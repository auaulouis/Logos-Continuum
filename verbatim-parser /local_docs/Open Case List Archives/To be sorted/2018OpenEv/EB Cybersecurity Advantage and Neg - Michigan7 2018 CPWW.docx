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43AD" w:rsidRDefault="001443AD" w:rsidP="001443AD">
      <w:pPr>
        <w:pStyle w:val="Heading3"/>
      </w:pPr>
      <w:r>
        <w:t>Notes:</w:t>
      </w:r>
    </w:p>
    <w:p w:rsidR="001443AD" w:rsidRDefault="001443AD" w:rsidP="001443AD"/>
    <w:p w:rsidR="001443AD" w:rsidRDefault="001443AD" w:rsidP="004E1B8E">
      <w:pPr>
        <w:pStyle w:val="Heading4"/>
      </w:pPr>
      <w:r>
        <w:t>“I did it all by myself.”</w:t>
      </w:r>
    </w:p>
    <w:p w:rsidR="001443AD" w:rsidRPr="004E1B8E" w:rsidRDefault="001443AD" w:rsidP="004E1B8E">
      <w:pPr>
        <w:pStyle w:val="ListParagraph"/>
        <w:numPr>
          <w:ilvl w:val="0"/>
          <w:numId w:val="13"/>
        </w:numPr>
      </w:pPr>
      <w:r w:rsidRPr="004E1B8E">
        <w:t>Allison Janney</w:t>
      </w:r>
    </w:p>
    <w:p w:rsidR="001443AD" w:rsidRPr="004E1B8E" w:rsidRDefault="001443AD" w:rsidP="004E1B8E"/>
    <w:p w:rsidR="001443AD" w:rsidRPr="004E1B8E" w:rsidRDefault="001D69EF" w:rsidP="004E1B8E">
      <w:proofErr w:type="gramStart"/>
      <w:r>
        <w:t>j</w:t>
      </w:r>
      <w:r w:rsidR="001443AD" w:rsidRPr="004E1B8E">
        <w:t>k</w:t>
      </w:r>
      <w:proofErr w:type="gramEnd"/>
      <w:r w:rsidR="001443AD" w:rsidRPr="004E1B8E">
        <w:t>…</w:t>
      </w:r>
    </w:p>
    <w:p w:rsidR="001443AD" w:rsidRPr="004E1B8E" w:rsidRDefault="001443AD" w:rsidP="004E1B8E">
      <w:r w:rsidRPr="004E1B8E">
        <w:t>This file is brought to you by: Colin, the number ‘7,’ Rishi, Kavya, Ji Yoon, Jack, Sam, the letter ‘W,’ Alex, Emily, Zidao, the Oxford comma</w:t>
      </w:r>
      <w:r w:rsidR="006F569A" w:rsidRPr="004E1B8E">
        <w:t>,</w:t>
      </w:r>
      <w:r w:rsidRPr="004E1B8E">
        <w:t xml:space="preserve"> and David.</w:t>
      </w:r>
    </w:p>
    <w:p w:rsidR="001443AD" w:rsidRDefault="001443AD" w:rsidP="001443AD"/>
    <w:p w:rsidR="00157A85" w:rsidRPr="001443AD" w:rsidRDefault="00157A85" w:rsidP="00157A85">
      <w:pPr>
        <w:pStyle w:val="Heading2"/>
      </w:pPr>
      <w:r>
        <w:t>AFF</w:t>
      </w:r>
    </w:p>
    <w:p w:rsidR="001443AD" w:rsidRDefault="001443AD" w:rsidP="001443AD">
      <w:pPr>
        <w:pStyle w:val="Heading3"/>
      </w:pPr>
      <w:r>
        <w:t>1</w:t>
      </w:r>
      <w:r w:rsidR="004E1B8E">
        <w:t>AC</w:t>
      </w:r>
      <w:r w:rsidR="00095E67">
        <w:t xml:space="preserve"> Economy Module</w:t>
      </w:r>
    </w:p>
    <w:p w:rsidR="001443AD" w:rsidRPr="0015556A" w:rsidRDefault="001443AD" w:rsidP="001443AD"/>
    <w:p w:rsidR="001443AD" w:rsidRDefault="001443AD" w:rsidP="001443AD">
      <w:pPr>
        <w:pStyle w:val="Heading4"/>
      </w:pPr>
      <w:r>
        <w:t>Restrictions on immigratrion make it difficult to hire cybersecurity professionals</w:t>
      </w:r>
    </w:p>
    <w:p w:rsidR="001443AD" w:rsidRDefault="001443AD" w:rsidP="001443AD">
      <w:r w:rsidRPr="00813F20">
        <w:rPr>
          <w:rStyle w:val="Heading4Char"/>
        </w:rPr>
        <w:t>JANOFSKY ’17</w:t>
      </w:r>
      <w:r>
        <w:t xml:space="preserve"> (Adam; Wall Street Journal, “Tighter Immigration Laws Will Limit Cybersecurity Options,” in Cybersecurity: The Talent Challenge, http://static.kornferry.com/media/sidebar_downloads/CyberSecurity_The_Talent_Challenge.pdf)ww</w:t>
      </w:r>
    </w:p>
    <w:p w:rsidR="001443AD" w:rsidRPr="00813F20" w:rsidRDefault="001443AD" w:rsidP="001443AD">
      <w:pPr>
        <w:rPr>
          <w:sz w:val="10"/>
        </w:rPr>
      </w:pPr>
      <w:r w:rsidRPr="00813F20">
        <w:rPr>
          <w:rStyle w:val="Emphasis"/>
        </w:rPr>
        <w:t>Faced with a shortage of cybersecurity talent, many companies have come to rely on hiring foreign experts to fill their security gaps</w:t>
      </w:r>
      <w:r w:rsidRPr="00813F20">
        <w:rPr>
          <w:sz w:val="10"/>
        </w:rPr>
        <w:t xml:space="preserve">. </w:t>
      </w:r>
      <w:r w:rsidRPr="00813F20">
        <w:rPr>
          <w:rStyle w:val="Emphasis"/>
        </w:rPr>
        <w:t>But stricter immigration policies will likely tighten this workaround for the foreseeable future, according to immigration lawyers and cybersecurity professors</w:t>
      </w:r>
      <w:r w:rsidRPr="00813F20">
        <w:rPr>
          <w:sz w:val="10"/>
        </w:rPr>
        <w:t xml:space="preserve">. </w:t>
      </w:r>
      <w:r w:rsidRPr="00813F20">
        <w:rPr>
          <w:rStyle w:val="Emphasis"/>
        </w:rPr>
        <w:t>New immigration policies</w:t>
      </w:r>
      <w:r w:rsidRPr="00813F20">
        <w:rPr>
          <w:sz w:val="10"/>
        </w:rPr>
        <w:t xml:space="preserve"> that focus on “extreme vetting” </w:t>
      </w:r>
      <w:r w:rsidRPr="00813F20">
        <w:rPr>
          <w:rStyle w:val="Emphasis"/>
        </w:rPr>
        <w:t>will inevitably make it harder for foreign cybersecurity professionals to find work at American companies</w:t>
      </w:r>
      <w:r w:rsidRPr="00813F20">
        <w:rPr>
          <w:sz w:val="10"/>
        </w:rPr>
        <w:t>. “Anyone who is involved in sensitive technology that might require an extra layer of scrutiny will have extra review,” said Angelo Paparelli, a partner at Seyfarth Shaw LLP and founder of the Alliance of Business Immigration Lawyers. “</w:t>
      </w:r>
      <w:r w:rsidRPr="00813F20">
        <w:rPr>
          <w:rStyle w:val="Emphasis"/>
        </w:rPr>
        <w:t>Cybersecurity experts would be at the top of the list</w:t>
      </w:r>
      <w:r w:rsidRPr="00813F20">
        <w:rPr>
          <w:sz w:val="10"/>
        </w:rPr>
        <w:t xml:space="preserve">.” Businesses and universities saw the first signs of this when President Donald Trump signed an executive order in January that suspended entry of immigrants from seven countries: Iran, Iraq, Libya, Somalia, Sudan, Syria, and Yemen. In the cybersecurity world, Iran is seen as a hub for computer engineers. After the order was blocked in federal court, the White House issued a narrower travel ban that removed Iraq from the list of countries and exempted green card and visa holders. That order also faced a setback on March 15 when a federal judge in Hawaii blocked it from taking effect nationwide. In the wake of these orders, hundreds of academics involved in cybersecurity research posted job opportunities outside the U.S.for those affected by the travel ban. Tim Güneysu, a computer engineering and IT security professor at the University of Bremen in Germany, said his department is expecting to receive a surge in international applicants this year as a result of stricter U.S. immigration policies. “We typically receive quite a number of applications from highly skilled and clever Iranian students,” said Prof. Güneysu, adding that German companies and universities—like their U.S. counterparts—are experiencing a shortage of cybersecurity experts. “The U.S. is definitely missing these opportunities now.” </w:t>
      </w:r>
      <w:r w:rsidRPr="00813F20">
        <w:rPr>
          <w:rStyle w:val="Emphasis"/>
        </w:rPr>
        <w:t>Companies are</w:t>
      </w:r>
      <w:r w:rsidRPr="00813F20">
        <w:rPr>
          <w:sz w:val="10"/>
        </w:rPr>
        <w:t xml:space="preserve"> also </w:t>
      </w:r>
      <w:r w:rsidRPr="00813F20">
        <w:rPr>
          <w:rStyle w:val="Emphasis"/>
        </w:rPr>
        <w:t>bracing for a tightening of the H-1B visa program, which has been used extensively by technology firms to recruit high-skilled workers from abroad</w:t>
      </w:r>
      <w:r w:rsidRPr="00813F20">
        <w:rPr>
          <w:sz w:val="10"/>
        </w:rPr>
        <w:t xml:space="preserve">. President </w:t>
      </w:r>
      <w:r w:rsidRPr="00813F20">
        <w:rPr>
          <w:rStyle w:val="Emphasis"/>
        </w:rPr>
        <w:t>Trump’s immigration plan targeted the visa program for reform</w:t>
      </w:r>
      <w:r w:rsidRPr="00813F20">
        <w:rPr>
          <w:sz w:val="10"/>
        </w:rPr>
        <w:t xml:space="preserve">, arguing that Americans “have been passed over in favor of the H-1B program.” </w:t>
      </w:r>
      <w:r w:rsidRPr="00813F20">
        <w:rPr>
          <w:rStyle w:val="Emphasis"/>
        </w:rPr>
        <w:t>Hundreds of businesses</w:t>
      </w:r>
      <w:r w:rsidRPr="00813F20">
        <w:rPr>
          <w:sz w:val="10"/>
        </w:rPr>
        <w:t xml:space="preserve">, including Apple Inc., Google, and Anthem Inc, </w:t>
      </w:r>
      <w:r w:rsidRPr="00813F20">
        <w:rPr>
          <w:rStyle w:val="Emphasis"/>
        </w:rPr>
        <w:t>use the program to fill security roles</w:t>
      </w:r>
      <w:r w:rsidRPr="00813F20">
        <w:rPr>
          <w:sz w:val="10"/>
        </w:rPr>
        <w:t xml:space="preserve">, according to public databases. Although President Trump has yet to push for specific changes, he took what was seen as a first step on April 18 when he signed the “Buy American and Hire American” executive order, which called for a multiagency review on the changes needed for the H-1B program. The former Director of U.S. Citizenship and Immigration Services Leon Rodriguez said </w:t>
      </w:r>
      <w:r w:rsidRPr="00813F20">
        <w:rPr>
          <w:rStyle w:val="Emphasis"/>
        </w:rPr>
        <w:t>overall allotments</w:t>
      </w:r>
      <w:r w:rsidRPr="00813F20">
        <w:rPr>
          <w:sz w:val="10"/>
        </w:rPr>
        <w:t xml:space="preserve"> of H-1B visas </w:t>
      </w:r>
      <w:r w:rsidRPr="00813F20">
        <w:rPr>
          <w:rStyle w:val="Emphasis"/>
        </w:rPr>
        <w:t>may be driven down in the near future, which would limit the ability to hire foreign cybersecurity workers</w:t>
      </w:r>
      <w:r w:rsidRPr="00813F20">
        <w:rPr>
          <w:sz w:val="10"/>
        </w:rPr>
        <w:t>. “</w:t>
      </w:r>
      <w:r w:rsidRPr="00813F20">
        <w:rPr>
          <w:rStyle w:val="Emphasis"/>
        </w:rPr>
        <w:t>When you’re talking about cybersecurity, you’re talking about highend expertise—it’s a boutique niche</w:t>
      </w:r>
      <w:r w:rsidRPr="00813F20">
        <w:rPr>
          <w:sz w:val="10"/>
        </w:rPr>
        <w:t xml:space="preserve">,” said Mr. Rodriguez, who now works as a partner at Seyfarth Shaw. Although the fate of the H-1B program remains uncertain, there are some alternative options for recruiting cybersecurity talent from abroad, according to Mr. Paparelli. The EB-11 and O-1 visas can help a company bring in a worker of “extraordinary ability,” who has generally risen to the top of their field. In some cases, these visas can be prioritized when the person’s job is in the national interest. For firms that are affiliated with overseas operations, the L-1 visa may be an option to transfer a cybersecurity employee to the U.S. The visa generally requires that the American and foreign entities are tied by a common owner. Additionally, a narrow group of companies can also use E-1 and E-2 visas to recruit cybersecurity experts from abroad. To qualify, the business needs to be at least 50% owned by someone from a treaty nation. An E-3 visa is specifically designated for Australian specialty workers. “Australian cybersecurity experts can come in with a two year grant without much trouble,” said Mr. Paparelli. </w:t>
      </w:r>
      <w:r w:rsidRPr="00813F20">
        <w:rPr>
          <w:rStyle w:val="Emphasis"/>
        </w:rPr>
        <w:t>For now, companies may take solace in the fact that immigration policy is generally seen as a slow and incremental process</w:t>
      </w:r>
      <w:r w:rsidRPr="00813F20">
        <w:rPr>
          <w:sz w:val="10"/>
        </w:rPr>
        <w:t xml:space="preserve">. President Trump’s original executive order, for example, was quickly challenged by states and civil liberties groups. </w:t>
      </w:r>
      <w:r w:rsidRPr="00813F20">
        <w:rPr>
          <w:rStyle w:val="Emphasis"/>
        </w:rPr>
        <w:t>But the Trump administration has already latched onto immigration as a key priority, and has a variety of ways to independently tighten programs like H-1B</w:t>
      </w:r>
      <w:r w:rsidRPr="00813F20">
        <w:rPr>
          <w:sz w:val="10"/>
        </w:rPr>
        <w:t xml:space="preserve"> and Optional Practical Training, which gives foreign technology graduates the right to seek employment in the U.S. for up to three years. “The new administration has really jumped right into it,” said Mr. Rodriguez.</w:t>
      </w:r>
    </w:p>
    <w:p w:rsidR="001443AD" w:rsidRDefault="001443AD" w:rsidP="001443AD">
      <w:pPr>
        <w:rPr>
          <w:rStyle w:val="Emphasis"/>
        </w:rPr>
      </w:pPr>
    </w:p>
    <w:p w:rsidR="001443AD" w:rsidRDefault="001443AD" w:rsidP="001443AD">
      <w:pPr>
        <w:pStyle w:val="Heading4"/>
      </w:pPr>
      <w:r>
        <w:t>The market is global – Policy uncertainty drives away talent</w:t>
      </w:r>
    </w:p>
    <w:p w:rsidR="001443AD" w:rsidRDefault="001443AD" w:rsidP="001443AD">
      <w:r w:rsidRPr="00D92F2A">
        <w:rPr>
          <w:rStyle w:val="Style13ptBold"/>
        </w:rPr>
        <w:t>G</w:t>
      </w:r>
      <w:r>
        <w:rPr>
          <w:rStyle w:val="Style13ptBold"/>
        </w:rPr>
        <w:t>ALVIN</w:t>
      </w:r>
      <w:r w:rsidRPr="00D92F2A">
        <w:rPr>
          <w:rStyle w:val="Style13ptBold"/>
        </w:rPr>
        <w:t xml:space="preserve"> </w:t>
      </w:r>
      <w:r>
        <w:rPr>
          <w:rStyle w:val="Style13ptBold"/>
        </w:rPr>
        <w:t>‘1</w:t>
      </w:r>
      <w:r w:rsidRPr="00D92F2A">
        <w:rPr>
          <w:rStyle w:val="Style13ptBold"/>
        </w:rPr>
        <w:t>7</w:t>
      </w:r>
      <w:r w:rsidRPr="00D92F2A">
        <w:t xml:space="preserve"> (</w:t>
      </w:r>
      <w:r>
        <w:t xml:space="preserve">Gaby; </w:t>
      </w:r>
      <w:r w:rsidRPr="00D92F2A">
        <w:t>U.S. News &amp; World Report</w:t>
      </w:r>
      <w:r>
        <w:t xml:space="preserve">, </w:t>
      </w:r>
      <w:r w:rsidRPr="00D92F2A">
        <w:t>"America’s Workers Think Trump’s Bad for the Tech Industry," 8-10</w:t>
      </w:r>
      <w:r>
        <w:t xml:space="preserve">, </w:t>
      </w:r>
      <w:hyperlink r:id="rId6" w:history="1">
        <w:r w:rsidRPr="00F404CC">
          <w:rPr>
            <w:rStyle w:val="Hyperlink"/>
          </w:rPr>
          <w:t>https://www.usnews.com/news/best-countries/articles/2017-08-10/future-of-foreign-tech-workers-uncertain-under-trump-study-says)//DCai</w:t>
        </w:r>
      </w:hyperlink>
    </w:p>
    <w:p w:rsidR="001443AD" w:rsidRPr="00C15217" w:rsidRDefault="001443AD" w:rsidP="001443AD">
      <w:pPr>
        <w:rPr>
          <w:sz w:val="10"/>
        </w:rPr>
      </w:pPr>
      <w:r w:rsidRPr="00C15217">
        <w:rPr>
          <w:rStyle w:val="Emphasis"/>
        </w:rPr>
        <w:t>Uncertainty over</w:t>
      </w:r>
      <w:r w:rsidRPr="00C15217">
        <w:rPr>
          <w:sz w:val="10"/>
        </w:rPr>
        <w:t xml:space="preserve"> </w:t>
      </w:r>
      <w:r w:rsidRPr="00C15217">
        <w:rPr>
          <w:rStyle w:val="Emphasis"/>
        </w:rPr>
        <w:t>U</w:t>
      </w:r>
      <w:r w:rsidRPr="00C15217">
        <w:rPr>
          <w:sz w:val="10"/>
        </w:rPr>
        <w:t>.</w:t>
      </w:r>
      <w:r w:rsidRPr="00C15217">
        <w:rPr>
          <w:rStyle w:val="Emphasis"/>
        </w:rPr>
        <w:t>S</w:t>
      </w:r>
      <w:r w:rsidRPr="00C15217">
        <w:rPr>
          <w:sz w:val="10"/>
        </w:rPr>
        <w:t xml:space="preserve">. </w:t>
      </w:r>
      <w:r w:rsidRPr="00C15217">
        <w:rPr>
          <w:rStyle w:val="Emphasis"/>
        </w:rPr>
        <w:t>immigration policy since</w:t>
      </w:r>
      <w:r w:rsidRPr="00C15217">
        <w:rPr>
          <w:sz w:val="10"/>
        </w:rPr>
        <w:t xml:space="preserve"> President Donald </w:t>
      </w:r>
      <w:r w:rsidRPr="00C15217">
        <w:rPr>
          <w:rStyle w:val="Emphasis"/>
        </w:rPr>
        <w:t>Trump's election has likely had a negative effect on hiring immigrants in the technology industry</w:t>
      </w:r>
      <w:r w:rsidRPr="00C15217">
        <w:rPr>
          <w:sz w:val="10"/>
        </w:rPr>
        <w:t xml:space="preserve">, according to a new report from staffing firm Hired. U.S. companies are less interested in hiring foreign workers than they were in 2016, while American interest in working overseas has slightly decreased, according to Hired data on nearly 175,000 interview requests and job offers facilitated through the global platform. There were 6.9 million workers in the U.S. tech industry in 2016, up from 6.7 million in 2015, according to CompTIA, a top IT trade association. </w:t>
      </w:r>
      <w:r w:rsidRPr="00C15217">
        <w:rPr>
          <w:rStyle w:val="Emphasis"/>
        </w:rPr>
        <w:t>Unemployment is lower, and the average tech sector salary</w:t>
      </w:r>
      <w:r w:rsidRPr="00C15217">
        <w:rPr>
          <w:sz w:val="10"/>
        </w:rPr>
        <w:t xml:space="preserve"> of $108,900 </w:t>
      </w:r>
      <w:r w:rsidRPr="00C15217">
        <w:rPr>
          <w:rStyle w:val="Emphasis"/>
        </w:rPr>
        <w:t>is more than double the average annual wage across all U.S. industries</w:t>
      </w:r>
      <w:r w:rsidRPr="00C15217">
        <w:rPr>
          <w:sz w:val="10"/>
        </w:rPr>
        <w:t xml:space="preserve">. </w:t>
      </w:r>
      <w:r w:rsidRPr="00C15217">
        <w:rPr>
          <w:rStyle w:val="Emphasis"/>
        </w:rPr>
        <w:t>Still</w:t>
      </w:r>
      <w:r w:rsidRPr="00C15217">
        <w:rPr>
          <w:sz w:val="10"/>
        </w:rPr>
        <w:t xml:space="preserve">, about 60 percent of Hired's survey respondents – </w:t>
      </w:r>
      <w:r w:rsidRPr="00C15217">
        <w:rPr>
          <w:rStyle w:val="Emphasis"/>
        </w:rPr>
        <w:t>several hundred U.S.-based tech workers</w:t>
      </w:r>
      <w:r w:rsidRPr="00C15217">
        <w:rPr>
          <w:sz w:val="10"/>
        </w:rPr>
        <w:t xml:space="preserve"> – </w:t>
      </w:r>
      <w:r w:rsidRPr="00C15217">
        <w:rPr>
          <w:rStyle w:val="Emphasis"/>
        </w:rPr>
        <w:t>said</w:t>
      </w:r>
      <w:r w:rsidRPr="00C15217">
        <w:rPr>
          <w:sz w:val="10"/>
        </w:rPr>
        <w:t xml:space="preserve"> they thought the </w:t>
      </w:r>
      <w:r w:rsidRPr="00C15217">
        <w:rPr>
          <w:rStyle w:val="Emphasis"/>
        </w:rPr>
        <w:t>Trump</w:t>
      </w:r>
      <w:r w:rsidRPr="00C15217">
        <w:rPr>
          <w:sz w:val="10"/>
        </w:rPr>
        <w:t xml:space="preserve"> administration</w:t>
      </w:r>
      <w:r w:rsidRPr="00C15217">
        <w:rPr>
          <w:rStyle w:val="Emphasis"/>
        </w:rPr>
        <w:t>'s</w:t>
      </w:r>
      <w:r w:rsidRPr="00C15217">
        <w:rPr>
          <w:sz w:val="10"/>
        </w:rPr>
        <w:t xml:space="preserve"> </w:t>
      </w:r>
      <w:r w:rsidRPr="00C15217">
        <w:rPr>
          <w:rStyle w:val="Emphasis"/>
        </w:rPr>
        <w:t>policies will negatively affect the tech industry</w:t>
      </w:r>
      <w:r w:rsidRPr="00C15217">
        <w:rPr>
          <w:sz w:val="10"/>
        </w:rPr>
        <w:t xml:space="preserve">. Nearly one-quarter said they are now less likely to start a business in the U.S. and </w:t>
      </w:r>
      <w:r w:rsidRPr="00C15217">
        <w:rPr>
          <w:rStyle w:val="Emphasis"/>
        </w:rPr>
        <w:t>40 percent</w:t>
      </w:r>
      <w:r w:rsidRPr="00C15217">
        <w:rPr>
          <w:sz w:val="10"/>
        </w:rPr>
        <w:t xml:space="preserve"> said they </w:t>
      </w:r>
      <w:r w:rsidRPr="00C15217">
        <w:rPr>
          <w:rStyle w:val="Emphasis"/>
        </w:rPr>
        <w:t>have considered relocating since the election</w:t>
      </w:r>
      <w:r w:rsidRPr="00C15217">
        <w:rPr>
          <w:sz w:val="10"/>
        </w:rPr>
        <w:t xml:space="preserve">, with Canada, Germany, the continent of Asia and Australia the top picks. (Another recent study from Hired suggests Brexit also negatively influenced tech workers' desire to relocate to the United Kingdom.) </w:t>
      </w:r>
      <w:r w:rsidRPr="00C15217">
        <w:rPr>
          <w:rStyle w:val="Emphasis"/>
        </w:rPr>
        <w:t>Debate surrounding</w:t>
      </w:r>
      <w:r w:rsidRPr="00C15217">
        <w:rPr>
          <w:sz w:val="10"/>
        </w:rPr>
        <w:t xml:space="preserve"> economic </w:t>
      </w:r>
      <w:r w:rsidRPr="00C15217">
        <w:rPr>
          <w:rStyle w:val="Emphasis"/>
        </w:rPr>
        <w:t>immigration</w:t>
      </w:r>
      <w:r w:rsidRPr="00C15217">
        <w:rPr>
          <w:sz w:val="10"/>
        </w:rPr>
        <w:t xml:space="preserve"> and the H1-B program – a work visa popular in the tech industry – </w:t>
      </w:r>
      <w:r w:rsidRPr="00C15217">
        <w:rPr>
          <w:rStyle w:val="Emphasis"/>
        </w:rPr>
        <w:t>has been heated in recent years</w:t>
      </w:r>
      <w:r w:rsidRPr="00C15217">
        <w:rPr>
          <w:sz w:val="10"/>
        </w:rPr>
        <w:t xml:space="preserve">, as policymakers struggle to balance economic and immigration interests. </w:t>
      </w:r>
      <w:r w:rsidRPr="00C15217">
        <w:rPr>
          <w:rStyle w:val="Emphasis"/>
        </w:rPr>
        <w:t>The issue has garnered renewed attention in recent months</w:t>
      </w:r>
      <w:r w:rsidRPr="00C15217">
        <w:rPr>
          <w:sz w:val="10"/>
        </w:rPr>
        <w:t xml:space="preserve">, </w:t>
      </w:r>
      <w:r w:rsidRPr="00C15217">
        <w:rPr>
          <w:rStyle w:val="Emphasis"/>
        </w:rPr>
        <w:t>as Trump looks to curb immigration</w:t>
      </w:r>
      <w:r w:rsidRPr="00C15217">
        <w:rPr>
          <w:sz w:val="10"/>
        </w:rPr>
        <w:t xml:space="preserve"> and encourage businesses to "Hire American, Buy American." </w:t>
      </w:r>
      <w:r w:rsidRPr="00C15217">
        <w:rPr>
          <w:rStyle w:val="Emphasis"/>
        </w:rPr>
        <w:t>The policies laid out so far include the prioritization of highly skilled visa applicants and a review of the H-1B program, but leave much unclear on what will immediately change for current and future applicants</w:t>
      </w:r>
      <w:r w:rsidRPr="00C15217">
        <w:rPr>
          <w:sz w:val="10"/>
        </w:rPr>
        <w:t>. "</w:t>
      </w:r>
      <w:r w:rsidRPr="00C15217">
        <w:rPr>
          <w:rStyle w:val="Emphasis"/>
        </w:rPr>
        <w:t>I think people are still generally concerned because the tech industry is global</w:t>
      </w:r>
      <w:r w:rsidRPr="00C15217">
        <w:rPr>
          <w:sz w:val="10"/>
        </w:rPr>
        <w:t xml:space="preserve">, </w:t>
      </w:r>
      <w:r w:rsidRPr="00C15217">
        <w:rPr>
          <w:rStyle w:val="Emphasis"/>
        </w:rPr>
        <w:t>and it relies</w:t>
      </w:r>
      <w:r w:rsidRPr="00C15217">
        <w:rPr>
          <w:sz w:val="10"/>
        </w:rPr>
        <w:t xml:space="preserve"> not just </w:t>
      </w:r>
      <w:r w:rsidRPr="00C15217">
        <w:rPr>
          <w:rStyle w:val="Emphasis"/>
        </w:rPr>
        <w:t>on immigration</w:t>
      </w:r>
      <w:r w:rsidRPr="00C15217">
        <w:rPr>
          <w:sz w:val="10"/>
        </w:rPr>
        <w:t>, but on markets in other countries and trade [in data]," says Scott Wallsten, president of the nonprofit think tank Technology Policy Institute. "</w:t>
      </w:r>
      <w:r w:rsidRPr="00C15217">
        <w:rPr>
          <w:rStyle w:val="Emphasis"/>
        </w:rPr>
        <w:t>And to the extent that we close ourselves off to the world, that's not going to be good for these companies</w:t>
      </w:r>
      <w:r w:rsidRPr="00C15217">
        <w:rPr>
          <w:sz w:val="10"/>
        </w:rPr>
        <w:t xml:space="preserve">, and they're worried about it." Most studies suggest the benefits of immigration outweigh the costs. In 2010, American workers collectively gained $431 million as a direct result of the H-1B program, a recent study from the Center for Global Development found. And more than half of billion-dollar startups in the U.S. were founded by immigrants. But Hired's research shows </w:t>
      </w:r>
      <w:r w:rsidRPr="00C15217">
        <w:rPr>
          <w:rStyle w:val="Emphasis"/>
        </w:rPr>
        <w:t>a 60 percent decline in interview requests from U.S.-based companies</w:t>
      </w:r>
      <w:r w:rsidRPr="00C15217">
        <w:rPr>
          <w:sz w:val="10"/>
        </w:rPr>
        <w:t xml:space="preserve"> to foreign workers between the second and fourth quarters of 2016, which the report says </w:t>
      </w:r>
      <w:r w:rsidRPr="00C15217">
        <w:rPr>
          <w:rStyle w:val="Emphasis"/>
        </w:rPr>
        <w:t>was likely a direct result of immigration uncertainty</w:t>
      </w:r>
      <w:r w:rsidRPr="00C15217">
        <w:rPr>
          <w:sz w:val="10"/>
        </w:rPr>
        <w:t xml:space="preserve"> during the final months of the U.S. presidential campaign. And while the number of interview requests has increased since then, the number during the second quarter of 2017 is still down 37 percent from the second quarter of 2016, the study found. In the second half of 2016, </w:t>
      </w:r>
      <w:r w:rsidRPr="00C15217">
        <w:rPr>
          <w:rStyle w:val="Emphasis"/>
        </w:rPr>
        <w:t>foreign job candidates were also slightly more hesitant to engage with American companies</w:t>
      </w:r>
      <w:r w:rsidRPr="00C15217">
        <w:rPr>
          <w:sz w:val="10"/>
        </w:rPr>
        <w:t xml:space="preserve">, accepting 58 percent of interviews during the last quarter. By mid-2017, though, the interview acceptance rate had jumped up to 68 percent, above pre-election levels, according to Hired data, indicating foreign workers are more eager to come to the U.S. And foreign companies were more interested in U.S. job </w:t>
      </w:r>
      <w:proofErr w:type="gramStart"/>
      <w:r w:rsidRPr="00C15217">
        <w:rPr>
          <w:sz w:val="10"/>
        </w:rPr>
        <w:t>applicants</w:t>
      </w:r>
      <w:proofErr w:type="gramEnd"/>
      <w:r w:rsidRPr="00C15217">
        <w:rPr>
          <w:sz w:val="10"/>
        </w:rPr>
        <w:t xml:space="preserve"> mid-2017 than they were mid-2016, but the share of Americans who accepted interview requests declined slightly year over year, the report found. "We've spent years now having countries grow closer together in terms of commerce and trade around the world, and that's been a big deal," Wallsten says. "And if you start to reverse that, especially in these newer industries, it's going to have a big effect." </w:t>
      </w:r>
      <w:r w:rsidRPr="00C15217">
        <w:rPr>
          <w:rStyle w:val="Emphasis"/>
        </w:rPr>
        <w:t>Trump has pushed for a merit-based visa application process, and experts say the American economy will benefit from a system that allows international students to remain in the U.S. after graduation</w:t>
      </w:r>
      <w:r w:rsidRPr="00C15217">
        <w:rPr>
          <w:sz w:val="10"/>
        </w:rPr>
        <w:t xml:space="preserve">. In its study, the Center for Global Development found the influx of skilled foreign workers – particularly from India, as they make up more than half of H1-B visa holders – into the U.S. has caused both countries' tech industries to boom since the 1990s. More than half of Hired's survey respondents </w:t>
      </w:r>
      <w:r w:rsidRPr="00C15217">
        <w:rPr>
          <w:rStyle w:val="Emphasis"/>
        </w:rPr>
        <w:t>agreed there is not enough tech talent to meet demand in the</w:t>
      </w:r>
      <w:r w:rsidRPr="00C15217">
        <w:rPr>
          <w:sz w:val="10"/>
        </w:rPr>
        <w:t xml:space="preserve"> </w:t>
      </w:r>
      <w:r w:rsidRPr="00C15217">
        <w:rPr>
          <w:rStyle w:val="Emphasis"/>
        </w:rPr>
        <w:t>U</w:t>
      </w:r>
      <w:r w:rsidRPr="00C15217">
        <w:rPr>
          <w:sz w:val="10"/>
        </w:rPr>
        <w:t>.</w:t>
      </w:r>
      <w:r w:rsidRPr="00C15217">
        <w:rPr>
          <w:rStyle w:val="Emphasis"/>
        </w:rPr>
        <w:t>S</w:t>
      </w:r>
      <w:r w:rsidRPr="00C15217">
        <w:rPr>
          <w:sz w:val="10"/>
        </w:rPr>
        <w:t xml:space="preserve">., and while half also said the H1-B system is problematic, non-U.S. citizens were significantly more likely to agree that the program needs overhaul. </w:t>
      </w:r>
      <w:r w:rsidRPr="00C15217">
        <w:rPr>
          <w:rStyle w:val="Emphasis"/>
        </w:rPr>
        <w:t>Survey respondents agreed with Trump that prioritizing applicants with advanced degrees could fix the program, and also suggested the U.S. increase the number of visas issued</w:t>
      </w:r>
      <w:r w:rsidRPr="00C15217">
        <w:rPr>
          <w:sz w:val="10"/>
        </w:rPr>
        <w:t xml:space="preserve">, improve worker pay and change the way applicants are selected for entry into the U.S. (They are currently chosen through a lottery system.) </w:t>
      </w:r>
      <w:r w:rsidRPr="00C15217">
        <w:rPr>
          <w:rStyle w:val="Emphasis"/>
        </w:rPr>
        <w:t>While it's too soon to tell how much foreign skilled workers will be affected by immigration policy changes, a significant decline in the number of foreign workers entering the U.S. could negatively affect the U.S.'s global tech presence</w:t>
      </w:r>
      <w:r w:rsidRPr="00C15217">
        <w:rPr>
          <w:sz w:val="10"/>
        </w:rPr>
        <w:t xml:space="preserve">, the Hired report said. Wallsten </w:t>
      </w:r>
      <w:r w:rsidRPr="00C15217">
        <w:rPr>
          <w:rStyle w:val="Emphasis"/>
        </w:rPr>
        <w:t>says one possibility is that wages increase for American tech workers in the long term, but in the short term, jobs are outsourced to the countries that foreign tech workers live in instead</w:t>
      </w:r>
      <w:r w:rsidRPr="00C15217">
        <w:rPr>
          <w:sz w:val="10"/>
        </w:rPr>
        <w:t>. "</w:t>
      </w:r>
      <w:r w:rsidRPr="00C15217">
        <w:rPr>
          <w:rStyle w:val="Emphasis"/>
        </w:rPr>
        <w:t>The tech industry and most industries still haven't quite figured out how to deal with this administration</w:t>
      </w:r>
      <w:r w:rsidRPr="00C15217">
        <w:rPr>
          <w:sz w:val="10"/>
        </w:rPr>
        <w:t>," Wallsten says. "</w:t>
      </w:r>
      <w:r w:rsidRPr="00C15217">
        <w:rPr>
          <w:rStyle w:val="Emphasis"/>
        </w:rPr>
        <w:t>And in many cases there just aren't even people to deal with, and that makes it difficult for everybody</w:t>
      </w:r>
      <w:r w:rsidRPr="00C15217">
        <w:rPr>
          <w:sz w:val="10"/>
        </w:rPr>
        <w:t xml:space="preserve">. </w:t>
      </w:r>
      <w:r w:rsidRPr="00C15217">
        <w:rPr>
          <w:rStyle w:val="Emphasis"/>
        </w:rPr>
        <w:t>So trying to think about what's going to happen, when, is hard</w:t>
      </w:r>
      <w:r w:rsidRPr="00C15217">
        <w:rPr>
          <w:sz w:val="10"/>
        </w:rPr>
        <w:t>."</w:t>
      </w:r>
    </w:p>
    <w:p w:rsidR="001443AD" w:rsidRDefault="001443AD" w:rsidP="001443AD"/>
    <w:p w:rsidR="001443AD" w:rsidRDefault="001443AD" w:rsidP="001443AD">
      <w:pPr>
        <w:pStyle w:val="Heading4"/>
      </w:pPr>
      <w:r>
        <w:t>The global cybersecurity shortage is real and growing. The U.S. has an edge now, but flexible immigration policies are necessary to retain the best talent</w:t>
      </w:r>
    </w:p>
    <w:p w:rsidR="001443AD" w:rsidRPr="0069244D" w:rsidRDefault="001443AD" w:rsidP="001443AD">
      <w:r w:rsidRPr="006944F2">
        <w:rPr>
          <w:rStyle w:val="Style13ptBold"/>
        </w:rPr>
        <w:t>CSIS ’16</w:t>
      </w:r>
      <w:r>
        <w:t xml:space="preserve"> (Center for Strategic and International Studies, “Hacking the Skills Shortage,” </w:t>
      </w:r>
      <w:r w:rsidRPr="006944F2">
        <w:t>https://www.mcafee.com/enterprise/en-us/assets/reports/rp-hacking-skills-shortage.pdf</w:t>
      </w:r>
      <w:r>
        <w:t>)ww</w:t>
      </w:r>
    </w:p>
    <w:p w:rsidR="001443AD" w:rsidRPr="0015556A" w:rsidRDefault="001443AD" w:rsidP="001443AD">
      <w:pPr>
        <w:rPr>
          <w:sz w:val="10"/>
        </w:rPr>
      </w:pPr>
      <w:r w:rsidRPr="0069244D">
        <w:rPr>
          <w:rStyle w:val="Emphasis"/>
        </w:rPr>
        <w:t>Demand for cybersecurity professionals is outpacing the supply of qualified workers</w:t>
      </w:r>
      <w:r w:rsidRPr="0015556A">
        <w:rPr>
          <w:sz w:val="10"/>
        </w:rPr>
        <w:t xml:space="preserve"> in all countries surveyed. </w:t>
      </w:r>
      <w:r w:rsidRPr="0069244D">
        <w:rPr>
          <w:rStyle w:val="Emphasis"/>
        </w:rPr>
        <w:t>This conclusion is supported by market studies</w:t>
      </w:r>
      <w:r w:rsidRPr="0015556A">
        <w:rPr>
          <w:sz w:val="10"/>
        </w:rPr>
        <w:t xml:space="preserve">, our </w:t>
      </w:r>
      <w:r w:rsidRPr="0069244D">
        <w:rPr>
          <w:rStyle w:val="Emphasis"/>
        </w:rPr>
        <w:t>survey results</w:t>
      </w:r>
      <w:r w:rsidRPr="0015556A">
        <w:rPr>
          <w:sz w:val="10"/>
        </w:rPr>
        <w:t xml:space="preserve">, </w:t>
      </w:r>
      <w:r w:rsidRPr="0069244D">
        <w:rPr>
          <w:rStyle w:val="Emphasis"/>
        </w:rPr>
        <w:t>and</w:t>
      </w:r>
      <w:r w:rsidRPr="0015556A">
        <w:rPr>
          <w:sz w:val="10"/>
        </w:rPr>
        <w:t xml:space="preserve"> the significant </w:t>
      </w:r>
      <w:r w:rsidRPr="0069244D">
        <w:rPr>
          <w:rStyle w:val="Emphasis"/>
        </w:rPr>
        <w:t>salary premiums</w:t>
      </w:r>
      <w:r w:rsidRPr="0015556A">
        <w:rPr>
          <w:sz w:val="10"/>
        </w:rPr>
        <w:t xml:space="preserve"> commanded by cybersecurity professionals. </w:t>
      </w:r>
      <w:r w:rsidRPr="0069244D">
        <w:rPr>
          <w:rStyle w:val="Emphasis"/>
        </w:rPr>
        <w:t>Estimates of the global cybersecurity workforce shortfall range from one to two million positions unfilled by 2019</w:t>
      </w:r>
      <w:r w:rsidRPr="0015556A">
        <w:rPr>
          <w:sz w:val="10"/>
        </w:rPr>
        <w:t xml:space="preserve">.¹ </w:t>
      </w:r>
      <w:r w:rsidRPr="0069244D">
        <w:rPr>
          <w:rStyle w:val="Emphasis"/>
        </w:rPr>
        <w:t>In 2015, about 209,000 cybersecurity jobs went unfilled in the</w:t>
      </w:r>
      <w:r w:rsidRPr="0015556A">
        <w:rPr>
          <w:sz w:val="10"/>
        </w:rPr>
        <w:t xml:space="preserve"> </w:t>
      </w:r>
      <w:r w:rsidRPr="0069244D">
        <w:rPr>
          <w:rStyle w:val="Emphasis"/>
        </w:rPr>
        <w:t>U</w:t>
      </w:r>
      <w:r w:rsidRPr="0015556A">
        <w:rPr>
          <w:sz w:val="10"/>
        </w:rPr>
        <w:t xml:space="preserve">nited </w:t>
      </w:r>
      <w:r w:rsidRPr="0069244D">
        <w:rPr>
          <w:rStyle w:val="Emphasis"/>
        </w:rPr>
        <w:t>S</w:t>
      </w:r>
      <w:r w:rsidRPr="0015556A">
        <w:rPr>
          <w:sz w:val="10"/>
        </w:rPr>
        <w:t xml:space="preserve">tates </w:t>
      </w:r>
      <w:r w:rsidRPr="0069244D">
        <w:rPr>
          <w:rStyle w:val="Emphasis"/>
        </w:rPr>
        <w:t>alone</w:t>
      </w:r>
      <w:r w:rsidRPr="0015556A">
        <w:rPr>
          <w:sz w:val="10"/>
        </w:rPr>
        <w:t xml:space="preserve">.² In our survey of information technology (IT) professionals in Australia, France, Germany Israel, Japan, Mexico, the UK, and the US, 82% of respondents agree that there is a large shortage in their own organization as well as their country as a whole. This shortage is felt most acutely in Mexico and Australia. Eighty-eight percent of respondents in both countries believe there is a shortage of cybersecurity skills. Highly technical skills are most in demand in all eight countries surveyed. </w:t>
      </w:r>
      <w:r w:rsidRPr="0069244D">
        <w:rPr>
          <w:rStyle w:val="Emphasis"/>
        </w:rPr>
        <w:t>Intrusion detection, secure software development, and attack mitigation were most frequently in the top three skills in demand</w:t>
      </w:r>
      <w:r w:rsidRPr="0015556A">
        <w:rPr>
          <w:sz w:val="10"/>
        </w:rPr>
        <w:t xml:space="preserve">. </w:t>
      </w:r>
      <w:r w:rsidRPr="0069244D">
        <w:rPr>
          <w:rStyle w:val="Emphasis"/>
        </w:rPr>
        <w:t>These skills were in greater demand than softer skills, such as the ability to collaborate, manage a team, or communicate effectively</w:t>
      </w:r>
      <w:r w:rsidRPr="0015556A">
        <w:rPr>
          <w:sz w:val="10"/>
        </w:rPr>
        <w:t xml:space="preserve">. Fifty-three percent of respondents say that </w:t>
      </w:r>
      <w:r w:rsidRPr="0069244D">
        <w:rPr>
          <w:rStyle w:val="Emphasis"/>
        </w:rPr>
        <w:t>the talent shortage in cybersecurity is</w:t>
      </w:r>
      <w:r w:rsidRPr="0015556A">
        <w:rPr>
          <w:sz w:val="10"/>
        </w:rPr>
        <w:t xml:space="preserve"> somewhat or </w:t>
      </w:r>
      <w:r w:rsidRPr="0069244D">
        <w:rPr>
          <w:rStyle w:val="Emphasis"/>
        </w:rPr>
        <w:t>far worse than in other IT professions</w:t>
      </w:r>
      <w:r w:rsidRPr="0015556A">
        <w:rPr>
          <w:sz w:val="10"/>
        </w:rPr>
        <w:t xml:space="preserve">. </w:t>
      </w:r>
      <w:r w:rsidRPr="0069244D">
        <w:rPr>
          <w:rStyle w:val="Emphasis"/>
        </w:rPr>
        <w:t>The cybersecurity shortage is also observed in secondorder effects, namely in higher compensation for cybersecurity positions</w:t>
      </w:r>
      <w:r w:rsidRPr="0015556A">
        <w:rPr>
          <w:sz w:val="10"/>
        </w:rPr>
        <w:t xml:space="preserve">. </w:t>
      </w:r>
      <w:r w:rsidRPr="0069244D">
        <w:rPr>
          <w:rStyle w:val="Emphasis"/>
        </w:rPr>
        <w:t>Scarcity drives up the value of cybersecurity personnel</w:t>
      </w:r>
      <w:r w:rsidRPr="0015556A">
        <w:rPr>
          <w:sz w:val="10"/>
        </w:rPr>
        <w:t xml:space="preserve">. </w:t>
      </w:r>
      <w:r w:rsidRPr="0069244D">
        <w:rPr>
          <w:rStyle w:val="Emphasis"/>
        </w:rPr>
        <w:t xml:space="preserve">The median cybersecurity salary </w:t>
      </w:r>
      <w:r w:rsidRPr="0015556A">
        <w:rPr>
          <w:sz w:val="10"/>
        </w:rPr>
        <w:t xml:space="preserve">reported in surveyed countries </w:t>
      </w:r>
      <w:r w:rsidRPr="0069244D">
        <w:rPr>
          <w:rStyle w:val="Emphasis"/>
        </w:rPr>
        <w:t>is at least 2.7 times the average wage</w:t>
      </w:r>
      <w:r w:rsidRPr="0015556A">
        <w:rPr>
          <w:sz w:val="10"/>
        </w:rPr>
        <w:t xml:space="preserve">, according to the OECD. </w:t>
      </w:r>
      <w:r w:rsidRPr="0069244D">
        <w:rPr>
          <w:rStyle w:val="Emphasis"/>
        </w:rPr>
        <w:t>Cybersecurity jobs in the</w:t>
      </w:r>
      <w:r w:rsidRPr="0015556A">
        <w:rPr>
          <w:sz w:val="10"/>
        </w:rPr>
        <w:t xml:space="preserve"> </w:t>
      </w:r>
      <w:r w:rsidRPr="0069244D">
        <w:rPr>
          <w:rStyle w:val="Emphasis"/>
        </w:rPr>
        <w:t>U</w:t>
      </w:r>
      <w:r w:rsidRPr="0015556A">
        <w:rPr>
          <w:sz w:val="10"/>
        </w:rPr>
        <w:t xml:space="preserve">nited </w:t>
      </w:r>
      <w:r w:rsidRPr="0069244D">
        <w:rPr>
          <w:rStyle w:val="Emphasis"/>
        </w:rPr>
        <w:t>S</w:t>
      </w:r>
      <w:r w:rsidRPr="0015556A">
        <w:rPr>
          <w:sz w:val="10"/>
        </w:rPr>
        <w:t xml:space="preserve">tates </w:t>
      </w:r>
      <w:r w:rsidRPr="0069244D">
        <w:rPr>
          <w:rStyle w:val="Emphasis"/>
        </w:rPr>
        <w:t>pay</w:t>
      </w:r>
      <w:r w:rsidRPr="0015556A">
        <w:rPr>
          <w:sz w:val="10"/>
        </w:rPr>
        <w:t xml:space="preserve"> an average of $6,500 more than other IT professions, </w:t>
      </w:r>
      <w:r w:rsidRPr="0069244D">
        <w:rPr>
          <w:rStyle w:val="Emphasis"/>
        </w:rPr>
        <w:t>a 9% premium</w:t>
      </w:r>
      <w:r w:rsidRPr="0015556A">
        <w:rPr>
          <w:sz w:val="10"/>
        </w:rPr>
        <w:t xml:space="preserve">.³ </w:t>
      </w:r>
      <w:proofErr w:type="gramStart"/>
      <w:r w:rsidRPr="0015556A">
        <w:rPr>
          <w:sz w:val="10"/>
        </w:rPr>
        <w:t>The</w:t>
      </w:r>
      <w:proofErr w:type="gramEnd"/>
      <w:r w:rsidRPr="0015556A">
        <w:rPr>
          <w:sz w:val="10"/>
        </w:rPr>
        <w:t xml:space="preserve"> premium for technical skills appears to be greater than management skills. In the United States, the highest paying technical security job in is a lead software engineer at $233,333 a year; which is around $8,000 more annually than the salary of a chief information security officer (CISO), a role with greater managerial responsibilities.⁴ </w:t>
      </w:r>
      <w:r w:rsidRPr="0069244D">
        <w:rPr>
          <w:rStyle w:val="Emphasis"/>
        </w:rPr>
        <w:t>There are no signs of the cybersecurity workforce shortage abating in the near term</w:t>
      </w:r>
      <w:r w:rsidRPr="0015556A">
        <w:rPr>
          <w:sz w:val="10"/>
        </w:rPr>
        <w:t xml:space="preserve">. Respondents estimate an average of 15% of cybersecurity positions in their company could go unfilled by 2020. Those in Japan and Mexico are most concerned about not meeting future cybersecurity demand. </w:t>
      </w:r>
      <w:r w:rsidRPr="0069244D">
        <w:rPr>
          <w:rStyle w:val="Emphasis"/>
        </w:rPr>
        <w:t>The continued skills shortage creates tangible risks to organizations, and companies say they have already incurred damages as a result of this workforce gap</w:t>
      </w:r>
      <w:r w:rsidRPr="0015556A">
        <w:rPr>
          <w:sz w:val="10"/>
        </w:rPr>
        <w:t xml:space="preserve">. </w:t>
      </w:r>
      <w:r w:rsidRPr="0069244D">
        <w:rPr>
          <w:rStyle w:val="Emphasis"/>
        </w:rPr>
        <w:t>Respondents say their organizations, unable to maintain adequate cybersecurity staff, have been targeted by hackers who suspect a shortage of cybersecurity skills at their organization</w:t>
      </w:r>
      <w:r w:rsidRPr="0015556A">
        <w:rPr>
          <w:sz w:val="10"/>
        </w:rPr>
        <w:t xml:space="preserve">. One in four respondents say their organizations have lost proprietary data as a result of their cybersecurity skills gap. </w:t>
      </w:r>
      <w:r w:rsidRPr="0069244D">
        <w:rPr>
          <w:rStyle w:val="Emphasis"/>
        </w:rPr>
        <w:t>Many students in higher level technical degree programs in the</w:t>
      </w:r>
      <w:r w:rsidRPr="0015556A">
        <w:rPr>
          <w:sz w:val="10"/>
        </w:rPr>
        <w:t xml:space="preserve"> </w:t>
      </w:r>
      <w:r w:rsidRPr="0069244D">
        <w:rPr>
          <w:rStyle w:val="Emphasis"/>
        </w:rPr>
        <w:t>U</w:t>
      </w:r>
      <w:r w:rsidRPr="0015556A">
        <w:rPr>
          <w:sz w:val="10"/>
        </w:rPr>
        <w:t xml:space="preserve">nited </w:t>
      </w:r>
      <w:r w:rsidRPr="0069244D">
        <w:rPr>
          <w:rStyle w:val="Emphasis"/>
        </w:rPr>
        <w:t>S</w:t>
      </w:r>
      <w:r w:rsidRPr="0015556A">
        <w:rPr>
          <w:sz w:val="10"/>
        </w:rPr>
        <w:t xml:space="preserve">tates </w:t>
      </w:r>
      <w:r w:rsidRPr="0069244D">
        <w:rPr>
          <w:rStyle w:val="Emphasis"/>
        </w:rPr>
        <w:t>are from outside the country</w:t>
      </w:r>
      <w:r w:rsidRPr="0015556A">
        <w:rPr>
          <w:sz w:val="10"/>
        </w:rPr>
        <w:t xml:space="preserve">. </w:t>
      </w:r>
      <w:r w:rsidRPr="0069244D">
        <w:rPr>
          <w:rStyle w:val="Emphasis"/>
        </w:rPr>
        <w:t>As many as 68% of US computer science students pursuing master’s degrees come from outside the</w:t>
      </w:r>
      <w:r w:rsidRPr="0015556A">
        <w:rPr>
          <w:sz w:val="10"/>
        </w:rPr>
        <w:t xml:space="preserve"> </w:t>
      </w:r>
      <w:r w:rsidRPr="0069244D">
        <w:rPr>
          <w:rStyle w:val="Emphasis"/>
        </w:rPr>
        <w:t>U</w:t>
      </w:r>
      <w:r w:rsidRPr="0015556A">
        <w:rPr>
          <w:sz w:val="10"/>
        </w:rPr>
        <w:t xml:space="preserve">nited </w:t>
      </w:r>
      <w:r w:rsidRPr="0069244D">
        <w:rPr>
          <w:rStyle w:val="Emphasis"/>
        </w:rPr>
        <w:t>S</w:t>
      </w:r>
      <w:r w:rsidRPr="0015556A">
        <w:rPr>
          <w:sz w:val="10"/>
        </w:rPr>
        <w:t xml:space="preserve">tates.¹¹ </w:t>
      </w:r>
      <w:r w:rsidRPr="0069244D">
        <w:rPr>
          <w:rStyle w:val="Emphasis"/>
        </w:rPr>
        <w:t>While the proportion of foreign students in higher education is largest in the US, other countries could also benefit from this pool of foreign talent through flexible immigration and visa policies</w:t>
      </w:r>
      <w:r w:rsidRPr="0015556A">
        <w:rPr>
          <w:sz w:val="10"/>
        </w:rPr>
        <w:t>.</w:t>
      </w:r>
    </w:p>
    <w:p w:rsidR="001443AD" w:rsidRDefault="001443AD" w:rsidP="001443AD"/>
    <w:p w:rsidR="001443AD" w:rsidRPr="0015556A" w:rsidRDefault="001443AD" w:rsidP="001443AD">
      <w:pPr>
        <w:pStyle w:val="Heading4"/>
      </w:pPr>
      <w:r>
        <w:t>Companies will be forced to outsource talent – that compromises security and risks attacks</w:t>
      </w:r>
    </w:p>
    <w:p w:rsidR="001443AD" w:rsidRDefault="001443AD" w:rsidP="001443AD">
      <w:r w:rsidRPr="005F1D09">
        <w:rPr>
          <w:rStyle w:val="Style13ptBold"/>
        </w:rPr>
        <w:t>KOROLOV ’17</w:t>
      </w:r>
      <w:r>
        <w:t xml:space="preserve"> (Maria; Contributing Writer – CSO, “Cybersecurity Industry Braces for Tighter Visa Rules,” 4/21, </w:t>
      </w:r>
      <w:r w:rsidRPr="005F1D09">
        <w:t>https://www.csoonline.com/article/3191468/it-careers/cybersecurity-industry-braces-for-tighter-visa-rules.html</w:t>
      </w:r>
      <w:r>
        <w:t>)ww</w:t>
      </w:r>
    </w:p>
    <w:p w:rsidR="001443AD" w:rsidRPr="00C41ECA" w:rsidRDefault="001443AD" w:rsidP="001443AD">
      <w:pPr>
        <w:rPr>
          <w:sz w:val="10"/>
        </w:rPr>
      </w:pPr>
      <w:r w:rsidRPr="00C41ECA">
        <w:rPr>
          <w:sz w:val="10"/>
        </w:rPr>
        <w:t xml:space="preserve">Email authentication company ValiMail just got done with the process of bringing in a new employee under the H-1B visa program, which allows companies to hire foreign experts. "We just made it under the wire," said Alexander García-Tobar, CEO and co-founder at San Francisco-based ValiMail. "However, there are additional hires that we are considering, and we are very concerned." The entire U.S. technology industry, including the </w:t>
      </w:r>
      <w:r w:rsidRPr="007E5EA4">
        <w:rPr>
          <w:rStyle w:val="Emphasis"/>
        </w:rPr>
        <w:t>cybersecurity</w:t>
      </w:r>
      <w:r w:rsidRPr="00C41ECA">
        <w:rPr>
          <w:sz w:val="10"/>
        </w:rPr>
        <w:t xml:space="preserve"> sector, </w:t>
      </w:r>
      <w:r w:rsidRPr="007E5EA4">
        <w:rPr>
          <w:rStyle w:val="Emphasis"/>
        </w:rPr>
        <w:t>is heavily dependent on foreign talent</w:t>
      </w:r>
      <w:r w:rsidRPr="00C41ECA">
        <w:rPr>
          <w:sz w:val="10"/>
        </w:rPr>
        <w:t xml:space="preserve">. Not only are U.S. companies interested in hiring the smartest people available, no matter where they are from, but </w:t>
      </w:r>
      <w:r w:rsidRPr="007E5EA4">
        <w:rPr>
          <w:rStyle w:val="Emphasis"/>
        </w:rPr>
        <w:t>there is</w:t>
      </w:r>
      <w:r w:rsidRPr="00C41ECA">
        <w:rPr>
          <w:sz w:val="10"/>
        </w:rPr>
        <w:t xml:space="preserve"> also </w:t>
      </w:r>
      <w:r w:rsidRPr="007E5EA4">
        <w:rPr>
          <w:rStyle w:val="Emphasis"/>
        </w:rPr>
        <w:t>a severe shortage of infosec professionals</w:t>
      </w:r>
      <w:r w:rsidRPr="00C41ECA">
        <w:rPr>
          <w:sz w:val="10"/>
        </w:rPr>
        <w:t>. So when President Donald Trump signed an executive order on Tuesday that is expected to restrict immigration, the tech industry responded in force. The very next day, more than 160 technology companies signed an animus brief arguing that American innovation and economic growth are tied to immigration, and that the executive order will harm the competitiveness of US companies. The "Presidential Executive Order on Buy American and Hire American" requires the Department of Homeland Security and other agencies to come up with new rules to protect US workers and restrict H-1B visas to the most-skilled and highest-paid applicants. That's a fundamental shift in the rules about how people enter the country, the tech companies said, and is an over-reach of power by the president. Plus, it will do harm to the country. "The Order will make it more difficult and expensive for U.S. companies to recruit, hire, and retain some of the world’s best employees," they wrote in the amicus brief. "It will disrupt ongoing business operations. And it will inhibit companies’ ability to attract talent, business, and investment to the United States." That's just as true for cybersecurity, experts said. "</w:t>
      </w:r>
      <w:r w:rsidRPr="007E5EA4">
        <w:rPr>
          <w:rStyle w:val="Emphasis"/>
        </w:rPr>
        <w:t>U</w:t>
      </w:r>
      <w:r w:rsidRPr="00C41ECA">
        <w:rPr>
          <w:sz w:val="10"/>
        </w:rPr>
        <w:t>.</w:t>
      </w:r>
      <w:r w:rsidRPr="007E5EA4">
        <w:rPr>
          <w:rStyle w:val="Emphasis"/>
        </w:rPr>
        <w:t>S</w:t>
      </w:r>
      <w:r w:rsidRPr="00C41ECA">
        <w:rPr>
          <w:sz w:val="10"/>
        </w:rPr>
        <w:t xml:space="preserve">. </w:t>
      </w:r>
      <w:r w:rsidRPr="007E5EA4">
        <w:rPr>
          <w:rStyle w:val="Emphasis"/>
        </w:rPr>
        <w:t>firms can’t find workers with the cybersecurity skills they require</w:t>
      </w:r>
      <w:r w:rsidRPr="00C41ECA">
        <w:rPr>
          <w:sz w:val="10"/>
        </w:rPr>
        <w:t>," said David Berman, senior director of product marketing at San Jose-based CipherCloud. "</w:t>
      </w:r>
      <w:r w:rsidRPr="007E5EA4">
        <w:rPr>
          <w:rStyle w:val="Emphasis"/>
        </w:rPr>
        <w:t>In fact, there is a shortage of cybersecurity workers globally, even as data breaches and regulations have companies increasing their staffing plans for security analysts, auditors, engineers and other security functions</w:t>
      </w:r>
      <w:r w:rsidRPr="00C41ECA">
        <w:rPr>
          <w:sz w:val="10"/>
        </w:rPr>
        <w:t xml:space="preserve">." </w:t>
      </w:r>
      <w:r w:rsidRPr="007E5EA4">
        <w:rPr>
          <w:rStyle w:val="Emphasis"/>
        </w:rPr>
        <w:t>The biggest hit will be the regulated industry</w:t>
      </w:r>
      <w:r w:rsidRPr="00C41ECA">
        <w:rPr>
          <w:sz w:val="10"/>
        </w:rPr>
        <w:t xml:space="preserve">, he added, </w:t>
      </w:r>
      <w:r w:rsidRPr="007E5EA4">
        <w:rPr>
          <w:rStyle w:val="Emphasis"/>
        </w:rPr>
        <w:t>including financial services, health care and retail</w:t>
      </w:r>
      <w:r w:rsidRPr="00C41ECA">
        <w:rPr>
          <w:sz w:val="10"/>
        </w:rPr>
        <w:t xml:space="preserve">. "A review of the current system is not a bad thing as government programs can always be improved," said Justin Daniels, executive director of the cybersecurity accelerator at Memphis-based Baker Donelson Bearman, Caldwell &amp; Berkowitz, </w:t>
      </w:r>
      <w:proofErr w:type="gramStart"/>
      <w:r w:rsidRPr="00C41ECA">
        <w:rPr>
          <w:sz w:val="10"/>
        </w:rPr>
        <w:t>PC</w:t>
      </w:r>
      <w:proofErr w:type="gramEnd"/>
      <w:r w:rsidRPr="00C41ECA">
        <w:rPr>
          <w:sz w:val="10"/>
        </w:rPr>
        <w:t>. "</w:t>
      </w:r>
      <w:r w:rsidRPr="007E5EA4">
        <w:rPr>
          <w:rStyle w:val="Emphasis"/>
        </w:rPr>
        <w:t>The issue is the broad brush characterizing all foreign workers as taking jobs away from qualified U.S. workers</w:t>
      </w:r>
      <w:r w:rsidRPr="00C41ECA">
        <w:rPr>
          <w:sz w:val="10"/>
        </w:rPr>
        <w:t xml:space="preserve">. </w:t>
      </w:r>
      <w:r w:rsidRPr="007E5EA4">
        <w:rPr>
          <w:rStyle w:val="Emphasis"/>
        </w:rPr>
        <w:t>In cybersecurity, that is not the case as we already have a gap between the jobs and qualified people to fill them</w:t>
      </w:r>
      <w:r w:rsidRPr="00C41ECA">
        <w:rPr>
          <w:sz w:val="10"/>
        </w:rPr>
        <w:t xml:space="preserve">." </w:t>
      </w:r>
      <w:r w:rsidRPr="007E5EA4">
        <w:rPr>
          <w:rStyle w:val="Emphasis"/>
        </w:rPr>
        <w:t>There are problems with the current visa system</w:t>
      </w:r>
      <w:r w:rsidRPr="00C41ECA">
        <w:rPr>
          <w:sz w:val="10"/>
        </w:rPr>
        <w:t xml:space="preserve">, technology experts said, but the new executive order might not address them. "The current H-1B visa process has flaws, </w:t>
      </w:r>
      <w:r w:rsidRPr="007E5EA4">
        <w:rPr>
          <w:rStyle w:val="Emphasis"/>
        </w:rPr>
        <w:t>notably the</w:t>
      </w:r>
      <w:r w:rsidRPr="00C41ECA">
        <w:rPr>
          <w:sz w:val="10"/>
        </w:rPr>
        <w:t xml:space="preserve"> 85,000 </w:t>
      </w:r>
      <w:r w:rsidRPr="007E5EA4">
        <w:rPr>
          <w:rStyle w:val="Emphasis"/>
        </w:rPr>
        <w:t>cap and the somewhat arbitrary lottery process, and should be reformed</w:t>
      </w:r>
      <w:r w:rsidRPr="00C41ECA">
        <w:rPr>
          <w:sz w:val="10"/>
        </w:rPr>
        <w:t xml:space="preserve">," said Tom Hopcroft, CEO at Burlington, Mass.-based Mass Technology Leadership Council. "However, </w:t>
      </w:r>
      <w:r w:rsidRPr="007E5EA4">
        <w:rPr>
          <w:rStyle w:val="Emphasis"/>
        </w:rPr>
        <w:t>it should be done in a deliberative manner, in Congress</w:t>
      </w:r>
      <w:r w:rsidRPr="00C41ECA">
        <w:rPr>
          <w:sz w:val="10"/>
        </w:rPr>
        <w:t xml:space="preserve">, and not at the end of the application submission period." </w:t>
      </w:r>
      <w:r w:rsidRPr="007E5EA4">
        <w:rPr>
          <w:rStyle w:val="Emphasis"/>
        </w:rPr>
        <w:t>Instead of restricting visa applicants</w:t>
      </w:r>
      <w:r w:rsidRPr="00C41ECA">
        <w:rPr>
          <w:sz w:val="10"/>
        </w:rPr>
        <w:t xml:space="preserve">, he said, </w:t>
      </w:r>
      <w:r w:rsidRPr="007E5EA4">
        <w:rPr>
          <w:rStyle w:val="Emphasis"/>
        </w:rPr>
        <w:t>the focus should be on lifting the cap</w:t>
      </w:r>
      <w:r w:rsidRPr="00C41ECA">
        <w:rPr>
          <w:sz w:val="10"/>
        </w:rPr>
        <w:t>. In Massachusetts, for example, there are now close to 20,000 openings for tech jobs. "</w:t>
      </w:r>
      <w:r w:rsidRPr="007E5EA4">
        <w:rPr>
          <w:rStyle w:val="Emphasis"/>
        </w:rPr>
        <w:t>In recent years, the</w:t>
      </w:r>
      <w:r w:rsidRPr="00C41ECA">
        <w:rPr>
          <w:sz w:val="10"/>
        </w:rPr>
        <w:t xml:space="preserve"> H-1B lottery </w:t>
      </w:r>
      <w:r w:rsidRPr="007E5EA4">
        <w:rPr>
          <w:rStyle w:val="Emphasis"/>
        </w:rPr>
        <w:t>system has not kept up with industry demand</w:t>
      </w:r>
      <w:r w:rsidRPr="00C41ECA">
        <w:rPr>
          <w:sz w:val="10"/>
        </w:rPr>
        <w:t xml:space="preserve">," said Bobbie Kilberg, president and CEO at Herndon, Va.-based Northern Virginia Technology Council. The council recently surveyed </w:t>
      </w:r>
      <w:r w:rsidRPr="007E5EA4">
        <w:rPr>
          <w:rStyle w:val="Emphasis"/>
        </w:rPr>
        <w:t>tech</w:t>
      </w:r>
      <w:r w:rsidRPr="00C41ECA">
        <w:rPr>
          <w:sz w:val="10"/>
        </w:rPr>
        <w:t xml:space="preserve">nology </w:t>
      </w:r>
      <w:r w:rsidRPr="007E5EA4">
        <w:rPr>
          <w:rStyle w:val="Emphasis"/>
        </w:rPr>
        <w:t>companies</w:t>
      </w:r>
      <w:r w:rsidRPr="00C41ECA">
        <w:rPr>
          <w:sz w:val="10"/>
        </w:rPr>
        <w:t xml:space="preserve"> in northern Virginia, </w:t>
      </w:r>
      <w:r w:rsidRPr="007E5EA4">
        <w:rPr>
          <w:rStyle w:val="Emphasis"/>
        </w:rPr>
        <w:t>many of whom do work for the federal government</w:t>
      </w:r>
      <w:r w:rsidRPr="00C41ECA">
        <w:rPr>
          <w:sz w:val="10"/>
        </w:rPr>
        <w:t xml:space="preserve">, and found that they </w:t>
      </w:r>
      <w:r w:rsidRPr="007E5EA4">
        <w:rPr>
          <w:rStyle w:val="Emphasis"/>
        </w:rPr>
        <w:t>struggle</w:t>
      </w:r>
      <w:r w:rsidRPr="00C41ECA">
        <w:rPr>
          <w:sz w:val="10"/>
        </w:rPr>
        <w:t xml:space="preserve">d </w:t>
      </w:r>
      <w:r w:rsidRPr="007E5EA4">
        <w:rPr>
          <w:rStyle w:val="Emphasis"/>
        </w:rPr>
        <w:t>to fill open positions in cybersecurity</w:t>
      </w:r>
      <w:r w:rsidRPr="00C41ECA">
        <w:rPr>
          <w:sz w:val="10"/>
        </w:rPr>
        <w:t xml:space="preserve">, data analytics and software development. It remains to be seen whether the executive order will help the situation, and Kilberg said the answer depends on the agency recommendations that emerge in response to the executive order. "We should have a better sense regarding impacts on cybersecurity, job migration, and other outcomes once the review is completed," she said. </w:t>
      </w:r>
      <w:r w:rsidRPr="007E5EA4">
        <w:rPr>
          <w:rStyle w:val="Emphasis"/>
        </w:rPr>
        <w:t>One effect that is already being felt is a drop in</w:t>
      </w:r>
      <w:r w:rsidRPr="00C41ECA">
        <w:rPr>
          <w:sz w:val="10"/>
        </w:rPr>
        <w:t xml:space="preserve"> H-1B visa </w:t>
      </w:r>
      <w:r w:rsidRPr="007E5EA4">
        <w:rPr>
          <w:rStyle w:val="Emphasis"/>
        </w:rPr>
        <w:t>applications</w:t>
      </w:r>
      <w:r w:rsidRPr="00C41ECA">
        <w:rPr>
          <w:sz w:val="10"/>
        </w:rPr>
        <w:t xml:space="preserve">. According to the U.S. Citizenship and Immigration Services, 199,000 applications have been received for 2018, down from 236,000 the previous year. The agency also temporarily suspended premium process of H-1B petitions last month. </w:t>
      </w:r>
      <w:r w:rsidRPr="007E5EA4">
        <w:rPr>
          <w:rStyle w:val="Emphasis"/>
        </w:rPr>
        <w:t>The drop in applications is most likely due to an anticipation of more restrictions, and an increased likelihood of being rejected</w:t>
      </w:r>
      <w:r w:rsidRPr="00C41ECA">
        <w:rPr>
          <w:sz w:val="10"/>
        </w:rPr>
        <w:t>, said Kon Leong, CEO and co-founder at San Jose-based data archiving firm ZL Technologies. "</w:t>
      </w:r>
      <w:r w:rsidRPr="007E5EA4">
        <w:rPr>
          <w:rStyle w:val="Emphasis"/>
        </w:rPr>
        <w:t>The US is the preferred destination for international professionals, particularly in technology, but the trend could fade if internationals find greener landscapes elsewhere as America’s landscape turns brown</w:t>
      </w:r>
      <w:r w:rsidRPr="00C41ECA">
        <w:rPr>
          <w:sz w:val="10"/>
        </w:rPr>
        <w:t>," he said. "</w:t>
      </w:r>
      <w:r w:rsidRPr="007E5EA4">
        <w:rPr>
          <w:rStyle w:val="Emphasis"/>
        </w:rPr>
        <w:t>Other countries have been desperately trying for decades to create their own Silicon Valleys, and they’re now starting to make inroads</w:t>
      </w:r>
      <w:r w:rsidRPr="00C41ECA">
        <w:rPr>
          <w:sz w:val="10"/>
        </w:rPr>
        <w:t xml:space="preserve">." If the executive order leads more limitations or </w:t>
      </w:r>
      <w:r w:rsidRPr="007E5EA4">
        <w:rPr>
          <w:rStyle w:val="Emphasis"/>
        </w:rPr>
        <w:t>restrictions</w:t>
      </w:r>
      <w:r w:rsidRPr="00C41ECA">
        <w:rPr>
          <w:sz w:val="10"/>
        </w:rPr>
        <w:t xml:space="preserve"> on visas, the results </w:t>
      </w:r>
      <w:r w:rsidRPr="007E5EA4">
        <w:rPr>
          <w:rStyle w:val="Emphasis"/>
        </w:rPr>
        <w:t>could be devastating for all technology industries</w:t>
      </w:r>
      <w:r w:rsidRPr="00C41ECA">
        <w:rPr>
          <w:sz w:val="10"/>
        </w:rPr>
        <w:t>, said Morey Haber, vice president of technology at Phoenix-based BeyondTrust. "This is just a huge unknown," he said. "</w:t>
      </w:r>
      <w:r w:rsidRPr="007E5EA4">
        <w:rPr>
          <w:rStyle w:val="Emphasis"/>
        </w:rPr>
        <w:t>It may spawn a new level of outsourcing or code development outside of the US</w:t>
      </w:r>
      <w:r w:rsidRPr="00C41ECA">
        <w:rPr>
          <w:sz w:val="10"/>
        </w:rPr>
        <w:t xml:space="preserve"> if businesses are unable to bring in the talent to their current development facilities." But in some parts of the outsourcing industry, the effect could be the opposite, if outsourcing firms can't bring their employees to the U.S. to work directly with clients when needed. And other international tech firms may suffer as well. "As a foreign company, we sometimes have to apply for visas and work permits for people we need to send over to the US, to help our customers there," said Rafael Laguna, CEO at Nuernberg, Germany-based Open-Xchange. "From that experience we know how hard this is, how expensive and lengthy." Open-Xchange is a provider of open source communication software for service providers, and has more than 200 engineers on staff. Engineers need to be able enter the country to not impede the growth of the industry, he said. "I can't see a need for making this even harder," he said. "It is already putting too much sand into the gears that drive the tech industry." Coping strategies ValiMail's García-Tobar has already begun working on contingency plans should H-1B visas become more difficult to get. First, </w:t>
      </w:r>
      <w:r w:rsidRPr="007E5EA4">
        <w:rPr>
          <w:rStyle w:val="Emphasis"/>
        </w:rPr>
        <w:t>if the best candidate requires a visa</w:t>
      </w:r>
      <w:r w:rsidRPr="00C41ECA">
        <w:rPr>
          <w:sz w:val="10"/>
        </w:rPr>
        <w:t xml:space="preserve">, the company will also look for a backup. "We might always have to double up," he said. "If our first choice is going to take much longer, or we might not be able to obtain the visa, </w:t>
      </w:r>
      <w:r w:rsidRPr="007E5EA4">
        <w:rPr>
          <w:rStyle w:val="Emphasis"/>
        </w:rPr>
        <w:t>we might go with someone with less desirable skills</w:t>
      </w:r>
      <w:r w:rsidRPr="00C41ECA">
        <w:rPr>
          <w:sz w:val="10"/>
        </w:rPr>
        <w:t xml:space="preserve">." The company is also preparing to spend more time hiring people. "And they're going to be more expensive," he added, "because you now have fewer people to pick from." Another possible strategy is to open a remote office in another country. "A company that is growing quickly like we are, it makes sense to put an office in a new market that you want to penetrate," he said. For ValiMail, that means Europe or Asia. That office may now be opened earlier than it would have otherwise, and be home to both developers and sales teams. He is also considering what options the company has for getting people together. "Clearly, if it's hard for people to come into the country to visit us, or for company meetings, or a company off-site or brainstorming session, we'll make more use of video conferencing technology and do it that way," he said. Offshoring woes </w:t>
      </w:r>
      <w:r w:rsidRPr="007E5EA4">
        <w:rPr>
          <w:rStyle w:val="Emphasis"/>
        </w:rPr>
        <w:t>In order to get 24-7 coverage, some companies combine onshore and offshore security operations center teams</w:t>
      </w:r>
      <w:r w:rsidRPr="00C41ECA">
        <w:rPr>
          <w:sz w:val="10"/>
        </w:rPr>
        <w:t xml:space="preserve">, said Chris Petersen, CTO, senior vice president of R&amp;D and co-founder at Boulder, Colo.-based LogRhythm. </w:t>
      </w:r>
      <w:r w:rsidRPr="007E5EA4">
        <w:rPr>
          <w:rStyle w:val="Emphasis"/>
        </w:rPr>
        <w:t>This strategy will become more difficult if it gets harder to bring people into the U.S. for extended periods</w:t>
      </w:r>
      <w:r w:rsidRPr="00C41ECA">
        <w:rPr>
          <w:sz w:val="10"/>
        </w:rPr>
        <w:t>. "</w:t>
      </w:r>
      <w:r w:rsidRPr="007E5EA4">
        <w:rPr>
          <w:rStyle w:val="Emphasis"/>
        </w:rPr>
        <w:t>This could result in either a cut back on their SOC capabilities, or reduction of other cybersecurity initiatives</w:t>
      </w:r>
      <w:r w:rsidRPr="00C41ECA">
        <w:rPr>
          <w:sz w:val="10"/>
        </w:rPr>
        <w:t>," he said. "</w:t>
      </w:r>
      <w:r w:rsidRPr="007E5EA4">
        <w:rPr>
          <w:rStyle w:val="Emphasis"/>
        </w:rPr>
        <w:t>Either way, overall cybersecurity posture could be negatively impacted</w:t>
      </w:r>
      <w:r w:rsidRPr="00C41ECA">
        <w:rPr>
          <w:sz w:val="10"/>
        </w:rPr>
        <w:t xml:space="preserve">." </w:t>
      </w:r>
      <w:r w:rsidRPr="007E5EA4">
        <w:rPr>
          <w:rStyle w:val="Emphasis"/>
        </w:rPr>
        <w:t xml:space="preserve">Those </w:t>
      </w:r>
      <w:proofErr w:type="gramStart"/>
      <w:r w:rsidRPr="007E5EA4">
        <w:rPr>
          <w:rStyle w:val="Emphasis"/>
        </w:rPr>
        <w:t>whose</w:t>
      </w:r>
      <w:proofErr w:type="gramEnd"/>
      <w:r w:rsidRPr="007E5EA4">
        <w:rPr>
          <w:rStyle w:val="Emphasis"/>
        </w:rPr>
        <w:t xml:space="preserve"> SOCs are either fully or partially outsourced may see a decline in effectiveness if the offshore teams can't work alongside their onshore counterparts</w:t>
      </w:r>
      <w:r w:rsidRPr="00C41ECA">
        <w:rPr>
          <w:sz w:val="10"/>
        </w:rPr>
        <w:t>, he added. "</w:t>
      </w:r>
      <w:r w:rsidRPr="007E5EA4">
        <w:rPr>
          <w:rStyle w:val="Emphasis"/>
        </w:rPr>
        <w:t>This could also increase the likelihood of a damaging cyber incident</w:t>
      </w:r>
      <w:r w:rsidRPr="00C41ECA">
        <w:rPr>
          <w:sz w:val="10"/>
        </w:rPr>
        <w:t xml:space="preserve">," he said. </w:t>
      </w:r>
      <w:r w:rsidRPr="007E5EA4">
        <w:rPr>
          <w:rStyle w:val="Emphasis"/>
        </w:rPr>
        <w:t>Then there's the impact on research and development, an area where many companies use offshore staff to achieve an overall lower cost of development</w:t>
      </w:r>
      <w:r w:rsidRPr="00C41ECA">
        <w:rPr>
          <w:sz w:val="10"/>
        </w:rPr>
        <w:t>. "</w:t>
      </w:r>
      <w:r w:rsidRPr="007E5EA4">
        <w:rPr>
          <w:rStyle w:val="Emphasis"/>
        </w:rPr>
        <w:t>If these companies are forced into an onshore-only staffing model, the result will most likely be decreased R&amp;D capacity</w:t>
      </w:r>
      <w:r w:rsidRPr="00C41ECA">
        <w:rPr>
          <w:sz w:val="10"/>
        </w:rPr>
        <w:t>," he said. "</w:t>
      </w:r>
      <w:r w:rsidRPr="007E5EA4">
        <w:rPr>
          <w:rStyle w:val="Emphasis"/>
        </w:rPr>
        <w:t>This would, in turn, decrease their pace of innovation and threaten the security industry’s ability to keep up with rapidly evolving global threats</w:t>
      </w:r>
      <w:r w:rsidRPr="00C41ECA">
        <w:rPr>
          <w:sz w:val="10"/>
        </w:rPr>
        <w:t xml:space="preserve">." </w:t>
      </w:r>
      <w:r w:rsidRPr="007E5EA4">
        <w:rPr>
          <w:rStyle w:val="Emphasis"/>
        </w:rPr>
        <w:t>As an alternative, some companies may move their entire research and development projects outside the country</w:t>
      </w:r>
      <w:r w:rsidRPr="00C41ECA">
        <w:rPr>
          <w:sz w:val="10"/>
        </w:rPr>
        <w:t xml:space="preserve">, said Jack Morgan, CIO at Boston-based Anaqua, which provides intellectual asset management software and services. "Clients are rethinking their R&amp;D center structure to align with where the talent is," he said. </w:t>
      </w:r>
      <w:r w:rsidRPr="007E5EA4">
        <w:rPr>
          <w:rStyle w:val="Emphasis"/>
        </w:rPr>
        <w:t>Historically, foreign workers at U.S. companies have received a disproportionate number of patents, he added, and losing them will disrupt our country's innovation pipeline</w:t>
      </w:r>
      <w:r w:rsidRPr="00C41ECA">
        <w:rPr>
          <w:sz w:val="10"/>
        </w:rPr>
        <w:t xml:space="preserve">. Possible motivational upside </w:t>
      </w:r>
      <w:r w:rsidRPr="007E5EA4">
        <w:rPr>
          <w:rStyle w:val="Emphasis"/>
        </w:rPr>
        <w:t>Right now, many Americans hesitate to enter the cybersecurity field because of fears of losing their jobs to foreign workers</w:t>
      </w:r>
      <w:r w:rsidRPr="00C41ECA">
        <w:rPr>
          <w:sz w:val="10"/>
        </w:rPr>
        <w:t xml:space="preserve">, said Philip Lieberman, president at Los Angeles-based Lieberman Software. "The arbitrary displacement of US citizens out of their jobs in favor of low-cost off-shore temporary labor, with no significant advantages other than short-term cost has caused those in IT to rethink their investment in a career in IT," he said. Would-be IT professionals need to see that the entry-level rungs are stable enough to allow them to build their careers. "Rampant outsourcing of IT has caused an entire generation of US citizens to discard IT careers as too unstable and unpredictable for a lifetime decision," he said. </w:t>
      </w:r>
      <w:r w:rsidRPr="007E5EA4">
        <w:rPr>
          <w:rStyle w:val="Emphasis"/>
        </w:rPr>
        <w:t>Lower numbers of foreign workers could</w:t>
      </w:r>
      <w:r w:rsidRPr="00C41ECA">
        <w:rPr>
          <w:sz w:val="10"/>
        </w:rPr>
        <w:t xml:space="preserve"> also </w:t>
      </w:r>
      <w:r w:rsidRPr="007E5EA4">
        <w:rPr>
          <w:rStyle w:val="Emphasis"/>
        </w:rPr>
        <w:t>result in higher wages for infosec professionals</w:t>
      </w:r>
      <w:r w:rsidRPr="00C41ECA">
        <w:rPr>
          <w:sz w:val="10"/>
        </w:rPr>
        <w:t xml:space="preserve">, said Byron Rashed, vice president of global marketing at Scottsdale, Ariz.-based InfoArmor. </w:t>
      </w:r>
      <w:r w:rsidRPr="007E5EA4">
        <w:rPr>
          <w:rStyle w:val="Emphasis"/>
        </w:rPr>
        <w:t>That will make infosec careers more attractive</w:t>
      </w:r>
      <w:r w:rsidRPr="00C41ECA">
        <w:rPr>
          <w:sz w:val="10"/>
        </w:rPr>
        <w:t>. "</w:t>
      </w:r>
      <w:r w:rsidRPr="007E5EA4">
        <w:rPr>
          <w:rStyle w:val="Emphasis"/>
        </w:rPr>
        <w:t>It may spur a greater interest among students to major in cyber security</w:t>
      </w:r>
      <w:r w:rsidRPr="00C41ECA">
        <w:rPr>
          <w:sz w:val="10"/>
        </w:rPr>
        <w:t>," he said. CipherCloud's Berman agreed. Women, in particular, might develop more interest in cybersecurity fields, he said. "</w:t>
      </w:r>
      <w:r w:rsidRPr="007E5EA4">
        <w:rPr>
          <w:rStyle w:val="Emphasis"/>
        </w:rPr>
        <w:t>Competition for cybersecurity skills will increase, making professionals in this space a hot commodity for the foreseeable future</w:t>
      </w:r>
      <w:r w:rsidRPr="00C41ECA">
        <w:rPr>
          <w:sz w:val="10"/>
        </w:rPr>
        <w:t xml:space="preserve">," he said. </w:t>
      </w:r>
      <w:r w:rsidRPr="007E5EA4">
        <w:rPr>
          <w:rStyle w:val="Emphasis"/>
        </w:rPr>
        <w:t>But while the industry waits for a new generation of workers to get trained, the jobs still need to be done</w:t>
      </w:r>
      <w:r w:rsidRPr="00C41ECA">
        <w:rPr>
          <w:sz w:val="10"/>
        </w:rPr>
        <w:t>, said Sam Curry, chief product officer at Boston-based Cybereason. "</w:t>
      </w:r>
      <w:r w:rsidRPr="007E5EA4">
        <w:rPr>
          <w:rStyle w:val="Emphasis"/>
        </w:rPr>
        <w:t>And if they can’t hire locally or import it, the jobs will leave</w:t>
      </w:r>
      <w:r w:rsidRPr="00C41ECA">
        <w:rPr>
          <w:sz w:val="10"/>
        </w:rPr>
        <w:t xml:space="preserve">," he said. "What matters is that the right policy exists to give Americans a chance to train in the skills they need and have access to jobs without hamstringing </w:t>
      </w:r>
      <w:r w:rsidRPr="007E5EA4">
        <w:rPr>
          <w:rStyle w:val="Emphasis"/>
        </w:rPr>
        <w:t>companies</w:t>
      </w:r>
      <w:r w:rsidRPr="00C41ECA">
        <w:rPr>
          <w:sz w:val="10"/>
        </w:rPr>
        <w:t xml:space="preserve"> who </w:t>
      </w:r>
      <w:r w:rsidRPr="007E5EA4">
        <w:rPr>
          <w:rStyle w:val="Emphasis"/>
        </w:rPr>
        <w:t>can’t wait for those skills</w:t>
      </w:r>
      <w:r w:rsidRPr="00C41ECA">
        <w:rPr>
          <w:sz w:val="10"/>
        </w:rPr>
        <w:t>."</w:t>
      </w:r>
    </w:p>
    <w:p w:rsidR="001443AD" w:rsidRDefault="001443AD" w:rsidP="001443AD"/>
    <w:p w:rsidR="001443AD" w:rsidRPr="00AB6D78" w:rsidRDefault="001443AD" w:rsidP="001443AD">
      <w:pPr>
        <w:pStyle w:val="Heading4"/>
      </w:pPr>
      <w:r>
        <w:t>Cybersecurity is an existential threat to the nation’s economy and security</w:t>
      </w:r>
    </w:p>
    <w:p w:rsidR="001443AD" w:rsidRDefault="001443AD" w:rsidP="001443AD">
      <w:r w:rsidRPr="0015556A">
        <w:rPr>
          <w:rStyle w:val="Heading4Char"/>
        </w:rPr>
        <w:t>OLTSIK ’17</w:t>
      </w:r>
      <w:r>
        <w:t xml:space="preserve"> (Jon;</w:t>
      </w:r>
      <w:r w:rsidRPr="00AB6D78">
        <w:t xml:space="preserve"> </w:t>
      </w:r>
      <w:r>
        <w:t>Cybersecurity Expert with 30 years of experience and Senior Principal Analyst for ESG, 11-28</w:t>
      </w:r>
      <w:r w:rsidRPr="00AB6D78">
        <w:t xml:space="preserve">, "Cybersecurity skills shortage creating hiring chaos," </w:t>
      </w:r>
      <w:hyperlink r:id="rId7" w:history="1">
        <w:r w:rsidRPr="0008788B">
          <w:rPr>
            <w:rStyle w:val="Hyperlink"/>
          </w:rPr>
          <w:t>https://www.csoonline.com/article/3238745/security/cybersecurity-skills-shortage-creating-recruitment-chaos.html</w:t>
        </w:r>
      </w:hyperlink>
      <w:r>
        <w:t>)RKM</w:t>
      </w:r>
    </w:p>
    <w:p w:rsidR="001443AD" w:rsidRPr="00F2129E" w:rsidRDefault="001443AD" w:rsidP="001443AD">
      <w:pPr>
        <w:rPr>
          <w:sz w:val="10"/>
        </w:rPr>
      </w:pPr>
      <w:r w:rsidRPr="00F2129E">
        <w:rPr>
          <w:rStyle w:val="Emphasis"/>
        </w:rPr>
        <w:t>Because of the global cybersecurity skills shortage, nearly half of all cybersecurity professionals are solicited to consider other jobs at least once per week</w:t>
      </w:r>
      <w:r w:rsidRPr="00F2129E">
        <w:rPr>
          <w:sz w:val="10"/>
        </w:rPr>
        <w:t>. Here’s a quick review of some of the cybersecurity skills shortage data I’ve cited about in recent blogs: According to ESG research from early 2017, 45 percent of organizations claim to have a problematic shortage of cybersecurity skills. In a recent research project conducted by ESG and the information systems security association (ISSA), 70 percent of cybersecurity professionals say the cybersecurity skills shortage has had an impact on their organization</w:t>
      </w:r>
      <w:r w:rsidRPr="00F2129E">
        <w:t xml:space="preserve">. </w:t>
      </w:r>
      <w:r w:rsidRPr="00F2129E">
        <w:rPr>
          <w:rStyle w:val="Emphasis"/>
        </w:rPr>
        <w:t>The skills shortage has led to an increasing workload on existing staff, the need to hire and train junior employees due to the lack of experienced talent, and a situation where the cybersecurity staff spends most of its time on emergency issues and very little time on proactive strategic planning or training</w:t>
      </w:r>
      <w:r w:rsidRPr="00F2129E">
        <w:rPr>
          <w:sz w:val="10"/>
        </w:rPr>
        <w:t xml:space="preserve">. When asked to identify factors that contributed to past security incidents, 22 percent said their cybersecurity team was not large enough for the size of their organization, while 18 percent stated that the cybersecurity team cannot keep up with the workload. </w:t>
      </w:r>
      <w:r w:rsidRPr="00F2129E">
        <w:rPr>
          <w:rStyle w:val="Emphasis"/>
        </w:rPr>
        <w:t>More than two-thirds</w:t>
      </w:r>
      <w:r w:rsidRPr="00F2129E">
        <w:rPr>
          <w:sz w:val="10"/>
        </w:rPr>
        <w:t xml:space="preserve"> (67 percent) </w:t>
      </w:r>
      <w:r w:rsidRPr="00F2129E">
        <w:rPr>
          <w:rStyle w:val="Emphasis"/>
        </w:rPr>
        <w:t>of cybersecurity professionals claim they are too busy with their jobs to keep up with skills development and training</w:t>
      </w:r>
      <w:r w:rsidRPr="00F2129E">
        <w:rPr>
          <w:sz w:val="10"/>
        </w:rPr>
        <w:t xml:space="preserve">. So, in aggregate, </w:t>
      </w:r>
      <w:r w:rsidRPr="00F2129E">
        <w:rPr>
          <w:rStyle w:val="Emphasis"/>
        </w:rPr>
        <w:t>many organizations are understaffed</w:t>
      </w:r>
      <w:r w:rsidRPr="00F2129E">
        <w:rPr>
          <w:sz w:val="10"/>
        </w:rPr>
        <w:t xml:space="preserve">, </w:t>
      </w:r>
      <w:r w:rsidRPr="00F2129E">
        <w:rPr>
          <w:rStyle w:val="Emphasis"/>
        </w:rPr>
        <w:t>many lack some</w:t>
      </w:r>
      <w:r w:rsidRPr="00F2129E">
        <w:rPr>
          <w:sz w:val="10"/>
        </w:rPr>
        <w:t xml:space="preserve"> (or many) </w:t>
      </w:r>
      <w:r w:rsidRPr="00F2129E">
        <w:rPr>
          <w:rStyle w:val="Emphasis"/>
        </w:rPr>
        <w:t>types of advanced cybersecurity skills, and the staff is too busy to invest time in continuing education to keep up with the latest threats</w:t>
      </w:r>
      <w:r w:rsidRPr="00F2129E">
        <w:rPr>
          <w:sz w:val="10"/>
        </w:rPr>
        <w:t xml:space="preserve">. Yikes! Huge demand for cybersecurity talent CISOs recognize these issues and many organizations are actively hanging a "help wanted" sign to find cybersecurity talent. Unfortunately, it is exceedingly difficult to bring new people onboard. Why? </w:t>
      </w:r>
      <w:r w:rsidRPr="00F2129E">
        <w:rPr>
          <w:rStyle w:val="Emphasis"/>
        </w:rPr>
        <w:t>Experienced cybersecurity professionals are in high demand, so organizations are engaged in a battle royale to coax them away from their present employers and outbid others for their services</w:t>
      </w:r>
      <w:r w:rsidRPr="00F2129E">
        <w:rPr>
          <w:sz w:val="10"/>
        </w:rPr>
        <w:t xml:space="preserve">. Here’s a scary statistic that backs up this claim: According to a recently published ESG/ISSA research report titled, The Life and Times of Cybersecurity Professionals, 49 percent of cybersecurity professionals are solicited to consider other cybersecurity jobs by various types of recruiters at least once per week! Further analysis of this data: Cybersecurity leaders are heavily recruited as 61 percent of CSOs/CISOs and VP-level candidates are solicited to consider other cybersecurity jobs by various types of recruiters at least once per week. Sixty-six percent of cybersecurity professionals working in healthcare are solicited to consider other cybersecurity jobs by various types of recruiters at least once per week. Weekly recruitment is about equal, around 50 percent for cybersecurity professionals in North America and Europe. This data suggests that CISOs should be prepared to spend a lot of money for new talent — if they can find people to respond to their ads or return recruiters phone calls. I’ve lived with lots of data about the cybersecurity skills shortage for many years and talk to dozens of CISOs annually about their staffing problems. I can only conclude that </w:t>
      </w:r>
      <w:r w:rsidRPr="00F2129E">
        <w:rPr>
          <w:rStyle w:val="Emphasis"/>
        </w:rPr>
        <w:t>the cybersecurity skills shortage is getting worse over time</w:t>
      </w:r>
      <w:r w:rsidRPr="00F2129E">
        <w:rPr>
          <w:sz w:val="10"/>
        </w:rPr>
        <w:t xml:space="preserve"> and that </w:t>
      </w:r>
      <w:r w:rsidRPr="00F2129E">
        <w:rPr>
          <w:rStyle w:val="Emphasis"/>
        </w:rPr>
        <w:t>it represents an existential threat to our economy and national security</w:t>
      </w:r>
      <w:r w:rsidRPr="00F2129E">
        <w:rPr>
          <w:sz w:val="10"/>
        </w:rPr>
        <w:t xml:space="preserve">. </w:t>
      </w:r>
    </w:p>
    <w:p w:rsidR="001443AD" w:rsidRDefault="001443AD" w:rsidP="001443AD"/>
    <w:p w:rsidR="001443AD" w:rsidRDefault="001443AD" w:rsidP="001443AD">
      <w:pPr>
        <w:pStyle w:val="Heading4"/>
      </w:pPr>
      <w:r>
        <w:t>This risk of collapse is real and growing</w:t>
      </w:r>
    </w:p>
    <w:p w:rsidR="001443AD" w:rsidRDefault="001443AD" w:rsidP="001443AD">
      <w:r w:rsidRPr="003E20DB">
        <w:rPr>
          <w:rStyle w:val="Style13ptBold"/>
        </w:rPr>
        <w:t>M</w:t>
      </w:r>
      <w:r>
        <w:rPr>
          <w:rStyle w:val="Style13ptBold"/>
        </w:rPr>
        <w:t>OORE ‘18</w:t>
      </w:r>
      <w:r>
        <w:t xml:space="preserve"> (Linda;</w:t>
      </w:r>
      <w:r w:rsidRPr="003E20DB">
        <w:t xml:space="preserve"> </w:t>
      </w:r>
      <w:r>
        <w:t xml:space="preserve">president and CEO of TechNet and the national and part of the </w:t>
      </w:r>
      <w:r w:rsidRPr="003E20DB">
        <w:t>bipartisan network of technology CEOs and senior executives that promotes the growth of the innovation economy</w:t>
      </w:r>
      <w:r>
        <w:t xml:space="preserve">, </w:t>
      </w:r>
      <w:r w:rsidRPr="003E20DB">
        <w:t>"Atlanta’s Cyberattack Underscores Our Nation’s Cyber Insecurity," [Morning Consult],</w:t>
      </w:r>
      <w:r>
        <w:t xml:space="preserve"> 4-13,</w:t>
      </w:r>
      <w:r w:rsidRPr="003E20DB">
        <w:t xml:space="preserve"> https://morningconsult.com/opinions/atlantas-cyberattack-underscores-our-nations-cyber-insecurity/)//DCai</w:t>
      </w:r>
    </w:p>
    <w:p w:rsidR="001443AD" w:rsidRPr="00C41ECA" w:rsidRDefault="001443AD" w:rsidP="001443AD">
      <w:pPr>
        <w:rPr>
          <w:sz w:val="10"/>
        </w:rPr>
      </w:pPr>
      <w:r w:rsidRPr="00C41ECA">
        <w:rPr>
          <w:rStyle w:val="Emphasis"/>
        </w:rPr>
        <w:t>Hardly a day goes by that we don’t hear about another cyberattack against a business or government</w:t>
      </w:r>
      <w:r w:rsidRPr="00C41ECA">
        <w:rPr>
          <w:sz w:val="10"/>
        </w:rPr>
        <w:t xml:space="preserve">. For example, Atlanta was recently hit with a massive ransomware attack that crippled parts of the city’s government for over a week, from parking ticket payments to WiFi at the airport. To be clear, the attack in Atlanta is not unique. </w:t>
      </w:r>
      <w:r w:rsidRPr="00C41ECA">
        <w:rPr>
          <w:rStyle w:val="Emphasis"/>
        </w:rPr>
        <w:t>We are living an era of relentless cyberattacks</w:t>
      </w:r>
      <w:r w:rsidRPr="00C41ECA">
        <w:rPr>
          <w:sz w:val="10"/>
        </w:rPr>
        <w:t xml:space="preserve">. </w:t>
      </w:r>
      <w:r w:rsidRPr="00C41ECA">
        <w:rPr>
          <w:rStyle w:val="Emphasis"/>
        </w:rPr>
        <w:t>Cyberthreats are a grave national security challenge facing the U.S. today, and they have a significant impact on our economy</w:t>
      </w:r>
      <w:r w:rsidRPr="00C41ECA">
        <w:rPr>
          <w:sz w:val="10"/>
        </w:rPr>
        <w:t xml:space="preserve">. </w:t>
      </w:r>
      <w:r w:rsidRPr="00C41ECA">
        <w:rPr>
          <w:rStyle w:val="Emphasis"/>
        </w:rPr>
        <w:t>In 2016</w:t>
      </w:r>
      <w:r w:rsidRPr="00C41ECA">
        <w:rPr>
          <w:sz w:val="10"/>
        </w:rPr>
        <w:t xml:space="preserve">, more than 4 billion records were stolen by cyber criminals, and </w:t>
      </w:r>
      <w:r w:rsidRPr="00C41ECA">
        <w:rPr>
          <w:rStyle w:val="Emphasis"/>
        </w:rPr>
        <w:t>cybercrimes were estimated to cost the American economy</w:t>
      </w:r>
      <w:r w:rsidRPr="00C41ECA">
        <w:rPr>
          <w:sz w:val="10"/>
        </w:rPr>
        <w:t xml:space="preserve"> between $57 and </w:t>
      </w:r>
      <w:r w:rsidRPr="00C41ECA">
        <w:rPr>
          <w:rStyle w:val="Emphasis"/>
        </w:rPr>
        <w:t>$109 billion</w:t>
      </w:r>
      <w:r w:rsidRPr="00C41ECA">
        <w:rPr>
          <w:sz w:val="10"/>
        </w:rPr>
        <w:t xml:space="preserve">. </w:t>
      </w:r>
      <w:r w:rsidRPr="00C41ECA">
        <w:rPr>
          <w:rStyle w:val="Emphasis"/>
        </w:rPr>
        <w:t>By 2019, cybercrimes are expected to be a $2.1 trillion problem for the global economy</w:t>
      </w:r>
      <w:r w:rsidRPr="00C41ECA">
        <w:rPr>
          <w:sz w:val="10"/>
        </w:rPr>
        <w:t xml:space="preserve">. </w:t>
      </w:r>
      <w:r w:rsidRPr="00C41ECA">
        <w:rPr>
          <w:rStyle w:val="Emphasis"/>
        </w:rPr>
        <w:t>In recent years, new cybersecurity threats have emerged and evolved, presenting particular challenges for governments that are often the slowest to adapt</w:t>
      </w:r>
      <w:r w:rsidRPr="00C41ECA">
        <w:rPr>
          <w:sz w:val="10"/>
        </w:rPr>
        <w:t xml:space="preserve">. Right now, 84 percent of federal government domains are unprotected against email-based attacks, and too many companies are treating firewalls alone as the best way to protect their networks. </w:t>
      </w:r>
      <w:r w:rsidRPr="00C41ECA">
        <w:rPr>
          <w:rStyle w:val="Emphasis"/>
        </w:rPr>
        <w:t>New kinds of threats that we have not even imagined yet are on the horizon</w:t>
      </w:r>
      <w:r w:rsidRPr="00C41ECA">
        <w:rPr>
          <w:sz w:val="10"/>
        </w:rPr>
        <w:t xml:space="preserve">. </w:t>
      </w:r>
      <w:r w:rsidRPr="00C41ECA">
        <w:rPr>
          <w:rStyle w:val="Emphasis"/>
        </w:rPr>
        <w:t>To confront this challenge, we must develop stronger cybersecurity technologies, defenses, and policies</w:t>
      </w:r>
      <w:r w:rsidRPr="00C41ECA">
        <w:rPr>
          <w:sz w:val="10"/>
        </w:rPr>
        <w:t xml:space="preserve">. </w:t>
      </w:r>
      <w:r w:rsidRPr="00C41ECA">
        <w:rPr>
          <w:rStyle w:val="Emphasis"/>
        </w:rPr>
        <w:t>At the same time, we must acknowledge that, despite our best efforts, some of these attacks will succeed — in which case, we also need to be prepared to detect them early, respond quickly, and ensure the resiliency of our networks</w:t>
      </w:r>
      <w:r w:rsidRPr="00C41ECA">
        <w:rPr>
          <w:sz w:val="10"/>
        </w:rPr>
        <w:t xml:space="preserve">. Federal, state, and local governments should adopt voluntary, flexible, risk management-based approaches to diminish cybersecurity risk. This means enhancing the confidentiality and integrity of information networks and data. We must modernize the federal government’s dangerously outdated and insecure IT systems. Federal agencies spend more than 75 percent of their $80 billion IT budgets on maintaining aging, insecure, and expensive legacy systems. Obsolete technology systems are inefficient and especially susceptible to cyberattacks, and they put citizens’ personal information at risk. To help address these risks, the Modernizing Government Technology Act was passed into law in December and will help the federal government improve its information systems by retiring old technology systems and procuring innovative products and services to strengthen cybersecurity. Fully and effectively implementing the MGT Act is an important step to improving our nation’s cybersecurity. Although having better hardware and software is an important part of the solution, </w:t>
      </w:r>
      <w:r w:rsidRPr="00C41ECA">
        <w:rPr>
          <w:rStyle w:val="Emphasis"/>
        </w:rPr>
        <w:t>we</w:t>
      </w:r>
      <w:r w:rsidRPr="00C41ECA">
        <w:rPr>
          <w:sz w:val="10"/>
        </w:rPr>
        <w:t xml:space="preserve"> also </w:t>
      </w:r>
      <w:r w:rsidRPr="00C41ECA">
        <w:rPr>
          <w:rStyle w:val="Emphasis"/>
        </w:rPr>
        <w:t>need people with specialized skills to continue anticipating the threats and innovating to stay ahead of them</w:t>
      </w:r>
      <w:r w:rsidRPr="00C41ECA">
        <w:rPr>
          <w:sz w:val="10"/>
        </w:rPr>
        <w:t xml:space="preserve">. </w:t>
      </w:r>
      <w:r w:rsidRPr="00C41ECA">
        <w:rPr>
          <w:rStyle w:val="Emphasis"/>
        </w:rPr>
        <w:t>However</w:t>
      </w:r>
      <w:r w:rsidRPr="00C41ECA">
        <w:rPr>
          <w:sz w:val="10"/>
        </w:rPr>
        <w:t xml:space="preserve">, </w:t>
      </w:r>
      <w:r w:rsidRPr="00C41ECA">
        <w:rPr>
          <w:rStyle w:val="Emphasis"/>
        </w:rPr>
        <w:t>the</w:t>
      </w:r>
      <w:r w:rsidRPr="00C41ECA">
        <w:rPr>
          <w:sz w:val="10"/>
        </w:rPr>
        <w:t xml:space="preserve"> </w:t>
      </w:r>
      <w:r w:rsidRPr="00C41ECA">
        <w:rPr>
          <w:rStyle w:val="Emphasis"/>
        </w:rPr>
        <w:t>U</w:t>
      </w:r>
      <w:r w:rsidRPr="00C41ECA">
        <w:rPr>
          <w:sz w:val="10"/>
        </w:rPr>
        <w:t xml:space="preserve">nited </w:t>
      </w:r>
      <w:r w:rsidRPr="00C41ECA">
        <w:rPr>
          <w:rStyle w:val="Emphasis"/>
        </w:rPr>
        <w:t>S</w:t>
      </w:r>
      <w:r w:rsidRPr="00C41ECA">
        <w:rPr>
          <w:sz w:val="10"/>
        </w:rPr>
        <w:t xml:space="preserve">tates </w:t>
      </w:r>
      <w:r w:rsidRPr="00C41ECA">
        <w:rPr>
          <w:rStyle w:val="Emphasis"/>
        </w:rPr>
        <w:t>does not have enough experts with the necessarily skills and knowledge to address cybersecurity risks</w:t>
      </w:r>
      <w:r w:rsidRPr="00C41ECA">
        <w:rPr>
          <w:sz w:val="10"/>
        </w:rPr>
        <w:t xml:space="preserve">. </w:t>
      </w:r>
      <w:r w:rsidRPr="00C41ECA">
        <w:rPr>
          <w:rStyle w:val="Emphasis"/>
        </w:rPr>
        <w:t>In 2015 alone, more than 209,000 cybersecurity jobs went unfilled in the</w:t>
      </w:r>
      <w:r w:rsidRPr="00C41ECA">
        <w:rPr>
          <w:sz w:val="10"/>
        </w:rPr>
        <w:t xml:space="preserve"> </w:t>
      </w:r>
      <w:r w:rsidRPr="00C41ECA">
        <w:rPr>
          <w:rStyle w:val="Emphasis"/>
        </w:rPr>
        <w:t>U</w:t>
      </w:r>
      <w:r w:rsidRPr="00C41ECA">
        <w:rPr>
          <w:sz w:val="10"/>
        </w:rPr>
        <w:t xml:space="preserve">nited </w:t>
      </w:r>
      <w:r w:rsidRPr="00C41ECA">
        <w:rPr>
          <w:rStyle w:val="Emphasis"/>
        </w:rPr>
        <w:t>S</w:t>
      </w:r>
      <w:r w:rsidRPr="00C41ECA">
        <w:rPr>
          <w:sz w:val="10"/>
        </w:rPr>
        <w:t xml:space="preserve">tates. </w:t>
      </w:r>
      <w:r w:rsidRPr="00C41ECA">
        <w:rPr>
          <w:rStyle w:val="Emphasis"/>
        </w:rPr>
        <w:t>To ensure the</w:t>
      </w:r>
      <w:r w:rsidRPr="00C41ECA">
        <w:rPr>
          <w:sz w:val="10"/>
        </w:rPr>
        <w:t xml:space="preserve"> </w:t>
      </w:r>
      <w:r w:rsidRPr="00C41ECA">
        <w:rPr>
          <w:rStyle w:val="Emphasis"/>
        </w:rPr>
        <w:t>U</w:t>
      </w:r>
      <w:r w:rsidRPr="00C41ECA">
        <w:rPr>
          <w:sz w:val="10"/>
        </w:rPr>
        <w:t xml:space="preserve">nited </w:t>
      </w:r>
      <w:r w:rsidRPr="00C41ECA">
        <w:rPr>
          <w:rStyle w:val="Emphasis"/>
        </w:rPr>
        <w:t>S</w:t>
      </w:r>
      <w:r w:rsidRPr="00C41ECA">
        <w:rPr>
          <w:sz w:val="10"/>
        </w:rPr>
        <w:t xml:space="preserve">tates </w:t>
      </w:r>
      <w:r w:rsidRPr="00C41ECA">
        <w:rPr>
          <w:rStyle w:val="Emphasis"/>
        </w:rPr>
        <w:t>has the world’s best cyber workforce, we need high-skilled immigration policies that allow us to fill current critical worker shortages and fuel more cybersecurity innovation that will help make our country more secure</w:t>
      </w:r>
      <w:r w:rsidRPr="00C41ECA">
        <w:rPr>
          <w:sz w:val="10"/>
        </w:rPr>
        <w:t xml:space="preserve">. With threats constantly evolving, we also need to train workers to anticipate and counter threats before they materialize. This means not just investing in computer science and STEM education for the cybersecurity talent pipeline of the future, but also in re-education and reskilling of our current workforce. </w:t>
      </w:r>
      <w:r w:rsidRPr="00C41ECA">
        <w:rPr>
          <w:rStyle w:val="Emphasis"/>
        </w:rPr>
        <w:t>Too often today, our governments are the victims of cyberattacks they could have prevented or prepared for more effectively</w:t>
      </w:r>
      <w:r w:rsidRPr="00C41ECA">
        <w:rPr>
          <w:sz w:val="10"/>
        </w:rPr>
        <w:t xml:space="preserve">. Atlanta is only the latest example. </w:t>
      </w:r>
      <w:r w:rsidRPr="00C41ECA">
        <w:rPr>
          <w:rStyle w:val="Emphasis"/>
        </w:rPr>
        <w:t>It doesn’t have to be like this</w:t>
      </w:r>
      <w:r w:rsidRPr="00C41ECA">
        <w:rPr>
          <w:sz w:val="10"/>
        </w:rPr>
        <w:t xml:space="preserve">. The public sector should invest in using the latest technologies and training people to use them effectively. This includes artificial intelligence and machine learning, which are increasingly being used to predict and respond to attacks. By using cutting-edge technologies, </w:t>
      </w:r>
      <w:r w:rsidRPr="00C41ECA">
        <w:rPr>
          <w:rStyle w:val="Emphasis"/>
        </w:rPr>
        <w:t>we can push ahead of our enemies, mitigating and even stopping some cyber strikes before they bring cities or federal government agencies to their knees</w:t>
      </w:r>
      <w:r w:rsidRPr="00C41ECA">
        <w:rPr>
          <w:sz w:val="10"/>
        </w:rPr>
        <w:t xml:space="preserve">. </w:t>
      </w:r>
      <w:r w:rsidRPr="00C41ECA">
        <w:rPr>
          <w:rStyle w:val="Emphasis"/>
        </w:rPr>
        <w:t>No one should ever have to fear a government or economic collapse due to a weak and inadequate cyberdefense</w:t>
      </w:r>
      <w:r w:rsidRPr="00C41ECA">
        <w:rPr>
          <w:sz w:val="10"/>
        </w:rPr>
        <w:t xml:space="preserve">. </w:t>
      </w:r>
      <w:r w:rsidRPr="00C41ECA">
        <w:rPr>
          <w:rStyle w:val="Emphasis"/>
        </w:rPr>
        <w:t>By working together to bolster our defenses, we can outsmart our adversaries and keep our nation safe</w:t>
      </w:r>
      <w:r w:rsidRPr="00C41ECA">
        <w:rPr>
          <w:sz w:val="10"/>
        </w:rPr>
        <w:t>.</w:t>
      </w:r>
    </w:p>
    <w:p w:rsidR="001443AD" w:rsidRDefault="001443AD" w:rsidP="001443AD"/>
    <w:p w:rsidR="001443AD" w:rsidRPr="009E0B32" w:rsidRDefault="001443AD" w:rsidP="001443AD">
      <w:pPr>
        <w:pStyle w:val="Heading4"/>
      </w:pPr>
      <w:r>
        <w:t>That causes Trump Lashout</w:t>
      </w:r>
    </w:p>
    <w:p w:rsidR="001443AD" w:rsidRPr="009E0B32" w:rsidRDefault="001443AD" w:rsidP="001443AD">
      <w:r>
        <w:rPr>
          <w:rStyle w:val="Style13ptBold"/>
        </w:rPr>
        <w:t>FOSTER</w:t>
      </w:r>
      <w:r w:rsidRPr="009E0B32">
        <w:rPr>
          <w:rStyle w:val="Style13ptBold"/>
        </w:rPr>
        <w:t xml:space="preserve"> ‘16</w:t>
      </w:r>
      <w:r w:rsidRPr="009E0B32">
        <w:t xml:space="preserve"> [Dennis Foster, professor of international studies and political science at the Virginia Military Institute, “Would President Trump go to war to divert attention from problems at home?”, Washington Post, </w:t>
      </w:r>
      <w:hyperlink r:id="rId8" w:history="1">
        <w:r w:rsidRPr="009E0B32">
          <w:rPr>
            <w:rStyle w:val="Hyperlink"/>
          </w:rPr>
          <w:t>https://www.washingtonpost.com/news/monkey-cage/wp/2016/12/19/yes-trump-might-well-go-to-war-to-divert-attention-from-problems-at-home/?utm_term=.43745ac4c66c</w:t>
        </w:r>
      </w:hyperlink>
      <w:r w:rsidRPr="009E0B32">
        <w:rPr>
          <w:rStyle w:val="Hyperlink"/>
        </w:rPr>
        <w:t>]</w:t>
      </w:r>
    </w:p>
    <w:p w:rsidR="001443AD" w:rsidRPr="001443AD" w:rsidRDefault="001443AD" w:rsidP="001443AD">
      <w:pPr>
        <w:rPr>
          <w:sz w:val="14"/>
        </w:rPr>
      </w:pPr>
      <w:r w:rsidRPr="009E0B32">
        <w:rPr>
          <w:rStyle w:val="StyleUnderline"/>
        </w:rPr>
        <w:t>If the U.S. economy tanks, should we expect</w:t>
      </w:r>
      <w:r w:rsidRPr="001443AD">
        <w:rPr>
          <w:sz w:val="14"/>
        </w:rPr>
        <w:t xml:space="preserve"> Donald </w:t>
      </w:r>
      <w:r w:rsidRPr="009E0B32">
        <w:rPr>
          <w:rStyle w:val="StyleUnderline"/>
        </w:rPr>
        <w:t>Trump to engage in a diversionary war?</w:t>
      </w:r>
      <w:r w:rsidRPr="001443AD">
        <w:rPr>
          <w:sz w:val="14"/>
        </w:rPr>
        <w:t xml:space="preserve"> Since the age of Machiavelli, </w:t>
      </w:r>
      <w:r w:rsidRPr="009E0B32">
        <w:rPr>
          <w:rStyle w:val="StyleUnderline"/>
        </w:rPr>
        <w:t>analysts have expected world leaders to launch international conflicts to deflect popular attention away from problems at home</w:t>
      </w:r>
      <w:r w:rsidRPr="001443AD">
        <w:rPr>
          <w:sz w:val="14"/>
        </w:rPr>
        <w:t xml:space="preserve">. By stirring up feelings of patriotism, </w:t>
      </w:r>
      <w:r w:rsidRPr="009E0B32">
        <w:rPr>
          <w:rStyle w:val="StyleUnderline"/>
        </w:rPr>
        <w:t>leaders might escape the political costs of scandal, unpopularity — or a poorly performing economy</w:t>
      </w:r>
      <w:r w:rsidRPr="001443AD">
        <w:rPr>
          <w:sz w:val="14"/>
        </w:rPr>
        <w:t xml:space="preserve">. </w:t>
      </w:r>
      <w:r w:rsidRPr="009E0B32">
        <w:rPr>
          <w:rStyle w:val="Emphasis"/>
        </w:rPr>
        <w:t>One often-cited example of diversionary war in modern times is Argentina’s 1982 invasion of the Falklands</w:t>
      </w:r>
      <w:r w:rsidRPr="001443AD">
        <w:rPr>
          <w:sz w:val="14"/>
        </w:rPr>
        <w:t xml:space="preserve">, which several (though not all) political scientists attribute to the junta’s desire to divert the people’s attention from a disastrous economy. </w:t>
      </w:r>
      <w:r w:rsidRPr="009E0B32">
        <w:rPr>
          <w:rStyle w:val="StyleUnderline"/>
        </w:rPr>
        <w:t>In a 2014 article, Jonathan Keller and I argued that</w:t>
      </w:r>
      <w:r w:rsidRPr="001443AD">
        <w:rPr>
          <w:sz w:val="14"/>
        </w:rPr>
        <w:t xml:space="preserve"> </w:t>
      </w:r>
      <w:r w:rsidRPr="009E0B32">
        <w:rPr>
          <w:rStyle w:val="StyleUnderline"/>
        </w:rPr>
        <w:t xml:space="preserve">whether U.S. presidents engage in diversionary conflicts depends </w:t>
      </w:r>
      <w:r w:rsidRPr="001443AD">
        <w:rPr>
          <w:sz w:val="14"/>
        </w:rPr>
        <w:t xml:space="preserve">in part </w:t>
      </w:r>
      <w:r w:rsidRPr="009E0B32">
        <w:rPr>
          <w:rStyle w:val="StyleUnderline"/>
        </w:rPr>
        <w:t>on their psychological traits</w:t>
      </w:r>
      <w:r w:rsidRPr="001443AD">
        <w:rPr>
          <w:sz w:val="14"/>
        </w:rPr>
        <w:t xml:space="preserve"> — how they frame the world, process information and develop plans of action. </w:t>
      </w:r>
      <w:r w:rsidRPr="009E0B32">
        <w:rPr>
          <w:rStyle w:val="StyleUnderline"/>
        </w:rPr>
        <w:t>Certain traits predispose leaders to more belligerent behavior</w:t>
      </w:r>
      <w:r w:rsidRPr="001443AD">
        <w:rPr>
          <w:sz w:val="14"/>
        </w:rPr>
        <w:t xml:space="preserve">. Do words translate into foreign policy action? </w:t>
      </w:r>
      <w:r w:rsidRPr="009E0B32">
        <w:rPr>
          <w:rStyle w:val="StyleUnderline"/>
        </w:rPr>
        <w:t>One way to identify these traits is content analyses of leaders’ rhetoric.</w:t>
      </w:r>
      <w:r w:rsidRPr="001443AD">
        <w:rPr>
          <w:sz w:val="14"/>
        </w:rPr>
        <w:t xml:space="preserve"> The</w:t>
      </w:r>
      <w:r w:rsidRPr="009E0B32">
        <w:rPr>
          <w:rStyle w:val="StyleUnderline"/>
        </w:rPr>
        <w:t xml:space="preserve"> more leaders use certain types of verbal constructs, the more likely they are to possess traits that lead them to use military force</w:t>
      </w:r>
      <w:r w:rsidRPr="001443AD">
        <w:rPr>
          <w:sz w:val="14"/>
        </w:rPr>
        <w:t xml:space="preserve">. For one, 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 Thus, </w:t>
      </w:r>
      <w:r w:rsidRPr="009E0B32">
        <w:rPr>
          <w:rStyle w:val="StyleUnderline"/>
        </w:rPr>
        <w:t>when faced with politically damaging problems that are hard to solve — such as a faltering economy</w:t>
      </w:r>
      <w:r w:rsidRPr="001443AD">
        <w:rPr>
          <w:sz w:val="14"/>
        </w:rPr>
        <w:t xml:space="preserve"> — </w:t>
      </w:r>
      <w:r w:rsidRPr="009E0B32">
        <w:rPr>
          <w:rStyle w:val="StyleUnderline"/>
        </w:rPr>
        <w:t>leaders who are both distrustful and simplistic are less likely to put together complex, direct responses</w:t>
      </w:r>
      <w:r w:rsidRPr="001443AD">
        <w:rPr>
          <w:sz w:val="14"/>
        </w:rPr>
        <w:t xml:space="preserve">. Instead, </w:t>
      </w:r>
      <w:r w:rsidRPr="009E0B32">
        <w:rPr>
          <w:rStyle w:val="StyleUnderline"/>
        </w:rPr>
        <w:t>they develop simplistic but risky “solutions” that divert popular attention from the problem</w:t>
      </w:r>
      <w:r w:rsidRPr="001443AD">
        <w:rPr>
          <w:sz w:val="14"/>
        </w:rPr>
        <w:t xml:space="preserve">, utilizing the tools with which they are most comfortable and confident (military force). 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What about Donald Trump?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 I sampled Trump’s campaign rhetoric, analyzing 71,446 words across 24 events from January 2015 to December 2016. Using a program for measuring leadership traits in rhetoric, I estimated what </w:t>
      </w:r>
      <w:proofErr w:type="gramStart"/>
      <w:r w:rsidRPr="001443AD">
        <w:rPr>
          <w:sz w:val="14"/>
        </w:rPr>
        <w:t>Trump’s words may tell</w:t>
      </w:r>
      <w:proofErr w:type="gramEnd"/>
      <w:r w:rsidRPr="001443AD">
        <w:rPr>
          <w:sz w:val="14"/>
        </w:rPr>
        <w:t xml:space="preserve"> us about his level of distrust and conceptual complexity. The graph below shows Trump’s level of distrust compared to previous presidents. These results are startling. Nearly 35 percent of Trump’s references to outside groups paint them as harmful to himself, his allies and friends, and causes that are important to him — a percentage almost twice the previous high. The data suggest that Americans have elected a leader who, if his campaign rhetoric is any indication, will be historically unparalleled among modern presidents in his active suspicion of those unlike himself and his inner circle, and those who disagree with his goals. As a candidate, </w:t>
      </w:r>
      <w:r w:rsidRPr="009E0B32">
        <w:rPr>
          <w:rStyle w:val="StyleUnderline"/>
        </w:rPr>
        <w:t>Trump also scored second-lowest among presidents in conceptual complexity</w:t>
      </w:r>
      <w:r w:rsidRPr="001443AD">
        <w:rPr>
          <w:sz w:val="14"/>
        </w:rPr>
        <w:t xml:space="preserve">. Compared to earlier presidents, he used more words and phrases that indicate less willingness to see multiple dimensions or ambiguities in the decision-making environment. These include words and phrases like “absolutely,” “greatest” and “without a doubt.” A possible implication for military action </w:t>
      </w:r>
      <w:r w:rsidRPr="009E0B32">
        <w:rPr>
          <w:rStyle w:val="StyleUnderline"/>
        </w:rPr>
        <w:t>I took</w:t>
      </w:r>
      <w:r w:rsidRPr="001443AD">
        <w:rPr>
          <w:sz w:val="14"/>
        </w:rPr>
        <w:t xml:space="preserve"> these </w:t>
      </w:r>
      <w:r w:rsidRPr="009E0B32">
        <w:rPr>
          <w:rStyle w:val="StyleUnderline"/>
        </w:rPr>
        <w:t>data on Trump and plugged them into the statistical model that we developed to predict major uses of force by the U</w:t>
      </w:r>
      <w:r w:rsidRPr="001443AD">
        <w:rPr>
          <w:sz w:val="14"/>
        </w:rPr>
        <w:t xml:space="preserve">nited </w:t>
      </w:r>
      <w:r w:rsidRPr="009E0B32">
        <w:rPr>
          <w:rStyle w:val="StyleUnderline"/>
        </w:rPr>
        <w:t>S</w:t>
      </w:r>
      <w:r w:rsidRPr="001443AD">
        <w:rPr>
          <w:sz w:val="14"/>
        </w:rPr>
        <w:t xml:space="preserve">tates </w:t>
      </w:r>
      <w:r w:rsidRPr="009E0B32">
        <w:rPr>
          <w:rStyle w:val="StyleUnderline"/>
        </w:rPr>
        <w:t>from 1953 to 2000</w:t>
      </w:r>
      <w:r w:rsidRPr="001443AD">
        <w:rPr>
          <w:sz w:val="14"/>
        </w:rPr>
        <w:t xml:space="preserve">. For a president of average distrust and conceptual complexity, an economic downturn only weakly predicts an increase in the use of force. But </w:t>
      </w:r>
      <w:r w:rsidRPr="009E0B32">
        <w:rPr>
          <w:rStyle w:val="StyleUnderline"/>
        </w:rPr>
        <w:t xml:space="preserve">the model would predict that a president with Trump’s numbers would respond to </w:t>
      </w:r>
      <w:r w:rsidRPr="009E0B32">
        <w:rPr>
          <w:rStyle w:val="Emphasis"/>
        </w:rPr>
        <w:t>even a minor economic downturn</w:t>
      </w:r>
      <w:r w:rsidRPr="009E0B32">
        <w:rPr>
          <w:rStyle w:val="StyleUnderline"/>
        </w:rPr>
        <w:t xml:space="preserve"> with an increase in the use of force</w:t>
      </w:r>
      <w:r w:rsidRPr="001443AD">
        <w:rPr>
          <w:sz w:val="14"/>
        </w:rPr>
        <w:t xml:space="preserve">. For example, </w:t>
      </w:r>
      <w:r w:rsidRPr="009E0B32">
        <w:rPr>
          <w:rStyle w:val="StyleUnderline"/>
        </w:rPr>
        <w:t>were the misery index</w:t>
      </w:r>
      <w:r w:rsidRPr="001443AD">
        <w:rPr>
          <w:sz w:val="14"/>
        </w:rPr>
        <w:t xml:space="preserve"> (aggregate inflation and unemployment) </w:t>
      </w:r>
      <w:r w:rsidRPr="009E0B32">
        <w:rPr>
          <w:rStyle w:val="StyleUnderline"/>
        </w:rPr>
        <w:t>equal to</w:t>
      </w:r>
      <w:r w:rsidRPr="001443AD">
        <w:rPr>
          <w:sz w:val="14"/>
        </w:rPr>
        <w:t xml:space="preserve"> 12 — </w:t>
      </w:r>
      <w:r w:rsidRPr="009E0B32">
        <w:rPr>
          <w:rStyle w:val="StyleUnderline"/>
        </w:rPr>
        <w:t xml:space="preserve">about where it stood in October 2011 </w:t>
      </w:r>
      <w:r w:rsidRPr="001443AD">
        <w:rPr>
          <w:sz w:val="14"/>
        </w:rPr>
        <w:t xml:space="preserve">— </w:t>
      </w:r>
      <w:r w:rsidRPr="009E0B32">
        <w:rPr>
          <w:rStyle w:val="StyleUnderline"/>
        </w:rPr>
        <w:t xml:space="preserve">the model predicts a president with Trump’s psychological traits would initiate </w:t>
      </w:r>
      <w:r w:rsidRPr="009E0B32">
        <w:rPr>
          <w:rStyle w:val="Emphasis"/>
        </w:rPr>
        <w:t>more than one major conflict per quarter</w:t>
      </w:r>
      <w:r w:rsidRPr="001443AD">
        <w:rPr>
          <w:sz w:val="14"/>
        </w:rPr>
        <w:t>.</w:t>
      </w:r>
    </w:p>
    <w:p w:rsidR="001443AD" w:rsidRDefault="001443AD" w:rsidP="001443AD"/>
    <w:p w:rsidR="00CA5C19" w:rsidRDefault="00CA5C19" w:rsidP="00CA5C19">
      <w:pPr>
        <w:pStyle w:val="Heading4"/>
      </w:pPr>
      <w:r>
        <w:t>Independently, Trump will respond to cyberattacks with nuclear weapons</w:t>
      </w:r>
    </w:p>
    <w:p w:rsidR="00CA5C19" w:rsidRDefault="00CA5C19" w:rsidP="001443AD">
      <w:r w:rsidRPr="00CA5C19">
        <w:rPr>
          <w:rStyle w:val="Style13ptBold"/>
        </w:rPr>
        <w:t>PERKOVICH ’18</w:t>
      </w:r>
      <w:r>
        <w:t xml:space="preserve"> (George; Ken Olivier and Angela Nomellini Chair and vice president for studies at the Carnegie Endowment for International Peace, overseeing the Technology and International Affairs Program, the Nuclear Policy Program, and the South Asia Program. He works primarily on nuclear strategy and nonproliferation issues; cyberconflict; and new approaches to international public-private management of strategic technologies, "Really? We’re Gonna Nuke Russia for a Cyberattack</w:t>
      </w:r>
      <w:proofErr w:type="gramStart"/>
      <w:r>
        <w:t>?,</w:t>
      </w:r>
      <w:proofErr w:type="gramEnd"/>
      <w:r>
        <w:t>" POLITICO Magazine, https://www.politico.com/magazine/story/2018/01/18/donald-trump-russia-nuclear-cyberattack-216477)SEM</w:t>
      </w:r>
    </w:p>
    <w:p w:rsidR="00CA5C19" w:rsidRPr="00CA5C19" w:rsidRDefault="00CA5C19" w:rsidP="001443AD">
      <w:pPr>
        <w:rPr>
          <w:sz w:val="10"/>
        </w:rPr>
      </w:pPr>
      <w:r w:rsidRPr="00CA5C19">
        <w:rPr>
          <w:sz w:val="10"/>
        </w:rPr>
        <w:t xml:space="preserve">The front page of Tuesday’s New York Times contained an alarming headline: “Pentagon Suggests Countering Devastating Cyberattacks </w:t>
      </w:r>
      <w:proofErr w:type="gramStart"/>
      <w:r w:rsidRPr="00CA5C19">
        <w:rPr>
          <w:sz w:val="10"/>
        </w:rPr>
        <w:t>With</w:t>
      </w:r>
      <w:proofErr w:type="gramEnd"/>
      <w:r w:rsidRPr="00CA5C19">
        <w:rPr>
          <w:sz w:val="10"/>
        </w:rPr>
        <w:t xml:space="preserve"> Nuclear Arms.” The article, by David Sanger and William Broad, reported on a leaked draft of the </w:t>
      </w:r>
      <w:r w:rsidRPr="00CA5C19">
        <w:rPr>
          <w:rStyle w:val="Emphasis"/>
        </w:rPr>
        <w:t>Trump</w:t>
      </w:r>
      <w:r w:rsidRPr="00CA5C19">
        <w:rPr>
          <w:sz w:val="10"/>
        </w:rPr>
        <w:t xml:space="preserve"> administration</w:t>
      </w:r>
      <w:r w:rsidRPr="00CA5C19">
        <w:rPr>
          <w:rStyle w:val="Emphasis"/>
        </w:rPr>
        <w:t>’s</w:t>
      </w:r>
      <w:r w:rsidRPr="00CA5C19">
        <w:rPr>
          <w:sz w:val="10"/>
        </w:rPr>
        <w:t xml:space="preserve"> Nuclear Posture Review, which determines what the role of nuclear weapons should be. This </w:t>
      </w:r>
      <w:r w:rsidRPr="00CA5C19">
        <w:rPr>
          <w:rStyle w:val="Emphasis"/>
        </w:rPr>
        <w:t>draft departs from previous posture reviews by broadening the range of attacks that could trigger a massive U.S. retaliation, including with nuclear weapons</w:t>
      </w:r>
      <w:r w:rsidRPr="00CA5C19">
        <w:rPr>
          <w:sz w:val="10"/>
        </w:rPr>
        <w:t xml:space="preserve">. Sanger and Broad acknowledge that </w:t>
      </w:r>
      <w:r w:rsidRPr="00CA5C19">
        <w:rPr>
          <w:rStyle w:val="Emphasis"/>
        </w:rPr>
        <w:t>the draft</w:t>
      </w:r>
      <w:r w:rsidRPr="00CA5C19">
        <w:rPr>
          <w:sz w:val="10"/>
        </w:rPr>
        <w:t>, which was first published by the Huffington Post, “</w:t>
      </w:r>
      <w:r w:rsidRPr="00CA5C19">
        <w:rPr>
          <w:rStyle w:val="Emphasis"/>
        </w:rPr>
        <w:t>does not explicitly say that a</w:t>
      </w:r>
      <w:r w:rsidRPr="00CA5C19">
        <w:rPr>
          <w:sz w:val="10"/>
        </w:rPr>
        <w:t xml:space="preserve"> crippling </w:t>
      </w:r>
      <w:r w:rsidRPr="00CA5C19">
        <w:rPr>
          <w:rStyle w:val="Emphasis"/>
        </w:rPr>
        <w:t>cyberattack against the</w:t>
      </w:r>
      <w:r w:rsidRPr="00CA5C19">
        <w:rPr>
          <w:sz w:val="10"/>
        </w:rPr>
        <w:t xml:space="preserve"> </w:t>
      </w:r>
      <w:r w:rsidRPr="00CA5C19">
        <w:rPr>
          <w:rStyle w:val="Emphasis"/>
        </w:rPr>
        <w:t>U</w:t>
      </w:r>
      <w:r w:rsidRPr="00CA5C19">
        <w:rPr>
          <w:sz w:val="10"/>
        </w:rPr>
        <w:t xml:space="preserve">nited </w:t>
      </w:r>
      <w:r w:rsidRPr="00CA5C19">
        <w:rPr>
          <w:rStyle w:val="Emphasis"/>
        </w:rPr>
        <w:t>S</w:t>
      </w:r>
      <w:r w:rsidRPr="00CA5C19">
        <w:rPr>
          <w:sz w:val="10"/>
        </w:rPr>
        <w:t xml:space="preserve">tates </w:t>
      </w:r>
      <w:r w:rsidRPr="00CA5C19">
        <w:rPr>
          <w:rStyle w:val="Emphasis"/>
        </w:rPr>
        <w:t>would be among the extreme circumstances</w:t>
      </w:r>
      <w:r w:rsidRPr="00CA5C19">
        <w:rPr>
          <w:sz w:val="10"/>
        </w:rPr>
        <w:t xml:space="preserve">” </w:t>
      </w:r>
      <w:r w:rsidRPr="00CA5C19">
        <w:rPr>
          <w:rStyle w:val="Emphasis"/>
        </w:rPr>
        <w:t>that would motivate the administration to initiate nuclear war</w:t>
      </w:r>
      <w:r w:rsidRPr="00CA5C19">
        <w:rPr>
          <w:sz w:val="10"/>
        </w:rPr>
        <w:t xml:space="preserve">. </w:t>
      </w:r>
      <w:r w:rsidRPr="00CA5C19">
        <w:rPr>
          <w:rStyle w:val="Emphasis"/>
        </w:rPr>
        <w:t>But</w:t>
      </w:r>
      <w:r w:rsidRPr="00CA5C19">
        <w:rPr>
          <w:sz w:val="10"/>
        </w:rPr>
        <w:t xml:space="preserve">, citing former and current officials, Sanger and Broad report that </w:t>
      </w:r>
      <w:r w:rsidRPr="00CA5C19">
        <w:rPr>
          <w:rStyle w:val="Emphasis"/>
        </w:rPr>
        <w:t>the proposed nuclear doctrine posits this contingency if</w:t>
      </w:r>
      <w:r w:rsidRPr="00CA5C19">
        <w:rPr>
          <w:sz w:val="10"/>
        </w:rPr>
        <w:t xml:space="preserve">, in the words of the leaked document, </w:t>
      </w:r>
      <w:r w:rsidRPr="00CA5C19">
        <w:rPr>
          <w:rStyle w:val="Emphasis"/>
        </w:rPr>
        <w:t>an adversary conducted</w:t>
      </w:r>
      <w:r w:rsidRPr="00CA5C19">
        <w:rPr>
          <w:sz w:val="10"/>
        </w:rPr>
        <w:t xml:space="preserve"> “</w:t>
      </w:r>
      <w:r w:rsidRPr="00CA5C19">
        <w:rPr>
          <w:rStyle w:val="Emphasis"/>
        </w:rPr>
        <w:t>non-nuclear strategic attacks … on U.S., allied, or partner civilian population or infrastructure</w:t>
      </w:r>
      <w:r w:rsidRPr="00CA5C19">
        <w:rPr>
          <w:sz w:val="10"/>
        </w:rPr>
        <w:t xml:space="preserve">.” In plain English, the </w:t>
      </w:r>
      <w:r w:rsidRPr="00CA5C19">
        <w:rPr>
          <w:rStyle w:val="Emphasis"/>
        </w:rPr>
        <w:t>Trump</w:t>
      </w:r>
      <w:r w:rsidRPr="00CA5C19">
        <w:rPr>
          <w:sz w:val="10"/>
        </w:rPr>
        <w:t xml:space="preserve"> team </w:t>
      </w:r>
      <w:r w:rsidRPr="00CA5C19">
        <w:rPr>
          <w:rStyle w:val="Emphasis"/>
        </w:rPr>
        <w:t>seems to be threatening to nuke anyone who conducts a massively disruptive cyberattack on the power grid or water system of the U.S. or one of its friends</w:t>
      </w:r>
      <w:r w:rsidRPr="00CA5C19">
        <w:rPr>
          <w:sz w:val="10"/>
        </w:rPr>
        <w:t xml:space="preserve">. For three reasons, the Trump administration would be wise to reconsider and more carefully calibrate the circumstances under which it would initiate nuclear war. The first reason has to do with the fact that </w:t>
      </w:r>
      <w:r w:rsidRPr="00CA5C19">
        <w:rPr>
          <w:rStyle w:val="Emphasis"/>
        </w:rPr>
        <w:t>nuclear war would be</w:t>
      </w:r>
      <w:r w:rsidRPr="00CA5C19">
        <w:rPr>
          <w:sz w:val="10"/>
        </w:rPr>
        <w:t xml:space="preserve"> much more </w:t>
      </w:r>
      <w:r w:rsidRPr="00CA5C19">
        <w:rPr>
          <w:rStyle w:val="Emphasis"/>
        </w:rPr>
        <w:t xml:space="preserve">devastating </w:t>
      </w:r>
      <w:r w:rsidRPr="00CA5C19">
        <w:rPr>
          <w:sz w:val="10"/>
        </w:rPr>
        <w:t xml:space="preserve">to the United States than would any conceivable cyberattack. Russia and China appear to be the most likely adversaries that in the near term might be able to use cyberweapons to disable significant segments of the U.S. electricity system. Indeed, Russian attackers already did so to Ukraine, in a December 2015 operation that shut down power for approximately 230,000 Ukrainians for up to six hours. That attack, </w:t>
      </w:r>
      <w:proofErr w:type="gramStart"/>
      <w:r w:rsidRPr="00CA5C19">
        <w:rPr>
          <w:sz w:val="10"/>
        </w:rPr>
        <w:t>Wired</w:t>
      </w:r>
      <w:proofErr w:type="gramEnd"/>
      <w:r w:rsidRPr="00CA5C19">
        <w:rPr>
          <w:sz w:val="10"/>
        </w:rPr>
        <w:t xml:space="preserve"> magazine reported last June, may have been a dress rehearsal for a future assault on the U.S. power grid. Now imagine it was much worse, and all of Ukraine was without electricity for weeks. If Ukraine possessed nuclear weapons, would any sane person in Washington have recommended that Ukrainian leaders retaliate by nuking Russia, and thereby inviting Russian nuclear attacks on Ukraine? The cure would have been much worse than the disease. The same strategic logic applies to the United States. A cyberattack on U.S. civilian infrastructure could be enormously disruptive and costly. Depending on the scale and durability of outages of electricity, piped water, etc., the effect could be like what Puerto Rico is experiencing due to Hurricane Maria (though without the collapsed roadways and buildings). But, if a U.S. president initiated nuclear war in response to a massive cyberattack, </w:t>
      </w:r>
      <w:r w:rsidRPr="00CA5C19">
        <w:rPr>
          <w:rStyle w:val="Emphasis"/>
        </w:rPr>
        <w:t>Russia and China would be expected to retaliate</w:t>
      </w:r>
      <w:r w:rsidRPr="00CA5C19">
        <w:rPr>
          <w:sz w:val="10"/>
        </w:rPr>
        <w:t xml:space="preserve"> with nuclear weapons. This could leave the mainland U.S. in the condition of Puerto Rico minus all the people, buildings and wildlife. Russia and China would suffer gravely in the process, but the U.S. would lose much more than it would gain by moving from cyberwar to nuclear war. Here’s the second reason it’s crazy to retaliate with nuclear weapons: The United States’ conventional and cyber capabilities combined are greater than its adversaries’. Thus, the United States for decades has wanted to keep conflicts from going nuclear, where it would be harder if not impossible to “win.” The U.S. continues to develop and deploy its own cyber capabilities to disrupt adversaries’ civilian and dual-use infrastructure—energy, water, finance, etc. This helps deter adversaries from initiating cyberwarfare on a large scale, and, if deterrence fails, to enable countervailing cyberattacks and perhaps conventional warfare. However, if the U.S. justifies the first use of nuclear weapons in response to possible cyberattacks, it will invite others to lower the threshold for using nuclear weapons. This is exactly the opposite of long-standing U.S. interests. A state with superior conventional and cyber capabilities should raise the nuclear threshold, not lower it. The third reason has to do with international law and morality. I know—such considerations may seem quaint in today’s Washington. Yet, the authors of the draft Nuclear Posture Review themselves highlight the importance of reducing the number of lives lost to war, and the advances civilization has made in doing so from 1600 to 1900, and since 1945. They attribute the post-1945 trend to the development of nuclear weapons. A parallel development has been in International Humanitarian Law, or the Law of Armed Conflict, which U.S. military officers take very seriously. These laws require that military operations be strictly necessary, that their harm be proportionate to the objective, and that they not cause unnecessary suffering. While an enemy’s massive cyberattack on U.S. civilian infrastructure would likely violate such law, </w:t>
      </w:r>
      <w:r w:rsidRPr="00CA5C19">
        <w:rPr>
          <w:rStyle w:val="Emphasis"/>
        </w:rPr>
        <w:t>it is difficult to imagine how the initiation of nuclear war</w:t>
      </w:r>
      <w:r w:rsidRPr="00CA5C19">
        <w:rPr>
          <w:sz w:val="10"/>
        </w:rPr>
        <w:t xml:space="preserve"> in response </w:t>
      </w:r>
      <w:r w:rsidRPr="00CA5C19">
        <w:rPr>
          <w:rStyle w:val="Emphasis"/>
        </w:rPr>
        <w:t>would be necessary, proportionate, or would not cause unnecessary suffering</w:t>
      </w:r>
      <w:r w:rsidRPr="00CA5C19">
        <w:rPr>
          <w:sz w:val="10"/>
        </w:rPr>
        <w:t xml:space="preserve"> (from radiation poisoning and subsequent birth defects, among other things). If the posture review’s authors think otherwise, the stakes are high enough that they should make this case in detail. Otherwise, they are needlessly opening the United States to yet more international condemnation that benefits only our adversaries and harms our allies and friends. The core threats of nuclear war and massive aggression that the United States has retained nuclear weapons to deter since 1945 have not gone away. Like its predecessors, the Trump administration naturally seeks to counter evolving threats, primarily from Russia, China and North Korea. But widening the role of nuclear weapons and appearing to blur the distinction between nuclear war and fundamentally less catastrophic threats is neither necessary nor helpful to making America great again.</w:t>
      </w:r>
    </w:p>
    <w:p w:rsidR="00CA5C19" w:rsidRPr="00A3455A" w:rsidRDefault="00CA5C19" w:rsidP="001443AD"/>
    <w:p w:rsidR="00E76269" w:rsidRDefault="00E76269" w:rsidP="00E76269">
      <w:pPr>
        <w:pStyle w:val="Heading3"/>
      </w:pPr>
      <w:r>
        <w:t>Trump Inherency</w:t>
      </w:r>
    </w:p>
    <w:p w:rsidR="00E76269" w:rsidRPr="00897E01" w:rsidRDefault="00E76269" w:rsidP="00E76269"/>
    <w:p w:rsidR="00E76269" w:rsidRPr="00377E69" w:rsidRDefault="00E76269" w:rsidP="00E76269">
      <w:pPr>
        <w:pStyle w:val="Heading4"/>
      </w:pPr>
      <w:r w:rsidRPr="00377E69">
        <w:t>Trump’s visa policies have discouraged IT workers from the US—the plan is necessary to restore confidence and prevent loss of skilled workers</w:t>
      </w:r>
    </w:p>
    <w:p w:rsidR="00E76269" w:rsidRPr="00377E69" w:rsidRDefault="00E76269" w:rsidP="00E76269">
      <w:r w:rsidRPr="00377E69">
        <w:rPr>
          <w:b/>
        </w:rPr>
        <w:t xml:space="preserve">Bhattacharya 18 </w:t>
      </w:r>
      <w:r w:rsidRPr="00377E69">
        <w:rPr>
          <w:sz w:val="18"/>
          <w:szCs w:val="18"/>
        </w:rPr>
        <w:t>(Ananya Bhattacharya, bachelor’s degree in economics and journalism, Quartz India, 1/15/18, “The uncertainty around H-1B visas is more unnerving than the rules themselves,” https://qz.com/1178298/h-1b-visa-rules-indian-it-giant-tcs-criticises-uncertainty-over-immigration-policy/)</w:t>
      </w:r>
    </w:p>
    <w:p w:rsidR="00E76269" w:rsidRPr="000457B3" w:rsidRDefault="00E76269" w:rsidP="00E76269">
      <w:pPr>
        <w:rPr>
          <w:sz w:val="14"/>
        </w:rPr>
      </w:pPr>
      <w:r w:rsidRPr="00377E69">
        <w:rPr>
          <w:u w:val="single"/>
        </w:rPr>
        <w:t>The</w:t>
      </w:r>
      <w:r w:rsidRPr="00377E69">
        <w:rPr>
          <w:sz w:val="14"/>
        </w:rPr>
        <w:t xml:space="preserve"> Donald </w:t>
      </w:r>
      <w:r w:rsidRPr="00377E69">
        <w:rPr>
          <w:u w:val="single"/>
        </w:rPr>
        <w:t>Trump administration’s </w:t>
      </w:r>
      <w:hyperlink r:id="rId9" w:history="1">
        <w:r w:rsidRPr="00377E69">
          <w:rPr>
            <w:rStyle w:val="Hyperlink"/>
            <w:u w:val="single"/>
          </w:rPr>
          <w:t>flip-flop over H-1B visas</w:t>
        </w:r>
      </w:hyperlink>
      <w:r w:rsidRPr="00377E69">
        <w:rPr>
          <w:u w:val="single"/>
        </w:rPr>
        <w:t xml:space="preserve"> has the Indian IT sector on edge. India’s largest software exporter Tata Consultancy Services,</w:t>
      </w:r>
      <w:r w:rsidRPr="00377E69">
        <w:rPr>
          <w:sz w:val="14"/>
        </w:rPr>
        <w:t xml:space="preserve"> for instance, </w:t>
      </w:r>
      <w:r w:rsidRPr="00377E69">
        <w:rPr>
          <w:u w:val="single"/>
        </w:rPr>
        <w:t>is</w:t>
      </w:r>
      <w:r w:rsidRPr="00377E69">
        <w:rPr>
          <w:sz w:val="14"/>
        </w:rPr>
        <w:t xml:space="preserve"> more </w:t>
      </w:r>
      <w:r w:rsidRPr="00377E69">
        <w:rPr>
          <w:u w:val="single"/>
        </w:rPr>
        <w:t xml:space="preserve">worried about the lack of clarity over the policy </w:t>
      </w:r>
      <w:r w:rsidRPr="00377E69">
        <w:rPr>
          <w:sz w:val="14"/>
        </w:rPr>
        <w:t>than the possibility of tougher norms itself. “The immediate concern of H-1B is that there are a few more bills that are being talked about, but none of that has played out as of now,” TCS human resources head </w:t>
      </w:r>
      <w:hyperlink r:id="rId10" w:history="1">
        <w:r w:rsidRPr="00377E69">
          <w:rPr>
            <w:rStyle w:val="Hyperlink"/>
            <w:sz w:val="14"/>
          </w:rPr>
          <w:t>Ajoyendra Mukherjee told reporters</w:t>
        </w:r>
      </w:hyperlink>
      <w:r w:rsidRPr="00377E69">
        <w:rPr>
          <w:sz w:val="14"/>
        </w:rPr>
        <w:t> after the company announced its earnings for the October-December 2017 quarter</w:t>
      </w:r>
      <w:r w:rsidRPr="00377E69">
        <w:rPr>
          <w:u w:val="single"/>
        </w:rPr>
        <w:t>. Indian IT companies are among the biggest beneficiaries of the H-1B visas, </w:t>
      </w:r>
      <w:hyperlink r:id="rId11" w:history="1">
        <w:r w:rsidRPr="00377E69">
          <w:rPr>
            <w:rStyle w:val="Hyperlink"/>
            <w:u w:val="single"/>
          </w:rPr>
          <w:t>topping the list of employers</w:t>
        </w:r>
      </w:hyperlink>
      <w:r w:rsidRPr="00377E69">
        <w:rPr>
          <w:u w:val="single"/>
        </w:rPr>
        <w:t> sponsoring them</w:t>
      </w:r>
      <w:r w:rsidRPr="00377E69">
        <w:rPr>
          <w:sz w:val="14"/>
        </w:rPr>
        <w:t xml:space="preserve">. A major section—nearly two-thirds—of the industry’s revenues comes from North America. In recent months, </w:t>
      </w:r>
      <w:r w:rsidRPr="00377E69">
        <w:rPr>
          <w:u w:val="single"/>
        </w:rPr>
        <w:t>the Trump administration has tightened the norms for H-1B visas that allow professionals to work in the US for up to six years. Among other things, it has resorted to </w:t>
      </w:r>
      <w:hyperlink r:id="rId12" w:history="1">
        <w:r w:rsidRPr="00377E69">
          <w:rPr>
            <w:rStyle w:val="Hyperlink"/>
            <w:u w:val="single"/>
          </w:rPr>
          <w:t>temporarily suspending</w:t>
        </w:r>
      </w:hyperlink>
      <w:r w:rsidRPr="00377E69">
        <w:rPr>
          <w:u w:val="single"/>
        </w:rPr>
        <w:t> the premium processing of the H-1B, introducing bills that call for a raise in the </w:t>
      </w:r>
      <w:hyperlink r:id="rId13" w:history="1">
        <w:r w:rsidRPr="00377E69">
          <w:rPr>
            <w:rStyle w:val="Hyperlink"/>
            <w:u w:val="single"/>
          </w:rPr>
          <w:t>minimum wage levels</w:t>
        </w:r>
      </w:hyperlink>
      <w:r w:rsidRPr="00377E69">
        <w:rPr>
          <w:u w:val="single"/>
        </w:rPr>
        <w:t>, and asking for a higher number of </w:t>
      </w:r>
      <w:hyperlink r:id="rId14" w:history="1">
        <w:r w:rsidRPr="00377E69">
          <w:rPr>
            <w:rStyle w:val="Hyperlink"/>
            <w:u w:val="single"/>
          </w:rPr>
          <w:t>“requests for evidence” for H-1B applicants</w:t>
        </w:r>
      </w:hyperlink>
      <w:r w:rsidRPr="00377E69">
        <w:rPr>
          <w:u w:val="single"/>
        </w:rPr>
        <w:t>. The outsized effect of these changes are on Indian tech workers who are </w:t>
      </w:r>
      <w:hyperlink r:id="rId15" w:history="1">
        <w:r w:rsidRPr="00377E69">
          <w:rPr>
            <w:rStyle w:val="Hyperlink"/>
            <w:u w:val="single"/>
          </w:rPr>
          <w:t>more likely to hold an H-1B visa</w:t>
        </w:r>
      </w:hyperlink>
      <w:r w:rsidRPr="00377E69">
        <w:rPr>
          <w:sz w:val="14"/>
        </w:rPr>
        <w:t> (pdf) than US immigrants from elsewhere, leaving the community in </w:t>
      </w:r>
      <w:hyperlink r:id="rId16" w:history="1">
        <w:r w:rsidRPr="00377E69">
          <w:rPr>
            <w:rStyle w:val="Hyperlink"/>
            <w:sz w:val="14"/>
          </w:rPr>
          <w:t>a state of constant turmoil</w:t>
        </w:r>
      </w:hyperlink>
      <w:r w:rsidRPr="00377E69">
        <w:rPr>
          <w:sz w:val="14"/>
        </w:rPr>
        <w:t xml:space="preserve">. Most recently, </w:t>
      </w:r>
      <w:r w:rsidRPr="00377E69">
        <w:rPr>
          <w:u w:val="single"/>
        </w:rPr>
        <w:t>reports suggested that the administration was considering a proposal that would disallow the renewal of H-1B visas for those on the green-card route, forcing them to leave the US. While the government </w:t>
      </w:r>
      <w:hyperlink r:id="rId17" w:history="1">
        <w:r w:rsidRPr="00377E69">
          <w:rPr>
            <w:rStyle w:val="Hyperlink"/>
            <w:u w:val="single"/>
          </w:rPr>
          <w:t>denied having any such plans</w:t>
        </w:r>
      </w:hyperlink>
      <w:r w:rsidRPr="00377E69">
        <w:rPr>
          <w:u w:val="single"/>
        </w:rPr>
        <w:t>, Trump’s “Buy American and Hire American” </w:t>
      </w:r>
      <w:hyperlink r:id="rId18" w:history="1">
        <w:r w:rsidRPr="00377E69">
          <w:rPr>
            <w:rStyle w:val="Hyperlink"/>
            <w:u w:val="single"/>
          </w:rPr>
          <w:t>executive order</w:t>
        </w:r>
      </w:hyperlink>
      <w:r w:rsidRPr="00377E69">
        <w:rPr>
          <w:u w:val="single"/>
        </w:rPr>
        <w:t xml:space="preserve"> continues to fuel anxiety.</w:t>
      </w:r>
      <w:r w:rsidRPr="00377E69">
        <w:rPr>
          <w:sz w:val="14"/>
        </w:rPr>
        <w:t xml:space="preserve"> For companies, hiring more US </w:t>
      </w:r>
      <w:proofErr w:type="gramStart"/>
      <w:r w:rsidRPr="00377E69">
        <w:rPr>
          <w:sz w:val="14"/>
        </w:rPr>
        <w:t>citizens</w:t>
      </w:r>
      <w:proofErr w:type="gramEnd"/>
      <w:r w:rsidRPr="00377E69">
        <w:rPr>
          <w:sz w:val="14"/>
        </w:rPr>
        <w:t xml:space="preserve"> increases costs, eroding the employers’ margins. Moreover, finding the right talent in the West </w:t>
      </w:r>
      <w:hyperlink r:id="rId19" w:history="1">
        <w:r w:rsidRPr="00377E69">
          <w:rPr>
            <w:rStyle w:val="Hyperlink"/>
            <w:sz w:val="14"/>
          </w:rPr>
          <w:t>is a herculean task</w:t>
        </w:r>
      </w:hyperlink>
      <w:r w:rsidRPr="00377E69">
        <w:rPr>
          <w:sz w:val="14"/>
        </w:rPr>
        <w:t> in itself. However, TCS’s confidence to weather the change whenever it comes stems from the fact that India’s $160 billion IT industry has been preparing for a stricter US visa regime </w:t>
      </w:r>
      <w:hyperlink r:id="rId20" w:history="1">
        <w:r w:rsidRPr="00377E69">
          <w:rPr>
            <w:rStyle w:val="Hyperlink"/>
            <w:sz w:val="14"/>
          </w:rPr>
          <w:t>for nearly a decade now</w:t>
        </w:r>
      </w:hyperlink>
      <w:r w:rsidRPr="00377E69">
        <w:rPr>
          <w:sz w:val="14"/>
        </w:rPr>
        <w:t xml:space="preserve">. </w:t>
      </w:r>
      <w:r w:rsidRPr="00377E69">
        <w:rPr>
          <w:u w:val="single"/>
        </w:rPr>
        <w:t>Companies have, for instance, been increasing local hiring there to reduce their dependence on the H-1B.</w:t>
      </w:r>
      <w:r w:rsidRPr="00377E69">
        <w:rPr>
          <w:sz w:val="14"/>
        </w:rPr>
        <w:t xml:space="preserve"> In fact, </w:t>
      </w:r>
      <w:r w:rsidRPr="00377E69">
        <w:rPr>
          <w:u w:val="single"/>
        </w:rPr>
        <w:t xml:space="preserve">TCS </w:t>
      </w:r>
      <w:r w:rsidRPr="00377E69">
        <w:rPr>
          <w:sz w:val="14"/>
        </w:rPr>
        <w:t>is already one of the </w:t>
      </w:r>
      <w:hyperlink r:id="rId21" w:history="1">
        <w:r w:rsidRPr="00377E69">
          <w:rPr>
            <w:rStyle w:val="Hyperlink"/>
            <w:sz w:val="14"/>
          </w:rPr>
          <w:t>top employers in the US</w:t>
        </w:r>
      </w:hyperlink>
      <w:r w:rsidRPr="00377E69">
        <w:rPr>
          <w:sz w:val="14"/>
        </w:rPr>
        <w:t xml:space="preserve"> tech sector, recruiting over 12,500 workers there. The company </w:t>
      </w:r>
      <w:r w:rsidRPr="00377E69">
        <w:rPr>
          <w:u w:val="single"/>
        </w:rPr>
        <w:t>has</w:t>
      </w:r>
      <w:r w:rsidRPr="00377E69">
        <w:rPr>
          <w:sz w:val="14"/>
        </w:rPr>
        <w:t xml:space="preserve"> also </w:t>
      </w:r>
      <w:r w:rsidRPr="00377E69">
        <w:rPr>
          <w:u w:val="single"/>
        </w:rPr>
        <w:t>said that it has invested </w:t>
      </w:r>
      <w:hyperlink r:id="rId22" w:history="1">
        <w:r w:rsidRPr="00377E69">
          <w:rPr>
            <w:rStyle w:val="Hyperlink"/>
            <w:u w:val="single"/>
          </w:rPr>
          <w:t>close to $3 billion</w:t>
        </w:r>
      </w:hyperlink>
      <w:r w:rsidRPr="00377E69">
        <w:rPr>
          <w:u w:val="single"/>
        </w:rPr>
        <w:t> on employment, innovation labs, nationwide STEM education programmes, and academic partnerships and endowments</w:t>
      </w:r>
      <w:r w:rsidRPr="00377E69">
        <w:rPr>
          <w:sz w:val="14"/>
        </w:rPr>
        <w:t>. India’s second-largest IT firm, Infosys, has also ramped up local hiring. Starting May 2017, it </w:t>
      </w:r>
      <w:hyperlink r:id="rId23" w:history="1">
        <w:r w:rsidRPr="00377E69">
          <w:rPr>
            <w:rStyle w:val="Hyperlink"/>
            <w:sz w:val="14"/>
          </w:rPr>
          <w:t>vowed to hire 10,000 American workers</w:t>
        </w:r>
      </w:hyperlink>
      <w:r w:rsidRPr="00377E69">
        <w:rPr>
          <w:sz w:val="14"/>
        </w:rPr>
        <w:t> over the next two years. It has also trained </w:t>
      </w:r>
      <w:hyperlink r:id="rId24" w:history="1">
        <w:r w:rsidRPr="00377E69">
          <w:rPr>
            <w:rStyle w:val="Hyperlink"/>
            <w:sz w:val="14"/>
          </w:rPr>
          <w:t>2,500 teachers and over 135,000 students</w:t>
        </w:r>
      </w:hyperlink>
      <w:r w:rsidRPr="00377E69">
        <w:rPr>
          <w:sz w:val="14"/>
        </w:rPr>
        <w:t> through its non-profit arm and plans to set up </w:t>
      </w:r>
      <w:hyperlink r:id="rId25" w:history="1">
        <w:r w:rsidRPr="00377E69">
          <w:rPr>
            <w:rStyle w:val="Hyperlink"/>
            <w:sz w:val="14"/>
          </w:rPr>
          <w:t>four technology and innovation hubs</w:t>
        </w:r>
      </w:hyperlink>
      <w:r w:rsidRPr="00377E69">
        <w:rPr>
          <w:sz w:val="14"/>
        </w:rPr>
        <w:t> across the US.</w:t>
      </w:r>
    </w:p>
    <w:p w:rsidR="00E76269" w:rsidRDefault="00E76269" w:rsidP="00E76269">
      <w:pPr>
        <w:rPr>
          <w:u w:val="single"/>
        </w:rPr>
      </w:pPr>
    </w:p>
    <w:p w:rsidR="00E76269" w:rsidRPr="00377E69" w:rsidRDefault="00E76269" w:rsidP="00E76269">
      <w:pPr>
        <w:pStyle w:val="Heading4"/>
      </w:pPr>
      <w:r w:rsidRPr="00377E69">
        <w:t xml:space="preserve">Uncertainty surrounding visa applications are </w:t>
      </w:r>
      <w:r>
        <w:t xml:space="preserve">creating a reverse brain drain </w:t>
      </w:r>
      <w:r w:rsidRPr="00377E69">
        <w:t>from the US’ IT sector—</w:t>
      </w:r>
      <w:r>
        <w:t xml:space="preserve">the </w:t>
      </w:r>
      <w:r w:rsidRPr="00377E69">
        <w:t>plan is key to regain assurance</w:t>
      </w:r>
    </w:p>
    <w:p w:rsidR="00E76269" w:rsidRPr="00377E69" w:rsidRDefault="00E76269" w:rsidP="00E76269">
      <w:r w:rsidRPr="00377E69">
        <w:rPr>
          <w:b/>
        </w:rPr>
        <w:t xml:space="preserve">Gopal and Apparasu 18 </w:t>
      </w:r>
      <w:r w:rsidRPr="00377E69">
        <w:rPr>
          <w:sz w:val="18"/>
          <w:szCs w:val="18"/>
        </w:rPr>
        <w:t>(Vikram Gopal and Srinivasa Rao Apparasu, Hindustantimes, 1/4/18, “H-1B visa rules: Familes of techies stare at uncertainty, some look to Canada,” https://www.hindustantimes.com/india-news/h-1b-visa-woes-techie-families-brace-themselves-amid-uncertainty-some-look-to-canada/story-VfxEWQHyBXdKXv74lHom9L.html)</w:t>
      </w:r>
    </w:p>
    <w:p w:rsidR="00E76269" w:rsidRPr="00377E69" w:rsidRDefault="00E76269" w:rsidP="00E76269">
      <w:pPr>
        <w:rPr>
          <w:u w:val="single"/>
        </w:rPr>
      </w:pPr>
      <w:r w:rsidRPr="00377E69">
        <w:rPr>
          <w:sz w:val="14"/>
        </w:rPr>
        <w:t xml:space="preserve">Shailaja Swamy and Anjani Kovvur live 600 kilometers apart and have never met in their lives but for the past few days, their lives have been engulfed in the same worry. Both women have children working in the United States who will be affected by </w:t>
      </w:r>
      <w:r w:rsidRPr="00377E69">
        <w:rPr>
          <w:u w:val="single"/>
        </w:rPr>
        <w:t>a proposal to end the practice of granting extensions to H-1B visa holders whose applications for permanent residency are pending</w:t>
      </w:r>
      <w:r w:rsidRPr="00377E69">
        <w:rPr>
          <w:sz w:val="14"/>
        </w:rPr>
        <w:t xml:space="preserve">. Reactions to the proposal, which </w:t>
      </w:r>
      <w:r w:rsidRPr="00377E69">
        <w:rPr>
          <w:u w:val="single"/>
        </w:rPr>
        <w:t>could lead to 500,000-750,000 Indians returning home,</w:t>
      </w:r>
      <w:r w:rsidRPr="00377E69">
        <w:rPr>
          <w:sz w:val="14"/>
        </w:rPr>
        <w:t xml:space="preserve"> are drastically different though. Swamy, an officer at a public sector bank in Bengaluru, says she is worried about her son Abhijit, who works for a multinational corporation because of </w:t>
      </w:r>
      <w:r w:rsidRPr="00377E69">
        <w:rPr>
          <w:u w:val="single"/>
        </w:rPr>
        <w:t>the persistent uncertainty around H-1B visas</w:t>
      </w:r>
      <w:r w:rsidRPr="00377E69">
        <w:rPr>
          <w:sz w:val="14"/>
        </w:rPr>
        <w:t xml:space="preserve"> throughout last year. “The sheer repetition of this kind of news </w:t>
      </w:r>
      <w:r w:rsidRPr="00377E69">
        <w:rPr>
          <w:u w:val="single"/>
        </w:rPr>
        <w:t>is adding to</w:t>
      </w:r>
      <w:r w:rsidRPr="00377E69">
        <w:rPr>
          <w:sz w:val="14"/>
        </w:rPr>
        <w:t xml:space="preserve"> our </w:t>
      </w:r>
      <w:r w:rsidRPr="00377E69">
        <w:rPr>
          <w:u w:val="single"/>
        </w:rPr>
        <w:t>anxiety</w:t>
      </w:r>
      <w:r w:rsidRPr="00377E69">
        <w:rPr>
          <w:sz w:val="14"/>
        </w:rPr>
        <w:t xml:space="preserve">.” On the other hand, </w:t>
      </w:r>
      <w:r w:rsidRPr="00377E69">
        <w:rPr>
          <w:u w:val="single"/>
        </w:rPr>
        <w:t>Kovvu</w:t>
      </w:r>
      <w:r w:rsidRPr="00377E69">
        <w:rPr>
          <w:sz w:val="14"/>
        </w:rPr>
        <w:t xml:space="preserve">r in Hyderabad </w:t>
      </w:r>
      <w:r w:rsidRPr="00377E69">
        <w:rPr>
          <w:u w:val="single"/>
        </w:rPr>
        <w:t>is defiant and certain if her sons were sent back, they would get good jobs in India</w:t>
      </w:r>
      <w:r w:rsidRPr="00377E69">
        <w:rPr>
          <w:sz w:val="14"/>
        </w:rPr>
        <w:t>. “Let him (US President Donald Trump) implement the decision and see the repercussion on the US economy. Will the US companies get better manpower than our Indians?” Not everyone is as confident. Darshan Srinivasan, 35, who works for Tivo and had gone to the US multiple times, said among his peer group there was a sense that they had look beyond the US for opportunities. “</w:t>
      </w:r>
      <w:r w:rsidRPr="00377E69">
        <w:rPr>
          <w:u w:val="single"/>
        </w:rPr>
        <w:t>There is a fear that there will be uncertainty to our employment in the US</w:t>
      </w:r>
      <w:r w:rsidRPr="00377E69">
        <w:rPr>
          <w:sz w:val="14"/>
        </w:rPr>
        <w:t>,” Srinivasan said. “</w:t>
      </w:r>
      <w:r w:rsidRPr="00F344F7">
        <w:rPr>
          <w:b/>
          <w:u w:val="single"/>
        </w:rPr>
        <w:t>As a result, many of my friends are trying to apply to jobs where there is a possibility to move to other countries</w:t>
      </w:r>
      <w:r w:rsidRPr="00377E69">
        <w:rPr>
          <w:sz w:val="14"/>
        </w:rPr>
        <w:t xml:space="preserve">. And </w:t>
      </w:r>
      <w:r w:rsidRPr="00377E69">
        <w:rPr>
          <w:u w:val="single"/>
        </w:rPr>
        <w:t>Canada is now emerging as an appealing proposition</w:t>
      </w:r>
      <w:r w:rsidRPr="00377E69">
        <w:rPr>
          <w:sz w:val="14"/>
        </w:rPr>
        <w:t xml:space="preserve">,” he said. R Chandrashekhar, president of industry lobby group NASSCOM, said the </w:t>
      </w:r>
      <w:r w:rsidRPr="00377E69">
        <w:rPr>
          <w:u w:val="single"/>
        </w:rPr>
        <w:t>fears about the latest move</w:t>
      </w:r>
      <w:r w:rsidRPr="00377E69">
        <w:rPr>
          <w:sz w:val="14"/>
        </w:rPr>
        <w:t xml:space="preserve"> were exaggerated and that the proposal </w:t>
      </w:r>
      <w:r w:rsidRPr="00377E69">
        <w:rPr>
          <w:u w:val="single"/>
        </w:rPr>
        <w:t>would affect Indian workers in</w:t>
      </w:r>
      <w:r w:rsidRPr="00377E69">
        <w:rPr>
          <w:sz w:val="14"/>
        </w:rPr>
        <w:t xml:space="preserve"> general, and not just </w:t>
      </w:r>
      <w:r w:rsidRPr="00377E69">
        <w:rPr>
          <w:u w:val="single"/>
        </w:rPr>
        <w:t>the IT sector</w:t>
      </w:r>
      <w:r w:rsidRPr="00377E69">
        <w:rPr>
          <w:sz w:val="14"/>
        </w:rPr>
        <w:t>. “The critical thing to look at is the series of moves that cumulatively intend to make it more difficult to hire Indian employees,” he said. The US proposal has been circulated in the form of an </w:t>
      </w:r>
      <w:hyperlink r:id="rId26" w:history="1">
        <w:r w:rsidRPr="00377E69">
          <w:rPr>
            <w:rStyle w:val="Hyperlink"/>
            <w:sz w:val="14"/>
          </w:rPr>
          <w:t>internal memo</w:t>
        </w:r>
      </w:hyperlink>
      <w:r w:rsidRPr="00377E69">
        <w:rPr>
          <w:sz w:val="14"/>
        </w:rPr>
        <w:t xml:space="preserve"> in the department of homeland security, which oversees citizenship and immigration, and intends to end the provision of granting extensions to H-1B visa holders whose applications for permanent residency (Green Card) had been accepted. An H-1B visa is granted for three years, with the provision of three more with one extension after which visa </w:t>
      </w:r>
      <w:proofErr w:type="gramStart"/>
      <w:r w:rsidRPr="00377E69">
        <w:rPr>
          <w:sz w:val="14"/>
        </w:rPr>
        <w:t>holders</w:t>
      </w:r>
      <w:proofErr w:type="gramEnd"/>
      <w:r w:rsidRPr="00377E69">
        <w:rPr>
          <w:sz w:val="14"/>
        </w:rPr>
        <w:t xml:space="preserve"> return to their countries. If approved for Green Card, they wait in the US using extensions. In Hyderabad, </w:t>
      </w:r>
      <w:r w:rsidRPr="00377E69">
        <w:rPr>
          <w:u w:val="single"/>
        </w:rPr>
        <w:t>techies said they were worried but certain that big American tech companies would resist the move</w:t>
      </w:r>
      <w:r w:rsidRPr="00377E69">
        <w:rPr>
          <w:sz w:val="14"/>
        </w:rPr>
        <w:t>. “More than 40% Indians employed in US firms with H1-B visas do not have green cards yet. And no company will be willing them to be deported as their operations will collapse. So, these companies will be the first ones to resist the Trump decision,” Satish Chandra S, an engineer working with software giant Qualcomm, told Hindustan Times. Mohandas Pai, former chief financial officer of Infosys, agreed and said it was wrong to target Indian IT companies. “Reports on the numbers of those likely to be affected seem exaggerated,” he said. “</w:t>
      </w:r>
      <w:r w:rsidRPr="00377E69">
        <w:rPr>
          <w:u w:val="single"/>
        </w:rPr>
        <w:t>More than Indian firms, any such move is likely to affect American companies,”</w:t>
      </w:r>
      <w:r w:rsidRPr="00377E69">
        <w:rPr>
          <w:sz w:val="14"/>
        </w:rPr>
        <w:t xml:space="preserve"> he added. For this reason, Pai said, American companies would lobby hard because </w:t>
      </w:r>
      <w:r w:rsidRPr="00377E69">
        <w:rPr>
          <w:u w:val="single"/>
        </w:rPr>
        <w:t>Indian workers were better qualified and provide better services.</w:t>
      </w:r>
    </w:p>
    <w:p w:rsidR="00E76269" w:rsidRDefault="00E76269" w:rsidP="00E76269"/>
    <w:p w:rsidR="001D69EF" w:rsidRPr="00C72E19" w:rsidRDefault="001D69EF" w:rsidP="001D69EF">
      <w:pPr>
        <w:pStyle w:val="Heading4"/>
        <w:rPr>
          <w:rStyle w:val="Style13ptBold"/>
          <w:b/>
        </w:rPr>
      </w:pPr>
      <w:r>
        <w:rPr>
          <w:rStyle w:val="Style13ptBold"/>
          <w:b/>
        </w:rPr>
        <w:t xml:space="preserve">Cybersecurity talent shortage hurts US economy- plan is key to provide foreign talent </w:t>
      </w:r>
    </w:p>
    <w:p w:rsidR="001D69EF" w:rsidRPr="00C40DE8" w:rsidRDefault="001D69EF" w:rsidP="001D69EF">
      <w:pPr>
        <w:rPr>
          <w:rStyle w:val="Style13ptBold"/>
          <w:b w:val="0"/>
        </w:rPr>
      </w:pPr>
      <w:r>
        <w:rPr>
          <w:rStyle w:val="Style13ptBold"/>
        </w:rPr>
        <w:t xml:space="preserve">Terrill 17 </w:t>
      </w:r>
      <w:r w:rsidRPr="007B6B43">
        <w:rPr>
          <w:rStyle w:val="Style13ptBold"/>
          <w:b w:val="0"/>
          <w:sz w:val="16"/>
          <w:szCs w:val="16"/>
        </w:rPr>
        <w:t xml:space="preserve">(Christie Terrill, Partner at Bishop Fox, a global cybersecurity consulting firm that works with Fortune 500 companies, global financial institutions, and high-tech startups to protect their businesses from cyber threats, leads Bishop Fox’s Enterprise Security practice, overseeing all projects related to security governance, risk management, compliance, and technical controls, contributor to Forbes, “How Shifting Government Policies Affect Your Company's Cybersecurity Program”, Forbes, published 4/18/18, accessed 6/26/18, </w:t>
      </w:r>
      <w:hyperlink r:id="rId27" w:anchor="5d0eaff8204f" w:history="1">
        <w:r w:rsidRPr="007B6B43">
          <w:rPr>
            <w:rStyle w:val="Hyperlink"/>
            <w:sz w:val="16"/>
            <w:szCs w:val="16"/>
          </w:rPr>
          <w:t>https://www.forbes.com/sites/christieterrill/2017/04/18/how-shifting-government-policies-affect-your-companys-cybersecurity-program/#5d0eaff8204f</w:t>
        </w:r>
      </w:hyperlink>
      <w:r w:rsidRPr="007B6B43">
        <w:rPr>
          <w:rStyle w:val="Style13ptBold"/>
          <w:b w:val="0"/>
          <w:sz w:val="16"/>
          <w:szCs w:val="16"/>
        </w:rPr>
        <w:t xml:space="preserve"> )//EQ </w:t>
      </w:r>
    </w:p>
    <w:p w:rsidR="001D69EF" w:rsidRDefault="001D69EF" w:rsidP="001D69EF">
      <w:pPr>
        <w:rPr>
          <w:rStyle w:val="StyleUnderline"/>
        </w:rPr>
      </w:pPr>
      <w:r w:rsidRPr="000169AF">
        <w:rPr>
          <w:rStyle w:val="Style13ptBold"/>
          <w:b w:val="0"/>
          <w:sz w:val="16"/>
        </w:rPr>
        <w:t xml:space="preserve">The new administration has been in high gear, introducing and repealing legislation that could impact your cybersecurity planning. If you’re keeping a scorecard, here’s where things are: internet privacy and immigrants are out, while cybersecurity for small businesses is on its way in. How do these changes affect your organization? </w:t>
      </w:r>
      <w:r w:rsidRPr="000169AF">
        <w:rPr>
          <w:rStyle w:val="StyleUnderline"/>
        </w:rPr>
        <w:t xml:space="preserve">Immigration and cybersecurity staffing. The cybersecurity industry has been struggling with a talent shortage for many years now. Recruiting foreign talent has helped fill some of the gap, but this strategy will be tested by the administration’s new H-1B visa policy, which emphasizes more rigorous vetting of candidates for software roles. </w:t>
      </w:r>
      <w:r w:rsidRPr="000169AF">
        <w:rPr>
          <w:rStyle w:val="Style13ptBold"/>
          <w:b w:val="0"/>
          <w:sz w:val="16"/>
        </w:rPr>
        <w:t xml:space="preserve">Of course, it’s not only the cybersecurity industry that could lose from this policy, it’s the whole technology industry. </w:t>
      </w:r>
      <w:r w:rsidRPr="000169AF">
        <w:rPr>
          <w:rStyle w:val="StyleUnderline"/>
        </w:rPr>
        <w:t>India and China especially are huge sources of talent for many organizations in Silicon Valley and beyond – making it harder for these workers to gain visas could ultimately hurt American businesses (and the economy) more than benefit.</w:t>
      </w:r>
    </w:p>
    <w:p w:rsidR="001D69EF" w:rsidRPr="00897E01" w:rsidRDefault="001D69EF" w:rsidP="00E76269"/>
    <w:p w:rsidR="00A7774B" w:rsidRDefault="001443AD" w:rsidP="001443AD">
      <w:pPr>
        <w:pStyle w:val="Heading3"/>
      </w:pPr>
      <w:r>
        <w:t xml:space="preserve"> </w:t>
      </w:r>
      <w:r w:rsidR="00A7774B">
        <w:t>‘Yes’ Shortage</w:t>
      </w:r>
    </w:p>
    <w:p w:rsidR="00A7774B" w:rsidRPr="00A7774B" w:rsidRDefault="00A7774B" w:rsidP="00A7774B"/>
    <w:p w:rsidR="006C2C40" w:rsidRDefault="006C2C40" w:rsidP="006C2C40">
      <w:pPr>
        <w:pStyle w:val="Heading4"/>
      </w:pPr>
      <w:r>
        <w:t xml:space="preserve">There is a growing shortage of cybersecurity workers in the U.S. </w:t>
      </w:r>
    </w:p>
    <w:p w:rsidR="006C2C40" w:rsidRPr="005D6257" w:rsidRDefault="006C2C40" w:rsidP="006C2C40">
      <w:pPr>
        <w:rPr>
          <w:b/>
          <w:sz w:val="20"/>
        </w:rPr>
      </w:pPr>
      <w:r w:rsidRPr="005D6257">
        <w:rPr>
          <w:b/>
          <w:sz w:val="24"/>
        </w:rPr>
        <w:t xml:space="preserve">SM, 6/06/18 </w:t>
      </w:r>
      <w:r w:rsidRPr="005D6257">
        <w:rPr>
          <w:sz w:val="20"/>
        </w:rPr>
        <w:t>Security</w:t>
      </w:r>
      <w:r w:rsidRPr="005D6257">
        <w:rPr>
          <w:sz w:val="18"/>
        </w:rPr>
        <w:t xml:space="preserve"> </w:t>
      </w:r>
      <w:r w:rsidRPr="005D6257">
        <w:rPr>
          <w:sz w:val="20"/>
        </w:rPr>
        <w:t xml:space="preserve">Magazine, No Author. “US Cybersecurity Worker Shortage Expanding” Accessible at: </w:t>
      </w:r>
      <w:hyperlink r:id="rId28" w:history="1">
        <w:r w:rsidRPr="005D6257">
          <w:rPr>
            <w:rStyle w:val="Hyperlink"/>
            <w:sz w:val="20"/>
          </w:rPr>
          <w:t>https://www.securitymagazine.com/articles/89087-us-cybersecurity-worker-shortage-expanding</w:t>
        </w:r>
      </w:hyperlink>
      <w:r w:rsidRPr="005D6257">
        <w:rPr>
          <w:sz w:val="20"/>
        </w:rPr>
        <w:t xml:space="preserve"> Accessed: 6/2</w:t>
      </w:r>
      <w:r>
        <w:rPr>
          <w:sz w:val="20"/>
        </w:rPr>
        <w:t>5</w:t>
      </w:r>
      <w:r w:rsidRPr="005D6257">
        <w:rPr>
          <w:sz w:val="20"/>
        </w:rPr>
        <w:t>/18</w:t>
      </w:r>
    </w:p>
    <w:p w:rsidR="006C2C40" w:rsidRDefault="006C2C40" w:rsidP="006C2C40">
      <w:pPr>
        <w:rPr>
          <w:sz w:val="14"/>
        </w:rPr>
      </w:pPr>
      <w:r w:rsidRPr="007E73C2">
        <w:rPr>
          <w:sz w:val="14"/>
        </w:rPr>
        <w:t xml:space="preserve">The </w:t>
      </w:r>
      <w:r w:rsidRPr="003D7288">
        <w:rPr>
          <w:highlight w:val="yellow"/>
          <w:u w:val="single"/>
        </w:rPr>
        <w:t>demand for cybersecurity workers</w:t>
      </w:r>
      <w:r w:rsidRPr="00112693">
        <w:rPr>
          <w:u w:val="single"/>
        </w:rPr>
        <w:t xml:space="preserve"> across the United State </w:t>
      </w:r>
      <w:r w:rsidRPr="003D7288">
        <w:rPr>
          <w:highlight w:val="yellow"/>
          <w:u w:val="single"/>
        </w:rPr>
        <w:t>continues to grow</w:t>
      </w:r>
      <w:r w:rsidRPr="007E73C2">
        <w:rPr>
          <w:sz w:val="14"/>
        </w:rPr>
        <w:t xml:space="preserve">, according to new data from CyberSeek. Nationally, said the report, </w:t>
      </w:r>
      <w:r w:rsidRPr="000B3544">
        <w:rPr>
          <w:highlight w:val="yellow"/>
          <w:u w:val="single"/>
        </w:rPr>
        <w:t>there were 301,873 cybersecurity job</w:t>
      </w:r>
      <w:r w:rsidRPr="00346126">
        <w:rPr>
          <w:u w:val="single"/>
        </w:rPr>
        <w:t xml:space="preserve"> openings in the private and public sectors d</w:t>
      </w:r>
      <w:r w:rsidRPr="007E73C2">
        <w:rPr>
          <w:sz w:val="14"/>
        </w:rPr>
        <w:t xml:space="preserve">uring the 12-month period between April 2017 and March 2018. </w:t>
      </w:r>
      <w:r w:rsidRPr="00346126">
        <w:rPr>
          <w:u w:val="single"/>
        </w:rPr>
        <w:t xml:space="preserve">This </w:t>
      </w:r>
      <w:r w:rsidRPr="000B3544">
        <w:rPr>
          <w:highlight w:val="yellow"/>
          <w:u w:val="single"/>
        </w:rPr>
        <w:t>included 13,610</w:t>
      </w:r>
      <w:r w:rsidRPr="00346126">
        <w:rPr>
          <w:u w:val="single"/>
        </w:rPr>
        <w:t xml:space="preserve"> openings </w:t>
      </w:r>
      <w:r w:rsidRPr="000B3544">
        <w:rPr>
          <w:highlight w:val="yellow"/>
          <w:u w:val="single"/>
        </w:rPr>
        <w:t>in the public sector</w:t>
      </w:r>
      <w:r w:rsidRPr="00346126">
        <w:rPr>
          <w:u w:val="single"/>
        </w:rPr>
        <w:t>.</w:t>
      </w:r>
      <w:r w:rsidRPr="007E73C2">
        <w:rPr>
          <w:sz w:val="14"/>
        </w:rPr>
        <w:t xml:space="preserve"> The total employed U.S. cybersecurity workforce in the relevant 12 months is 768,096, the report said. </w:t>
      </w:r>
      <w:r w:rsidRPr="007E73C2">
        <w:rPr>
          <w:u w:val="single"/>
        </w:rPr>
        <w:t xml:space="preserve">The </w:t>
      </w:r>
      <w:r w:rsidRPr="000B3544">
        <w:rPr>
          <w:highlight w:val="yellow"/>
          <w:u w:val="single"/>
        </w:rPr>
        <w:t>new data</w:t>
      </w:r>
      <w:r w:rsidRPr="007E73C2">
        <w:rPr>
          <w:u w:val="single"/>
        </w:rPr>
        <w:t xml:space="preserve"> from CyberSeek – a joint development of </w:t>
      </w:r>
      <w:hyperlink r:id="rId29" w:history="1">
        <w:r w:rsidRPr="007E73C2">
          <w:rPr>
            <w:rStyle w:val="Hyperlink"/>
            <w:u w:val="single"/>
          </w:rPr>
          <w:t>CompTIA</w:t>
        </w:r>
      </w:hyperlink>
      <w:r w:rsidRPr="007E73C2">
        <w:rPr>
          <w:u w:val="single"/>
        </w:rPr>
        <w:t xml:space="preserve"> and </w:t>
      </w:r>
      <w:hyperlink r:id="rId30" w:history="1">
        <w:r w:rsidRPr="007E73C2">
          <w:rPr>
            <w:rStyle w:val="Hyperlink"/>
            <w:u w:val="single"/>
          </w:rPr>
          <w:t>Burning Glass Technologies</w:t>
        </w:r>
      </w:hyperlink>
      <w:r w:rsidRPr="007E73C2">
        <w:rPr>
          <w:u w:val="single"/>
        </w:rPr>
        <w:t xml:space="preserve"> </w:t>
      </w:r>
      <w:r w:rsidRPr="000B3544">
        <w:rPr>
          <w:highlight w:val="yellow"/>
          <w:u w:val="single"/>
        </w:rPr>
        <w:t>comes on the heels of a</w:t>
      </w:r>
      <w:r w:rsidRPr="007E73C2">
        <w:rPr>
          <w:u w:val="single"/>
        </w:rPr>
        <w:t xml:space="preserve"> </w:t>
      </w:r>
      <w:hyperlink r:id="rId31" w:history="1">
        <w:r w:rsidRPr="000B3544">
          <w:rPr>
            <w:rStyle w:val="Hyperlink"/>
            <w:highlight w:val="yellow"/>
            <w:u w:val="single"/>
          </w:rPr>
          <w:t>new government report</w:t>
        </w:r>
      </w:hyperlink>
      <w:r w:rsidRPr="000B3544">
        <w:rPr>
          <w:highlight w:val="yellow"/>
          <w:u w:val="single"/>
        </w:rPr>
        <w:t xml:space="preserve"> that calls for immediate</w:t>
      </w:r>
      <w:r w:rsidRPr="007E73C2">
        <w:rPr>
          <w:u w:val="single"/>
        </w:rPr>
        <w:t xml:space="preserve"> and sustained </w:t>
      </w:r>
      <w:r w:rsidRPr="000B3544">
        <w:rPr>
          <w:highlight w:val="yellow"/>
          <w:u w:val="single"/>
        </w:rPr>
        <w:t>improvements in the country’s</w:t>
      </w:r>
      <w:r w:rsidRPr="007E73C2">
        <w:rPr>
          <w:u w:val="single"/>
        </w:rPr>
        <w:t xml:space="preserve"> cybersecurity </w:t>
      </w:r>
      <w:r w:rsidRPr="000B3544">
        <w:rPr>
          <w:highlight w:val="yellow"/>
          <w:u w:val="single"/>
        </w:rPr>
        <w:t>workforce</w:t>
      </w:r>
      <w:r w:rsidRPr="007E73C2">
        <w:rPr>
          <w:sz w:val="14"/>
        </w:rPr>
        <w:t>. According to the report, “</w:t>
      </w:r>
      <w:r w:rsidRPr="00B75091">
        <w:rPr>
          <w:highlight w:val="yellow"/>
          <w:u w:val="single"/>
        </w:rPr>
        <w:t>employers</w:t>
      </w:r>
      <w:r w:rsidRPr="00346126">
        <w:rPr>
          <w:u w:val="single"/>
        </w:rPr>
        <w:t xml:space="preserve"> increasingly </w:t>
      </w:r>
      <w:r w:rsidRPr="00B75091">
        <w:rPr>
          <w:highlight w:val="yellow"/>
          <w:u w:val="single"/>
        </w:rPr>
        <w:t>are concerned about the relevance of</w:t>
      </w:r>
      <w:r w:rsidRPr="00346126">
        <w:rPr>
          <w:u w:val="single"/>
        </w:rPr>
        <w:t xml:space="preserve"> </w:t>
      </w:r>
      <w:r w:rsidRPr="00B75091">
        <w:rPr>
          <w:highlight w:val="yellow"/>
          <w:u w:val="single"/>
        </w:rPr>
        <w:t>cybersecurity</w:t>
      </w:r>
      <w:r w:rsidRPr="00346126">
        <w:rPr>
          <w:u w:val="single"/>
        </w:rPr>
        <w:t xml:space="preserve">-related education </w:t>
      </w:r>
      <w:r w:rsidRPr="00B75091">
        <w:rPr>
          <w:highlight w:val="yellow"/>
          <w:u w:val="single"/>
        </w:rPr>
        <w:t>programs</w:t>
      </w:r>
      <w:r w:rsidRPr="00346126">
        <w:rPr>
          <w:u w:val="single"/>
        </w:rPr>
        <w:t xml:space="preserve"> </w:t>
      </w:r>
      <w:r w:rsidRPr="00B75091">
        <w:rPr>
          <w:highlight w:val="yellow"/>
          <w:u w:val="single"/>
        </w:rPr>
        <w:t>meeting the needs of their organizations</w:t>
      </w:r>
      <w:r w:rsidRPr="00346126">
        <w:rPr>
          <w:u w:val="single"/>
        </w:rPr>
        <w:t>.</w:t>
      </w:r>
      <w:r w:rsidRPr="007E73C2">
        <w:rPr>
          <w:sz w:val="14"/>
        </w:rPr>
        <w:t xml:space="preserve">” The report was produced by the U.S. Departments of Commerce and Homeland Security as part of the </w:t>
      </w:r>
      <w:hyperlink r:id="rId32" w:history="1">
        <w:r w:rsidRPr="007E73C2">
          <w:rPr>
            <w:rStyle w:val="Hyperlink"/>
            <w:sz w:val="14"/>
          </w:rPr>
          <w:t>2017 Executive Order on Strengthening the Cybersecurity of Federal Networks and Critical Infrastructure</w:t>
        </w:r>
      </w:hyperlink>
      <w:r w:rsidRPr="007E73C2">
        <w:rPr>
          <w:sz w:val="14"/>
        </w:rPr>
        <w:t xml:space="preserve">. “The </w:t>
      </w:r>
      <w:r w:rsidRPr="000B3544">
        <w:rPr>
          <w:highlight w:val="yellow"/>
          <w:u w:val="single"/>
        </w:rPr>
        <w:t>cybersecurity talent shortage is widespread, impacting all 50 states”</w:t>
      </w:r>
      <w:r w:rsidRPr="000B3544">
        <w:rPr>
          <w:sz w:val="14"/>
          <w:highlight w:val="yellow"/>
        </w:rPr>
        <w:t xml:space="preserve"> </w:t>
      </w:r>
      <w:r w:rsidRPr="000B3544">
        <w:rPr>
          <w:sz w:val="14"/>
        </w:rPr>
        <w:t>said Matthew</w:t>
      </w:r>
      <w:r w:rsidRPr="007E73C2">
        <w:rPr>
          <w:sz w:val="14"/>
        </w:rPr>
        <w:t xml:space="preserve"> Sigelman, chief executive officer at Burning Glass Technologies. “</w:t>
      </w:r>
      <w:r w:rsidRPr="00346126">
        <w:rPr>
          <w:u w:val="single"/>
        </w:rPr>
        <w:t>In every state, the employed cybersecurity workforce would have to grow by over 50 percent to align with the market average supply and demand ratio</w:t>
      </w:r>
      <w:r w:rsidRPr="007E73C2">
        <w:rPr>
          <w:sz w:val="14"/>
        </w:rPr>
        <w:t xml:space="preserve">.” </w:t>
      </w:r>
      <w:r w:rsidRPr="000B3544">
        <w:rPr>
          <w:highlight w:val="yellow"/>
          <w:u w:val="single"/>
        </w:rPr>
        <w:t>Across all jobs</w:t>
      </w:r>
      <w:r w:rsidRPr="00346126">
        <w:rPr>
          <w:u w:val="single"/>
        </w:rPr>
        <w:t xml:space="preserve">, </w:t>
      </w:r>
      <w:r w:rsidRPr="000B3544">
        <w:rPr>
          <w:highlight w:val="yellow"/>
          <w:u w:val="single"/>
        </w:rPr>
        <w:t>there were 6.5 employed workers</w:t>
      </w:r>
      <w:r w:rsidRPr="00346126">
        <w:rPr>
          <w:u w:val="single"/>
        </w:rPr>
        <w:t xml:space="preserve"> </w:t>
      </w:r>
      <w:r w:rsidRPr="000B3544">
        <w:rPr>
          <w:highlight w:val="yellow"/>
          <w:u w:val="single"/>
        </w:rPr>
        <w:t>per opening</w:t>
      </w:r>
      <w:r w:rsidRPr="007E73C2">
        <w:rPr>
          <w:sz w:val="14"/>
        </w:rPr>
        <w:t xml:space="preserve"> from April 2017 through March 2018</w:t>
      </w:r>
      <w:r w:rsidRPr="00346126">
        <w:rPr>
          <w:u w:val="single"/>
        </w:rPr>
        <w:t xml:space="preserve">. </w:t>
      </w:r>
      <w:r w:rsidRPr="000B3544">
        <w:rPr>
          <w:highlight w:val="yellow"/>
          <w:u w:val="single"/>
        </w:rPr>
        <w:t>In cybersecurity, there are only 2.5 employed workers</w:t>
      </w:r>
      <w:r w:rsidRPr="00346126">
        <w:rPr>
          <w:u w:val="single"/>
        </w:rPr>
        <w:t xml:space="preserve"> per opening,</w:t>
      </w:r>
      <w:r w:rsidRPr="007E73C2">
        <w:rPr>
          <w:sz w:val="14"/>
        </w:rPr>
        <w:t xml:space="preserve"> said the report, </w:t>
      </w:r>
      <w:proofErr w:type="gramStart"/>
      <w:r w:rsidRPr="007E73C2">
        <w:rPr>
          <w:sz w:val="14"/>
        </w:rPr>
        <w:t>The</w:t>
      </w:r>
      <w:proofErr w:type="gramEnd"/>
      <w:r w:rsidRPr="007E73C2">
        <w:rPr>
          <w:sz w:val="14"/>
        </w:rPr>
        <w:t xml:space="preserve"> metro </w:t>
      </w:r>
      <w:r w:rsidRPr="007E73C2">
        <w:rPr>
          <w:u w:val="single"/>
        </w:rPr>
        <w:t>regions with the largest absolute number of cybersecurity job openings are Washington, D.C. (43,200 openings), New York (19,993) and Chicago (11,464).</w:t>
      </w:r>
      <w:r w:rsidRPr="007E73C2">
        <w:rPr>
          <w:sz w:val="14"/>
        </w:rPr>
        <w:t xml:space="preserve"> Among large metro areas cybersecurity job openings are most heavily concentrated in Washington, D.C. (540% more openings per capita than national average), Baltimore (190%), and San Jose, Calif. (180%). CyberSeek is aligned with the National Institute of Standards and Technology’s NICE Cybersecurity Workforce Framework. This connection provides unprecedented visibility into the job roles that are most in demand. The latest data shows that the largest number of job openings – 194,224 – are in the category of Operate and Maintain. This category includes work roles related to the support, administration and maintenance of IT systems, though not many pure cybersecurity roles. This demonstrates the ubiquity of cybersecurity skills across the technology spectrum, said the report. “We’ve seen dramatic shifts in enterprise technology as organizations adopted a cloud-first mentality, mobile devices became ubiquitous and digital data has grown in relevance,” said Todd Thibodeaux, president and CEO, CompTIA. “Yet for all the focus on new and emerging technologies, cybersecurity remains the constant, led by a trained and certified cybersecurity workforce. CyberSeek demonstrates that the cybersecurity field is rich with opportunities for current and prospective technology professionals.” </w:t>
      </w:r>
    </w:p>
    <w:p w:rsidR="006C2C40" w:rsidRDefault="006C2C40" w:rsidP="006C2C40">
      <w:pPr>
        <w:rPr>
          <w:sz w:val="14"/>
        </w:rPr>
      </w:pPr>
    </w:p>
    <w:p w:rsidR="006C2C40" w:rsidRDefault="006C2C40" w:rsidP="006C2C40">
      <w:pPr>
        <w:pStyle w:val="Heading4"/>
      </w:pPr>
      <w:r>
        <w:t xml:space="preserve">Cybersecurity demand is </w:t>
      </w:r>
      <w:r w:rsidRPr="007A136D">
        <w:rPr>
          <w:u w:val="single"/>
        </w:rPr>
        <w:t>growing</w:t>
      </w:r>
      <w:r>
        <w:t xml:space="preserve"> while the domestic workforce is </w:t>
      </w:r>
      <w:r w:rsidRPr="007A136D">
        <w:rPr>
          <w:u w:val="single"/>
        </w:rPr>
        <w:t>shrinking</w:t>
      </w:r>
    </w:p>
    <w:p w:rsidR="006C2C40" w:rsidRPr="00EB44C6" w:rsidRDefault="006C2C40" w:rsidP="006C2C40">
      <w:pPr>
        <w:rPr>
          <w:sz w:val="20"/>
        </w:rPr>
      </w:pPr>
      <w:r w:rsidRPr="00EB44C6">
        <w:rPr>
          <w:b/>
          <w:sz w:val="24"/>
        </w:rPr>
        <w:t>Sarnowski, 18</w:t>
      </w:r>
      <w:r w:rsidRPr="00EB44C6">
        <w:rPr>
          <w:sz w:val="24"/>
        </w:rPr>
        <w:t xml:space="preserve"> </w:t>
      </w:r>
      <w:r w:rsidRPr="00EB44C6">
        <w:rPr>
          <w:sz w:val="20"/>
        </w:rPr>
        <w:t xml:space="preserve">Ami, journalist, has nearly twenty-five years of experience in the IT Industry with twelve of those years as a management consultant “Demand for Cybersecurity Grows as Skills Become More Challenging to Recruit” Accessible at: </w:t>
      </w:r>
      <w:hyperlink r:id="rId33" w:history="1">
        <w:r w:rsidRPr="00EB44C6">
          <w:rPr>
            <w:rStyle w:val="Hyperlink"/>
            <w:sz w:val="20"/>
          </w:rPr>
          <w:t>https://www.genesis10.com/blogs/demand-for-cybersecurity-grows-as-skills-become-more-challenging-to-recruit-</w:t>
        </w:r>
      </w:hyperlink>
      <w:r w:rsidRPr="00EB44C6">
        <w:rPr>
          <w:sz w:val="20"/>
        </w:rPr>
        <w:t xml:space="preserve"> Accessed: 6/25/18 Published: 2/18/18</w:t>
      </w:r>
    </w:p>
    <w:p w:rsidR="006C2C40" w:rsidRDefault="006C2C40" w:rsidP="006C2C40">
      <w:pPr>
        <w:rPr>
          <w:sz w:val="14"/>
        </w:rPr>
      </w:pPr>
      <w:r w:rsidRPr="00927AC4">
        <w:rPr>
          <w:sz w:val="14"/>
        </w:rPr>
        <w:t xml:space="preserve">Savvy technology leaders and talent strategists are busy reviewing their workforce plans for 2018. In last month's blog post, </w:t>
      </w:r>
      <w:hyperlink r:id="rId34" w:history="1">
        <w:r w:rsidRPr="00927AC4">
          <w:rPr>
            <w:rStyle w:val="Hyperlink"/>
            <w:sz w:val="14"/>
          </w:rPr>
          <w:t>CIOs Take Stock of Tech Talent</w:t>
        </w:r>
      </w:hyperlink>
      <w:r w:rsidRPr="00927AC4">
        <w:rPr>
          <w:sz w:val="14"/>
        </w:rPr>
        <w:t>, we presented key data points to keep in mind as you do so</w:t>
      </w:r>
      <w:r w:rsidRPr="009A4DFF">
        <w:rPr>
          <w:u w:val="single"/>
        </w:rPr>
        <w:t xml:space="preserve">. It is </w:t>
      </w:r>
      <w:r w:rsidRPr="00B75091">
        <w:rPr>
          <w:highlight w:val="yellow"/>
          <w:u w:val="single"/>
        </w:rPr>
        <w:t>hard to ignore</w:t>
      </w:r>
      <w:r w:rsidRPr="009A4DFF">
        <w:rPr>
          <w:u w:val="single"/>
        </w:rPr>
        <w:t xml:space="preserve"> the </w:t>
      </w:r>
      <w:r w:rsidRPr="00B75091">
        <w:rPr>
          <w:highlight w:val="yellow"/>
          <w:u w:val="single"/>
        </w:rPr>
        <w:t>data that show</w:t>
      </w:r>
      <w:r w:rsidRPr="009A4DFF">
        <w:rPr>
          <w:u w:val="single"/>
        </w:rPr>
        <w:t xml:space="preserve"> the </w:t>
      </w:r>
      <w:r w:rsidRPr="00B75091">
        <w:rPr>
          <w:highlight w:val="yellow"/>
          <w:u w:val="single"/>
        </w:rPr>
        <w:t>growing talent shortage for cybersecurity specialists</w:t>
      </w:r>
      <w:r w:rsidRPr="009A4DFF">
        <w:rPr>
          <w:u w:val="single"/>
        </w:rPr>
        <w:t xml:space="preserve">. In fact, that </w:t>
      </w:r>
      <w:r w:rsidRPr="00B75091">
        <w:rPr>
          <w:highlight w:val="yellow"/>
          <w:u w:val="single"/>
        </w:rPr>
        <w:t>gap will grow to 1.8 million</w:t>
      </w:r>
      <w:r w:rsidRPr="009A4DFF">
        <w:rPr>
          <w:u w:val="single"/>
        </w:rPr>
        <w:t xml:space="preserve"> in 2022, a figure that's just staggering.</w:t>
      </w:r>
      <w:r w:rsidRPr="00927AC4">
        <w:rPr>
          <w:sz w:val="14"/>
        </w:rPr>
        <w:t xml:space="preserve"> </w:t>
      </w:r>
      <w:r w:rsidRPr="00B75091">
        <w:rPr>
          <w:highlight w:val="yellow"/>
          <w:u w:val="single"/>
        </w:rPr>
        <w:t>With the nation near full employment, not enough supply to meet demand</w:t>
      </w:r>
      <w:r w:rsidRPr="00456821">
        <w:rPr>
          <w:u w:val="single"/>
        </w:rPr>
        <w:t xml:space="preserve"> and the unprecedented pace of change across the technology landscape</w:t>
      </w:r>
      <w:r w:rsidRPr="00927AC4">
        <w:rPr>
          <w:sz w:val="14"/>
        </w:rPr>
        <w:t xml:space="preserve">, companies are seeking such roles as penetration testers and cybersecurity engineers--and they are establishing a senior leadership position if they don’t already have one, the Chief Information Security Officer (CISO). Meanwhile, we pulled together some additional data: </w:t>
      </w:r>
      <w:r w:rsidRPr="00456821">
        <w:rPr>
          <w:u w:val="single"/>
        </w:rPr>
        <w:t xml:space="preserve">A </w:t>
      </w:r>
      <w:r w:rsidRPr="00024A28">
        <w:rPr>
          <w:highlight w:val="yellow"/>
          <w:u w:val="single"/>
        </w:rPr>
        <w:t>recent article</w:t>
      </w:r>
      <w:r w:rsidRPr="00456821">
        <w:rPr>
          <w:u w:val="single"/>
        </w:rPr>
        <w:t xml:space="preserve">, </w:t>
      </w:r>
      <w:hyperlink r:id="rId35" w:history="1">
        <w:r w:rsidRPr="00456821">
          <w:rPr>
            <w:rStyle w:val="Hyperlink"/>
            <w:u w:val="single"/>
          </w:rPr>
          <w:t xml:space="preserve">Cyber Security Job Outlook for 2018 and </w:t>
        </w:r>
        <w:proofErr w:type="gramStart"/>
        <w:r w:rsidRPr="00456821">
          <w:rPr>
            <w:rStyle w:val="Hyperlink"/>
            <w:u w:val="single"/>
          </w:rPr>
          <w:t>Beyond</w:t>
        </w:r>
        <w:proofErr w:type="gramEnd"/>
        <w:r w:rsidRPr="00456821">
          <w:rPr>
            <w:rStyle w:val="Hyperlink"/>
            <w:u w:val="single"/>
          </w:rPr>
          <w:t>,</w:t>
        </w:r>
      </w:hyperlink>
      <w:r w:rsidRPr="00456821">
        <w:rPr>
          <w:u w:val="single"/>
        </w:rPr>
        <w:t xml:space="preserve"> </w:t>
      </w:r>
      <w:r w:rsidRPr="00024A28">
        <w:rPr>
          <w:highlight w:val="yellow"/>
          <w:u w:val="single"/>
        </w:rPr>
        <w:t>points out that there are roughly half a million</w:t>
      </w:r>
      <w:r w:rsidRPr="00456821">
        <w:rPr>
          <w:u w:val="single"/>
        </w:rPr>
        <w:t xml:space="preserve"> </w:t>
      </w:r>
      <w:r w:rsidRPr="00024A28">
        <w:rPr>
          <w:highlight w:val="yellow"/>
          <w:u w:val="single"/>
        </w:rPr>
        <w:t>cybersecurity</w:t>
      </w:r>
      <w:r w:rsidRPr="00456821">
        <w:rPr>
          <w:u w:val="single"/>
        </w:rPr>
        <w:t xml:space="preserve">-related </w:t>
      </w:r>
      <w:r w:rsidRPr="00024A28">
        <w:rPr>
          <w:highlight w:val="yellow"/>
          <w:u w:val="single"/>
        </w:rPr>
        <w:t>job openings in the U.S</w:t>
      </w:r>
      <w:r w:rsidRPr="00456821">
        <w:rPr>
          <w:u w:val="single"/>
        </w:rPr>
        <w:t xml:space="preserve">. </w:t>
      </w:r>
      <w:r w:rsidRPr="00024A28">
        <w:rPr>
          <w:highlight w:val="yellow"/>
          <w:u w:val="single"/>
        </w:rPr>
        <w:t>with</w:t>
      </w:r>
      <w:r w:rsidRPr="00456821">
        <w:rPr>
          <w:u w:val="single"/>
        </w:rPr>
        <w:t xml:space="preserve"> a </w:t>
      </w:r>
      <w:r w:rsidRPr="00024A28">
        <w:rPr>
          <w:highlight w:val="yellow"/>
          <w:u w:val="single"/>
        </w:rPr>
        <w:t>projected need for 1.8 million additional</w:t>
      </w:r>
      <w:r w:rsidRPr="00456821">
        <w:rPr>
          <w:u w:val="single"/>
        </w:rPr>
        <w:t xml:space="preserve"> cybersecurity </w:t>
      </w:r>
      <w:r w:rsidRPr="00024A28">
        <w:rPr>
          <w:highlight w:val="yellow"/>
          <w:u w:val="single"/>
        </w:rPr>
        <w:t>professionals</w:t>
      </w:r>
      <w:r w:rsidRPr="00456821">
        <w:rPr>
          <w:u w:val="single"/>
        </w:rPr>
        <w:t xml:space="preserve"> to fill the workforce gap </w:t>
      </w:r>
      <w:r w:rsidRPr="00024A28">
        <w:rPr>
          <w:highlight w:val="yellow"/>
          <w:u w:val="single"/>
        </w:rPr>
        <w:t>by 2022</w:t>
      </w:r>
      <w:r w:rsidRPr="00024A28">
        <w:rPr>
          <w:sz w:val="14"/>
          <w:highlight w:val="yellow"/>
        </w:rPr>
        <w:t>.</w:t>
      </w:r>
      <w:r w:rsidRPr="00927AC4">
        <w:rPr>
          <w:sz w:val="14"/>
        </w:rPr>
        <w:t xml:space="preserve"> </w:t>
      </w:r>
      <w:r w:rsidRPr="00456821">
        <w:rPr>
          <w:u w:val="single"/>
        </w:rPr>
        <w:t xml:space="preserve">A new ESG/ISSA study shows that </w:t>
      </w:r>
      <w:r w:rsidRPr="00024A28">
        <w:rPr>
          <w:highlight w:val="yellow"/>
          <w:u w:val="single"/>
        </w:rPr>
        <w:t>70% of cybersecurity professionals’ organizations are affected</w:t>
      </w:r>
      <w:r w:rsidRPr="00456821">
        <w:rPr>
          <w:u w:val="single"/>
        </w:rPr>
        <w:t xml:space="preserve"> by the skills shortage</w:t>
      </w:r>
      <w:r w:rsidRPr="00927AC4">
        <w:rPr>
          <w:sz w:val="14"/>
        </w:rPr>
        <w:t xml:space="preserve">, with such ramifications as “1) </w:t>
      </w:r>
      <w:r w:rsidRPr="00927AC4">
        <w:rPr>
          <w:u w:val="single"/>
        </w:rPr>
        <w:t xml:space="preserve">an increasing workload on cybersecurity staff; 2) the need to hire and train junior personnel rather than experienced cybersecurity pros; and 3) a situation where the cybersecurity team spends most of its time dealing with the emergency du jour, leaving little time for training, or workforce planning, </w:t>
      </w:r>
      <w:r w:rsidRPr="00927AC4">
        <w:rPr>
          <w:sz w:val="14"/>
        </w:rPr>
        <w:t xml:space="preserve">etc.,” writes Jon Olsik, a Senior Principal Analyst at ESG in his blog post, </w:t>
      </w:r>
      <w:hyperlink r:id="rId36" w:history="1">
        <w:r w:rsidRPr="00927AC4">
          <w:rPr>
            <w:rStyle w:val="Hyperlink"/>
            <w:sz w:val="14"/>
          </w:rPr>
          <w:t>Research Suggests Cybersecurity Skills Shortage is Getting Worse.</w:t>
        </w:r>
      </w:hyperlink>
      <w:r w:rsidRPr="00927AC4">
        <w:rPr>
          <w:sz w:val="14"/>
        </w:rPr>
        <w:t xml:space="preserve"> </w:t>
      </w:r>
      <w:hyperlink r:id="rId37" w:history="1">
        <w:r w:rsidRPr="00927AC4">
          <w:rPr>
            <w:rStyle w:val="Hyperlink"/>
            <w:u w:val="single"/>
          </w:rPr>
          <w:t xml:space="preserve">The </w:t>
        </w:r>
        <w:r w:rsidRPr="00024A28">
          <w:rPr>
            <w:rStyle w:val="Hyperlink"/>
            <w:highlight w:val="yellow"/>
            <w:u w:val="single"/>
          </w:rPr>
          <w:t>B</w:t>
        </w:r>
        <w:r w:rsidRPr="00927AC4">
          <w:rPr>
            <w:rStyle w:val="Hyperlink"/>
            <w:u w:val="single"/>
          </w:rPr>
          <w:t xml:space="preserve">ureau of </w:t>
        </w:r>
        <w:r w:rsidRPr="00024A28">
          <w:rPr>
            <w:rStyle w:val="Hyperlink"/>
            <w:highlight w:val="yellow"/>
            <w:u w:val="single"/>
          </w:rPr>
          <w:t>L</w:t>
        </w:r>
        <w:r w:rsidRPr="00927AC4">
          <w:rPr>
            <w:rStyle w:val="Hyperlink"/>
            <w:u w:val="single"/>
          </w:rPr>
          <w:t xml:space="preserve">abor </w:t>
        </w:r>
        <w:r w:rsidRPr="00024A28">
          <w:rPr>
            <w:rStyle w:val="Hyperlink"/>
            <w:highlight w:val="yellow"/>
            <w:u w:val="single"/>
          </w:rPr>
          <w:t>S</w:t>
        </w:r>
        <w:r w:rsidRPr="00927AC4">
          <w:rPr>
            <w:rStyle w:val="Hyperlink"/>
            <w:u w:val="single"/>
          </w:rPr>
          <w:t>tatistics</w:t>
        </w:r>
      </w:hyperlink>
      <w:r w:rsidRPr="00927AC4">
        <w:rPr>
          <w:u w:val="single"/>
        </w:rPr>
        <w:t xml:space="preserve"> </w:t>
      </w:r>
      <w:r w:rsidRPr="00024A28">
        <w:rPr>
          <w:highlight w:val="yellow"/>
          <w:u w:val="single"/>
        </w:rPr>
        <w:t>projects employment</w:t>
      </w:r>
      <w:r w:rsidRPr="00927AC4">
        <w:rPr>
          <w:u w:val="single"/>
        </w:rPr>
        <w:t xml:space="preserve"> of Information Security Analysts </w:t>
      </w:r>
      <w:r w:rsidRPr="00024A28">
        <w:rPr>
          <w:highlight w:val="yellow"/>
          <w:u w:val="single"/>
        </w:rPr>
        <w:t>to grow 28% annually</w:t>
      </w:r>
      <w:r w:rsidRPr="00927AC4">
        <w:rPr>
          <w:u w:val="single"/>
        </w:rPr>
        <w:t xml:space="preserve"> through 2026, much faster than for all occupations. “</w:t>
      </w:r>
      <w:r w:rsidRPr="00024A28">
        <w:rPr>
          <w:highlight w:val="yellow"/>
          <w:u w:val="single"/>
        </w:rPr>
        <w:t>Demand</w:t>
      </w:r>
      <w:r w:rsidRPr="00927AC4">
        <w:rPr>
          <w:u w:val="single"/>
        </w:rPr>
        <w:t xml:space="preserve"> for Information Security Analysts </w:t>
      </w:r>
      <w:r w:rsidRPr="00024A28">
        <w:rPr>
          <w:highlight w:val="yellow"/>
          <w:u w:val="single"/>
        </w:rPr>
        <w:t>is expected to be very high</w:t>
      </w:r>
      <w:r w:rsidRPr="00927AC4">
        <w:rPr>
          <w:u w:val="single"/>
        </w:rPr>
        <w:t>,</w:t>
      </w:r>
      <w:r w:rsidRPr="00927AC4">
        <w:rPr>
          <w:sz w:val="14"/>
        </w:rPr>
        <w:t xml:space="preserve"> as these analysts will be needed to create innovative solutions to prevent hackers from stealing critical information or causing problems for computer networks.” Two </w:t>
      </w:r>
      <w:r w:rsidRPr="00927AC4">
        <w:rPr>
          <w:u w:val="single"/>
        </w:rPr>
        <w:t xml:space="preserve">sectors experiencing the impact which could have particularly serious consequences are banks and financial institutions and hospitals and health facilities. The </w:t>
      </w:r>
      <w:r w:rsidRPr="00024A28">
        <w:rPr>
          <w:highlight w:val="yellow"/>
          <w:u w:val="single"/>
        </w:rPr>
        <w:t>tech talent gap prevails</w:t>
      </w:r>
      <w:r w:rsidRPr="00927AC4">
        <w:rPr>
          <w:u w:val="single"/>
        </w:rPr>
        <w:t xml:space="preserve">. </w:t>
      </w:r>
      <w:r w:rsidRPr="00927AC4">
        <w:rPr>
          <w:sz w:val="14"/>
        </w:rPr>
        <w:t>As companies become more digital, and the pace of change accelerates, companies will continue to create jobs that demand skilled tech workers. “</w:t>
      </w:r>
      <w:r w:rsidRPr="00024A28">
        <w:rPr>
          <w:highlight w:val="yellow"/>
          <w:u w:val="single"/>
        </w:rPr>
        <w:t>With a zero percent unemployment rate, security skill sets are scarce</w:t>
      </w:r>
      <w:r w:rsidRPr="00927AC4">
        <w:rPr>
          <w:u w:val="single"/>
        </w:rPr>
        <w:t>,”</w:t>
      </w:r>
      <w:r w:rsidRPr="00927AC4">
        <w:rPr>
          <w:sz w:val="14"/>
        </w:rPr>
        <w:t xml:space="preserve"> cites Gartner in “</w:t>
      </w:r>
      <w:hyperlink r:id="rId38" w:history="1">
        <w:r w:rsidRPr="00927AC4">
          <w:rPr>
            <w:rStyle w:val="Hyperlink"/>
            <w:sz w:val="14"/>
          </w:rPr>
          <w:t>5 Trends in Cybersecurity for 2017 and 2018</w:t>
        </w:r>
      </w:hyperlink>
      <w:r w:rsidRPr="00927AC4">
        <w:rPr>
          <w:sz w:val="14"/>
        </w:rPr>
        <w:t xml:space="preserve">.” </w:t>
      </w:r>
      <w:r w:rsidRPr="00024A28">
        <w:rPr>
          <w:highlight w:val="yellow"/>
          <w:u w:val="single"/>
        </w:rPr>
        <w:t>Businesses need-</w:t>
      </w:r>
      <w:r w:rsidRPr="00927AC4">
        <w:rPr>
          <w:u w:val="single"/>
        </w:rPr>
        <w:t>-and will continue to need--</w:t>
      </w:r>
      <w:r w:rsidRPr="00024A28">
        <w:rPr>
          <w:highlight w:val="yellow"/>
          <w:u w:val="single"/>
        </w:rPr>
        <w:t>new kinds of skills as</w:t>
      </w:r>
      <w:r w:rsidRPr="00927AC4">
        <w:rPr>
          <w:u w:val="single"/>
        </w:rPr>
        <w:t xml:space="preserve"> cybersecurity evolves in areas such as data classes and data governance. </w:t>
      </w:r>
      <w:r w:rsidRPr="00927AC4">
        <w:rPr>
          <w:sz w:val="14"/>
        </w:rPr>
        <w:t xml:space="preserve">“Changes in cybersecurity will require new types of skills in data science and analytics," says Gartner. "The </w:t>
      </w:r>
      <w:r w:rsidRPr="00927AC4">
        <w:rPr>
          <w:u w:val="single"/>
        </w:rPr>
        <w:t>general increase in information will mean artificial security intelligence and advanced analytic capabilities will also be on the rise</w:t>
      </w:r>
      <w:r w:rsidRPr="00927AC4">
        <w:rPr>
          <w:sz w:val="14"/>
        </w:rPr>
        <w:t xml:space="preserve">.” Keep in mind that the technology continues to evolve and the skills gap continues to increase. </w:t>
      </w:r>
    </w:p>
    <w:p w:rsidR="006C2C40" w:rsidRDefault="006C2C40" w:rsidP="006C2C40">
      <w:pPr>
        <w:rPr>
          <w:sz w:val="14"/>
        </w:rPr>
      </w:pPr>
    </w:p>
    <w:p w:rsidR="007B6007" w:rsidRDefault="007B6007" w:rsidP="007B6007">
      <w:pPr>
        <w:pStyle w:val="Heading4"/>
      </w:pPr>
      <w:r>
        <w:t>Global war for Cybersecurity Talent Now</w:t>
      </w:r>
    </w:p>
    <w:p w:rsidR="007B6007" w:rsidRPr="00705CFD" w:rsidRDefault="007B6007" w:rsidP="007B6007">
      <w:r w:rsidRPr="00C93B1F">
        <w:rPr>
          <w:b/>
          <w:sz w:val="26"/>
          <w:szCs w:val="26"/>
        </w:rPr>
        <w:t>Business World 18</w:t>
      </w:r>
      <w:r>
        <w:t xml:space="preserve"> (5-28-18, GDPR Law boosts cybersecurity jobs in India, </w:t>
      </w:r>
      <w:r w:rsidRPr="00C93B1F">
        <w:t>http://go.galegroup.com.proxy.lib.umich.edu/ps/i.do?p=STND&amp;u=lom_umichanna&amp;id=GALE|A540561311&amp;v=2.1&amp;it=r&amp;sid=summon</w:t>
      </w:r>
      <w:r>
        <w:t>)</w:t>
      </w:r>
    </w:p>
    <w:p w:rsidR="007B6007" w:rsidRPr="00C93B1F" w:rsidRDefault="007B6007" w:rsidP="007B6007">
      <w:pPr>
        <w:rPr>
          <w:rStyle w:val="StyleUnderline"/>
        </w:rPr>
      </w:pPr>
      <w:r w:rsidRPr="00705CFD">
        <w:t>Bengaluru accounts for the highest number (36 percent) of jobs in the sector in India</w:t>
      </w:r>
      <w:r w:rsidR="00831DC4">
        <w:t xml:space="preserve"> </w:t>
      </w:r>
      <w:r w:rsidRPr="00C93B1F">
        <w:rPr>
          <w:rStyle w:val="StyleUnderline"/>
        </w:rPr>
        <w:t>According to data from Indeed, the world's no. 1 job site, there has been an upsurge in job postings for cybersecurity roles by 150 percent between January 2017 and March 2018, along with a corresponding increase of 129 percent in job searches for the same in the same period.</w:t>
      </w:r>
      <w:r w:rsidR="00831DC4">
        <w:rPr>
          <w:rStyle w:val="StyleUnderline"/>
        </w:rPr>
        <w:t xml:space="preserve"> </w:t>
      </w:r>
      <w:r w:rsidRPr="00705CFD">
        <w:t>Between January 2017 and March 2018, there has also been a spike in the number of job postings for Data Protection roles, which have seen an increase of 143 percent, while the number of job searches for the same have risen by 188 percent.</w:t>
      </w:r>
      <w:r w:rsidR="00831DC4">
        <w:t xml:space="preserve"> </w:t>
      </w:r>
      <w:r w:rsidRPr="00C93B1F">
        <w:rPr>
          <w:rStyle w:val="StyleUnderline"/>
        </w:rPr>
        <w:t>The impending implementation of the General Data Protection Regulation (GDPR) law in Europe has stimulated Indian companies to fortify their databases, leading to an upswing in the search for cybersecurity and</w:t>
      </w:r>
      <w:r w:rsidR="00831DC4">
        <w:rPr>
          <w:rStyle w:val="StyleUnderline"/>
        </w:rPr>
        <w:t xml:space="preserve"> </w:t>
      </w:r>
      <w:hyperlink r:id="rId39" w:tooltip="Related articles for'Privacy'" w:history="1">
        <w:r w:rsidRPr="00C93B1F">
          <w:rPr>
            <w:rStyle w:val="StyleUnderline"/>
          </w:rPr>
          <w:t>privacy</w:t>
        </w:r>
      </w:hyperlink>
      <w:r w:rsidR="00831DC4">
        <w:rPr>
          <w:rStyle w:val="StyleUnderline"/>
        </w:rPr>
        <w:t xml:space="preserve"> </w:t>
      </w:r>
      <w:r w:rsidRPr="00C93B1F">
        <w:rPr>
          <w:rStyle w:val="StyleUnderline"/>
        </w:rPr>
        <w:t>professionals</w:t>
      </w:r>
      <w:r w:rsidRPr="00705CFD">
        <w:t>. Further, the unprecedented increase in the number of cybercrimes in the country has also created a number of job opportunities for data protection and cybersecurity professionals. According to the Cybersecurity Jobs Report 2018-2021, cybercrime will more than triple the number of job openings over the next five years.</w:t>
      </w:r>
      <w:r w:rsidR="00831DC4">
        <w:t xml:space="preserve"> </w:t>
      </w:r>
      <w:r w:rsidRPr="00705CFD">
        <w:t>Given the Information Technology boom in Bengaluru, the city accounts for 36 percent of all cybersecurity-related jobs in the country; leading by a considerable margin over Mumbai (17 percent), NCR region (12 percent), Pune (9 percent) and Hyderabad (8 percent), which make up the top five destinations for work opportunities in the sector in India.</w:t>
      </w:r>
      <w:r w:rsidR="00831DC4">
        <w:t xml:space="preserve"> </w:t>
      </w:r>
      <w:r w:rsidRPr="00705CFD">
        <w:t xml:space="preserve">Sashi Kumar, MD, Indeed India, said: </w:t>
      </w:r>
      <w:r w:rsidRPr="00C93B1F">
        <w:rPr>
          <w:rStyle w:val="StyleUnderline"/>
        </w:rPr>
        <w:t>"Globally, the increasing number of cyber crimes has made it imperative for companies to keep pace in hiring the right talent to combat them. Therefore, companies across the world are gearing up to ensure compliance to General Data Protection Regulation (GDPR) and ePrivacy requirements. While the larger technology giants are more or less equipped to comply, it is the mid-size and smaller firms that are seeking professionals to help them cope with the requirements the new laws entail."</w:t>
      </w:r>
      <w:r w:rsidR="00831DC4">
        <w:rPr>
          <w:rStyle w:val="StyleUnderline"/>
        </w:rPr>
        <w:t xml:space="preserve"> </w:t>
      </w:r>
      <w:r w:rsidRPr="00705CFD">
        <w:t>Indeed data also highlights a high level of interest in the field among the age group of 26-30-year olds. Interestingly people between the age group of 41-45-year olds also show high levels of interest in these profiles, as compared to those between 31-35 years old. This indicates that young technology talent, as well as those with some experience in the industry, are seeking opportunities in the cybersecurity space.</w:t>
      </w:r>
      <w:r w:rsidR="00831DC4">
        <w:t xml:space="preserve"> </w:t>
      </w:r>
      <w:r w:rsidRPr="00C93B1F">
        <w:rPr>
          <w:rStyle w:val="StyleUnderline"/>
        </w:rPr>
        <w:t>Despite cybersecurity jobs having zero percent unemployment, there is a huge dearth of skilled professionals, who can understand the complexities of today's interconnected world. Cybersecurity breaches and intricacies have touched all industries and sectors. Hence, it is vital for all organisations to increase their security systems and processes.</w:t>
      </w:r>
    </w:p>
    <w:p w:rsidR="007B6007" w:rsidRDefault="007B6007" w:rsidP="007B6007">
      <w:pPr>
        <w:pStyle w:val="NormalWeb"/>
        <w:shd w:val="clear" w:color="auto" w:fill="FFFFFF"/>
        <w:spacing w:before="0" w:beforeAutospacing="0"/>
        <w:rPr>
          <w:color w:val="212529"/>
        </w:rPr>
      </w:pPr>
    </w:p>
    <w:p w:rsidR="004313B7" w:rsidRDefault="00732E8F" w:rsidP="004313B7">
      <w:pPr>
        <w:pStyle w:val="Heading4"/>
      </w:pPr>
      <w:r>
        <w:t>Massive shortage of cybersecurity professionals in the U.S. and globally – status quo efforts to solve are insufficient</w:t>
      </w:r>
    </w:p>
    <w:p w:rsidR="004313B7" w:rsidRPr="003032E7" w:rsidRDefault="004313B7" w:rsidP="004313B7">
      <w:r>
        <w:rPr>
          <w:b/>
        </w:rPr>
        <w:t>Kennedy 3/1</w:t>
      </w:r>
      <w:r>
        <w:t xml:space="preserve"> </w:t>
      </w:r>
      <w:r w:rsidRPr="003032E7">
        <w:rPr>
          <w:sz w:val="16"/>
          <w:szCs w:val="16"/>
        </w:rPr>
        <w:t>– (Jim Kennedy, 3-1-2018, "Cybersecurity skills shortage," CSO Online, https://www.csoonline.com/article/3258994/data-protection/cybersecurity-skills-shortage.html)</w:t>
      </w:r>
    </w:p>
    <w:p w:rsidR="00DD7266" w:rsidRPr="00DD7266" w:rsidRDefault="00DD7266" w:rsidP="00DD7266">
      <w:r w:rsidRPr="00DD7266">
        <w:t>Supply versus demand</w:t>
      </w:r>
      <w:r w:rsidR="00831DC4">
        <w:t xml:space="preserve"> </w:t>
      </w:r>
      <w:r w:rsidRPr="00732E8F">
        <w:rPr>
          <w:rStyle w:val="Emphasis"/>
        </w:rPr>
        <w:t>Organizations now recognize that investment in security is a necessity</w:t>
      </w:r>
      <w:r w:rsidRPr="00DD7266">
        <w:t xml:space="preserve">. </w:t>
      </w:r>
      <w:r w:rsidRPr="00732E8F">
        <w:rPr>
          <w:rStyle w:val="Emphasis"/>
        </w:rPr>
        <w:t>Yet with a current estimated 350,000 open cyber security positions in the US, and a predicted global shortfall of 3.5 million cyber security jobs by 2021</w:t>
      </w:r>
      <w:r w:rsidRPr="00DD7266">
        <w:t xml:space="preserve"> — according to Cybersecurity Ventures — </w:t>
      </w:r>
      <w:r w:rsidRPr="00732E8F">
        <w:rPr>
          <w:rStyle w:val="Emphasis"/>
        </w:rPr>
        <w:t>the industry clearly has a massive problem regarding supply and demand</w:t>
      </w:r>
      <w:r w:rsidRPr="00DD7266">
        <w:t xml:space="preserve">. </w:t>
      </w:r>
      <w:r w:rsidRPr="00732E8F">
        <w:rPr>
          <w:rStyle w:val="Emphasis"/>
        </w:rPr>
        <w:t>And while it is fair to say that the escalation in cyber threats has created an unprecedented need for individuals with skills, talent and experience, it is a combination of chronic under-investment in training and education; market misalignment and a lack of self-marketing that is at the heart of the skills shortage problem</w:t>
      </w:r>
      <w:r w:rsidRPr="00DD7266">
        <w:t>.</w:t>
      </w:r>
      <w:r w:rsidR="00831DC4">
        <w:t xml:space="preserve"> </w:t>
      </w:r>
      <w:r w:rsidRPr="00DD7266">
        <w:t xml:space="preserve">So where did we go wrong? </w:t>
      </w:r>
      <w:r w:rsidRPr="00732E8F">
        <w:rPr>
          <w:rStyle w:val="Emphasis"/>
        </w:rPr>
        <w:t>The ramifications of the massive spike in outsourcing a decade ago are now being felt</w:t>
      </w:r>
      <w:r w:rsidRPr="00DD7266">
        <w:t>.</w:t>
      </w:r>
      <w:r w:rsidR="00831DC4">
        <w:t xml:space="preserve"> </w:t>
      </w:r>
      <w:r w:rsidRPr="00732E8F">
        <w:rPr>
          <w:rStyle w:val="Emphasis"/>
        </w:rPr>
        <w:t>When swathes of technical experts migrated across from public sector to private sector organizations, a history of training, education and skills development was lost</w:t>
      </w:r>
      <w:r w:rsidRPr="00DD7266">
        <w:t xml:space="preserve">. </w:t>
      </w:r>
      <w:r w:rsidRPr="00732E8F">
        <w:rPr>
          <w:rStyle w:val="Emphasis"/>
        </w:rPr>
        <w:t>These individuals are now leaving the industry and their skills have never been replaced</w:t>
      </w:r>
      <w:r w:rsidRPr="00DD7266">
        <w:t>.</w:t>
      </w:r>
      <w:r w:rsidR="00831DC4">
        <w:t xml:space="preserve"> </w:t>
      </w:r>
      <w:r w:rsidRPr="00732E8F">
        <w:rPr>
          <w:rStyle w:val="Emphasis"/>
        </w:rPr>
        <w:t>The result is escalating demand and a pool of resources that continues to shrink by the day</w:t>
      </w:r>
      <w:r w:rsidRPr="00DD7266">
        <w:t>.</w:t>
      </w:r>
      <w:r w:rsidR="00831DC4">
        <w:t xml:space="preserve"> </w:t>
      </w:r>
      <w:r w:rsidRPr="00DD7266">
        <w:t>Rethinking education</w:t>
      </w:r>
      <w:r w:rsidR="00831DC4">
        <w:t xml:space="preserve"> </w:t>
      </w:r>
      <w:proofErr w:type="gramStart"/>
      <w:r w:rsidRPr="00DD7266">
        <w:t>There</w:t>
      </w:r>
      <w:proofErr w:type="gramEnd"/>
      <w:r w:rsidRPr="00DD7266">
        <w:t xml:space="preserve"> are so many flaws in the current model. The industry is frankly appalling at selling itself; at inspiring the next generation by demonstrating that IT can be an exciting and financially rewarding career. In addition, training has over the past decade become almost exclusively product focused – with vendor ‘academies’ teaching individuals about specific product sets, rather than security framework requirements, a move that has further weakened the depth of expertise offered by any one individual.</w:t>
      </w:r>
      <w:r w:rsidR="00831DC4">
        <w:t xml:space="preserve"> </w:t>
      </w:r>
      <w:r w:rsidRPr="00DD7266">
        <w:t xml:space="preserve">This approach is simply not sustainable – for IT providers or organizations desperate to access essential cyber security skills. </w:t>
      </w:r>
      <w:r w:rsidRPr="00732E8F">
        <w:rPr>
          <w:rStyle w:val="Emphasis"/>
        </w:rPr>
        <w:t>Right now, the small pool of talent is able to demand ever higher rates, making essential cyber security unaffordable for all but the largest and most successful businesses</w:t>
      </w:r>
      <w:r w:rsidRPr="00DD7266">
        <w:t>.</w:t>
      </w:r>
      <w:r w:rsidR="00831DC4">
        <w:t xml:space="preserve"> </w:t>
      </w:r>
      <w:r w:rsidRPr="00DD7266">
        <w:t>The only way organizations will be able to address the huge demand for cyber security skills will be to take control and invest.</w:t>
      </w:r>
      <w:r w:rsidR="00831DC4">
        <w:t xml:space="preserve"> </w:t>
      </w:r>
      <w:r w:rsidRPr="00DD7266">
        <w:t>And that means shifting away from outsourcing and a reliance upon expensive contractors towards re-insourcing key services, including security: the onus is now on companies to build up their own expertise in-house.</w:t>
      </w:r>
      <w:r w:rsidR="00831DC4">
        <w:t xml:space="preserve"> </w:t>
      </w:r>
      <w:r w:rsidRPr="00DD7266">
        <w:t>At the same time, the IT industry needs to step up and invest in training – true, agnostic training, not product specific, ersatz sales education. If the next generation of cyber security individuals are going to be able to make the right decisions, they need an excellent grounding in security – from compliance to standards, including GDPR, PCI and ISO 20001. It is only with that in-depth understanding of end to end security issues that individuals will be able to create a robust security infrastructure supported by the right product choices.</w:t>
      </w:r>
      <w:r w:rsidR="00831DC4">
        <w:t xml:space="preserve"> </w:t>
      </w:r>
      <w:r w:rsidRPr="00DD7266">
        <w:t>Signs of improvement</w:t>
      </w:r>
      <w:r w:rsidR="00831DC4">
        <w:t xml:space="preserve"> </w:t>
      </w:r>
      <w:proofErr w:type="gramStart"/>
      <w:r w:rsidRPr="00732E8F">
        <w:rPr>
          <w:rStyle w:val="Emphasis"/>
        </w:rPr>
        <w:t>Fortunately</w:t>
      </w:r>
      <w:proofErr w:type="gramEnd"/>
      <w:r w:rsidRPr="00732E8F">
        <w:rPr>
          <w:rStyle w:val="Emphasis"/>
        </w:rPr>
        <w:t>, we’re starting to see recognition at a national level that current approaches are unsustainable</w:t>
      </w:r>
      <w:r w:rsidRPr="00DD7266">
        <w:t xml:space="preserve">. </w:t>
      </w:r>
      <w:r w:rsidRPr="00732E8F">
        <w:rPr>
          <w:rStyle w:val="Emphasis"/>
        </w:rPr>
        <w:t>Quietly, the regulatory community has been gearing up public-private partnership efforts to be proactive on cyber threats and has now successfully engaged academia</w:t>
      </w:r>
      <w:r w:rsidRPr="00DD7266">
        <w:t>. The Cybersecurity Workforce Alliance (CWA) is a tripartite workforce-engagement model that includes the public sector, private sector and academia which has been working since 2015 to accelerate cybersecurity readiness in entry-level candidates.</w:t>
      </w:r>
      <w:r w:rsidR="00831DC4">
        <w:t xml:space="preserve"> </w:t>
      </w:r>
      <w:proofErr w:type="gramStart"/>
      <w:r w:rsidRPr="00DD7266">
        <w:t>It’s</w:t>
      </w:r>
      <w:proofErr w:type="gramEnd"/>
      <w:r w:rsidRPr="00DD7266">
        <w:t xml:space="preserve"> ‘industry-first’ approach is designed to align industry’s specific needs and graduates’ expectations with the job roles and responsibilities needed to model a curriculum — at the beginning of a student’s tenure.</w:t>
      </w:r>
      <w:r w:rsidR="00831DC4">
        <w:t xml:space="preserve"> </w:t>
      </w:r>
      <w:r w:rsidRPr="00DD7266">
        <w:t>Likewise, in the UK, a new National College of Cyber Security sited at the home of the WWII code-code breakers, Bletchley Park, will open in 2019, fostering the development of home grown talent. In parallel, the UK’s National Cyber Security Centre has published new advice for industry based on 14 key principles aligned with existing cyber-security standards to help organizations understand what they need to do to implement essential cyber security measures.</w:t>
      </w:r>
      <w:r w:rsidR="00831DC4">
        <w:t xml:space="preserve"> </w:t>
      </w:r>
      <w:r w:rsidRPr="00732E8F">
        <w:rPr>
          <w:rStyle w:val="Emphasis"/>
        </w:rPr>
        <w:t>While positive early steps, these approaches do unfortunately only mark the beginning of our journey to close the cyber security skills gap</w:t>
      </w:r>
      <w:r w:rsidRPr="00DD7266">
        <w:t xml:space="preserve">. This vital issue will require sustained focus and deep collaboration </w:t>
      </w:r>
      <w:proofErr w:type="gramStart"/>
      <w:r w:rsidRPr="00DD7266">
        <w:t>between the public sector,</w:t>
      </w:r>
      <w:proofErr w:type="gramEnd"/>
      <w:r w:rsidRPr="00DD7266">
        <w:t xml:space="preserve"> private sector organizations including the IT industry itself, and academia.</w:t>
      </w:r>
      <w:r w:rsidR="00831DC4">
        <w:t xml:space="preserve"> </w:t>
      </w:r>
      <w:r w:rsidRPr="00DD7266">
        <w:t>From vendor agnostic, standards and skills-based training to a commitment to inspiring the next generation to join the industry in the first place, everyone demanding a solution to cyber security skills shortage today needs to step up and become part of the solution – not the problem.</w:t>
      </w:r>
    </w:p>
    <w:p w:rsidR="00DD7266" w:rsidRDefault="00DD7266" w:rsidP="00DD7266"/>
    <w:p w:rsidR="0099366C" w:rsidRDefault="0099366C" w:rsidP="0099366C">
      <w:pPr>
        <w:pStyle w:val="Heading4"/>
      </w:pPr>
      <w:r>
        <w:t xml:space="preserve">Cybersecurity demand is </w:t>
      </w:r>
      <w:r w:rsidRPr="007A136D">
        <w:rPr>
          <w:u w:val="single"/>
        </w:rPr>
        <w:t>growing</w:t>
      </w:r>
      <w:r>
        <w:t xml:space="preserve"> while the domestic workforce is </w:t>
      </w:r>
      <w:r w:rsidRPr="007A136D">
        <w:rPr>
          <w:u w:val="single"/>
        </w:rPr>
        <w:t>shrinking</w:t>
      </w:r>
    </w:p>
    <w:p w:rsidR="0099366C" w:rsidRPr="00EB44C6" w:rsidRDefault="0099366C" w:rsidP="0099366C">
      <w:pPr>
        <w:rPr>
          <w:sz w:val="20"/>
        </w:rPr>
      </w:pPr>
      <w:r w:rsidRPr="00EB44C6">
        <w:rPr>
          <w:b/>
          <w:sz w:val="24"/>
        </w:rPr>
        <w:t>Sarnowski, 18</w:t>
      </w:r>
      <w:r w:rsidRPr="00EB44C6">
        <w:rPr>
          <w:sz w:val="24"/>
        </w:rPr>
        <w:t xml:space="preserve"> </w:t>
      </w:r>
      <w:r w:rsidRPr="00EB44C6">
        <w:rPr>
          <w:sz w:val="20"/>
        </w:rPr>
        <w:t xml:space="preserve">Ami, journalist, has nearly twenty-five years of experience in the IT Industry with twelve of those years as a management consultant “Demand for Cybersecurity Grows as Skills Become More Challenging to Recruit” Accessible at: </w:t>
      </w:r>
      <w:hyperlink r:id="rId40" w:history="1">
        <w:r w:rsidRPr="00EB44C6">
          <w:rPr>
            <w:rStyle w:val="Hyperlink"/>
            <w:sz w:val="20"/>
          </w:rPr>
          <w:t>https://www.genesis10.com/blogs/demand-for-cybersecurity-grows-as-skills-become-more-challenging-to-recruit-</w:t>
        </w:r>
      </w:hyperlink>
      <w:r w:rsidRPr="00EB44C6">
        <w:rPr>
          <w:sz w:val="20"/>
        </w:rPr>
        <w:t xml:space="preserve"> Accessed: 6/25/18 Published: 2/18/18</w:t>
      </w:r>
    </w:p>
    <w:p w:rsidR="0099366C" w:rsidRDefault="0099366C" w:rsidP="0099366C">
      <w:pPr>
        <w:rPr>
          <w:sz w:val="14"/>
        </w:rPr>
      </w:pPr>
      <w:r w:rsidRPr="00927AC4">
        <w:rPr>
          <w:sz w:val="14"/>
        </w:rPr>
        <w:t xml:space="preserve">Savvy technology leaders and talent strategists are busy reviewing their workforce plans for 2018. In last month's blog post, </w:t>
      </w:r>
      <w:hyperlink r:id="rId41" w:history="1">
        <w:r w:rsidRPr="00927AC4">
          <w:rPr>
            <w:rStyle w:val="Hyperlink"/>
            <w:sz w:val="14"/>
          </w:rPr>
          <w:t>CIOs Take Stock of Tech Talent</w:t>
        </w:r>
      </w:hyperlink>
      <w:r w:rsidRPr="00927AC4">
        <w:rPr>
          <w:sz w:val="14"/>
        </w:rPr>
        <w:t>, we presented key data points to keep in mind as you do so</w:t>
      </w:r>
      <w:r w:rsidRPr="009A4DFF">
        <w:rPr>
          <w:u w:val="single"/>
        </w:rPr>
        <w:t xml:space="preserve">. It is </w:t>
      </w:r>
      <w:r w:rsidRPr="00B75091">
        <w:rPr>
          <w:highlight w:val="yellow"/>
          <w:u w:val="single"/>
        </w:rPr>
        <w:t>hard to ignore</w:t>
      </w:r>
      <w:r w:rsidRPr="009A4DFF">
        <w:rPr>
          <w:u w:val="single"/>
        </w:rPr>
        <w:t xml:space="preserve"> the </w:t>
      </w:r>
      <w:r w:rsidRPr="00B75091">
        <w:rPr>
          <w:highlight w:val="yellow"/>
          <w:u w:val="single"/>
        </w:rPr>
        <w:t>data that show</w:t>
      </w:r>
      <w:r w:rsidRPr="009A4DFF">
        <w:rPr>
          <w:u w:val="single"/>
        </w:rPr>
        <w:t xml:space="preserve"> the </w:t>
      </w:r>
      <w:r w:rsidRPr="00B75091">
        <w:rPr>
          <w:highlight w:val="yellow"/>
          <w:u w:val="single"/>
        </w:rPr>
        <w:t>growing talent shortage for cybersecurity specialists</w:t>
      </w:r>
      <w:r w:rsidRPr="009A4DFF">
        <w:rPr>
          <w:u w:val="single"/>
        </w:rPr>
        <w:t xml:space="preserve">. In fact, that </w:t>
      </w:r>
      <w:r w:rsidRPr="00B75091">
        <w:rPr>
          <w:highlight w:val="yellow"/>
          <w:u w:val="single"/>
        </w:rPr>
        <w:t>gap will grow to 1.8 million</w:t>
      </w:r>
      <w:r w:rsidRPr="009A4DFF">
        <w:rPr>
          <w:u w:val="single"/>
        </w:rPr>
        <w:t xml:space="preserve"> in 2022, a figure that's just staggering.</w:t>
      </w:r>
      <w:r w:rsidRPr="00927AC4">
        <w:rPr>
          <w:sz w:val="14"/>
        </w:rPr>
        <w:t xml:space="preserve"> </w:t>
      </w:r>
      <w:r w:rsidRPr="00B75091">
        <w:rPr>
          <w:highlight w:val="yellow"/>
          <w:u w:val="single"/>
        </w:rPr>
        <w:t>With the nation near full employment, not enough supply to meet demand</w:t>
      </w:r>
      <w:r w:rsidRPr="00456821">
        <w:rPr>
          <w:u w:val="single"/>
        </w:rPr>
        <w:t xml:space="preserve"> and the unprecedented pace of change across the technology landscape</w:t>
      </w:r>
      <w:r w:rsidRPr="00927AC4">
        <w:rPr>
          <w:sz w:val="14"/>
        </w:rPr>
        <w:t xml:space="preserve">, companies are seeking such roles as penetration testers and cybersecurity engineers--and they are establishing a senior leadership position if they don’t already have one, the Chief Information Security Officer (CISO). Meanwhile, we pulled together some additional data: </w:t>
      </w:r>
      <w:r w:rsidRPr="00456821">
        <w:rPr>
          <w:u w:val="single"/>
        </w:rPr>
        <w:t xml:space="preserve">A </w:t>
      </w:r>
      <w:r w:rsidRPr="00024A28">
        <w:rPr>
          <w:highlight w:val="yellow"/>
          <w:u w:val="single"/>
        </w:rPr>
        <w:t>recent article</w:t>
      </w:r>
      <w:r w:rsidRPr="00456821">
        <w:rPr>
          <w:u w:val="single"/>
        </w:rPr>
        <w:t xml:space="preserve">, </w:t>
      </w:r>
      <w:hyperlink r:id="rId42" w:history="1">
        <w:r w:rsidRPr="00456821">
          <w:rPr>
            <w:rStyle w:val="Hyperlink"/>
            <w:u w:val="single"/>
          </w:rPr>
          <w:t xml:space="preserve">Cyber Security Job Outlook for 2018 and </w:t>
        </w:r>
        <w:proofErr w:type="gramStart"/>
        <w:r w:rsidRPr="00456821">
          <w:rPr>
            <w:rStyle w:val="Hyperlink"/>
            <w:u w:val="single"/>
          </w:rPr>
          <w:t>Beyond</w:t>
        </w:r>
        <w:proofErr w:type="gramEnd"/>
        <w:r w:rsidRPr="00456821">
          <w:rPr>
            <w:rStyle w:val="Hyperlink"/>
            <w:u w:val="single"/>
          </w:rPr>
          <w:t>,</w:t>
        </w:r>
      </w:hyperlink>
      <w:r w:rsidRPr="00456821">
        <w:rPr>
          <w:u w:val="single"/>
        </w:rPr>
        <w:t xml:space="preserve"> </w:t>
      </w:r>
      <w:r w:rsidRPr="00024A28">
        <w:rPr>
          <w:highlight w:val="yellow"/>
          <w:u w:val="single"/>
        </w:rPr>
        <w:t>points out that there are roughly half a million</w:t>
      </w:r>
      <w:r w:rsidRPr="00456821">
        <w:rPr>
          <w:u w:val="single"/>
        </w:rPr>
        <w:t xml:space="preserve"> </w:t>
      </w:r>
      <w:r w:rsidRPr="00024A28">
        <w:rPr>
          <w:highlight w:val="yellow"/>
          <w:u w:val="single"/>
        </w:rPr>
        <w:t>cybersecurity</w:t>
      </w:r>
      <w:r w:rsidRPr="00456821">
        <w:rPr>
          <w:u w:val="single"/>
        </w:rPr>
        <w:t xml:space="preserve">-related </w:t>
      </w:r>
      <w:r w:rsidRPr="00024A28">
        <w:rPr>
          <w:highlight w:val="yellow"/>
          <w:u w:val="single"/>
        </w:rPr>
        <w:t>job openings in the U.S</w:t>
      </w:r>
      <w:r w:rsidRPr="00456821">
        <w:rPr>
          <w:u w:val="single"/>
        </w:rPr>
        <w:t xml:space="preserve">. </w:t>
      </w:r>
      <w:r w:rsidRPr="00024A28">
        <w:rPr>
          <w:highlight w:val="yellow"/>
          <w:u w:val="single"/>
        </w:rPr>
        <w:t>with</w:t>
      </w:r>
      <w:r w:rsidRPr="00456821">
        <w:rPr>
          <w:u w:val="single"/>
        </w:rPr>
        <w:t xml:space="preserve"> a </w:t>
      </w:r>
      <w:r w:rsidRPr="00024A28">
        <w:rPr>
          <w:highlight w:val="yellow"/>
          <w:u w:val="single"/>
        </w:rPr>
        <w:t>projected need for 1.8 million additional</w:t>
      </w:r>
      <w:r w:rsidRPr="00456821">
        <w:rPr>
          <w:u w:val="single"/>
        </w:rPr>
        <w:t xml:space="preserve"> cybersecurity </w:t>
      </w:r>
      <w:r w:rsidRPr="00024A28">
        <w:rPr>
          <w:highlight w:val="yellow"/>
          <w:u w:val="single"/>
        </w:rPr>
        <w:t>professionals</w:t>
      </w:r>
      <w:r w:rsidRPr="00456821">
        <w:rPr>
          <w:u w:val="single"/>
        </w:rPr>
        <w:t xml:space="preserve"> to fill the workforce gap </w:t>
      </w:r>
      <w:r w:rsidRPr="00024A28">
        <w:rPr>
          <w:highlight w:val="yellow"/>
          <w:u w:val="single"/>
        </w:rPr>
        <w:t>by 2022</w:t>
      </w:r>
      <w:r w:rsidRPr="00024A28">
        <w:rPr>
          <w:sz w:val="14"/>
          <w:highlight w:val="yellow"/>
        </w:rPr>
        <w:t>.</w:t>
      </w:r>
      <w:r w:rsidRPr="00927AC4">
        <w:rPr>
          <w:sz w:val="14"/>
        </w:rPr>
        <w:t xml:space="preserve"> </w:t>
      </w:r>
      <w:r w:rsidRPr="00456821">
        <w:rPr>
          <w:u w:val="single"/>
        </w:rPr>
        <w:t xml:space="preserve">A new ESG/ISSA study shows that </w:t>
      </w:r>
      <w:r w:rsidRPr="00024A28">
        <w:rPr>
          <w:highlight w:val="yellow"/>
          <w:u w:val="single"/>
        </w:rPr>
        <w:t>70% of cybersecurity professionals’ organizations are affected</w:t>
      </w:r>
      <w:r w:rsidRPr="00456821">
        <w:rPr>
          <w:u w:val="single"/>
        </w:rPr>
        <w:t xml:space="preserve"> by the skills shortage</w:t>
      </w:r>
      <w:r w:rsidRPr="00927AC4">
        <w:rPr>
          <w:sz w:val="14"/>
        </w:rPr>
        <w:t xml:space="preserve">, with such ramifications as “1) </w:t>
      </w:r>
      <w:r w:rsidRPr="00927AC4">
        <w:rPr>
          <w:u w:val="single"/>
        </w:rPr>
        <w:t xml:space="preserve">an increasing workload on cybersecurity staff; 2) the need to hire and train junior personnel rather than experienced cybersecurity pros; and 3) a situation where the cybersecurity team spends most of its time dealing with the emergency du jour, leaving little time for training, or workforce planning, </w:t>
      </w:r>
      <w:r w:rsidRPr="00927AC4">
        <w:rPr>
          <w:sz w:val="14"/>
        </w:rPr>
        <w:t xml:space="preserve">etc.,” writes Jon Olsik, a Senior Principal Analyst at ESG in his blog post, </w:t>
      </w:r>
      <w:hyperlink r:id="rId43" w:history="1">
        <w:r w:rsidRPr="00927AC4">
          <w:rPr>
            <w:rStyle w:val="Hyperlink"/>
            <w:sz w:val="14"/>
          </w:rPr>
          <w:t>Research Suggests Cybersecurity Skills Shortage is Getting Worse.</w:t>
        </w:r>
      </w:hyperlink>
      <w:r w:rsidRPr="00927AC4">
        <w:rPr>
          <w:sz w:val="14"/>
        </w:rPr>
        <w:t xml:space="preserve"> </w:t>
      </w:r>
      <w:hyperlink r:id="rId44" w:history="1">
        <w:r w:rsidRPr="00927AC4">
          <w:rPr>
            <w:rStyle w:val="Hyperlink"/>
            <w:u w:val="single"/>
          </w:rPr>
          <w:t xml:space="preserve">The </w:t>
        </w:r>
        <w:r w:rsidRPr="00024A28">
          <w:rPr>
            <w:rStyle w:val="Hyperlink"/>
            <w:highlight w:val="yellow"/>
            <w:u w:val="single"/>
          </w:rPr>
          <w:t>B</w:t>
        </w:r>
        <w:r w:rsidRPr="00927AC4">
          <w:rPr>
            <w:rStyle w:val="Hyperlink"/>
            <w:u w:val="single"/>
          </w:rPr>
          <w:t xml:space="preserve">ureau of </w:t>
        </w:r>
        <w:r w:rsidRPr="00024A28">
          <w:rPr>
            <w:rStyle w:val="Hyperlink"/>
            <w:highlight w:val="yellow"/>
            <w:u w:val="single"/>
          </w:rPr>
          <w:t>L</w:t>
        </w:r>
        <w:r w:rsidRPr="00927AC4">
          <w:rPr>
            <w:rStyle w:val="Hyperlink"/>
            <w:u w:val="single"/>
          </w:rPr>
          <w:t xml:space="preserve">abor </w:t>
        </w:r>
        <w:r w:rsidRPr="00024A28">
          <w:rPr>
            <w:rStyle w:val="Hyperlink"/>
            <w:highlight w:val="yellow"/>
            <w:u w:val="single"/>
          </w:rPr>
          <w:t>S</w:t>
        </w:r>
        <w:r w:rsidRPr="00927AC4">
          <w:rPr>
            <w:rStyle w:val="Hyperlink"/>
            <w:u w:val="single"/>
          </w:rPr>
          <w:t>tatistics</w:t>
        </w:r>
      </w:hyperlink>
      <w:r w:rsidRPr="00927AC4">
        <w:rPr>
          <w:u w:val="single"/>
        </w:rPr>
        <w:t xml:space="preserve"> </w:t>
      </w:r>
      <w:r w:rsidRPr="00024A28">
        <w:rPr>
          <w:highlight w:val="yellow"/>
          <w:u w:val="single"/>
        </w:rPr>
        <w:t>projects employment</w:t>
      </w:r>
      <w:r w:rsidRPr="00927AC4">
        <w:rPr>
          <w:u w:val="single"/>
        </w:rPr>
        <w:t xml:space="preserve"> of Information Security Analysts </w:t>
      </w:r>
      <w:r w:rsidRPr="00024A28">
        <w:rPr>
          <w:highlight w:val="yellow"/>
          <w:u w:val="single"/>
        </w:rPr>
        <w:t>to grow 28% annually</w:t>
      </w:r>
      <w:r w:rsidRPr="00927AC4">
        <w:rPr>
          <w:u w:val="single"/>
        </w:rPr>
        <w:t xml:space="preserve"> through 2026, much faster than for all occupations. “</w:t>
      </w:r>
      <w:r w:rsidRPr="00024A28">
        <w:rPr>
          <w:highlight w:val="yellow"/>
          <w:u w:val="single"/>
        </w:rPr>
        <w:t>Demand</w:t>
      </w:r>
      <w:r w:rsidRPr="00927AC4">
        <w:rPr>
          <w:u w:val="single"/>
        </w:rPr>
        <w:t xml:space="preserve"> for Information Security Analysts </w:t>
      </w:r>
      <w:r w:rsidRPr="00024A28">
        <w:rPr>
          <w:highlight w:val="yellow"/>
          <w:u w:val="single"/>
        </w:rPr>
        <w:t>is expected to be very high</w:t>
      </w:r>
      <w:r w:rsidRPr="00927AC4">
        <w:rPr>
          <w:u w:val="single"/>
        </w:rPr>
        <w:t>,</w:t>
      </w:r>
      <w:r w:rsidRPr="00927AC4">
        <w:rPr>
          <w:sz w:val="14"/>
        </w:rPr>
        <w:t xml:space="preserve"> as these analysts will be needed to create innovative solutions to prevent hackers from stealing critical information or causing problems for computer networks.” Two </w:t>
      </w:r>
      <w:r w:rsidRPr="00927AC4">
        <w:rPr>
          <w:u w:val="single"/>
        </w:rPr>
        <w:t xml:space="preserve">sectors experiencing the impact which could have particularly serious consequences are banks and financial institutions and hospitals and health facilities. The </w:t>
      </w:r>
      <w:r w:rsidRPr="00024A28">
        <w:rPr>
          <w:highlight w:val="yellow"/>
          <w:u w:val="single"/>
        </w:rPr>
        <w:t>tech talent gap prevails</w:t>
      </w:r>
      <w:r w:rsidRPr="00927AC4">
        <w:rPr>
          <w:u w:val="single"/>
        </w:rPr>
        <w:t xml:space="preserve">. </w:t>
      </w:r>
      <w:r w:rsidRPr="00927AC4">
        <w:rPr>
          <w:sz w:val="14"/>
        </w:rPr>
        <w:t>As companies become more digital, and the pace of change accelerates, companies will continue to create jobs that demand skilled tech workers. “</w:t>
      </w:r>
      <w:r w:rsidRPr="00024A28">
        <w:rPr>
          <w:highlight w:val="yellow"/>
          <w:u w:val="single"/>
        </w:rPr>
        <w:t>With a zero percent unemployment rate, security skill sets are scarce</w:t>
      </w:r>
      <w:r w:rsidRPr="00927AC4">
        <w:rPr>
          <w:u w:val="single"/>
        </w:rPr>
        <w:t>,”</w:t>
      </w:r>
      <w:r w:rsidRPr="00927AC4">
        <w:rPr>
          <w:sz w:val="14"/>
        </w:rPr>
        <w:t xml:space="preserve"> cites Gartner in “</w:t>
      </w:r>
      <w:hyperlink r:id="rId45" w:history="1">
        <w:r w:rsidRPr="00927AC4">
          <w:rPr>
            <w:rStyle w:val="Hyperlink"/>
            <w:sz w:val="14"/>
          </w:rPr>
          <w:t>5 Trends in Cybersecurity for 2017 and 2018</w:t>
        </w:r>
      </w:hyperlink>
      <w:r w:rsidRPr="00927AC4">
        <w:rPr>
          <w:sz w:val="14"/>
        </w:rPr>
        <w:t xml:space="preserve">.” </w:t>
      </w:r>
      <w:r w:rsidRPr="00024A28">
        <w:rPr>
          <w:highlight w:val="yellow"/>
          <w:u w:val="single"/>
        </w:rPr>
        <w:t>Businesses need-</w:t>
      </w:r>
      <w:r w:rsidRPr="00927AC4">
        <w:rPr>
          <w:u w:val="single"/>
        </w:rPr>
        <w:t>-and will continue to need--</w:t>
      </w:r>
      <w:r w:rsidRPr="00024A28">
        <w:rPr>
          <w:highlight w:val="yellow"/>
          <w:u w:val="single"/>
        </w:rPr>
        <w:t>new kinds of skills as</w:t>
      </w:r>
      <w:r w:rsidRPr="00927AC4">
        <w:rPr>
          <w:u w:val="single"/>
        </w:rPr>
        <w:t xml:space="preserve"> cybersecurity evolves in areas such as data classes and data governance. </w:t>
      </w:r>
      <w:r w:rsidRPr="00927AC4">
        <w:rPr>
          <w:sz w:val="14"/>
        </w:rPr>
        <w:t xml:space="preserve">“Changes in cybersecurity will require new types of skills in data science and analytics," says Gartner. "The </w:t>
      </w:r>
      <w:r w:rsidRPr="00927AC4">
        <w:rPr>
          <w:u w:val="single"/>
        </w:rPr>
        <w:t>general increase in information will mean artificial security intelligence and advanced analytic capabilities will also be on the rise</w:t>
      </w:r>
      <w:r w:rsidRPr="00927AC4">
        <w:rPr>
          <w:sz w:val="14"/>
        </w:rPr>
        <w:t xml:space="preserve">.” Keep in mind that the technology continues to evolve and the skills gap continues to increase. </w:t>
      </w:r>
    </w:p>
    <w:p w:rsidR="0099366C" w:rsidRDefault="0099366C" w:rsidP="0099366C">
      <w:pPr>
        <w:rPr>
          <w:sz w:val="14"/>
        </w:rPr>
      </w:pPr>
    </w:p>
    <w:p w:rsidR="0099366C" w:rsidRPr="0082010C" w:rsidRDefault="0099366C" w:rsidP="0099366C">
      <w:pPr>
        <w:pStyle w:val="Heading4"/>
        <w:rPr>
          <w:rStyle w:val="Style13ptBold"/>
          <w:b/>
        </w:rPr>
      </w:pPr>
      <w:r w:rsidRPr="0082010C">
        <w:rPr>
          <w:rStyle w:val="Style13ptBold"/>
          <w:b/>
        </w:rPr>
        <w:t>Lack of qualified cybersecurity personnel means a 1.8 million worker shortage by 2022</w:t>
      </w:r>
    </w:p>
    <w:p w:rsidR="0099366C" w:rsidRDefault="0099366C" w:rsidP="0099366C">
      <w:r w:rsidRPr="009315B2">
        <w:rPr>
          <w:rStyle w:val="Style13ptBold"/>
        </w:rPr>
        <w:t>Global Information Security Workforce Study 17</w:t>
      </w:r>
      <w:r>
        <w:t xml:space="preserve"> </w:t>
      </w:r>
      <w:r w:rsidRPr="009315B2">
        <w:rPr>
          <w:sz w:val="20"/>
          <w:szCs w:val="20"/>
        </w:rPr>
        <w:t>(2017 Global Information Security Workforce Study: Benchmarking Workforce Capacity and Response to Cyber Risk, June 2017, https://iamcybersafe.org/wp-content/uploads/2017/06/Europe-GISWS-Report.pdf)</w:t>
      </w:r>
    </w:p>
    <w:p w:rsidR="0099366C" w:rsidRDefault="0099366C" w:rsidP="0099366C">
      <w:pPr>
        <w:rPr>
          <w:rStyle w:val="Emphasis"/>
        </w:rPr>
      </w:pPr>
      <w:r w:rsidRPr="009315B2">
        <w:rPr>
          <w:sz w:val="14"/>
        </w:rPr>
        <w:t xml:space="preserve">THREATS AND THREAT ACTORS </w:t>
      </w:r>
      <w:r w:rsidRPr="00295F08">
        <w:rPr>
          <w:rStyle w:val="StyleUnderline"/>
        </w:rPr>
        <w:t>Threats have evolved rapidly in recent years and are no longer the domain of a limited number of skilled individuals. The malware-for-hire phenomenon has substantially lowered the bar for cybercriminals as lacking the technical know-how is no longer a barrier for those that can rent a bot net, exploit kit, or ransomware package. Overall cybersecurity professionals have to contend with an increasing velocity of malware hitting their networks at a relentless pace.</w:t>
      </w:r>
      <w:r w:rsidRPr="009315B2">
        <w:rPr>
          <w:sz w:val="14"/>
        </w:rPr>
        <w:t xml:space="preserve"> The GISWS tracks the level of concern with which security professionals regard particular threats. In 2017, threats of most concern were as follows: Globally, </w:t>
      </w:r>
      <w:r w:rsidRPr="00690427">
        <w:rPr>
          <w:rStyle w:val="StyleUnderline"/>
        </w:rPr>
        <w:t>data exposure is the top concern for information security professionals, regardless of their geographic location.</w:t>
      </w:r>
      <w:r w:rsidRPr="009315B2">
        <w:rPr>
          <w:sz w:val="14"/>
        </w:rPr>
        <w:t xml:space="preserve"> There are, however, some regional discrepancies when considering other top-of-mind threats. </w:t>
      </w:r>
      <w:r w:rsidRPr="00690427">
        <w:rPr>
          <w:rStyle w:val="StyleUnderline"/>
        </w:rPr>
        <w:t>Data exfiltration is a top worry in North America</w:t>
      </w:r>
      <w:r w:rsidRPr="009315B2">
        <w:rPr>
          <w:sz w:val="14"/>
        </w:rPr>
        <w:t xml:space="preserve"> and APAC, however, in LATAM and Europe, ransomware is top of mind. In the Middle East &amp; Africa, the broad act of hacking is identified as a primary concern, possibly suggesting professionals here are being affected by a broad set of motivations and outcomes.The data clearly demonstrates </w:t>
      </w:r>
      <w:r w:rsidRPr="00690427">
        <w:rPr>
          <w:rStyle w:val="Emphasis"/>
        </w:rPr>
        <w:t>much work is yet to be done to secure businesses, government agencies and organizations of all sizes, and the critical importance of having a properly staffed, agile and reactive workforce.</w:t>
      </w:r>
      <w:r w:rsidRPr="009315B2">
        <w:rPr>
          <w:sz w:val="14"/>
        </w:rPr>
        <w:t xml:space="preserve"> However, in the 2015 edition of the GISWS, 62% of information security workers reported having too few workers to address the threats they encountered. </w:t>
      </w:r>
      <w:r w:rsidRPr="00690427">
        <w:rPr>
          <w:rStyle w:val="StyleUnderline"/>
        </w:rPr>
        <w:t>In 2017, that number has ticked higher, with 66% indicating that they do not have the staff necessary to address the threats, indicating that the shortage of information security workers is widening, as more sectors recognize the importance of deploying a skilled cyber workforce to protect their data</w:t>
      </w:r>
      <w:r w:rsidRPr="009315B2">
        <w:rPr>
          <w:sz w:val="14"/>
        </w:rPr>
        <w:t xml:space="preserve">. UNDERSTANDING THE SKILLS GAP </w:t>
      </w:r>
      <w:r w:rsidRPr="00690427">
        <w:rPr>
          <w:rStyle w:val="StyleUnderline"/>
        </w:rPr>
        <w:t xml:space="preserve">In 2015, Frost &amp; Sullivan forecasted a 1.5 million worker shortage by 2020. </w:t>
      </w:r>
      <w:r w:rsidRPr="009315B2">
        <w:rPr>
          <w:sz w:val="14"/>
        </w:rPr>
        <w:t xml:space="preserve">In light of recent events and shifting industry dynamics, </w:t>
      </w:r>
      <w:r w:rsidRPr="00690427">
        <w:rPr>
          <w:rStyle w:val="Emphasis"/>
        </w:rPr>
        <w:t>that forecast has been revised to a 1.8 million worker shortage by 2022.</w:t>
      </w:r>
      <w:r w:rsidRPr="009315B2">
        <w:rPr>
          <w:sz w:val="14"/>
        </w:rPr>
        <w:t xml:space="preserve"> This is reflected by the extraordinarily high number of professionals across the globe who indicate that there are not enough workers in their departments.  </w:t>
      </w:r>
      <w:r w:rsidRPr="009315B2">
        <w:rPr>
          <w:rStyle w:val="StyleUnderline"/>
        </w:rPr>
        <w:t>Workers cite a variety of reasons why there are too few information security workers</w:t>
      </w:r>
      <w:r w:rsidRPr="009315B2">
        <w:rPr>
          <w:sz w:val="14"/>
        </w:rPr>
        <w:t xml:space="preserve">, and these reasons vary regionally, however, globally </w:t>
      </w:r>
      <w:r w:rsidRPr="009315B2">
        <w:rPr>
          <w:rStyle w:val="StyleUnderline"/>
        </w:rPr>
        <w:t>the most common reason for the worker shortage is a lack of qualified personnel</w:t>
      </w:r>
      <w:r w:rsidRPr="009315B2">
        <w:rPr>
          <w:rStyle w:val="Emphasis"/>
        </w:rPr>
        <w:t xml:space="preserve">. Nowhere is this trend more common than in North America, where 68% of professionals believe there are too few cybersecurity workers in their department, and a majority believes that it is a result of a lack of qualified personnel. </w:t>
      </w:r>
    </w:p>
    <w:p w:rsidR="0099366C" w:rsidRDefault="0099366C" w:rsidP="0099366C"/>
    <w:p w:rsidR="00BB3356" w:rsidRPr="00377E69" w:rsidRDefault="00BB3356" w:rsidP="00BB3356">
      <w:pPr>
        <w:pStyle w:val="Heading4"/>
      </w:pPr>
      <w:r w:rsidRPr="00377E69">
        <w:t>The skills shortage and current immigration policy is devastating the cybersecurity workforce—</w:t>
      </w:r>
      <w:r>
        <w:t>expanding the cap on</w:t>
      </w:r>
      <w:r w:rsidRPr="00377E69">
        <w:t xml:space="preserve"> visas is key to fill positions</w:t>
      </w:r>
    </w:p>
    <w:p w:rsidR="00BB3356" w:rsidRPr="00377E69" w:rsidRDefault="00BB3356" w:rsidP="00BB3356">
      <w:r w:rsidRPr="00377E69">
        <w:rPr>
          <w:b/>
        </w:rPr>
        <w:t>Collett 17</w:t>
      </w:r>
      <w:r w:rsidRPr="00377E69">
        <w:t xml:space="preserve"> </w:t>
      </w:r>
      <w:r w:rsidRPr="00377E69">
        <w:rPr>
          <w:sz w:val="18"/>
          <w:szCs w:val="18"/>
        </w:rPr>
        <w:t>(Stacy Collett, contributing writer at CSO, CSO, 2/16/17, “Should security pros get special H-1B Visa consideration?” https://www.csoonline.com/article/3169417/it-careers/should-security-pros-get-special-h-1b-visa-consideration.html)</w:t>
      </w:r>
    </w:p>
    <w:p w:rsidR="00BB3356" w:rsidRPr="00377E69" w:rsidRDefault="00BB3356" w:rsidP="00BB3356">
      <w:pPr>
        <w:rPr>
          <w:u w:val="single"/>
        </w:rPr>
      </w:pPr>
      <w:r w:rsidRPr="00377E69">
        <w:rPr>
          <w:sz w:val="14"/>
        </w:rPr>
        <w:t xml:space="preserve">New U.S. Attorney General Jeff </w:t>
      </w:r>
      <w:r w:rsidRPr="00377E69">
        <w:rPr>
          <w:u w:val="single"/>
        </w:rPr>
        <w:t>Sessions may disagree about whether there is a shortage of skilled IT workers in America</w:t>
      </w:r>
      <w:r w:rsidRPr="00377E69">
        <w:rPr>
          <w:sz w:val="14"/>
        </w:rPr>
        <w:t>, as he has asserted at hearings over the past two years</w:t>
      </w:r>
      <w:r w:rsidRPr="00377E69">
        <w:rPr>
          <w:u w:val="single"/>
        </w:rPr>
        <w:t xml:space="preserve"> but</w:t>
      </w:r>
      <w:r w:rsidRPr="00377E69">
        <w:rPr>
          <w:sz w:val="14"/>
        </w:rPr>
        <w:t xml:space="preserve"> talk to most CISOs and they will confirm that </w:t>
      </w:r>
      <w:r w:rsidRPr="00377E69">
        <w:rPr>
          <w:u w:val="single"/>
        </w:rPr>
        <w:t xml:space="preserve">when it comes to cybersecurity </w:t>
      </w:r>
      <w:r w:rsidRPr="00377E69">
        <w:rPr>
          <w:sz w:val="14"/>
        </w:rPr>
        <w:t xml:space="preserve">talent in particular, </w:t>
      </w:r>
      <w:r w:rsidRPr="00377E69">
        <w:rPr>
          <w:u w:val="single"/>
        </w:rPr>
        <w:t>the skills shortage is very real</w:t>
      </w:r>
      <w:r w:rsidRPr="00377E69">
        <w:rPr>
          <w:sz w:val="14"/>
        </w:rPr>
        <w:t>. “There’s no doubt about it,” says John Masserini, CISO at equity derivatives marketMIAX Options in Princeton, N.J. “We’ve had two positions open for three months now,” a security operations center analyst and a security engineer position. The company’s location between two major metro areas – New York City and Philadelphia – makes the competition for cybersecurity talent especially tough, he says. Meanwhile</w:t>
      </w:r>
      <w:r w:rsidRPr="00377E69">
        <w:rPr>
          <w:u w:val="single"/>
        </w:rPr>
        <w:t>, the</w:t>
      </w:r>
      <w:r w:rsidRPr="00377E69">
        <w:rPr>
          <w:sz w:val="14"/>
        </w:rPr>
        <w:t xml:space="preserve"> firm’s security </w:t>
      </w:r>
      <w:r w:rsidRPr="00377E69">
        <w:rPr>
          <w:u w:val="single"/>
        </w:rPr>
        <w:t>workload keeps growing</w:t>
      </w:r>
      <w:r w:rsidRPr="00377E69">
        <w:rPr>
          <w:sz w:val="14"/>
        </w:rPr>
        <w:t xml:space="preserve">. “I already know that by the end of this year I’m going to have a couple more openings,” he says. </w:t>
      </w:r>
      <w:r w:rsidRPr="00377E69">
        <w:rPr>
          <w:u w:val="single"/>
        </w:rPr>
        <w:t>The </w:t>
      </w:r>
      <w:hyperlink r:id="rId46" w:tgtFrame="_blank" w:history="1">
        <w:r w:rsidRPr="00377E69">
          <w:rPr>
            <w:rStyle w:val="Hyperlink"/>
            <w:u w:val="single"/>
          </w:rPr>
          <w:t>cybersecurity unemployment rate dropped to zero</w:t>
        </w:r>
      </w:hyperlink>
      <w:r w:rsidRPr="00377E69">
        <w:rPr>
          <w:u w:val="single"/>
        </w:rPr>
        <w:t xml:space="preserve"> in September, </w:t>
      </w:r>
      <w:r w:rsidRPr="00377E69">
        <w:rPr>
          <w:sz w:val="14"/>
        </w:rPr>
        <w:t>according to research firm </w:t>
      </w:r>
      <w:hyperlink r:id="rId47" w:tgtFrame="_blank" w:history="1">
        <w:r w:rsidRPr="00377E69">
          <w:rPr>
            <w:rStyle w:val="Hyperlink"/>
            <w:sz w:val="14"/>
          </w:rPr>
          <w:t>Cybersecurity Ventures</w:t>
        </w:r>
      </w:hyperlink>
      <w:r w:rsidRPr="00377E69">
        <w:rPr>
          <w:sz w:val="14"/>
        </w:rPr>
        <w:t xml:space="preserve">. </w:t>
      </w:r>
      <w:r w:rsidRPr="00377E69">
        <w:rPr>
          <w:u w:val="single"/>
        </w:rPr>
        <w:t>The global demand for cybersecurity workers is expected to reach 6 million by 2019, with a projected shortfall of 1.5 million qualified security pros. More than half</w:t>
      </w:r>
      <w:r w:rsidRPr="00377E69">
        <w:rPr>
          <w:sz w:val="14"/>
        </w:rPr>
        <w:t xml:space="preserve"> (57 percent</w:t>
      </w:r>
      <w:r w:rsidRPr="00377E69">
        <w:rPr>
          <w:u w:val="single"/>
        </w:rPr>
        <w:t>) of organizations today say that finding and recruiting talented IT security staff with the right skill sets is a “significant” or “major” challenge,</w:t>
      </w:r>
      <w:r w:rsidRPr="00377E69">
        <w:rPr>
          <w:sz w:val="14"/>
        </w:rPr>
        <w:t xml:space="preserve"> according to a survey by Osterman Research for Trustwave. </w:t>
      </w:r>
      <w:r w:rsidRPr="00377E69">
        <w:rPr>
          <w:u w:val="single"/>
        </w:rPr>
        <w:t>The new White House administration could make finding cybersecurity talent even tougher. The Trump administration intends to bolster the nation’s cybersecurity, but at the same time it’s looking to </w:t>
      </w:r>
      <w:hyperlink r:id="rId48" w:tgtFrame="_blank" w:history="1">
        <w:r w:rsidRPr="00377E69">
          <w:rPr>
            <w:rStyle w:val="Hyperlink"/>
            <w:u w:val="single"/>
          </w:rPr>
          <w:t>revamp the country’s H-1B visa program</w:t>
        </w:r>
      </w:hyperlink>
      <w:r w:rsidRPr="00377E69">
        <w:rPr>
          <w:u w:val="single"/>
        </w:rPr>
        <w:t>, a huge source for bringing specialized IT talent to the U.S</w:t>
      </w:r>
      <w:r w:rsidRPr="00377E69">
        <w:rPr>
          <w:sz w:val="14"/>
        </w:rPr>
        <w:t xml:space="preserve">. The administration has floated the idea of replacing the current lottery system for issuing H-1B visas with a merit system, in an effort to recruit only the “best and brightest” talent for the most in-demand IT skills and to keep well-paying IT jobs in American hands. The skills, education and experience that would garner additional merit have not been discussed publicly, but </w:t>
      </w:r>
      <w:r w:rsidRPr="00377E69">
        <w:rPr>
          <w:u w:val="single"/>
        </w:rPr>
        <w:t>some cybersecurity leaders and industry-watchers</w:t>
      </w:r>
      <w:r w:rsidRPr="00377E69">
        <w:rPr>
          <w:sz w:val="14"/>
        </w:rPr>
        <w:t xml:space="preserve"> </w:t>
      </w:r>
      <w:r w:rsidRPr="00377E69">
        <w:rPr>
          <w:u w:val="single"/>
        </w:rPr>
        <w:t xml:space="preserve">say that special consideration should be given </w:t>
      </w:r>
      <w:r w:rsidRPr="00377E69">
        <w:rPr>
          <w:b/>
          <w:u w:val="single"/>
        </w:rPr>
        <w:t xml:space="preserve">to </w:t>
      </w:r>
      <w:r w:rsidRPr="00377E69">
        <w:rPr>
          <w:sz w:val="14"/>
          <w:szCs w:val="14"/>
        </w:rPr>
        <w:t>H-1B</w:t>
      </w:r>
      <w:r w:rsidRPr="00377E69">
        <w:rPr>
          <w:b/>
          <w:u w:val="single"/>
        </w:rPr>
        <w:t xml:space="preserve"> visa applicants</w:t>
      </w:r>
      <w:r w:rsidRPr="00377E69">
        <w:rPr>
          <w:u w:val="single"/>
        </w:rPr>
        <w:t xml:space="preserve"> with cybersecurity skills to help fill critical positions.</w:t>
      </w:r>
    </w:p>
    <w:p w:rsidR="00BB3356" w:rsidRPr="00377E69" w:rsidRDefault="00BB3356" w:rsidP="00BB3356">
      <w:pPr>
        <w:rPr>
          <w:u w:val="single"/>
        </w:rPr>
      </w:pPr>
    </w:p>
    <w:p w:rsidR="00353B34" w:rsidRDefault="00353B34" w:rsidP="00353B34">
      <w:pPr>
        <w:pStyle w:val="Heading4"/>
      </w:pPr>
      <w:r>
        <w:t>US is lacking Cyber Security Jobs – around 200,000 cyber security jobs went unfilled</w:t>
      </w:r>
    </w:p>
    <w:p w:rsidR="00353B34" w:rsidRPr="00E6091A" w:rsidRDefault="00353B34" w:rsidP="00353B34">
      <w:r>
        <w:t xml:space="preserve">Jeff </w:t>
      </w:r>
      <w:r w:rsidRPr="00E6091A">
        <w:rPr>
          <w:rStyle w:val="Style13ptBold"/>
        </w:rPr>
        <w:t>Kauflin</w:t>
      </w:r>
      <w:proofErr w:type="gramStart"/>
      <w:r>
        <w:t>,(</w:t>
      </w:r>
      <w:proofErr w:type="gramEnd"/>
      <w:r>
        <w:t>W</w:t>
      </w:r>
      <w:r w:rsidRPr="00E6091A">
        <w:t>orked for ten years in marketing consulting, in roles ranging from client consulting to talent management. I’m a graduate of Middlebury College</w:t>
      </w:r>
      <w:r>
        <w:t xml:space="preserve"> and Columbia Journalism School) 3-16-20</w:t>
      </w:r>
      <w:r w:rsidRPr="00E6091A">
        <w:rPr>
          <w:rStyle w:val="Style13ptBold"/>
        </w:rPr>
        <w:t>17</w:t>
      </w:r>
      <w:r>
        <w:t xml:space="preserve">, "The Fast-Growing Job </w:t>
      </w:r>
      <w:proofErr w:type="gramStart"/>
      <w:r>
        <w:t>With A</w:t>
      </w:r>
      <w:proofErr w:type="gramEnd"/>
      <w:r>
        <w:t xml:space="preserve"> Huge Skills Gap: Cyber Security," Forbes, </w:t>
      </w:r>
      <w:hyperlink r:id="rId49" w:anchor="560a285f5163" w:history="1">
        <w:r w:rsidRPr="0008788B">
          <w:rPr>
            <w:rStyle w:val="Hyperlink"/>
          </w:rPr>
          <w:t>https://www.forbes.com/sites/jeffkauflin/2017/03/16/the-fast-growing-job-with-a-huge-skills-gap-cyber-security/#560a285f5163</w:t>
        </w:r>
      </w:hyperlink>
      <w:r>
        <w:t xml:space="preserve"> (RKM)</w:t>
      </w:r>
    </w:p>
    <w:p w:rsidR="00353B34" w:rsidRDefault="00353B34" w:rsidP="00353B34">
      <w:pPr>
        <w:rPr>
          <w:sz w:val="16"/>
        </w:rPr>
      </w:pPr>
      <w:r w:rsidRPr="00E6091A">
        <w:rPr>
          <w:rStyle w:val="StyleUnderline"/>
        </w:rPr>
        <w:t>Behind every new hack or data breach, there’s a company scrambling to put out the fire.</w:t>
      </w:r>
      <w:r w:rsidRPr="00E6091A">
        <w:rPr>
          <w:sz w:val="16"/>
        </w:rPr>
        <w:t xml:space="preserve"> That’s good news for job seekers with cyber security skills. Employers can’t hire them fast enough. </w:t>
      </w:r>
      <w:r w:rsidRPr="00E6091A">
        <w:rPr>
          <w:rStyle w:val="StyleUnderline"/>
        </w:rPr>
        <w:t xml:space="preserve">The ISACA, a non-profit information security advocacy group, predicts there will be a global shortage of </w:t>
      </w:r>
      <w:hyperlink r:id="rId50" w:tgtFrame="_blank" w:history="1">
        <w:r w:rsidRPr="00E6091A">
          <w:rPr>
            <w:rStyle w:val="StyleUnderline"/>
          </w:rPr>
          <w:t>two million</w:t>
        </w:r>
      </w:hyperlink>
      <w:r w:rsidRPr="00E6091A">
        <w:rPr>
          <w:rStyle w:val="StyleUnderline"/>
        </w:rPr>
        <w:t xml:space="preserve"> cyber security professionals by 2019</w:t>
      </w:r>
      <w:r w:rsidRPr="00E6091A">
        <w:rPr>
          <w:rStyle w:val="Emphasis"/>
        </w:rPr>
        <w:t>. Every year in the U.S., 40,000 jobs for information security analysts go unfilled, and employers are struggling to fill 200,000 other cyber-security related roles</w:t>
      </w:r>
      <w:r w:rsidRPr="00E6091A">
        <w:rPr>
          <w:sz w:val="16"/>
        </w:rPr>
        <w:t xml:space="preserve">, according to cyber security data tool </w:t>
      </w:r>
      <w:hyperlink r:id="rId51" w:anchor="about" w:tgtFrame="_blank" w:history="1">
        <w:r w:rsidRPr="00E6091A">
          <w:rPr>
            <w:rStyle w:val="Hyperlink"/>
            <w:sz w:val="16"/>
          </w:rPr>
          <w:t>CyberSeek</w:t>
        </w:r>
      </w:hyperlink>
      <w:r w:rsidRPr="00E6091A">
        <w:rPr>
          <w:sz w:val="16"/>
        </w:rPr>
        <w:t xml:space="preserve">. And </w:t>
      </w:r>
      <w:r w:rsidRPr="00E6091A">
        <w:rPr>
          <w:rStyle w:val="StyleUnderline"/>
        </w:rPr>
        <w:t xml:space="preserve">for every ten cyber security job ads that appear on careers site </w:t>
      </w:r>
      <w:hyperlink r:id="rId52" w:tgtFrame="_blank" w:history="1">
        <w:r w:rsidRPr="00E6091A">
          <w:rPr>
            <w:rStyle w:val="StyleUnderline"/>
          </w:rPr>
          <w:t>Indeed</w:t>
        </w:r>
      </w:hyperlink>
      <w:r w:rsidRPr="00E6091A">
        <w:rPr>
          <w:rStyle w:val="StyleUnderline"/>
        </w:rPr>
        <w:t>, only seven people even click on one of the ads,</w:t>
      </w:r>
      <w:r w:rsidRPr="00E6091A">
        <w:rPr>
          <w:sz w:val="16"/>
        </w:rPr>
        <w:t xml:space="preserve"> let alone apply. It’s easy to see why these jobs are in demand. I know I’ve lost count of </w:t>
      </w:r>
      <w:hyperlink r:id="rId53" w:tgtFrame="_blank" w:history="1">
        <w:r w:rsidRPr="00E6091A">
          <w:rPr>
            <w:rStyle w:val="Hyperlink"/>
            <w:sz w:val="16"/>
          </w:rPr>
          <w:t>major data breaches</w:t>
        </w:r>
      </w:hyperlink>
      <w:r w:rsidRPr="00E6091A">
        <w:rPr>
          <w:sz w:val="16"/>
        </w:rPr>
        <w:t xml:space="preserve">, and the stakes for companies are high. </w:t>
      </w:r>
      <w:hyperlink r:id="rId54" w:tgtFrame="_blank" w:history="1">
        <w:r w:rsidRPr="00E6091A">
          <w:rPr>
            <w:rStyle w:val="StyleUnderline"/>
          </w:rPr>
          <w:t>Recent research</w:t>
        </w:r>
      </w:hyperlink>
      <w:r w:rsidRPr="00E6091A">
        <w:rPr>
          <w:rStyle w:val="StyleUnderline"/>
        </w:rPr>
        <w:t xml:space="preserve"> by Cisco showed that 29% of breached organizations lost revenue</w:t>
      </w:r>
      <w:r w:rsidRPr="00E6091A">
        <w:rPr>
          <w:sz w:val="16"/>
        </w:rPr>
        <w:t xml:space="preserve">. And breaches can impact companies of all types, from large corporations to small hospitals. On the black market, health care records reportedly </w:t>
      </w:r>
      <w:hyperlink r:id="rId55" w:tgtFrame="_blank" w:history="1">
        <w:r w:rsidRPr="00E6091A">
          <w:rPr>
            <w:rStyle w:val="Hyperlink"/>
            <w:sz w:val="16"/>
          </w:rPr>
          <w:t>sell for $5</w:t>
        </w:r>
      </w:hyperlink>
      <w:r w:rsidRPr="00E6091A">
        <w:rPr>
          <w:sz w:val="16"/>
        </w:rPr>
        <w:t xml:space="preserve"> apiece. </w:t>
      </w:r>
      <w:r w:rsidRPr="00E6091A">
        <w:rPr>
          <w:rStyle w:val="StyleUnderline"/>
        </w:rPr>
        <w:t xml:space="preserve">One of the most in-demand cyber security roles is security analyst, says Bill Bonifacic, who leads the cyber security practice at recruiting firm </w:t>
      </w:r>
      <w:hyperlink r:id="rId56" w:tgtFrame="_blank" w:history="1">
        <w:r w:rsidRPr="00E6091A">
          <w:rPr>
            <w:rStyle w:val="StyleUnderline"/>
          </w:rPr>
          <w:t>blueStone Recruiting</w:t>
        </w:r>
      </w:hyperlink>
      <w:r w:rsidRPr="00E6091A">
        <w:rPr>
          <w:rStyle w:val="StyleUnderline"/>
        </w:rPr>
        <w:t>. Security analysts work to prevent and mitigate breaches on the ground</w:t>
      </w:r>
      <w:r w:rsidRPr="00E6091A">
        <w:rPr>
          <w:sz w:val="16"/>
        </w:rPr>
        <w:t xml:space="preserve">. In 2012 </w:t>
      </w:r>
      <w:r w:rsidRPr="00E6091A">
        <w:rPr>
          <w:rStyle w:val="StyleUnderline"/>
        </w:rPr>
        <w:t xml:space="preserve">there were </w:t>
      </w:r>
      <w:hyperlink r:id="rId57" w:tgtFrame="_blank" w:history="1">
        <w:r w:rsidRPr="00E6091A">
          <w:rPr>
            <w:rStyle w:val="StyleUnderline"/>
          </w:rPr>
          <w:t>72,670</w:t>
        </w:r>
      </w:hyperlink>
      <w:r w:rsidRPr="00E6091A">
        <w:rPr>
          <w:rStyle w:val="StyleUnderline"/>
        </w:rPr>
        <w:t xml:space="preserve"> security analyst jobs in the U.S., with median earnings of $86,170. Three years later, there were </w:t>
      </w:r>
      <w:hyperlink r:id="rId58" w:tgtFrame="_blank" w:history="1">
        <w:r w:rsidRPr="00E6091A">
          <w:rPr>
            <w:rStyle w:val="StyleUnderline"/>
          </w:rPr>
          <w:t>88,880</w:t>
        </w:r>
      </w:hyperlink>
      <w:r w:rsidRPr="00E6091A">
        <w:rPr>
          <w:rStyle w:val="StyleUnderline"/>
        </w:rPr>
        <w:t xml:space="preserve"> such analysts making $90,120.</w:t>
      </w:r>
      <w:r w:rsidRPr="00E6091A">
        <w:rPr>
          <w:sz w:val="16"/>
        </w:rPr>
        <w:t xml:space="preserve"> Another hot job is security manager, says Bonifacic. Security managers develop and implement overarching processes to keep information private. Often you’ll need a professional certification to be considered for such a role, like a CISM (Certified Information Security Manager) or CISSP (Certified Information Systems Security Professional). Compensation for the most senior roles in cyber security, like chief information security officer, can reach $400,000, says Bonifacic. Cyber security jobs commanded a </w:t>
      </w:r>
      <w:hyperlink r:id="rId59" w:tgtFrame="_blank" w:history="1">
        <w:r w:rsidRPr="00E6091A">
          <w:rPr>
            <w:rStyle w:val="Hyperlink"/>
            <w:sz w:val="16"/>
          </w:rPr>
          <w:t>$6,500 premium</w:t>
        </w:r>
      </w:hyperlink>
      <w:r w:rsidRPr="00E6091A">
        <w:rPr>
          <w:sz w:val="16"/>
        </w:rPr>
        <w:t xml:space="preserve"> over other IT jobs in a 2015 study by analytics firm Burning Glass. If you’re interested in a cyber security career, where should you look? Large health care, financial and global manufacturing firms need armies of cyber security professionals, according to Bonifacic, as do professional services firms like Deloitte and EY. And what type of experience stands out on a resume? If you’re coming from a large company that hasn’t been in the news for a data breach, that bodes well. Abbott, a health care firm with 75,000 employees that makes medical devices and pharmaceuticals, falls into this category. Bonifacic says, “If you were running security at Abbott, you’re going to do very well.”</w:t>
      </w:r>
    </w:p>
    <w:p w:rsidR="00BB3356" w:rsidRDefault="00BB3356" w:rsidP="0099366C"/>
    <w:p w:rsidR="00353B34" w:rsidRDefault="00353B34" w:rsidP="00353B34">
      <w:pPr>
        <w:pStyle w:val="Heading4"/>
      </w:pPr>
      <w:r>
        <w:t xml:space="preserve">Increased levels of </w:t>
      </w:r>
      <w:r>
        <w:rPr>
          <w:u w:val="single"/>
        </w:rPr>
        <w:t>skilled immigration</w:t>
      </w:r>
      <w:r>
        <w:t xml:space="preserve"> are key to resolving the cyber gap – current H-1B visas are too limiting</w:t>
      </w:r>
    </w:p>
    <w:p w:rsidR="00353B34" w:rsidRPr="00E00182" w:rsidRDefault="00353B34" w:rsidP="00353B34">
      <w:r w:rsidRPr="00E00182">
        <w:t xml:space="preserve">Alan R. </w:t>
      </w:r>
      <w:r w:rsidRPr="00E00182">
        <w:rPr>
          <w:b/>
          <w:sz w:val="26"/>
          <w:szCs w:val="26"/>
        </w:rPr>
        <w:t>Earls, 2015</w:t>
      </w:r>
      <w:r w:rsidRPr="00E00182">
        <w:t>, "Information security jobs unfilled as labor pains grow," SearchSecurity, https://searchsecurity.techtarget.com/feature/Information-security-jobs-unfilled-as-labor-pains-grow</w:t>
      </w:r>
      <w:r>
        <w:t>)SEM</w:t>
      </w:r>
    </w:p>
    <w:p w:rsidR="00353B34" w:rsidRPr="00E00182" w:rsidRDefault="00353B34" w:rsidP="00353B34">
      <w:pPr>
        <w:rPr>
          <w:sz w:val="10"/>
        </w:rPr>
      </w:pPr>
      <w:r w:rsidRPr="00E00182">
        <w:rPr>
          <w:rStyle w:val="Emphasis"/>
        </w:rPr>
        <w:t>There is a hiring crisis in cybersecurity</w:t>
      </w:r>
      <w:r w:rsidRPr="00E00182">
        <w:rPr>
          <w:sz w:val="10"/>
        </w:rPr>
        <w:t xml:space="preserve">. Many organizations are desperate to find qualified security professionals and fill key staff positions. Consider this from ISACA: According to the 2015 Global Cybersecurity Status Report, which surveyed more than 3,400 ISACA members in January, </w:t>
      </w:r>
      <w:r w:rsidRPr="00E00182">
        <w:rPr>
          <w:rStyle w:val="Emphasis"/>
        </w:rPr>
        <w:t>92% of those hiring</w:t>
      </w:r>
      <w:r>
        <w:rPr>
          <w:rStyle w:val="Emphasis"/>
        </w:rPr>
        <w:t xml:space="preserve"> </w:t>
      </w:r>
      <w:r w:rsidRPr="00E00182">
        <w:rPr>
          <w:rStyle w:val="Emphasis"/>
        </w:rPr>
        <w:t>cybersecurity professionals</w:t>
      </w:r>
      <w:r>
        <w:rPr>
          <w:rStyle w:val="Emphasis"/>
        </w:rPr>
        <w:t xml:space="preserve"> </w:t>
      </w:r>
      <w:r w:rsidRPr="00E00182">
        <w:rPr>
          <w:rStyle w:val="Emphasis"/>
        </w:rPr>
        <w:t>this year say it will be difficult to find skilled candidates</w:t>
      </w:r>
      <w:r w:rsidRPr="00E00182">
        <w:rPr>
          <w:sz w:val="10"/>
        </w:rPr>
        <w:t>. Another 53% of organizations plan to increase cybersecurity training for staff in 2015, while only 9% say they do enough security training already. "</w:t>
      </w:r>
      <w:r w:rsidRPr="00E00182">
        <w:rPr>
          <w:rStyle w:val="StyleUnderline"/>
        </w:rPr>
        <w:t>There are currently over a billion dollars worth of unfilled positions globally</w:t>
      </w:r>
      <w:r w:rsidRPr="00E00182">
        <w:rPr>
          <w:sz w:val="10"/>
        </w:rPr>
        <w:t xml:space="preserve">," says James Arlen, director of risk and advisory services at Leviathan Security Group, a Seattle-based company that provides integrated risk management and information security to Fortune 100 companies and governments. Companies looking to hire cybersecurity professionals can do themselves a big favor by just simplifying the application process. "Promote employee value and benefits, and put positions in the context of the broader organization," says Jeremy Bergsman, managing director at CEB, a member-based advisory company based in Arlington, Va. Human resource organizations need to make job postings comprehensible so potential candidates are more inclined to actually apply for open positions. The professional hiring challenge is multifaceted, however. For starters, </w:t>
      </w:r>
      <w:r w:rsidRPr="00E00182">
        <w:rPr>
          <w:rStyle w:val="StyleUnderline"/>
        </w:rPr>
        <w:t>the</w:t>
      </w:r>
      <w:r>
        <w:rPr>
          <w:rStyle w:val="StyleUnderline"/>
        </w:rPr>
        <w:t xml:space="preserve"> </w:t>
      </w:r>
      <w:r w:rsidRPr="00E00182">
        <w:rPr>
          <w:rStyle w:val="StyleUnderline"/>
        </w:rPr>
        <w:t>breadth of knowledge required</w:t>
      </w:r>
      <w:r w:rsidRPr="00E00182">
        <w:rPr>
          <w:sz w:val="10"/>
        </w:rPr>
        <w:t xml:space="preserve"> for many cybersecurity positions </w:t>
      </w:r>
      <w:r w:rsidRPr="00E00182">
        <w:rPr>
          <w:rStyle w:val="StyleUnderline"/>
        </w:rPr>
        <w:t>remains a moving target</w:t>
      </w:r>
      <w:r w:rsidRPr="00E00182">
        <w:rPr>
          <w:sz w:val="10"/>
        </w:rPr>
        <w:t xml:space="preserve">. </w:t>
      </w:r>
      <w:r w:rsidRPr="00E00182">
        <w:rPr>
          <w:rStyle w:val="StyleUnderline"/>
        </w:rPr>
        <w:t>Job descriptions can ask for expertise across</w:t>
      </w:r>
      <w:r w:rsidRPr="00E00182">
        <w:rPr>
          <w:sz w:val="10"/>
        </w:rPr>
        <w:t xml:space="preserve"> multiple domains -- ranging from </w:t>
      </w:r>
      <w:r w:rsidRPr="00E00182">
        <w:rPr>
          <w:rStyle w:val="StyleUnderline"/>
        </w:rPr>
        <w:t xml:space="preserve">malware, threat mitigation, cryptography and forensics to industry-specific knowledge, advanced analytics, network virtualization, </w:t>
      </w:r>
      <w:r w:rsidRPr="00E00182">
        <w:rPr>
          <w:rStyle w:val="Emphasis"/>
        </w:rPr>
        <w:t>cloud</w:t>
      </w:r>
      <w:r w:rsidRPr="00E00182">
        <w:rPr>
          <w:sz w:val="10"/>
        </w:rPr>
        <w:t xml:space="preserve"> </w:t>
      </w:r>
      <w:r w:rsidRPr="00E00182">
        <w:rPr>
          <w:rStyle w:val="StyleUnderline"/>
        </w:rPr>
        <w:t>and mobile security</w:t>
      </w:r>
      <w:r w:rsidRPr="00E00182">
        <w:rPr>
          <w:sz w:val="10"/>
        </w:rPr>
        <w:t xml:space="preserve">. The failure to find qualified candidates creates an attitude of near panic in some quarters. The result is skyrocketing salaries, especially after the highly publicized breaches of 2014. While the labor concerns are genuine, experts offer hope beyond the headlines and differing views about the severity of the problem. Is it a crisis? Doug Saylors, a director at Information Services Group (ISG), a global outsourcing consultancy in Stamford, Conn., says that up until about four years ago, security was often "buried" within IT, typically supported on a part-time basis by UNIX or Windows administrators. However, </w:t>
      </w:r>
      <w:r w:rsidRPr="00E00182">
        <w:rPr>
          <w:rStyle w:val="StyleUnderline"/>
        </w:rPr>
        <w:t>as adversaries have grown more capable, companies have rapidly moved to build separate security organizations</w:t>
      </w:r>
      <w:r w:rsidRPr="00E00182">
        <w:rPr>
          <w:sz w:val="10"/>
        </w:rPr>
        <w:t xml:space="preserve">. "This has resulted in increased salaries and a shortage of qualified [staff for] small to medium enterprises in the marketplace," he says. One ISG client lost a five-year employee who "literally doubled his salary for a similar role that was less than five miles" away, according to Saylors -- despite an internal HR study, 14 months earlier, that had determined the employee was paid a competitive salary. John Pescatore, director of emerging security trends at the SANS Institute in Bethesda, Md., agrees that </w:t>
      </w:r>
      <w:r w:rsidRPr="00E00182">
        <w:rPr>
          <w:rStyle w:val="Emphasis"/>
        </w:rPr>
        <w:t>there is a shortage of capable information security specialists</w:t>
      </w:r>
      <w:r w:rsidRPr="00E00182">
        <w:rPr>
          <w:sz w:val="10"/>
        </w:rPr>
        <w:t xml:space="preserve">. However, beefing up security staff is not always the best strategy for some enterprises. "Given that my organization is one of the largest training organizations for cybersecurity, it would be natural for me to say we have a skills shortage," he says. "But in a lot of cases this attitude comes from a general belief that the answer to cybersecurity threats is to throw more people at the problem." Before senior management starts hiring information security specialists, they should look at IT processes as well as user education and awareness programs, he advises. "The reason so many enterprises need more security people is because they are doing basic things wrong in IT -- not keeping up with patches and misconfiguring things." Those initiatives won't solve all the problems. "But if you can reduce major breaches from once a year to, say, once every three years, you can do without a lot of security people," he says. Finding talent </w:t>
      </w:r>
      <w:proofErr w:type="gramStart"/>
      <w:r w:rsidRPr="00E00182">
        <w:rPr>
          <w:sz w:val="10"/>
        </w:rPr>
        <w:t>If</w:t>
      </w:r>
      <w:proofErr w:type="gramEnd"/>
      <w:r w:rsidRPr="00E00182">
        <w:rPr>
          <w:sz w:val="10"/>
        </w:rPr>
        <w:t xml:space="preserve"> more staff is required, a big challenge for most companies is finding the skill sets that they need in specific locations. The cybersecurity talent tends to be clumped in a relatively small number of geographic areas, while the need for cyber skills is widely distributed. </w:t>
      </w:r>
      <w:r w:rsidRPr="00E00182">
        <w:rPr>
          <w:rStyle w:val="Emphasis"/>
        </w:rPr>
        <w:t>The only way to hire right now is to</w:t>
      </w:r>
      <w:r w:rsidRPr="00E00182">
        <w:rPr>
          <w:sz w:val="10"/>
        </w:rPr>
        <w:t xml:space="preserve"> steal people from other organizations. Or </w:t>
      </w:r>
      <w:r w:rsidRPr="00E00182">
        <w:rPr>
          <w:rStyle w:val="Emphasis"/>
        </w:rPr>
        <w:t>import them</w:t>
      </w:r>
      <w:r w:rsidRPr="00E00182">
        <w:rPr>
          <w:sz w:val="10"/>
        </w:rPr>
        <w:t xml:space="preserve">, Pescatore says. Leviathan's Arlen, who is Canadian, refers to himself as part of that "brain drain," </w:t>
      </w:r>
      <w:r w:rsidRPr="00E00182">
        <w:rPr>
          <w:rStyle w:val="Emphasis"/>
        </w:rPr>
        <w:t>in which firms pull tech talent from other countries to meet their needs</w:t>
      </w:r>
      <w:r w:rsidRPr="00E00182">
        <w:rPr>
          <w:sz w:val="10"/>
        </w:rPr>
        <w:t xml:space="preserve">. For American firms, Arlen says, the </w:t>
      </w:r>
      <w:r w:rsidRPr="00E00182">
        <w:rPr>
          <w:rStyle w:val="Emphasis"/>
        </w:rPr>
        <w:t>H1B</w:t>
      </w:r>
      <w:r w:rsidRPr="00E00182">
        <w:rPr>
          <w:sz w:val="10"/>
        </w:rPr>
        <w:t xml:space="preserve"> mechanism </w:t>
      </w:r>
      <w:r w:rsidRPr="00E00182">
        <w:rPr>
          <w:rStyle w:val="Emphasis"/>
        </w:rPr>
        <w:t>can help</w:t>
      </w:r>
      <w:r w:rsidRPr="00E00182">
        <w:rPr>
          <w:sz w:val="10"/>
        </w:rPr>
        <w:t xml:space="preserve"> -- </w:t>
      </w:r>
      <w:r w:rsidRPr="00E00182">
        <w:rPr>
          <w:rStyle w:val="Emphasis"/>
        </w:rPr>
        <w:t xml:space="preserve">but there are strict limits on the number of people that can be brought </w:t>
      </w:r>
      <w:r w:rsidRPr="00E00182">
        <w:rPr>
          <w:sz w:val="10"/>
        </w:rPr>
        <w:t xml:space="preserve">to the United States </w:t>
      </w:r>
      <w:r w:rsidRPr="00E00182">
        <w:rPr>
          <w:rStyle w:val="Emphasis"/>
        </w:rPr>
        <w:t>and employed with these visas, and there are time restrictions</w:t>
      </w:r>
      <w:r w:rsidRPr="00E00182">
        <w:rPr>
          <w:sz w:val="10"/>
        </w:rPr>
        <w:t xml:space="preserve">. Another challenge is the citizenship requirement imposed on many government or government-contractor positions. The North American Free Trade Agreement should offer some help, but </w:t>
      </w:r>
      <w:r w:rsidRPr="00E00182">
        <w:rPr>
          <w:rStyle w:val="StyleUnderline"/>
        </w:rPr>
        <w:t>NAFTA</w:t>
      </w:r>
      <w:r w:rsidRPr="00E00182">
        <w:rPr>
          <w:sz w:val="10"/>
        </w:rPr>
        <w:t xml:space="preserve"> was developed a generation ago and its specific language </w:t>
      </w:r>
      <w:r w:rsidRPr="00E00182">
        <w:rPr>
          <w:rStyle w:val="StyleUnderline"/>
        </w:rPr>
        <w:t>has no special provision for cybersecurity</w:t>
      </w:r>
      <w:r w:rsidRPr="00E00182">
        <w:rPr>
          <w:sz w:val="10"/>
        </w:rPr>
        <w:t xml:space="preserve">. </w:t>
      </w:r>
      <w:r w:rsidRPr="00E00182">
        <w:rPr>
          <w:rStyle w:val="Emphasis"/>
        </w:rPr>
        <w:t>NAFTA also deputizes border patrol people</w:t>
      </w:r>
      <w:r w:rsidRPr="00E00182">
        <w:rPr>
          <w:sz w:val="10"/>
        </w:rPr>
        <w:t xml:space="preserve"> -- </w:t>
      </w:r>
      <w:r w:rsidRPr="00E00182">
        <w:rPr>
          <w:rStyle w:val="Emphasis"/>
        </w:rPr>
        <w:t>who have no special expertise</w:t>
      </w:r>
      <w:r w:rsidRPr="00E00182">
        <w:rPr>
          <w:sz w:val="10"/>
        </w:rPr>
        <w:t xml:space="preserve"> -- </w:t>
      </w:r>
      <w:r w:rsidRPr="00E00182">
        <w:rPr>
          <w:rStyle w:val="Emphasis"/>
        </w:rPr>
        <w:t>to determine whether an individual seeking to cross the border for employment is sufficiently qualified</w:t>
      </w:r>
      <w:r w:rsidRPr="00E00182">
        <w:rPr>
          <w:sz w:val="10"/>
        </w:rPr>
        <w:t>. "I had 18 years of experience, including a period in charge of cybersecurity for the Ontario power grid, and I was told at the border that I didn't have the right credentials," Arlen says.</w:t>
      </w:r>
    </w:p>
    <w:p w:rsidR="00353B34" w:rsidRDefault="00353B34" w:rsidP="00523E65"/>
    <w:p w:rsidR="00523E65" w:rsidRDefault="00523E65" w:rsidP="00523E65">
      <w:pPr>
        <w:pStyle w:val="Heading4"/>
      </w:pPr>
      <w:r>
        <w:t xml:space="preserve">Cybersecurity experts are in extremely high demand with almost no remaining supply in the US.  </w:t>
      </w:r>
    </w:p>
    <w:p w:rsidR="00523E65" w:rsidRPr="001775A9" w:rsidRDefault="00523E65" w:rsidP="00523E65">
      <w:r w:rsidRPr="001775A9">
        <w:rPr>
          <w:b/>
        </w:rPr>
        <w:t>Kauflin 17</w:t>
      </w:r>
      <w:r>
        <w:t xml:space="preserve"> </w:t>
      </w:r>
      <w:r w:rsidRPr="001775A9">
        <w:rPr>
          <w:sz w:val="16"/>
          <w:szCs w:val="16"/>
        </w:rPr>
        <w:t xml:space="preserve">– (Jeff Kauflin, 3-16-2017, "The Fast-Growing Job </w:t>
      </w:r>
      <w:proofErr w:type="gramStart"/>
      <w:r w:rsidRPr="001775A9">
        <w:rPr>
          <w:sz w:val="16"/>
          <w:szCs w:val="16"/>
        </w:rPr>
        <w:t>With A</w:t>
      </w:r>
      <w:proofErr w:type="gramEnd"/>
      <w:r w:rsidRPr="001775A9">
        <w:rPr>
          <w:sz w:val="16"/>
          <w:szCs w:val="16"/>
        </w:rPr>
        <w:t xml:space="preserve"> Huge Skills Gap: Cyber Security," Forbes, https://www.forbes.com/sites/jeffkauflin/2017/03/16/the-fast-growing-job-with-a-huge-skills-gap-cyber-security/#4703d6d65163)</w:t>
      </w:r>
    </w:p>
    <w:p w:rsidR="00523E65" w:rsidRDefault="00523E65" w:rsidP="00523E65">
      <w:pPr>
        <w:rPr>
          <w:u w:val="single"/>
        </w:rPr>
      </w:pPr>
      <w:r w:rsidRPr="00232421">
        <w:rPr>
          <w:u w:val="single"/>
        </w:rPr>
        <w:t>Behind every new hack or data breach, there’s a company scrambling to put out the fire. That’s good news for job seekers with cyber security skills. Employers can’t hire them fast enough.</w:t>
      </w:r>
      <w:r w:rsidR="00831DC4">
        <w:rPr>
          <w:u w:val="single"/>
        </w:rPr>
        <w:t xml:space="preserve"> </w:t>
      </w:r>
      <w:r w:rsidRPr="001775A9">
        <w:rPr>
          <w:sz w:val="16"/>
        </w:rPr>
        <w:t xml:space="preserve">The ISACA, a non-profit information security advocacy group, predicts </w:t>
      </w:r>
      <w:r w:rsidRPr="00232421">
        <w:rPr>
          <w:u w:val="single"/>
        </w:rPr>
        <w:t>there will be a global shortage of two million cyber security professionals by 2019. Every year in the U.S., 40,000 jobs for information security analysts go unfilled, and employers are struggling to fill 200,000 other cyber-security related roles</w:t>
      </w:r>
      <w:r w:rsidRPr="001775A9">
        <w:rPr>
          <w:sz w:val="16"/>
        </w:rPr>
        <w:t xml:space="preserve">, according to cyber security data tool CyberSeek. </w:t>
      </w:r>
      <w:r w:rsidRPr="00232421">
        <w:rPr>
          <w:u w:val="single"/>
        </w:rPr>
        <w:t>And for every ten cyber security job ads that appear on careers site Indeed, only seven people even click on one of the ads</w:t>
      </w:r>
      <w:r w:rsidRPr="001775A9">
        <w:rPr>
          <w:sz w:val="16"/>
        </w:rPr>
        <w:t>, let alone apply.</w:t>
      </w:r>
      <w:r w:rsidR="00831DC4">
        <w:rPr>
          <w:sz w:val="16"/>
        </w:rPr>
        <w:t xml:space="preserve"> </w:t>
      </w:r>
      <w:r w:rsidRPr="00232421">
        <w:rPr>
          <w:u w:val="single"/>
        </w:rPr>
        <w:t>It’s easy to see why these jobs are in demand. I know I’ve lost count of major data breaches, and the stakes for companies are high. Recent research</w:t>
      </w:r>
      <w:r w:rsidRPr="001775A9">
        <w:rPr>
          <w:sz w:val="16"/>
        </w:rPr>
        <w:t xml:space="preserve"> by Cisco </w:t>
      </w:r>
      <w:r w:rsidRPr="00232421">
        <w:rPr>
          <w:u w:val="single"/>
        </w:rPr>
        <w:t>showed that 29% of breached organizations lost revenue. And breaches can impact companies of all types, from large corporations to small hospitals. On the black market, health care records reportedly sell for $5 apiece.</w:t>
      </w:r>
      <w:r w:rsidR="00831DC4">
        <w:rPr>
          <w:u w:val="single"/>
        </w:rPr>
        <w:t xml:space="preserve"> </w:t>
      </w:r>
      <w:r w:rsidRPr="001775A9">
        <w:rPr>
          <w:u w:val="single"/>
        </w:rPr>
        <w:t>One of the most in-demand cyber security roles is security analyst</w:t>
      </w:r>
      <w:r w:rsidRPr="001775A9">
        <w:rPr>
          <w:sz w:val="16"/>
        </w:rPr>
        <w:t xml:space="preserve">, says Bill Bonifacic, who leads the cyber security practice at recruiting firm blueStone Recruiting. </w:t>
      </w:r>
      <w:r w:rsidRPr="001775A9">
        <w:rPr>
          <w:u w:val="single"/>
        </w:rPr>
        <w:t>Security analysts work to prevent and mitigate breaches on the ground. In 2012 there were 72,670 security analyst jobs in the U.S., with median earnings of $86,170. Three years later, there were 88,880 such analysts making $90,120.</w:t>
      </w:r>
      <w:r w:rsidR="00831DC4">
        <w:rPr>
          <w:u w:val="single"/>
        </w:rPr>
        <w:t xml:space="preserve"> </w:t>
      </w:r>
      <w:r w:rsidRPr="001775A9">
        <w:rPr>
          <w:u w:val="single"/>
        </w:rPr>
        <w:t>Another hot job is security manager</w:t>
      </w:r>
      <w:r w:rsidRPr="001775A9">
        <w:rPr>
          <w:sz w:val="16"/>
        </w:rPr>
        <w:t xml:space="preserve">, says Bonifacic. </w:t>
      </w:r>
      <w:r w:rsidRPr="001775A9">
        <w:rPr>
          <w:u w:val="single"/>
        </w:rPr>
        <w:t>Security managers develop and implement overarching processes to keep information private. Often you’ll need a professional certification to be considered for such a role</w:t>
      </w:r>
      <w:r w:rsidRPr="001775A9">
        <w:rPr>
          <w:sz w:val="16"/>
        </w:rPr>
        <w:t>, like a CISM (Certified Information Security Manager) or CISSP (Certified Information Systems Security Professional).</w:t>
      </w:r>
      <w:r w:rsidR="00831DC4">
        <w:rPr>
          <w:sz w:val="16"/>
        </w:rPr>
        <w:t xml:space="preserve"> </w:t>
      </w:r>
      <w:r w:rsidRPr="001775A9">
        <w:rPr>
          <w:u w:val="single"/>
        </w:rPr>
        <w:t>Compensation for the most senior roles in cyber security, like chief information security officer, can reach $400,000</w:t>
      </w:r>
      <w:r w:rsidRPr="001775A9">
        <w:rPr>
          <w:sz w:val="16"/>
        </w:rPr>
        <w:t xml:space="preserve">, says Bonifacic. </w:t>
      </w:r>
      <w:r w:rsidRPr="001775A9">
        <w:rPr>
          <w:u w:val="single"/>
        </w:rPr>
        <w:t xml:space="preserve">Cyber security jobs commanded a $6,500 premium over other IT jobs in a 2015 study by analytics firm Burning Glass.  </w:t>
      </w:r>
    </w:p>
    <w:p w:rsidR="00523E65" w:rsidRDefault="00523E65" w:rsidP="00523E65"/>
    <w:p w:rsidR="00523E65" w:rsidRDefault="00523E65" w:rsidP="00523E65">
      <w:pPr>
        <w:pStyle w:val="Heading4"/>
      </w:pPr>
      <w:r>
        <w:t>Global shortage of cyber workers is growing</w:t>
      </w:r>
    </w:p>
    <w:p w:rsidR="00523E65" w:rsidRPr="000D60D0" w:rsidRDefault="00523E65" w:rsidP="00523E65">
      <w:r>
        <w:rPr>
          <w:b/>
        </w:rPr>
        <w:t>Morgan 17</w:t>
      </w:r>
      <w:r>
        <w:t xml:space="preserve"> </w:t>
      </w:r>
      <w:r w:rsidRPr="0069760F">
        <w:rPr>
          <w:sz w:val="16"/>
          <w:szCs w:val="16"/>
        </w:rPr>
        <w:t>– (Steve Morgan, editor in chief of Cybercrime Magazine, 5-31-2017, "Cybersecurity Jobs Report 2018-2021," Cybercrime Magazine, https://cybersecurityventures.com/jobs/)</w:t>
      </w:r>
    </w:p>
    <w:p w:rsidR="00523E65" w:rsidRDefault="00523E65" w:rsidP="00523E65">
      <w:pPr>
        <w:rPr>
          <w:u w:val="single"/>
        </w:rPr>
      </w:pPr>
      <w:r w:rsidRPr="000D60D0">
        <w:rPr>
          <w:sz w:val="16"/>
        </w:rPr>
        <w:t xml:space="preserve">Cybersecurity Ventures predicts </w:t>
      </w:r>
      <w:r w:rsidRPr="00A05FCA">
        <w:rPr>
          <w:u w:val="single"/>
        </w:rPr>
        <w:t>there will be 3.5 million cybersecurity job openings by 2021</w:t>
      </w:r>
      <w:r w:rsidR="00831DC4">
        <w:rPr>
          <w:u w:val="single"/>
        </w:rPr>
        <w:t xml:space="preserve"> </w:t>
      </w:r>
      <w:r w:rsidRPr="000D60D0">
        <w:rPr>
          <w:sz w:val="16"/>
          <w:szCs w:val="16"/>
        </w:rPr>
        <w:t>The Cybersecurity Jobs Report is sponsored by Herjavec Group, a leading global information security advisory firm and Managed Security Services Provider (MSSP) with offices across the United States, Canada, and the United Kingdom. Download a PDF version of the report.</w:t>
      </w:r>
      <w:r w:rsidR="00831DC4">
        <w:rPr>
          <w:sz w:val="16"/>
          <w:szCs w:val="16"/>
        </w:rPr>
        <w:t xml:space="preserve"> </w:t>
      </w:r>
      <w:r w:rsidRPr="000D60D0">
        <w:rPr>
          <w:sz w:val="16"/>
          <w:szCs w:val="16"/>
        </w:rPr>
        <w:t>Cybersecurity Ventures has reviewed and synthesized dozens of employment figures from the media, analysts, job boards, vendors, governments, and organizations globally, in order to estimate the number of cybersecurity job openings over the next 5 years.</w:t>
      </w:r>
      <w:r w:rsidR="00831DC4">
        <w:rPr>
          <w:sz w:val="16"/>
          <w:szCs w:val="16"/>
        </w:rPr>
        <w:t xml:space="preserve"> </w:t>
      </w:r>
      <w:r w:rsidRPr="000D60D0">
        <w:rPr>
          <w:sz w:val="16"/>
        </w:rPr>
        <w:t xml:space="preserve">We predict </w:t>
      </w:r>
      <w:r w:rsidRPr="00A05FCA">
        <w:rPr>
          <w:u w:val="single"/>
        </w:rPr>
        <w:t>there will be 3.5 million unfilled cybersecurity positions by 2021.</w:t>
      </w:r>
      <w:r w:rsidR="00831DC4">
        <w:rPr>
          <w:u w:val="single"/>
        </w:rPr>
        <w:t xml:space="preserve"> </w:t>
      </w:r>
      <w:r w:rsidRPr="00885ED6">
        <w:rPr>
          <w:u w:val="single"/>
        </w:rPr>
        <w:t>The cybersecurity jobs forecasts have been unable to keep pace with the dramatic rise in cybercrime, which is predicted to cost the world $6 trillion annually by 2021, up from $3 trillion in 2015.</w:t>
      </w:r>
      <w:r w:rsidR="00831DC4">
        <w:rPr>
          <w:u w:val="single"/>
        </w:rPr>
        <w:t xml:space="preserve"> </w:t>
      </w:r>
      <w:r w:rsidRPr="000D60D0">
        <w:rPr>
          <w:sz w:val="18"/>
          <w:szCs w:val="18"/>
        </w:rPr>
        <w:t>The 2014 Cisco Annual Security Report ventured what became a widely popular cybersecurity jobs forecast over the past 3 years, originally stating “It’s estimated that by 2014, the industry will still be short more than a million security professionals across the globe.”</w:t>
      </w:r>
      <w:r w:rsidR="00831DC4">
        <w:rPr>
          <w:sz w:val="18"/>
          <w:szCs w:val="18"/>
        </w:rPr>
        <w:t xml:space="preserve"> </w:t>
      </w:r>
      <w:r w:rsidRPr="000D60D0">
        <w:rPr>
          <w:sz w:val="16"/>
        </w:rPr>
        <w:t xml:space="preserve">In 2015, Symantec expected </w:t>
      </w:r>
      <w:r w:rsidRPr="00885ED6">
        <w:rPr>
          <w:u w:val="single"/>
        </w:rPr>
        <w:t>the demand for cybersecurity talent would rise to 6 million globally by 2019, with a projected shortfall of 1.5 million.</w:t>
      </w:r>
      <w:r w:rsidR="00831DC4">
        <w:rPr>
          <w:u w:val="single"/>
        </w:rPr>
        <w:t xml:space="preserve"> </w:t>
      </w:r>
      <w:r w:rsidRPr="00885ED6">
        <w:rPr>
          <w:u w:val="single"/>
        </w:rPr>
        <w:t>A 2016 skills gap analysis from ISACA estimated a global shortage of 2 million cybersecurity professionals by 2019</w:t>
      </w:r>
      <w:r w:rsidRPr="000D60D0">
        <w:rPr>
          <w:sz w:val="16"/>
        </w:rPr>
        <w:t xml:space="preserve"> (a half-million more than Symantec’s prior estimate), according to the UK House of Lords Digital Skills Committee.</w:t>
      </w:r>
      <w:r w:rsidR="00831DC4">
        <w:rPr>
          <w:sz w:val="16"/>
        </w:rPr>
        <w:t xml:space="preserve"> </w:t>
      </w:r>
      <w:r w:rsidRPr="00885ED6">
        <w:rPr>
          <w:b/>
          <w:u w:val="single"/>
        </w:rPr>
        <w:t>Cybercrime will more than triple the number of job openings over the next 5 years.</w:t>
      </w:r>
      <w:r w:rsidR="00831DC4">
        <w:rPr>
          <w:b/>
          <w:u w:val="single"/>
        </w:rPr>
        <w:t xml:space="preserve"> </w:t>
      </w:r>
      <w:r w:rsidRPr="000D60D0">
        <w:rPr>
          <w:sz w:val="16"/>
          <w:szCs w:val="16"/>
        </w:rPr>
        <w:t>The National Association of Software and Services Companies (NASSCOM) recently estimated that India alone will need 1 million cybersecurity professionals by 2020 to meet the demands of its rapidly growing economy.</w:t>
      </w:r>
      <w:r w:rsidR="00831DC4">
        <w:rPr>
          <w:sz w:val="16"/>
          <w:szCs w:val="16"/>
        </w:rPr>
        <w:t xml:space="preserve"> </w:t>
      </w:r>
      <w:r w:rsidRPr="000D60D0">
        <w:rPr>
          <w:sz w:val="16"/>
          <w:szCs w:val="16"/>
        </w:rPr>
        <w:t>Demand for security professionals in India will increase in all sectors due to the unprecedented rise in the number of cyberattacks, according to NASSCOM. Despite having the largest information technology talent pool in the world, India is highly unlikely to produce an adequate number of professionals to close the cybersecurity skills gap.</w:t>
      </w:r>
      <w:r w:rsidR="00831DC4">
        <w:rPr>
          <w:sz w:val="16"/>
          <w:szCs w:val="16"/>
        </w:rPr>
        <w:t xml:space="preserve"> </w:t>
      </w:r>
      <w:r w:rsidRPr="000D60D0">
        <w:rPr>
          <w:sz w:val="16"/>
          <w:szCs w:val="16"/>
        </w:rPr>
        <w:t>Israel — the world’s second largest exporter of cybersecurity technology behind the U.S. — leads employer demand for cybersecurity talent by a wide margin, according to a 2016 report from Indeed, one of the world’s largest job sites, with over 200 million unique visitors every month from over 60 different countries.</w:t>
      </w:r>
      <w:r w:rsidR="00831DC4">
        <w:rPr>
          <w:sz w:val="16"/>
          <w:szCs w:val="16"/>
        </w:rPr>
        <w:t xml:space="preserve"> </w:t>
      </w:r>
      <w:r w:rsidRPr="000D60D0">
        <w:rPr>
          <w:sz w:val="16"/>
          <w:szCs w:val="16"/>
        </w:rPr>
        <w:t>An Indeed blog states that Israel’s strong showing is likely due in part to the emphasis the country places upon security. Veterans of the IDF’s (Israel Defense Forces) elite cybersecurity Unit 8200 have founded many cybersecurity firms valued at hundreds of millions of dollars (or billions, according to other sources).</w:t>
      </w:r>
      <w:r w:rsidR="00831DC4">
        <w:rPr>
          <w:sz w:val="16"/>
          <w:szCs w:val="16"/>
        </w:rPr>
        <w:t xml:space="preserve"> </w:t>
      </w:r>
      <w:r w:rsidRPr="000D60D0">
        <w:rPr>
          <w:sz w:val="16"/>
        </w:rPr>
        <w:t xml:space="preserve">Intel Corp. conducted </w:t>
      </w:r>
      <w:r w:rsidRPr="000D60D0">
        <w:rPr>
          <w:u w:val="single"/>
        </w:rPr>
        <w:t>an eight-nation</w:t>
      </w:r>
      <w:r w:rsidRPr="000D60D0">
        <w:rPr>
          <w:sz w:val="16"/>
        </w:rPr>
        <w:t xml:space="preserve"> (Israel, the US, Australia, France, Germany, Japan, the UK and Mexico) </w:t>
      </w:r>
      <w:r w:rsidRPr="000D60D0">
        <w:rPr>
          <w:u w:val="single"/>
        </w:rPr>
        <w:t>survey on cybersecurity</w:t>
      </w:r>
      <w:r w:rsidRPr="000D60D0">
        <w:rPr>
          <w:sz w:val="16"/>
        </w:rPr>
        <w:t xml:space="preserve"> which </w:t>
      </w:r>
      <w:r w:rsidRPr="000D60D0">
        <w:rPr>
          <w:u w:val="single"/>
        </w:rPr>
        <w:t>concluded a global shortage of cybersecurity professionals</w:t>
      </w:r>
      <w:r w:rsidRPr="000D60D0">
        <w:rPr>
          <w:sz w:val="16"/>
        </w:rPr>
        <w:t xml:space="preserve"> in each country. In Israel 80 percent of those interviewed reported a shortage of workers.</w:t>
      </w:r>
      <w:r w:rsidR="00831DC4">
        <w:rPr>
          <w:sz w:val="16"/>
        </w:rPr>
        <w:t xml:space="preserve"> </w:t>
      </w:r>
      <w:r w:rsidRPr="000D60D0">
        <w:rPr>
          <w:u w:val="single"/>
        </w:rPr>
        <w:t>In 2017 the U.S. employs nearly 780,000 people in cybersecurity positions, with approximately 350,000 current cybersecurity openings</w:t>
      </w:r>
      <w:r w:rsidRPr="000D60D0">
        <w:rPr>
          <w:sz w:val="16"/>
        </w:rPr>
        <w:t xml:space="preserve">, according to CyberSeek, </w:t>
      </w:r>
      <w:r w:rsidRPr="000D60D0">
        <w:rPr>
          <w:u w:val="single"/>
        </w:rPr>
        <w:t>a project supported by</w:t>
      </w:r>
      <w:r w:rsidRPr="000D60D0">
        <w:rPr>
          <w:sz w:val="16"/>
        </w:rPr>
        <w:t xml:space="preserve"> the National Initiative for Cybersecurity Education (</w:t>
      </w:r>
      <w:r w:rsidRPr="000D60D0">
        <w:rPr>
          <w:u w:val="single"/>
        </w:rPr>
        <w:t>NICE</w:t>
      </w:r>
      <w:r w:rsidRPr="000D60D0">
        <w:rPr>
          <w:sz w:val="16"/>
        </w:rPr>
        <w:t xml:space="preserve">), </w:t>
      </w:r>
      <w:r w:rsidRPr="000D60D0">
        <w:rPr>
          <w:u w:val="single"/>
        </w:rPr>
        <w:t>a program of the</w:t>
      </w:r>
      <w:r w:rsidRPr="000D60D0">
        <w:rPr>
          <w:sz w:val="16"/>
        </w:rPr>
        <w:t xml:space="preserve"> National Institute of Standards and Technology (</w:t>
      </w:r>
      <w:r w:rsidRPr="000D60D0">
        <w:rPr>
          <w:u w:val="single"/>
        </w:rPr>
        <w:t>NIST</w:t>
      </w:r>
      <w:r w:rsidRPr="000D60D0">
        <w:rPr>
          <w:sz w:val="16"/>
        </w:rPr>
        <w:t xml:space="preserve">) </w:t>
      </w:r>
      <w:r w:rsidRPr="000D60D0">
        <w:rPr>
          <w:u w:val="single"/>
        </w:rPr>
        <w:t>in the U.S. D</w:t>
      </w:r>
      <w:r w:rsidRPr="000D60D0">
        <w:rPr>
          <w:sz w:val="16"/>
        </w:rPr>
        <w:t xml:space="preserve">epartment </w:t>
      </w:r>
      <w:r w:rsidRPr="000D60D0">
        <w:rPr>
          <w:u w:val="single"/>
        </w:rPr>
        <w:t>o</w:t>
      </w:r>
      <w:r w:rsidRPr="000D60D0">
        <w:rPr>
          <w:sz w:val="16"/>
        </w:rPr>
        <w:t xml:space="preserve">f </w:t>
      </w:r>
      <w:r w:rsidRPr="000D60D0">
        <w:rPr>
          <w:u w:val="single"/>
        </w:rPr>
        <w:t>C</w:t>
      </w:r>
      <w:r w:rsidRPr="000D60D0">
        <w:rPr>
          <w:sz w:val="16"/>
        </w:rPr>
        <w:t>ommerce.</w:t>
      </w:r>
      <w:r w:rsidR="00831DC4">
        <w:rPr>
          <w:sz w:val="16"/>
        </w:rPr>
        <w:t xml:space="preserve"> </w:t>
      </w:r>
      <w:r w:rsidRPr="000D60D0">
        <w:rPr>
          <w:u w:val="single"/>
        </w:rPr>
        <w:t>The current number of U.S. cybersecurity job openings is up from 209,000 in 2015. At that time, job postings were already up 74 percent over the previous five years, according to a Peninsula Press analysis of numbers from the Bureau of Labor Statistics.</w:t>
      </w:r>
    </w:p>
    <w:p w:rsidR="00C8695A" w:rsidRPr="004C6E7C" w:rsidRDefault="00C8695A" w:rsidP="00C8695A"/>
    <w:p w:rsidR="00C8695A" w:rsidRPr="00035F1A" w:rsidRDefault="00C8695A" w:rsidP="00C8695A">
      <w:pPr>
        <w:pStyle w:val="Heading4"/>
        <w:rPr>
          <w:rStyle w:val="Style13ptBold"/>
          <w:b/>
        </w:rPr>
      </w:pPr>
      <w:r>
        <w:rPr>
          <w:rStyle w:val="Style13ptBold"/>
          <w:b/>
        </w:rPr>
        <w:t>Immigrants solve the</w:t>
      </w:r>
      <w:r w:rsidR="005423B2">
        <w:rPr>
          <w:rStyle w:val="Style13ptBold"/>
          <w:b/>
        </w:rPr>
        <w:t xml:space="preserve"> cybersecurity worker shortage</w:t>
      </w:r>
    </w:p>
    <w:p w:rsidR="00C8695A" w:rsidRDefault="00C8695A" w:rsidP="00C8695A">
      <w:pPr>
        <w:rPr>
          <w:rStyle w:val="Style13ptBold"/>
          <w:b w:val="0"/>
        </w:rPr>
      </w:pPr>
      <w:r>
        <w:rPr>
          <w:rStyle w:val="Style13ptBold"/>
        </w:rPr>
        <w:t xml:space="preserve">Anderson 16 </w:t>
      </w:r>
      <w:r w:rsidRPr="00595497">
        <w:rPr>
          <w:rStyle w:val="Style13ptBold"/>
          <w:b w:val="0"/>
          <w:sz w:val="16"/>
          <w:szCs w:val="16"/>
        </w:rPr>
        <w:t xml:space="preserve">(Kerry Anderson, Senior Information Security Officer - Vice President at State Street, ISSA member, New England Chapter, “Resolving the Cybersecurity Workforce Shortage”, Information Systems Security Association (ISSA), published 10/25/16, accessed 6/26/18, </w:t>
      </w:r>
      <w:hyperlink r:id="rId60" w:history="1">
        <w:r w:rsidRPr="00595497">
          <w:rPr>
            <w:rStyle w:val="Hyperlink"/>
            <w:sz w:val="16"/>
            <w:szCs w:val="16"/>
          </w:rPr>
          <w:t>https://cdn.ymaws.com/www.issa.org/resource/resmgr/journalpdfs/feature1016.pdf</w:t>
        </w:r>
      </w:hyperlink>
      <w:r w:rsidRPr="00595497">
        <w:rPr>
          <w:rStyle w:val="Style13ptBold"/>
          <w:b w:val="0"/>
          <w:sz w:val="16"/>
          <w:szCs w:val="16"/>
        </w:rPr>
        <w:t xml:space="preserve"> )//EQ</w:t>
      </w:r>
      <w:r>
        <w:rPr>
          <w:rStyle w:val="Style13ptBold"/>
          <w:b w:val="0"/>
        </w:rPr>
        <w:t xml:space="preserve"> </w:t>
      </w:r>
    </w:p>
    <w:p w:rsidR="00C8695A" w:rsidRDefault="00C8695A" w:rsidP="00C8695A">
      <w:pPr>
        <w:rPr>
          <w:rStyle w:val="StyleUnderline"/>
        </w:rPr>
      </w:pPr>
      <w:r w:rsidRPr="000169AF">
        <w:rPr>
          <w:rStyle w:val="StyleUnderline"/>
        </w:rPr>
        <w:t>The cybersecurity field is currently experiencing a growing shortage of practitioners with over a quarter-million positions remaining unfilled in the US</w:t>
      </w:r>
      <w:r w:rsidRPr="000169AF">
        <w:rPr>
          <w:rStyle w:val="Style13ptBold"/>
          <w:b w:val="0"/>
          <w:sz w:val="16"/>
        </w:rPr>
        <w:t xml:space="preserve"> alone </w:t>
      </w:r>
      <w:r w:rsidRPr="000169AF">
        <w:rPr>
          <w:rStyle w:val="StyleUnderline"/>
        </w:rPr>
        <w:t xml:space="preserve">and a predicted shortfall of 1.5 million cybersecurity professionals by 2019. </w:t>
      </w:r>
      <w:r w:rsidRPr="000169AF">
        <w:rPr>
          <w:rStyle w:val="Style13ptBold"/>
          <w:b w:val="0"/>
          <w:sz w:val="16"/>
        </w:rPr>
        <w:t xml:space="preserve">This article discusses </w:t>
      </w:r>
      <w:r w:rsidRPr="000169AF">
        <w:rPr>
          <w:rStyle w:val="StyleUnderline"/>
        </w:rPr>
        <w:t>potential approaches to resolving this talent storage in the near and long term using collaborations of education, professional associations, and industry.</w:t>
      </w:r>
      <w:r w:rsidRPr="000169AF">
        <w:rPr>
          <w:rStyle w:val="Style13ptBold"/>
          <w:b w:val="0"/>
          <w:sz w:val="16"/>
        </w:rPr>
        <w:t xml:space="preserve"> Also, the article offers ways an organization might solve their staffing issues today. </w:t>
      </w:r>
      <w:r w:rsidRPr="000169AF">
        <w:rPr>
          <w:rStyle w:val="StyleUnderline"/>
        </w:rPr>
        <w:t xml:space="preserve">There is little debate that there exists a need to expand the cybersecurity workforce to satisfy the increasing demand for practitioners to secure private and public organizations. </w:t>
      </w:r>
      <w:r w:rsidRPr="000169AF">
        <w:rPr>
          <w:rStyle w:val="Style13ptBold"/>
          <w:b w:val="0"/>
          <w:sz w:val="16"/>
        </w:rPr>
        <w:t xml:space="preserve">According to the US Bureau of Labor Statistics, </w:t>
      </w:r>
      <w:r w:rsidRPr="000169AF">
        <w:rPr>
          <w:rStyle w:val="StyleUnderline"/>
        </w:rPr>
        <w:t>in 2016 more than two hundred thousand positions in cybersecurity jobs went unfilled in US</w:t>
      </w:r>
      <w:r w:rsidRPr="000169AF">
        <w:rPr>
          <w:rStyle w:val="Style13ptBold"/>
          <w:b w:val="0"/>
          <w:sz w:val="16"/>
        </w:rPr>
        <w:t xml:space="preserve"> alone with a 74 percent increase in job posting over the past five years.1 </w:t>
      </w:r>
      <w:r w:rsidRPr="000169AF">
        <w:rPr>
          <w:rStyle w:val="StyleUnderline"/>
        </w:rPr>
        <w:t>Industry experts put the global number at over a million vacant cybersecurity positions</w:t>
      </w:r>
      <w:r w:rsidRPr="000169AF">
        <w:rPr>
          <w:rStyle w:val="Style13ptBold"/>
          <w:b w:val="0"/>
          <w:sz w:val="16"/>
        </w:rPr>
        <w:t xml:space="preserve">.2 Mike Brown, the CEO of Symantec, predicts </w:t>
      </w:r>
      <w:r w:rsidRPr="000169AF">
        <w:rPr>
          <w:rStyle w:val="StyleUnderline"/>
        </w:rPr>
        <w:t>a shortfall of 1.5 million cybersecurity professionals by 2019</w:t>
      </w:r>
      <w:r w:rsidRPr="000169AF">
        <w:rPr>
          <w:rStyle w:val="Style13ptBold"/>
          <w:b w:val="0"/>
          <w:sz w:val="16"/>
        </w:rPr>
        <w:t>.3 Several strategic collaborations between industry, education, and certification organizations are pursuing ways to recruit and train new practitioners. These initiatives include introducing security and technology knowledge at the K-12 levels, such as (ISC</w:t>
      </w:r>
      <w:proofErr w:type="gramStart"/>
      <w:r w:rsidRPr="000169AF">
        <w:rPr>
          <w:rStyle w:val="Style13ptBold"/>
          <w:b w:val="0"/>
          <w:sz w:val="16"/>
        </w:rPr>
        <w:t>)2</w:t>
      </w:r>
      <w:proofErr w:type="gramEnd"/>
      <w:r w:rsidRPr="000169AF">
        <w:rPr>
          <w:rStyle w:val="Style13ptBold"/>
          <w:b w:val="0"/>
          <w:sz w:val="16"/>
        </w:rPr>
        <w:t xml:space="preserve"> ’s Center for Center for Cybersecurity and Education.4 However, these initiatives have lengthy start-up times before yielding a significant increase in the cybersecurity workforce. As a profession, </w:t>
      </w:r>
      <w:r w:rsidRPr="000169AF">
        <w:rPr>
          <w:rStyle w:val="StyleUnderline"/>
        </w:rPr>
        <w:t xml:space="preserve">we need to generate both near-term as well as long-terms solutions to growing the cybersecurity workforce. </w:t>
      </w:r>
      <w:r w:rsidRPr="000169AF">
        <w:rPr>
          <w:rStyle w:val="Style13ptBold"/>
          <w:b w:val="0"/>
          <w:sz w:val="16"/>
        </w:rPr>
        <w:t xml:space="preserve">The approach involves simultaneously pursing a number of tactics to increase the overall size of the available cybersecurity workforce, including </w:t>
      </w:r>
      <w:r w:rsidRPr="000169AF">
        <w:rPr>
          <w:rStyle w:val="StyleUnderline"/>
        </w:rPr>
        <w:t xml:space="preserve">Today’s workplace is unique in that it is multi-generational </w:t>
      </w:r>
      <w:r w:rsidRPr="000169AF">
        <w:rPr>
          <w:rStyle w:val="Style13ptBold"/>
          <w:b w:val="0"/>
          <w:sz w:val="16"/>
        </w:rPr>
        <w:t xml:space="preserve">with up to four generations represented. </w:t>
      </w:r>
      <w:r w:rsidRPr="000169AF">
        <w:rPr>
          <w:rStyle w:val="StyleUnderline"/>
        </w:rPr>
        <w:t>Building a cybersecurity team that reflects this workforce might be better positioned to address the diversity in behaviors, attitudes, and policy compliance that exists within the current workforce</w:t>
      </w:r>
      <w:proofErr w:type="gramStart"/>
      <w:r w:rsidRPr="000169AF">
        <w:rPr>
          <w:rStyle w:val="Style13ptBold"/>
          <w:b w:val="0"/>
          <w:sz w:val="16"/>
        </w:rPr>
        <w:t>,17</w:t>
      </w:r>
      <w:proofErr w:type="gramEnd"/>
      <w:r w:rsidRPr="000169AF">
        <w:rPr>
          <w:rStyle w:val="Style13ptBold"/>
          <w:b w:val="0"/>
          <w:sz w:val="16"/>
        </w:rPr>
        <w:t xml:space="preserve"> </w:t>
      </w:r>
      <w:r w:rsidRPr="000169AF">
        <w:rPr>
          <w:rStyle w:val="StyleUnderline"/>
        </w:rPr>
        <w:t>as well as expand the pool of potential job candidates.</w:t>
      </w:r>
      <w:r w:rsidRPr="000169AF">
        <w:rPr>
          <w:rStyle w:val="Style13ptBold"/>
          <w:b w:val="0"/>
          <w:sz w:val="16"/>
        </w:rPr>
        <w:t xml:space="preserve"> </w:t>
      </w:r>
      <w:r w:rsidRPr="000169AF">
        <w:rPr>
          <w:rStyle w:val="StyleUnderline"/>
        </w:rPr>
        <w:t xml:space="preserve">Both digital natives </w:t>
      </w:r>
      <w:r w:rsidRPr="000169AF">
        <w:rPr>
          <w:sz w:val="16"/>
        </w:rPr>
        <w:t>(Millennials and beyond)</w:t>
      </w:r>
      <w:r w:rsidRPr="000169AF">
        <w:rPr>
          <w:rStyle w:val="StyleUnderline"/>
        </w:rPr>
        <w:t xml:space="preserve"> and digital immigrants offer unique advantages for a cybersecurity team. Digital natives grew up online and embed technology into almost every part of their lives</w:t>
      </w:r>
      <w:r w:rsidRPr="000169AF">
        <w:rPr>
          <w:rStyle w:val="Style13ptBold"/>
          <w:b w:val="0"/>
          <w:sz w:val="16"/>
        </w:rPr>
        <w:t xml:space="preserve">, especially social media. They embrace emerging technology, but </w:t>
      </w:r>
      <w:r w:rsidRPr="000169AF">
        <w:rPr>
          <w:rStyle w:val="StyleUnderline"/>
        </w:rPr>
        <w:t>their attitudes and behaviors can potentially create security risks for the enterprise, such as blurring the boundaries between personal and work behaviors.</w:t>
      </w:r>
      <w:r w:rsidRPr="000169AF">
        <w:rPr>
          <w:rStyle w:val="Style13ptBold"/>
          <w:b w:val="0"/>
          <w:sz w:val="16"/>
        </w:rPr>
        <w:t xml:space="preserve">18 </w:t>
      </w:r>
      <w:r w:rsidRPr="000169AF">
        <w:rPr>
          <w:rStyle w:val="StyleUnderline"/>
        </w:rPr>
        <w:t>Digital immigrants are individuals who entered school and/ or the workplace before widespread use of digital technologies and adopted them later in life.</w:t>
      </w:r>
      <w:r w:rsidRPr="000169AF">
        <w:rPr>
          <w:rStyle w:val="Style13ptBold"/>
          <w:b w:val="0"/>
          <w:sz w:val="16"/>
        </w:rPr>
        <w:t xml:space="preserve">19 This group covers pre-millennial generations such as Baby Boomers and GenXers. </w:t>
      </w:r>
      <w:r w:rsidRPr="000169AF">
        <w:rPr>
          <w:rStyle w:val="StyleUnderline"/>
        </w:rPr>
        <w:t>These groups</w:t>
      </w:r>
      <w:r w:rsidRPr="000169AF">
        <w:rPr>
          <w:rStyle w:val="Style13ptBold"/>
          <w:b w:val="0"/>
          <w:sz w:val="16"/>
        </w:rPr>
        <w:t xml:space="preserve"> may present some challenges in regards to level of comfort with technology, but </w:t>
      </w:r>
      <w:r w:rsidRPr="000169AF">
        <w:rPr>
          <w:rStyle w:val="StyleUnderline"/>
        </w:rPr>
        <w:t>they tend to follow policies and recommended security practices.</w:t>
      </w:r>
      <w:r w:rsidRPr="000169AF">
        <w:rPr>
          <w:rStyle w:val="Style13ptBold"/>
          <w:b w:val="0"/>
          <w:sz w:val="16"/>
        </w:rPr>
        <w:t xml:space="preserve">20 </w:t>
      </w:r>
      <w:proofErr w:type="gramStart"/>
      <w:r w:rsidRPr="000169AF">
        <w:rPr>
          <w:rStyle w:val="StyleUnderline"/>
        </w:rPr>
        <w:t>By</w:t>
      </w:r>
      <w:proofErr w:type="gramEnd"/>
      <w:r w:rsidRPr="000169AF">
        <w:rPr>
          <w:rStyle w:val="StyleUnderline"/>
        </w:rPr>
        <w:t xml:space="preserve"> recruiting and </w:t>
      </w:r>
      <w:r w:rsidRPr="000169AF">
        <w:rPr>
          <w:rStyle w:val="Emphasis"/>
        </w:rPr>
        <w:t>hiring a mixture of digital immigrants and digital natives</w:t>
      </w:r>
      <w:r w:rsidRPr="000169AF">
        <w:rPr>
          <w:rStyle w:val="StyleUnderline"/>
        </w:rPr>
        <w:t xml:space="preserve">, </w:t>
      </w:r>
      <w:r w:rsidRPr="000169AF">
        <w:rPr>
          <w:rStyle w:val="Emphasis"/>
        </w:rPr>
        <w:t>the cybersecurity team will be better equipped to manage the security challenges</w:t>
      </w:r>
      <w:r w:rsidRPr="000169AF">
        <w:rPr>
          <w:rStyle w:val="StyleUnderline"/>
        </w:rPr>
        <w:t xml:space="preserve"> faced in today’s multi-generational workforce. </w:t>
      </w:r>
      <w:r w:rsidRPr="000169AF">
        <w:rPr>
          <w:rStyle w:val="Style13ptBold"/>
          <w:b w:val="0"/>
          <w:sz w:val="16"/>
        </w:rPr>
        <w:t xml:space="preserve">Another benefit is that </w:t>
      </w:r>
      <w:r w:rsidRPr="000169AF">
        <w:rPr>
          <w:rStyle w:val="StyleUnderline"/>
        </w:rPr>
        <w:t xml:space="preserve">digital immigrants have a wealth of experience with the adoption of technology and securing it to maximize the benefits and minimize potential risks because during their careers they have had to assimilate new tools such as operating systems, applications, and devices and find ways to secure them appropriately. </w:t>
      </w:r>
      <w:r w:rsidRPr="000169AF">
        <w:rPr>
          <w:rStyle w:val="Style13ptBold"/>
          <w:b w:val="0"/>
          <w:sz w:val="16"/>
        </w:rPr>
        <w:t xml:space="preserve">For example, </w:t>
      </w:r>
      <w:r w:rsidRPr="000169AF">
        <w:rPr>
          <w:rStyle w:val="StyleUnderline"/>
        </w:rPr>
        <w:t>digital immigrants have had to adopt a number of telecommunications devices ranging from text pagers to smartphones over the last two decades and develop a combination of policies and procedures to secure their usage in the workplace.</w:t>
      </w:r>
      <w:r w:rsidRPr="006135EB">
        <w:rPr>
          <w:rStyle w:val="StyleUnderline"/>
        </w:rPr>
        <w:t xml:space="preserve"> </w:t>
      </w:r>
    </w:p>
    <w:p w:rsidR="00C8695A" w:rsidRPr="00240947" w:rsidRDefault="00C8695A" w:rsidP="00C8695A"/>
    <w:p w:rsidR="00E76269" w:rsidRDefault="00E76269" w:rsidP="00E76269">
      <w:pPr>
        <w:pStyle w:val="Heading3"/>
      </w:pPr>
      <w:r>
        <w:t>Shortage is Nationwide</w:t>
      </w:r>
    </w:p>
    <w:p w:rsidR="00E76269" w:rsidRPr="00240947" w:rsidRDefault="00E76269" w:rsidP="00E76269"/>
    <w:p w:rsidR="00E76269" w:rsidRPr="00E478CC" w:rsidRDefault="00E76269" w:rsidP="00E76269">
      <w:pPr>
        <w:pStyle w:val="Heading4"/>
        <w:rPr>
          <w:rStyle w:val="Style13ptBold"/>
          <w:b/>
        </w:rPr>
      </w:pPr>
      <w:r>
        <w:rPr>
          <w:rStyle w:val="Style13ptBold"/>
          <w:b/>
        </w:rPr>
        <w:t xml:space="preserve">There is a cybersecurity worker shortage in the squo- recent reports prove </w:t>
      </w:r>
    </w:p>
    <w:p w:rsidR="00E76269" w:rsidRDefault="00E76269" w:rsidP="00E76269">
      <w:pPr>
        <w:rPr>
          <w:rStyle w:val="Style13ptBold"/>
          <w:b w:val="0"/>
        </w:rPr>
      </w:pPr>
      <w:r w:rsidRPr="00C3225D">
        <w:rPr>
          <w:rStyle w:val="Style13ptBold"/>
        </w:rPr>
        <w:t>Ostrowski</w:t>
      </w:r>
      <w:r>
        <w:rPr>
          <w:rStyle w:val="Style13ptBold"/>
        </w:rPr>
        <w:t xml:space="preserve"> and Bittle 6/6 </w:t>
      </w:r>
      <w:r w:rsidRPr="00AA7274">
        <w:rPr>
          <w:rStyle w:val="Style13ptBold"/>
          <w:b w:val="0"/>
          <w:sz w:val="16"/>
          <w:szCs w:val="16"/>
        </w:rPr>
        <w:t xml:space="preserve">(Steven Ostrowski, Director of Corporate Communications at CompTIA, </w:t>
      </w:r>
      <w:r>
        <w:rPr>
          <w:rStyle w:val="Style13ptBold"/>
          <w:b w:val="0"/>
          <w:sz w:val="16"/>
          <w:szCs w:val="16"/>
        </w:rPr>
        <w:t xml:space="preserve">Scott Bittle, </w:t>
      </w:r>
      <w:r w:rsidRPr="00A153E2">
        <w:rPr>
          <w:rStyle w:val="Style13ptBold"/>
          <w:b w:val="0"/>
          <w:sz w:val="16"/>
          <w:szCs w:val="16"/>
        </w:rPr>
        <w:t>Director of Communications at Burning Glass Technologies</w:t>
      </w:r>
      <w:r>
        <w:rPr>
          <w:rStyle w:val="Style13ptBold"/>
          <w:b w:val="0"/>
          <w:sz w:val="16"/>
          <w:szCs w:val="16"/>
        </w:rPr>
        <w:t xml:space="preserve">, </w:t>
      </w:r>
      <w:r w:rsidRPr="00AA7274">
        <w:rPr>
          <w:rStyle w:val="Style13ptBold"/>
          <w:b w:val="0"/>
          <w:sz w:val="16"/>
          <w:szCs w:val="16"/>
        </w:rPr>
        <w:t xml:space="preserve">“US CYBERSECURITY WORKER SHORTAGE EXPANDING, NEW CYBERSEEK™ DATA REVEALS”, Computing Technology Industry Association (CompTIA), published 6/6/18, accessed 6/26/18, </w:t>
      </w:r>
      <w:hyperlink r:id="rId61" w:history="1">
        <w:r w:rsidRPr="00AA7274">
          <w:rPr>
            <w:rStyle w:val="Hyperlink"/>
            <w:sz w:val="16"/>
            <w:szCs w:val="16"/>
          </w:rPr>
          <w:t>https://www.comptia.org/about-us/newsroom/press-releases/2018/06/06/us-cybersecurity-worker-shortage-expanding-new-cyberseek-data-reveals</w:t>
        </w:r>
      </w:hyperlink>
      <w:r w:rsidRPr="00AA7274">
        <w:rPr>
          <w:rStyle w:val="Style13ptBold"/>
          <w:b w:val="0"/>
          <w:sz w:val="16"/>
          <w:szCs w:val="16"/>
        </w:rPr>
        <w:t xml:space="preserve"> )//EQ</w:t>
      </w:r>
      <w:r>
        <w:rPr>
          <w:rStyle w:val="Style13ptBold"/>
          <w:b w:val="0"/>
        </w:rPr>
        <w:t xml:space="preserve"> </w:t>
      </w:r>
    </w:p>
    <w:p w:rsidR="00E76269" w:rsidRDefault="00E76269" w:rsidP="00E76269">
      <w:pPr>
        <w:rPr>
          <w:rStyle w:val="Style13ptBold"/>
          <w:b w:val="0"/>
          <w:sz w:val="16"/>
        </w:rPr>
      </w:pPr>
      <w:r w:rsidRPr="000169AF">
        <w:rPr>
          <w:rStyle w:val="Style13ptBold"/>
          <w:b w:val="0"/>
          <w:sz w:val="16"/>
        </w:rPr>
        <w:t xml:space="preserve">Washington, D.C. – </w:t>
      </w:r>
      <w:r w:rsidRPr="000169AF">
        <w:rPr>
          <w:rStyle w:val="StyleUnderline"/>
        </w:rPr>
        <w:t>The demand for cybersecurity workers across the United State</w:t>
      </w:r>
      <w:r>
        <w:rPr>
          <w:rStyle w:val="StyleUnderline"/>
        </w:rPr>
        <w:t>s</w:t>
      </w:r>
      <w:r w:rsidRPr="000169AF">
        <w:rPr>
          <w:rStyle w:val="StyleUnderline"/>
        </w:rPr>
        <w:t xml:space="preserve"> continues to grow, according to new data from CyberSeek</w:t>
      </w:r>
      <w:r w:rsidRPr="000169AF">
        <w:rPr>
          <w:rStyle w:val="Style13ptBold"/>
          <w:b w:val="0"/>
          <w:sz w:val="16"/>
        </w:rPr>
        <w:t xml:space="preserve">™, a free cybersecurity career and workforce resource. </w:t>
      </w:r>
      <w:r w:rsidRPr="000169AF">
        <w:rPr>
          <w:rStyle w:val="StyleUnderline"/>
        </w:rPr>
        <w:t xml:space="preserve">Nationally, there were 301,873 cybersecurity job openings in the private and public sectors during the 12-month period between April 2017 and March 2018. </w:t>
      </w:r>
      <w:r w:rsidRPr="000169AF">
        <w:rPr>
          <w:rStyle w:val="Style13ptBold"/>
          <w:b w:val="0"/>
          <w:sz w:val="16"/>
        </w:rPr>
        <w:t xml:space="preserve">This included 13,610 openings in the public sector. The total employed U.S. cybersecurity workforce in the relevant 12 months is 768,096 The new data from CyberSeek – a joint development of CompTIA, the leading technology industry association, and Burning Glass Technologies, a leading labor market analytics firm – comes on the heels of </w:t>
      </w:r>
      <w:r w:rsidRPr="000169AF">
        <w:rPr>
          <w:rStyle w:val="StyleUnderline"/>
        </w:rPr>
        <w:t>a new government report</w:t>
      </w:r>
      <w:r w:rsidRPr="000169AF">
        <w:rPr>
          <w:rStyle w:val="Style13ptBold"/>
          <w:b w:val="0"/>
          <w:sz w:val="16"/>
        </w:rPr>
        <w:t xml:space="preserve"> that </w:t>
      </w:r>
      <w:r w:rsidRPr="000169AF">
        <w:rPr>
          <w:rStyle w:val="StyleUnderline"/>
        </w:rPr>
        <w:t xml:space="preserve">calls for immediate and sustained improvements in the country’s cybersecurity workforce. </w:t>
      </w:r>
      <w:r w:rsidRPr="000169AF">
        <w:rPr>
          <w:rStyle w:val="Style13ptBold"/>
          <w:b w:val="0"/>
          <w:sz w:val="16"/>
        </w:rPr>
        <w:t>According to the report, “employers increasingly are concerned about the relevance of cybersecurity-related education programs meeting the needs of their organizations.” The report was produced by the U.S. Departments of Commerce and Homeland Security as part of the 2017 Executive Order on Strengthening the Cybersecurity of Federal Networks and Critical Infrastructure. “</w:t>
      </w:r>
      <w:r w:rsidRPr="000169AF">
        <w:rPr>
          <w:rStyle w:val="StyleUnderline"/>
        </w:rPr>
        <w:t>The cybersecurity talent shortage is widespread, impacting all 50 states</w:t>
      </w:r>
      <w:r w:rsidRPr="000169AF">
        <w:rPr>
          <w:rStyle w:val="Style13ptBold"/>
          <w:b w:val="0"/>
          <w:sz w:val="16"/>
        </w:rPr>
        <w:t>” said Matthew Sigelman, chief executive officer at Burning Glass Technologies. “</w:t>
      </w:r>
      <w:r w:rsidRPr="000169AF">
        <w:rPr>
          <w:rStyle w:val="StyleUnderline"/>
        </w:rPr>
        <w:t>In every state, the employed cybersecurity workforce would have to grow by over 50 percent to align with the market average supply and demand ratio</w:t>
      </w:r>
      <w:r w:rsidRPr="000169AF">
        <w:rPr>
          <w:rStyle w:val="Style13ptBold"/>
          <w:b w:val="0"/>
          <w:sz w:val="16"/>
        </w:rPr>
        <w:t xml:space="preserve">.” Across all jobs, there were 6.5 employed workers per opening from April 2017 through March 2018. In cybersecurity, there are only 2.5 employed workers per opening. The metro regions with the largest absolute number of cybersecurity job openings are Washington, D.C. (43,200 openings), New York (19,993) and Chicago (11,464). Among large metro areas cybersecurity job openings are most heavily concentrated in Washington, D.C. (540% more openings per capita than national average), Baltimore (190%), and San Jose, Calif. (180%). </w:t>
      </w:r>
      <w:r w:rsidRPr="000169AF">
        <w:rPr>
          <w:rStyle w:val="StyleUnderline"/>
        </w:rPr>
        <w:t xml:space="preserve">CyberSeek is aligned with the National Institute of Standards and Technology’s NICE Cybersecurity Workforce Framework. This connection provides unprecedented visibility into the job roles that are most in demand. </w:t>
      </w:r>
      <w:r w:rsidRPr="000169AF">
        <w:rPr>
          <w:rStyle w:val="Style13ptBold"/>
          <w:b w:val="0"/>
          <w:sz w:val="16"/>
        </w:rPr>
        <w:t>CyberSeek includes a career pathway, identifying 10 core cybersecurity roles and five cybersecurity feeder roles, or career areas that may serve as stepping stones into cybersecurity. Of the core cybersecurity roles, the largest current demand is for Cybersecurity Engineers with 37,580 openings. Four of the 10 core cybersecurity roles have average advertised salaries over $100,000: Cybersecurity Architects, Cybersecurity Managers, Cybersecurity Engineers, and Cybersecurity Consultants. Of these, Cybersecurity Architects have the highest average salary at $133,000. CyberSeek was created by CompTIA and Burning Glass Technologies through a grant awarded by NIST, a non-regulatory agency of the U.S. Department of Commerce. NIST promotes U.S. innovation and industrial competitiveness by advancing measurement science, standards and technology in ways that enhance economic security and improve our quality of life.</w:t>
      </w:r>
      <w:r w:rsidRPr="006771EF">
        <w:rPr>
          <w:rStyle w:val="Style13ptBold"/>
          <w:b w:val="0"/>
          <w:sz w:val="16"/>
        </w:rPr>
        <w:t xml:space="preserve"> </w:t>
      </w:r>
    </w:p>
    <w:p w:rsidR="00E76269" w:rsidRDefault="00E76269" w:rsidP="00E76269"/>
    <w:p w:rsidR="00E76269" w:rsidRDefault="00E76269" w:rsidP="00E76269">
      <w:pPr>
        <w:pStyle w:val="Heading4"/>
      </w:pPr>
      <w:r>
        <w:t xml:space="preserve">There is a growing shortage of cybersecurity workers in the U.S. </w:t>
      </w:r>
    </w:p>
    <w:p w:rsidR="00E76269" w:rsidRPr="005D6257" w:rsidRDefault="00E76269" w:rsidP="00E76269">
      <w:pPr>
        <w:rPr>
          <w:b/>
          <w:sz w:val="20"/>
        </w:rPr>
      </w:pPr>
      <w:r w:rsidRPr="005D6257">
        <w:rPr>
          <w:b/>
          <w:sz w:val="24"/>
        </w:rPr>
        <w:t xml:space="preserve">SM, 6/06/18 </w:t>
      </w:r>
      <w:r w:rsidRPr="005D6257">
        <w:rPr>
          <w:sz w:val="20"/>
        </w:rPr>
        <w:t>Security</w:t>
      </w:r>
      <w:r w:rsidRPr="005D6257">
        <w:rPr>
          <w:sz w:val="18"/>
        </w:rPr>
        <w:t xml:space="preserve"> </w:t>
      </w:r>
      <w:r w:rsidRPr="005D6257">
        <w:rPr>
          <w:sz w:val="20"/>
        </w:rPr>
        <w:t xml:space="preserve">Magazine, No Author. “US Cybersecurity Worker Shortage Expanding” Accessible at: </w:t>
      </w:r>
      <w:hyperlink r:id="rId62" w:history="1">
        <w:r w:rsidRPr="005D6257">
          <w:rPr>
            <w:rStyle w:val="Hyperlink"/>
            <w:sz w:val="20"/>
          </w:rPr>
          <w:t>https://www.securitymagazine.com/articles/89087-us-cybersecurity-worker-shortage-expanding</w:t>
        </w:r>
      </w:hyperlink>
      <w:r w:rsidRPr="005D6257">
        <w:rPr>
          <w:sz w:val="20"/>
        </w:rPr>
        <w:t xml:space="preserve"> Accessed: 6/2</w:t>
      </w:r>
      <w:r>
        <w:rPr>
          <w:sz w:val="20"/>
        </w:rPr>
        <w:t>5</w:t>
      </w:r>
      <w:r w:rsidRPr="005D6257">
        <w:rPr>
          <w:sz w:val="20"/>
        </w:rPr>
        <w:t>/18</w:t>
      </w:r>
    </w:p>
    <w:p w:rsidR="00E76269" w:rsidRDefault="00E76269" w:rsidP="00E76269">
      <w:pPr>
        <w:rPr>
          <w:sz w:val="14"/>
        </w:rPr>
      </w:pPr>
      <w:r w:rsidRPr="007E73C2">
        <w:rPr>
          <w:sz w:val="14"/>
        </w:rPr>
        <w:t xml:space="preserve">The </w:t>
      </w:r>
      <w:r w:rsidRPr="003D7288">
        <w:rPr>
          <w:highlight w:val="yellow"/>
          <w:u w:val="single"/>
        </w:rPr>
        <w:t>demand for cybersecurity workers</w:t>
      </w:r>
      <w:r w:rsidRPr="00112693">
        <w:rPr>
          <w:u w:val="single"/>
        </w:rPr>
        <w:t xml:space="preserve"> across the United State</w:t>
      </w:r>
      <w:r>
        <w:rPr>
          <w:u w:val="single"/>
        </w:rPr>
        <w:t>s</w:t>
      </w:r>
      <w:r w:rsidRPr="00112693">
        <w:rPr>
          <w:u w:val="single"/>
        </w:rPr>
        <w:t xml:space="preserve"> </w:t>
      </w:r>
      <w:r w:rsidRPr="003D7288">
        <w:rPr>
          <w:highlight w:val="yellow"/>
          <w:u w:val="single"/>
        </w:rPr>
        <w:t>continues to grow</w:t>
      </w:r>
      <w:r w:rsidRPr="007E73C2">
        <w:rPr>
          <w:sz w:val="14"/>
        </w:rPr>
        <w:t xml:space="preserve">, according to new data from CyberSeek. Nationally, said the report, </w:t>
      </w:r>
      <w:r w:rsidRPr="000B3544">
        <w:rPr>
          <w:highlight w:val="yellow"/>
          <w:u w:val="single"/>
        </w:rPr>
        <w:t>there were 301,873 cybersecurity job</w:t>
      </w:r>
      <w:r w:rsidRPr="00346126">
        <w:rPr>
          <w:u w:val="single"/>
        </w:rPr>
        <w:t xml:space="preserve"> openings in the private and public sectors d</w:t>
      </w:r>
      <w:r w:rsidRPr="007E73C2">
        <w:rPr>
          <w:sz w:val="14"/>
        </w:rPr>
        <w:t xml:space="preserve">uring the 12-month period between April 2017 and March 2018. </w:t>
      </w:r>
      <w:r w:rsidRPr="00346126">
        <w:rPr>
          <w:u w:val="single"/>
        </w:rPr>
        <w:t xml:space="preserve">This </w:t>
      </w:r>
      <w:r w:rsidRPr="000B3544">
        <w:rPr>
          <w:highlight w:val="yellow"/>
          <w:u w:val="single"/>
        </w:rPr>
        <w:t>included 13,610</w:t>
      </w:r>
      <w:r w:rsidRPr="00346126">
        <w:rPr>
          <w:u w:val="single"/>
        </w:rPr>
        <w:t xml:space="preserve"> openings </w:t>
      </w:r>
      <w:r w:rsidRPr="000B3544">
        <w:rPr>
          <w:highlight w:val="yellow"/>
          <w:u w:val="single"/>
        </w:rPr>
        <w:t>in the public sector</w:t>
      </w:r>
      <w:r w:rsidRPr="00346126">
        <w:rPr>
          <w:u w:val="single"/>
        </w:rPr>
        <w:t>.</w:t>
      </w:r>
      <w:r w:rsidRPr="007E73C2">
        <w:rPr>
          <w:sz w:val="14"/>
        </w:rPr>
        <w:t xml:space="preserve"> The total employed U.S. cybersecurity workforce in the relevant 12 months is 768,096, the report said. </w:t>
      </w:r>
      <w:r w:rsidRPr="007E73C2">
        <w:rPr>
          <w:u w:val="single"/>
        </w:rPr>
        <w:t xml:space="preserve">The </w:t>
      </w:r>
      <w:r w:rsidRPr="000B3544">
        <w:rPr>
          <w:highlight w:val="yellow"/>
          <w:u w:val="single"/>
        </w:rPr>
        <w:t>new data</w:t>
      </w:r>
      <w:r w:rsidRPr="007E73C2">
        <w:rPr>
          <w:u w:val="single"/>
        </w:rPr>
        <w:t xml:space="preserve"> from CyberSeek – a joint development of </w:t>
      </w:r>
      <w:hyperlink r:id="rId63" w:history="1">
        <w:r w:rsidRPr="007E73C2">
          <w:rPr>
            <w:rStyle w:val="Hyperlink"/>
            <w:u w:val="single"/>
          </w:rPr>
          <w:t>CompTIA</w:t>
        </w:r>
      </w:hyperlink>
      <w:r w:rsidRPr="007E73C2">
        <w:rPr>
          <w:u w:val="single"/>
        </w:rPr>
        <w:t xml:space="preserve"> and </w:t>
      </w:r>
      <w:hyperlink r:id="rId64" w:history="1">
        <w:r w:rsidRPr="007E73C2">
          <w:rPr>
            <w:rStyle w:val="Hyperlink"/>
            <w:u w:val="single"/>
          </w:rPr>
          <w:t>Burning Glass Technologies</w:t>
        </w:r>
      </w:hyperlink>
      <w:r w:rsidRPr="007E73C2">
        <w:rPr>
          <w:u w:val="single"/>
        </w:rPr>
        <w:t xml:space="preserve"> </w:t>
      </w:r>
      <w:r w:rsidRPr="000B3544">
        <w:rPr>
          <w:highlight w:val="yellow"/>
          <w:u w:val="single"/>
        </w:rPr>
        <w:t>comes on the heels of a</w:t>
      </w:r>
      <w:r w:rsidRPr="007E73C2">
        <w:rPr>
          <w:u w:val="single"/>
        </w:rPr>
        <w:t xml:space="preserve"> </w:t>
      </w:r>
      <w:hyperlink r:id="rId65" w:history="1">
        <w:r w:rsidRPr="000B3544">
          <w:rPr>
            <w:rStyle w:val="Hyperlink"/>
            <w:highlight w:val="yellow"/>
            <w:u w:val="single"/>
          </w:rPr>
          <w:t>new government report</w:t>
        </w:r>
      </w:hyperlink>
      <w:r w:rsidRPr="000B3544">
        <w:rPr>
          <w:highlight w:val="yellow"/>
          <w:u w:val="single"/>
        </w:rPr>
        <w:t xml:space="preserve"> that calls for immediate</w:t>
      </w:r>
      <w:r w:rsidRPr="007E73C2">
        <w:rPr>
          <w:u w:val="single"/>
        </w:rPr>
        <w:t xml:space="preserve"> and sustained </w:t>
      </w:r>
      <w:r w:rsidRPr="000B3544">
        <w:rPr>
          <w:highlight w:val="yellow"/>
          <w:u w:val="single"/>
        </w:rPr>
        <w:t>improvements in the country’s</w:t>
      </w:r>
      <w:r w:rsidRPr="007E73C2">
        <w:rPr>
          <w:u w:val="single"/>
        </w:rPr>
        <w:t xml:space="preserve"> cybersecurity </w:t>
      </w:r>
      <w:r w:rsidRPr="000B3544">
        <w:rPr>
          <w:highlight w:val="yellow"/>
          <w:u w:val="single"/>
        </w:rPr>
        <w:t>workforce</w:t>
      </w:r>
      <w:r w:rsidRPr="007E73C2">
        <w:rPr>
          <w:sz w:val="14"/>
        </w:rPr>
        <w:t>. According to the report, “</w:t>
      </w:r>
      <w:r w:rsidRPr="00B75091">
        <w:rPr>
          <w:highlight w:val="yellow"/>
          <w:u w:val="single"/>
        </w:rPr>
        <w:t>employers</w:t>
      </w:r>
      <w:r w:rsidRPr="00346126">
        <w:rPr>
          <w:u w:val="single"/>
        </w:rPr>
        <w:t xml:space="preserve"> increasingly </w:t>
      </w:r>
      <w:r w:rsidRPr="00B75091">
        <w:rPr>
          <w:highlight w:val="yellow"/>
          <w:u w:val="single"/>
        </w:rPr>
        <w:t>are concerned about the relevance of</w:t>
      </w:r>
      <w:r w:rsidRPr="00346126">
        <w:rPr>
          <w:u w:val="single"/>
        </w:rPr>
        <w:t xml:space="preserve"> </w:t>
      </w:r>
      <w:r w:rsidRPr="00B75091">
        <w:rPr>
          <w:highlight w:val="yellow"/>
          <w:u w:val="single"/>
        </w:rPr>
        <w:t>cybersecurity</w:t>
      </w:r>
      <w:r w:rsidRPr="00346126">
        <w:rPr>
          <w:u w:val="single"/>
        </w:rPr>
        <w:t xml:space="preserve">-related education </w:t>
      </w:r>
      <w:r w:rsidRPr="00B75091">
        <w:rPr>
          <w:highlight w:val="yellow"/>
          <w:u w:val="single"/>
        </w:rPr>
        <w:t>programs</w:t>
      </w:r>
      <w:r w:rsidRPr="00346126">
        <w:rPr>
          <w:u w:val="single"/>
        </w:rPr>
        <w:t xml:space="preserve"> </w:t>
      </w:r>
      <w:r w:rsidRPr="00B75091">
        <w:rPr>
          <w:highlight w:val="yellow"/>
          <w:u w:val="single"/>
        </w:rPr>
        <w:t>meeting the needs of their organizations</w:t>
      </w:r>
      <w:r w:rsidRPr="00346126">
        <w:rPr>
          <w:u w:val="single"/>
        </w:rPr>
        <w:t>.</w:t>
      </w:r>
      <w:r w:rsidRPr="007E73C2">
        <w:rPr>
          <w:sz w:val="14"/>
        </w:rPr>
        <w:t xml:space="preserve">” The report was produced by the U.S. Departments of Commerce and Homeland Security as part of the </w:t>
      </w:r>
      <w:hyperlink r:id="rId66" w:history="1">
        <w:r w:rsidRPr="007E73C2">
          <w:rPr>
            <w:rStyle w:val="Hyperlink"/>
            <w:sz w:val="14"/>
          </w:rPr>
          <w:t>2017 Executive Order on Strengthening the Cybersecurity of Federal Networks and Critical Infrastructure</w:t>
        </w:r>
      </w:hyperlink>
      <w:r w:rsidRPr="007E73C2">
        <w:rPr>
          <w:sz w:val="14"/>
        </w:rPr>
        <w:t xml:space="preserve">. “The </w:t>
      </w:r>
      <w:r w:rsidRPr="000B3544">
        <w:rPr>
          <w:highlight w:val="yellow"/>
          <w:u w:val="single"/>
        </w:rPr>
        <w:t>cybersecurity talent shortage is widespread, impacting all 50 states”</w:t>
      </w:r>
      <w:r w:rsidRPr="000B3544">
        <w:rPr>
          <w:sz w:val="14"/>
          <w:highlight w:val="yellow"/>
        </w:rPr>
        <w:t xml:space="preserve"> </w:t>
      </w:r>
      <w:r w:rsidRPr="000B3544">
        <w:rPr>
          <w:sz w:val="14"/>
        </w:rPr>
        <w:t>said Matthew</w:t>
      </w:r>
      <w:r w:rsidRPr="007E73C2">
        <w:rPr>
          <w:sz w:val="14"/>
        </w:rPr>
        <w:t xml:space="preserve"> Sigelman, chief executive officer at Burning Glass Technologies. “</w:t>
      </w:r>
      <w:r w:rsidRPr="00346126">
        <w:rPr>
          <w:u w:val="single"/>
        </w:rPr>
        <w:t>In every state, the employed cybersecurity workforce would have to grow by over 50 percent to align with the market average supply and demand ratio</w:t>
      </w:r>
      <w:r w:rsidRPr="007E73C2">
        <w:rPr>
          <w:sz w:val="14"/>
        </w:rPr>
        <w:t xml:space="preserve">.” </w:t>
      </w:r>
      <w:r w:rsidRPr="000B3544">
        <w:rPr>
          <w:highlight w:val="yellow"/>
          <w:u w:val="single"/>
        </w:rPr>
        <w:t>Across all jobs</w:t>
      </w:r>
      <w:r w:rsidRPr="00346126">
        <w:rPr>
          <w:u w:val="single"/>
        </w:rPr>
        <w:t xml:space="preserve">, </w:t>
      </w:r>
      <w:r w:rsidRPr="000B3544">
        <w:rPr>
          <w:highlight w:val="yellow"/>
          <w:u w:val="single"/>
        </w:rPr>
        <w:t>there were 6.5 employed workers</w:t>
      </w:r>
      <w:r w:rsidRPr="00346126">
        <w:rPr>
          <w:u w:val="single"/>
        </w:rPr>
        <w:t xml:space="preserve"> </w:t>
      </w:r>
      <w:r w:rsidRPr="000B3544">
        <w:rPr>
          <w:highlight w:val="yellow"/>
          <w:u w:val="single"/>
        </w:rPr>
        <w:t>per opening</w:t>
      </w:r>
      <w:r w:rsidRPr="007E73C2">
        <w:rPr>
          <w:sz w:val="14"/>
        </w:rPr>
        <w:t xml:space="preserve"> from April 2017 through March 2018</w:t>
      </w:r>
      <w:r w:rsidRPr="00346126">
        <w:rPr>
          <w:u w:val="single"/>
        </w:rPr>
        <w:t xml:space="preserve">. </w:t>
      </w:r>
      <w:r w:rsidRPr="000B3544">
        <w:rPr>
          <w:highlight w:val="yellow"/>
          <w:u w:val="single"/>
        </w:rPr>
        <w:t>In cybersecurity, there are only 2.5 employed workers</w:t>
      </w:r>
      <w:r w:rsidRPr="00346126">
        <w:rPr>
          <w:u w:val="single"/>
        </w:rPr>
        <w:t xml:space="preserve"> per opening,</w:t>
      </w:r>
      <w:r w:rsidRPr="007E73C2">
        <w:rPr>
          <w:sz w:val="14"/>
        </w:rPr>
        <w:t xml:space="preserve"> said the report, </w:t>
      </w:r>
      <w:proofErr w:type="gramStart"/>
      <w:r w:rsidRPr="007E73C2">
        <w:rPr>
          <w:sz w:val="14"/>
        </w:rPr>
        <w:t>The</w:t>
      </w:r>
      <w:proofErr w:type="gramEnd"/>
      <w:r w:rsidRPr="007E73C2">
        <w:rPr>
          <w:sz w:val="14"/>
        </w:rPr>
        <w:t xml:space="preserve"> metro </w:t>
      </w:r>
      <w:r w:rsidRPr="007E73C2">
        <w:rPr>
          <w:u w:val="single"/>
        </w:rPr>
        <w:t>regions with the largest absolute number of cybersecurity job openings are Washington, D.C. (43,200 openings), New York (19,993) and Chicago (11,464).</w:t>
      </w:r>
      <w:r w:rsidRPr="007E73C2">
        <w:rPr>
          <w:sz w:val="14"/>
        </w:rPr>
        <w:t xml:space="preserve"> Among large metro areas cybersecurity job openings are most heavily concentrated in Washington, D.C. (540% more openings per capita than national average), Baltimore (190%), and San Jose, Calif. (180%). CyberSeek is aligned with the National Institute of Standards and Technology’s NICE Cybersecurity Workforce Framework. This connection provides unprecedented visibility into the job roles that are most in demand. The latest data shows that the largest number of job openings – 194,224 – are in the category of Operate and Maintain. This category includes work roles related to the support, administration and maintenance of IT systems, though not many pure cybersecurity roles. This demonstrates the ubiquity of cybersecurity skills across the technology spectrum, said the report. “We’ve seen dramatic shifts in enterprise technology as organizations adopted a cloud-first mentality, mobile devices became ubiquitous and digital data has grown in relevance,” said Todd Thibodeaux, president and CEO, CompTIA. “Yet for all the focus on new and emerging technologies, cybersecurity remains the constant, led by a trained and certified cybersecurity workforce. CyberSeek demonstrates that the cybersecurity field is rich with opportunities for current and prospective technology professionals.” </w:t>
      </w:r>
    </w:p>
    <w:p w:rsidR="00E76269" w:rsidRPr="00240947" w:rsidRDefault="00E76269" w:rsidP="00E76269"/>
    <w:p w:rsidR="00E76269" w:rsidRDefault="00E76269" w:rsidP="00E76269">
      <w:pPr>
        <w:pStyle w:val="Heading3"/>
      </w:pPr>
      <w:r>
        <w:t>Public Sector Shortage</w:t>
      </w:r>
    </w:p>
    <w:p w:rsidR="00E76269" w:rsidRPr="0099366C" w:rsidRDefault="00E76269" w:rsidP="00E76269"/>
    <w:p w:rsidR="00E76269" w:rsidRDefault="00E76269" w:rsidP="00E76269">
      <w:pPr>
        <w:pStyle w:val="Heading4"/>
      </w:pPr>
      <w:r>
        <w:t>Shortage creates national security risks</w:t>
      </w:r>
    </w:p>
    <w:p w:rsidR="00E76269" w:rsidRPr="003F153A" w:rsidRDefault="00E76269" w:rsidP="00E76269">
      <w:r w:rsidRPr="00E9783C">
        <w:rPr>
          <w:rStyle w:val="Style13ptBold"/>
        </w:rPr>
        <w:t>RAND 14</w:t>
      </w:r>
      <w:r>
        <w:t xml:space="preserve"> (RAND, Research organization that creates solutions to public policy challenges, “</w:t>
      </w:r>
      <w:r w:rsidRPr="003F153A">
        <w:t>Shortage of Cybersecurity Professionals Poses Risk to National Security</w:t>
      </w:r>
      <w:r>
        <w:t xml:space="preserve">,” June 18, 2014, </w:t>
      </w:r>
      <w:r w:rsidRPr="003F153A">
        <w:t>https://www.rand.org/news/press/2014/06/18.html</w:t>
      </w:r>
      <w:r>
        <w:t>)</w:t>
      </w:r>
    </w:p>
    <w:p w:rsidR="00E76269" w:rsidRPr="00A17F41" w:rsidRDefault="00E76269" w:rsidP="00E76269">
      <w:pPr>
        <w:rPr>
          <w:sz w:val="14"/>
        </w:rPr>
      </w:pPr>
      <w:r w:rsidRPr="007203AE">
        <w:rPr>
          <w:rStyle w:val="Emphasis"/>
          <w:highlight w:val="yellow"/>
        </w:rPr>
        <w:t>The nationwide shortage of cybersecurity professionals</w:t>
      </w:r>
      <w:r w:rsidRPr="007203AE">
        <w:rPr>
          <w:rStyle w:val="StyleUnderline"/>
          <w:highlight w:val="yellow"/>
        </w:rPr>
        <w:t xml:space="preserve"> </w:t>
      </w:r>
      <w:r w:rsidRPr="007203AE">
        <w:rPr>
          <w:rStyle w:val="StyleUnderline"/>
        </w:rPr>
        <w:t xml:space="preserve">— particularly for positions within the federal government — </w:t>
      </w:r>
      <w:r w:rsidRPr="007203AE">
        <w:rPr>
          <w:rStyle w:val="Emphasis"/>
          <w:highlight w:val="yellow"/>
        </w:rPr>
        <w:t>creates risks for national and homeland security</w:t>
      </w:r>
      <w:r w:rsidRPr="00E12182">
        <w:rPr>
          <w:rStyle w:val="StyleUnderline"/>
        </w:rPr>
        <w:t xml:space="preserve">, according to a new study from the RAND Corporation. Demand for trained cybersecurity professionals who work to protect organizations from cybercrime is high nationwide, but </w:t>
      </w:r>
      <w:r w:rsidRPr="007203AE">
        <w:rPr>
          <w:rStyle w:val="StyleUnderline"/>
          <w:highlight w:val="yellow"/>
        </w:rPr>
        <w:t>the shortage is particularly severe in the federal government</w:t>
      </w:r>
      <w:r w:rsidRPr="003F153A">
        <w:rPr>
          <w:sz w:val="14"/>
        </w:rPr>
        <w:t>, which does not offer salaries as high as the private sector. "It's largely a supply-and-demand problem," said Martin Libicki, lead author of the study and senior management scientist at RAND, a nonprofit research organization. "</w:t>
      </w:r>
      <w:r w:rsidRPr="007203AE">
        <w:rPr>
          <w:rStyle w:val="StyleUnderline"/>
          <w:highlight w:val="yellow"/>
        </w:rPr>
        <w:t>As cyber attacks have increased and there is increased awareness of vulnerabilities, there is more demand for the professionals who can stop such attacks. But educating, recruiting, training and hiring these cybersecurity professionals takes time.</w:t>
      </w:r>
      <w:r w:rsidRPr="003F153A">
        <w:rPr>
          <w:sz w:val="14"/>
        </w:rPr>
        <w:t xml:space="preserve">" In order to gain a clearer picture of the labor market for cybersecurity professionals, Libicki and coauthors David Senty and Julia Pollak reviewed previous studies on the topic, examined the economics of particular kinds of skilled labor shortages, conducted interviews with managers and educators of cybersecurity professionals, and examined the kinds of skill sets required for these jobs. Libicki said </w:t>
      </w:r>
      <w:r w:rsidRPr="002E07E4">
        <w:rPr>
          <w:rStyle w:val="StyleUnderline"/>
          <w:highlight w:val="yellow"/>
        </w:rPr>
        <w:t>the demand for cybersecurity professionals began to overtake supply in 2007, largely due to increased reports of large-scale hacking, including the leakage of credit card data, attacks on Internet connectivity, and the discovery of "advanced persistence threats"</w:t>
      </w:r>
      <w:r w:rsidRPr="003F153A">
        <w:rPr>
          <w:rStyle w:val="StyleUnderline"/>
        </w:rPr>
        <w:t xml:space="preserve"> — teams of hackers who go after intellectual property by establishing a persistent presence in the networks of U.S. and other technology targets. The cybersecurity manpower shortage is primarily at the high end of the capability scale, commanding salaries of more than $200,000 to $250,000</w:t>
      </w:r>
      <w:r w:rsidRPr="003F153A">
        <w:rPr>
          <w:sz w:val="14"/>
        </w:rPr>
        <w:t>, Libicki said. However, many large organizations have found ways of dealing with the shortage through internal promotion and education efforts. Some of the recommendations from the RAND study include waiving civil service rules that impede the hiring of talented cybersecurity professionals, maintaining government hiring of these professionals through sequestrations, funding software licenses and related equipment for educational programs, refining tests to identify candidates likely to succeed in these careers, and developing methods to attract women into the field. A longer-term approach entails reducing the demand for cybersecurity professionals in the first place by limiting the use of problematic computer applications or encouraging the development of harder-to-hack operating systems. In the meantime, Libicki also says government officials should trust that market forces and existing programs will, in time, mitigate the shortage of cybersecurity professionals. In any case, he notes that drastic steps taken today will still take years to produce results. The study, "Hackers Wanted: An Examination of the Cybersecurity Labor Market" can be found at www.rand.org. Research for the study was sponsored by a grant from a private foundation and conducted within the Forces and Resources Policy Center of the RAND National Security Research Division. The division conducts research and analysis on defense and national security topics for the U.S. and allied defense, foreign policy, homeland security and intelligence communities and foundations and other nongovernmental organizations.</w:t>
      </w:r>
    </w:p>
    <w:p w:rsidR="00E76269" w:rsidRDefault="00E76269" w:rsidP="00E76269"/>
    <w:p w:rsidR="001E6709" w:rsidRPr="0099366C" w:rsidRDefault="001E6709" w:rsidP="001E6709">
      <w:pPr>
        <w:pStyle w:val="Heading3"/>
      </w:pPr>
      <w:r>
        <w:t>A/T – Can’t Work 4 Gov</w:t>
      </w:r>
    </w:p>
    <w:p w:rsidR="001E6709" w:rsidRPr="00DD7266" w:rsidRDefault="001E6709" w:rsidP="001E6709"/>
    <w:p w:rsidR="001E6709" w:rsidRDefault="001E6709" w:rsidP="001E6709">
      <w:pPr>
        <w:pStyle w:val="Heading4"/>
      </w:pPr>
      <w:r>
        <w:t xml:space="preserve">Most of the cybersecurity jobs are in the private sector and the government uses contractors </w:t>
      </w:r>
    </w:p>
    <w:p w:rsidR="001E6709" w:rsidRDefault="001E6709" w:rsidP="001E6709">
      <w:pPr>
        <w:rPr>
          <w:sz w:val="16"/>
          <w:szCs w:val="16"/>
        </w:rPr>
      </w:pPr>
      <w:r w:rsidRPr="0096728D">
        <w:rPr>
          <w:b/>
        </w:rPr>
        <w:t>Bonderud 6/5</w:t>
      </w:r>
      <w:r>
        <w:t xml:space="preserve"> </w:t>
      </w:r>
      <w:r w:rsidRPr="0096728D">
        <w:rPr>
          <w:sz w:val="16"/>
          <w:szCs w:val="16"/>
        </w:rPr>
        <w:t xml:space="preserve">– (Douglas Bonderud, 06-05-2018, "US Government Agencies Struggle to Address Cybersecurity Workforce Challenges," Security Intelligence, </w:t>
      </w:r>
      <w:hyperlink r:id="rId67" w:history="1">
        <w:r w:rsidRPr="00704F7F">
          <w:rPr>
            <w:rStyle w:val="Hyperlink"/>
            <w:sz w:val="16"/>
            <w:szCs w:val="16"/>
          </w:rPr>
          <w:t>https://securityintelligence.com/news/us-government-agencies-struggle-to-address-cybersecurity-workforce-challenges/</w:t>
        </w:r>
      </w:hyperlink>
      <w:r w:rsidRPr="0096728D">
        <w:rPr>
          <w:sz w:val="16"/>
          <w:szCs w:val="16"/>
        </w:rPr>
        <w:t>)</w:t>
      </w:r>
    </w:p>
    <w:p w:rsidR="001E6709" w:rsidRDefault="001E6709" w:rsidP="001E6709">
      <w:r w:rsidRPr="00D41D14">
        <w:rPr>
          <w:rStyle w:val="Emphasis"/>
        </w:rPr>
        <w:t>U</w:t>
      </w:r>
      <w:r>
        <w:t>.</w:t>
      </w:r>
      <w:r w:rsidRPr="00D41D14">
        <w:rPr>
          <w:rStyle w:val="Emphasis"/>
        </w:rPr>
        <w:t>S</w:t>
      </w:r>
      <w:r>
        <w:t xml:space="preserve">. </w:t>
      </w:r>
      <w:r w:rsidRPr="00D41D14">
        <w:rPr>
          <w:rStyle w:val="Emphasis"/>
        </w:rPr>
        <w:t>cybersecurity recruiting and retention practices need an overhaul</w:t>
      </w:r>
      <w:r>
        <w:t>. That’s the takeaway from a new report by Department of Commerce (DoC) and Department of Homeland Security (DHS), which noted that “</w:t>
      </w:r>
      <w:r w:rsidRPr="00D41D14">
        <w:rPr>
          <w:rStyle w:val="Emphasis"/>
        </w:rPr>
        <w:t>the</w:t>
      </w:r>
      <w:r>
        <w:t xml:space="preserve"> </w:t>
      </w:r>
      <w:r w:rsidRPr="00D41D14">
        <w:rPr>
          <w:rStyle w:val="Emphasis"/>
        </w:rPr>
        <w:t>U</w:t>
      </w:r>
      <w:r>
        <w:t xml:space="preserve">nited </w:t>
      </w:r>
      <w:r w:rsidRPr="00D41D14">
        <w:rPr>
          <w:rStyle w:val="Emphasis"/>
        </w:rPr>
        <w:t>S</w:t>
      </w:r>
      <w:r w:rsidRPr="00D41D14">
        <w:t xml:space="preserve">tates </w:t>
      </w:r>
      <w:r w:rsidRPr="00D41D14">
        <w:rPr>
          <w:rStyle w:val="Emphasis"/>
        </w:rPr>
        <w:t>needs immediate and sustained improvements in its cybersecurity workforce situation</w:t>
      </w:r>
      <w:r>
        <w:t>.” What’s more, a recent review by the Office of Management and Budget (OMB) asserted that “</w:t>
      </w:r>
      <w:r w:rsidRPr="00D41D14">
        <w:rPr>
          <w:rStyle w:val="Emphasis"/>
        </w:rPr>
        <w:t>agencies do not understand and do not have the resources to combat the current threat environment</w:t>
      </w:r>
      <w:r>
        <w:t xml:space="preserve">.” In other words, </w:t>
      </w:r>
      <w:r w:rsidRPr="00D41D14">
        <w:rPr>
          <w:rStyle w:val="Emphasis"/>
        </w:rPr>
        <w:t>national cybersecurity practices aren’t keeping pace with rapidly evolving cyberthreats — and that means rising risk for federal information security</w:t>
      </w:r>
      <w:r>
        <w:t xml:space="preserve">. The IT Skills Gap Impedes Government Cybersecurity </w:t>
      </w:r>
      <w:proofErr w:type="gramStart"/>
      <w:r>
        <w:t>The</w:t>
      </w:r>
      <w:proofErr w:type="gramEnd"/>
      <w:r>
        <w:t xml:space="preserve"> DoC/DHS report was commissioned last year as part of the White House’s “Presidential Executive Order on Strengthening the Cybersecurity of Federal Networks and Critical Infrastructure.” Specifically, the document tasked both departments with assessing the scope and efficiency of efforts to train the next generation of cybersecurity workers and creating a report that detailed both data findings and recommendations to improve the federal cybersecurity outlook. According to the new report, </w:t>
      </w:r>
      <w:r w:rsidRPr="00D41D14">
        <w:rPr>
          <w:rStyle w:val="Emphasis"/>
        </w:rPr>
        <w:t>there’s an estimated 299,000 shortfall in cybersecurity professionals to available jobs and intense competition for talented candidates across all industry sectors</w:t>
      </w:r>
      <w:r>
        <w:t xml:space="preserve">. Positions range from front-line support, which requires minimal credentials, to advanced careers demanding multiple degrees and certifications. In addition, the report found that </w:t>
      </w:r>
      <w:r w:rsidRPr="00D41D14">
        <w:rPr>
          <w:rStyle w:val="Emphasis"/>
        </w:rPr>
        <w:t>the federal government</w:t>
      </w:r>
      <w:r>
        <w:t xml:space="preserve"> “</w:t>
      </w:r>
      <w:r w:rsidRPr="00D41D14">
        <w:rPr>
          <w:rStyle w:val="Emphasis"/>
        </w:rPr>
        <w:t>depends heavily on its cybersecurity workforce, supplemented by contractors</w:t>
      </w:r>
      <w:r>
        <w:t xml:space="preserve">.” </w:t>
      </w:r>
      <w:r w:rsidRPr="00D41D14">
        <w:rPr>
          <w:rStyle w:val="Emphasis"/>
        </w:rPr>
        <w:t>Since</w:t>
      </w:r>
      <w:r>
        <w:t xml:space="preserve"> “</w:t>
      </w:r>
      <w:r w:rsidRPr="00D41D14">
        <w:rPr>
          <w:rStyle w:val="Emphasis"/>
        </w:rPr>
        <w:t>the majority of critical infrastructure is owned and operated by private companies</w:t>
      </w:r>
      <w:r>
        <w:t xml:space="preserve">,” however, </w:t>
      </w:r>
      <w:r w:rsidRPr="00D41D14">
        <w:rPr>
          <w:rStyle w:val="Emphasis"/>
        </w:rPr>
        <w:t>any shortfall in U.S. cybersecurity poses commensurate risks for national security</w:t>
      </w:r>
      <w:r>
        <w:t xml:space="preserve">. In addition, despite the “general context and urgency of the situation,” lengthy security clearance delays and onboarding processes, coupled with a knowledge gap about specific workforce needs and education programs, also impact total cybersecurity numbers across the country. Strengthening the Cybersecurity Workforce The report recommended tapping traditionally under-represented groups, such as women, minorities and military veterans, for cybersecurity positions. Pay is also a problem: The report found that </w:t>
      </w:r>
      <w:r w:rsidRPr="00D41D14">
        <w:rPr>
          <w:rStyle w:val="Emphasis"/>
        </w:rPr>
        <w:t>while compensation for cybersecurity jobs is above average levels in the private sector</w:t>
      </w:r>
      <w:r>
        <w:t>, “</w:t>
      </w:r>
      <w:r w:rsidRPr="00D41D14">
        <w:rPr>
          <w:rStyle w:val="Emphasis"/>
        </w:rPr>
        <w:t>cybersecurity pay is below the level needed to attract the necessary talent</w:t>
      </w:r>
      <w:r>
        <w:t xml:space="preserve">.” As a result, the DHS and DoC called for new funding priorities to create high-quality cybersecurity education and workforce development programs. In addition, the report recommended “a high-profile national Call to Action to draw attention to and mobilize public and private sector resources to address cybersecurity workforce needs” and encouraged both the public and private sectors to align education and training with employers’ current priorities. Finally, the report revealed a need to reskill current employees and displaced workers to take on cybersecurity roles rather than looking for outside talent — especially </w:t>
      </w:r>
      <w:r w:rsidRPr="00D41D14">
        <w:rPr>
          <w:rStyle w:val="Emphasis"/>
        </w:rPr>
        <w:t>given the widening skills gap</w:t>
      </w:r>
      <w:r>
        <w:t xml:space="preserve">, </w:t>
      </w:r>
      <w:r w:rsidRPr="00D41D14">
        <w:rPr>
          <w:rStyle w:val="Emphasis"/>
        </w:rPr>
        <w:t>which is on track to reach a cybersecurity workforce shortage of 1.8 million in less than four years</w:t>
      </w:r>
      <w:r>
        <w:t xml:space="preserve">, according to Frost and Sullivan. </w:t>
      </w:r>
      <w:r w:rsidRPr="00D41D14">
        <w:rPr>
          <w:rStyle w:val="Emphasis"/>
        </w:rPr>
        <w:t>Cybersecurity is now a national priority</w:t>
      </w:r>
      <w:r>
        <w:t>. The DHS/DoC report described key stumbling blocks, made critical recommendations and laid out a clear mandate: “</w:t>
      </w:r>
      <w:r w:rsidRPr="00D41D14">
        <w:rPr>
          <w:rStyle w:val="Emphasis"/>
        </w:rPr>
        <w:t>The federal government must lead in the effort to close U.S. cybersecurity workforce gaps</w:t>
      </w:r>
      <w:r>
        <w:t xml:space="preserve"> — something that can be achieved only by changing the way the country views and practices cybersecurity.”</w:t>
      </w:r>
    </w:p>
    <w:p w:rsidR="001E6709" w:rsidRDefault="001E6709" w:rsidP="001E6709">
      <w:pPr>
        <w:rPr>
          <w:u w:val="single"/>
        </w:rPr>
      </w:pPr>
    </w:p>
    <w:p w:rsidR="00C8695A" w:rsidRDefault="00C8695A" w:rsidP="00C8695A">
      <w:pPr>
        <w:pStyle w:val="Heading3"/>
      </w:pPr>
      <w:r>
        <w:t>A/T – Market Solves</w:t>
      </w:r>
    </w:p>
    <w:p w:rsidR="00C8695A" w:rsidRPr="007B6007" w:rsidRDefault="00C8695A" w:rsidP="00C8695A"/>
    <w:p w:rsidR="00C8695A" w:rsidRDefault="00C8695A" w:rsidP="00C8695A">
      <w:pPr>
        <w:pStyle w:val="Heading4"/>
        <w:rPr>
          <w:rFonts w:eastAsia="Times New Roman"/>
        </w:rPr>
      </w:pPr>
      <w:r>
        <w:rPr>
          <w:rFonts w:eastAsia="Times New Roman"/>
        </w:rPr>
        <w:t>Businesses won’t change – Government action on immigration is necessary</w:t>
      </w:r>
    </w:p>
    <w:p w:rsidR="00C8695A" w:rsidRPr="00E9508F" w:rsidRDefault="00C8695A" w:rsidP="00C8695A">
      <w:r w:rsidRPr="00CC4312">
        <w:rPr>
          <w:b/>
          <w:sz w:val="26"/>
          <w:szCs w:val="26"/>
        </w:rPr>
        <w:t>Sherman 18</w:t>
      </w:r>
      <w:r>
        <w:t xml:space="preserve"> (Erik, journalist, With more open jobs than available workers, who will fill the positions</w:t>
      </w:r>
      <w:proofErr w:type="gramStart"/>
      <w:r>
        <w:t>?,</w:t>
      </w:r>
      <w:proofErr w:type="gramEnd"/>
      <w:r>
        <w:t xml:space="preserve"> </w:t>
      </w:r>
      <w:hyperlink r:id="rId68" w:history="1">
        <w:r w:rsidRPr="00B051C3">
          <w:rPr>
            <w:rStyle w:val="Hyperlink"/>
          </w:rPr>
          <w:t>https://www.nbcnews.com/business/business-news/more-open-jobs-available-workers-who-will-fill-positions-n882286</w:t>
        </w:r>
      </w:hyperlink>
      <w:r>
        <w:t>)</w:t>
      </w:r>
    </w:p>
    <w:p w:rsidR="00C8695A" w:rsidRDefault="00C8695A" w:rsidP="00C8695A">
      <w:r w:rsidRPr="00E9508F">
        <w:t xml:space="preserve">However, </w:t>
      </w:r>
      <w:r w:rsidRPr="00E9508F">
        <w:rPr>
          <w:rStyle w:val="StyleUnderline"/>
        </w:rPr>
        <w:t>bidding higher for talent only works for so long</w:t>
      </w:r>
      <w:r w:rsidRPr="00E9508F">
        <w:t>. Mastercard is retraining employees for more needed skills. Some parts of its finance department have been automated. "We've retrained [the replaced employees] to be the developers or coders for those activities," Fraccaro said.</w:t>
      </w:r>
      <w:r>
        <w:t xml:space="preserve"> </w:t>
      </w:r>
      <w:r w:rsidRPr="00E9508F">
        <w:t xml:space="preserve">Zinser thinks </w:t>
      </w:r>
      <w:r w:rsidRPr="00E9508F">
        <w:rPr>
          <w:rStyle w:val="StyleUnderline"/>
        </w:rPr>
        <w:t>companies will need to change other practices as well, in order to find people. Too many have the attitude, "we have the luxury of time because we are the employer," so they are slow to hire good people, who then get other job offers.</w:t>
      </w:r>
      <w:r w:rsidRPr="00E9508F">
        <w:t xml:space="preserve"> "That's an issue of attention to detail and decisiveness."</w:t>
      </w:r>
      <w:r>
        <w:t xml:space="preserve"> </w:t>
      </w:r>
      <w:r w:rsidRPr="00E9508F">
        <w:t>"There are also conflicts between the realities of the labor markets and the expectations of leaders," Kropp said. They set demands too high for the wages they're willing to pay and don't recognize that applicants have other options. Smarter companies are embracing flexibility — recognizing, for example, that hackers without a college degree may still be good candidates for cybersecurity jobs or that drug testing may be too extensive.</w:t>
      </w:r>
      <w:r>
        <w:t xml:space="preserve"> </w:t>
      </w:r>
      <w:r w:rsidRPr="00E9508F">
        <w:t xml:space="preserve">And then </w:t>
      </w:r>
      <w:r w:rsidRPr="00E9508F">
        <w:rPr>
          <w:rStyle w:val="StyleUnderline"/>
        </w:rPr>
        <w:t>there is immigration, which could bring needed labor at all levels.</w:t>
      </w:r>
      <w:r>
        <w:t xml:space="preserve"> </w:t>
      </w:r>
      <w:r w:rsidRPr="00E9508F">
        <w:t>"</w:t>
      </w:r>
      <w:r w:rsidRPr="00E9508F">
        <w:rPr>
          <w:rStyle w:val="StyleUnderline"/>
        </w:rPr>
        <w:t>It's extremely important now that we have the discussion around immigration and a quick-step path to employable status for people here without legal status</w:t>
      </w:r>
      <w:r w:rsidRPr="00F7740F">
        <w:t>,"</w:t>
      </w:r>
      <w:r w:rsidRPr="00E9508F">
        <w:t xml:space="preserve"> said Phil Noftsinger, executive vice president at CBIZ Employee Benefits. </w:t>
      </w:r>
      <w:r w:rsidRPr="00F7740F">
        <w:rPr>
          <w:rStyle w:val="StyleUnderline"/>
        </w:rPr>
        <w:t>But changing immigration policy will depend on political agreement in Washington</w:t>
      </w:r>
      <w:r w:rsidRPr="00E9508F">
        <w:t>.</w:t>
      </w:r>
    </w:p>
    <w:p w:rsidR="00C8695A" w:rsidRDefault="00C8695A" w:rsidP="00C8695A"/>
    <w:p w:rsidR="00C8695A" w:rsidRDefault="00C8695A" w:rsidP="00C8695A">
      <w:pPr>
        <w:pStyle w:val="Heading3"/>
      </w:pPr>
      <w:r>
        <w:t>A/T – Cyber Attacks Declining</w:t>
      </w:r>
    </w:p>
    <w:p w:rsidR="00C8695A" w:rsidRPr="007B6007" w:rsidRDefault="00C8695A" w:rsidP="00C8695A"/>
    <w:p w:rsidR="00C8695A" w:rsidRDefault="00C8695A" w:rsidP="00C8695A">
      <w:pPr>
        <w:pStyle w:val="Heading4"/>
        <w:rPr>
          <w:rFonts w:eastAsia="Times New Roman"/>
        </w:rPr>
      </w:pPr>
      <w:r>
        <w:rPr>
          <w:rFonts w:eastAsia="Times New Roman"/>
        </w:rPr>
        <w:t>Cyberattacks aren’t declining, it just appears that way</w:t>
      </w:r>
    </w:p>
    <w:p w:rsidR="00C8695A" w:rsidRDefault="00C8695A" w:rsidP="00C8695A">
      <w:r w:rsidRPr="00A562B7">
        <w:rPr>
          <w:b/>
          <w:sz w:val="26"/>
          <w:szCs w:val="26"/>
        </w:rPr>
        <w:t>Macdonald</w:t>
      </w:r>
      <w:r>
        <w:rPr>
          <w:b/>
          <w:sz w:val="26"/>
          <w:szCs w:val="26"/>
        </w:rPr>
        <w:t xml:space="preserve"> 18 </w:t>
      </w:r>
      <w:r>
        <w:t xml:space="preserve">(Robert, Director, solution strategy – security, </w:t>
      </w:r>
      <w:proofErr w:type="gramStart"/>
      <w:r>
        <w:t>Working</w:t>
      </w:r>
      <w:proofErr w:type="gramEnd"/>
      <w:r>
        <w:t xml:space="preserve"> through the cybersecurity skills gaps, </w:t>
      </w:r>
      <w:hyperlink w:anchor="_The_US_needs" w:history="1">
        <w:r w:rsidRPr="00A562B7">
          <w:rPr>
            <w:rStyle w:val="Hyperlink"/>
          </w:rPr>
          <w:t>https://www.helpnetsecurity.com/2018/06/18/working-cybersecurity-skills-gap/</w:t>
        </w:r>
      </w:hyperlink>
      <w:r>
        <w:t>)</w:t>
      </w:r>
    </w:p>
    <w:p w:rsidR="00C8695A" w:rsidRDefault="00C8695A" w:rsidP="00C8695A">
      <w:r>
        <w:t>It’s no secret that there’s a shortage of qualified personnel in the field of cybersecurity. It’s a problem that has long been noticed and one that is projected to get even worse—to the tune of 1.8 million by 2022, according to (ISC</w:t>
      </w:r>
      <w:proofErr w:type="gramStart"/>
      <w:r>
        <w:t>)²</w:t>
      </w:r>
      <w:proofErr w:type="gramEnd"/>
      <w:r>
        <w:t>. Despite this massive skills gap on the horizon, the number of breaches appears to be declining. Appearances, however, can be deceiving. As criminals shift their tactics toward new types of threats, such as ransomware, they’re finding ways to do more than merely steal data. Ransomware attacks allow criminals to lock or delete data altogether, which ends up costing organizations more than a traditional data breach—despite it not being quantified by ‘records breached.’</w:t>
      </w:r>
    </w:p>
    <w:p w:rsidR="00C8695A" w:rsidRDefault="00C8695A" w:rsidP="00C8695A"/>
    <w:p w:rsidR="00C8695A" w:rsidRDefault="00095E67" w:rsidP="00C8695A">
      <w:pPr>
        <w:pStyle w:val="Heading3"/>
      </w:pPr>
      <w:r>
        <w:t xml:space="preserve">Lifting </w:t>
      </w:r>
      <w:r w:rsidR="00E76269">
        <w:t>Cap</w:t>
      </w:r>
      <w:r w:rsidR="00C8695A">
        <w:t xml:space="preserve"> Key</w:t>
      </w:r>
    </w:p>
    <w:p w:rsidR="00C8695A" w:rsidRPr="00523E65" w:rsidRDefault="00C8695A" w:rsidP="00C8695A"/>
    <w:p w:rsidR="00E76269" w:rsidRDefault="00E76269" w:rsidP="00E76269">
      <w:pPr>
        <w:pStyle w:val="Heading4"/>
      </w:pPr>
      <w:r>
        <w:t>Increasing the number of visas solves</w:t>
      </w:r>
    </w:p>
    <w:p w:rsidR="00E76269" w:rsidRPr="006944F2" w:rsidRDefault="00E76269" w:rsidP="00E76269">
      <w:r w:rsidRPr="006944F2">
        <w:rPr>
          <w:rStyle w:val="Style13ptBold"/>
        </w:rPr>
        <w:t>CSIS ’16</w:t>
      </w:r>
      <w:r>
        <w:t xml:space="preserve"> (Center for Strategic and International Studies, “Hacking the Skills Shortage,” </w:t>
      </w:r>
      <w:r w:rsidRPr="006944F2">
        <w:t>https://www.mcafee.com/enterprise/en-us/assets/reports/rp-hacking-skills-shortage.pdf</w:t>
      </w:r>
      <w:r>
        <w:t>)ww</w:t>
      </w:r>
    </w:p>
    <w:p w:rsidR="00E76269" w:rsidRPr="006944F2" w:rsidRDefault="00E76269" w:rsidP="00E76269">
      <w:r>
        <w:t>Many people with advanced degrees in fields relevant to cybersecurity, including computer and information science, have international backgrounds. Rigid immigration policies shrink the pool of high-skilled workers critical to the cybersecurity workforce. The US stands to benefit the most from this recommendation, as it has more than double the university students in STEM programs compared to any other country we studied. Many of these students are foreign nationals. The cybersecurity workforce can be rapidly expanded in the United States and other countries with similar immigration conditions by increasing the number of work visas.</w:t>
      </w:r>
    </w:p>
    <w:p w:rsidR="00E76269" w:rsidRPr="006944F2" w:rsidRDefault="00E76269" w:rsidP="00E76269"/>
    <w:p w:rsidR="00C8695A" w:rsidRDefault="00C8695A" w:rsidP="00C8695A">
      <w:pPr>
        <w:pStyle w:val="Heading4"/>
      </w:pPr>
      <w:r>
        <w:t xml:space="preserve">Allowing in more immigrants with backgrounds in computer science to fill vacant cybersecurity jobs solves cyberattacks from China, Russia, NoKo, and threats.  </w:t>
      </w:r>
    </w:p>
    <w:p w:rsidR="00C8695A" w:rsidRPr="004823F0" w:rsidRDefault="00C8695A" w:rsidP="00C8695A">
      <w:r w:rsidRPr="004823F0">
        <w:rPr>
          <w:rStyle w:val="Style13ptBold"/>
        </w:rPr>
        <w:t>CHAMBERS ’17</w:t>
      </w:r>
      <w:r>
        <w:t xml:space="preserve"> (Dean; Former National Pollster and Opinion Contributor for The Hill, “Microsoft exception to Trump’s immigration ban should be granted,” 2/7, http://thehill.com/blogs/pundits-blog/immigration/318313-microsoft-exception-to-trumps-immigration-ban-should-be)ww</w:t>
      </w:r>
    </w:p>
    <w:p w:rsidR="00C8695A" w:rsidRDefault="00C8695A" w:rsidP="00C8695A">
      <w:r w:rsidRPr="004823F0">
        <w:rPr>
          <w:rStyle w:val="Emphasis"/>
        </w:rPr>
        <w:t>Some of our most highly qualified computer security experts are here on non-immigrant work visas sponsored by U.S. employers</w:t>
      </w:r>
      <w:r>
        <w:t xml:space="preserve"> and enrolled in E-Verify. </w:t>
      </w:r>
      <w:r w:rsidRPr="004823F0">
        <w:rPr>
          <w:rStyle w:val="Emphasis"/>
        </w:rPr>
        <w:t>On the same coin, many foreign college and university students</w:t>
      </w:r>
      <w:r>
        <w:t xml:space="preserve">, who have clean backgrounds and criminal records, </w:t>
      </w:r>
      <w:r w:rsidRPr="004823F0">
        <w:rPr>
          <w:rStyle w:val="Emphasis"/>
        </w:rPr>
        <w:t>are preparing for the most in-demand U.S. cybersecurity jobs that American students don’t seem to have an interest in</w:t>
      </w:r>
      <w:r>
        <w:t xml:space="preserve">. All of these people will be adversely affected by recent executive order signed by President Trump – that is, unless Microsoft’s requested exceptions are granted soon. While the president's order restricting travel from countries with known ties to terrorist activities makes sense from a security standpoint, the exceptions requested would ensure that we don’t lose travel of computer technology workers and students who pose no threat. The request was put in a few days ago from Secretary of Homeland Security John F. Kelly and Secretary of State Rex W. Tillerson, the two government officials empowered to grant exceptions to the executive order, by Bradford L. Smith, the president and chief legal officer at Microsoft. In that letter to Secretaries Kelly and Tillerson, Smith notes that Microsoft has 76 employees, who along with their 41 dependents, hold non-immigrant visas and work in the U.S. whose travel would be restricted by the executive order. Some of them have pressing needs, related to family or other issues that require travel to their home countries, and back to the U.S., that would be prohibited. The letter seeks exceptions for them as “Responsible Known Travelers with Pressing Needs.” The proposed exception will allow these people, who have already been thoroughly vetted, to travel as needed while also keeping in place the protections to national security put in place by the executive order. “We have reviewed carefully the Executive Order, which was signed January 27, 2017 and amended on February 1, 2017. Section 3(g) of the Executive Order specifically states that “the Secretaries of State and Homeland Security may, on a case-by-case basis, and when in the national interest, issue visas or other immigration benefits to nationals of countries for which visas and benefits are otherwise blocked,” Smith wrote. “We therefore believe that the process we are proposing here is not only consistent with the Executive Order, but was contemplated by it.” </w:t>
      </w:r>
      <w:r w:rsidRPr="004823F0">
        <w:rPr>
          <w:rStyle w:val="Emphasis"/>
        </w:rPr>
        <w:t>National security is the highest priority of the U.S. federal government</w:t>
      </w:r>
      <w:r>
        <w:t xml:space="preserve">, </w:t>
      </w:r>
      <w:r w:rsidRPr="004823F0">
        <w:rPr>
          <w:rStyle w:val="Emphasis"/>
        </w:rPr>
        <w:t>and</w:t>
      </w:r>
      <w:r>
        <w:t xml:space="preserve"> while the executive order reflects the administration's strong commitment to keeping us safe, </w:t>
      </w:r>
      <w:r w:rsidRPr="004823F0">
        <w:rPr>
          <w:rStyle w:val="Emphasis"/>
        </w:rPr>
        <w:t>it should</w:t>
      </w:r>
      <w:r>
        <w:t xml:space="preserve"> also </w:t>
      </w:r>
      <w:r w:rsidRPr="004823F0">
        <w:rPr>
          <w:rStyle w:val="Emphasis"/>
        </w:rPr>
        <w:t>be noted how important a need the U.S. has for cybersecurity experts to protect and defend the American populace</w:t>
      </w:r>
      <w:r>
        <w:t xml:space="preserve">. Many of these workers and students, for which Microsoft seeks the exception, are experts or seeking education in the areas of computer science and cybersecurity. </w:t>
      </w:r>
      <w:r w:rsidRPr="004823F0">
        <w:rPr>
          <w:rStyle w:val="Emphasis"/>
        </w:rPr>
        <w:t>We currently face a huge shortage of individuals with the needed expertise in computer science to work in the field of cybersecurity</w:t>
      </w:r>
      <w:r>
        <w:t xml:space="preserve">. </w:t>
      </w:r>
      <w:r w:rsidRPr="004823F0">
        <w:rPr>
          <w:rStyle w:val="Emphasis"/>
        </w:rPr>
        <w:t>Our computers and networks are under constant threat from hackers based in China, Russia, North Korea and other countries</w:t>
      </w:r>
      <w:r>
        <w:t xml:space="preserve">. </w:t>
      </w:r>
      <w:r w:rsidRPr="004823F0">
        <w:rPr>
          <w:rStyle w:val="Emphasis"/>
        </w:rPr>
        <w:t>While it is estimated that the U.S. has only about 1000 individuals with skills and expertise to defend against the most complex cyberattacks, we currently need as many as 30,000 such individuals</w:t>
      </w:r>
      <w:r>
        <w:t xml:space="preserve">. </w:t>
      </w:r>
      <w:r w:rsidRPr="004823F0">
        <w:rPr>
          <w:rStyle w:val="Emphasis"/>
        </w:rPr>
        <w:t>It is estimated there are about 209,000 unfilled cybersecurity jobs in our country</w:t>
      </w:r>
      <w:r>
        <w:t xml:space="preserve">. The request by Microsoft is clearly consistent with upholding the intent of the executive order to protect our national security, while also recognizing the need for foreign help in protecting the citizenry from virtual threats. Under the scope of the current executive order, these workers will be restricted despite not posing a threat, a point Smith emphasized by writing in the letter: “These are not situations that law-abiding individuals should be forced to confront when there is no evidence that they pose a security or safety threat to the United States.” The “Responsible Known Travelers with Pressing Needs” exception requested by Microsoft makes sense, it is in our national interest, and it will help improve U.S. cybersecurity. It should be granted immediately. </w:t>
      </w:r>
    </w:p>
    <w:p w:rsidR="00C8695A" w:rsidRDefault="00C8695A" w:rsidP="00C8695A"/>
    <w:p w:rsidR="00C8695A" w:rsidRDefault="00C8695A" w:rsidP="00C8695A">
      <w:pPr>
        <w:pStyle w:val="Heading4"/>
      </w:pPr>
      <w:r>
        <w:t>Visas are key to resolveing the cyber gap – failure to do so risks increasing cyber attacks</w:t>
      </w:r>
    </w:p>
    <w:p w:rsidR="00C8695A" w:rsidRPr="00A3455A" w:rsidRDefault="00C8695A" w:rsidP="00C8695A">
      <w:r w:rsidRPr="000B3CF5">
        <w:rPr>
          <w:rStyle w:val="Heading4Char"/>
        </w:rPr>
        <w:t>BLUE ’14</w:t>
      </w:r>
      <w:r>
        <w:t xml:space="preserve"> (Violet; Freelance Investigative Reporter on Hacking and Cybercrime for Zero Day/ZDNet, “Cybersecurity's hiring crisis: A troubling trajectory,” https://www.zdnet.com/article/cybersecuritys-hiring-crisis-a-troubling-trajectory/)ww</w:t>
      </w:r>
    </w:p>
    <w:p w:rsidR="00C8695A" w:rsidRPr="000B3CF5" w:rsidRDefault="00C8695A" w:rsidP="00C8695A">
      <w:pPr>
        <w:rPr>
          <w:sz w:val="8"/>
        </w:rPr>
      </w:pPr>
      <w:r w:rsidRPr="00A3455A">
        <w:rPr>
          <w:rStyle w:val="Emphasis"/>
        </w:rPr>
        <w:t>There is a severe shortage of</w:t>
      </w:r>
      <w:r w:rsidRPr="000B3CF5">
        <w:rPr>
          <w:sz w:val="8"/>
        </w:rPr>
        <w:t xml:space="preserve"> </w:t>
      </w:r>
      <w:r w:rsidRPr="00A3455A">
        <w:rPr>
          <w:rStyle w:val="Emphasis"/>
        </w:rPr>
        <w:t>info</w:t>
      </w:r>
      <w:r w:rsidRPr="000B3CF5">
        <w:rPr>
          <w:sz w:val="8"/>
        </w:rPr>
        <w:t xml:space="preserve">rmation </w:t>
      </w:r>
      <w:r w:rsidRPr="00A3455A">
        <w:rPr>
          <w:rStyle w:val="Emphasis"/>
        </w:rPr>
        <w:t>sec</w:t>
      </w:r>
      <w:r w:rsidRPr="000B3CF5">
        <w:rPr>
          <w:sz w:val="8"/>
        </w:rPr>
        <w:t xml:space="preserve">urity </w:t>
      </w:r>
      <w:r w:rsidRPr="00A3455A">
        <w:rPr>
          <w:rStyle w:val="Emphasis"/>
        </w:rPr>
        <w:t>pro</w:t>
      </w:r>
      <w:r w:rsidRPr="000B3CF5">
        <w:rPr>
          <w:sz w:val="8"/>
        </w:rPr>
        <w:t>fessional</w:t>
      </w:r>
      <w:r w:rsidRPr="00A3455A">
        <w:rPr>
          <w:rStyle w:val="Emphasis"/>
        </w:rPr>
        <w:t>s</w:t>
      </w:r>
      <w:r w:rsidRPr="000B3CF5">
        <w:rPr>
          <w:sz w:val="8"/>
        </w:rPr>
        <w:t xml:space="preserve">, </w:t>
      </w:r>
      <w:r w:rsidRPr="00A3455A">
        <w:rPr>
          <w:rStyle w:val="Emphasis"/>
        </w:rPr>
        <w:t>and</w:t>
      </w:r>
      <w:r w:rsidRPr="000B3CF5">
        <w:rPr>
          <w:sz w:val="8"/>
        </w:rPr>
        <w:t xml:space="preserve"> leading industry experts say </w:t>
      </w:r>
      <w:r w:rsidRPr="00A3455A">
        <w:rPr>
          <w:rStyle w:val="Emphasis"/>
        </w:rPr>
        <w:t>it's only getting worse</w:t>
      </w:r>
      <w:r w:rsidRPr="000B3CF5">
        <w:rPr>
          <w:sz w:val="8"/>
        </w:rPr>
        <w:t xml:space="preserve">. Word among attendees at this month's Black Hat USA 2014 conference -- the largest security conference in North America -- was that </w:t>
      </w:r>
      <w:r w:rsidRPr="00A3455A">
        <w:rPr>
          <w:rStyle w:val="Emphasis"/>
        </w:rPr>
        <w:t>there are more jobs in cybersecurity than people to fill them</w:t>
      </w:r>
      <w:r w:rsidRPr="000B3CF5">
        <w:rPr>
          <w:sz w:val="8"/>
        </w:rPr>
        <w:t>. It's a business where having a pedigree can actually have you considered to be less qualified, and being unhirable by traditional standards is… almost desirable. James Arlen, Leviathan Security Group’s Senior Security Consultant, was one of many walking around the conference asking "anyone and everyone" to throw resumes his way. "I think I counted over 50 'We’re Hiring' or '</w:t>
      </w:r>
      <w:proofErr w:type="gramStart"/>
      <w:r w:rsidRPr="000B3CF5">
        <w:rPr>
          <w:sz w:val="8"/>
        </w:rPr>
        <w:t>Talk</w:t>
      </w:r>
      <w:proofErr w:type="gramEnd"/>
      <w:r w:rsidRPr="000B3CF5">
        <w:rPr>
          <w:sz w:val="8"/>
        </w:rPr>
        <w:t xml:space="preserve"> to me about a job' signs," he said. In conversations throughout the conference, the seasoned researcher discovered quite quickly that his wasn't the only company on an aggressive hunt for hackers to plug infosec's talent gaps. He told ZDNet, "The most entertaining of these was the effort by Nike to attract talent at Black Hat." "For every request I made to help fill empty slots on my team, I was asked if I was looking to make a move to a 'better' position," the consultant added. For a sector whose growth is incomprehensibly fast to outsiders, the escalating hiring crisis seems counterintuitive. But in this painful moment in infosec, </w:t>
      </w:r>
      <w:r w:rsidRPr="000B3CF5">
        <w:rPr>
          <w:rStyle w:val="Emphasis"/>
        </w:rPr>
        <w:t>calling it a crisis seems a gross underestimation of the problem</w:t>
      </w:r>
      <w:r w:rsidRPr="000B3CF5">
        <w:rPr>
          <w:sz w:val="8"/>
        </w:rPr>
        <w:t xml:space="preserve">. In January, the 2014 Cisco Annual Security Report (CASR) projected a 500,000 to 1,000,000 person global shortage in the number of IT security professionals that public and private sector organizations will need to cope with the security challenges of the foreseeable future. “Cisco’s number is the highest estimate of the security-skills problem,” explained eWeek in its June writeup on the worsening impact of the Internet of Things on infosec’s hiring crisis. "James Gosler," eWeek continued, "a cyber-security specialist who worked at the Central Intelligence Agency, has argued that the United States needs some 30,000 technical cybersecurity workers, essentially hackers." Meanwhile, the International Information Systems Security Certification Consortium has calculated that more than 300,000 cyber-security professionals are needed to maintain and manage business systems. Arlen thinks </w:t>
      </w:r>
      <w:r w:rsidRPr="000B3CF5">
        <w:rPr>
          <w:rStyle w:val="Emphasis"/>
        </w:rPr>
        <w:t>a big part of the domestic problem are the bureaucratic roadblocks to hiring talent outside borders</w:t>
      </w:r>
      <w:r w:rsidRPr="000B3CF5">
        <w:rPr>
          <w:sz w:val="8"/>
        </w:rPr>
        <w:t>. He said, "</w:t>
      </w:r>
      <w:r w:rsidRPr="000B3CF5">
        <w:rPr>
          <w:rStyle w:val="Emphasis"/>
        </w:rPr>
        <w:t>The need within the U.S. cannot be met by domestic talent</w:t>
      </w:r>
      <w:r w:rsidRPr="000B3CF5">
        <w:rPr>
          <w:sz w:val="8"/>
        </w:rPr>
        <w:t xml:space="preserve">." Leviathan's security honcho attributes the widening gaps to a </w:t>
      </w:r>
      <w:r w:rsidRPr="000B3CF5">
        <w:rPr>
          <w:rStyle w:val="Emphasis"/>
        </w:rPr>
        <w:t>long overdue</w:t>
      </w:r>
      <w:r w:rsidRPr="000B3CF5">
        <w:rPr>
          <w:sz w:val="8"/>
        </w:rPr>
        <w:t xml:space="preserve"> need for </w:t>
      </w:r>
      <w:r w:rsidRPr="000B3CF5">
        <w:rPr>
          <w:rStyle w:val="Emphasis"/>
        </w:rPr>
        <w:t>changes to</w:t>
      </w:r>
      <w:r w:rsidRPr="000B3CF5">
        <w:rPr>
          <w:sz w:val="8"/>
        </w:rPr>
        <w:t xml:space="preserve"> foreign worker status, namely </w:t>
      </w:r>
      <w:r w:rsidRPr="000B3CF5">
        <w:rPr>
          <w:rStyle w:val="Emphasis"/>
        </w:rPr>
        <w:t>employment-based immigration visas</w:t>
      </w:r>
      <w:r w:rsidRPr="000B3CF5">
        <w:rPr>
          <w:sz w:val="8"/>
        </w:rPr>
        <w:t xml:space="preserve">. The two lowest friction methods to get talent from outside the US – TN Status (NAFTA) and H1-B – </w:t>
      </w:r>
      <w:r w:rsidRPr="000B3CF5">
        <w:rPr>
          <w:rStyle w:val="Emphasis"/>
        </w:rPr>
        <w:t>are</w:t>
      </w:r>
      <w:r w:rsidRPr="000B3CF5">
        <w:rPr>
          <w:sz w:val="8"/>
        </w:rPr>
        <w:t xml:space="preserve"> still </w:t>
      </w:r>
      <w:r w:rsidRPr="000B3CF5">
        <w:rPr>
          <w:rStyle w:val="Emphasis"/>
        </w:rPr>
        <w:t>significant barriers to acquiring talent</w:t>
      </w:r>
      <w:r w:rsidRPr="000B3CF5">
        <w:rPr>
          <w:sz w:val="8"/>
        </w:rPr>
        <w:t xml:space="preserve"> either from Canada or the rest of the world. And of course, there’s the curious conflation of citizenship with loyalty… many security positions require clearance of one type or another and therefore must be filled by US Citizens only – foreign nationals, even of allied countries (even Canada!) are not welcome. </w:t>
      </w:r>
      <w:r w:rsidRPr="000B3CF5">
        <w:rPr>
          <w:rStyle w:val="Emphasis"/>
        </w:rPr>
        <w:t>Structural obstacles, such as visa requirements, are layering atop an underlying bottleneck</w:t>
      </w:r>
      <w:r w:rsidRPr="000B3CF5">
        <w:rPr>
          <w:sz w:val="8"/>
        </w:rPr>
        <w:t xml:space="preserve">: </w:t>
      </w:r>
      <w:r w:rsidRPr="000B3CF5">
        <w:rPr>
          <w:rStyle w:val="Emphasis"/>
        </w:rPr>
        <w:t>the limited supply of qualified talent</w:t>
      </w:r>
      <w:r w:rsidRPr="000B3CF5">
        <w:rPr>
          <w:sz w:val="8"/>
        </w:rPr>
        <w:t xml:space="preserve"> in a young industry where the definition of "qualified" is about as clear as mud. HIRING THE UNHIRABLE Solving this crisis turns out to be as complex as defining what constitutes a "qualified hacker" -- in a business where having a pedigree can actually have you considered to be less qualified, and being unhirable by traditional standards is… almost desirable. Chris Hoff is the Vice President, Strategy and Technical Marketing Engineering – Security, Switching, and Solutions BU at Juniper Networks. Hoff told ZDNet that vendors are experiencing difficulty finding suitable candidates "</w:t>
      </w:r>
      <w:r w:rsidRPr="000B3CF5">
        <w:rPr>
          <w:rStyle w:val="Emphasis"/>
        </w:rPr>
        <w:t>in a highly competitive job market that have the required experience in a number of emerging disciplines such as advanced malware detection/mitigation, reverse engineering, forensics, crypto, virtualization and cloud</w:t>
      </w:r>
      <w:r w:rsidRPr="000B3CF5">
        <w:rPr>
          <w:sz w:val="8"/>
        </w:rPr>
        <w:t xml:space="preserve">." He continued saying, </w:t>
      </w:r>
      <w:proofErr w:type="gramStart"/>
      <w:r w:rsidRPr="000B3CF5">
        <w:rPr>
          <w:rStyle w:val="Emphasis"/>
        </w:rPr>
        <w:t>This</w:t>
      </w:r>
      <w:proofErr w:type="gramEnd"/>
      <w:r w:rsidRPr="000B3CF5">
        <w:rPr>
          <w:rStyle w:val="Emphasis"/>
        </w:rPr>
        <w:t xml:space="preserve"> is largely in response to the emergence of new classes of threat actors, new technology, evolving and innovative threat vectors and the wave of breaches that show up in the media daily</w:t>
      </w:r>
      <w:r w:rsidRPr="000B3CF5">
        <w:rPr>
          <w:sz w:val="8"/>
        </w:rPr>
        <w:t xml:space="preserve">. This is in addition to the lack of formalized educational, mentorship and professional tradecraft training. Further, “Security” is still a reasonably young “profession,” and many of the skills are learned on the job which often means it is hard to break into the industry with enough of a well-rounded background that allows one to take advantage of emerging career opportunities and not become overly-specialized. Arlen thinks the most severe challenge relates to the education vs. experience conundrum endemic to the information security profession. I have a personal preference to hire based on experience – and a sufficient number of others do as well – leaving the bulk of ‘available’ talent in the “book learning rather than practical” bucket. Mr. Arlen adamantly believes that the industry needs to stop equating education with experience. "It is too hard for the average organization to hire actual qualified people – Degrees, Certifications and fudged resumes do not magically create qualified people." The Edward Snowden revelations have rocked governments, global businesses, and the technology world. When we look back a decade from now, we expect this to be the biggest story of 2013. Here is our perspective on the still-unfolding implications along with IT security and risk management best practices. "I appreciate that someone may have a Masters in Cybersecurity from a name brand university (like this, and many others) but that doesn’t necessarily mean they have the ability to apply anything they’ve learned in a practical fashion." </w:t>
      </w:r>
      <w:proofErr w:type="gramStart"/>
      <w:r w:rsidRPr="000B3CF5">
        <w:rPr>
          <w:sz w:val="8"/>
        </w:rPr>
        <w:t>It's</w:t>
      </w:r>
      <w:proofErr w:type="gramEnd"/>
      <w:r w:rsidRPr="000B3CF5">
        <w:rPr>
          <w:sz w:val="8"/>
        </w:rPr>
        <w:t xml:space="preserve"> experience with attacks and perhaps even unsavory hacking hobbies that can make the difference between filling a job with a talented defender, or a salesman with a pedigree with no grasp of the devil-in-the-details meat of cybersecurity. So it's no wonder that last weekend an interview with White House Cybersecurity Czar Michael Daniel hit a raw nerve across infosec communities far and wide when Daniel eschewed technical knowledge and experience "in the weeds" in favor of his expertise at translating issues to policymakers. For some, it gave the impression that </w:t>
      </w:r>
      <w:r w:rsidRPr="000B3CF5">
        <w:rPr>
          <w:rStyle w:val="Emphasis"/>
        </w:rPr>
        <w:t>the White House isn't taking</w:t>
      </w:r>
      <w:r w:rsidRPr="000B3CF5">
        <w:rPr>
          <w:sz w:val="8"/>
        </w:rPr>
        <w:t xml:space="preserve"> </w:t>
      </w:r>
      <w:r w:rsidRPr="000B3CF5">
        <w:rPr>
          <w:rStyle w:val="Emphasis"/>
        </w:rPr>
        <w:t>info</w:t>
      </w:r>
      <w:r w:rsidRPr="000B3CF5">
        <w:rPr>
          <w:sz w:val="8"/>
        </w:rPr>
        <w:t xml:space="preserve">rmation </w:t>
      </w:r>
      <w:r w:rsidRPr="000B3CF5">
        <w:rPr>
          <w:rStyle w:val="Emphasis"/>
        </w:rPr>
        <w:t>sec</w:t>
      </w:r>
      <w:r w:rsidRPr="000B3CF5">
        <w:rPr>
          <w:sz w:val="8"/>
        </w:rPr>
        <w:t xml:space="preserve">urity </w:t>
      </w:r>
      <w:r w:rsidRPr="000B3CF5">
        <w:rPr>
          <w:rStyle w:val="Emphasis"/>
        </w:rPr>
        <w:t>seriously enough -- at the worst possible time</w:t>
      </w:r>
      <w:r w:rsidRPr="000B3CF5">
        <w:rPr>
          <w:sz w:val="8"/>
        </w:rPr>
        <w:t xml:space="preserve">. </w:t>
      </w:r>
      <w:r w:rsidRPr="000B3CF5">
        <w:rPr>
          <w:rStyle w:val="Emphasis"/>
        </w:rPr>
        <w:t>The result of all this</w:t>
      </w:r>
      <w:r w:rsidRPr="000B3CF5">
        <w:rPr>
          <w:sz w:val="8"/>
        </w:rPr>
        <w:t xml:space="preserve">, Mr. Hoff warns </w:t>
      </w:r>
      <w:r w:rsidRPr="000B3CF5">
        <w:rPr>
          <w:rStyle w:val="Emphasis"/>
        </w:rPr>
        <w:t>are</w:t>
      </w:r>
      <w:r w:rsidRPr="000B3CF5">
        <w:rPr>
          <w:sz w:val="8"/>
        </w:rPr>
        <w:t>, "</w:t>
      </w:r>
      <w:r w:rsidRPr="000B3CF5">
        <w:rPr>
          <w:rStyle w:val="Emphasis"/>
        </w:rPr>
        <w:t>increased risk, more incidents, decreased readiness, less resilience, demoralized and burned-out employees, an echo-chamber of talk with little action and a general inability to effect positive change on behalf of those we protect</w:t>
      </w:r>
      <w:r w:rsidRPr="000B3CF5">
        <w:rPr>
          <w:sz w:val="8"/>
        </w:rPr>
        <w:t>."</w:t>
      </w:r>
    </w:p>
    <w:p w:rsidR="00C8695A" w:rsidRPr="00F22B44" w:rsidRDefault="00C8695A" w:rsidP="00C8695A"/>
    <w:p w:rsidR="00E76269" w:rsidRDefault="00E76269" w:rsidP="00E76269">
      <w:pPr>
        <w:pStyle w:val="Heading3"/>
      </w:pPr>
      <w:r>
        <w:t>Green Cards Key</w:t>
      </w:r>
    </w:p>
    <w:p w:rsidR="00E76269" w:rsidRPr="00897E01" w:rsidRDefault="00E76269" w:rsidP="00E76269"/>
    <w:p w:rsidR="00E76269" w:rsidRPr="008D7B3E" w:rsidRDefault="00E76269" w:rsidP="00E76269">
      <w:pPr>
        <w:pStyle w:val="Heading4"/>
        <w:rPr>
          <w:rStyle w:val="Style13ptBold"/>
          <w:b/>
        </w:rPr>
      </w:pPr>
      <w:r>
        <w:rPr>
          <w:rStyle w:val="Style13ptBold"/>
          <w:b/>
        </w:rPr>
        <w:t xml:space="preserve">Green cards are key to cybersecurity innovation </w:t>
      </w:r>
    </w:p>
    <w:p w:rsidR="00E76269" w:rsidRPr="003B5C9D" w:rsidRDefault="00E76269" w:rsidP="00E76269">
      <w:pPr>
        <w:rPr>
          <w:rStyle w:val="Style13ptBold"/>
          <w:b w:val="0"/>
          <w:sz w:val="16"/>
          <w:szCs w:val="16"/>
        </w:rPr>
      </w:pPr>
      <w:r w:rsidRPr="00BA6CEE">
        <w:rPr>
          <w:rStyle w:val="Style13ptBold"/>
        </w:rPr>
        <w:t>Gage</w:t>
      </w:r>
      <w:r>
        <w:rPr>
          <w:rStyle w:val="Style13ptBold"/>
        </w:rPr>
        <w:t xml:space="preserve"> 08 </w:t>
      </w:r>
      <w:r w:rsidRPr="003E2A47">
        <w:rPr>
          <w:rStyle w:val="Style13ptBold"/>
          <w:b w:val="0"/>
          <w:sz w:val="16"/>
          <w:szCs w:val="16"/>
        </w:rPr>
        <w:t xml:space="preserve">(Deborah Gage, writes about technology, venture capital, startups, and newly public companies from the Dow Jones San Francisco bureau, “Cybersecurity, more workers deemed crucial”, SF Gate, published 11/9/08, accessed 6/28/18, </w:t>
      </w:r>
      <w:hyperlink r:id="rId69" w:history="1">
        <w:r w:rsidRPr="003E2A47">
          <w:rPr>
            <w:rStyle w:val="Hyperlink"/>
            <w:sz w:val="16"/>
            <w:szCs w:val="16"/>
          </w:rPr>
          <w:t>https://www.sfgate.com/business/article/Cybersecurity-more-workers-deemed-crucial-3185844.php</w:t>
        </w:r>
      </w:hyperlink>
      <w:r w:rsidRPr="003E2A47">
        <w:rPr>
          <w:rStyle w:val="Style13ptBold"/>
          <w:b w:val="0"/>
          <w:sz w:val="16"/>
          <w:szCs w:val="16"/>
        </w:rPr>
        <w:t xml:space="preserve"> )//EQ </w:t>
      </w:r>
    </w:p>
    <w:p w:rsidR="00E76269" w:rsidRDefault="00E76269" w:rsidP="00E76269">
      <w:pPr>
        <w:rPr>
          <w:rStyle w:val="Style13ptBold"/>
          <w:b w:val="0"/>
          <w:sz w:val="16"/>
        </w:rPr>
      </w:pPr>
      <w:r w:rsidRPr="008D7B3E">
        <w:rPr>
          <w:rStyle w:val="Style13ptBold"/>
          <w:b w:val="0"/>
          <w:sz w:val="16"/>
        </w:rPr>
        <w:t xml:space="preserve">-- Strengthening America's workforce: </w:t>
      </w:r>
      <w:r w:rsidRPr="003B5C9D">
        <w:rPr>
          <w:rStyle w:val="StyleUnderline"/>
        </w:rPr>
        <w:t>Immigrants trained in science and technology need to be able to stay in the United States and work rather than returning to their home countries</w:t>
      </w:r>
      <w:r w:rsidRPr="008D7B3E">
        <w:rPr>
          <w:rStyle w:val="Style13ptBold"/>
          <w:b w:val="0"/>
          <w:sz w:val="16"/>
        </w:rPr>
        <w:t>, several people said.</w:t>
      </w:r>
      <w:r w:rsidRPr="008D7B3E">
        <w:rPr>
          <w:sz w:val="16"/>
        </w:rPr>
        <w:t xml:space="preserve"> </w:t>
      </w:r>
      <w:r w:rsidRPr="003B5C9D">
        <w:rPr>
          <w:rStyle w:val="StyleUnderline"/>
        </w:rPr>
        <w:t>Some called for increasing the number of H-1B visas available to immigrants, but others said that is a short-term solution.</w:t>
      </w:r>
      <w:r>
        <w:rPr>
          <w:rStyle w:val="StyleUnderline"/>
        </w:rPr>
        <w:t xml:space="preserve"> </w:t>
      </w:r>
      <w:r w:rsidRPr="008D7B3E">
        <w:rPr>
          <w:rStyle w:val="Style13ptBold"/>
          <w:b w:val="0"/>
          <w:sz w:val="16"/>
        </w:rPr>
        <w:t>"</w:t>
      </w:r>
      <w:r w:rsidRPr="003B5C9D">
        <w:rPr>
          <w:rStyle w:val="StyleUnderline"/>
        </w:rPr>
        <w:t>H-1B is a temporary work permit ... and you have to ensure H-1B is not being gamed to pay for cheaper labor and outsourced jobs</w:t>
      </w:r>
      <w:r w:rsidRPr="008D7B3E">
        <w:rPr>
          <w:rStyle w:val="Style13ptBold"/>
          <w:b w:val="0"/>
          <w:sz w:val="16"/>
        </w:rPr>
        <w:t xml:space="preserve">," said Ron Hira, an assistant professor of public policy at Rochester Institute of Technology. </w:t>
      </w:r>
      <w:r w:rsidRPr="003B5C9D">
        <w:rPr>
          <w:rStyle w:val="StyleUnderline"/>
        </w:rPr>
        <w:t xml:space="preserve">Instead there should be </w:t>
      </w:r>
      <w:r w:rsidRPr="003B5C9D">
        <w:rPr>
          <w:rStyle w:val="Emphasis"/>
        </w:rPr>
        <w:t>more green cards</w:t>
      </w:r>
      <w:r w:rsidRPr="003B5C9D">
        <w:rPr>
          <w:rStyle w:val="StyleUnderline"/>
        </w:rPr>
        <w:t xml:space="preserve"> awarded for permanent residents.</w:t>
      </w:r>
      <w:r>
        <w:rPr>
          <w:rStyle w:val="StyleUnderline"/>
        </w:rPr>
        <w:t xml:space="preserve"> </w:t>
      </w:r>
      <w:r w:rsidRPr="008D7B3E">
        <w:rPr>
          <w:rStyle w:val="Style13ptBold"/>
          <w:b w:val="0"/>
          <w:sz w:val="16"/>
        </w:rPr>
        <w:t xml:space="preserve">Also, </w:t>
      </w:r>
      <w:r w:rsidRPr="003B5C9D">
        <w:rPr>
          <w:rStyle w:val="StyleUnderline"/>
        </w:rPr>
        <w:t>Congress should not confuse the issue of retaining skilled foreign workers with illegal immigration</w:t>
      </w:r>
      <w:r w:rsidRPr="008D7B3E">
        <w:rPr>
          <w:rStyle w:val="Style13ptBold"/>
          <w:b w:val="0"/>
          <w:sz w:val="16"/>
        </w:rPr>
        <w:t xml:space="preserve">, which is what happened in the Bush administration, said Robert Holleyman, president and CEO of the Business Software Alliance, a trade association. "It was a politically charged issue and it didn't move forward," he said. </w:t>
      </w:r>
      <w:r w:rsidRPr="008D7B3E">
        <w:rPr>
          <w:rStyle w:val="StyleUnderline"/>
        </w:rPr>
        <w:t>U.S. government computer systems are so poorly secured that tens of thousands have been compromised by the Russians and Chinese</w:t>
      </w:r>
      <w:r w:rsidRPr="008D7B3E">
        <w:rPr>
          <w:rStyle w:val="Style13ptBold"/>
          <w:b w:val="0"/>
          <w:sz w:val="16"/>
        </w:rPr>
        <w:t>, said Alan Paller, director of research for the SANS Institute, a group of security researchers. "If we were now in the middle of a war, we would not know what information we were getting from the government (that) we could trust," Paller said. "We have to root that stuff out, and it takes a skill set that for the most part is not there."</w:t>
      </w:r>
      <w:r>
        <w:rPr>
          <w:rStyle w:val="Style13ptBold"/>
          <w:b w:val="0"/>
          <w:sz w:val="16"/>
        </w:rPr>
        <w:t xml:space="preserve"> </w:t>
      </w:r>
    </w:p>
    <w:p w:rsidR="00E76269" w:rsidRPr="006C4627" w:rsidRDefault="00E76269" w:rsidP="00E76269"/>
    <w:p w:rsidR="00E76269" w:rsidRPr="00E1483B" w:rsidRDefault="00E76269" w:rsidP="00E76269">
      <w:pPr>
        <w:pStyle w:val="Heading4"/>
        <w:rPr>
          <w:rStyle w:val="Style13ptBold"/>
          <w:b/>
        </w:rPr>
      </w:pPr>
      <w:r>
        <w:rPr>
          <w:rStyle w:val="Style13ptBold"/>
          <w:b/>
        </w:rPr>
        <w:t xml:space="preserve">More employment-based visas are necessary for improving cybersecurity in the US </w:t>
      </w:r>
    </w:p>
    <w:p w:rsidR="00E76269" w:rsidRDefault="00E76269" w:rsidP="00E76269">
      <w:pPr>
        <w:rPr>
          <w:rStyle w:val="Style13ptBold"/>
          <w:b w:val="0"/>
        </w:rPr>
      </w:pPr>
      <w:r w:rsidRPr="00C17D21">
        <w:rPr>
          <w:rStyle w:val="Style13ptBold"/>
        </w:rPr>
        <w:t xml:space="preserve">Herrera-Flanigan 11 </w:t>
      </w:r>
      <w:r w:rsidRPr="00050BE3">
        <w:rPr>
          <w:rStyle w:val="Style13ptBold"/>
          <w:b w:val="0"/>
          <w:sz w:val="16"/>
          <w:szCs w:val="16"/>
        </w:rPr>
        <w:t xml:space="preserve">(Jessica Herrera-Flanigan, partner at the Monument Policy Group, where she focuses on the issues affecting our nation’s security, technology, commerce, and entertainment markets, currently serves as the Fellow for Cybersecurity at the Center for National Policy, has served as the Staff Director and General Counsel of the House Committee on Homeland Security, Senior Counsel at the Computer Crime &amp; Intellectual Property Section, Criminal Division, U.S. Department of Justice, where she led the Section’s cybercrime investigation team, Member of the CSIS Commission on Cyber Security and is a Member of the ABA Standing Committee on Law &amp; National Security, “Is Immigration Good for Cybersecurity?”, Nextgov, published 6/15/11, accessed 6/25/18, </w:t>
      </w:r>
      <w:hyperlink r:id="rId70" w:history="1">
        <w:r w:rsidRPr="00050BE3">
          <w:rPr>
            <w:rStyle w:val="Hyperlink"/>
            <w:sz w:val="16"/>
            <w:szCs w:val="16"/>
          </w:rPr>
          <w:t>https://www.nextgov.com/cybersecurity/cybersecurity-report/2011/06/is-immigration-good-for-cybersecurity/54613/</w:t>
        </w:r>
      </w:hyperlink>
      <w:r w:rsidRPr="00050BE3">
        <w:rPr>
          <w:rStyle w:val="Style13ptBold"/>
          <w:b w:val="0"/>
          <w:sz w:val="16"/>
          <w:szCs w:val="16"/>
        </w:rPr>
        <w:t xml:space="preserve"> )//EQ</w:t>
      </w:r>
      <w:r>
        <w:rPr>
          <w:rStyle w:val="Style13ptBold"/>
          <w:b w:val="0"/>
        </w:rPr>
        <w:t xml:space="preserve"> </w:t>
      </w:r>
    </w:p>
    <w:p w:rsidR="00E76269" w:rsidRDefault="00E76269" w:rsidP="00E76269">
      <w:pPr>
        <w:rPr>
          <w:rStyle w:val="StyleUnderline"/>
        </w:rPr>
      </w:pPr>
      <w:r w:rsidRPr="00E1483B">
        <w:rPr>
          <w:rStyle w:val="Style13ptBold"/>
          <w:b w:val="0"/>
          <w:sz w:val="16"/>
        </w:rPr>
        <w:t>Representative Zoe Lofgren (D-CA) introduced on Tuesday her widely anticipated high-skilled worker bill, the 2011 Immigration Driving Entrepreneurship in America (IDEA) Act. The Congresswoman said, "</w:t>
      </w:r>
      <w:proofErr w:type="gramStart"/>
      <w:r w:rsidRPr="00E1483B">
        <w:rPr>
          <w:rStyle w:val="StyleUnderline"/>
        </w:rPr>
        <w:t>it</w:t>
      </w:r>
      <w:proofErr w:type="gramEnd"/>
      <w:r w:rsidRPr="00E1483B">
        <w:rPr>
          <w:rStyle w:val="StyleUnderline"/>
        </w:rPr>
        <w:t xml:space="preserve"> makes no sense for us to educate the world's brightest students and then ship them back to their home countries to compete against us.</w:t>
      </w:r>
      <w:r w:rsidRPr="00E1483B">
        <w:rPr>
          <w:rStyle w:val="Style13ptBold"/>
          <w:b w:val="0"/>
          <w:sz w:val="16"/>
        </w:rPr>
        <w:t xml:space="preserve"> My bill would allow some of the world's sharpest minds to stay in the United States and help us grow our economy." While job growth is the issue on many peoples' minds these days, legislation such as the IDEA Act actually could, if enacted, further our cybersecurity posture. </w:t>
      </w:r>
      <w:r w:rsidRPr="00050BE3">
        <w:rPr>
          <w:rStyle w:val="StyleUnderline"/>
        </w:rPr>
        <w:t>Cybersecurity and cyberbreaches</w:t>
      </w:r>
      <w:r w:rsidRPr="00E1483B">
        <w:rPr>
          <w:rStyle w:val="Style13ptBold"/>
          <w:b w:val="0"/>
          <w:sz w:val="16"/>
        </w:rPr>
        <w:t xml:space="preserve">, as we know them, </w:t>
      </w:r>
      <w:r w:rsidRPr="00050BE3">
        <w:rPr>
          <w:rStyle w:val="StyleUnderline"/>
        </w:rPr>
        <w:t>are global phenomena</w:t>
      </w:r>
      <w:r w:rsidRPr="00E1483B">
        <w:rPr>
          <w:rStyle w:val="Style13ptBold"/>
          <w:b w:val="0"/>
          <w:sz w:val="16"/>
        </w:rPr>
        <w:t xml:space="preserve">. The federal government, as evidenced over the debate on whether cyber should be an economic or national security issue, is very well aware of the threats and strengths of other nations on the cyber front. Today, </w:t>
      </w:r>
      <w:r w:rsidRPr="00E1483B">
        <w:rPr>
          <w:rStyle w:val="StyleUnderline"/>
          <w:highlight w:val="yellow"/>
        </w:rPr>
        <w:t>our broken immigration system has</w:t>
      </w:r>
      <w:r w:rsidRPr="00050BE3">
        <w:rPr>
          <w:rStyle w:val="StyleUnderline"/>
        </w:rPr>
        <w:t xml:space="preserve"> </w:t>
      </w:r>
      <w:r w:rsidRPr="00E1483B">
        <w:rPr>
          <w:rStyle w:val="StyleUnderline"/>
          <w:highlight w:val="yellow"/>
        </w:rPr>
        <w:t>the U.S. educating</w:t>
      </w:r>
      <w:r w:rsidRPr="00050BE3">
        <w:rPr>
          <w:rStyle w:val="StyleUnderline"/>
        </w:rPr>
        <w:t xml:space="preserve"> and training </w:t>
      </w:r>
      <w:r w:rsidRPr="00E1483B">
        <w:rPr>
          <w:rStyle w:val="StyleUnderline"/>
          <w:highlight w:val="yellow"/>
        </w:rPr>
        <w:t>the "best and brightest" minds and</w:t>
      </w:r>
      <w:r w:rsidRPr="00050BE3">
        <w:rPr>
          <w:rStyle w:val="StyleUnderline"/>
        </w:rPr>
        <w:t xml:space="preserve"> then </w:t>
      </w:r>
      <w:r w:rsidRPr="00E1483B">
        <w:rPr>
          <w:rStyle w:val="StyleUnderline"/>
          <w:highlight w:val="yellow"/>
        </w:rPr>
        <w:t>shipping them outside the U.S. instead of finding ways to keep them here and benefit from their</w:t>
      </w:r>
      <w:r w:rsidRPr="00050BE3">
        <w:rPr>
          <w:rStyle w:val="StyleUnderline"/>
        </w:rPr>
        <w:t xml:space="preserve"> ingenuity and </w:t>
      </w:r>
      <w:r w:rsidRPr="00E1483B">
        <w:rPr>
          <w:rStyle w:val="StyleUnderline"/>
          <w:highlight w:val="yellow"/>
        </w:rPr>
        <w:t>innovation.</w:t>
      </w:r>
      <w:r w:rsidRPr="00E1483B">
        <w:rPr>
          <w:rStyle w:val="Style13ptBold"/>
          <w:b w:val="0"/>
          <w:sz w:val="16"/>
          <w:highlight w:val="yellow"/>
        </w:rPr>
        <w:t xml:space="preserve"> </w:t>
      </w:r>
      <w:r w:rsidRPr="00E1483B">
        <w:rPr>
          <w:rStyle w:val="StyleUnderline"/>
          <w:highlight w:val="yellow"/>
        </w:rPr>
        <w:t>On the cyber front, t</w:t>
      </w:r>
      <w:r w:rsidRPr="00050BE3">
        <w:rPr>
          <w:rStyle w:val="StyleUnderline"/>
        </w:rPr>
        <w:t xml:space="preserve">hat </w:t>
      </w:r>
      <w:r w:rsidRPr="00E1483B">
        <w:rPr>
          <w:rStyle w:val="StyleUnderline"/>
          <w:highlight w:val="yellow"/>
        </w:rPr>
        <w:t xml:space="preserve">means those who </w:t>
      </w:r>
      <w:r w:rsidRPr="00E1483B">
        <w:rPr>
          <w:rStyle w:val="StyleUnderline"/>
        </w:rPr>
        <w:t>might</w:t>
      </w:r>
      <w:r w:rsidRPr="00050BE3">
        <w:rPr>
          <w:rStyle w:val="StyleUnderline"/>
        </w:rPr>
        <w:t xml:space="preserve"> be in the best position to </w:t>
      </w:r>
      <w:r w:rsidRPr="00E1483B">
        <w:rPr>
          <w:rStyle w:val="StyleUnderline"/>
          <w:highlight w:val="yellow"/>
        </w:rPr>
        <w:t>help us build better networks</w:t>
      </w:r>
      <w:r w:rsidRPr="00050BE3">
        <w:rPr>
          <w:rStyle w:val="StyleUnderline"/>
        </w:rPr>
        <w:t xml:space="preserve">, as well as strengthen our existing ones, </w:t>
      </w:r>
      <w:r w:rsidRPr="00E1483B">
        <w:rPr>
          <w:rStyle w:val="StyleUnderline"/>
          <w:highlight w:val="yellow"/>
        </w:rPr>
        <w:t>are being</w:t>
      </w:r>
      <w:r w:rsidRPr="00050BE3">
        <w:rPr>
          <w:rStyle w:val="StyleUnderline"/>
        </w:rPr>
        <w:t xml:space="preserve"> </w:t>
      </w:r>
      <w:r w:rsidRPr="00E1483B">
        <w:rPr>
          <w:rStyle w:val="StyleUnderline"/>
          <w:highlight w:val="yellow"/>
        </w:rPr>
        <w:t>sent away</w:t>
      </w:r>
      <w:r w:rsidRPr="00050BE3">
        <w:rPr>
          <w:rStyle w:val="StyleUnderline"/>
        </w:rPr>
        <w:t xml:space="preserve">. </w:t>
      </w:r>
      <w:r w:rsidRPr="00E1483B">
        <w:rPr>
          <w:rStyle w:val="Style13ptBold"/>
          <w:b w:val="0"/>
          <w:sz w:val="16"/>
        </w:rPr>
        <w:t xml:space="preserve">In essence, the U.S. is similar to a parent handing over the keys to a newly purchased Ferrari to a teenager, saying "have a nice drive and don't come back." The IDEA Act attempts to correct this, bringing the Ferrari home, by allowing individuals receiving advanced degrees in Science, Technology, Mathematics, and Engineering (STEM) fields from distinguished American universities to seek green cards. It promotes innovation by awarding green cards to entrepreneurs with significant venture capital funding who agree to open their start-ups in the U.S. or who can show that they have created at least 10 new American jobs. It also attempts to </w:t>
      </w:r>
      <w:r w:rsidRPr="00E1483B">
        <w:rPr>
          <w:rStyle w:val="StyleUnderline"/>
          <w:highlight w:val="yellow"/>
        </w:rPr>
        <w:t xml:space="preserve">fix the </w:t>
      </w:r>
      <w:r w:rsidRPr="00E1483B">
        <w:rPr>
          <w:rStyle w:val="StyleUnderline"/>
        </w:rPr>
        <w:t xml:space="preserve">existing </w:t>
      </w:r>
      <w:r w:rsidRPr="00E1483B">
        <w:rPr>
          <w:rStyle w:val="StyleUnderline"/>
          <w:highlight w:val="yellow"/>
        </w:rPr>
        <w:t>system by fixing the bureaucracy that has created backlogs</w:t>
      </w:r>
      <w:r w:rsidRPr="00050BE3">
        <w:rPr>
          <w:rStyle w:val="StyleUnderline"/>
        </w:rPr>
        <w:t xml:space="preserve"> and huddles </w:t>
      </w:r>
      <w:r w:rsidRPr="00E1483B">
        <w:rPr>
          <w:rStyle w:val="StyleUnderline"/>
          <w:highlight w:val="yellow"/>
        </w:rPr>
        <w:t>to</w:t>
      </w:r>
      <w:r w:rsidRPr="00050BE3">
        <w:rPr>
          <w:rStyle w:val="StyleUnderline"/>
        </w:rPr>
        <w:t xml:space="preserve"> those waiting for </w:t>
      </w:r>
      <w:r w:rsidRPr="00E1483B">
        <w:rPr>
          <w:rStyle w:val="StyleUnderline"/>
          <w:highlight w:val="yellow"/>
        </w:rPr>
        <w:t>green cards</w:t>
      </w:r>
      <w:r w:rsidRPr="00050BE3">
        <w:rPr>
          <w:rStyle w:val="StyleUnderline"/>
        </w:rPr>
        <w:t>.</w:t>
      </w:r>
      <w:r>
        <w:rPr>
          <w:rStyle w:val="StyleUnderline"/>
        </w:rPr>
        <w:t xml:space="preserve"> </w:t>
      </w:r>
      <w:r w:rsidRPr="00E1483B">
        <w:rPr>
          <w:rStyle w:val="Style13ptBold"/>
          <w:b w:val="0"/>
          <w:sz w:val="16"/>
        </w:rPr>
        <w:t>The bill also calls for more investment in STEM education in the U.S., so we can create a domestic educated workforce that can address our most critical technological needs. Such investment, as we have seen in the various reports that have come out about the cybersecurity workforce in recent months, is critical. Like all things legislative, the bill is not perfect. Still, it has garnered significant support from industry. It will hopefully open the dialogue on</w:t>
      </w:r>
      <w:r w:rsidRPr="00E1483B">
        <w:rPr>
          <w:rStyle w:val="Style13ptBold"/>
          <w:b w:val="0"/>
          <w:sz w:val="16"/>
          <w:highlight w:val="yellow"/>
        </w:rPr>
        <w:t xml:space="preserve"> </w:t>
      </w:r>
      <w:r w:rsidRPr="00E1483B">
        <w:rPr>
          <w:rStyle w:val="StyleUnderline"/>
          <w:highlight w:val="yellow"/>
        </w:rPr>
        <w:t>the importance of employment-based immigration to our</w:t>
      </w:r>
      <w:r w:rsidRPr="00E1483B">
        <w:rPr>
          <w:rStyle w:val="StyleUnderline"/>
        </w:rPr>
        <w:t xml:space="preserve"> increasingly technology-reliant </w:t>
      </w:r>
      <w:r w:rsidRPr="00E1483B">
        <w:rPr>
          <w:rStyle w:val="StyleUnderline"/>
          <w:highlight w:val="yellow"/>
        </w:rPr>
        <w:t>society</w:t>
      </w:r>
      <w:r w:rsidRPr="00E1483B">
        <w:rPr>
          <w:rStyle w:val="StyleUnderline"/>
        </w:rPr>
        <w:t xml:space="preserve">. An important part of that dialogue must be how </w:t>
      </w:r>
      <w:r w:rsidRPr="00E1483B">
        <w:rPr>
          <w:rStyle w:val="StyleUnderline"/>
          <w:highlight w:val="yellow"/>
        </w:rPr>
        <w:t>cybersecurity fits into the</w:t>
      </w:r>
      <w:r w:rsidRPr="00E1483B">
        <w:rPr>
          <w:rStyle w:val="StyleUnderline"/>
        </w:rPr>
        <w:t xml:space="preserve"> STEM and </w:t>
      </w:r>
      <w:r w:rsidRPr="00E1483B">
        <w:rPr>
          <w:rStyle w:val="StyleUnderline"/>
          <w:highlight w:val="yellow"/>
        </w:rPr>
        <w:t>green</w:t>
      </w:r>
      <w:r w:rsidRPr="00E1483B">
        <w:rPr>
          <w:rStyle w:val="StyleUnderline"/>
        </w:rPr>
        <w:t xml:space="preserve"> </w:t>
      </w:r>
      <w:r w:rsidRPr="00E1483B">
        <w:rPr>
          <w:rStyle w:val="StyleUnderline"/>
          <w:highlight w:val="yellow"/>
        </w:rPr>
        <w:t>card picture so</w:t>
      </w:r>
      <w:r w:rsidRPr="00E1483B">
        <w:rPr>
          <w:rStyle w:val="StyleUnderline"/>
        </w:rPr>
        <w:t xml:space="preserve"> that as we build out </w:t>
      </w:r>
      <w:r w:rsidRPr="00E1483B">
        <w:rPr>
          <w:rStyle w:val="StyleUnderline"/>
          <w:highlight w:val="yellow"/>
        </w:rPr>
        <w:t>the tech nation of the future</w:t>
      </w:r>
      <w:r w:rsidRPr="00E1483B">
        <w:rPr>
          <w:rStyle w:val="StyleUnderline"/>
        </w:rPr>
        <w:t xml:space="preserve">, we can have assurances that it </w:t>
      </w:r>
      <w:r w:rsidRPr="00E1483B">
        <w:rPr>
          <w:rStyle w:val="StyleUnderline"/>
          <w:highlight w:val="yellow"/>
        </w:rPr>
        <w:t>is secure, reliant and trusted</w:t>
      </w:r>
      <w:r w:rsidRPr="00E1483B">
        <w:rPr>
          <w:rStyle w:val="StyleUnderline"/>
        </w:rPr>
        <w:t xml:space="preserve">. </w:t>
      </w:r>
    </w:p>
    <w:p w:rsidR="00E76269" w:rsidRDefault="00E76269" w:rsidP="00E76269"/>
    <w:p w:rsidR="004E1B8E" w:rsidRPr="007D3B7F" w:rsidRDefault="004E1B8E" w:rsidP="004E1B8E">
      <w:pPr>
        <w:pStyle w:val="Heading4"/>
      </w:pPr>
      <w:r>
        <w:t>Resolving backlog can introduce hundreds of thousands of high skilled IT professionals into the U.S.</w:t>
      </w:r>
    </w:p>
    <w:p w:rsidR="004E1B8E" w:rsidRPr="007D3B7F" w:rsidRDefault="004E1B8E" w:rsidP="004E1B8E">
      <w:r w:rsidRPr="007D3B7F">
        <w:rPr>
          <w:rStyle w:val="Style13ptBold"/>
        </w:rPr>
        <w:t>Etcio 18</w:t>
      </w:r>
      <w:r w:rsidRPr="007D3B7F">
        <w:t xml:space="preserve"> (Etcio, </w:t>
      </w:r>
      <w:r>
        <w:t xml:space="preserve">An Initiative of The Economic Times, </w:t>
      </w:r>
      <w:r w:rsidRPr="007D3B7F">
        <w:t>"Techies could be in for a pleasant American surprise," [ETCIO], 1-27-2018, accessed: 6-25-2018, https://cio.economictimes.indiatimes.com/news/government-policy/donald-trump-proposes-to-end-visa-lottery-system-favours-skilled-workers/62667968)//DCai</w:t>
      </w:r>
    </w:p>
    <w:p w:rsidR="004E1B8E" w:rsidRPr="007D3B7F" w:rsidRDefault="004E1B8E" w:rsidP="004E1B8E">
      <w:pPr>
        <w:rPr>
          <w:sz w:val="16"/>
        </w:rPr>
      </w:pPr>
      <w:r w:rsidRPr="007D3B7F">
        <w:rPr>
          <w:sz w:val="16"/>
        </w:rPr>
        <w:t xml:space="preserve">US President Donald </w:t>
      </w:r>
      <w:r w:rsidRPr="007D3B7F">
        <w:rPr>
          <w:rStyle w:val="StyleUnderline"/>
        </w:rPr>
        <w:t>Trump has proposed to end the visa lottery system in favour of reducing backlogs of highly-skilled workers</w:t>
      </w:r>
      <w:r w:rsidRPr="007D3B7F">
        <w:rPr>
          <w:sz w:val="16"/>
        </w:rPr>
        <w:t xml:space="preserve">, a plan which may benefit </w:t>
      </w:r>
      <w:r w:rsidRPr="007D3B7F">
        <w:rPr>
          <w:rStyle w:val="StyleUnderline"/>
          <w:highlight w:val="green"/>
        </w:rPr>
        <w:t>thousands of</w:t>
      </w:r>
      <w:r w:rsidRPr="007D3B7F">
        <w:rPr>
          <w:rStyle w:val="StyleUnderline"/>
        </w:rPr>
        <w:t xml:space="preserve"> Indian </w:t>
      </w:r>
      <w:r w:rsidRPr="007D3B7F">
        <w:rPr>
          <w:rStyle w:val="StyleUnderline"/>
          <w:highlight w:val="green"/>
        </w:rPr>
        <w:t>IT professionals</w:t>
      </w:r>
      <w:r w:rsidRPr="007D3B7F">
        <w:rPr>
          <w:sz w:val="16"/>
        </w:rPr>
        <w:t xml:space="preserve"> who </w:t>
      </w:r>
      <w:r w:rsidRPr="007D3B7F">
        <w:rPr>
          <w:rStyle w:val="StyleUnderline"/>
        </w:rPr>
        <w:t xml:space="preserve">are </w:t>
      </w:r>
      <w:r w:rsidRPr="007D3B7F">
        <w:rPr>
          <w:rStyle w:val="StyleUnderline"/>
          <w:highlight w:val="green"/>
        </w:rPr>
        <w:t>currently hav</w:t>
      </w:r>
      <w:r w:rsidRPr="007D3B7F">
        <w:rPr>
          <w:rStyle w:val="StyleUnderline"/>
        </w:rPr>
        <w:t xml:space="preserve">ing </w:t>
      </w:r>
      <w:r w:rsidRPr="007D3B7F">
        <w:rPr>
          <w:rStyle w:val="StyleUnderline"/>
          <w:highlight w:val="green"/>
        </w:rPr>
        <w:t>several decades of waiting period to get their Green Cards.</w:t>
      </w:r>
      <w:r>
        <w:rPr>
          <w:rStyle w:val="StyleUnderline"/>
        </w:rPr>
        <w:t xml:space="preserve"> </w:t>
      </w:r>
      <w:r w:rsidRPr="007D3B7F">
        <w:rPr>
          <w:sz w:val="16"/>
        </w:rPr>
        <w:t xml:space="preserve">If passed by the Congress and signed into law, </w:t>
      </w:r>
      <w:r w:rsidRPr="007D3B7F">
        <w:rPr>
          <w:rStyle w:val="StyleUnderline"/>
        </w:rPr>
        <w:t xml:space="preserve">such a move is expected to significantly </w:t>
      </w:r>
      <w:r w:rsidRPr="007D3B7F">
        <w:rPr>
          <w:rStyle w:val="StyleUnderline"/>
          <w:highlight w:val="green"/>
        </w:rPr>
        <w:t>reduce the green card backlogs for highly skilled immigrants</w:t>
      </w:r>
      <w:r w:rsidRPr="007D3B7F">
        <w:rPr>
          <w:rStyle w:val="StyleUnderline"/>
        </w:rPr>
        <w:t xml:space="preserve"> from India.</w:t>
      </w:r>
      <w:r>
        <w:rPr>
          <w:rStyle w:val="StyleUnderline"/>
        </w:rPr>
        <w:t xml:space="preserve"> </w:t>
      </w:r>
      <w:r w:rsidRPr="007D3B7F">
        <w:rPr>
          <w:sz w:val="16"/>
        </w:rPr>
        <w:t xml:space="preserve">The Diversity Immigrant Visa Programme, which the Trump administration wants to terminate, awards up to 50,000 individuals per year a visa for a green card, which allows permanent residency and is a path to US citizenship. Trump has been against diversity visa as he believes that this does not attract the best and the brightest to the US. In recent past, several of the home grown terrorists including prime accused of New York terrorist attacks came either on diversity visa or chain migration. "Eliminate lottery and reallocate the visas to reduce the family-based 'backlog' and high-skilled employment 'backlog'," according to the White House framework on immigration reform and border security released by the Trump administration. The programme provides green cards for up to 50,000 immigrants each year from countries with low rates of emigration to the US. It is one of the ways that green cards are issued under the Immigration and Nationality Act. The other significant sources of green cards are for family-sponsored immigrants, employment-based immigrants, refugees and people granted asylum. Diversity visas are allocated geographically. Nationals of countries from which 50,000 or fewer immigrants came to the US over the previous five years combined are eligible for diversity visas. Immigrants from any one country may not receive more than seven per cent of diversity visas issued annually. </w:t>
      </w:r>
      <w:r w:rsidRPr="007D3B7F">
        <w:rPr>
          <w:rStyle w:val="StyleUnderline"/>
        </w:rPr>
        <w:t>Given that there are hundreds and thousands of Indian IT professionals waiting in queue to get their green cards because of the current country quota</w:t>
      </w:r>
      <w:r w:rsidRPr="007D3B7F">
        <w:rPr>
          <w:sz w:val="16"/>
        </w:rPr>
        <w:t xml:space="preserve">, </w:t>
      </w:r>
      <w:r w:rsidRPr="007D3B7F">
        <w:rPr>
          <w:rStyle w:val="StyleUnderline"/>
        </w:rPr>
        <w:t>the relocation of</w:t>
      </w:r>
      <w:r w:rsidRPr="007D3B7F">
        <w:rPr>
          <w:sz w:val="16"/>
        </w:rPr>
        <w:t xml:space="preserve"> diversity </w:t>
      </w:r>
      <w:r w:rsidRPr="007D3B7F">
        <w:rPr>
          <w:rStyle w:val="StyleUnderline"/>
        </w:rPr>
        <w:t>visa numbers to green cards is expected to hugely benefit them.</w:t>
      </w:r>
      <w:r>
        <w:rPr>
          <w:rStyle w:val="StyleUnderline"/>
        </w:rPr>
        <w:t xml:space="preserve"> </w:t>
      </w:r>
      <w:r w:rsidRPr="007D3B7F">
        <w:rPr>
          <w:sz w:val="16"/>
        </w:rPr>
        <w:t>Immigrants from 18 countries are not eligible for diversity visa because they sent more than 50,000 immigrants to the US over the previous five years combined. The countries are Bangladesh, Brazil, Canada, China, Colombia, Dominican Republic, El Salvador, Haiti, India, Jamaica, Mexico, Nigeria, Pakistan, Peru, Philippines, South Korea, the UK and Vietnam.</w:t>
      </w:r>
    </w:p>
    <w:p w:rsidR="004E1B8E" w:rsidRPr="00897E01" w:rsidRDefault="004E1B8E" w:rsidP="00E76269"/>
    <w:p w:rsidR="00E76269" w:rsidRDefault="00E76269" w:rsidP="00E76269">
      <w:pPr>
        <w:pStyle w:val="Heading3"/>
      </w:pPr>
      <w:r>
        <w:t>People Key (A/T: Tech CPs)</w:t>
      </w:r>
    </w:p>
    <w:p w:rsidR="00E76269" w:rsidRPr="00897E01" w:rsidRDefault="00E76269" w:rsidP="00E76269"/>
    <w:p w:rsidR="00E76269" w:rsidRPr="005461A2" w:rsidRDefault="00E76269" w:rsidP="00E76269">
      <w:pPr>
        <w:pStyle w:val="Heading4"/>
        <w:rPr>
          <w:rStyle w:val="Style13ptBold"/>
          <w:b/>
        </w:rPr>
      </w:pPr>
      <w:r>
        <w:rPr>
          <w:rStyle w:val="Style13ptBold"/>
          <w:b/>
        </w:rPr>
        <w:t xml:space="preserve">Cyber worker shortages threaten US national security and economy- high-skilled immigrants key </w:t>
      </w:r>
    </w:p>
    <w:p w:rsidR="00E76269" w:rsidRDefault="00E76269" w:rsidP="00E76269">
      <w:pPr>
        <w:rPr>
          <w:rStyle w:val="Style13ptBold"/>
          <w:b w:val="0"/>
        </w:rPr>
      </w:pPr>
      <w:r>
        <w:rPr>
          <w:rStyle w:val="Style13ptBold"/>
        </w:rPr>
        <w:t xml:space="preserve">Moore 18 </w:t>
      </w:r>
      <w:r w:rsidRPr="00F31C34">
        <w:rPr>
          <w:rStyle w:val="Style13ptBold"/>
          <w:b w:val="0"/>
          <w:sz w:val="16"/>
          <w:szCs w:val="16"/>
        </w:rPr>
        <w:t xml:space="preserve">(Linda Moore, American businesswoman and political strategist, currently serving as the </w:t>
      </w:r>
      <w:r>
        <w:rPr>
          <w:rStyle w:val="Style13ptBold"/>
          <w:b w:val="0"/>
          <w:sz w:val="16"/>
          <w:szCs w:val="16"/>
        </w:rPr>
        <w:t xml:space="preserve">president and </w:t>
      </w:r>
      <w:r w:rsidRPr="00F31C34">
        <w:rPr>
          <w:rStyle w:val="Style13ptBold"/>
          <w:b w:val="0"/>
          <w:sz w:val="16"/>
          <w:szCs w:val="16"/>
        </w:rPr>
        <w:t xml:space="preserve">CEO of tech policy advocacy organization TechNet, “Atlanta’s Cyberattack Underscores Our Nation’s Cyber Insecurity”, Morning Consult, published 4/13/18, accessed 6/26/18, </w:t>
      </w:r>
      <w:hyperlink r:id="rId71" w:history="1">
        <w:r w:rsidRPr="00F31C34">
          <w:rPr>
            <w:rStyle w:val="Hyperlink"/>
            <w:sz w:val="16"/>
            <w:szCs w:val="16"/>
          </w:rPr>
          <w:t>https://morningconsult.com/opinions/atlantas-cyberattack-underscores-our-nations-cyber-insecurity/</w:t>
        </w:r>
      </w:hyperlink>
      <w:r w:rsidRPr="00F31C34">
        <w:rPr>
          <w:rStyle w:val="Style13ptBold"/>
          <w:b w:val="0"/>
          <w:sz w:val="16"/>
          <w:szCs w:val="16"/>
        </w:rPr>
        <w:t xml:space="preserve"> )//EQ</w:t>
      </w:r>
      <w:r>
        <w:rPr>
          <w:rStyle w:val="Style13ptBold"/>
          <w:b w:val="0"/>
        </w:rPr>
        <w:t xml:space="preserve"> </w:t>
      </w:r>
    </w:p>
    <w:p w:rsidR="00E76269" w:rsidRDefault="00E76269" w:rsidP="00E76269">
      <w:pPr>
        <w:rPr>
          <w:rStyle w:val="Style13ptBold"/>
          <w:b w:val="0"/>
          <w:sz w:val="16"/>
        </w:rPr>
      </w:pPr>
      <w:r w:rsidRPr="000169AF">
        <w:rPr>
          <w:rStyle w:val="Style13ptBold"/>
          <w:b w:val="0"/>
          <w:sz w:val="16"/>
        </w:rPr>
        <w:t xml:space="preserve">Hardly a day goes by that we don’t hear about another cyberattack against a business or government. For example, Atlanta was recently hit with a massive ransomware attack that crippled parts of the city’s government for over a week, from parking ticket payments to WiFi at the airport. To be clear, the attack in Atlanta is not unique. </w:t>
      </w:r>
      <w:r w:rsidRPr="000169AF">
        <w:rPr>
          <w:rStyle w:val="StyleUnderline"/>
        </w:rPr>
        <w:t xml:space="preserve">We are living an era of relentless cyberattacks. Cyberthreats are a grave national security challenge facing the U.S. today, and they have a </w:t>
      </w:r>
      <w:r w:rsidRPr="000169AF">
        <w:rPr>
          <w:rStyle w:val="Emphasis"/>
        </w:rPr>
        <w:t>significant impact on our economy</w:t>
      </w:r>
      <w:r w:rsidRPr="000169AF">
        <w:rPr>
          <w:rStyle w:val="StyleUnderline"/>
        </w:rPr>
        <w:t xml:space="preserve">. </w:t>
      </w:r>
      <w:r w:rsidRPr="000169AF">
        <w:rPr>
          <w:rStyle w:val="Style13ptBold"/>
          <w:b w:val="0"/>
          <w:sz w:val="16"/>
        </w:rPr>
        <w:t xml:space="preserve">In 2016, more than 4 billion records were stolen by cyber criminals, and cybercrimes were estimated to cost the American economy between $57 and $109 billion. By 2019, cybercrimes are expected to be a $2.1 trillion problem for the global economy. In recent years, </w:t>
      </w:r>
      <w:r w:rsidRPr="000169AF">
        <w:rPr>
          <w:rStyle w:val="StyleUnderline"/>
        </w:rPr>
        <w:t>new cybersecurity threats have emerged and evolved, presenting particular challenges for governments that are often the slowest to adapt.</w:t>
      </w:r>
      <w:r w:rsidRPr="000169AF">
        <w:rPr>
          <w:rStyle w:val="Style13ptBold"/>
          <w:b w:val="0"/>
          <w:sz w:val="16"/>
        </w:rPr>
        <w:t xml:space="preserve"> Right now, 84 percent of federal government domains are unprotected against email-based attacks, and too many companies are treating firewalls alone as the best way to protect their networks. New kinds of threats that we have not even imagined yet are on the horizon. To confront this challenge, we must develop stronger cybersecurity technologies, defenses, and policies. At the same time, we must acknowledge that, despite our best efforts, some of these attacks will succeed — in which case, we also need to be prepared to detect them early, respond quickly, and ensure the resiliency of our networks. Federal, state, and local governments should adopt voluntary, flexible, risk management-based approaches to diminish cybersecurity risk. This means enhancing the confidentiality and integrity of information networks and data. We must modernize the federal government’s dangerously outdated and insecure IT systems. Federal agencies spend more than 75 percent of their $80 billion IT budgets on maintaining aging, insecure, and expensive legacy systems. Obsolete technology systems are inefficient and especially susceptible to cyberattacks, and they put citizens’ personal information at risk. To help address these risks, the Modernizing Government Technology Act was passed into law in December and will help the federal government improve its information systems by retiring old technology systems and procuring innovative products and services to strengthen cybersecurity. Fully and effectively implementing the MGT Act is an important step to improving our nation’s cybersecurity. </w:t>
      </w:r>
      <w:r w:rsidRPr="000169AF">
        <w:rPr>
          <w:rStyle w:val="StyleUnderline"/>
        </w:rPr>
        <w:t>Although having better hardware and software is an important part of the solution, we also need people with specialized skills to continue anticipating the threats and innovating to stay ahead of them.</w:t>
      </w:r>
      <w:r w:rsidRPr="000169AF">
        <w:rPr>
          <w:rStyle w:val="Style13ptBold"/>
          <w:b w:val="0"/>
          <w:sz w:val="16"/>
        </w:rPr>
        <w:t xml:space="preserve"> However, </w:t>
      </w:r>
      <w:r w:rsidRPr="000169AF">
        <w:rPr>
          <w:rStyle w:val="StyleUnderline"/>
        </w:rPr>
        <w:t>the United States does not have enough experts with the necessarily skills and knowledge to address cybersecurity risks.</w:t>
      </w:r>
      <w:r w:rsidRPr="000169AF">
        <w:rPr>
          <w:rStyle w:val="Style13ptBold"/>
          <w:b w:val="0"/>
          <w:sz w:val="16"/>
        </w:rPr>
        <w:t xml:space="preserve"> In 2015 alone, more than 209,000 cybersecurity jobs went unfilled in the United States.</w:t>
      </w:r>
      <w:r w:rsidRPr="000169AF">
        <w:rPr>
          <w:sz w:val="16"/>
        </w:rPr>
        <w:t xml:space="preserve"> </w:t>
      </w:r>
      <w:r w:rsidRPr="000169AF">
        <w:rPr>
          <w:rStyle w:val="StyleUnderline"/>
        </w:rPr>
        <w:t xml:space="preserve">To ensure the United States has the world’s best cyber workforce, we need </w:t>
      </w:r>
      <w:r w:rsidRPr="000169AF">
        <w:rPr>
          <w:rStyle w:val="Emphasis"/>
        </w:rPr>
        <w:t xml:space="preserve">high-skilled immigration policies </w:t>
      </w:r>
      <w:r w:rsidRPr="000169AF">
        <w:rPr>
          <w:rStyle w:val="StyleUnderline"/>
        </w:rPr>
        <w:t xml:space="preserve">that allow us to fill current critical worker shortages and fuel more cybersecurity innovation that will help make our country more secure. With threats constantly evolving, we also need to train workers to anticipate and counter threats before they materialize. </w:t>
      </w:r>
      <w:r w:rsidRPr="000169AF">
        <w:rPr>
          <w:sz w:val="16"/>
        </w:rPr>
        <w:t>This means</w:t>
      </w:r>
      <w:r w:rsidRPr="000169AF">
        <w:rPr>
          <w:rStyle w:val="Style13ptBold"/>
          <w:b w:val="0"/>
          <w:sz w:val="16"/>
        </w:rPr>
        <w:t xml:space="preserve"> not just investing in computer science and STEM education for the cybersecurity talent pipeline of the future, but also in re-education and reskilling of our current workforce. Too often today, our governments are the victims of cyberattacks they could have prevented or prepared for more effectively. Atlanta is only the latest example. It doesn’t have to be like this. No one should ever have to fear </w:t>
      </w:r>
      <w:r w:rsidRPr="000169AF">
        <w:rPr>
          <w:sz w:val="16"/>
        </w:rPr>
        <w:t>a</w:t>
      </w:r>
      <w:r w:rsidRPr="000169AF">
        <w:rPr>
          <w:rStyle w:val="StyleUnderline"/>
        </w:rPr>
        <w:t xml:space="preserve"> government or economic collapse due to a weak and inadequate cyberdefense</w:t>
      </w:r>
      <w:r w:rsidRPr="000169AF">
        <w:rPr>
          <w:rStyle w:val="Style13ptBold"/>
          <w:b w:val="0"/>
          <w:sz w:val="16"/>
        </w:rPr>
        <w:t>. By working together to bolster our defenses, we can outsmart our adversaries and keep our nation safe.</w:t>
      </w:r>
    </w:p>
    <w:p w:rsidR="00E76269" w:rsidRDefault="00E76269" w:rsidP="00E76269"/>
    <w:p w:rsidR="005A643E" w:rsidRDefault="005A643E" w:rsidP="005A643E">
      <w:pPr>
        <w:pStyle w:val="Heading4"/>
      </w:pPr>
      <w:r>
        <w:t>Software development fails, need people</w:t>
      </w:r>
    </w:p>
    <w:p w:rsidR="005A643E" w:rsidRPr="00EB41A4" w:rsidRDefault="005A643E" w:rsidP="005A643E">
      <w:pPr>
        <w:rPr>
          <w:sz w:val="18"/>
          <w:szCs w:val="18"/>
        </w:rPr>
      </w:pPr>
      <w:r>
        <w:rPr>
          <w:b/>
        </w:rPr>
        <w:t xml:space="preserve">Chung 18 </w:t>
      </w:r>
      <w:r w:rsidRPr="00EB41A4">
        <w:rPr>
          <w:sz w:val="18"/>
          <w:szCs w:val="18"/>
        </w:rPr>
        <w:t>(Michael Chung, FCW, 1/30/18, “America is losing the cyber war: Here’s how to turn the tide,” https://fcw.com/articles/2018/01/30/comment-chung-cyber-war.aspx</w:t>
      </w:r>
      <w:r>
        <w:rPr>
          <w:sz w:val="18"/>
          <w:szCs w:val="18"/>
        </w:rPr>
        <w:t>)</w:t>
      </w:r>
    </w:p>
    <w:p w:rsidR="005A643E" w:rsidRPr="00EB41A4" w:rsidRDefault="005A643E" w:rsidP="005A643E">
      <w:pPr>
        <w:rPr>
          <w:sz w:val="14"/>
        </w:rPr>
      </w:pPr>
      <w:r w:rsidRPr="00EB41A4">
        <w:rPr>
          <w:sz w:val="14"/>
        </w:rPr>
        <w:t xml:space="preserve">When I served as a commissioned officer in the Navy and in Operations Enduring and Iraqi Freedom, we fought battles on three fronts: air, sea and land. Our country is now faced with a fourth battlefront -- one that has already made its way into the private lives of many American citizens: </w:t>
      </w:r>
      <w:r w:rsidRPr="00EB41A4">
        <w:rPr>
          <w:u w:val="single"/>
        </w:rPr>
        <w:t>cyber warfare.</w:t>
      </w:r>
      <w:r w:rsidRPr="00EB41A4">
        <w:rPr>
          <w:sz w:val="14"/>
        </w:rPr>
        <w:t xml:space="preserve"> This battle </w:t>
      </w:r>
      <w:r w:rsidRPr="00EB41A4">
        <w:rPr>
          <w:u w:val="single"/>
        </w:rPr>
        <w:t>has significant potential to be the most elusive, challenging and dangerous</w:t>
      </w:r>
      <w:r w:rsidRPr="00EB41A4">
        <w:rPr>
          <w:sz w:val="14"/>
        </w:rPr>
        <w:t xml:space="preserve">. There are no front lines, no established territories, and an enemy that is invisible to us. The weapons are computer keyboards and lines of code. </w:t>
      </w:r>
      <w:r w:rsidRPr="00EB41A4">
        <w:rPr>
          <w:u w:val="single"/>
        </w:rPr>
        <w:t>The collateral damage is ultimately sensitive data and personal information.</w:t>
      </w:r>
      <w:r w:rsidRPr="00EB41A4">
        <w:rPr>
          <w:sz w:val="14"/>
        </w:rPr>
        <w:t xml:space="preserve"> </w:t>
      </w:r>
      <w:r w:rsidRPr="00EB41A4">
        <w:rPr>
          <w:u w:val="single"/>
        </w:rPr>
        <w:t>Recent breaches -- both in the public and private sectors -- have exposed just how vulnerable IT systems are and the significant exploits we face both within our own borders and across them.</w:t>
      </w:r>
      <w:r w:rsidRPr="00EB41A4">
        <w:rPr>
          <w:sz w:val="14"/>
        </w:rPr>
        <w:t xml:space="preserve"> It is the federal government's responsibility to protect private citizens from these threats -- people who may not have the technical know-how to protect themselves. </w:t>
      </w:r>
      <w:r w:rsidRPr="00EB41A4">
        <w:rPr>
          <w:u w:val="single"/>
        </w:rPr>
        <w:t>Although some federal agencies are making headway on this mission, much of the government's technology is outdated. There is also a huge talent shortage as agencies struggle to compete with private companies offering lucrative salaries for cybersecurity resources. Our cyber enemies are evolving at a breakneck pace,</w:t>
      </w:r>
      <w:r w:rsidRPr="00EB41A4">
        <w:rPr>
          <w:sz w:val="14"/>
        </w:rPr>
        <w:t xml:space="preserve"> and they range from government-sponsored hackers and so-called "hacktivists" to the standalone hacker motivated primarily by money</w:t>
      </w:r>
      <w:r w:rsidRPr="00EB41A4">
        <w:rPr>
          <w:u w:val="single"/>
        </w:rPr>
        <w:t>. Many organizations have struggled to keep up, and let's face it: software development is not the government's strong suit.</w:t>
      </w:r>
      <w:r w:rsidRPr="00EB41A4">
        <w:rPr>
          <w:sz w:val="14"/>
        </w:rPr>
        <w:t xml:space="preserve"> But it doesn't have to be this way. The federal government doesn't fight land, sea and air battles entirely on its own, and it shouldn't try to tackle cyber threats that way, either. </w:t>
      </w:r>
      <w:r w:rsidRPr="00EB41A4">
        <w:rPr>
          <w:u w:val="single"/>
        </w:rPr>
        <w:t>There is a global community of skilled hackers and researchers with the capabilities and desire to protect private data. All we need to do is tap into it</w:t>
      </w:r>
      <w:r w:rsidRPr="00EB41A4">
        <w:rPr>
          <w:sz w:val="14"/>
        </w:rPr>
        <w:t>, so that legions of researchers and experts, sometimes called "white hat" hackers, can be utilized to implement "crowdsourced security." I've seen firsthand the power of the white hat "crowd" during my time at the Department of Defense. I ran the department's "Hack the Pentagon" program, the first federal program to utilize the bug bounty security testing model. The program was designed to identify and address security vulnerabilities in public-facing DOD websites. More than 1,400 hackers registered to participate in the program, which offered bounties, or cash rewards, to those who could identify legitimate vulnerabilities. I was overwhelmed by the results. Not only were we surprised by the number of vulnerability reports, we were blown away by the number of hackers who were passionate about making a positive difference. Bug bounty programs and vulnerability disclosure programs have been used successfully by both private and public organizations to identify security vulnerabilities. At the most basic level, having a program like this for your organization will encourage better software development practices and more secure code that prevents security exploits</w:t>
      </w:r>
      <w:r w:rsidRPr="00EB41A4">
        <w:rPr>
          <w:u w:val="single"/>
        </w:rPr>
        <w:t>. There is a real opportunity here to change the tide of the ongoing cybersecurity battle by leveraging the expertise of researchers within the private sector.</w:t>
      </w:r>
      <w:r w:rsidRPr="00EB41A4">
        <w:rPr>
          <w:sz w:val="14"/>
        </w:rPr>
        <w:t xml:space="preserve"> Every government agency should implement a bug bounty program utilizing the Pentagon's blueprint. We must encourage hackers and professionals to support their government and help to protect national assets. They are ready and willing to help; now it's on us to open the door. If we don't allow white hat hackers to find vulnerabilities within our most important digital infrastructure, then it's only a matter of time until malicious actors do.</w:t>
      </w:r>
    </w:p>
    <w:p w:rsidR="005A643E" w:rsidRPr="00897E01" w:rsidRDefault="005A643E" w:rsidP="00E76269"/>
    <w:p w:rsidR="00E76269" w:rsidRDefault="00E76269" w:rsidP="00E76269">
      <w:pPr>
        <w:pStyle w:val="Heading3"/>
      </w:pPr>
      <w:r>
        <w:t>Timeframe</w:t>
      </w:r>
      <w:r w:rsidR="00095E67">
        <w:t xml:space="preserve"> </w:t>
      </w:r>
      <w:r w:rsidR="001E6709">
        <w:t>Key (A/T: Training)</w:t>
      </w:r>
    </w:p>
    <w:p w:rsidR="00E76269" w:rsidRPr="00BB3356" w:rsidRDefault="00E76269" w:rsidP="00E76269"/>
    <w:p w:rsidR="00E76269" w:rsidRDefault="00E76269" w:rsidP="00E76269">
      <w:pPr>
        <w:pStyle w:val="Heading4"/>
      </w:pPr>
      <w:r>
        <w:t>Educating and recruiting domestic workers takes years to produce results—only the plan’s immediacy can solve</w:t>
      </w:r>
    </w:p>
    <w:p w:rsidR="00E76269" w:rsidRPr="00E3091A" w:rsidRDefault="00E76269" w:rsidP="00E76269">
      <w:r>
        <w:rPr>
          <w:b/>
        </w:rPr>
        <w:t xml:space="preserve">Libicki, Senty, and Pollak 14 </w:t>
      </w:r>
      <w:r w:rsidRPr="00FE198B">
        <w:rPr>
          <w:sz w:val="18"/>
          <w:szCs w:val="18"/>
        </w:rPr>
        <w:t>(Martin C. Libicki, David Senty, Julia Pollack, Rand Corporation, 6/18/14, “Shortage of Cybersecurity Professionals Poses Risk to National Security,” https://www.rand.org/news/press/2014/06/18.html)</w:t>
      </w:r>
    </w:p>
    <w:p w:rsidR="00E76269" w:rsidRDefault="00E76269" w:rsidP="00E76269">
      <w:pPr>
        <w:rPr>
          <w:u w:val="single"/>
        </w:rPr>
      </w:pPr>
      <w:r w:rsidRPr="009048BB">
        <w:rPr>
          <w:u w:val="single"/>
        </w:rPr>
        <w:t>The nationwide shortage of cybersecurity professionals — particularly for positions within the federal government — creates risks for national and homeland security</w:t>
      </w:r>
      <w:r w:rsidRPr="009048BB">
        <w:rPr>
          <w:sz w:val="14"/>
        </w:rPr>
        <w:t xml:space="preserve">, according to a new </w:t>
      </w:r>
      <w:hyperlink r:id="rId72" w:history="1">
        <w:r w:rsidRPr="009048BB">
          <w:rPr>
            <w:rStyle w:val="Hyperlink"/>
            <w:sz w:val="14"/>
          </w:rPr>
          <w:t>study</w:t>
        </w:r>
      </w:hyperlink>
      <w:r w:rsidRPr="009048BB">
        <w:rPr>
          <w:sz w:val="14"/>
        </w:rPr>
        <w:t xml:space="preserve"> from the RAND Corporation. Demand for trained cybersecurity professionals who work to protect organizations from cybercrime is high nationwide, but </w:t>
      </w:r>
      <w:r w:rsidRPr="009048BB">
        <w:rPr>
          <w:u w:val="single"/>
        </w:rPr>
        <w:t>the shortage is particularly severe in the federal government, which does not offer salaries as high as the private sector</w:t>
      </w:r>
      <w:r w:rsidRPr="009048BB">
        <w:rPr>
          <w:sz w:val="14"/>
        </w:rPr>
        <w:t>. "It's largely a supply-and-demand problem," said Martin Libicki, lead author of the study and senior management scientist at RAND, a nonprofit research organization. "</w:t>
      </w:r>
      <w:r w:rsidRPr="009048BB">
        <w:rPr>
          <w:u w:val="single"/>
        </w:rPr>
        <w:t>As cyber attacks have increased and there is increased awareness of vulnerabilities, there is more demand for the professionals who can stop such attacks</w:t>
      </w:r>
      <w:r w:rsidRPr="009048BB">
        <w:rPr>
          <w:b/>
          <w:u w:val="single"/>
        </w:rPr>
        <w:t>. But educating, recruiting, training and hiring these cybersecurity professionals takes time</w:t>
      </w:r>
      <w:r w:rsidRPr="009048BB">
        <w:rPr>
          <w:u w:val="single"/>
        </w:rPr>
        <w:t>."</w:t>
      </w:r>
      <w:r w:rsidRPr="009048BB">
        <w:rPr>
          <w:sz w:val="14"/>
        </w:rPr>
        <w:t xml:space="preserve"> In order to gain a clearer picture of the labor market for cybersecurity professionals, Libicki and coauthors David Senty and </w:t>
      </w:r>
      <w:hyperlink r:id="rId73" w:history="1">
        <w:r w:rsidRPr="009048BB">
          <w:rPr>
            <w:rStyle w:val="Hyperlink"/>
            <w:sz w:val="14"/>
          </w:rPr>
          <w:t>Julia Pollak</w:t>
        </w:r>
      </w:hyperlink>
      <w:r w:rsidRPr="009048BB">
        <w:rPr>
          <w:sz w:val="14"/>
        </w:rPr>
        <w:t xml:space="preserve">reviewed previous studies on the topic, examined the economics of particular kinds of skilled labor shortages, conducted interviews with managers and educators of cybersecurity professionals, and examined the kinds of skill sets required for these jobs. Libicki said </w:t>
      </w:r>
      <w:r w:rsidRPr="009048BB">
        <w:rPr>
          <w:u w:val="single"/>
        </w:rPr>
        <w:t>the demand for cybersecurity professionals began to overtake supply in 2007</w:t>
      </w:r>
      <w:r w:rsidRPr="009048BB">
        <w:rPr>
          <w:sz w:val="14"/>
        </w:rPr>
        <w:t xml:space="preserve">, largely due to increased reports of large-scale hacking, including the leakage of credit card data, attacks on Internet connectivity, and the discovery of "advanced persistence threats" — teams of hackers who go after intellectual property by establishing a persistent presence in the networks of U.S. and other technology targets. </w:t>
      </w:r>
      <w:r w:rsidRPr="009048BB">
        <w:rPr>
          <w:u w:val="single"/>
        </w:rPr>
        <w:t>The cybersecurity manpower shortage is primarily at the high end of the capability scale, commanding salaries of more than $200,000 to $250,000,</w:t>
      </w:r>
      <w:r w:rsidRPr="009048BB">
        <w:rPr>
          <w:sz w:val="14"/>
        </w:rPr>
        <w:t xml:space="preserve"> Libicki said. However, many large organizations have found ways of dealing with the shortage through internal promotion and education efforts. Some of the recommendations from the RAND study include waiving civil service rules that impede the hiring of talented cybersecurity professionals, maintaining government hiring of these professionals through sequestrations, funding software licenses and related equipment for educational programs, refining tests to identify candidates likely to succeed in these careers, and developing methods to attract women into the field.</w:t>
      </w:r>
      <w:r w:rsidRPr="009048BB">
        <w:rPr>
          <w:u w:val="single"/>
        </w:rPr>
        <w:t xml:space="preserve"> A longer-term approach entails reducing the demand for cybersecurity professionals in the first place by limiting the use of problematic computer applications or encouraging the development of harder-to-hack operating systems</w:t>
      </w:r>
      <w:r w:rsidRPr="009048BB">
        <w:rPr>
          <w:sz w:val="14"/>
        </w:rPr>
        <w:t xml:space="preserve">. In the meantime, Libicki also says government officials should trust that market forces and existing programs will, in time, mitigate the shortage of cybersecurity professionals. In any case, he notes that </w:t>
      </w:r>
      <w:r w:rsidRPr="009048BB">
        <w:rPr>
          <w:u w:val="single"/>
        </w:rPr>
        <w:t xml:space="preserve">drastic steps taken today </w:t>
      </w:r>
      <w:r w:rsidRPr="009048BB">
        <w:rPr>
          <w:b/>
          <w:u w:val="single"/>
        </w:rPr>
        <w:t>will still take years to produce results</w:t>
      </w:r>
      <w:r w:rsidRPr="009048BB">
        <w:rPr>
          <w:u w:val="single"/>
        </w:rPr>
        <w:t>.</w:t>
      </w:r>
    </w:p>
    <w:p w:rsidR="00E76269" w:rsidRDefault="00E76269" w:rsidP="00E76269">
      <w:pPr>
        <w:rPr>
          <w:u w:val="single"/>
        </w:rPr>
      </w:pPr>
    </w:p>
    <w:p w:rsidR="00E76269" w:rsidRPr="00377E69" w:rsidRDefault="00E76269" w:rsidP="00E76269">
      <w:pPr>
        <w:pStyle w:val="Heading4"/>
      </w:pPr>
      <w:r w:rsidRPr="00377E69">
        <w:t>Cybersecurity requires extensive training, high education, and experience which cannot be fulfilled by native workers—</w:t>
      </w:r>
      <w:r>
        <w:t xml:space="preserve">the </w:t>
      </w:r>
      <w:r w:rsidRPr="00377E69">
        <w:t>plan is key to attract skilled foreign labor and mitigate cyberattacks</w:t>
      </w:r>
    </w:p>
    <w:p w:rsidR="00E76269" w:rsidRPr="00377E69" w:rsidRDefault="00E76269" w:rsidP="00E76269">
      <w:pPr>
        <w:rPr>
          <w:sz w:val="18"/>
          <w:szCs w:val="18"/>
        </w:rPr>
      </w:pPr>
      <w:r w:rsidRPr="00377E69">
        <w:rPr>
          <w:b/>
        </w:rPr>
        <w:t xml:space="preserve">Restuccia 15 </w:t>
      </w:r>
      <w:r w:rsidRPr="00377E69">
        <w:rPr>
          <w:sz w:val="18"/>
          <w:szCs w:val="18"/>
        </w:rPr>
        <w:t xml:space="preserve">(Dan Restuccia, Chief Analytics Officer, Burning Glass Technologies, 2015, “Job Market Intelligence: Cybersecurity Jobs, 2015,” https://www.burning-glass.com/wp-content/uploads/Cybersecurity_Jobs_Report_2015.pdf) </w:t>
      </w:r>
    </w:p>
    <w:p w:rsidR="00E76269" w:rsidRPr="00377E69" w:rsidRDefault="00E76269" w:rsidP="00E76269">
      <w:pPr>
        <w:rPr>
          <w:sz w:val="10"/>
        </w:rPr>
      </w:pPr>
      <w:r w:rsidRPr="00377E69">
        <w:rPr>
          <w:sz w:val="10"/>
        </w:rPr>
        <w:t xml:space="preserve">Introduction: Cybersecurity and the Job Market American employers have realized the vital importance </w:t>
      </w:r>
      <w:r w:rsidRPr="00377E69">
        <w:rPr>
          <w:u w:val="single"/>
        </w:rPr>
        <w:t>of cybersecurity</w:t>
      </w:r>
      <w:r w:rsidRPr="00377E69">
        <w:rPr>
          <w:sz w:val="10"/>
        </w:rPr>
        <w:t xml:space="preserve">—but that realization has created </w:t>
      </w:r>
      <w:r w:rsidRPr="00377E69">
        <w:rPr>
          <w:u w:val="single"/>
        </w:rPr>
        <w:t>a near-term shortage of workers that may require long-term solutions</w:t>
      </w:r>
      <w:r w:rsidRPr="00377E69">
        <w:rPr>
          <w:sz w:val="10"/>
        </w:rPr>
        <w:t xml:space="preserve">. Cybersecurity was once the province of defense contractors and government agencies, but in this, the third edition of our annual analysis, we find hiring has boomed in industries like Finance, Health Care, and Retail. A glance at the headlines is enough to explain why. In addition to the federal Office of Personnel Management, </w:t>
      </w:r>
      <w:r w:rsidRPr="00377E69">
        <w:rPr>
          <w:u w:val="single"/>
        </w:rPr>
        <w:t>recent cyber breaches have hit major consumer companies like Chase and Target</w:t>
      </w:r>
      <w:r w:rsidRPr="00377E69">
        <w:rPr>
          <w:sz w:val="10"/>
        </w:rPr>
        <w:t xml:space="preserve">. According to PwC’s 2015 State of US Cybercrime Survey, </w:t>
      </w:r>
      <w:r w:rsidRPr="00377E69">
        <w:rPr>
          <w:u w:val="single"/>
        </w:rPr>
        <w:t>a record 79% of survey respondents said they detected a security incident in the past 12 months. Many incidents go undetected, however, so the real tally is probably much higher. Yet we are also seeing multiple signs that demand for these workers is outstripping supply. Job postings for cybersecurity openings have grown three times as fast as openings for IT jobs overall and it takes companies longer to fill cybersecurity positions than other IT jobs</w:t>
      </w:r>
      <w:r w:rsidRPr="00377E69">
        <w:rPr>
          <w:sz w:val="10"/>
        </w:rPr>
        <w:t xml:space="preserve">. That’s bad for employers but good news for cybersecurity workers, who can command an average salary premium of nearly $6,500 per year, or 9% more than other IT workers. Or put another way, there were nearly 50,000 postings for workers with a CISSP certification in 2014, the primary credential in cybersecurity work. That amounts to three-quarters of all the people who hold that certification in the United States—and presumably most of them already have jobs. </w:t>
      </w:r>
      <w:r w:rsidRPr="00377E69">
        <w:rPr>
          <w:u w:val="single"/>
        </w:rPr>
        <w:t>This is a gap that will take time to fill. The skills for some IT positions can be acquired with relatively little training, but cybersecurity isn’t one of them. For example, five years of experience are required to even apply for a CISSP certification.</w:t>
      </w:r>
      <w:r w:rsidRPr="00377E69">
        <w:rPr>
          <w:sz w:val="10"/>
        </w:rPr>
        <w:t xml:space="preserve"> That doesn’t even consider the rising demand for experience in a specific industry, like finance or health care. </w:t>
      </w:r>
      <w:r w:rsidRPr="00377E69">
        <w:rPr>
          <w:u w:val="single"/>
        </w:rPr>
        <w:t>This suggests that the shortage of cybersecurity workers is likely to persist, at least until the education and training system catches up.</w:t>
      </w:r>
      <w:r w:rsidRPr="00377E69">
        <w:rPr>
          <w:sz w:val="10"/>
        </w:rPr>
        <w:t xml:space="preserve"> Key Trends in Cybersecurity Demand Cybersecurity jobs are in demand and growing across the economy • The Professional Services, Finance, and Manufacturing/Defense sectors have the highest demand for cybersecurity jobs. • The fastest increases in demand for cybersecurity workers are in industries managing increasing volumes of consumer data such as Finance (+137% over the last five years), Health Care (+121%), and Retail Trade (+89%). Positions calling for financial skills or a security clearance are even harder to fill than other cybersecurity jobs • The hardest-to-fill cybersecurity jobs call for financial skills, such as Accounting or knowledge of regulations associated with the Sarbanes-Oxley Act, alongside traditional networking and IT security skills. Because finance and IT skills are rarely trained for together, there is a skills gap for workers who meet the requirements of these “hybrid jobs.” • More than 10% of cybersecurity job postings advertise a security clearance requirement. These jobs, on average, take 10% longer to fill than cybersecurity jobs without a security clearance. Cybersecurity positions are more likely to require certifications than other IT jobs • One third (35%) of cybersecurity jobs call for an industry certification, compared to 23% of IT jobs overall. </w:t>
      </w:r>
      <w:r w:rsidRPr="00377E69">
        <w:rPr>
          <w:u w:val="single"/>
        </w:rPr>
        <w:t>Cybersecurity employers demand a highly educated, highly experienced workforce • Some 84% of cybersecurity postings specify at least a bachelor’s degree, and 83% require at least three years of experience. Because of the high education and experience requirements for these roles, skills gaps cannot easily be resolved though short-term solutions</w:t>
      </w:r>
      <w:r w:rsidRPr="00377E69">
        <w:rPr>
          <w:sz w:val="10"/>
        </w:rPr>
        <w:t xml:space="preserve">. Employers and training providers must work together to cultivate a talent pipeline for these critical roles. Geographically, cybersecurity jobs are concentrated in government and defense hubs, but are growing most quickly in secondary markets • On a per capita basis, the leading states are Washington D.C., Virginia, Maryland, and Colorado; all have high concentrations of jobs in the federal government and related contractors The Cybersecurity Job Market ● In 2014, there were 238,158 postings for cybersecurity-related jobs nationally. Cybersecurity jobs account for 11% of all IT jobs. ● Cybersecurity postings have grown 91% from 2010-2014. This growth rate is more than faster than IT jobs generally. ● Cybersecurity posting advertise a 9% salary premium over IT jobs overall. ● Cybersecurity job postings took 8% longer to fill than IT job postings overall. ● </w:t>
      </w:r>
      <w:proofErr w:type="gramStart"/>
      <w:r w:rsidRPr="00377E69">
        <w:rPr>
          <w:u w:val="single"/>
        </w:rPr>
        <w:t>The</w:t>
      </w:r>
      <w:proofErr w:type="gramEnd"/>
      <w:r w:rsidRPr="00377E69">
        <w:rPr>
          <w:u w:val="single"/>
        </w:rPr>
        <w:t xml:space="preserve"> demand for certificated cybersecurity talent is outstripping supply. In the U.S., employers posted 49,493 jobs requesting a CISSP, recruiting from a pool of only 65,362 CISSP holders nationwide.</w:t>
      </w:r>
      <w:r w:rsidRPr="00377E69">
        <w:rPr>
          <w:sz w:val="10"/>
        </w:rPr>
        <w:t xml:space="preserve"> * *According to the International Information System Security Certification Consortium, Inc., (ISC</w:t>
      </w:r>
      <w:proofErr w:type="gramStart"/>
      <w:r w:rsidRPr="00377E69">
        <w:rPr>
          <w:sz w:val="10"/>
        </w:rPr>
        <w:t>)²</w:t>
      </w:r>
      <w:proofErr w:type="gramEnd"/>
      <w:r w:rsidRPr="00377E69">
        <w:rPr>
          <w:sz w:val="10"/>
        </w:rPr>
        <w:t xml:space="preserve">® membership counts as of July 14, 2015 $6,459 </w:t>
      </w:r>
      <w:r w:rsidRPr="00377E69">
        <w:rPr>
          <w:u w:val="single"/>
        </w:rPr>
        <w:t xml:space="preserve">Cybersecurity Demand Grows in Finance, Professional Services </w:t>
      </w:r>
      <w:r w:rsidRPr="00377E69">
        <w:rPr>
          <w:sz w:val="10"/>
        </w:rPr>
        <w:t xml:space="preserve">• Professional Services, Finance, and Manufacturing &amp; Defense are the leading sectors for cybersecurity professionals. • Sectors managing increasing volumes of consumer data such as Finance, Health Care, and Retail Trade have the fastest increases in demand for cybersecurity workers. • Within these sectors, </w:t>
      </w:r>
      <w:r w:rsidRPr="00377E69">
        <w:rPr>
          <w:u w:val="single"/>
        </w:rPr>
        <w:t>demand for cybersecurity professionals is growing rapidly in more specific industry subsectors not typically associated with cybersecurity, including Air Transportation</w:t>
      </w:r>
      <w:r w:rsidRPr="00377E69">
        <w:rPr>
          <w:sz w:val="10"/>
        </w:rPr>
        <w:t xml:space="preserve"> (+221%) and Accommodation (+157%). *The Manufacturing Sector includes services divisions of a number of defense contractors (e.g. Raytheon) and computer manufacturers (e.g. Hewlett Packard). ** Industry growth rates are suppressed for the Public Administration and Other industry sectors because a significant portion of labor market demand in these industries exists offline. The cybersecurity workforce covers a range of job types and skills. This includes advanced Engineer and Architect roles, Auditors (which are concentrated in Finance) and Specialists, which typically have lower entry level requirements. Employers Demand More Education, Experience </w:t>
      </w:r>
      <w:r w:rsidRPr="00377E69">
        <w:rPr>
          <w:u w:val="single"/>
        </w:rPr>
        <w:t>Cybersecurity jobs require significant education and experience. Some 84% of cybersecurity postings specify at least a bachelor’s degree, and just as many (83%) require at least 3 years of experience, with an average of 5.4 years. High education and experience requirements make skills gaps hard to close.</w:t>
      </w:r>
      <w:r w:rsidRPr="00377E69">
        <w:rPr>
          <w:sz w:val="10"/>
        </w:rPr>
        <w:t xml:space="preserve"> </w:t>
      </w:r>
      <w:r w:rsidRPr="00377E69">
        <w:rPr>
          <w:u w:val="single"/>
        </w:rPr>
        <w:t>Because cybersecurity jobs require years of training and relevant experience, skills gaps cannot easily be resolved though short-term solutions.</w:t>
      </w:r>
      <w:r w:rsidRPr="00377E69">
        <w:rPr>
          <w:sz w:val="10"/>
        </w:rPr>
        <w:t xml:space="preserve"> Employers and training providers must work together to cultivate a talent pipeline for these critical roles. Requested Education Level* Certification Shapes the Path to Advancement The cybersecurity job market is shaped by certifications, and job seekers of all experience levels can improve their employment opportunities by obtaining the relevant credentials. Entry-level workers, for example, can obtain foundational certifications such as Security+, which represents an entry point into the field and is by far the largest cybersecurity certification in terms of total holders. Experienced workers can target more advanced certifications such as CISSP, which requires holders to pass a rigorous exam and possess at least five years of information security experience – common requirements among advanced certifications. *Requires a minimum of 5 years of information security experience. Advanced Certifications Typically require at least 3-5 years of experience • Certified Information Systems Security Professional (CISSP)* • Certified Information Systems Auditor (CISA)* • Certified Information Security Manager (CISM)* • GIAC Certified Incident Handler (GCIH) • GIAC Certified Intrusion Analyst (GCIA) Entry-Level Certifications Typically require less than 3 years of experience • Security+ • GIAC Security Essentials (GSEC) • Certified Information Privacy Professional (CIPP) • Systems Security Certified Practitioner (SSCP) © 2015 Burning Glass Technologies 8 Certification is More Common in Cybersecurity Jobs Cybersecurity jobs are highly certificated: More than one in three (35%) of all cybersecurity positions request at least one of the certifications listed below. Only 23% of overall advertised IT jobs request an industry certification. Certification increases salary: Security+ represents the entry-level certification for cybersecurity roles, and postings requesting it advertise an average salary of $75,484. This serves as a baseline salary for certified cybersecurity workers, and as workers obtain additional certification they can qualify for ever greater salaries. Postings requesting CISSP, for example, advertised an average salary of $93,010 – a premium of $17,526 over the average salary for Security+. Technologies 9 Certifications: Too Many Openings Chasing Too Few Workers Employers prefer workers with cybersecurity certifications, but there can be three or more postings for every certificate holder. When you consider that most of these certificate holders are already employed, the situation looks even better for workers. Even the generous supply of Security + holders is somewhat misleading. Security + is </w:t>
      </w:r>
      <w:proofErr w:type="gramStart"/>
      <w:r w:rsidRPr="00377E69">
        <w:rPr>
          <w:sz w:val="10"/>
        </w:rPr>
        <w:t>a</w:t>
      </w:r>
      <w:proofErr w:type="gramEnd"/>
      <w:r w:rsidRPr="00377E69">
        <w:rPr>
          <w:sz w:val="10"/>
        </w:rPr>
        <w:t xml:space="preserve"> entry level certificate, so many people with more advanced credentials have one, and the openings that require it are relatively low-level. Note: Different certifying organizations report slightly different counts of holders. For example, some may report total certifications awarded, while others may report only active certification holders. On top of those skills, job postings often call for additional knowledge in certain information-sensitive industries, such as Health Care; Finance; and Manufacturing and Defense. Employers often struggle to fill positions with specialized skill requirements. The fastest-growing skills include industry knowledge areas, such as HIPAA requirements in Health Care and Risk Management, and Accounting in Finance. The hardest-tofill skills are typically related to finance, such as Information Assurance, Sarbanes-Oxley, and Accounting. Finding candidates with these unique skill sets can take roughly 17% longer to fill on average than other cybersecurity job openings. </w:t>
      </w:r>
      <w:r w:rsidRPr="00377E69">
        <w:rPr>
          <w:u w:val="single"/>
        </w:rPr>
        <w:t xml:space="preserve">The difficulties in filling jobs that require a combination of IT security and financial skills reflects a broader trend in the market: hybrid jobs which combine skill sets that are not traditionally trained for together. This often results in skills gaps where employers struggle to find employees that meet these skill needs. </w:t>
      </w:r>
      <w:r w:rsidRPr="00377E69">
        <w:rPr>
          <w:sz w:val="10"/>
        </w:rPr>
        <w:t xml:space="preserve">© 2015 Burning Glass Technologies 12 Roles Requiring Security Clearance Take Longer to Fill Workers with a security clearance—or the ability to get one—have an advantage. In 2014, there were 25,654 cybersecurity postings calling for a government Security Clearance to access classified information, representing 11% of all cybersecurity postings. On average, cybersecurity postings requesting Security Clearance remained open 10% longer than cybersecurity postings overall. Methodology </w:t>
      </w:r>
      <w:proofErr w:type="gramStart"/>
      <w:r w:rsidRPr="00377E69">
        <w:rPr>
          <w:sz w:val="10"/>
        </w:rPr>
        <w:t>All</w:t>
      </w:r>
      <w:proofErr w:type="gramEnd"/>
      <w:r w:rsidRPr="00377E69">
        <w:rPr>
          <w:sz w:val="10"/>
        </w:rPr>
        <w:t xml:space="preserve"> jobs data in this report are drawn from Burning Glass’s database of online job postings, which includes nearly 100M worldwide postings collected since 2007. Each day, Burning Glass visits close to 40,000 online jobs sites to collect postings. Using advanced text analytics, over 70 data fields are extracted from each posting including job title, occupation, employer, industry, required skills and credentials and salary. Postings are then deduplicated and placed in a database for further analysis. This report classifies cybersecurity jobs as those which have a cybersecurity-related title, require a cybersecurity certification or request cybersecurity-specific skills. Cybersecurity-related titles used to define the roles analyzed in this report include “network security”, “information security”, “information assurance”, and “penetration tester”. Cybersecurity skills include information assurance, cryptography, computer forensics, malware analysis, 800-53, and ArcSight. The data in this report use a broader definition of cybersecurity roles than Burning Glass’s 2014 report examining the same topic. That report looked only at those roles with cybersecurity-specific titles, whereas this update includes jobs with cybersecurity titles, certifications or skills. </w:t>
      </w:r>
    </w:p>
    <w:p w:rsidR="00E76269" w:rsidRDefault="00E76269" w:rsidP="00E76269"/>
    <w:p w:rsidR="001E6709" w:rsidRDefault="001E6709" w:rsidP="001E6709">
      <w:pPr>
        <w:pStyle w:val="Heading4"/>
        <w:rPr>
          <w:rStyle w:val="Style13ptBold"/>
          <w:rFonts w:asciiTheme="minorHAnsi" w:hAnsiTheme="minorHAnsi"/>
          <w:b/>
          <w:szCs w:val="26"/>
        </w:rPr>
      </w:pPr>
      <w:r>
        <w:rPr>
          <w:rStyle w:val="Style13ptBold"/>
          <w:rFonts w:asciiTheme="minorHAnsi" w:hAnsiTheme="minorHAnsi"/>
          <w:b/>
          <w:szCs w:val="26"/>
        </w:rPr>
        <w:t xml:space="preserve">Training employees don’t solve cybersecurity threats – they need to be pre-trained so the industry can spend their resources on tech.  </w:t>
      </w:r>
    </w:p>
    <w:p w:rsidR="001E6709" w:rsidRPr="00C647AB" w:rsidRDefault="001E6709" w:rsidP="001E6709">
      <w:r w:rsidRPr="00C647AB">
        <w:rPr>
          <w:b/>
        </w:rPr>
        <w:t>Davis 17</w:t>
      </w:r>
      <w:r>
        <w:t xml:space="preserve"> </w:t>
      </w:r>
      <w:r w:rsidRPr="00C647AB">
        <w:rPr>
          <w:sz w:val="16"/>
          <w:szCs w:val="16"/>
        </w:rPr>
        <w:t>– (Jessica Davis, 09-26-2017, "Myth busted: Policies and training will not automatically fix security issues," Healthcare IT News, https://www.healthcareitnews.com/news/myth-busted-policies-and-training-will-not-automatically-fix-security-issues)</w:t>
      </w:r>
    </w:p>
    <w:p w:rsidR="001E6709" w:rsidRPr="00C647AB" w:rsidRDefault="001E6709" w:rsidP="001E6709">
      <w:pPr>
        <w:spacing w:line="240" w:lineRule="auto"/>
        <w:rPr>
          <w:rStyle w:val="Style13ptBold"/>
          <w:rFonts w:asciiTheme="minorHAnsi" w:hAnsiTheme="minorHAnsi"/>
          <w:sz w:val="22"/>
          <w:u w:val="single"/>
        </w:rPr>
      </w:pPr>
      <w:r w:rsidRPr="00C647AB">
        <w:rPr>
          <w:rStyle w:val="Style13ptBold"/>
          <w:rFonts w:asciiTheme="minorHAnsi" w:hAnsiTheme="minorHAnsi"/>
          <w:b w:val="0"/>
          <w:sz w:val="22"/>
          <w:u w:val="single"/>
        </w:rPr>
        <w:t>On the surface, adjusting an organization’s security posture, including better enforcement and employee training, is a solid fix to security issues.</w:t>
      </w:r>
      <w:r w:rsidRPr="00C647AB">
        <w:rPr>
          <w:rStyle w:val="Style13ptBold"/>
          <w:rFonts w:asciiTheme="minorHAnsi" w:hAnsiTheme="minorHAnsi"/>
          <w:b w:val="0"/>
          <w:sz w:val="16"/>
        </w:rPr>
        <w:t xml:space="preserve"> There are few security leaders who would deny that user training is not only important -- it’s critical. </w:t>
      </w:r>
      <w:r w:rsidRPr="00C647AB">
        <w:rPr>
          <w:rStyle w:val="Style13ptBold"/>
          <w:rFonts w:asciiTheme="minorHAnsi" w:hAnsiTheme="minorHAnsi"/>
          <w:b w:val="0"/>
          <w:sz w:val="22"/>
          <w:u w:val="single"/>
        </w:rPr>
        <w:t xml:space="preserve">But much like other security needs, </w:t>
      </w:r>
      <w:r w:rsidRPr="00C647AB">
        <w:rPr>
          <w:rStyle w:val="Style13ptBold"/>
          <w:rFonts w:asciiTheme="minorHAnsi" w:hAnsiTheme="minorHAnsi"/>
          <w:sz w:val="22"/>
          <w:u w:val="single"/>
        </w:rPr>
        <w:t>relying on a few different techniques and tools just isn’t enough.</w:t>
      </w:r>
    </w:p>
    <w:p w:rsidR="001E6709" w:rsidRPr="00C647AB" w:rsidRDefault="001E6709" w:rsidP="001E6709">
      <w:pPr>
        <w:spacing w:line="240" w:lineRule="auto"/>
        <w:rPr>
          <w:rStyle w:val="Style13ptBold"/>
          <w:rFonts w:asciiTheme="minorHAnsi" w:hAnsiTheme="minorHAnsi"/>
          <w:b w:val="0"/>
          <w:sz w:val="16"/>
        </w:rPr>
      </w:pPr>
      <w:r w:rsidRPr="00C647AB">
        <w:rPr>
          <w:rStyle w:val="Style13ptBold"/>
          <w:rFonts w:asciiTheme="minorHAnsi" w:hAnsiTheme="minorHAnsi"/>
          <w:b w:val="0"/>
          <w:sz w:val="16"/>
        </w:rPr>
        <w:t xml:space="preserve">“It’s true </w:t>
      </w:r>
      <w:r w:rsidRPr="00C647AB">
        <w:rPr>
          <w:rStyle w:val="Style13ptBold"/>
          <w:rFonts w:asciiTheme="minorHAnsi" w:hAnsiTheme="minorHAnsi"/>
          <w:b w:val="0"/>
          <w:sz w:val="22"/>
          <w:u w:val="single"/>
        </w:rPr>
        <w:t>the weakest link in the cybersecurity chain is the user</w:t>
      </w:r>
      <w:r w:rsidRPr="00C647AB">
        <w:rPr>
          <w:rStyle w:val="Style13ptBold"/>
          <w:rFonts w:asciiTheme="minorHAnsi" w:hAnsiTheme="minorHAnsi"/>
          <w:b w:val="0"/>
          <w:sz w:val="16"/>
        </w:rPr>
        <w:t>,” said John Riggi of BDO Consulting. “A common way for adversaries to gain access to a network is through email. It’s hard to tell the difference between legitimate emails and fake ones.”</w:t>
      </w:r>
    </w:p>
    <w:p w:rsidR="001E6709" w:rsidRPr="00C647AB" w:rsidRDefault="001E6709" w:rsidP="001E6709">
      <w:pPr>
        <w:spacing w:line="240" w:lineRule="auto"/>
        <w:rPr>
          <w:rStyle w:val="Style13ptBold"/>
          <w:rFonts w:asciiTheme="minorHAnsi" w:hAnsiTheme="minorHAnsi"/>
          <w:b w:val="0"/>
          <w:sz w:val="16"/>
          <w:szCs w:val="16"/>
        </w:rPr>
      </w:pPr>
      <w:r w:rsidRPr="00C647AB">
        <w:rPr>
          <w:rStyle w:val="Style13ptBold"/>
          <w:rFonts w:asciiTheme="minorHAnsi" w:hAnsiTheme="minorHAnsi"/>
          <w:b w:val="0"/>
          <w:sz w:val="16"/>
          <w:szCs w:val="16"/>
        </w:rPr>
        <w:t>Employee training and awareness is critical, he added. “You need a culture of information security in your organization. Great protection is when the C-suite understands this risk and emphasizes it within the organization.”</w:t>
      </w:r>
    </w:p>
    <w:p w:rsidR="001E6709" w:rsidRPr="00C647AB" w:rsidRDefault="001E6709" w:rsidP="001E6709">
      <w:pPr>
        <w:spacing w:line="240" w:lineRule="auto"/>
        <w:rPr>
          <w:rStyle w:val="Style13ptBold"/>
          <w:rFonts w:asciiTheme="minorHAnsi" w:hAnsiTheme="minorHAnsi"/>
          <w:b w:val="0"/>
          <w:sz w:val="16"/>
        </w:rPr>
      </w:pPr>
      <w:r w:rsidRPr="00C647AB">
        <w:rPr>
          <w:rStyle w:val="Style13ptBold"/>
          <w:rFonts w:asciiTheme="minorHAnsi" w:hAnsiTheme="minorHAnsi"/>
          <w:b w:val="0"/>
          <w:sz w:val="22"/>
          <w:u w:val="single"/>
        </w:rPr>
        <w:t>Humans, after all, are prone to make mistakes. “But the idea of just educating the user and not investing in an in-depth defense strategy with proper controls, monitoring and the like is a formula for disaster</w:t>
      </w:r>
      <w:r w:rsidRPr="00C647AB">
        <w:rPr>
          <w:rStyle w:val="Style13ptBold"/>
          <w:rFonts w:asciiTheme="minorHAnsi" w:hAnsiTheme="minorHAnsi"/>
          <w:b w:val="0"/>
          <w:sz w:val="16"/>
        </w:rPr>
        <w:t>,” said CynergisTek CEO Mac McMillan. “</w:t>
      </w:r>
      <w:r w:rsidRPr="00C647AB">
        <w:rPr>
          <w:rStyle w:val="Style13ptBold"/>
          <w:rFonts w:asciiTheme="minorHAnsi" w:hAnsiTheme="minorHAnsi"/>
          <w:sz w:val="22"/>
          <w:u w:val="single"/>
        </w:rPr>
        <w:t xml:space="preserve">Policy and education alone doesn’t stop anything. </w:t>
      </w:r>
      <w:r w:rsidRPr="00C647AB">
        <w:rPr>
          <w:rStyle w:val="Style13ptBold"/>
          <w:rFonts w:asciiTheme="minorHAnsi" w:hAnsiTheme="minorHAnsi"/>
          <w:b w:val="0"/>
          <w:sz w:val="22"/>
          <w:u w:val="single"/>
        </w:rPr>
        <w:t>There are ways around it with an authorized user</w:t>
      </w:r>
      <w:r w:rsidRPr="00C647AB">
        <w:rPr>
          <w:rStyle w:val="Style13ptBold"/>
          <w:rFonts w:asciiTheme="minorHAnsi" w:hAnsiTheme="minorHAnsi"/>
          <w:b w:val="0"/>
          <w:sz w:val="16"/>
        </w:rPr>
        <w:t>.”</w:t>
      </w:r>
    </w:p>
    <w:p w:rsidR="001E6709" w:rsidRPr="00E76269" w:rsidRDefault="001E6709" w:rsidP="00E76269"/>
    <w:p w:rsidR="006F569A" w:rsidRDefault="006F569A" w:rsidP="006F569A">
      <w:pPr>
        <w:pStyle w:val="Heading3"/>
      </w:pPr>
      <w:r>
        <w:t>Yes Outsourcing</w:t>
      </w:r>
    </w:p>
    <w:p w:rsidR="006F569A" w:rsidRPr="00113FF8" w:rsidRDefault="006F569A" w:rsidP="006F569A"/>
    <w:p w:rsidR="006F569A" w:rsidRPr="008A3FAA" w:rsidRDefault="006F569A" w:rsidP="006F569A">
      <w:pPr>
        <w:pStyle w:val="Heading4"/>
        <w:rPr>
          <w:rStyle w:val="Style13ptBold"/>
          <w:b/>
        </w:rPr>
      </w:pPr>
      <w:r>
        <w:rPr>
          <w:rStyle w:val="Style13ptBold"/>
          <w:b/>
        </w:rPr>
        <w:t>There is a skills shortage in the squo- companies are using outsourcing and automation</w:t>
      </w:r>
    </w:p>
    <w:p w:rsidR="006F569A" w:rsidRPr="008A3FAA" w:rsidRDefault="006F569A" w:rsidP="006F569A">
      <w:pPr>
        <w:rPr>
          <w:rStyle w:val="Style13ptBold"/>
          <w:b w:val="0"/>
          <w:sz w:val="16"/>
          <w:szCs w:val="16"/>
        </w:rPr>
      </w:pPr>
      <w:r>
        <w:rPr>
          <w:rStyle w:val="Style13ptBold"/>
        </w:rPr>
        <w:t xml:space="preserve">Miano and Berry 18 </w:t>
      </w:r>
      <w:r w:rsidRPr="008A3FAA">
        <w:rPr>
          <w:rStyle w:val="Style13ptBold"/>
          <w:b w:val="0"/>
          <w:sz w:val="16"/>
          <w:szCs w:val="16"/>
        </w:rPr>
        <w:t xml:space="preserve">(Bob Miano, </w:t>
      </w:r>
      <w:proofErr w:type="gramStart"/>
      <w:r w:rsidRPr="008A3FAA">
        <w:rPr>
          <w:rStyle w:val="Style13ptBold"/>
          <w:b w:val="0"/>
          <w:sz w:val="16"/>
          <w:szCs w:val="16"/>
        </w:rPr>
        <w:t>President &amp;</w:t>
      </w:r>
      <w:proofErr w:type="gramEnd"/>
      <w:r w:rsidRPr="008A3FAA">
        <w:rPr>
          <w:rStyle w:val="Style13ptBold"/>
          <w:b w:val="0"/>
          <w:sz w:val="16"/>
          <w:szCs w:val="16"/>
        </w:rPr>
        <w:t xml:space="preserve"> CEO of Harvey Nash USAPAC, Denis Berry</w:t>
      </w:r>
    </w:p>
    <w:p w:rsidR="006F569A" w:rsidRPr="008A3FAA" w:rsidRDefault="006F569A" w:rsidP="006F569A">
      <w:pPr>
        <w:rPr>
          <w:rStyle w:val="Style13ptBold"/>
          <w:b w:val="0"/>
          <w:sz w:val="16"/>
          <w:szCs w:val="16"/>
        </w:rPr>
      </w:pPr>
      <w:r w:rsidRPr="008A3FAA">
        <w:rPr>
          <w:rStyle w:val="Style13ptBold"/>
          <w:b w:val="0"/>
          <w:sz w:val="16"/>
          <w:szCs w:val="16"/>
        </w:rPr>
        <w:t xml:space="preserve">KPMG Principal and U.S. CIO Advisory Leader, “HARVEY NASH / KPMG CIO SURVEY 2018”, Harvey Nash, published 5/25/18, accessed 6/28/18, </w:t>
      </w:r>
      <w:hyperlink r:id="rId74" w:history="1">
        <w:r w:rsidRPr="008A3FAA">
          <w:rPr>
            <w:rStyle w:val="Hyperlink"/>
            <w:sz w:val="16"/>
            <w:szCs w:val="16"/>
          </w:rPr>
          <w:t>https://www.harveynash.com/usa/news-and-insights/US_CIO_survey_2018.pdf</w:t>
        </w:r>
      </w:hyperlink>
      <w:r w:rsidRPr="008A3FAA">
        <w:rPr>
          <w:rStyle w:val="Style13ptBold"/>
          <w:b w:val="0"/>
          <w:sz w:val="16"/>
          <w:szCs w:val="16"/>
        </w:rPr>
        <w:t xml:space="preserve"> )//EQ  </w:t>
      </w:r>
    </w:p>
    <w:p w:rsidR="006F569A" w:rsidRDefault="006F569A" w:rsidP="006F569A">
      <w:pPr>
        <w:rPr>
          <w:rStyle w:val="Style13ptBold"/>
          <w:b w:val="0"/>
          <w:sz w:val="16"/>
        </w:rPr>
      </w:pPr>
      <w:r w:rsidRPr="008A3FAA">
        <w:rPr>
          <w:rStyle w:val="Style13ptBold"/>
          <w:b w:val="0"/>
          <w:sz w:val="16"/>
        </w:rPr>
        <w:t xml:space="preserve">It won’t be a surprise to any IT leader that </w:t>
      </w:r>
      <w:r w:rsidRPr="008A3FAA">
        <w:rPr>
          <w:rStyle w:val="StyleUnderline"/>
        </w:rPr>
        <w:t>there is a skills shortage: 65 per cent are reporting a lack of skills holding back their strategies</w:t>
      </w:r>
      <w:r w:rsidRPr="008A3FAA">
        <w:rPr>
          <w:rStyle w:val="Style13ptBold"/>
          <w:b w:val="0"/>
          <w:sz w:val="16"/>
        </w:rPr>
        <w:t xml:space="preserve"> – the highest we have recorded since 2008. But </w:t>
      </w:r>
      <w:r w:rsidRPr="008A3FAA">
        <w:rPr>
          <w:rStyle w:val="StyleUnderline"/>
        </w:rPr>
        <w:t>CIOs are getting smarter at how they manage their resources.</w:t>
      </w:r>
      <w:r w:rsidRPr="008A3FAA">
        <w:rPr>
          <w:rStyle w:val="Style13ptBold"/>
          <w:b w:val="0"/>
          <w:sz w:val="16"/>
        </w:rPr>
        <w:t xml:space="preserve"> </w:t>
      </w:r>
      <w:r w:rsidRPr="008A3FAA">
        <w:rPr>
          <w:rStyle w:val="Emphasis"/>
        </w:rPr>
        <w:t>Outsourcing is increasingly being used</w:t>
      </w:r>
      <w:r w:rsidRPr="008A3FAA">
        <w:rPr>
          <w:rStyle w:val="StyleUnderline"/>
        </w:rPr>
        <w:t xml:space="preserve"> as a skills enhancer rather than cost saver; and many CIOs are experimenting very successfully with automation</w:t>
      </w:r>
      <w:r w:rsidRPr="008A3FAA">
        <w:rPr>
          <w:rStyle w:val="Style13ptBold"/>
          <w:b w:val="0"/>
          <w:sz w:val="16"/>
        </w:rPr>
        <w:t>, especially in testing, service desk and development. But this hasn’t stopped CIOs hiring: in fact this year almost half expect to increase their headcount. And, this is combined with a big drop in plans to outsource. In an environment where innovation and being close to the customer and driving insight from data are becoming increasingly important, CIOs are making more considered judgements about what skills they want inside, and outside.</w:t>
      </w:r>
      <w:r w:rsidRPr="008A3FAA">
        <w:rPr>
          <w:sz w:val="16"/>
        </w:rPr>
        <w:t xml:space="preserve"> </w:t>
      </w:r>
      <w:r w:rsidRPr="008A3FAA">
        <w:rPr>
          <w:rStyle w:val="StyleUnderline"/>
        </w:rPr>
        <w:t>A major cyber attack is big news and inflicts damage not only on operations but also, in a world of fickle consumers and broadcast media, on a business's brand and reputation</w:t>
      </w:r>
      <w:r w:rsidRPr="008A3FAA">
        <w:rPr>
          <w:rStyle w:val="Style13ptBold"/>
          <w:b w:val="0"/>
          <w:sz w:val="16"/>
        </w:rPr>
        <w:t xml:space="preserve">. This hasn’t gone unrecognised by boards. </w:t>
      </w:r>
      <w:r w:rsidRPr="008A3FAA">
        <w:rPr>
          <w:rStyle w:val="StyleUnderline"/>
        </w:rPr>
        <w:t>Protecting the business from a cyber attack has jumped further up the boardroom agenda than any other item and IT leaders are being supported and encouraged to make their defences the best that they can be</w:t>
      </w:r>
      <w:r w:rsidRPr="008A3FAA">
        <w:rPr>
          <w:rStyle w:val="Style13ptBold"/>
          <w:b w:val="0"/>
          <w:sz w:val="16"/>
        </w:rPr>
        <w:t xml:space="preserve">. </w:t>
      </w:r>
      <w:r w:rsidRPr="008A3FAA">
        <w:rPr>
          <w:rStyle w:val="StyleUnderline"/>
        </w:rPr>
        <w:t>CIOs are increasingly worried about defending themselves against organised cyber crime</w:t>
      </w:r>
      <w:r w:rsidRPr="008A3FAA">
        <w:rPr>
          <w:rStyle w:val="Style13ptBold"/>
          <w:b w:val="0"/>
          <w:sz w:val="16"/>
        </w:rPr>
        <w:t xml:space="preserve">, but the good news is their efforts seem to be working – CIOs reporting major attacks appears to have levelled out this year. </w:t>
      </w:r>
    </w:p>
    <w:p w:rsidR="006F569A" w:rsidRDefault="006F569A" w:rsidP="006F569A"/>
    <w:p w:rsidR="006F569A" w:rsidRPr="00851DA6" w:rsidRDefault="006F569A" w:rsidP="006F569A">
      <w:pPr>
        <w:pStyle w:val="Heading4"/>
      </w:pPr>
      <w:r>
        <w:t>Companies will respond to the shortage by outsourcing</w:t>
      </w:r>
    </w:p>
    <w:p w:rsidR="006F569A" w:rsidRPr="00377E69" w:rsidRDefault="006F569A" w:rsidP="006F569A">
      <w:r w:rsidRPr="00377E69">
        <w:rPr>
          <w:b/>
          <w:sz w:val="24"/>
          <w:szCs w:val="24"/>
        </w:rPr>
        <w:t>Melendez 16</w:t>
      </w:r>
      <w:r w:rsidRPr="00377E69">
        <w:t xml:space="preserve"> </w:t>
      </w:r>
      <w:r w:rsidRPr="00377E69">
        <w:rPr>
          <w:sz w:val="18"/>
          <w:szCs w:val="18"/>
        </w:rPr>
        <w:t>(Steven Melendez, independent journalist, Fast Company, 7/22/16, “How the Cybersecurity Industry is coping with a skills shortage,” https://www.fastcompany.com/3061737/how-the-cybersecurity-industry-is-coping-with-a-skills-shortage)</w:t>
      </w:r>
    </w:p>
    <w:p w:rsidR="006F569A" w:rsidRPr="00377E69" w:rsidRDefault="006F569A" w:rsidP="006F569A">
      <w:pPr>
        <w:rPr>
          <w:sz w:val="12"/>
        </w:rPr>
      </w:pPr>
      <w:r w:rsidRPr="00377E69">
        <w:rPr>
          <w:u w:val="single"/>
        </w:rPr>
        <w:t>Security breaches and digital attacks are a regular part of the news cycle</w:t>
      </w:r>
      <w:r w:rsidRPr="00377E69">
        <w:rPr>
          <w:sz w:val="12"/>
        </w:rPr>
        <w:t xml:space="preserve"> these days. An even scarier reality is that, </w:t>
      </w:r>
      <w:r w:rsidRPr="00377E69">
        <w:rPr>
          <w:u w:val="single"/>
        </w:rPr>
        <w:t>according to experts, there aren’t enough people trained to fend off these cyber raids</w:t>
      </w:r>
      <w:r w:rsidRPr="00377E69">
        <w:rPr>
          <w:sz w:val="12"/>
        </w:rPr>
        <w:t>. A frequently cited </w:t>
      </w:r>
      <w:hyperlink r:id="rId75" w:tgtFrame="_blank" w:history="1">
        <w:r w:rsidRPr="00377E69">
          <w:rPr>
            <w:rStyle w:val="Hyperlink"/>
            <w:sz w:val="12"/>
          </w:rPr>
          <w:t>report</w:t>
        </w:r>
      </w:hyperlink>
      <w:r w:rsidRPr="00377E69">
        <w:rPr>
          <w:sz w:val="12"/>
        </w:rPr>
        <w:t xml:space="preserve"> from networking giant Cisco estimates that </w:t>
      </w:r>
      <w:r w:rsidRPr="00377E69">
        <w:rPr>
          <w:u w:val="single"/>
        </w:rPr>
        <w:t>more than 1 million worldwide security jobs sit unfilled</w:t>
      </w:r>
      <w:r w:rsidRPr="00377E69">
        <w:rPr>
          <w:sz w:val="12"/>
        </w:rPr>
        <w:t>. And </w:t>
      </w:r>
      <w:hyperlink r:id="rId76" w:tgtFrame="_blank" w:history="1">
        <w:r w:rsidRPr="00377E69">
          <w:rPr>
            <w:rStyle w:val="Hyperlink"/>
            <w:sz w:val="12"/>
          </w:rPr>
          <w:t>a 2015 report</w:t>
        </w:r>
      </w:hyperlink>
      <w:r w:rsidRPr="00377E69">
        <w:rPr>
          <w:sz w:val="12"/>
        </w:rPr>
        <w:t xml:space="preserve"> from ISACA (a body formerly known as the Information Systems Audit and Control Association) found </w:t>
      </w:r>
      <w:r w:rsidRPr="00377E69">
        <w:rPr>
          <w:u w:val="single"/>
        </w:rPr>
        <w:t>that 86% of polled members agreed that cybersecurity is an understaffed industry. Only 38% felt prepared to deal with a sophisticated digital attack</w:t>
      </w:r>
      <w:r w:rsidRPr="00377E69">
        <w:rPr>
          <w:sz w:val="12"/>
        </w:rPr>
        <w:t xml:space="preserve">. “I think </w:t>
      </w:r>
      <w:r w:rsidRPr="00377E69">
        <w:rPr>
          <w:u w:val="single"/>
        </w:rPr>
        <w:t xml:space="preserve">the shortage is absolutely dire, and it’s one of the bigger contributing factors to the failures of information security </w:t>
      </w:r>
      <w:r w:rsidRPr="00377E69">
        <w:rPr>
          <w:sz w:val="12"/>
        </w:rPr>
        <w:t xml:space="preserve">that we’re seeing </w:t>
      </w:r>
      <w:r w:rsidRPr="00377E69">
        <w:rPr>
          <w:u w:val="single"/>
        </w:rPr>
        <w:t>over the past several years</w:t>
      </w:r>
      <w:r w:rsidRPr="00377E69">
        <w:rPr>
          <w:sz w:val="12"/>
        </w:rPr>
        <w:t>,” says Eddie Schwartz, chairman of ISACA’s Cybersecurity Advisory Council and president and CEO of the security firm </w:t>
      </w:r>
      <w:hyperlink r:id="rId77" w:tgtFrame="_blank" w:history="1">
        <w:r w:rsidRPr="00377E69">
          <w:rPr>
            <w:rStyle w:val="Hyperlink"/>
            <w:sz w:val="12"/>
          </w:rPr>
          <w:t>White Ops</w:t>
        </w:r>
      </w:hyperlink>
      <w:r w:rsidRPr="00377E69">
        <w:rPr>
          <w:sz w:val="12"/>
        </w:rPr>
        <w:t>. The scarcity of employees with proper skills began around the turn of the century, Schwartz says. It has been compounded by the focus—by both schools and the industry—on training workers in security basics typically required by corporate compliance standards. Consequently, issues like patching known vulnerabilities and installing firewall and antivirus software take precedence over more complex techniques necessary for fending off modern sophisticated attacks. “Most of these compliance frameworks were not tuned to be able to handle a world of advanced threats,” Schwartz says. Also difficult to find are workers with expertise in so-called white hat hacking techniques, like conducting penetration tests to find vulnerabilities, just as malicious hackers would do. “There isn’t a real educational track,” says Mike Weber, vice president at the Colorado-based security company </w:t>
      </w:r>
      <w:hyperlink r:id="rId78" w:tgtFrame="_blank" w:history="1">
        <w:r w:rsidRPr="00377E69">
          <w:rPr>
            <w:rStyle w:val="Hyperlink"/>
            <w:sz w:val="12"/>
          </w:rPr>
          <w:t>Coalfire</w:t>
        </w:r>
      </w:hyperlink>
      <w:r w:rsidRPr="00377E69">
        <w:rPr>
          <w:sz w:val="12"/>
        </w:rPr>
        <w:t>, where he heads up the Labs Division. “There isn’t a real career path to get to that end, to become that guy.” Another challenge is that it’s difficult to enter the cybersecurity field straight out of college, since graduates need a certain amount of more general tech-industry experience to learn to identify where vulnerabilities might lay—where rushed engineers would take shortcuts to get a server online, for instance, or to ship an app by deadline. “The way to be able to identify mistakes is to know where where one would make them oneself,” Weber says. “It’s really a role of reverse-engineering, and in order to be able to reverse-engineer something, you need to be able to forward-engineer it</w:t>
      </w:r>
      <w:r w:rsidRPr="00377E69">
        <w:rPr>
          <w:u w:val="single"/>
        </w:rPr>
        <w:t>.” To help fill the demand for security professionals, a number of industry groups, including ISACA and universities, are beginning to offer hands-on training in white hat hacking techniques</w:t>
      </w:r>
      <w:r w:rsidRPr="00377E69">
        <w:rPr>
          <w:sz w:val="12"/>
        </w:rPr>
        <w:t>. “The shortage is absolutely dire, and it’s one of the bigger contributing factors to the failures of information security that we’re seeing over the past several years.” Vermont’s </w:t>
      </w:r>
      <w:hyperlink r:id="rId79" w:tgtFrame="_blank" w:history="1">
        <w:r w:rsidRPr="00377E69">
          <w:rPr>
            <w:rStyle w:val="Hyperlink"/>
            <w:sz w:val="12"/>
          </w:rPr>
          <w:t>Norwich University</w:t>
        </w:r>
      </w:hyperlink>
      <w:r w:rsidRPr="00377E69">
        <w:rPr>
          <w:sz w:val="12"/>
        </w:rPr>
        <w:t>, known as the nation’s oldest private military college, offers graduate level courses and certificate programs in cybersecurity that include instruction in forensics and vulnerability management. “The penetration testing lab itself was developed a number of years ago in response to a direct request from a large company that wanted us to be able to train their in-house IT people in penetration testing,” says Rosemarie Pelletier, program director for the university’s </w:t>
      </w:r>
      <w:hyperlink r:id="rId80" w:tgtFrame="_blank" w:history="1">
        <w:r w:rsidRPr="00377E69">
          <w:rPr>
            <w:rStyle w:val="Hyperlink"/>
            <w:sz w:val="12"/>
          </w:rPr>
          <w:t>information security and assurance master’s degree program</w:t>
        </w:r>
      </w:hyperlink>
      <w:r w:rsidRPr="00377E69">
        <w:rPr>
          <w:sz w:val="12"/>
        </w:rPr>
        <w:t xml:space="preserve">. Among the programs’ students are often security professionals looking to fine-tune their skills and members of the military in need of training to transition into civilian careers. Few have trouble finding work after graduation. “Those with good skill sets, with good, solid credentials, are snapped up in a heartbeat,” Pelletier says. </w:t>
      </w:r>
      <w:hyperlink r:id="rId81" w:tgtFrame="_blank" w:history="1">
        <w:r w:rsidRPr="00377E69">
          <w:rPr>
            <w:rStyle w:val="Hyperlink"/>
            <w:sz w:val="12"/>
          </w:rPr>
          <w:t>Offensive Security</w:t>
        </w:r>
      </w:hyperlink>
      <w:r w:rsidRPr="00377E69">
        <w:rPr>
          <w:sz w:val="12"/>
        </w:rPr>
        <w:t>, the company known for developing the </w:t>
      </w:r>
      <w:hyperlink r:id="rId82" w:tgtFrame="_blank" w:history="1">
        <w:r w:rsidRPr="00377E69">
          <w:rPr>
            <w:rStyle w:val="Hyperlink"/>
            <w:sz w:val="12"/>
          </w:rPr>
          <w:t>Kali Linux</w:t>
        </w:r>
      </w:hyperlink>
      <w:r w:rsidRPr="00377E69">
        <w:rPr>
          <w:sz w:val="12"/>
        </w:rPr>
        <w:t xml:space="preserve">ethical hacking-focused operating system, offers its own training and certification programs that are built around hands-on work, not written exams. “Our base level, foundational level certification is a 24-hour exam,” says Offensive Security president Jim O’Gorman. “You connect into a network that has a certain number of systems. You have a number of tasks that are put in front of you. You either accomplish those tasks or you don’t. You write a document explaining those results, and then that’s graded based on a predetermined and communicated set of criteria. And then you either pass or fail.” </w:t>
      </w:r>
      <w:r w:rsidRPr="00377E69">
        <w:rPr>
          <w:u w:val="single"/>
        </w:rPr>
        <w:t>But even as training programs turn out graduates, there still just aren’t enough applicants to make up for the overall workforce shortage. And until that changes, many companies will continue to outsource security operations to consultants—or outsource IT operations in general to cloud providers.</w:t>
      </w:r>
      <w:r w:rsidRPr="00377E69">
        <w:rPr>
          <w:sz w:val="12"/>
        </w:rPr>
        <w:t xml:space="preserve"> Giants like Amazon, Google, Apple, and IBM have the in-house expertise to keep their systems safe, and big security companies can make their specialists available to smaller outfits that may only need their services sporadically. </w:t>
      </w:r>
      <w:r w:rsidRPr="00377E69">
        <w:rPr>
          <w:u w:val="single"/>
        </w:rPr>
        <w:t>The dearth of skilled employees makes it difficult for established cybersecurity companies to staff up—and all but impossible for more modest organizations. “If you’re in a small or medium-sized business, you must outsource it,”</w:t>
      </w:r>
      <w:r w:rsidRPr="00377E69">
        <w:rPr>
          <w:sz w:val="12"/>
        </w:rPr>
        <w:t xml:space="preserve"> ISACA’s Schwartz says. “</w:t>
      </w:r>
      <w:r w:rsidRPr="00377E69">
        <w:rPr>
          <w:u w:val="single"/>
        </w:rPr>
        <w:t>There’s just no way to build these competencies at this point.”</w:t>
      </w:r>
    </w:p>
    <w:p w:rsidR="006F569A" w:rsidRDefault="006F569A" w:rsidP="006F569A"/>
    <w:p w:rsidR="006F569A" w:rsidRDefault="006F569A" w:rsidP="006F569A">
      <w:pPr>
        <w:pStyle w:val="Heading3"/>
      </w:pPr>
      <w:r>
        <w:t>Outsourcing Fails</w:t>
      </w:r>
    </w:p>
    <w:p w:rsidR="006F569A" w:rsidRPr="00113FF8" w:rsidRDefault="006F569A" w:rsidP="006F569A"/>
    <w:p w:rsidR="006F569A" w:rsidRDefault="006F569A" w:rsidP="006F569A">
      <w:pPr>
        <w:pStyle w:val="Heading4"/>
      </w:pPr>
      <w:r>
        <w:t>Outsourcing is happening now – undermines U.S. security and independently bolsters the competition</w:t>
      </w:r>
    </w:p>
    <w:p w:rsidR="006F569A" w:rsidRDefault="006F569A" w:rsidP="006F569A">
      <w:pPr>
        <w:rPr>
          <w:sz w:val="16"/>
        </w:rPr>
      </w:pPr>
      <w:r>
        <w:rPr>
          <w:rStyle w:val="Style13ptBold"/>
        </w:rPr>
        <w:t>Talon</w:t>
      </w:r>
      <w:r w:rsidRPr="004141EB">
        <w:rPr>
          <w:rStyle w:val="Style13ptBold"/>
        </w:rPr>
        <w:t xml:space="preserve"> 17</w:t>
      </w:r>
      <w:r>
        <w:rPr>
          <w:sz w:val="16"/>
        </w:rPr>
        <w:t xml:space="preserve"> (Talon</w:t>
      </w:r>
      <w:r w:rsidRPr="004141EB">
        <w:rPr>
          <w:sz w:val="16"/>
        </w:rPr>
        <w:t>, 5-22-2017, “How New Visa Rules Will Affect the Cybersecurity Industry“,</w:t>
      </w:r>
      <w:r>
        <w:rPr>
          <w:sz w:val="16"/>
        </w:rPr>
        <w:t xml:space="preserve"> </w:t>
      </w:r>
      <w:r w:rsidRPr="004141EB">
        <w:rPr>
          <w:sz w:val="16"/>
        </w:rPr>
        <w:t xml:space="preserve">http://www.talonpro.com/2017/05/22/new-visa-rules-will-affect-cybersecurity-industry/, accessed 6-26-2018) </w:t>
      </w:r>
      <w:proofErr w:type="gramStart"/>
      <w:r w:rsidRPr="004141EB">
        <w:rPr>
          <w:sz w:val="16"/>
        </w:rPr>
        <w:t>jd</w:t>
      </w:r>
      <w:proofErr w:type="gramEnd"/>
    </w:p>
    <w:p w:rsidR="006F569A" w:rsidRPr="00194F32" w:rsidRDefault="006F569A" w:rsidP="006F569A">
      <w:r w:rsidRPr="00C87133">
        <w:rPr>
          <w:rStyle w:val="Emphasis"/>
        </w:rPr>
        <w:t>For many years, the American cybersecurity industry has been able to bridge the ever-expanding skill gap through global recruiting, seeking out talented professionals wherever they may live</w:t>
      </w:r>
      <w:r w:rsidRPr="00194F32">
        <w:t xml:space="preserve">.  </w:t>
      </w:r>
      <w:r w:rsidRPr="00C87133">
        <w:rPr>
          <w:rStyle w:val="Emphasis"/>
        </w:rPr>
        <w:t>However</w:t>
      </w:r>
      <w:r w:rsidRPr="00194F32">
        <w:t xml:space="preserve">, </w:t>
      </w:r>
      <w:r w:rsidRPr="00C87133">
        <w:rPr>
          <w:rStyle w:val="Emphasis"/>
        </w:rPr>
        <w:t>the</w:t>
      </w:r>
      <w:r w:rsidRPr="00194F32">
        <w:t xml:space="preserve"> recent “Buy American and Hire American” executive order that puts </w:t>
      </w:r>
      <w:r w:rsidRPr="00C87133">
        <w:rPr>
          <w:rStyle w:val="Emphasis"/>
        </w:rPr>
        <w:t>new restrictions on the H-1B</w:t>
      </w:r>
      <w:r w:rsidRPr="00194F32">
        <w:t xml:space="preserve"> visa program </w:t>
      </w:r>
      <w:r w:rsidRPr="00C87133">
        <w:rPr>
          <w:rStyle w:val="Emphasis"/>
        </w:rPr>
        <w:t>has companies</w:t>
      </w:r>
      <w:r w:rsidRPr="00194F32">
        <w:t xml:space="preserve"> that rely on global talent </w:t>
      </w:r>
      <w:r w:rsidRPr="00C87133">
        <w:rPr>
          <w:rStyle w:val="Emphasis"/>
        </w:rPr>
        <w:t>scrambling</w:t>
      </w:r>
      <w:r w:rsidRPr="00194F32">
        <w:t xml:space="preserve"> to understand how they will be impacted and investing in new strategies for future talent acquisition.</w:t>
      </w:r>
      <w:r>
        <w:t xml:space="preserve"> </w:t>
      </w:r>
      <w:r w:rsidRPr="00194F32">
        <w:t>THE DECLINE IN H-1B VISA APPLICATIONS</w:t>
      </w:r>
      <w:r>
        <w:t xml:space="preserve"> </w:t>
      </w:r>
      <w:r w:rsidRPr="00194F32">
        <w:t xml:space="preserve">According to the US Citizenship and Immigration Services department, </w:t>
      </w:r>
      <w:r w:rsidRPr="00C87133">
        <w:rPr>
          <w:rStyle w:val="Emphasis"/>
        </w:rPr>
        <w:t>H1-B visa applications are already on the decline</w:t>
      </w:r>
      <w:r w:rsidRPr="00194F32">
        <w:t>. There were 199,000 applications received for 2018 processing, down from 236,000 for 2017.</w:t>
      </w:r>
      <w:r>
        <w:t xml:space="preserve"> </w:t>
      </w:r>
      <w:r w:rsidRPr="00C87133">
        <w:rPr>
          <w:rStyle w:val="Emphasis"/>
        </w:rPr>
        <w:t>Tech companies are concerned</w:t>
      </w:r>
      <w:r w:rsidRPr="00194F32">
        <w:t xml:space="preserve"> about this decline for a number of reasons. Obviously, </w:t>
      </w:r>
      <w:r w:rsidRPr="00C87133">
        <w:rPr>
          <w:rStyle w:val="Emphasis"/>
        </w:rPr>
        <w:t>it means they may not be able to recruit overseas, but it also means that other countries may now catch up to Silicon Valley</w:t>
      </w:r>
      <w:r w:rsidRPr="00194F32">
        <w:t xml:space="preserve">. </w:t>
      </w:r>
      <w:r w:rsidRPr="00C87133">
        <w:rPr>
          <w:rStyle w:val="Emphasis"/>
        </w:rPr>
        <w:t>The US has consistently been the number one destination for technical professionals overseas, but with tighter restrictions, they may seek employment elsewhere, allowing countries with more open and relaxed worker visa programs to catch up, if not overtake US technical innovation</w:t>
      </w:r>
      <w:r w:rsidRPr="00194F32">
        <w:t>.</w:t>
      </w:r>
      <w:r>
        <w:t xml:space="preserve"> </w:t>
      </w:r>
      <w:r w:rsidRPr="00194F32">
        <w:t>WHAT LIES AHEAD FOR CYBERSECURITY HIRING</w:t>
      </w:r>
      <w:r>
        <w:t xml:space="preserve"> </w:t>
      </w:r>
      <w:r w:rsidRPr="00194F32">
        <w:t xml:space="preserve">Supporters of “Buy American and Hire American” tend to imply that companies seek out foreign workers because they can pay them less. While this may be true in some cases, </w:t>
      </w:r>
      <w:r w:rsidRPr="00C87133">
        <w:rPr>
          <w:rStyle w:val="Emphasis"/>
        </w:rPr>
        <w:t>the major driving factor in cybersecurity for hiring foreign workers is lack of access to talent here in the US</w:t>
      </w:r>
      <w:r w:rsidRPr="00194F32">
        <w:t xml:space="preserve">. </w:t>
      </w:r>
      <w:r w:rsidRPr="00C87133">
        <w:rPr>
          <w:rStyle w:val="Emphasis"/>
        </w:rPr>
        <w:t>There are simply not enough qualified and skilled security professionals to fill open positions</w:t>
      </w:r>
      <w:r w:rsidRPr="00194F32">
        <w:t xml:space="preserve">. </w:t>
      </w:r>
      <w:r w:rsidRPr="00C87133">
        <w:rPr>
          <w:rStyle w:val="Emphasis"/>
        </w:rPr>
        <w:t>And when it comes to keeping data secure, companies cannot afford to leave positions unfilled</w:t>
      </w:r>
      <w:r w:rsidRPr="00194F32">
        <w:t>.</w:t>
      </w:r>
      <w:r>
        <w:t xml:space="preserve"> </w:t>
      </w:r>
      <w:r w:rsidRPr="00194F32">
        <w:t xml:space="preserve">Because the effects of the new visa restrictions are unknown, </w:t>
      </w:r>
      <w:r w:rsidRPr="00C87133">
        <w:rPr>
          <w:rStyle w:val="Emphasis"/>
        </w:rPr>
        <w:t>American companies are looking at all available options to ensure access to talent</w:t>
      </w:r>
      <w:r w:rsidRPr="00194F32">
        <w:t xml:space="preserve">. </w:t>
      </w:r>
      <w:r w:rsidRPr="00C87133">
        <w:rPr>
          <w:rStyle w:val="Emphasis"/>
        </w:rPr>
        <w:t>The first is settling for less than their ideal candidates and paying far more for those people, since supply will be limited</w:t>
      </w:r>
      <w:r w:rsidRPr="00194F32">
        <w:t xml:space="preserve">. </w:t>
      </w:r>
      <w:r w:rsidRPr="00C87133">
        <w:rPr>
          <w:rStyle w:val="Emphasis"/>
        </w:rPr>
        <w:t>In cybersecurity, this is a far from ideal situation considering what’s at stake in infosec</w:t>
      </w:r>
      <w:r w:rsidRPr="00194F32">
        <w:t>.</w:t>
      </w:r>
      <w:r>
        <w:t xml:space="preserve"> </w:t>
      </w:r>
      <w:r w:rsidRPr="00C87133">
        <w:rPr>
          <w:rStyle w:val="Emphasis"/>
        </w:rPr>
        <w:t>Another strategy is to open remote offices in foreign countries</w:t>
      </w:r>
      <w:r w:rsidRPr="00194F32">
        <w:t xml:space="preserve">, which guarantees easier access to talent while simultaneously having the opposite effect of the intent of the executive order. Ostensibly, that order was created to protect American workers, but if companies simply offshore their operations, American workers will have an even bigger hurdle to climb, since they likely won’t even be considered for positions moved offshore. </w:t>
      </w:r>
      <w:r w:rsidRPr="00C87133">
        <w:rPr>
          <w:rStyle w:val="Emphasis"/>
        </w:rPr>
        <w:t>Remote offices can</w:t>
      </w:r>
      <w:r w:rsidRPr="00194F32">
        <w:t xml:space="preserve"> also </w:t>
      </w:r>
      <w:r w:rsidRPr="00C87133">
        <w:rPr>
          <w:rStyle w:val="Emphasis"/>
        </w:rPr>
        <w:t>fragment cybersecurity operations, which is not an ideal situation, as it could increase the likelihood of a security event if offshore and onshore workers are not able to work together in the same locale</w:t>
      </w:r>
      <w:r w:rsidRPr="00194F32">
        <w:t>.</w:t>
      </w:r>
    </w:p>
    <w:p w:rsidR="006F569A" w:rsidRDefault="006F569A" w:rsidP="006F569A"/>
    <w:p w:rsidR="006F569A" w:rsidRPr="00523E65" w:rsidRDefault="006F569A" w:rsidP="006F569A"/>
    <w:p w:rsidR="00095E67" w:rsidRDefault="00095E67" w:rsidP="00095E67">
      <w:pPr>
        <w:pStyle w:val="Heading3"/>
      </w:pPr>
      <w:r>
        <w:t>A/T: Automation Solves</w:t>
      </w:r>
    </w:p>
    <w:p w:rsidR="00095E67" w:rsidRPr="00DF6FE9" w:rsidRDefault="00095E67" w:rsidP="00095E67"/>
    <w:p w:rsidR="00095E67" w:rsidRDefault="00095E67" w:rsidP="00095E67">
      <w:pPr>
        <w:pStyle w:val="Heading4"/>
      </w:pPr>
      <w:r>
        <w:t>Automation just accelerates the skills gap – it leads to employee burnout and gives human adversaries the upper hand</w:t>
      </w:r>
    </w:p>
    <w:p w:rsidR="00095E67" w:rsidRPr="00D21193" w:rsidRDefault="00095E67" w:rsidP="00095E67">
      <w:r w:rsidRPr="00D21193">
        <w:t xml:space="preserve">Gary </w:t>
      </w:r>
      <w:r w:rsidRPr="00D21193">
        <w:rPr>
          <w:b/>
          <w:sz w:val="26"/>
          <w:szCs w:val="26"/>
        </w:rPr>
        <w:t>Golomb</w:t>
      </w:r>
      <w:r w:rsidRPr="00D21193">
        <w:t>, 12-13-</w:t>
      </w:r>
      <w:r w:rsidRPr="00D21193">
        <w:rPr>
          <w:b/>
          <w:sz w:val="26"/>
          <w:szCs w:val="26"/>
        </w:rPr>
        <w:t>2017</w:t>
      </w:r>
      <w:r w:rsidRPr="00D21193">
        <w:t>, "Automation Could Be Widening the Cybersecurity Skills Gap," Dark Reading, https://www.darkreading.com/attacks-breaches/automation-could-be-widening-the-cybersecurity-skills-gap/a/d-id/1330592</w:t>
      </w:r>
    </w:p>
    <w:p w:rsidR="00095E67" w:rsidRPr="004213F2" w:rsidRDefault="00095E67" w:rsidP="00095E67">
      <w:pPr>
        <w:rPr>
          <w:sz w:val="12"/>
        </w:rPr>
      </w:pPr>
      <w:r w:rsidRPr="004213F2">
        <w:rPr>
          <w:rStyle w:val="Emphasis"/>
        </w:rPr>
        <w:t>Sticking workers with tedious jobs that AI can't do leads to burnout</w:t>
      </w:r>
      <w:r w:rsidRPr="004213F2">
        <w:rPr>
          <w:sz w:val="12"/>
        </w:rPr>
        <w:t xml:space="preserve">, but there is a way to achieve balance. According to Cybersecurity Ventures, </w:t>
      </w:r>
      <w:r w:rsidRPr="004213F2">
        <w:rPr>
          <w:rStyle w:val="StyleUnderline"/>
        </w:rPr>
        <w:t>the</w:t>
      </w:r>
      <w:r>
        <w:rPr>
          <w:rStyle w:val="StyleUnderline"/>
        </w:rPr>
        <w:t xml:space="preserve"> </w:t>
      </w:r>
      <w:hyperlink r:id="rId83" w:tgtFrame="_blank" w:history="1">
        <w:r w:rsidRPr="004213F2">
          <w:rPr>
            <w:rStyle w:val="StyleUnderline"/>
          </w:rPr>
          <w:t>cybersecurity skills shortage</w:t>
        </w:r>
      </w:hyperlink>
      <w:r>
        <w:rPr>
          <w:rStyle w:val="StyleUnderline"/>
        </w:rPr>
        <w:t xml:space="preserve"> </w:t>
      </w:r>
      <w:r w:rsidRPr="004213F2">
        <w:rPr>
          <w:rStyle w:val="StyleUnderline"/>
        </w:rPr>
        <w:t>is now expected to hit 3.5 million positions by 2021</w:t>
      </w:r>
      <w:r w:rsidRPr="004213F2">
        <w:rPr>
          <w:sz w:val="12"/>
        </w:rPr>
        <w:t xml:space="preserve"> — a huge jump from current estimates of 1 million job openings. To help compensate for the growing shortage of talent, the cybersecurity industry is embracing artificial intelligence and automation to fill the gap. But can </w:t>
      </w:r>
      <w:r w:rsidRPr="004213F2">
        <w:rPr>
          <w:rStyle w:val="Emphasis"/>
        </w:rPr>
        <w:t>automation</w:t>
      </w:r>
      <w:r w:rsidRPr="004213F2">
        <w:rPr>
          <w:sz w:val="12"/>
        </w:rPr>
        <w:t xml:space="preserve"> actually </w:t>
      </w:r>
      <w:r w:rsidRPr="004213F2">
        <w:rPr>
          <w:rStyle w:val="Emphasis"/>
        </w:rPr>
        <w:t>make the skills gap even greater</w:t>
      </w:r>
      <w:r w:rsidRPr="004213F2">
        <w:rPr>
          <w:sz w:val="12"/>
        </w:rPr>
        <w:t xml:space="preserve">? Unfortunately, yes — but security can still find a balance. The Leftover Principle of Automation The concept of mechanizing human tasks to drive efficiency has been studied since the advent of industrial automation. The primary goal is to automate as much as possible and thus eliminate human decision making in the process because human decisions can be the most frequent source of error in a given process. Any task not assigned to machines is "left over" for humans to carry out. The problem with this theory, especially in cybersecurity, is that </w:t>
      </w:r>
      <w:r w:rsidRPr="004213F2">
        <w:rPr>
          <w:rStyle w:val="Emphasis"/>
        </w:rPr>
        <w:t>only</w:t>
      </w:r>
      <w:r w:rsidRPr="004213F2">
        <w:rPr>
          <w:sz w:val="12"/>
        </w:rPr>
        <w:t xml:space="preserve"> very well-understood (relatively </w:t>
      </w:r>
      <w:r w:rsidRPr="004213F2">
        <w:rPr>
          <w:rStyle w:val="Emphasis"/>
        </w:rPr>
        <w:t>simple</w:t>
      </w:r>
      <w:r w:rsidRPr="004213F2">
        <w:rPr>
          <w:sz w:val="12"/>
        </w:rPr>
        <w:t xml:space="preserve">) </w:t>
      </w:r>
      <w:r w:rsidRPr="004213F2">
        <w:rPr>
          <w:rStyle w:val="Emphasis"/>
        </w:rPr>
        <w:t>processes can be automated, meaning the tasks left for security teams are the hard tasks</w:t>
      </w:r>
      <w:r w:rsidRPr="004213F2">
        <w:rPr>
          <w:sz w:val="12"/>
        </w:rPr>
        <w:t xml:space="preserve"> that can't be automated. </w:t>
      </w:r>
      <w:r w:rsidRPr="004213F2">
        <w:rPr>
          <w:rStyle w:val="Emphasis"/>
        </w:rPr>
        <w:t>These difficult tasks require security professionals who have experience and deep domain knowledge</w:t>
      </w:r>
      <w:r w:rsidRPr="004213F2">
        <w:rPr>
          <w:sz w:val="12"/>
        </w:rPr>
        <w:t xml:space="preserve">. </w:t>
      </w:r>
      <w:r w:rsidRPr="004213F2">
        <w:rPr>
          <w:rStyle w:val="Emphasis"/>
        </w:rPr>
        <w:t>This is exacerbating the vicious cycle of security analyst burnout</w:t>
      </w:r>
      <w:r w:rsidRPr="004213F2">
        <w:rPr>
          <w:sz w:val="12"/>
        </w:rPr>
        <w:t xml:space="preserve"> we currently face: </w:t>
      </w:r>
      <w:r w:rsidRPr="004213F2">
        <w:rPr>
          <w:rStyle w:val="StyleUnderline"/>
        </w:rPr>
        <w:t>Tasks that provide a sense of completion/satisfaction are automated.</w:t>
      </w:r>
      <w:r>
        <w:rPr>
          <w:rStyle w:val="StyleUnderline"/>
        </w:rPr>
        <w:t xml:space="preserve"> </w:t>
      </w:r>
      <w:r w:rsidRPr="004213F2">
        <w:rPr>
          <w:rStyle w:val="StyleUnderline"/>
        </w:rPr>
        <w:t>Security analysts are increasingly asked to work on tedious, arduous tasks</w:t>
      </w:r>
      <w:r w:rsidRPr="004213F2">
        <w:rPr>
          <w:sz w:val="12"/>
        </w:rPr>
        <w:t xml:space="preserve"> that lead to burnout. </w:t>
      </w:r>
      <w:r w:rsidRPr="004213F2">
        <w:rPr>
          <w:rStyle w:val="StyleUnderline"/>
        </w:rPr>
        <w:t>Analysts leave to find greener pastures, leaving the security operations center shorthanded.</w:t>
      </w:r>
      <w:r w:rsidRPr="004213F2">
        <w:rPr>
          <w:sz w:val="12"/>
        </w:rPr>
        <w:t xml:space="preserve"> </w:t>
      </w:r>
      <w:r w:rsidRPr="004213F2">
        <w:rPr>
          <w:rStyle w:val="StyleUnderline"/>
        </w:rPr>
        <w:t>Company struggles to find talent to fill the gap.</w:t>
      </w:r>
      <w:r>
        <w:rPr>
          <w:rStyle w:val="StyleUnderline"/>
        </w:rPr>
        <w:t xml:space="preserve"> </w:t>
      </w:r>
      <w:r w:rsidRPr="004213F2">
        <w:rPr>
          <w:sz w:val="12"/>
        </w:rPr>
        <w:t xml:space="preserve">When security management finds someone to hire, they give the new employees tedious, arduous tasks that lead to burnout. Wash. Rinse. Repeat. Lessons from the '90s and the IT Community </w:t>
      </w:r>
      <w:proofErr w:type="gramStart"/>
      <w:r w:rsidRPr="004213F2">
        <w:rPr>
          <w:sz w:val="12"/>
        </w:rPr>
        <w:t>This</w:t>
      </w:r>
      <w:proofErr w:type="gramEnd"/>
      <w:r w:rsidRPr="004213F2">
        <w:rPr>
          <w:sz w:val="12"/>
        </w:rPr>
        <w:t xml:space="preserve"> isn't the first time this phenomenon has reared its head in the technology world. We saw a similar cycle in the IT/sysadmin world 25+ years ago. The sysadmin of the '90s was near omnipotent when it came to domain knowledge of technology and IT systems. This was driven by need — IT professionals had to be able to fix every problem across technology infrastructure, and that infrastructure was nowhere near as reliable and interoperable as it is today. As technology advanced, this need for all-knowing IT admins lessened, driven by technology improvements. This necessarily lessens the experience and accumulated knowledge gained from fixing systems and making sure they work together. Today's IT professionals no longer implicitly acquire deep domain expertise on IT infrastructure in the same ways; however, the analogy also ends here for two significant reasons: While admins always have to contend with users who break systems unintentionally, they are not faced with armies of users distributed around the world with the sole intention of sabotaging their systems. Simple repetitive tasks can be automated. Accurately discerning behavior and intention within environments that are difficult or impossible to accurately model in the first place is a fool's quest. Automation of IT infrastructure (DevOps) has led to many positive outcomes, such as requiring fewer people to manage more systems. This works for knowledge domains that slowly evolve and/or are hyper-focused on a specific component of a system. </w:t>
      </w:r>
      <w:r w:rsidRPr="004213F2">
        <w:rPr>
          <w:rStyle w:val="Emphasis"/>
        </w:rPr>
        <w:t>In security</w:t>
      </w:r>
      <w:r w:rsidRPr="004213F2">
        <w:rPr>
          <w:sz w:val="12"/>
        </w:rPr>
        <w:t xml:space="preserve">, however, the knowledge domain is not dictated by just "security practices" (quite limited), but rather </w:t>
      </w:r>
      <w:r w:rsidRPr="004213F2">
        <w:rPr>
          <w:rStyle w:val="Emphasis"/>
        </w:rPr>
        <w:t>the security professional must be knowledgeable about how technologies are abused across all</w:t>
      </w:r>
      <w:r w:rsidRPr="004213F2">
        <w:rPr>
          <w:sz w:val="12"/>
        </w:rPr>
        <w:t xml:space="preserve"> the </w:t>
      </w:r>
      <w:r w:rsidRPr="004213F2">
        <w:rPr>
          <w:rStyle w:val="Emphasis"/>
        </w:rPr>
        <w:t>legitimate technologies</w:t>
      </w:r>
      <w:r w:rsidRPr="004213F2">
        <w:rPr>
          <w:sz w:val="12"/>
        </w:rPr>
        <w:t xml:space="preserve"> and architectures adopted in the enterprise, most of which evolve extremely rapidly. Compensating for Automation Where does this leave the security industry? Is it possible to find a balance? The offshoot of the Leftover Principle is called the Compensatory Principle. This theory says that there are tasks that humans do well that machines don't. People and machines should focus on what they do well, compensating for each other's shortcomings. </w:t>
      </w:r>
      <w:r w:rsidRPr="004213F2">
        <w:rPr>
          <w:rStyle w:val="Emphasis"/>
        </w:rPr>
        <w:t>Attempting to automate humans out of cybersecurity is detrimental to our industry and destined to fail</w:t>
      </w:r>
      <w:r w:rsidRPr="004213F2">
        <w:rPr>
          <w:sz w:val="12"/>
        </w:rPr>
        <w:t xml:space="preserve">, primarily </w:t>
      </w:r>
      <w:r w:rsidRPr="004213F2">
        <w:rPr>
          <w:rStyle w:val="Emphasis"/>
        </w:rPr>
        <w:t>because</w:t>
      </w:r>
      <w:r w:rsidRPr="004213F2">
        <w:rPr>
          <w:sz w:val="12"/>
        </w:rPr>
        <w:t xml:space="preserve"> we're not facing a tech opponent — </w:t>
      </w:r>
      <w:r w:rsidRPr="004213F2">
        <w:rPr>
          <w:rStyle w:val="Emphasis"/>
        </w:rPr>
        <w:t>we're facing human adversaries</w:t>
      </w:r>
      <w:r w:rsidRPr="004213F2">
        <w:rPr>
          <w:sz w:val="12"/>
        </w:rPr>
        <w:t xml:space="preserve"> who go to great lengths to find weaknesses to exploit. Because so much is automated now, </w:t>
      </w:r>
      <w:r w:rsidRPr="004213F2">
        <w:rPr>
          <w:rStyle w:val="StyleUnderline"/>
        </w:rPr>
        <w:t>security analysts simply aren't required to go to the same depths</w:t>
      </w:r>
      <w:r w:rsidRPr="004213F2">
        <w:rPr>
          <w:sz w:val="12"/>
        </w:rPr>
        <w:t xml:space="preserve">, which is creating an even wider and more detrimental gap between attackers and defenders. What's an example of "leftover" work today? </w:t>
      </w:r>
      <w:r w:rsidRPr="004213F2">
        <w:rPr>
          <w:rStyle w:val="Emphasis"/>
        </w:rPr>
        <w:t>The work that nowadays we call hunting</w:t>
      </w:r>
      <w:r w:rsidRPr="004213F2">
        <w:rPr>
          <w:sz w:val="12"/>
        </w:rPr>
        <w:t xml:space="preserve"> — the responsibility of the team </w:t>
      </w:r>
      <w:r w:rsidRPr="004213F2">
        <w:rPr>
          <w:rStyle w:val="Emphasis"/>
        </w:rPr>
        <w:t>to compensate for the ineffectiveness of automated systems</w:t>
      </w:r>
      <w:r w:rsidRPr="004213F2">
        <w:rPr>
          <w:sz w:val="12"/>
        </w:rPr>
        <w:t xml:space="preserve"> — </w:t>
      </w:r>
      <w:r w:rsidRPr="004213F2">
        <w:rPr>
          <w:rStyle w:val="Emphasis"/>
        </w:rPr>
        <w:t>is one example</w:t>
      </w:r>
      <w:r w:rsidRPr="004213F2">
        <w:rPr>
          <w:sz w:val="12"/>
        </w:rPr>
        <w:t xml:space="preserve">. </w:t>
      </w:r>
      <w:r w:rsidRPr="004213F2">
        <w:rPr>
          <w:rStyle w:val="Emphasis"/>
        </w:rPr>
        <w:t>The inability of most teams to hunt has created a perception that work isn't getting done</w:t>
      </w:r>
      <w:r w:rsidRPr="004213F2">
        <w:rPr>
          <w:sz w:val="12"/>
        </w:rPr>
        <w:t xml:space="preserve"> because there's no talent to do it. The reality is that automation is making matters worse in this context, because effective hunting is based on the analyst having learned the more fundamental techniques while completing more "simple" tasks.</w:t>
      </w:r>
    </w:p>
    <w:p w:rsidR="00095E67" w:rsidRDefault="00095E67" w:rsidP="00095E67">
      <w:pPr>
        <w:rPr>
          <w:sz w:val="14"/>
        </w:rPr>
      </w:pPr>
    </w:p>
    <w:p w:rsidR="006F569A" w:rsidRDefault="006F569A" w:rsidP="006F569A">
      <w:pPr>
        <w:pStyle w:val="Heading3"/>
      </w:pPr>
      <w:r>
        <w:t>Shortage =’s Attacks</w:t>
      </w:r>
    </w:p>
    <w:p w:rsidR="006F569A" w:rsidRPr="0099366C" w:rsidRDefault="006F569A" w:rsidP="006F569A"/>
    <w:p w:rsidR="006F569A" w:rsidRPr="00220D18" w:rsidRDefault="006F569A" w:rsidP="006F569A">
      <w:pPr>
        <w:pStyle w:val="Heading4"/>
      </w:pPr>
      <w:r w:rsidRPr="00220D18">
        <w:t>Enough qualified cybersecurity prof</w:t>
      </w:r>
      <w:r>
        <w:t>essionals key to a safe and secur</w:t>
      </w:r>
      <w:r w:rsidRPr="00220D18">
        <w:t>e cyber world</w:t>
      </w:r>
    </w:p>
    <w:p w:rsidR="006F569A" w:rsidRDefault="006F569A" w:rsidP="006F569A">
      <w:r w:rsidRPr="00220D18">
        <w:rPr>
          <w:rStyle w:val="Style13ptBold"/>
        </w:rPr>
        <w:t>Waddell 17</w:t>
      </w:r>
      <w:r>
        <w:t xml:space="preserve"> </w:t>
      </w:r>
      <w:r w:rsidRPr="00220D18">
        <w:rPr>
          <w:sz w:val="20"/>
          <w:szCs w:val="20"/>
        </w:rPr>
        <w:t>(Dan Waddell, Managing Director, North America and Director of U.S. Government Affairs for (ISC)2, Testimony of Dan Waddell before the United States House of Representatives Subcommittee on Information Technology of the Committee on Oversight and Government Reform: “Reviewing Federal I.T. Workforce Challenge and Possible Solutions,” April 4, 2017, https://oversight.house.gov/wp-content/uploads/2017/04/Waddell_IT-4.4.17-Hearing-Testimony.pdf)</w:t>
      </w:r>
    </w:p>
    <w:p w:rsidR="006F569A" w:rsidRPr="00A87434" w:rsidRDefault="006F569A" w:rsidP="006F569A">
      <w:pPr>
        <w:rPr>
          <w:sz w:val="14"/>
        </w:rPr>
      </w:pPr>
      <w:r w:rsidRPr="00A87434">
        <w:rPr>
          <w:sz w:val="14"/>
        </w:rPr>
        <w:t>Chairman Hurd, Ranking Member Kelly, and distinguished members of the Committees, let me begin by thanking you for inviting me to speak on this very important issue. On behalf of (ISC</w:t>
      </w:r>
      <w:proofErr w:type="gramStart"/>
      <w:r w:rsidRPr="00A87434">
        <w:rPr>
          <w:sz w:val="14"/>
        </w:rPr>
        <w:t>)²</w:t>
      </w:r>
      <w:proofErr w:type="gramEnd"/>
      <w:r w:rsidRPr="00A87434">
        <w:rPr>
          <w:sz w:val="14"/>
        </w:rPr>
        <w:t>, we look forward to working with you in the coming years to help ensure our country is safe, secure, and resilient against cyberattacks and other risks. As a matter of introduction, (ISC</w:t>
      </w:r>
      <w:proofErr w:type="gramStart"/>
      <w:r w:rsidRPr="00A87434">
        <w:rPr>
          <w:sz w:val="14"/>
        </w:rPr>
        <w:t>)²</w:t>
      </w:r>
      <w:proofErr w:type="gramEnd"/>
      <w:r w:rsidRPr="00A87434">
        <w:rPr>
          <w:sz w:val="14"/>
        </w:rPr>
        <w:t xml:space="preserve"> stands for the International Information System Security Certification Consortium. We are the largest nonprofit membership body of certified cyber, information, </w:t>
      </w:r>
      <w:proofErr w:type="gramStart"/>
      <w:r w:rsidRPr="00A87434">
        <w:rPr>
          <w:sz w:val="14"/>
        </w:rPr>
        <w:t>software</w:t>
      </w:r>
      <w:proofErr w:type="gramEnd"/>
      <w:r w:rsidRPr="00A87434">
        <w:rPr>
          <w:sz w:val="14"/>
        </w:rPr>
        <w:t xml:space="preserve"> and infrastructure security professionals, with over 123,000 members worldwide – of which many are currently employed at or contracted by our federal government. Known for our Certified Information Systems Security Professional, the CISSP is the industry-leading certification for information security professionals. When employees earn their CISSP or any of our other certifications, it shows they have the knowledge and skills of true experts. Ideally, through our continuing professional education requirements, they will be qualified throughout their lifetimes. Through our certifications, our training and education offerings, and our research, internet safety and scholarship programs, we encourage cybersecurity students and professionals to start with us, stay with us and grow with us. Since 1989, (ISC</w:t>
      </w:r>
      <w:proofErr w:type="gramStart"/>
      <w:r w:rsidRPr="00A87434">
        <w:rPr>
          <w:sz w:val="14"/>
        </w:rPr>
        <w:t>)²</w:t>
      </w:r>
      <w:proofErr w:type="gramEnd"/>
      <w:r w:rsidRPr="00A87434">
        <w:rPr>
          <w:sz w:val="14"/>
        </w:rPr>
        <w:t xml:space="preserve"> has provided a solid foundation for the life-long development of the industry’s top talent. As a professional membership community, </w:t>
      </w:r>
      <w:r w:rsidRPr="00C451E9">
        <w:rPr>
          <w:rStyle w:val="StyleUnderline"/>
        </w:rPr>
        <w:t>our role is to inform and educate wherever there is a void, in order to better safeguard people and their information assets.</w:t>
      </w:r>
      <w:r w:rsidRPr="00A87434">
        <w:rPr>
          <w:sz w:val="14"/>
        </w:rPr>
        <w:t xml:space="preserve"> As an advocate for the professionalization of the cybersecurity workforce, </w:t>
      </w:r>
      <w:r w:rsidRPr="00C451E9">
        <w:rPr>
          <w:rStyle w:val="StyleUnderline"/>
        </w:rPr>
        <w:t>our role is to be the voice of our members and the broader cybersecurity profession. Our ability to effectively fulfill these roles ultimately determines the success of our mission and our vision – to inspire a safe and secure cyber world.</w:t>
      </w:r>
      <w:r w:rsidRPr="00A87434">
        <w:rPr>
          <w:sz w:val="14"/>
        </w:rPr>
        <w:t xml:space="preserve"> However, </w:t>
      </w:r>
      <w:r w:rsidRPr="00C451E9">
        <w:rPr>
          <w:rStyle w:val="Emphasis"/>
        </w:rPr>
        <w:t>accomplishing this vision is made more difficult when there is a lack of qualified cybersecurity professionals.</w:t>
      </w:r>
      <w:r w:rsidRPr="00A87434">
        <w:rPr>
          <w:sz w:val="14"/>
        </w:rPr>
        <w:t xml:space="preserve"> Recently, (ISC</w:t>
      </w:r>
      <w:proofErr w:type="gramStart"/>
      <w:r w:rsidRPr="00A87434">
        <w:rPr>
          <w:sz w:val="14"/>
        </w:rPr>
        <w:t>)²</w:t>
      </w:r>
      <w:proofErr w:type="gramEnd"/>
      <w:r w:rsidRPr="00A87434">
        <w:rPr>
          <w:sz w:val="14"/>
        </w:rPr>
        <w:t xml:space="preserve"> and our charitable trust - the Center for Cyber Safety and Education – conducted the largest study of the cybersecurity profession – the Global Information Security Workforce Study (GISWS). The 2017 version of this bi-annual study took place from June through September 2016 via a web-based survey. Over 19,000 cybersecurity professionals from 170 nations responded. Since its first release in 2004, this study gauges the opinions of cybersecurity professionals, and provides detailed insight into important trends and opportunities within the profession. It aims to provide a clear understanding of pay scales, skills gaps, training requirements, corporate hiring practices, security budgets, career progression and corporate attitudes toward information security that is of use to companies, hiring managers, industry professionals – and most importantly, for you here today. This survey projects that </w:t>
      </w:r>
      <w:r w:rsidRPr="00CB74A6">
        <w:rPr>
          <w:rStyle w:val="StyleUnderline"/>
        </w:rPr>
        <w:t>the gap between available qualified professionals and unfilled positions will widen on a global scale to 1.8 million by 2022, as illustrated in the graphic below</w:t>
      </w:r>
      <w:r w:rsidRPr="00A87434">
        <w:rPr>
          <w:sz w:val="14"/>
        </w:rPr>
        <w:t xml:space="preserve">. </w:t>
      </w:r>
    </w:p>
    <w:p w:rsidR="006F569A" w:rsidRDefault="006F569A" w:rsidP="006F569A">
      <w:r w:rsidRPr="00C451E9">
        <w:t xml:space="preserve"> </w:t>
      </w:r>
    </w:p>
    <w:p w:rsidR="006F569A" w:rsidRDefault="006F569A" w:rsidP="006F569A">
      <w:pPr>
        <w:pStyle w:val="Heading4"/>
      </w:pPr>
      <w:r>
        <w:t>The lack of skilled cybersecurity workers risks productivity loss, data destruction, and reputational harm</w:t>
      </w:r>
    </w:p>
    <w:p w:rsidR="006F569A" w:rsidRPr="006A426F" w:rsidRDefault="006F569A" w:rsidP="006F569A">
      <w:r>
        <w:rPr>
          <w:b/>
        </w:rPr>
        <w:t>Morgan 17</w:t>
      </w:r>
      <w:r>
        <w:t xml:space="preserve"> (Steve Morgan, founder and CEO at Cybersecurity Ventures, CSO, 6/6/17, “Cybersecurity labor crunch to hit 3.5 million unfilled jobs by 2021,” </w:t>
      </w:r>
      <w:r w:rsidRPr="000E1BFF">
        <w:t>https://www.csoonline.com/article/3200024/security/cybersecurity-labor-crunch-to-hit-35-million-unfilled-jobs-by-2021.html</w:t>
      </w:r>
      <w:r>
        <w:t>)</w:t>
      </w:r>
    </w:p>
    <w:p w:rsidR="006F569A" w:rsidRDefault="006F569A" w:rsidP="006F569A">
      <w:pPr>
        <w:rPr>
          <w:sz w:val="14"/>
        </w:rPr>
      </w:pPr>
      <w:r w:rsidRPr="006A426F">
        <w:rPr>
          <w:sz w:val="14"/>
        </w:rPr>
        <w:t xml:space="preserve">A new report out from Cybersecurity Ventures estimates </w:t>
      </w:r>
      <w:r w:rsidRPr="006A426F">
        <w:rPr>
          <w:u w:val="single"/>
        </w:rPr>
        <w:t>there will be </w:t>
      </w:r>
      <w:hyperlink r:id="rId84" w:history="1">
        <w:r w:rsidRPr="006A426F">
          <w:rPr>
            <w:rStyle w:val="Hyperlink"/>
            <w:u w:val="single"/>
          </w:rPr>
          <w:t>3.5 million unfilled cybersecurity jobs by 2021</w:t>
        </w:r>
      </w:hyperlink>
      <w:r w:rsidRPr="006A426F">
        <w:rPr>
          <w:sz w:val="14"/>
        </w:rPr>
        <w:t xml:space="preserve">, up from 1 million openings last year. Employment figures from the U.S. and India highlight the cybersecurity labor crisis. In 2017, the U.S. employs nearly 780,000 people in cybersecurity positions, with approximately 350,000 current cybersecurity openings, according to CyberSeek, a project supported by the National Initiative for Cybersecurity Education (NICE), a program of the National Institute of Standards and Technology (NIST) in the U.S. Department of Commerce. </w:t>
      </w:r>
      <w:r w:rsidRPr="006A426F">
        <w:rPr>
          <w:u w:val="single"/>
        </w:rPr>
        <w:t>The current number of U.S. cybersecurity job openings is up from 209,000 in 2015. At that time, job postings were already up 74 percent</w:t>
      </w:r>
      <w:r w:rsidRPr="006A426F">
        <w:rPr>
          <w:sz w:val="14"/>
        </w:rPr>
        <w:t xml:space="preserve"> over the previous five years, according to a Peninsula Press analysis of numbers from the Bureau of Labor Statistics. At this rate, </w:t>
      </w:r>
      <w:r w:rsidRPr="006A426F">
        <w:rPr>
          <w:highlight w:val="yellow"/>
          <w:u w:val="single"/>
        </w:rPr>
        <w:t>the U.S. is on pace to hit a half-million or more unfilled cybersecurity positions by 2021</w:t>
      </w:r>
      <w:r w:rsidRPr="006A426F">
        <w:rPr>
          <w:u w:val="single"/>
        </w:rPr>
        <w:t>.</w:t>
      </w:r>
      <w:r w:rsidRPr="006A426F">
        <w:rPr>
          <w:sz w:val="14"/>
        </w:rPr>
        <w:t xml:space="preserve"> The National Association of Software and Services Companies (NASSCOM) recently estimated that India alone will need 1 million cybersecurity professionals by 2020 to meet the demands of its rapidly growing economy. </w:t>
      </w:r>
      <w:r w:rsidRPr="006A426F">
        <w:rPr>
          <w:highlight w:val="yellow"/>
          <w:u w:val="single"/>
        </w:rPr>
        <w:t>Demand for security professionals</w:t>
      </w:r>
      <w:r w:rsidRPr="006A426F">
        <w:rPr>
          <w:sz w:val="14"/>
        </w:rPr>
        <w:t xml:space="preserve"> in India </w:t>
      </w:r>
      <w:r w:rsidRPr="006A426F">
        <w:rPr>
          <w:highlight w:val="yellow"/>
          <w:u w:val="single"/>
        </w:rPr>
        <w:t>will increase in all sectors due to the unprecedented rise in the number of cyber attacks</w:t>
      </w:r>
      <w:r w:rsidRPr="006A426F">
        <w:rPr>
          <w:sz w:val="14"/>
        </w:rPr>
        <w:t>, according to NASSCOM. Despite having the largest information technology talent pool in the world, India is highly unlikely to produce an adequate number of professionals to close the cybersecurity skills gap. "Every IT position is also a cybersecurity position now" according to the </w:t>
      </w:r>
      <w:hyperlink r:id="rId85" w:history="1">
        <w:r w:rsidRPr="006A426F">
          <w:rPr>
            <w:rStyle w:val="Hyperlink"/>
            <w:sz w:val="14"/>
          </w:rPr>
          <w:t>Cybersecurity Jobs Report, 2017</w:t>
        </w:r>
      </w:hyperlink>
      <w:r w:rsidRPr="006A426F">
        <w:rPr>
          <w:sz w:val="14"/>
        </w:rPr>
        <w:t xml:space="preserve">. "Every IT worker, every technology worker, needs to be involved with protecting and defending apps, data, devices, infrastructure, and people." If that's true, then </w:t>
      </w:r>
      <w:r w:rsidRPr="006A426F">
        <w:rPr>
          <w:highlight w:val="yellow"/>
          <w:u w:val="single"/>
        </w:rPr>
        <w:t>the cybersecurity workforce shortage</w:t>
      </w:r>
      <w:r w:rsidRPr="006A426F">
        <w:rPr>
          <w:u w:val="single"/>
        </w:rPr>
        <w:t xml:space="preserve"> is even worse than what the jobs numbers</w:t>
      </w:r>
      <w:r w:rsidRPr="006A426F">
        <w:rPr>
          <w:highlight w:val="yellow"/>
          <w:u w:val="single"/>
        </w:rPr>
        <w:t xml:space="preserve"> suggest</w:t>
      </w:r>
      <w:r w:rsidRPr="006A426F">
        <w:rPr>
          <w:sz w:val="14"/>
        </w:rPr>
        <w:t xml:space="preserve">. Cyber crime costs to increase $3 trillion </w:t>
      </w:r>
      <w:hyperlink r:id="rId86" w:history="1">
        <w:r w:rsidRPr="006A426F">
          <w:rPr>
            <w:rStyle w:val="Hyperlink"/>
            <w:sz w:val="14"/>
          </w:rPr>
          <w:t>C</w:t>
        </w:r>
        <w:r w:rsidRPr="006A426F">
          <w:rPr>
            <w:rStyle w:val="Hyperlink"/>
            <w:sz w:val="14"/>
            <w:u w:val="single"/>
          </w:rPr>
          <w:t>yber crime is expected to cost the world $6 trillion by 2021</w:t>
        </w:r>
      </w:hyperlink>
      <w:r w:rsidRPr="006A426F">
        <w:rPr>
          <w:sz w:val="14"/>
        </w:rPr>
        <w:t xml:space="preserve">, up from $3 trillion in 2015. </w:t>
      </w:r>
      <w:r w:rsidRPr="006A426F">
        <w:rPr>
          <w:u w:val="single"/>
        </w:rPr>
        <w:t xml:space="preserve">This includes </w:t>
      </w:r>
      <w:r w:rsidRPr="006A426F">
        <w:rPr>
          <w:highlight w:val="yellow"/>
          <w:u w:val="single"/>
        </w:rPr>
        <w:t>damage and destruction of data,</w:t>
      </w:r>
      <w:r w:rsidRPr="006A426F">
        <w:rPr>
          <w:u w:val="single"/>
        </w:rPr>
        <w:t xml:space="preserve"> stolen money, </w:t>
      </w:r>
      <w:r w:rsidRPr="006A426F">
        <w:rPr>
          <w:highlight w:val="yellow"/>
          <w:u w:val="single"/>
        </w:rPr>
        <w:t>lost productivity, theft of intellectual property</w:t>
      </w:r>
      <w:r w:rsidRPr="006A426F">
        <w:rPr>
          <w:u w:val="single"/>
        </w:rPr>
        <w:t xml:space="preserve">, theft of personal and financial data, embezzlement, fraud, </w:t>
      </w:r>
      <w:proofErr w:type="gramStart"/>
      <w:r w:rsidRPr="006A426F">
        <w:rPr>
          <w:highlight w:val="yellow"/>
          <w:u w:val="single"/>
        </w:rPr>
        <w:t>post</w:t>
      </w:r>
      <w:proofErr w:type="gramEnd"/>
      <w:r w:rsidRPr="006A426F">
        <w:rPr>
          <w:highlight w:val="yellow"/>
          <w:u w:val="single"/>
        </w:rPr>
        <w:t>-attack disruption</w:t>
      </w:r>
      <w:r w:rsidRPr="006A426F">
        <w:rPr>
          <w:u w:val="single"/>
        </w:rPr>
        <w:t xml:space="preserve"> to the normal course of business, forensic investigation, restoration and deletion of hacked data and systems, </w:t>
      </w:r>
      <w:r w:rsidRPr="006A426F">
        <w:rPr>
          <w:highlight w:val="yellow"/>
          <w:u w:val="single"/>
        </w:rPr>
        <w:t>and reputational harm</w:t>
      </w:r>
      <w:r w:rsidRPr="006A426F">
        <w:rPr>
          <w:u w:val="single"/>
        </w:rPr>
        <w:t>.</w:t>
      </w:r>
      <w:r w:rsidRPr="006A426F">
        <w:rPr>
          <w:sz w:val="14"/>
        </w:rPr>
        <w:t xml:space="preserve"> Last but not least, on the list of cyber crime damages is increased demand for cyber defenders in a market that is already scrambling for talent. In fact, </w:t>
      </w:r>
      <w:r w:rsidRPr="006A426F">
        <w:rPr>
          <w:highlight w:val="yellow"/>
          <w:u w:val="single"/>
        </w:rPr>
        <w:t>the lack of qualified cybersecurity workers may be the greatest cyber risk of all</w:t>
      </w:r>
      <w:r w:rsidRPr="006A426F">
        <w:rPr>
          <w:sz w:val="14"/>
        </w:rPr>
        <w:t>. If there's an upside to the labor mess, it's an opportunity for managed security service providers (MSSPs). MSSPs perform “most of the cutting-edge work” in cybersecurity, and they present an alluring draw for fresh candidates, according to a story in the MSSP Alert. </w:t>
      </w:r>
      <w:hyperlink r:id="rId87" w:history="1">
        <w:r w:rsidRPr="006A426F">
          <w:rPr>
            <w:rStyle w:val="Hyperlink"/>
            <w:sz w:val="14"/>
          </w:rPr>
          <w:t>Companies engaging with MSSPs could benefit from a talent infusion</w:t>
        </w:r>
      </w:hyperlink>
      <w:r w:rsidRPr="006A426F">
        <w:rPr>
          <w:sz w:val="14"/>
        </w:rPr>
        <w:t> without incurring some of the burdens of locating, educating and recruiting new people. Some of the largest players in the cybersecurity field are honing in on the employment problem. FireEye's future direction is described as "</w:t>
      </w:r>
      <w:hyperlink r:id="rId88" w:history="1">
        <w:r w:rsidRPr="006A426F">
          <w:rPr>
            <w:rStyle w:val="Hyperlink"/>
            <w:sz w:val="14"/>
          </w:rPr>
          <w:t>Cyberhumans as a Service</w:t>
        </w:r>
      </w:hyperlink>
      <w:r w:rsidRPr="006A426F">
        <w:rPr>
          <w:sz w:val="14"/>
        </w:rPr>
        <w:t>" in a recent CSO story. </w:t>
      </w:r>
      <w:hyperlink r:id="rId89" w:history="1">
        <w:r w:rsidRPr="006A426F">
          <w:rPr>
            <w:rStyle w:val="Hyperlink"/>
            <w:sz w:val="14"/>
          </w:rPr>
          <w:t>Cisco and IBM announced a new partnership</w:t>
        </w:r>
      </w:hyperlink>
      <w:r w:rsidRPr="006A426F">
        <w:rPr>
          <w:sz w:val="14"/>
        </w:rPr>
        <w:t> last month that is geared to help short-staffed CISOs cope with the growing cyber threat. The CSO Business Report will be back soon with strategies and insights around recruiting and retaining cybersecurity staff</w:t>
      </w:r>
      <w:r>
        <w:rPr>
          <w:sz w:val="14"/>
        </w:rPr>
        <w:t>.</w:t>
      </w:r>
    </w:p>
    <w:p w:rsidR="006F569A" w:rsidRDefault="006F569A" w:rsidP="006F569A"/>
    <w:p w:rsidR="006F569A" w:rsidRDefault="006F569A" w:rsidP="006F569A">
      <w:pPr>
        <w:pStyle w:val="Heading4"/>
      </w:pPr>
      <w:r>
        <w:t>Lack of workers has a direct impact on prevention – shortage effects security and operations which increases the chances of cyber attacks</w:t>
      </w:r>
    </w:p>
    <w:p w:rsidR="006F569A" w:rsidRDefault="006F569A" w:rsidP="006F569A">
      <w:r>
        <w:t xml:space="preserve">Emi </w:t>
      </w:r>
      <w:r w:rsidRPr="000D2CC7">
        <w:rPr>
          <w:rStyle w:val="Style13ptBold"/>
        </w:rPr>
        <w:t>Blogger</w:t>
      </w:r>
      <w:r>
        <w:t>, 11-14-20</w:t>
      </w:r>
      <w:r w:rsidRPr="000D2CC7">
        <w:rPr>
          <w:rStyle w:val="Style13ptBold"/>
        </w:rPr>
        <w:t>17</w:t>
      </w:r>
      <w:r>
        <w:t xml:space="preserve">, "Cyber security skills shortage is a top priority," Cyber Security Buzz, </w:t>
      </w:r>
      <w:hyperlink r:id="rId90" w:history="1">
        <w:r w:rsidRPr="0008788B">
          <w:rPr>
            <w:rStyle w:val="Hyperlink"/>
          </w:rPr>
          <w:t>https://cybersec.buzz/cyber-security-skills-shortage-is-a-top-priority/</w:t>
        </w:r>
      </w:hyperlink>
    </w:p>
    <w:p w:rsidR="006F569A" w:rsidRPr="000D2CC7" w:rsidRDefault="006F569A" w:rsidP="006F569A">
      <w:r w:rsidRPr="000D2CC7">
        <w:rPr>
          <w:sz w:val="16"/>
        </w:rPr>
        <w:t xml:space="preserve">It’s a sellers’ market out there if you are prominent and have the right cyber security skills. </w:t>
      </w:r>
      <w:r w:rsidRPr="00E00A39">
        <w:rPr>
          <w:rStyle w:val="StyleUnderline"/>
        </w:rPr>
        <w:t>Cyber security workers are in high demand, and the security industry may face a shortage of close to two million qualified personnel by 2022</w:t>
      </w:r>
      <w:r w:rsidRPr="000D2CC7">
        <w:rPr>
          <w:sz w:val="16"/>
        </w:rPr>
        <w:t xml:space="preserve">. </w:t>
      </w:r>
      <w:r w:rsidRPr="00E00A39">
        <w:rPr>
          <w:rStyle w:val="Emphasis"/>
        </w:rPr>
        <w:t xml:space="preserve">That’s concerning giving the increasing number of cyber-attacks we’re witnessing. </w:t>
      </w:r>
      <w:r w:rsidRPr="000D2CC7">
        <w:rPr>
          <w:sz w:val="16"/>
        </w:rPr>
        <w:t xml:space="preserve">According to ESG research, 45% of organizations report having a problematic shortage of cybersecurity skills in 2017. Of course, this applies to all areas of cybersecurity but recent ESG research shows that </w:t>
      </w:r>
      <w:r w:rsidRPr="00E00A39">
        <w:rPr>
          <w:rStyle w:val="StyleUnderline"/>
        </w:rPr>
        <w:t xml:space="preserve">the skills shortage has a direct impact on security analytics and operations. The research reveals: 54% of organizations say they don’t have the appropriate security operations skills for an organization of their size. 57% of organizations say they don’t have appropriate security operations staffing for an organization of their size. </w:t>
      </w:r>
      <w:r w:rsidRPr="000D2CC7">
        <w:rPr>
          <w:sz w:val="16"/>
        </w:rPr>
        <w:t xml:space="preserve">Based upon this data, it is safe to assume that many organizations are understaffed and lack the right security operations skills — a double cybersecurity whammy! </w:t>
      </w:r>
      <w:r w:rsidRPr="00E00A39">
        <w:rPr>
          <w:rStyle w:val="StyleUnderline"/>
        </w:rPr>
        <w:t xml:space="preserve">Top cyber security skills and operations weaknesses </w:t>
      </w:r>
      <w:proofErr w:type="gramStart"/>
      <w:r w:rsidRPr="00E00A39">
        <w:rPr>
          <w:rStyle w:val="StyleUnderline"/>
        </w:rPr>
        <w:t>The</w:t>
      </w:r>
      <w:proofErr w:type="gramEnd"/>
      <w:r w:rsidRPr="00E00A39">
        <w:rPr>
          <w:rStyle w:val="StyleUnderline"/>
        </w:rPr>
        <w:t xml:space="preserve"> research also reveals some of the ramifications of these cyber security skills shortages.</w:t>
      </w:r>
      <w:r w:rsidRPr="000D2CC7">
        <w:rPr>
          <w:sz w:val="16"/>
        </w:rPr>
        <w:t xml:space="preserve"> When asked to identify their top security operations weaknesses, cyber security professionals pointed to things such as: Threat hunting. </w:t>
      </w:r>
      <w:r w:rsidRPr="00E00A39">
        <w:rPr>
          <w:rStyle w:val="StyleUnderline"/>
        </w:rPr>
        <w:t>Many organizations simply lack the advanced skills necessary for threat hunting, while others are too busy responding to incidents to establish more proactive practices</w:t>
      </w:r>
      <w:r w:rsidRPr="000D2CC7">
        <w:rPr>
          <w:sz w:val="16"/>
        </w:rPr>
        <w:t xml:space="preserve">. Assessing and prioritizing alerts. CISOs have added lots of threat detection tools and services over the past few years, producing a tsunami of additional security alerts. These technology investments may for naught, however, as the research indicates SOC teams can’t keep up with all the noise generated by the growing volume of alerts. Computer forensics. </w:t>
      </w:r>
      <w:r w:rsidRPr="000D2CC7">
        <w:rPr>
          <w:rStyle w:val="StyleUnderline"/>
        </w:rPr>
        <w:t>When security operations teams respond to security events, they tend to put out obvious fires but often fail to proceed to the next step — seeking out the root cause of the blaze</w:t>
      </w:r>
      <w:r w:rsidRPr="000D2CC7">
        <w:rPr>
          <w:sz w:val="16"/>
        </w:rPr>
        <w:t xml:space="preserve">. Once again, they are either too busy or lack the advanced forensic skills necessary for this task. Security incident lifecycle management. </w:t>
      </w:r>
      <w:r w:rsidRPr="000D2CC7">
        <w:rPr>
          <w:rStyle w:val="StyleUnderline"/>
        </w:rPr>
        <w:t>In a perfect world, all security incidents are tracked from discovery, through investigations, and on to remediation. This tracking requires formal documented processes and a case management system that captures data and analysts’ notes, manages workflows, assigns tasks, and issues reports on what’s open and what’s closed</w:t>
      </w:r>
      <w:r w:rsidRPr="000D2CC7">
        <w:rPr>
          <w:sz w:val="16"/>
        </w:rPr>
        <w:t xml:space="preserve">. Alas, too many organizations rely on email, spreadsheets, and informal processes, making incident lifecycle management a chaotic affair at best. While the promised automation and machine intelligence will go some way to alleviate this situation, the widening gap should be an acute concern for every business and government. Colleges, universities and other higher education institutions should be partnering with industry bodies to figure out how to bridge the gap in cyber security skills and the number of professionals out there. </w:t>
      </w:r>
    </w:p>
    <w:p w:rsidR="006F569A" w:rsidRDefault="006F569A" w:rsidP="006F569A"/>
    <w:p w:rsidR="00604F69" w:rsidRPr="00C071FC" w:rsidRDefault="00604F69" w:rsidP="00604F69">
      <w:pPr>
        <w:pStyle w:val="Heading4"/>
        <w:rPr>
          <w:rStyle w:val="Style13ptBold"/>
          <w:b/>
        </w:rPr>
      </w:pPr>
      <w:r>
        <w:rPr>
          <w:rStyle w:val="Style13ptBold"/>
          <w:b/>
        </w:rPr>
        <w:t xml:space="preserve">Cyber workforce key to mitigate cybercrime and security threats  </w:t>
      </w:r>
    </w:p>
    <w:p w:rsidR="00604F69" w:rsidRPr="00E93CEA" w:rsidRDefault="00604F69" w:rsidP="00604F69">
      <w:pPr>
        <w:rPr>
          <w:rStyle w:val="Style13ptBold"/>
          <w:b w:val="0"/>
        </w:rPr>
      </w:pPr>
      <w:r>
        <w:rPr>
          <w:rStyle w:val="Style13ptBold"/>
        </w:rPr>
        <w:t xml:space="preserve">Ashford 18 </w:t>
      </w:r>
      <w:r w:rsidRPr="00E93CEA">
        <w:rPr>
          <w:rStyle w:val="Style13ptBold"/>
          <w:b w:val="0"/>
          <w:sz w:val="16"/>
          <w:szCs w:val="16"/>
        </w:rPr>
        <w:t xml:space="preserve">(Warwick Ashford, security editor at Computer Weekly, winner of the cyber writer category of the first Security Serious Unsung Hero Awards, focuses on IT security, business continuity, IT law and regulation, compliance and governance, “Skills shortage a major cyber security risk”, Computer Weekly, published 5/23/18, accessed 6/27/18, </w:t>
      </w:r>
      <w:hyperlink r:id="rId91" w:history="1">
        <w:r w:rsidRPr="00E93CEA">
          <w:rPr>
            <w:rStyle w:val="Hyperlink"/>
            <w:sz w:val="16"/>
            <w:szCs w:val="16"/>
          </w:rPr>
          <w:t>https://www.computerweekly.com/news/252441738/Skills-shortage-a-major-cyber-security-risk</w:t>
        </w:r>
      </w:hyperlink>
      <w:r w:rsidRPr="00E93CEA">
        <w:rPr>
          <w:rStyle w:val="Style13ptBold"/>
          <w:b w:val="0"/>
          <w:sz w:val="16"/>
          <w:szCs w:val="16"/>
        </w:rPr>
        <w:t xml:space="preserve"> )//EQ</w:t>
      </w:r>
      <w:r>
        <w:rPr>
          <w:rStyle w:val="Style13ptBold"/>
          <w:b w:val="0"/>
        </w:rPr>
        <w:t xml:space="preserve"> </w:t>
      </w:r>
    </w:p>
    <w:p w:rsidR="00604F69" w:rsidRDefault="00604F69" w:rsidP="00604F69">
      <w:pPr>
        <w:rPr>
          <w:rStyle w:val="StyleUnderline"/>
        </w:rPr>
      </w:pPr>
      <w:r w:rsidRPr="00E93CEA">
        <w:rPr>
          <w:rStyle w:val="StyleUnderline"/>
        </w:rPr>
        <w:t>Skill shortages remain a major risk to long-term information security capability and business is still struggling to defend against cyber breaches</w:t>
      </w:r>
      <w:r w:rsidRPr="00C071FC">
        <w:rPr>
          <w:sz w:val="16"/>
        </w:rPr>
        <w:t xml:space="preserve"> – but it is getting better at dealing with them, an IISP survey shows </w:t>
      </w:r>
      <w:r w:rsidRPr="00E93CEA">
        <w:rPr>
          <w:rStyle w:val="StyleUnderline"/>
        </w:rPr>
        <w:t>The proportion of information security professionals who feel organisations are getting worse at defending against major cyber security breaches has leapt from 9% to 18% in the past three years</w:t>
      </w:r>
      <w:r w:rsidRPr="00C071FC">
        <w:rPr>
          <w:sz w:val="16"/>
        </w:rPr>
        <w:t>, a survey has revealed.</w:t>
      </w:r>
      <w:r w:rsidRPr="00C071FC">
        <w:rPr>
          <w:rStyle w:val="Style13ptBold"/>
          <w:b w:val="0"/>
          <w:sz w:val="16"/>
        </w:rPr>
        <w:t xml:space="preserve"> </w:t>
      </w:r>
      <w:r w:rsidRPr="00E93CEA">
        <w:rPr>
          <w:rStyle w:val="StyleUnderline"/>
        </w:rPr>
        <w:t>Security industry leaders are increasingly putting emphasis on cyber resilience based on good detection and response capabilities,</w:t>
      </w:r>
      <w:r w:rsidRPr="00C071FC">
        <w:rPr>
          <w:rStyle w:val="Style13ptBold"/>
          <w:b w:val="0"/>
          <w:sz w:val="16"/>
        </w:rPr>
        <w:t xml:space="preserve"> rather than relying mainly on defence technologies and controls. “These results reflect the difficulty in defending against increasingly sophisticated attacks and the realisation breaches are inevitable – it’s just a case of when and not if,” said Piers Wilson, director at the IISP. “Security teams are now putting increasing focus on systems and processes to respond to problems when they arise, as well as learning from the experiences of others.” When it comes to investment, the survey suggests that for many organisations, </w:t>
      </w:r>
      <w:r w:rsidRPr="00845F8B">
        <w:rPr>
          <w:rStyle w:val="StyleUnderline"/>
        </w:rPr>
        <w:t xml:space="preserve">the threats are outstripping budgets in terms of growth. </w:t>
      </w:r>
      <w:r w:rsidRPr="00C071FC">
        <w:rPr>
          <w:rStyle w:val="Style13ptBold"/>
          <w:b w:val="0"/>
          <w:sz w:val="16"/>
        </w:rPr>
        <w:t>The number of businesses reporting increased budgets dropped from 70% to 64% and businesses with falling budgets increased from 7% up to 12%. The survey report highlights the problem of skills shortages with the proportion of respondents reporting a dearth of skills as a challenge growing to 18%, up from just 8% in 2015. “This year’s survey further highlights the continued need for industry, government, academia and professional bodies like the IISP to continue to work to resolve these shortages in skills across all levels and disciplines,” said Amanda Finch, general manager at the IISP.</w:t>
      </w:r>
      <w:r w:rsidRPr="00C071FC">
        <w:rPr>
          <w:sz w:val="16"/>
        </w:rPr>
        <w:t xml:space="preserve"> </w:t>
      </w:r>
      <w:r w:rsidRPr="00C071FC">
        <w:rPr>
          <w:rStyle w:val="StyleUnderline"/>
        </w:rPr>
        <w:t>The rate of advancement in technology</w:t>
      </w:r>
      <w:r w:rsidRPr="00C071FC">
        <w:rPr>
          <w:rStyle w:val="Style13ptBold"/>
          <w:b w:val="0"/>
          <w:sz w:val="16"/>
        </w:rPr>
        <w:t xml:space="preserve">, the report said, </w:t>
      </w:r>
      <w:r w:rsidRPr="00C071FC">
        <w:rPr>
          <w:rStyle w:val="StyleUnderline"/>
        </w:rPr>
        <w:t>will also put more pressure on skills and resources</w:t>
      </w:r>
      <w:r w:rsidRPr="00C071FC">
        <w:rPr>
          <w:rStyle w:val="Style13ptBold"/>
          <w:b w:val="0"/>
          <w:sz w:val="16"/>
        </w:rPr>
        <w:t xml:space="preserve">. When asked about the impact and disruption caused by emerging technologies, respondents put the internet of things (IoT) and artificial intelligence (AI) at the top of the list, followed by new computing models such as software as a service (SaaS). “We have seen AI and machine learning used in defensive security systems for some time and this is now starting to become part of a wider automation approach,” said Wilson. “But like the IoT, </w:t>
      </w:r>
      <w:r w:rsidRPr="00C071FC">
        <w:rPr>
          <w:rStyle w:val="StyleUnderline"/>
        </w:rPr>
        <w:t>AI can also be exploited by cyber criminals, so we need to have the people and technologies to respond and mitigate these emerging risks.”</w:t>
      </w:r>
      <w:r>
        <w:rPr>
          <w:rStyle w:val="StyleUnderline"/>
        </w:rPr>
        <w:t xml:space="preserve"> </w:t>
      </w:r>
    </w:p>
    <w:p w:rsidR="00604F69" w:rsidRPr="00C071FC" w:rsidRDefault="00604F69" w:rsidP="00604F69">
      <w:pPr>
        <w:rPr>
          <w:rStyle w:val="Style13ptBold"/>
          <w:b w:val="0"/>
          <w:sz w:val="16"/>
        </w:rPr>
      </w:pPr>
    </w:p>
    <w:p w:rsidR="00604F69" w:rsidRPr="00E41D83" w:rsidRDefault="00604F69" w:rsidP="00604F69">
      <w:pPr>
        <w:pStyle w:val="Heading4"/>
        <w:rPr>
          <w:rStyle w:val="Style13ptBold"/>
          <w:b/>
        </w:rPr>
      </w:pPr>
      <w:r>
        <w:rPr>
          <w:rStyle w:val="Style13ptBold"/>
          <w:b/>
        </w:rPr>
        <w:t xml:space="preserve">Cyber workforce shortages lead to ransomware and privacy violations </w:t>
      </w:r>
    </w:p>
    <w:p w:rsidR="00604F69" w:rsidRPr="004149FC" w:rsidRDefault="00604F69" w:rsidP="00604F69">
      <w:pPr>
        <w:rPr>
          <w:rStyle w:val="Style13ptBold"/>
          <w:b w:val="0"/>
          <w:sz w:val="16"/>
          <w:szCs w:val="16"/>
        </w:rPr>
      </w:pPr>
      <w:r>
        <w:rPr>
          <w:rStyle w:val="Style13ptBold"/>
        </w:rPr>
        <w:t xml:space="preserve">Robbins 16 </w:t>
      </w:r>
      <w:r w:rsidRPr="004149FC">
        <w:rPr>
          <w:rStyle w:val="Style13ptBold"/>
          <w:b w:val="0"/>
          <w:sz w:val="16"/>
          <w:szCs w:val="16"/>
        </w:rPr>
        <w:t xml:space="preserve">(Gary Robbins, journalist covering science and technology, “Fight against hackers hurt by huge shortage of cyber workers”, The San Diego Union Tribune, published 12/2/16, accessed 6/27/18, </w:t>
      </w:r>
      <w:hyperlink r:id="rId92" w:history="1">
        <w:r w:rsidRPr="004149FC">
          <w:rPr>
            <w:rStyle w:val="Hyperlink"/>
            <w:sz w:val="16"/>
            <w:szCs w:val="16"/>
          </w:rPr>
          <w:t>http://www.sandiegouniontribune.com/news/science/sd-me-cyber-jobs-20161130-story.html</w:t>
        </w:r>
      </w:hyperlink>
      <w:r w:rsidRPr="004149FC">
        <w:rPr>
          <w:rStyle w:val="Style13ptBold"/>
          <w:b w:val="0"/>
          <w:sz w:val="16"/>
          <w:szCs w:val="16"/>
        </w:rPr>
        <w:t xml:space="preserve"> )//EQ </w:t>
      </w:r>
    </w:p>
    <w:p w:rsidR="00604F69" w:rsidRDefault="00604F69" w:rsidP="00604F69">
      <w:pPr>
        <w:rPr>
          <w:rStyle w:val="Style13ptBold"/>
          <w:b w:val="0"/>
          <w:sz w:val="16"/>
        </w:rPr>
      </w:pPr>
      <w:r w:rsidRPr="00E41D83">
        <w:rPr>
          <w:rStyle w:val="Style13ptBold"/>
          <w:b w:val="0"/>
          <w:sz w:val="16"/>
        </w:rPr>
        <w:t xml:space="preserve">There’s fresh reason to worry about </w:t>
      </w:r>
      <w:r w:rsidRPr="004149FC">
        <w:rPr>
          <w:rStyle w:val="StyleUnderline"/>
        </w:rPr>
        <w:t>hackers invading your privacy and making a grab for your money and health records.</w:t>
      </w:r>
      <w:r>
        <w:rPr>
          <w:rStyle w:val="StyleUnderline"/>
        </w:rPr>
        <w:t xml:space="preserve"> </w:t>
      </w:r>
      <w:r w:rsidRPr="00E41D83">
        <w:rPr>
          <w:rStyle w:val="Style13ptBold"/>
          <w:b w:val="0"/>
          <w:sz w:val="16"/>
        </w:rPr>
        <w:t xml:space="preserve">At the very moment </w:t>
      </w:r>
      <w:r w:rsidRPr="005D28CA">
        <w:rPr>
          <w:rStyle w:val="StyleUnderline"/>
        </w:rPr>
        <w:t>hacking is expanding exponentially</w:t>
      </w:r>
      <w:r w:rsidRPr="00E41D83">
        <w:rPr>
          <w:rStyle w:val="Style13ptBold"/>
          <w:b w:val="0"/>
          <w:sz w:val="16"/>
        </w:rPr>
        <w:t xml:space="preserve">, analysts said, </w:t>
      </w:r>
      <w:r w:rsidRPr="005D28CA">
        <w:rPr>
          <w:rStyle w:val="StyleUnderline"/>
        </w:rPr>
        <w:t>there are hundreds of thousands of cybersecurity jobs left unfilled in the U.S.</w:t>
      </w:r>
      <w:r w:rsidRPr="00E41D83">
        <w:rPr>
          <w:rStyle w:val="Style13ptBold"/>
          <w:b w:val="0"/>
          <w:sz w:val="16"/>
        </w:rPr>
        <w:t xml:space="preserve"> The extent of this problem is the subject of debate; the estimated tally of vacancies ranges from 100,000 to 350,000, with as many as 45,000 in California. “The cybersecurity industry does not have the best track record when it comes to quantification,” said Stephen Cobb, a senior researcher in the San Diego office of ESET, a digital security company. A lot of the blame is being placed on academia for failing to train large numbers of students with the targeted skills. Industry and government officials are being criticized as well for failing to define their needs more clearly — a key component for helping colleges solve the labor shortage. </w:t>
      </w:r>
      <w:r w:rsidRPr="005D28CA">
        <w:rPr>
          <w:rStyle w:val="StyleUnderline"/>
        </w:rPr>
        <w:t>Cybersecurity also has an image problem.</w:t>
      </w:r>
      <w:r w:rsidRPr="00E41D83">
        <w:rPr>
          <w:rStyle w:val="Style13ptBold"/>
          <w:b w:val="0"/>
          <w:sz w:val="16"/>
        </w:rPr>
        <w:t xml:space="preserve"> The field pays well, but many computer-science students would rather create new products and technologies for Apple and Google than design and operate systems that spot, resist and mitigate a widening variety of attacks. “Computer science is sexy. Cyber isn’t,” said P.K. Agarwal, regional dean of Northeastern University’s Silicon Valley campuses, which teach cybersecurity. “Cybersecurity can be a high-stress job where you can get fired if things go wrong, and no one pats you on the back if there were no problems overnight,” he added. </w:t>
      </w:r>
      <w:r w:rsidRPr="005D28CA">
        <w:rPr>
          <w:rStyle w:val="StyleUnderline"/>
        </w:rPr>
        <w:t>The staffing shortage is serious enough that “The next president should … train 100,000 new cybersecurity practitioners by 2020,” the Commission on Enhancing National Cybersecurity said on Dec. 1.</w:t>
      </w:r>
      <w:r>
        <w:rPr>
          <w:rStyle w:val="StyleUnderline"/>
        </w:rPr>
        <w:t xml:space="preserve"> </w:t>
      </w:r>
      <w:r w:rsidRPr="005D28CA">
        <w:rPr>
          <w:rStyle w:val="StyleUnderline"/>
        </w:rPr>
        <w:t>The shortage also means “you’ll see more things like the Tesco attack, which targeted bank accounts</w:t>
      </w:r>
      <w:r w:rsidRPr="00E41D83">
        <w:rPr>
          <w:rStyle w:val="Style13ptBold"/>
          <w:b w:val="0"/>
          <w:sz w:val="16"/>
        </w:rPr>
        <w:t xml:space="preserve"> (in England), </w:t>
      </w:r>
      <w:r w:rsidRPr="005D28CA">
        <w:rPr>
          <w:rStyle w:val="StyleUnderline"/>
        </w:rPr>
        <w:t>and a greater risk to health-care records and everyday devices like your phone</w:t>
      </w:r>
      <w:r w:rsidRPr="00E41D83">
        <w:rPr>
          <w:rStyle w:val="Style13ptBold"/>
          <w:b w:val="0"/>
          <w:sz w:val="16"/>
        </w:rPr>
        <w:t>,” said John Callahan, director of cybersecurity programs at the University of San Diego. “</w:t>
      </w:r>
      <w:r w:rsidRPr="005D28CA">
        <w:rPr>
          <w:rStyle w:val="StyleUnderline"/>
        </w:rPr>
        <w:t>In the digital age, this is potentially the greatest period of risk that consumers have ever faced</w:t>
      </w:r>
      <w:r w:rsidRPr="00E41D83">
        <w:rPr>
          <w:rStyle w:val="Style13ptBold"/>
          <w:b w:val="0"/>
          <w:sz w:val="16"/>
        </w:rPr>
        <w:t xml:space="preserve">.” </w:t>
      </w:r>
      <w:r w:rsidRPr="005D28CA">
        <w:rPr>
          <w:rStyle w:val="StyleUnderline"/>
        </w:rPr>
        <w:t>There’s special concern about ransomware, a type of malicious software that hackers can use to remotely take control of computers, including those in automobiles.</w:t>
      </w:r>
      <w:r w:rsidRPr="00E41D83">
        <w:rPr>
          <w:rStyle w:val="Style13ptBold"/>
          <w:b w:val="0"/>
          <w:sz w:val="16"/>
        </w:rPr>
        <w:t xml:space="preserve"> In most cases, victims have paid money — from hundreds to tens of thousands of dollars — to regain control. For example, </w:t>
      </w:r>
      <w:r w:rsidRPr="005D28CA">
        <w:rPr>
          <w:rStyle w:val="StyleUnderline"/>
        </w:rPr>
        <w:t>hackers carried out such an attack against Hollywood Presbyterian Medical Center in February, forcing the hospital to pay $17,000 in ransom.</w:t>
      </w:r>
      <w:r>
        <w:rPr>
          <w:rStyle w:val="StyleUnderline"/>
        </w:rPr>
        <w:t xml:space="preserve"> </w:t>
      </w:r>
      <w:r w:rsidRPr="00E41D83">
        <w:rPr>
          <w:rStyle w:val="Style13ptBold"/>
          <w:b w:val="0"/>
          <w:sz w:val="16"/>
        </w:rPr>
        <w:t xml:space="preserve">The U.S. Justice Department estimates there are about 4,000 attempted ransomware attacks each day against individuals, companies and the government, and that many of them are successful. “Based on FBI statistics, bank robbery in the U.S. is a $40 million a year problem, whereas cyber criminals using ransomware are making over $200 million per quarter,” said Cobb at ESET. “And while a handful of bank robbers are shot dead every year, </w:t>
      </w:r>
      <w:r w:rsidRPr="00EC312F">
        <w:rPr>
          <w:rStyle w:val="StyleUnderline"/>
        </w:rPr>
        <w:t>there are no reports of cyber criminals ever being killed in the commission of a crime</w:t>
      </w:r>
      <w:r w:rsidRPr="00E41D83">
        <w:rPr>
          <w:rStyle w:val="Style13ptBold"/>
          <w:b w:val="0"/>
          <w:sz w:val="16"/>
        </w:rPr>
        <w:t xml:space="preserve">,” he added. The federal government and the military began to significantly ramp up their efforts to fight cyber attacks about a decade ago. Security firms and a wide range of companies did the same. The results have been mixed. Analysts said most cyber attacks, including some pretty sophisticated ones, are blocked or minimized. But </w:t>
      </w:r>
      <w:r w:rsidRPr="00EC312F">
        <w:rPr>
          <w:rStyle w:val="StyleUnderline"/>
        </w:rPr>
        <w:t>hackers have quickly adapted to every method used to stop them, leading to damaging and embarrassing breaches amid an ongoing game of cat and mouse.</w:t>
      </w:r>
      <w:r>
        <w:rPr>
          <w:rStyle w:val="StyleUnderline"/>
        </w:rPr>
        <w:t xml:space="preserve"> </w:t>
      </w:r>
      <w:r w:rsidRPr="00E41D83">
        <w:rPr>
          <w:rStyle w:val="Style13ptBold"/>
          <w:b w:val="0"/>
          <w:sz w:val="16"/>
        </w:rPr>
        <w:t xml:space="preserve">Earlier this year, </w:t>
      </w:r>
      <w:r w:rsidRPr="00BF0F17">
        <w:rPr>
          <w:rStyle w:val="StyleUnderline"/>
        </w:rPr>
        <w:t>hackers stole digital spying tools thought to belong to the super-secret National Security Agency</w:t>
      </w:r>
      <w:r w:rsidRPr="00E41D83">
        <w:rPr>
          <w:rStyle w:val="Style13ptBold"/>
          <w:b w:val="0"/>
          <w:sz w:val="16"/>
        </w:rPr>
        <w:t xml:space="preserve">. Hackers also stole data from the Democratic National Committee and Hillary Clinton’s campaign in an apparent attempt to influence the presidential election. In late November, a hacker disabled the fare system for the San Francisco Municipal Transportation Agency, forcing it to give commuters free rides until proper operations were restored. Experts said </w:t>
      </w:r>
      <w:r w:rsidRPr="00BF0F17">
        <w:rPr>
          <w:rStyle w:val="StyleUnderline"/>
        </w:rPr>
        <w:t>these kinds of intrusions underscore the need to develop a huge professional class of cyber professionals</w:t>
      </w:r>
      <w:r w:rsidRPr="00E41D83">
        <w:rPr>
          <w:rStyle w:val="Style13ptBold"/>
          <w:b w:val="0"/>
          <w:sz w:val="16"/>
        </w:rPr>
        <w:t xml:space="preserve"> — and to market the field as a noble and dynamic domain where well-regarded, highly valued specialists defend precious assets and protect the public’s safety. “Some people think of cyber as the I.T. guy, which is wrong,” said Callahan at the University of San Diego. While the staffing estimates vary, analysts agree on </w:t>
      </w:r>
      <w:r w:rsidRPr="00BF0F17">
        <w:rPr>
          <w:rStyle w:val="StyleUnderline"/>
        </w:rPr>
        <w:t>the huge need for qualified workers in the cyber industry.</w:t>
      </w:r>
      <w:r w:rsidRPr="00E41D83">
        <w:rPr>
          <w:rStyle w:val="Style13ptBold"/>
          <w:b w:val="0"/>
          <w:sz w:val="16"/>
        </w:rPr>
        <w:t xml:space="preserve"> Northeastern University’s Agarwal estimates </w:t>
      </w:r>
      <w:r w:rsidRPr="00BF0F17">
        <w:rPr>
          <w:rStyle w:val="StyleUnderline"/>
        </w:rPr>
        <w:t>there are 100,000 of these unfilled jobs nationwide.</w:t>
      </w:r>
      <w:r w:rsidRPr="00E41D83">
        <w:rPr>
          <w:rStyle w:val="Style13ptBold"/>
          <w:b w:val="0"/>
          <w:sz w:val="16"/>
        </w:rPr>
        <w:t xml:space="preserve"> Peninsula Press, a journalism program at Stanford University, puts the figure at 209,000. Cyber Seek, an industry-government coalition, said the number could be about 350,000 when including positions that require at least some cyber abilities. The job descriptions range from security analysts to network engineers to software developers to risk managers. Some lower-level positions pay as much as $70,000 per year, and management positions can hit $235,000 or higher. Universities are beginning to rush in with training programs — including USD, which now offers a master’s degree in the field, and San Diego State University, whose homeland security program deals heavily with cybersecurity. </w:t>
      </w:r>
      <w:r w:rsidRPr="00000135">
        <w:rPr>
          <w:rStyle w:val="StyleUnderline"/>
        </w:rPr>
        <w:t>Experts are eager to see the applicant pool widen</w:t>
      </w:r>
      <w:r w:rsidRPr="00E41D83">
        <w:rPr>
          <w:rStyle w:val="Style13ptBold"/>
          <w:b w:val="0"/>
          <w:sz w:val="16"/>
        </w:rPr>
        <w:t xml:space="preserve">, and they’re looking for specific types of candidates. “The best cybersecurity professionals think like criminals,” said Domini Clark, an Idaho-based recruiter at the recruiting company Decision Toolbox. “The joke in the industry is that superstars have an ‘evil bit’ in the code of their personalities. They know better than to have a high-profile online presence. ‘Paranoid’ is too strong a word, but they tend to be hyper-cautious and some take pride in operating in ‘stealth mode.’” Those people tend to be coveted, so low-ball employment offers just don’t work. “(Some) companies are doing lip service, not willing to fund the important roles that are necessary for the growing security issues,” said Kirsten Bay, chief executive of the firm Cyber adAPT in Half Moon Bay. “There is a desperate need for technologists who can speak at both the engineering and board levels, candidates who can understand technology and yet speak to the business case for security.” Clark at Decision Toolbox agrees, noting: “About half of cybersecurity professionals are contacted by a recruiter at least once a week. If you post a standard H.R. job description of duties and requirements, it will wash out among all the other background noise … (Candidates) want to do intriguing work that is varied and unique. Let them use their devious creativity to your company’s advantage.” </w:t>
      </w:r>
    </w:p>
    <w:p w:rsidR="00604F69" w:rsidRPr="00E41D83" w:rsidRDefault="00604F69" w:rsidP="00604F69">
      <w:pPr>
        <w:rPr>
          <w:rStyle w:val="Style13ptBold"/>
          <w:b w:val="0"/>
          <w:sz w:val="16"/>
        </w:rPr>
      </w:pPr>
    </w:p>
    <w:p w:rsidR="00604F69" w:rsidRPr="000017D7" w:rsidRDefault="00604F69" w:rsidP="00604F69">
      <w:pPr>
        <w:pStyle w:val="Heading4"/>
        <w:rPr>
          <w:rStyle w:val="Style13ptBold"/>
          <w:b/>
        </w:rPr>
      </w:pPr>
      <w:r>
        <w:rPr>
          <w:rStyle w:val="Style13ptBold"/>
          <w:b/>
        </w:rPr>
        <w:t xml:space="preserve">Cyber workforce key to preventing cyberattacks </w:t>
      </w:r>
    </w:p>
    <w:p w:rsidR="00604F69" w:rsidRDefault="00604F69" w:rsidP="00604F69">
      <w:pPr>
        <w:rPr>
          <w:rStyle w:val="Style13ptBold"/>
          <w:b w:val="0"/>
        </w:rPr>
      </w:pPr>
      <w:r>
        <w:rPr>
          <w:rStyle w:val="Style13ptBold"/>
        </w:rPr>
        <w:t xml:space="preserve">NGA 14 </w:t>
      </w:r>
      <w:r w:rsidRPr="00180C2C">
        <w:rPr>
          <w:rStyle w:val="Style13ptBold"/>
          <w:b w:val="0"/>
          <w:sz w:val="16"/>
          <w:szCs w:val="16"/>
        </w:rPr>
        <w:t xml:space="preserve">(National Governors Association, organization consisting of the governors of the states, territories and commonwealths of the United States, “Cybersecurity Workforce Key To Combating Threats”, NGA, published 10/27/14, accessed 6/27/18, </w:t>
      </w:r>
      <w:hyperlink r:id="rId93" w:history="1">
        <w:r w:rsidRPr="00180C2C">
          <w:rPr>
            <w:rStyle w:val="Hyperlink"/>
            <w:sz w:val="16"/>
            <w:szCs w:val="16"/>
          </w:rPr>
          <w:t>https://www.nga.org/cms/home/news-room/news-releases/2014--news-releases/col2-content/cybersecurity-workforce-key-to-c.html</w:t>
        </w:r>
      </w:hyperlink>
      <w:r w:rsidRPr="00180C2C">
        <w:rPr>
          <w:rStyle w:val="Style13ptBold"/>
          <w:b w:val="0"/>
          <w:sz w:val="16"/>
          <w:szCs w:val="16"/>
        </w:rPr>
        <w:t xml:space="preserve"> )//EQ</w:t>
      </w:r>
      <w:r>
        <w:rPr>
          <w:rStyle w:val="Style13ptBold"/>
          <w:b w:val="0"/>
        </w:rPr>
        <w:t xml:space="preserve"> </w:t>
      </w:r>
    </w:p>
    <w:p w:rsidR="00604F69" w:rsidRPr="005928AF" w:rsidRDefault="00604F69" w:rsidP="00604F69">
      <w:pPr>
        <w:rPr>
          <w:sz w:val="16"/>
        </w:rPr>
      </w:pPr>
      <w:r w:rsidRPr="000017D7">
        <w:rPr>
          <w:rStyle w:val="Style13ptBold"/>
          <w:b w:val="0"/>
          <w:sz w:val="16"/>
        </w:rPr>
        <w:t>WASHINGTON—</w:t>
      </w:r>
      <w:proofErr w:type="gramStart"/>
      <w:r w:rsidRPr="009A2ECF">
        <w:rPr>
          <w:rStyle w:val="StyleUnderline"/>
        </w:rPr>
        <w:t>A</w:t>
      </w:r>
      <w:proofErr w:type="gramEnd"/>
      <w:r w:rsidRPr="009A2ECF">
        <w:rPr>
          <w:rStyle w:val="StyleUnderline"/>
        </w:rPr>
        <w:t xml:space="preserve"> well-trained, stable cybersecurity workforce is critical to protecting states from the growing number of sophisticated cyber attacks</w:t>
      </w:r>
      <w:r w:rsidRPr="000017D7">
        <w:rPr>
          <w:rStyle w:val="Style13ptBold"/>
          <w:b w:val="0"/>
          <w:sz w:val="16"/>
        </w:rPr>
        <w:t xml:space="preserve">, according to a new paper released today by the National Governors Association (NGA). The Cybersecurity Workforce: States’ Needs and Opportunities examines factors to consider when creating a comprehensive state strategy to improve cybersecurity. </w:t>
      </w:r>
      <w:r w:rsidRPr="009A2ECF">
        <w:rPr>
          <w:rStyle w:val="StyleUnderline"/>
        </w:rPr>
        <w:t>Cyber threats arise from a large and increasing number of adversaries seeking to threaten communications networks and systems; databases containing sensitive and private information; financial, payment and tax systems; and other critical cyber infrastructure.</w:t>
      </w:r>
      <w:r w:rsidRPr="000017D7">
        <w:rPr>
          <w:rStyle w:val="Style13ptBold"/>
          <w:b w:val="0"/>
          <w:sz w:val="16"/>
        </w:rPr>
        <w:t xml:space="preserve"> </w:t>
      </w:r>
      <w:r w:rsidRPr="009A2ECF">
        <w:rPr>
          <w:rStyle w:val="StyleUnderline"/>
        </w:rPr>
        <w:t>The core of a state’s ability to manage, prevent and mitigate damage from those attacks is a workforce whose job it is to ensure the integrity and ongoing operation of the systems upon which government services have come to rely.</w:t>
      </w:r>
      <w:r>
        <w:rPr>
          <w:rStyle w:val="StyleUnderline"/>
        </w:rPr>
        <w:t xml:space="preserve"> </w:t>
      </w:r>
      <w:r w:rsidRPr="000017D7">
        <w:rPr>
          <w:rStyle w:val="Style13ptBold"/>
          <w:b w:val="0"/>
          <w:sz w:val="16"/>
        </w:rPr>
        <w:t>“</w:t>
      </w:r>
      <w:r w:rsidRPr="009A2ECF">
        <w:rPr>
          <w:rStyle w:val="StyleUnderline"/>
        </w:rPr>
        <w:t>People are the keystone of cybersecurity</w:t>
      </w:r>
      <w:r w:rsidRPr="000017D7">
        <w:rPr>
          <w:rStyle w:val="Style13ptBold"/>
          <w:b w:val="0"/>
          <w:sz w:val="16"/>
        </w:rPr>
        <w:t xml:space="preserve">,” said Maryland Gov. Martin O’Malley, co-chair of the NGA Resource Center for State Cybersecurity (Resource Center). “In Maryland, we’ve worked aggressively to develop our highly skilled cyber workforce -- this will help address both the </w:t>
      </w:r>
      <w:proofErr w:type="gramStart"/>
      <w:r w:rsidRPr="000017D7">
        <w:rPr>
          <w:rStyle w:val="Style13ptBold"/>
          <w:b w:val="0"/>
          <w:sz w:val="16"/>
        </w:rPr>
        <w:t>state’s</w:t>
      </w:r>
      <w:proofErr w:type="gramEnd"/>
      <w:r w:rsidRPr="000017D7">
        <w:rPr>
          <w:rStyle w:val="Style13ptBold"/>
          <w:b w:val="0"/>
          <w:sz w:val="16"/>
        </w:rPr>
        <w:t xml:space="preserve"> and the nation’s cybersecurity challenges, and will also foster growth in our innovative and job-creating cybersecurity business sector.” “This is a critical issue for governors and for states, and our mission is two-fold,” said Michigan Gov. Rick Snyder, co-chair of the Resource Center. “Not only is it vitally important that we are able to protect our residents, businesses and communities from these growing cyber challenges, but also that we are ensuring top notch training that develops the most skilled workforce to combat this threat while providing meaningful career opportunities -- now and into the future.” The most direct challenge governors face is making sure that their states’ systems are cyber secure. Hiring new employees, training or retraining current employees and contracting out for cybersecurity services are three ways that states can meet their needs. States are well advised to have a core of employees with cybersecurity expertise who are capable of assessing the state’s specific needs and making decisions about what aspects and how much of a state’s cybersecurity will be provided by state employees and what aspects of it are more cost effective to contract out. </w:t>
      </w:r>
      <w:r w:rsidRPr="000017D7">
        <w:rPr>
          <w:rStyle w:val="StyleUnderline"/>
        </w:rPr>
        <w:t>Under any strategy, a state will need a cyber workforce with a wide array of skills.</w:t>
      </w:r>
      <w:r w:rsidRPr="000017D7">
        <w:rPr>
          <w:rStyle w:val="Style13ptBold"/>
          <w:b w:val="0"/>
          <w:sz w:val="16"/>
        </w:rPr>
        <w:t xml:space="preserve"> To ensure a robust workforce, </w:t>
      </w:r>
      <w:r w:rsidRPr="000017D7">
        <w:rPr>
          <w:rStyle w:val="StyleUnderline"/>
        </w:rPr>
        <w:t>governors should</w:t>
      </w:r>
      <w:r w:rsidRPr="000017D7">
        <w:rPr>
          <w:rStyle w:val="Style13ptBold"/>
          <w:b w:val="0"/>
          <w:sz w:val="16"/>
        </w:rPr>
        <w:t xml:space="preserve"> develop a strategic understanding of their state’s cybersecurity risk profile, including current threat environment, and </w:t>
      </w:r>
      <w:r w:rsidRPr="000017D7">
        <w:rPr>
          <w:rStyle w:val="StyleUnderline"/>
        </w:rPr>
        <w:t>ensure that their existing workforce has the requisite skills to protect and defend state networks and critical infrastructure</w:t>
      </w:r>
      <w:r w:rsidRPr="000017D7">
        <w:rPr>
          <w:rStyle w:val="Style13ptBold"/>
          <w:b w:val="0"/>
          <w:sz w:val="16"/>
        </w:rPr>
        <w:t xml:space="preserve">. In the longer-term, that could require aligning state education and workforce programs to support training of cybersecurity workers. Governors also should consider the role of the National Guard. At the governor’s direction, the National Guard’s cyber expertise could be used to coordinate, train, advise and assist state agencies in performing vulnerability assessments of information networks and systems. The National Guard also is well-positioned to support cyber incident response and recovery operations. </w:t>
      </w:r>
      <w:r w:rsidRPr="005928AF">
        <w:rPr>
          <w:rStyle w:val="Style13ptBold"/>
          <w:b w:val="0"/>
        </w:rPr>
        <w:t xml:space="preserve"> </w:t>
      </w:r>
    </w:p>
    <w:p w:rsidR="006F569A" w:rsidRPr="004C6E7C" w:rsidRDefault="006F569A" w:rsidP="006F569A"/>
    <w:p w:rsidR="00B2735C" w:rsidRDefault="00B2735C" w:rsidP="00B2735C">
      <w:pPr>
        <w:pStyle w:val="Heading3"/>
      </w:pPr>
      <w:r>
        <w:t>Defense Solves</w:t>
      </w:r>
    </w:p>
    <w:p w:rsidR="00B2735C" w:rsidRPr="00B06803" w:rsidRDefault="00B2735C" w:rsidP="00B2735C"/>
    <w:p w:rsidR="00B2735C" w:rsidRPr="00A846FC" w:rsidRDefault="00B2735C" w:rsidP="00B2735C">
      <w:pPr>
        <w:pStyle w:val="Heading4"/>
      </w:pPr>
      <w:bookmarkStart w:id="0" w:name="_The_US_needs"/>
      <w:bookmarkStart w:id="1" w:name="_An_increase_in"/>
      <w:bookmarkEnd w:id="0"/>
      <w:bookmarkEnd w:id="1"/>
      <w:r>
        <w:t xml:space="preserve">Effective </w:t>
      </w:r>
      <w:r w:rsidRPr="00A846FC">
        <w:t>cyber</w:t>
      </w:r>
      <w:r>
        <w:t xml:space="preserve"> </w:t>
      </w:r>
      <w:r w:rsidRPr="00A846FC">
        <w:rPr>
          <w:u w:val="single"/>
        </w:rPr>
        <w:t>defense</w:t>
      </w:r>
      <w:r>
        <w:t xml:space="preserve"> prevents the launch of attacks through </w:t>
      </w:r>
      <w:r>
        <w:rPr>
          <w:u w:val="single"/>
        </w:rPr>
        <w:t>deterrence by denial</w:t>
      </w:r>
      <w:r>
        <w:t xml:space="preserve"> – that prevents the need for retaliation</w:t>
      </w:r>
    </w:p>
    <w:p w:rsidR="00B2735C" w:rsidRPr="00A846FC" w:rsidRDefault="00B2735C" w:rsidP="00B2735C">
      <w:r w:rsidRPr="002E7FE3">
        <w:rPr>
          <w:b/>
          <w:sz w:val="26"/>
          <w:szCs w:val="26"/>
        </w:rPr>
        <w:t>IISS</w:t>
      </w:r>
      <w:r w:rsidRPr="00DB1E73">
        <w:t>, 9-19-</w:t>
      </w:r>
      <w:r w:rsidRPr="002E7FE3">
        <w:rPr>
          <w:b/>
          <w:sz w:val="26"/>
          <w:szCs w:val="26"/>
        </w:rPr>
        <w:t>2016</w:t>
      </w:r>
      <w:r w:rsidRPr="00DB1E73">
        <w:t xml:space="preserve">, </w:t>
      </w:r>
      <w:r>
        <w:t xml:space="preserve">International Institute for Strategic Studies, </w:t>
      </w:r>
      <w:r w:rsidRPr="00DB1E73">
        <w:t xml:space="preserve">"Cyber conflict and deterrence," </w:t>
      </w:r>
      <w:hyperlink r:id="rId94" w:history="1">
        <w:r w:rsidRPr="00576286">
          <w:rPr>
            <w:rStyle w:val="Hyperlink"/>
          </w:rPr>
          <w:t>https://www.tandfonline.com/doi/full/10.1080/13567888.2016.1237761?scroll=top&amp;needAccess=true</w:t>
        </w:r>
      </w:hyperlink>
      <w:r>
        <w:t>, accessed online through Taylor and Francis</w:t>
      </w:r>
      <w:proofErr w:type="gramStart"/>
      <w:r>
        <w:t>)SEM</w:t>
      </w:r>
      <w:proofErr w:type="gramEnd"/>
    </w:p>
    <w:p w:rsidR="00B2735C" w:rsidRPr="00674AA7" w:rsidRDefault="00B2735C" w:rsidP="00B2735C">
      <w:pPr>
        <w:rPr>
          <w:rStyle w:val="Emphasis"/>
        </w:rPr>
      </w:pPr>
      <w:r w:rsidRPr="00DB1E73">
        <w:rPr>
          <w:sz w:val="12"/>
        </w:rPr>
        <w:t xml:space="preserve">Forms of cyber deterrence </w:t>
      </w:r>
      <w:proofErr w:type="gramStart"/>
      <w:r w:rsidRPr="00DB1E73">
        <w:rPr>
          <w:sz w:val="12"/>
        </w:rPr>
        <w:t>The</w:t>
      </w:r>
      <w:proofErr w:type="gramEnd"/>
      <w:r w:rsidRPr="00DB1E73">
        <w:rPr>
          <w:sz w:val="12"/>
        </w:rPr>
        <w:t xml:space="preserve"> various conceptions of deterrence established during the Cold War in refining nuclear strategy also apply to cyber conflict. Under the standard conception, deterrence by punishment, a potential attacker is dissuaded from acting by the possibility of retaliation by the victim or, in the case of extended deterrence, by some entity acting on the victim's behalf. With respect to cyber conflict, difficulty of attribution becomes a limiting factor. Proportionality is also an issue. The question arises whether the target of a cyber-attack should respond only in kind, using cyber instruments, or resort to other action including kinetic attacks or political and economic sanctions. Given these quandaries, </w:t>
      </w:r>
      <w:r w:rsidRPr="00A846FC">
        <w:rPr>
          <w:rStyle w:val="Emphasis"/>
        </w:rPr>
        <w:t>deterrence</w:t>
      </w:r>
      <w:r>
        <w:rPr>
          <w:rStyle w:val="Emphasis"/>
        </w:rPr>
        <w:t xml:space="preserve"> </w:t>
      </w:r>
      <w:r w:rsidRPr="00A846FC">
        <w:rPr>
          <w:rStyle w:val="Emphasis"/>
        </w:rPr>
        <w:t>by denial, whereby a potential target takes measures that would prevent a potential</w:t>
      </w:r>
      <w:r>
        <w:rPr>
          <w:rStyle w:val="Emphasis"/>
        </w:rPr>
        <w:t xml:space="preserve"> </w:t>
      </w:r>
      <w:r w:rsidRPr="00A846FC">
        <w:rPr>
          <w:rStyle w:val="Emphasis"/>
        </w:rPr>
        <w:t>cyber</w:t>
      </w:r>
      <w:r>
        <w:rPr>
          <w:rStyle w:val="Emphasis"/>
        </w:rPr>
        <w:t xml:space="preserve"> </w:t>
      </w:r>
      <w:r w:rsidRPr="00A846FC">
        <w:rPr>
          <w:rStyle w:val="Emphasis"/>
        </w:rPr>
        <w:t>attacker from attaining its political or military objectives via an attack, may be more viable</w:t>
      </w:r>
      <w:r w:rsidRPr="00DB1E73">
        <w:rPr>
          <w:sz w:val="12"/>
        </w:rPr>
        <w:t xml:space="preserve"> than deterrence by retaliation. As Dorothy Demming observed in Joint Force Quarterly last year, ‘</w:t>
      </w:r>
      <w:r w:rsidRPr="00A846FC">
        <w:rPr>
          <w:rStyle w:val="Emphasis"/>
        </w:rPr>
        <w:t>Deterrence</w:t>
      </w:r>
      <w:r>
        <w:rPr>
          <w:rStyle w:val="Emphasis"/>
        </w:rPr>
        <w:t xml:space="preserve"> </w:t>
      </w:r>
      <w:r w:rsidRPr="00A846FC">
        <w:rPr>
          <w:rStyle w:val="Emphasis"/>
        </w:rPr>
        <w:t>by denial is practiced every day in cyberspace via</w:t>
      </w:r>
      <w:r>
        <w:rPr>
          <w:rStyle w:val="Emphasis"/>
        </w:rPr>
        <w:t xml:space="preserve"> </w:t>
      </w:r>
      <w:r w:rsidRPr="00A846FC">
        <w:rPr>
          <w:rStyle w:val="Emphasis"/>
        </w:rPr>
        <w:t>cyber</w:t>
      </w:r>
      <w:r>
        <w:rPr>
          <w:rStyle w:val="Emphasis"/>
        </w:rPr>
        <w:t xml:space="preserve"> </w:t>
      </w:r>
      <w:r w:rsidRPr="00A846FC">
        <w:rPr>
          <w:rStyle w:val="Emphasis"/>
        </w:rPr>
        <w:t>security mechanisms and practices</w:t>
      </w:r>
      <w:r w:rsidRPr="00DB1E73">
        <w:rPr>
          <w:sz w:val="12"/>
        </w:rPr>
        <w:t xml:space="preserve">, </w:t>
      </w:r>
      <w:r w:rsidRPr="00A846FC">
        <w:rPr>
          <w:rStyle w:val="StyleUnderline"/>
        </w:rPr>
        <w:t>including</w:t>
      </w:r>
      <w:r w:rsidRPr="00DB1E73">
        <w:rPr>
          <w:sz w:val="12"/>
        </w:rPr>
        <w:t xml:space="preserve"> the regular installation of </w:t>
      </w:r>
      <w:r w:rsidRPr="00A846FC">
        <w:rPr>
          <w:rStyle w:val="StyleUnderline"/>
        </w:rPr>
        <w:t>security patches</w:t>
      </w:r>
      <w:r w:rsidRPr="00DB1E73">
        <w:rPr>
          <w:sz w:val="12"/>
        </w:rPr>
        <w:t xml:space="preserve">, the use of </w:t>
      </w:r>
      <w:r w:rsidRPr="00A846FC">
        <w:rPr>
          <w:rStyle w:val="StyleUnderline"/>
        </w:rPr>
        <w:t>strong methods for authentication</w:t>
      </w:r>
      <w:r w:rsidRPr="00DB1E73">
        <w:rPr>
          <w:sz w:val="12"/>
        </w:rPr>
        <w:t xml:space="preserve">, </w:t>
      </w:r>
      <w:r w:rsidRPr="00AC255E">
        <w:rPr>
          <w:rStyle w:val="StyleUnderline"/>
        </w:rPr>
        <w:t>and</w:t>
      </w:r>
      <w:r w:rsidRPr="00A846FC">
        <w:rPr>
          <w:rStyle w:val="StyleUnderline"/>
        </w:rPr>
        <w:t xml:space="preserve"> the application of firewalls, black and white lists, intrusion prevention systems, antivirus tools, encryption, and so forth.</w:t>
      </w:r>
      <w:r w:rsidRPr="00DB1E73">
        <w:rPr>
          <w:sz w:val="12"/>
        </w:rPr>
        <w:t xml:space="preserve">’ </w:t>
      </w:r>
      <w:r w:rsidRPr="00A846FC">
        <w:rPr>
          <w:rStyle w:val="StyleUnderline"/>
        </w:rPr>
        <w:t>This</w:t>
      </w:r>
      <w:r w:rsidRPr="00DB1E73">
        <w:rPr>
          <w:sz w:val="12"/>
        </w:rPr>
        <w:t xml:space="preserve"> in part </w:t>
      </w:r>
      <w:r w:rsidRPr="00A846FC">
        <w:rPr>
          <w:rStyle w:val="StyleUnderline"/>
        </w:rPr>
        <w:t>explains the vast sums spent on</w:t>
      </w:r>
      <w:r w:rsidRPr="00DB1E73">
        <w:rPr>
          <w:sz w:val="12"/>
        </w:rPr>
        <w:t xml:space="preserve"> information assurance, redundant systems and other </w:t>
      </w:r>
      <w:r w:rsidRPr="00A846FC">
        <w:rPr>
          <w:rStyle w:val="StyleUnderline"/>
        </w:rPr>
        <w:t>infrastructure protection versus</w:t>
      </w:r>
      <w:r w:rsidRPr="00DB1E73">
        <w:rPr>
          <w:sz w:val="12"/>
        </w:rPr>
        <w:t xml:space="preserve"> the development and employment of </w:t>
      </w:r>
      <w:r w:rsidRPr="00A846FC">
        <w:rPr>
          <w:rStyle w:val="StyleUnderline"/>
        </w:rPr>
        <w:t>offensive</w:t>
      </w:r>
      <w:r>
        <w:rPr>
          <w:rStyle w:val="StyleUnderline"/>
        </w:rPr>
        <w:t xml:space="preserve"> </w:t>
      </w:r>
      <w:r w:rsidRPr="00A846FC">
        <w:rPr>
          <w:rStyle w:val="StyleUnderline"/>
        </w:rPr>
        <w:t>cyber</w:t>
      </w:r>
      <w:r>
        <w:rPr>
          <w:rStyle w:val="StyleUnderline"/>
        </w:rPr>
        <w:t xml:space="preserve"> </w:t>
      </w:r>
      <w:r w:rsidRPr="00A846FC">
        <w:rPr>
          <w:rStyle w:val="StyleUnderline"/>
        </w:rPr>
        <w:t>weapons</w:t>
      </w:r>
      <w:r w:rsidRPr="00DB1E73">
        <w:rPr>
          <w:sz w:val="12"/>
        </w:rPr>
        <w:t xml:space="preserve">. In light of the wide variety of actors (from national to sub-national to private to criminal), the numerous types of cyber weapons and the range of circumstances (from peacetime espionage to hot war) under which cybermeans may be employed against states and other actors, deterring cyberattacks requires tailoring efforts to the particular party being deterred in terms of what capabilities are needed and how threats of their use are communicated. At the same time, the use of cyber capabilities may prompt attacks of other types, and their threatened use can deter a similarly expansive range of actions. Thus, cyber capabilities factor into both tailored deterrence and cross-domain deterrence. Action items Cyber attacks against states, private entities or individuals are unlikely to diminish anytime soon. There is simply too much to be gained by using the internet to embarrass individuals and organisations, disrupt government processes or commercial transactions and steal data, electronic funds and even material goods. As more internet connections are made, the potential for attacks will grow and vulnerabilities will increase. New software development and systems engineering may close some security gaps and build greater resilience into both old and new information systems, but, as with other forms of warfare, the offense stays one step ahead of the defence. Systematic </w:t>
      </w:r>
      <w:r w:rsidRPr="00DB1E73">
        <w:rPr>
          <w:rStyle w:val="Emphasis"/>
        </w:rPr>
        <w:t>cyber</w:t>
      </w:r>
      <w:r>
        <w:rPr>
          <w:rStyle w:val="Emphasis"/>
        </w:rPr>
        <w:t xml:space="preserve"> </w:t>
      </w:r>
      <w:r w:rsidRPr="00DB1E73">
        <w:rPr>
          <w:rStyle w:val="Emphasis"/>
        </w:rPr>
        <w:t>deterrence</w:t>
      </w:r>
      <w:r w:rsidRPr="00DB1E73">
        <w:rPr>
          <w:sz w:val="12"/>
        </w:rPr>
        <w:t xml:space="preserve">, then, </w:t>
      </w:r>
      <w:r w:rsidRPr="00DB1E73">
        <w:rPr>
          <w:rStyle w:val="Emphasis"/>
        </w:rPr>
        <w:t>will remain important</w:t>
      </w:r>
      <w:r w:rsidRPr="00DB1E73">
        <w:rPr>
          <w:sz w:val="12"/>
        </w:rPr>
        <w:t xml:space="preserve"> but elusive. As with the strategic adaptation to nuclear weapons, effectively developing the policies, doctrines and plans required to present a stable cyber deterrent posture constitutes a long-term challenge. Already relations among the nuclear great powers – primarily the United States, China and Russia – have been substantially complicated by fears that one side or another, but especially the United States, may use cyber weapons pre-emptively to impair or disable nuclear missile capabilities. Such ‘left of launch’ attacks would seek to increase the probability of successful missile defence by reducing the number of missiles to be destroyed by conventional missile defence systems. For all states, basic declaratory policies akin to nuclear no-first-use pledges would be useful. Notwithstanding highly effective and threatening operations like the suspected attack on the US Office of Personnel Management database in 2015 originating in China, major powers appear to have exercised considerable mutual restraint for fear of precipitating unpredictable and uncontrollable consequences. But, as in the nuclear standoff during the Cold War, the self-deterrence arising from strategic ambiguity is too uncertain to be sufficient. Misperception, misunderstanding and miscalculation could lead to escalation or even pre-emption. </w:t>
      </w:r>
      <w:r w:rsidRPr="00DB1E73">
        <w:rPr>
          <w:rStyle w:val="StyleUnderline"/>
        </w:rPr>
        <w:t>Attribution remains a</w:t>
      </w:r>
      <w:r w:rsidRPr="00DB1E73">
        <w:rPr>
          <w:sz w:val="12"/>
        </w:rPr>
        <w:t xml:space="preserve"> particularly </w:t>
      </w:r>
      <w:r w:rsidRPr="00DB1E73">
        <w:rPr>
          <w:rStyle w:val="StyleUnderline"/>
        </w:rPr>
        <w:t>critical</w:t>
      </w:r>
      <w:r w:rsidRPr="00DB1E73">
        <w:rPr>
          <w:sz w:val="12"/>
        </w:rPr>
        <w:t xml:space="preserve"> and knotty </w:t>
      </w:r>
      <w:r w:rsidRPr="00DB1E73">
        <w:rPr>
          <w:rStyle w:val="StyleUnderline"/>
        </w:rPr>
        <w:t>problem</w:t>
      </w:r>
      <w:r w:rsidRPr="00DB1E73">
        <w:rPr>
          <w:sz w:val="12"/>
        </w:rPr>
        <w:t xml:space="preserve">. Anonymity is relatively easy to accomplish – or at least substantial doubt is relatively easy to raise – with respect to attacks conducted in the digital arena, through pure technical means, the enlistment of third parties or the protection of allied state actors. Yet </w:t>
      </w:r>
      <w:r w:rsidRPr="00DB1E73">
        <w:rPr>
          <w:rStyle w:val="Emphasis"/>
        </w:rPr>
        <w:t>being able to identify an attacker is a prerequisite to effectively</w:t>
      </w:r>
      <w:r>
        <w:rPr>
          <w:rStyle w:val="Emphasis"/>
        </w:rPr>
        <w:t xml:space="preserve"> </w:t>
      </w:r>
      <w:r w:rsidRPr="00DB1E73">
        <w:rPr>
          <w:rStyle w:val="Emphasis"/>
        </w:rPr>
        <w:t>deterring</w:t>
      </w:r>
      <w:r>
        <w:rPr>
          <w:rStyle w:val="Emphasis"/>
        </w:rPr>
        <w:t xml:space="preserve"> </w:t>
      </w:r>
      <w:r w:rsidRPr="00DB1E73">
        <w:rPr>
          <w:rStyle w:val="Emphasis"/>
        </w:rPr>
        <w:t>that attacker</w:t>
      </w:r>
      <w:r w:rsidRPr="00DB1E73">
        <w:rPr>
          <w:sz w:val="12"/>
        </w:rPr>
        <w:t xml:space="preserve"> and, in case deterrence fails, retaliating or punishing the attacker. In this light, deterrence-by-denial mechanisms are the most promising active measures. These may include garden-variety safeguards like security patches and encryption but may also extend to establishing back-up capabilities across the tactical, operational and strategic spectrum. Today, </w:t>
      </w:r>
      <w:r w:rsidRPr="00DB1E73">
        <w:rPr>
          <w:rStyle w:val="Emphasis"/>
        </w:rPr>
        <w:t>the watchword for civilian government departments, intelligence agencies and militaries is resilience</w:t>
      </w:r>
      <w:r w:rsidRPr="00DB1E73">
        <w:rPr>
          <w:sz w:val="12"/>
        </w:rPr>
        <w:t xml:space="preserve">. In the context of cyber conflict, </w:t>
      </w:r>
      <w:r w:rsidRPr="00DB1E73">
        <w:rPr>
          <w:rStyle w:val="Emphasis"/>
        </w:rPr>
        <w:t>resiliency means</w:t>
      </w:r>
      <w:r w:rsidRPr="00DB1E73">
        <w:rPr>
          <w:sz w:val="12"/>
        </w:rPr>
        <w:t xml:space="preserve">, at a minimum, </w:t>
      </w:r>
      <w:r w:rsidRPr="00DB1E73">
        <w:rPr>
          <w:rStyle w:val="Emphasis"/>
        </w:rPr>
        <w:t>assuring redundancy, preparing for surprise</w:t>
      </w:r>
      <w:r w:rsidRPr="00DB1E73">
        <w:rPr>
          <w:sz w:val="12"/>
        </w:rPr>
        <w:t xml:space="preserve"> and pursuing trial-and-error learning. Digitised </w:t>
      </w:r>
      <w:r w:rsidRPr="00DB1E73">
        <w:rPr>
          <w:rStyle w:val="Emphasis"/>
        </w:rPr>
        <w:t>network architectures must be</w:t>
      </w:r>
      <w:r w:rsidRPr="00DB1E73">
        <w:rPr>
          <w:sz w:val="12"/>
        </w:rPr>
        <w:t xml:space="preserve"> designed to be </w:t>
      </w:r>
      <w:r w:rsidRPr="00DB1E73">
        <w:rPr>
          <w:rStyle w:val="Emphasis"/>
        </w:rPr>
        <w:t>built with</w:t>
      </w:r>
      <w:r w:rsidRPr="00DB1E73">
        <w:rPr>
          <w:sz w:val="12"/>
        </w:rPr>
        <w:t xml:space="preserve"> in </w:t>
      </w:r>
      <w:r w:rsidRPr="00DB1E73">
        <w:rPr>
          <w:rStyle w:val="Emphasis"/>
        </w:rPr>
        <w:t>defensive measures</w:t>
      </w:r>
      <w:r w:rsidRPr="00DB1E73">
        <w:rPr>
          <w:sz w:val="12"/>
        </w:rPr>
        <w:t xml:space="preserve">, the means to remediate damage and the ability to recover the affected systems. In theory, at least, </w:t>
      </w:r>
      <w:r w:rsidRPr="00DB1E73">
        <w:rPr>
          <w:rStyle w:val="Emphasis"/>
        </w:rPr>
        <w:t>these steps can reduce demands for retaliation by achieving deterrence by denial</w:t>
      </w:r>
      <w:r w:rsidRPr="00DB1E73">
        <w:rPr>
          <w:sz w:val="12"/>
        </w:rPr>
        <w:t xml:space="preserve">. </w:t>
      </w:r>
      <w:r w:rsidRPr="00DB1E73">
        <w:rPr>
          <w:rStyle w:val="Emphasis"/>
        </w:rPr>
        <w:t>More assured and stable deterrence</w:t>
      </w:r>
      <w:r w:rsidRPr="00DB1E73">
        <w:rPr>
          <w:sz w:val="12"/>
        </w:rPr>
        <w:t xml:space="preserve">, in turn, </w:t>
      </w:r>
      <w:r w:rsidRPr="00DB1E73">
        <w:rPr>
          <w:rStyle w:val="Emphasis"/>
        </w:rPr>
        <w:t>could improve mechanisms for de-escalation in the event of cyber conflict as well as prospects for broader detente.</w:t>
      </w:r>
    </w:p>
    <w:p w:rsidR="00B2735C" w:rsidRDefault="00B2735C" w:rsidP="00B2735C">
      <w:pPr>
        <w:rPr>
          <w:sz w:val="10"/>
        </w:rPr>
      </w:pPr>
    </w:p>
    <w:p w:rsidR="00B2735C" w:rsidRPr="00B55AD5" w:rsidRDefault="00B2735C" w:rsidP="00B2735C"/>
    <w:p w:rsidR="001E6709" w:rsidRDefault="001E6709" w:rsidP="001E6709">
      <w:pPr>
        <w:pStyle w:val="Heading3"/>
      </w:pPr>
      <w:r>
        <w:t>Retaliation</w:t>
      </w:r>
    </w:p>
    <w:p w:rsidR="001E6709" w:rsidRPr="009446D3" w:rsidRDefault="001E6709" w:rsidP="001E6709"/>
    <w:p w:rsidR="001E6709" w:rsidRDefault="001E6709" w:rsidP="001E6709">
      <w:pPr>
        <w:pStyle w:val="Heading4"/>
      </w:pPr>
      <w:r>
        <w:t xml:space="preserve">Cyberattacks lead to US </w:t>
      </w:r>
      <w:r w:rsidRPr="00ED2371">
        <w:rPr>
          <w:u w:val="single"/>
        </w:rPr>
        <w:t>nuclear retaliation</w:t>
      </w:r>
      <w:r>
        <w:t xml:space="preserve"> – that escalates – especially true under Trump</w:t>
      </w:r>
    </w:p>
    <w:p w:rsidR="001E6709" w:rsidRPr="00FA73E7" w:rsidRDefault="001E6709" w:rsidP="001E6709">
      <w:r w:rsidRPr="00FA73E7">
        <w:t xml:space="preserve">Gideon </w:t>
      </w:r>
      <w:r w:rsidRPr="00FA73E7">
        <w:rPr>
          <w:b/>
          <w:sz w:val="26"/>
          <w:szCs w:val="26"/>
        </w:rPr>
        <w:t>Rachman, 1-18</w:t>
      </w:r>
      <w:r w:rsidRPr="00FA73E7">
        <w:t>-2018, "Nuclear weapons are a risky defence against cyber attacks," Financial Times, https://www.ft.com/content/d2241b68-fc31-11e7-9b32-d7d59aace167</w:t>
      </w:r>
      <w:r>
        <w:t>)SEM</w:t>
      </w:r>
    </w:p>
    <w:p w:rsidR="001E6709" w:rsidRDefault="001E6709" w:rsidP="001E6709">
      <w:pPr>
        <w:rPr>
          <w:sz w:val="12"/>
        </w:rPr>
      </w:pPr>
      <w:r w:rsidRPr="00FA73E7">
        <w:rPr>
          <w:sz w:val="12"/>
        </w:rPr>
        <w:t xml:space="preserve">The world has been living with the threat of a nuclear apocalypse since the 1950s. Over the past decade, </w:t>
      </w:r>
      <w:r w:rsidRPr="00517C5F">
        <w:rPr>
          <w:rStyle w:val="StyleUnderline"/>
        </w:rPr>
        <w:t>intelligence experts have increasingly warned about the threat of a catastrophic cyber attack</w:t>
      </w:r>
      <w:r w:rsidRPr="00FA73E7">
        <w:rPr>
          <w:sz w:val="12"/>
        </w:rPr>
        <w:t xml:space="preserve">. Now the two fears appear to have merged, with </w:t>
      </w:r>
      <w:r w:rsidRPr="00517C5F">
        <w:rPr>
          <w:rStyle w:val="Emphasis"/>
        </w:rPr>
        <w:t>the US</w:t>
      </w:r>
      <w:r w:rsidRPr="00FA73E7">
        <w:rPr>
          <w:sz w:val="12"/>
        </w:rPr>
        <w:t xml:space="preserve"> on the point of </w:t>
      </w:r>
      <w:r w:rsidRPr="00517C5F">
        <w:rPr>
          <w:rStyle w:val="Emphasis"/>
        </w:rPr>
        <w:t>revis</w:t>
      </w:r>
      <w:r w:rsidRPr="00FA73E7">
        <w:rPr>
          <w:sz w:val="12"/>
        </w:rPr>
        <w:t xml:space="preserve">ing its </w:t>
      </w:r>
      <w:r w:rsidRPr="00517C5F">
        <w:rPr>
          <w:rStyle w:val="Emphasis"/>
        </w:rPr>
        <w:t>defence policy</w:t>
      </w:r>
      <w:r w:rsidRPr="00FA73E7">
        <w:rPr>
          <w:sz w:val="12"/>
        </w:rPr>
        <w:t xml:space="preserve"> — </w:t>
      </w:r>
      <w:r w:rsidRPr="00517C5F">
        <w:rPr>
          <w:rStyle w:val="Emphasis"/>
        </w:rPr>
        <w:t>to allow the use of nuclear weapons, in retaliation for a</w:t>
      </w:r>
      <w:r w:rsidRPr="00FA73E7">
        <w:rPr>
          <w:sz w:val="12"/>
        </w:rPr>
        <w:t xml:space="preserve"> devastating </w:t>
      </w:r>
      <w:r w:rsidRPr="00517C5F">
        <w:rPr>
          <w:rStyle w:val="Emphasis"/>
        </w:rPr>
        <w:t>cyber attack</w:t>
      </w:r>
      <w:r w:rsidRPr="00FA73E7">
        <w:rPr>
          <w:sz w:val="12"/>
        </w:rPr>
        <w:t xml:space="preserve">. The </w:t>
      </w:r>
      <w:r w:rsidRPr="00517C5F">
        <w:rPr>
          <w:rStyle w:val="Emphasis"/>
        </w:rPr>
        <w:t>Trump</w:t>
      </w:r>
      <w:r w:rsidRPr="00FA73E7">
        <w:rPr>
          <w:sz w:val="12"/>
        </w:rPr>
        <w:t xml:space="preserve"> administration has not yet released America’s revised, “Nuclear Posture Review”. But the draft document has leaked to the press. According to the New York Times, it would </w:t>
      </w:r>
      <w:r w:rsidRPr="00517C5F">
        <w:rPr>
          <w:rStyle w:val="Emphasis"/>
        </w:rPr>
        <w:t>change US policy to allow the first use of nuclear weapons, in response to “attempts to destroy</w:t>
      </w:r>
      <w:r w:rsidRPr="00FA73E7">
        <w:rPr>
          <w:sz w:val="12"/>
        </w:rPr>
        <w:t xml:space="preserve"> wide-reaching </w:t>
      </w:r>
      <w:r w:rsidRPr="00517C5F">
        <w:rPr>
          <w:rStyle w:val="Emphasis"/>
        </w:rPr>
        <w:t>infrastructure</w:t>
      </w:r>
      <w:r w:rsidRPr="00FA73E7">
        <w:rPr>
          <w:sz w:val="12"/>
        </w:rPr>
        <w:t xml:space="preserve">, like a country’s power grid or </w:t>
      </w:r>
      <w:proofErr w:type="gramStart"/>
      <w:r w:rsidRPr="00FA73E7">
        <w:rPr>
          <w:sz w:val="12"/>
        </w:rPr>
        <w:t xml:space="preserve">communications, </w:t>
      </w:r>
      <w:r w:rsidRPr="00517C5F">
        <w:rPr>
          <w:rStyle w:val="Emphasis"/>
        </w:rPr>
        <w:t>that</w:t>
      </w:r>
      <w:proofErr w:type="gramEnd"/>
      <w:r w:rsidRPr="00517C5F">
        <w:rPr>
          <w:rStyle w:val="Emphasis"/>
        </w:rPr>
        <w:t xml:space="preserve"> would be most vulnerable to cyberweapons</w:t>
      </w:r>
      <w:r w:rsidRPr="00FA73E7">
        <w:rPr>
          <w:sz w:val="12"/>
        </w:rPr>
        <w:t xml:space="preserve">”. Developed nations are now almost completely reliant on the internet and functioning computer systems. That, however, increases their vulnerability to cyber warfare. Security experts lose sleep worrying about a range of nightmarish scenarios — including viruses that shut down transport infrastructure, such as air-traffic control; or that disrupt the operations of banks, causing the financial system to seize up. Among the most common horror scenarios are fears for the vulnerability of power generation and distribution. </w:t>
      </w:r>
      <w:r w:rsidRPr="00FA73E7">
        <w:rPr>
          <w:rStyle w:val="Emphasis"/>
        </w:rPr>
        <w:t>A</w:t>
      </w:r>
      <w:r w:rsidRPr="00FA73E7">
        <w:rPr>
          <w:rStyle w:val="StyleUnderline"/>
        </w:rPr>
        <w:t>ny nation contemplating a cyber attack, may</w:t>
      </w:r>
      <w:r w:rsidRPr="00FA73E7">
        <w:rPr>
          <w:rStyle w:val="Emphasis"/>
        </w:rPr>
        <w:t xml:space="preserve"> </w:t>
      </w:r>
      <w:r w:rsidRPr="00FA73E7">
        <w:rPr>
          <w:sz w:val="12"/>
        </w:rPr>
        <w:t xml:space="preserve">now also </w:t>
      </w:r>
      <w:r w:rsidRPr="00FA73E7">
        <w:rPr>
          <w:rStyle w:val="StyleUnderline"/>
        </w:rPr>
        <w:t>have to consider efforts to disable</w:t>
      </w:r>
      <w:r w:rsidRPr="00FA73E7">
        <w:rPr>
          <w:sz w:val="12"/>
        </w:rPr>
        <w:t xml:space="preserve"> an adversary’s </w:t>
      </w:r>
      <w:r w:rsidRPr="00FA73E7">
        <w:rPr>
          <w:rStyle w:val="StyleUnderline"/>
        </w:rPr>
        <w:t>nuclear capability.</w:t>
      </w:r>
      <w:r w:rsidRPr="00FA73E7">
        <w:rPr>
          <w:sz w:val="12"/>
        </w:rPr>
        <w:t xml:space="preserve"> In recent years, there have been some indications that these scenarios are moving from the pages of science fiction into reality. </w:t>
      </w:r>
      <w:r w:rsidRPr="00FA73E7">
        <w:rPr>
          <w:rStyle w:val="StyleUnderline"/>
        </w:rPr>
        <w:t>A computer virus that disrupted Britain’s National Health Service last year</w:t>
      </w:r>
      <w:r w:rsidRPr="00FA73E7">
        <w:rPr>
          <w:sz w:val="12"/>
        </w:rPr>
        <w:t xml:space="preserve">, seems to have </w:t>
      </w:r>
      <w:r w:rsidRPr="00FA73E7">
        <w:rPr>
          <w:rStyle w:val="StyleUnderline"/>
        </w:rPr>
        <w:t>originated in North Korea.</w:t>
      </w:r>
      <w:r w:rsidRPr="00FA73E7">
        <w:rPr>
          <w:sz w:val="12"/>
        </w:rPr>
        <w:t xml:space="preserve"> As long ago as 2007, operatives in </w:t>
      </w:r>
      <w:r w:rsidRPr="00FA73E7">
        <w:rPr>
          <w:rStyle w:val="StyleUnderline"/>
        </w:rPr>
        <w:t>Russia unleashed a “denial-of-service” attack on Estonia</w:t>
      </w:r>
      <w:r w:rsidRPr="00FA73E7">
        <w:rPr>
          <w:sz w:val="12"/>
        </w:rPr>
        <w:t xml:space="preserve">, </w:t>
      </w:r>
      <w:r w:rsidRPr="00FA73E7">
        <w:rPr>
          <w:rStyle w:val="StyleUnderline"/>
        </w:rPr>
        <w:t>disrupting</w:t>
      </w:r>
      <w:r w:rsidRPr="00FA73E7">
        <w:rPr>
          <w:sz w:val="12"/>
        </w:rPr>
        <w:t xml:space="preserve"> the operation of </w:t>
      </w:r>
      <w:r w:rsidRPr="00FA73E7">
        <w:rPr>
          <w:rStyle w:val="StyleUnderline"/>
        </w:rPr>
        <w:t>the internet</w:t>
      </w:r>
      <w:r w:rsidRPr="00FA73E7">
        <w:rPr>
          <w:sz w:val="12"/>
        </w:rPr>
        <w:t xml:space="preserve"> there. </w:t>
      </w:r>
      <w:r w:rsidRPr="00FA73E7">
        <w:rPr>
          <w:rStyle w:val="Emphasis"/>
        </w:rPr>
        <w:t xml:space="preserve">A </w:t>
      </w:r>
      <w:r w:rsidRPr="00FA73E7">
        <w:rPr>
          <w:sz w:val="12"/>
        </w:rPr>
        <w:t xml:space="preserve">really </w:t>
      </w:r>
      <w:r w:rsidRPr="00FA73E7">
        <w:rPr>
          <w:rStyle w:val="Emphasis"/>
        </w:rPr>
        <w:t>concerted cyber attack</w:t>
      </w:r>
      <w:r w:rsidRPr="00FA73E7">
        <w:rPr>
          <w:sz w:val="12"/>
        </w:rPr>
        <w:t xml:space="preserve">, targeting critical infrastructure, </w:t>
      </w:r>
      <w:r w:rsidRPr="00FA73E7">
        <w:rPr>
          <w:rStyle w:val="Emphasis"/>
        </w:rPr>
        <w:t>could cause social turmoil and mass casualties</w:t>
      </w:r>
      <w:r w:rsidRPr="00FA73E7">
        <w:rPr>
          <w:sz w:val="12"/>
        </w:rPr>
        <w:t xml:space="preserve">. Experts have considered a number of responses to this threat. There are frequent calls for a new international treaty to establish some rules for cyber space. Intelligence agencies have also considered the possibilities for cyber-retaliation — and the balance between offensive and defensive capabilities. </w:t>
      </w:r>
      <w:r w:rsidRPr="00FA73E7">
        <w:rPr>
          <w:rStyle w:val="Emphasis"/>
        </w:rPr>
        <w:t>Introducing nuclear weapons</w:t>
      </w:r>
      <w:r w:rsidRPr="00FA73E7">
        <w:rPr>
          <w:sz w:val="12"/>
        </w:rPr>
        <w:t xml:space="preserve"> into the equation is, however, a new departure. It </w:t>
      </w:r>
      <w:r w:rsidRPr="00FA73E7">
        <w:rPr>
          <w:rStyle w:val="Emphasis"/>
        </w:rPr>
        <w:t>demonstrates how seriously the US is now taking</w:t>
      </w:r>
      <w:r w:rsidRPr="00FA73E7">
        <w:rPr>
          <w:sz w:val="12"/>
        </w:rPr>
        <w:t xml:space="preserve"> the threat of </w:t>
      </w:r>
      <w:r w:rsidRPr="00FA73E7">
        <w:rPr>
          <w:rStyle w:val="Emphasis"/>
        </w:rPr>
        <w:t>cyber warfare</w:t>
      </w:r>
      <w:r w:rsidRPr="00FA73E7">
        <w:rPr>
          <w:sz w:val="12"/>
        </w:rPr>
        <w:t xml:space="preserve">; and is clearly designed to massively increase America’s deterrence capacity. At the same time, however, </w:t>
      </w:r>
      <w:r w:rsidRPr="00FA73E7">
        <w:rPr>
          <w:rStyle w:val="Emphasis"/>
        </w:rPr>
        <w:t>the policy shift carries considerable risks</w:t>
      </w:r>
      <w:r w:rsidRPr="00FA73E7">
        <w:rPr>
          <w:sz w:val="12"/>
        </w:rPr>
        <w:t xml:space="preserve">. By lowering the bar to the first use of nuclear weapons, </w:t>
      </w:r>
      <w:r w:rsidRPr="00FA73E7">
        <w:rPr>
          <w:rStyle w:val="Emphasis"/>
        </w:rPr>
        <w:t>it makes nuclear war more thinkable</w:t>
      </w:r>
      <w:r w:rsidRPr="00FA73E7">
        <w:rPr>
          <w:sz w:val="12"/>
        </w:rPr>
        <w:t xml:space="preserve">. The dangers of such a move are increased because </w:t>
      </w:r>
      <w:r w:rsidRPr="00FA73E7">
        <w:rPr>
          <w:rStyle w:val="Emphasis"/>
        </w:rPr>
        <w:t xml:space="preserve">concerns about </w:t>
      </w:r>
      <w:r w:rsidRPr="00FA73E7">
        <w:rPr>
          <w:sz w:val="12"/>
        </w:rPr>
        <w:t xml:space="preserve">nuclear </w:t>
      </w:r>
      <w:r w:rsidRPr="00FA73E7">
        <w:rPr>
          <w:rStyle w:val="Emphasis"/>
        </w:rPr>
        <w:t>prolif</w:t>
      </w:r>
      <w:r w:rsidRPr="00FA73E7">
        <w:rPr>
          <w:sz w:val="12"/>
        </w:rPr>
        <w:t xml:space="preserve">eration </w:t>
      </w:r>
      <w:r w:rsidRPr="00FA73E7">
        <w:rPr>
          <w:rStyle w:val="Emphasis"/>
        </w:rPr>
        <w:t>are mounting</w:t>
      </w:r>
      <w:r w:rsidRPr="00FA73E7">
        <w:rPr>
          <w:sz w:val="12"/>
        </w:rPr>
        <w:t xml:space="preserve"> — </w:t>
      </w:r>
      <w:r w:rsidRPr="00FA73E7">
        <w:rPr>
          <w:rStyle w:val="Emphasis"/>
        </w:rPr>
        <w:t>with North Korea</w:t>
      </w:r>
      <w:r w:rsidRPr="00FA73E7">
        <w:rPr>
          <w:sz w:val="12"/>
        </w:rPr>
        <w:t xml:space="preserve">’s nuclear weapons programme making rapid progress, and both </w:t>
      </w:r>
      <w:r w:rsidRPr="00FA73E7">
        <w:rPr>
          <w:rStyle w:val="Emphasis"/>
        </w:rPr>
        <w:t>Pakistan and Russia</w:t>
      </w:r>
      <w:r w:rsidRPr="00FA73E7">
        <w:rPr>
          <w:sz w:val="12"/>
        </w:rPr>
        <w:t xml:space="preserve"> incorporating the early use of nuclear weapons into their war-fighting plans. Another danger is that </w:t>
      </w:r>
      <w:r w:rsidRPr="00FA73E7">
        <w:rPr>
          <w:rStyle w:val="Emphasis"/>
        </w:rPr>
        <w:t>any nation contemplating a cyber attack</w:t>
      </w:r>
      <w:r w:rsidRPr="00FA73E7">
        <w:rPr>
          <w:sz w:val="12"/>
        </w:rPr>
        <w:t xml:space="preserve">, may now </w:t>
      </w:r>
      <w:r w:rsidRPr="00FA73E7">
        <w:rPr>
          <w:rStyle w:val="Emphasis"/>
        </w:rPr>
        <w:t>also</w:t>
      </w:r>
      <w:r w:rsidRPr="00FA73E7">
        <w:rPr>
          <w:sz w:val="12"/>
        </w:rPr>
        <w:t xml:space="preserve"> have to consider efforts to </w:t>
      </w:r>
      <w:r w:rsidRPr="00FA73E7">
        <w:rPr>
          <w:rStyle w:val="Emphasis"/>
        </w:rPr>
        <w:t>disable an adversary’s nuclear capability</w:t>
      </w:r>
      <w:r w:rsidRPr="00FA73E7">
        <w:rPr>
          <w:sz w:val="12"/>
        </w:rPr>
        <w:t>. The US, for example, has almost certainly considered whether, in the event of a war, there are cyber or electronic means of taking out North Korea’s nuclear missiles. Other nations will now have to make similar calculations about the US.</w:t>
      </w:r>
    </w:p>
    <w:p w:rsidR="001E6709" w:rsidRDefault="001E6709" w:rsidP="001E6709">
      <w:pPr>
        <w:rPr>
          <w:sz w:val="12"/>
        </w:rPr>
      </w:pPr>
    </w:p>
    <w:p w:rsidR="001E6709" w:rsidRPr="000934A0" w:rsidRDefault="001E6709" w:rsidP="001E6709">
      <w:pPr>
        <w:pStyle w:val="Heading4"/>
      </w:pPr>
      <w:r>
        <w:t>The U.S would respond to a large-scale cyberattack with nuclear weapons</w:t>
      </w:r>
    </w:p>
    <w:p w:rsidR="001E6709" w:rsidRPr="009573F4" w:rsidRDefault="001E6709" w:rsidP="001E6709">
      <w:pPr>
        <w:rPr>
          <w:sz w:val="16"/>
          <w:szCs w:val="16"/>
        </w:rPr>
      </w:pPr>
      <w:r w:rsidRPr="009573F4">
        <w:rPr>
          <w:rStyle w:val="Style13ptBold"/>
        </w:rPr>
        <w:t>Macias 18</w:t>
      </w:r>
      <w:r w:rsidRPr="009573F4">
        <w:t xml:space="preserve"> </w:t>
      </w:r>
      <w:r w:rsidRPr="009573F4">
        <w:rPr>
          <w:sz w:val="16"/>
          <w:szCs w:val="16"/>
        </w:rPr>
        <w:t xml:space="preserve">(Amanda Macias, 2-28-2018, “Top US nuclear commander: Russia is 'the only existential threat to the country right now'“, CNBC, https://www.cnbc.com/2018/02/28/nuclear-commander-russia-is-only-existential-threat-to-us-right-now.html, accessed 6-26-2018) </w:t>
      </w:r>
      <w:proofErr w:type="gramStart"/>
      <w:r w:rsidRPr="009573F4">
        <w:rPr>
          <w:sz w:val="16"/>
          <w:szCs w:val="16"/>
        </w:rPr>
        <w:t>jd</w:t>
      </w:r>
      <w:proofErr w:type="gramEnd"/>
    </w:p>
    <w:p w:rsidR="001E6709" w:rsidRDefault="001E6709" w:rsidP="001E6709">
      <w:pPr>
        <w:rPr>
          <w:rStyle w:val="StyleUnderline"/>
        </w:rPr>
      </w:pPr>
      <w:r w:rsidRPr="009573F4">
        <w:rPr>
          <w:sz w:val="16"/>
        </w:rPr>
        <w:t xml:space="preserve">WASHINGTON — </w:t>
      </w:r>
      <w:proofErr w:type="gramStart"/>
      <w:r w:rsidRPr="009573F4">
        <w:rPr>
          <w:rStyle w:val="StyleUnderline"/>
        </w:rPr>
        <w:t>A</w:t>
      </w:r>
      <w:proofErr w:type="gramEnd"/>
      <w:r w:rsidRPr="009573F4">
        <w:rPr>
          <w:rStyle w:val="StyleUnderline"/>
        </w:rPr>
        <w:t xml:space="preserve"> newly drafted United States nuclear strategy that has been sent to President Trump for approval would </w:t>
      </w:r>
      <w:r w:rsidRPr="009573F4">
        <w:rPr>
          <w:rStyle w:val="StyleUnderline"/>
          <w:b/>
        </w:rPr>
        <w:t xml:space="preserve">permit the use of nuclear weapons to respond to a wide range of devastating but </w:t>
      </w:r>
      <w:r w:rsidRPr="009573F4">
        <w:rPr>
          <w:rStyle w:val="Emphasis"/>
        </w:rPr>
        <w:t>non-nuclear attacks</w:t>
      </w:r>
      <w:r w:rsidRPr="009573F4">
        <w:rPr>
          <w:rStyle w:val="StyleUnderline"/>
        </w:rPr>
        <w:t xml:space="preserve"> on American infrastructure, including what current and former government officials described as the most crippling kind of cyberattacks.</w:t>
      </w:r>
      <w:r>
        <w:rPr>
          <w:rStyle w:val="StyleUnderline"/>
        </w:rPr>
        <w:t xml:space="preserve"> </w:t>
      </w:r>
      <w:r w:rsidRPr="009573F4">
        <w:rPr>
          <w:sz w:val="16"/>
        </w:rPr>
        <w:t xml:space="preserve">For decades, American presidents have threatened “first use” of nuclear weapons against enemies in only very narrow and limited circumstances, such as in response to the use of biological weapons against the United States. </w:t>
      </w:r>
      <w:r w:rsidRPr="009573F4">
        <w:rPr>
          <w:rStyle w:val="StyleUnderline"/>
        </w:rPr>
        <w:t xml:space="preserve">But the new document is the first to expand that to include attempts to destroy wide-reaching infrastructure, like a country’s power grid or </w:t>
      </w:r>
      <w:proofErr w:type="gramStart"/>
      <w:r w:rsidRPr="009573F4">
        <w:rPr>
          <w:rStyle w:val="StyleUnderline"/>
        </w:rPr>
        <w:t>communications, that</w:t>
      </w:r>
      <w:proofErr w:type="gramEnd"/>
      <w:r w:rsidRPr="009573F4">
        <w:rPr>
          <w:rStyle w:val="StyleUnderline"/>
        </w:rPr>
        <w:t xml:space="preserve"> would be most vulnerable to cyberweapons.</w:t>
      </w:r>
      <w:r>
        <w:rPr>
          <w:rStyle w:val="StyleUnderline"/>
        </w:rPr>
        <w:t xml:space="preserve"> </w:t>
      </w:r>
      <w:r w:rsidRPr="009573F4">
        <w:rPr>
          <w:sz w:val="16"/>
        </w:rPr>
        <w:t>The draft document, called the Nuclear Posture Review, was written at the Pentagon and is being reviewed by the White House. Its final release is expected in the coming weeks and represents a new look at the United States’ nuclear strategy. The draft was </w:t>
      </w:r>
      <w:hyperlink r:id="rId95" w:tgtFrame="_blank" w:history="1">
        <w:r w:rsidRPr="009573F4">
          <w:rPr>
            <w:rStyle w:val="Hyperlink"/>
            <w:sz w:val="16"/>
          </w:rPr>
          <w:t>first published last week</w:t>
        </w:r>
      </w:hyperlink>
      <w:r w:rsidRPr="009573F4">
        <w:rPr>
          <w:sz w:val="16"/>
        </w:rPr>
        <w:t> by HuffPost.</w:t>
      </w:r>
      <w:r>
        <w:rPr>
          <w:u w:val="single"/>
        </w:rPr>
        <w:t xml:space="preserve"> </w:t>
      </w:r>
      <w:r w:rsidRPr="009573F4">
        <w:rPr>
          <w:sz w:val="16"/>
        </w:rPr>
        <w:t>It called the strategic picture facing the United States quite bleak, citing not only Russian and Chinese nuclear advances but advances made by North Korea and, potentially, Iran.</w:t>
      </w:r>
      <w:r>
        <w:rPr>
          <w:u w:val="single"/>
        </w:rPr>
        <w:t xml:space="preserve"> </w:t>
      </w:r>
      <w:r w:rsidRPr="009573F4">
        <w:rPr>
          <w:rStyle w:val="StyleUnderline"/>
        </w:rPr>
        <w:t>“</w:t>
      </w:r>
      <w:r w:rsidRPr="009573F4">
        <w:rPr>
          <w:rStyle w:val="StyleUnderline"/>
          <w:b/>
        </w:rPr>
        <w:t>We must look reality in the eye</w:t>
      </w:r>
      <w:r w:rsidRPr="009573F4">
        <w:rPr>
          <w:rStyle w:val="StyleUnderline"/>
        </w:rPr>
        <w:t xml:space="preserve"> and see the world as it is, not as we wish it to be,” </w:t>
      </w:r>
      <w:hyperlink r:id="rId96" w:tgtFrame="_blank" w:history="1">
        <w:r w:rsidRPr="009573F4">
          <w:rPr>
            <w:rStyle w:val="StyleUnderline"/>
          </w:rPr>
          <w:t>the draft document said</w:t>
        </w:r>
      </w:hyperlink>
      <w:r w:rsidRPr="009573F4">
        <w:rPr>
          <w:rStyle w:val="StyleUnderline"/>
        </w:rPr>
        <w:t>. The Trump administration’s new initiative, it continued, “realigns our nuclear policy with a realistic assessment of the threats we face today and the uncertainties regarding the future security environment.”</w:t>
      </w:r>
      <w:r>
        <w:rPr>
          <w:rStyle w:val="StyleUnderline"/>
        </w:rPr>
        <w:t xml:space="preserve"> </w:t>
      </w:r>
      <w:r w:rsidRPr="009573F4">
        <w:rPr>
          <w:sz w:val="16"/>
        </w:rPr>
        <w:t>The Pentagon declined to comment on the draft assessment because Mr. Trump has not yet approved it. The White House also declined to comment.</w:t>
      </w:r>
      <w:r>
        <w:rPr>
          <w:u w:val="single"/>
        </w:rPr>
        <w:t xml:space="preserve"> </w:t>
      </w:r>
      <w:r w:rsidRPr="009573F4">
        <w:rPr>
          <w:rStyle w:val="StyleUnderline"/>
        </w:rPr>
        <w:t xml:space="preserve">But three current and former senior government officials said </w:t>
      </w:r>
      <w:r w:rsidRPr="009573F4">
        <w:rPr>
          <w:rStyle w:val="Emphasis"/>
        </w:rPr>
        <w:t>large cyberattacks</w:t>
      </w:r>
      <w:r w:rsidRPr="009573F4">
        <w:rPr>
          <w:rStyle w:val="StyleUnderline"/>
        </w:rPr>
        <w:t xml:space="preserve"> against the United States and its interests would be included in the kinds of foreign aggression that could justify a nuclear response</w:t>
      </w:r>
      <w:r w:rsidRPr="009573F4">
        <w:rPr>
          <w:sz w:val="16"/>
        </w:rPr>
        <w:t xml:space="preserve"> — though they stressed there would be other, more conventional options for retaliation. The officials spoke on the condition of anonymity because they are not authorized to discuss the proposed policy.</w:t>
      </w:r>
      <w:r>
        <w:rPr>
          <w:u w:val="single"/>
        </w:rPr>
        <w:t xml:space="preserve"> </w:t>
      </w:r>
      <w:r w:rsidRPr="009573F4">
        <w:rPr>
          <w:sz w:val="16"/>
        </w:rPr>
        <w:t>Gary Samore, who was a top nuclear adviser to President Barack Obama, said much of the draft strategy “repeats the essential elements of Obama declaratory policy word for word” — including its declaration that the United States would “only consider the use of nuclear weapons in extreme circumstances to defend the vital interests of the United States or its allies and partners.” But the biggest difference lies in new wording about what constitutes “extreme circumstances.”</w:t>
      </w:r>
      <w:r>
        <w:rPr>
          <w:u w:val="single"/>
        </w:rPr>
        <w:t xml:space="preserve"> </w:t>
      </w:r>
      <w:r w:rsidRPr="009573F4">
        <w:rPr>
          <w:rStyle w:val="StyleUnderline"/>
        </w:rPr>
        <w:t>In the Trump administration’s draft, those “circumstances could include significant non-nuclear strategic attacks.” It said that could include “attacks on the U.S., allied, or partner civilian population or infrastructure, and attacks on U.S. or allied nuclear forces, their command and control, or warning and attack assessment capabilities.”</w:t>
      </w:r>
    </w:p>
    <w:p w:rsidR="001E6709" w:rsidRPr="009573F4" w:rsidRDefault="001E6709" w:rsidP="001E6709">
      <w:pPr>
        <w:rPr>
          <w:rStyle w:val="StyleUnderline"/>
        </w:rPr>
      </w:pPr>
    </w:p>
    <w:p w:rsidR="001E6709" w:rsidRPr="00F033F6" w:rsidRDefault="001E6709" w:rsidP="001E6709">
      <w:pPr>
        <w:pStyle w:val="Heading4"/>
      </w:pPr>
      <w:r w:rsidRPr="00F033F6">
        <w:t>The instability of the cyber domain renders nuclear deterrence useless---allowing miscalculation and misperception to escalate to crisis.</w:t>
      </w:r>
    </w:p>
    <w:p w:rsidR="001E6709" w:rsidRPr="002C51E2" w:rsidRDefault="001E6709" w:rsidP="001E6709">
      <w:pPr>
        <w:rPr>
          <w:sz w:val="16"/>
          <w:szCs w:val="16"/>
        </w:rPr>
      </w:pPr>
      <w:r w:rsidRPr="002C51E2">
        <w:rPr>
          <w:rStyle w:val="Style13ptBold"/>
        </w:rPr>
        <w:t>Gartzke 17</w:t>
      </w:r>
      <w:r w:rsidRPr="002C51E2">
        <w:t xml:space="preserve"> </w:t>
      </w:r>
      <w:r w:rsidRPr="002C51E2">
        <w:rPr>
          <w:sz w:val="16"/>
          <w:szCs w:val="16"/>
        </w:rPr>
        <w:t xml:space="preserve">(Erik Gartzke, 3-1-2017, “Thermonuclear cyberwar“, OUP Academic, https://academic.oup.com/cybersecurity/article/3/1/37/2996537, accessed 6-26-2018) </w:t>
      </w:r>
      <w:proofErr w:type="gramStart"/>
      <w:r w:rsidRPr="002C51E2">
        <w:rPr>
          <w:sz w:val="16"/>
          <w:szCs w:val="16"/>
        </w:rPr>
        <w:t>jd</w:t>
      </w:r>
      <w:proofErr w:type="gramEnd"/>
    </w:p>
    <w:p w:rsidR="001E6709" w:rsidRDefault="001E6709" w:rsidP="001E6709">
      <w:pPr>
        <w:rPr>
          <w:rStyle w:val="StyleUnderline"/>
        </w:rPr>
      </w:pPr>
      <w:r w:rsidRPr="002C51E2">
        <w:rPr>
          <w:sz w:val="16"/>
        </w:rPr>
        <w:t xml:space="preserve">The nuclear domain can bound the intensity of destruction that a cyber attacker is willing to inflict on an adversary. </w:t>
      </w:r>
      <w:r w:rsidRPr="002C51E2">
        <w:rPr>
          <w:rStyle w:val="StyleUnderline"/>
        </w:rPr>
        <w:t xml:space="preserve">US declaratory policy states that unacceptable cyber attacks may prompt a military response; while nuclear weapons are not explicitly threatened, neither are they withheld. </w:t>
      </w:r>
      <w:r w:rsidRPr="002C51E2">
        <w:rPr>
          <w:rStyle w:val="StyleUnderline"/>
          <w:b/>
        </w:rPr>
        <w:t>Nuclear threats have no credibility at the low end, where the bulk of cyber attacks occur.</w:t>
      </w:r>
      <w:r w:rsidRPr="002C51E2">
        <w:rPr>
          <w:sz w:val="16"/>
        </w:rPr>
        <w:t xml:space="preserve"> This produces a cross-domain version of the stability–instability paradox, where deterrence works at the high end but is not credible, and thus encourages provocation, at low intensities. Nuclear weapons, and military power generally, create an upper bound on cyber aggression to the degree that retaliation is anticipated and feared [22, 83, </w:t>
      </w:r>
      <w:proofErr w:type="gramStart"/>
      <w:r w:rsidRPr="002C51E2">
        <w:rPr>
          <w:sz w:val="16"/>
        </w:rPr>
        <w:t>84</w:t>
      </w:r>
      <w:proofErr w:type="gramEnd"/>
      <w:r w:rsidRPr="002C51E2">
        <w:rPr>
          <w:sz w:val="16"/>
        </w:rPr>
        <w:t xml:space="preserve">]. In the other direction, </w:t>
      </w:r>
      <w:r w:rsidRPr="002C51E2">
        <w:rPr>
          <w:rStyle w:val="StyleUnderline"/>
          <w:b/>
        </w:rPr>
        <w:t>the unstable cyber domain can undermine the stability of nuclear deterrence</w:t>
      </w:r>
      <w:r w:rsidRPr="002C51E2">
        <w:rPr>
          <w:rStyle w:val="StyleUnderline"/>
        </w:rPr>
        <w:t>. Most analysts who argue that the cyber–nuclear combination is a recipe for danger focus on the fog of crisis decision making</w:t>
      </w:r>
      <w:r w:rsidRPr="002C51E2">
        <w:rPr>
          <w:sz w:val="16"/>
        </w:rPr>
        <w:t xml:space="preserve"> [85–87]. Stephen Cimbala points out that today’s relatively smaller nuclear arsenals may perversely magnify the attractiveness of NC3 exploitation in a crisis: “Ironically, the downsizing of U.S. and post-Soviet Russian strategic nuclear arsenals since the end of the Cold War, while a positive development from the perspectives of nuclear arms control and nonproliferation, makes the concurrence of cyber and nuclear attack capabilities more alarming” [88]. </w:t>
      </w:r>
      <w:r w:rsidRPr="002C51E2">
        <w:rPr>
          <w:rStyle w:val="StyleUnderline"/>
        </w:rPr>
        <w:t xml:space="preserve">Cimbala focuses mainly on the risks of </w:t>
      </w:r>
      <w:r w:rsidRPr="002C51E2">
        <w:rPr>
          <w:rStyle w:val="Emphasis"/>
        </w:rPr>
        <w:t>misperception and miscalculation</w:t>
      </w:r>
      <w:r w:rsidRPr="002C51E2">
        <w:rPr>
          <w:rStyle w:val="StyleUnderline"/>
        </w:rPr>
        <w:t xml:space="preserve"> that emerge when a cyber attack muddies the </w:t>
      </w:r>
      <w:r w:rsidRPr="002C51E2">
        <w:rPr>
          <w:rStyle w:val="StyleUnderline"/>
          <w:b/>
        </w:rPr>
        <w:t>transparent communication required</w:t>
      </w:r>
      <w:r w:rsidRPr="002C51E2">
        <w:rPr>
          <w:rStyle w:val="StyleUnderline"/>
        </w:rPr>
        <w:t xml:space="preserve"> for opponents to understand one another’s interests, redlines, and willingness to use force, and to ensure reliable control over subordinate commanders. Thus a nuclear actor “faced with a sudden burst of holes in its vital warning and response systems might, for example, press the preemption button instead of waiting to ride out the attack and then retaliate”</w:t>
      </w:r>
      <w:r w:rsidRPr="002C51E2">
        <w:rPr>
          <w:sz w:val="16"/>
        </w:rPr>
        <w:t xml:space="preserve"> [85]. The outcome of fog of decision scenarios such as these depend on how humans react to risk and uncertainty, which in turn depends on bounded rationality and organizational frameworks that might confuse rational decision making [89, 90]. These factors exacerbate a hard problem. Yet within a rationalist framework, cyber attacks that have already created their effects need not trigger an escalatory spiral. While being handed a fait accompli may trigger an aggressive reaction, it is also plausible that the target’s awareness that its NC3 has been compromised in some way would help to convey new information that the balance of power is not as favorable as previously thought. </w:t>
      </w:r>
      <w:r w:rsidRPr="002C51E2">
        <w:rPr>
          <w:rStyle w:val="StyleUnderline"/>
        </w:rPr>
        <w:t xml:space="preserve">This in turn could encourage the target to accommodate, rather than escalate. While defects in rational decision making are a serious concern in any cyber–nuclear scenario, </w:t>
      </w:r>
      <w:r w:rsidRPr="002C51E2">
        <w:rPr>
          <w:rStyle w:val="StyleUnderline"/>
          <w:b/>
        </w:rPr>
        <w:t xml:space="preserve">the situation becomes even more hazardous when there are </w:t>
      </w:r>
      <w:r w:rsidRPr="002C51E2">
        <w:rPr>
          <w:rStyle w:val="Emphasis"/>
        </w:rPr>
        <w:t>rational incentives</w:t>
      </w:r>
      <w:r w:rsidRPr="002C51E2">
        <w:rPr>
          <w:rStyle w:val="StyleUnderline"/>
          <w:b/>
        </w:rPr>
        <w:t xml:space="preserve"> to escalate.</w:t>
      </w:r>
      <w:r w:rsidRPr="002C51E2">
        <w:rPr>
          <w:b/>
          <w:sz w:val="16"/>
        </w:rPr>
        <w:t xml:space="preserve"> </w:t>
      </w:r>
      <w:r w:rsidRPr="002C51E2">
        <w:rPr>
          <w:sz w:val="16"/>
        </w:rPr>
        <w:t xml:space="preserve">Although “known unknowns” can create confusion, to paraphrase Donald Rumsfeld, the “unknown unknowns” are perhaps more dangerous. A successful clandestine penetration of NC3 can defeat the informational symmetry that stabilizes nuclear relationships. Nuclear weapons are useful for deterrence because they impose a degree of consensus about the distribution of power; each side knows the other can inflict prohibitive levels of damage, even if they may disagree about the precise extent of this damage. Cyber operations are attractive precisely because they can secretly revise the distribution of power. NC3 neutralization may be an expensive and rarified capability in the reach of only a few states with mature signals intelligence agencies, but it is much cheaper than nuclear attack. </w:t>
      </w:r>
      <w:r w:rsidRPr="002C51E2">
        <w:rPr>
          <w:rStyle w:val="StyleUnderline"/>
        </w:rPr>
        <w:t xml:space="preserve">Yet the very usefulness of cyber operations for nuclear warfighting ensure that </w:t>
      </w:r>
      <w:r w:rsidRPr="002C51E2">
        <w:rPr>
          <w:rStyle w:val="StyleUnderline"/>
          <w:b/>
        </w:rPr>
        <w:t>deterrence failure during brinksmanship crises is more likely</w:t>
      </w:r>
      <w:r w:rsidRPr="002C51E2">
        <w:rPr>
          <w:rStyle w:val="StyleUnderline"/>
        </w:rPr>
        <w:t>.</w:t>
      </w:r>
      <w:r>
        <w:rPr>
          <w:rStyle w:val="StyleUnderline"/>
        </w:rPr>
        <w:t xml:space="preserve"> </w:t>
      </w:r>
      <w:r w:rsidRPr="002C51E2">
        <w:rPr>
          <w:rStyle w:val="StyleUnderline"/>
        </w:rPr>
        <w:t>Nuclear states may initiate crises of risk and resolve to see who will back down first, which is not always clear in advance.</w:t>
      </w:r>
      <w:r w:rsidRPr="002C51E2">
        <w:rPr>
          <w:sz w:val="16"/>
        </w:rPr>
        <w:t xml:space="preserve"> Chicken appears viable, ironically, because </w:t>
      </w:r>
      <w:r w:rsidRPr="002C51E2">
        <w:rPr>
          <w:rStyle w:val="StyleUnderline"/>
        </w:rPr>
        <w:t>each player understands that a nuclear war would be a disaster for all, and thus all can agree that someone can be expected swerve.</w:t>
      </w:r>
      <w:r w:rsidRPr="002C51E2">
        <w:rPr>
          <w:sz w:val="16"/>
        </w:rPr>
        <w:t xml:space="preserve"> Nuclear deterrence should ultimately make dealing with an adversary diplomatically more attractive than fighting, provided that fighting is costly—as would seem evident for the prospect of nuclear war—and assuming that bargains are available to states willing to accept compromise rather than </w:t>
      </w:r>
      <w:r w:rsidRPr="002C51E2">
        <w:rPr>
          <w:rStyle w:val="StyleUnderline"/>
        </w:rPr>
        <w:t xml:space="preserve">annihilation. If, however, one side knows, but the other does not, that the attacker has </w:t>
      </w:r>
      <w:r w:rsidRPr="002C51E2">
        <w:rPr>
          <w:rStyle w:val="Emphasis"/>
        </w:rPr>
        <w:t xml:space="preserve">disabled </w:t>
      </w:r>
      <w:r w:rsidRPr="002C51E2">
        <w:rPr>
          <w:rStyle w:val="StyleUnderline"/>
        </w:rPr>
        <w:t xml:space="preserve">the target’s ability to perceive an impending military attack, or to react to one when it is underway, then they will not have a </w:t>
      </w:r>
      <w:r w:rsidRPr="002C51E2">
        <w:rPr>
          <w:rStyle w:val="StyleUnderline"/>
          <w:b/>
        </w:rPr>
        <w:t>shared understanding of the probable outcome of war</w:t>
      </w:r>
      <w:r w:rsidRPr="002C51E2">
        <w:rPr>
          <w:rStyle w:val="StyleUnderline"/>
        </w:rPr>
        <w:t>, even in broad terms.</w:t>
      </w:r>
      <w:r>
        <w:rPr>
          <w:rStyle w:val="StyleUnderline"/>
        </w:rPr>
        <w:t xml:space="preserve"> </w:t>
      </w:r>
      <w:r w:rsidRPr="002C51E2">
        <w:rPr>
          <w:rStyle w:val="StyleUnderline"/>
        </w:rPr>
        <w:t xml:space="preserve">Consider a brinksmanship crisis between two nuclear states where only one has realized a successful penetration of the rival’s NC3. The cyber attacker knows that it has a military advantage, but it cannot reveal the advantage to the target, lest the advantage be lost. The target does not know that it is at a disadvantage, and it cannot be told by the attacker for the same reason. The attacker perceives an imbalance of power while the target perceives a balance. A dangerous competition in risk taking ensues. </w:t>
      </w:r>
      <w:r w:rsidRPr="002C51E2">
        <w:rPr>
          <w:sz w:val="16"/>
        </w:rPr>
        <w:t xml:space="preserve">The first side knows that it does not need to back down. The second side feels confident that it can stand fast and raise the stakes far beyond what it would be willing to if it understood the true balance of power. </w:t>
      </w:r>
      <w:r w:rsidRPr="002C51E2">
        <w:rPr>
          <w:rStyle w:val="StyleUnderline"/>
        </w:rPr>
        <w:t>Each side is willing to escalate to create more risk for the other side, making it more likely that one or the other will conclude that deterrence has failed and move into warfighting mode to attempt to limit the damage the other can inflict.</w:t>
      </w:r>
    </w:p>
    <w:p w:rsidR="001E6709" w:rsidRDefault="001E6709" w:rsidP="001E6709"/>
    <w:p w:rsidR="001E6709" w:rsidRDefault="001E6709" w:rsidP="001E6709">
      <w:pPr>
        <w:pStyle w:val="Heading4"/>
      </w:pPr>
      <w:r>
        <w:t>Miscalculation between the U.S and Russia and China compromises C2 systems---multiple factors make nuclear escalation inevitable</w:t>
      </w:r>
    </w:p>
    <w:p w:rsidR="001E6709" w:rsidRPr="00FE2522" w:rsidRDefault="001E6709" w:rsidP="001E6709">
      <w:pPr>
        <w:rPr>
          <w:sz w:val="16"/>
          <w:szCs w:val="16"/>
        </w:rPr>
      </w:pPr>
      <w:r>
        <w:rPr>
          <w:rStyle w:val="Style13ptBold"/>
        </w:rPr>
        <w:t xml:space="preserve">Futter 16 </w:t>
      </w:r>
      <w:r w:rsidRPr="00FE2522">
        <w:rPr>
          <w:sz w:val="16"/>
          <w:szCs w:val="16"/>
        </w:rPr>
        <w:t xml:space="preserve">(Andrew Futter, July 2016, Royal United Services Institute for Defense and Security Studies, </w:t>
      </w:r>
      <w:hyperlink r:id="rId97" w:history="1">
        <w:r w:rsidRPr="00FE2522">
          <w:rPr>
            <w:rStyle w:val="Hyperlink"/>
            <w:sz w:val="16"/>
            <w:szCs w:val="16"/>
          </w:rPr>
          <w:t>https://rusi.org/sites/default/files/cyber_threats_and_nuclear_combined.1.pdf</w:t>
        </w:r>
      </w:hyperlink>
      <w:r w:rsidRPr="00FE2522">
        <w:rPr>
          <w:sz w:val="16"/>
          <w:szCs w:val="16"/>
        </w:rPr>
        <w:t xml:space="preserve">, accessed 6-27-2018) </w:t>
      </w:r>
      <w:proofErr w:type="gramStart"/>
      <w:r w:rsidRPr="00FE2522">
        <w:rPr>
          <w:sz w:val="16"/>
          <w:szCs w:val="16"/>
        </w:rPr>
        <w:t>jd</w:t>
      </w:r>
      <w:proofErr w:type="gramEnd"/>
    </w:p>
    <w:p w:rsidR="001E6709" w:rsidRDefault="001E6709" w:rsidP="001E6709">
      <w:pPr>
        <w:rPr>
          <w:rStyle w:val="StyleUnderline"/>
        </w:rPr>
      </w:pPr>
      <w:r w:rsidRPr="00783145">
        <w:rPr>
          <w:sz w:val="16"/>
        </w:rPr>
        <w:t xml:space="preserve">Bearing in mind what has been discussed earlier in this paper, and building on the list developed by Stephen Cimbala59, we can identify several key areas where cyber-attacks may influence crisis stability between nuclear-armed actors. </w:t>
      </w:r>
      <w:r w:rsidRPr="00783145">
        <w:rPr>
          <w:u w:val="single"/>
        </w:rPr>
        <w:t xml:space="preserve">First, during a crisis </w:t>
      </w:r>
      <w:r w:rsidRPr="00FE2522">
        <w:rPr>
          <w:b/>
          <w:u w:val="single"/>
        </w:rPr>
        <w:t>hackers could potentially disrupt or destroy communications channels</w:t>
      </w:r>
      <w:r w:rsidRPr="00783145">
        <w:rPr>
          <w:u w:val="single"/>
        </w:rPr>
        <w:t>,</w:t>
      </w:r>
      <w:r w:rsidRPr="00783145">
        <w:rPr>
          <w:sz w:val="16"/>
        </w:rPr>
        <w:t xml:space="preserve"> making it difficult to manage (nuclear) forces and reducing commanders’ confidence in their systems. Indeed, according to PW Singer and Allan Friedman, ‘only a relatively small percentage of attacks would have to be successful in order to plant seeds of doubt in any information coming from a computer’. Attackers might also employ distributed denial of service attacks (DDoS) to prevent communication, hamper battle management systems and make it difficult to identify what is happening. </w:t>
      </w:r>
      <w:r w:rsidRPr="00783145">
        <w:rPr>
          <w:u w:val="single"/>
        </w:rPr>
        <w:t xml:space="preserve">Second, cyber-attacks can </w:t>
      </w:r>
      <w:r w:rsidRPr="00FE2522">
        <w:rPr>
          <w:b/>
          <w:u w:val="single"/>
        </w:rPr>
        <w:t xml:space="preserve">increase perceived time pressures to </w:t>
      </w:r>
      <w:r w:rsidRPr="00FE2522">
        <w:rPr>
          <w:rStyle w:val="Emphasis"/>
        </w:rPr>
        <w:t>respond in kind</w:t>
      </w:r>
      <w:r w:rsidRPr="00FE2522">
        <w:rPr>
          <w:b/>
          <w:u w:val="single"/>
        </w:rPr>
        <w:t xml:space="preserve">, </w:t>
      </w:r>
      <w:r w:rsidRPr="00FE2522">
        <w:rPr>
          <w:rStyle w:val="Emphasis"/>
        </w:rPr>
        <w:t>act preemptively</w:t>
      </w:r>
      <w:r w:rsidRPr="00FE2522">
        <w:rPr>
          <w:b/>
          <w:u w:val="single"/>
        </w:rPr>
        <w:t>, or take some other form of action</w:t>
      </w:r>
      <w:r w:rsidRPr="00783145">
        <w:rPr>
          <w:u w:val="single"/>
        </w:rPr>
        <w:t>.</w:t>
      </w:r>
      <w:r w:rsidRPr="00783145">
        <w:rPr>
          <w:sz w:val="16"/>
        </w:rPr>
        <w:t xml:space="preserve"> As Stephen Cimbala explains: A nuclear-armed state faced with a sudden burst of holes in its vital warning and response systems might, for example, press the preemption button instead of waiting to ride out the attack and retaliate.63 </w:t>
      </w:r>
      <w:r w:rsidRPr="00783145">
        <w:rPr>
          <w:u w:val="single"/>
        </w:rPr>
        <w:t xml:space="preserve">Third, the fear of cyber-disablement may </w:t>
      </w:r>
      <w:r w:rsidRPr="00FE2522">
        <w:rPr>
          <w:b/>
          <w:u w:val="single"/>
        </w:rPr>
        <w:t>reduce the search for viable alternatives to military action</w:t>
      </w:r>
      <w:r w:rsidRPr="00783145">
        <w:rPr>
          <w:u w:val="single"/>
        </w:rPr>
        <w:t xml:space="preserve"> and create considerable problems for successful signalling, thereby compressing – or at least making unclear the various steps of – the </w:t>
      </w:r>
      <w:r w:rsidRPr="00FE2522">
        <w:rPr>
          <w:b/>
          <w:u w:val="single"/>
        </w:rPr>
        <w:t>‘escalation ladder’</w:t>
      </w:r>
      <w:r w:rsidRPr="00783145">
        <w:rPr>
          <w:u w:val="single"/>
        </w:rPr>
        <w:t>, particularly the steps between</w:t>
      </w:r>
      <w:r w:rsidRPr="00783145">
        <w:rPr>
          <w:sz w:val="16"/>
          <w:u w:val="single"/>
        </w:rPr>
        <w:t xml:space="preserve"> </w:t>
      </w:r>
      <w:r w:rsidRPr="00783145">
        <w:rPr>
          <w:u w:val="single"/>
        </w:rPr>
        <w:t xml:space="preserve">conventional and nuclear use. Fourth, cyber-attacks may lead to flawed perceptions of enemy intentions and capabilities, or ‘spoof’ early-warning systems. </w:t>
      </w:r>
      <w:r w:rsidRPr="00783145">
        <w:rPr>
          <w:sz w:val="16"/>
        </w:rPr>
        <w:t xml:space="preserve">This is a particular concern given the possibility of ‘false flag’ cyber interference by third parties: that is, conducting operations so that they appear to have been carried out by another actor. Lastly, the use of cyber-attacks may also exacerbate concerns over strategic surprise.1 Indeed, it is not inconceivable to see this as the beginning of a possible transition to a condition of mutually unassured destruction (MUD): a context where states may no longer feel that they will always be able to threaten nuclear retaliation to deter nuclear attack.2 Taken together, </w:t>
      </w:r>
      <w:r w:rsidRPr="000957A4">
        <w:rPr>
          <w:rStyle w:val="StyleUnderline"/>
        </w:rPr>
        <w:t xml:space="preserve">these dynamics </w:t>
      </w:r>
      <w:r w:rsidRPr="00783145">
        <w:rPr>
          <w:rStyle w:val="StyleUnderline"/>
          <w:b/>
        </w:rPr>
        <w:t>raise the likelihood</w:t>
      </w:r>
      <w:r w:rsidRPr="000957A4">
        <w:rPr>
          <w:rStyle w:val="StyleUnderline"/>
        </w:rPr>
        <w:t xml:space="preserve"> of (unintended) and potentially </w:t>
      </w:r>
      <w:r w:rsidRPr="00783145">
        <w:rPr>
          <w:rStyle w:val="StyleUnderline"/>
          <w:b/>
        </w:rPr>
        <w:t>uncontrollable</w:t>
      </w:r>
      <w:r w:rsidRPr="000957A4">
        <w:rPr>
          <w:rStyle w:val="StyleUnderline"/>
        </w:rPr>
        <w:t xml:space="preserve"> escalation and make the management of nuclear crises more complicated and dangerous.</w:t>
      </w:r>
      <w:r w:rsidRPr="00783145">
        <w:rPr>
          <w:sz w:val="16"/>
        </w:rPr>
        <w:t xml:space="preserve"> In fact, </w:t>
      </w:r>
      <w:r w:rsidRPr="00783145">
        <w:rPr>
          <w:rStyle w:val="StyleUnderline"/>
          <w:b/>
        </w:rPr>
        <w:t>an Israeli war game</w:t>
      </w:r>
      <w:r w:rsidRPr="000957A4">
        <w:rPr>
          <w:rStyle w:val="StyleUnderline"/>
        </w:rPr>
        <w:t xml:space="preserve"> held in 2013 showed how a regional conflict involving cyber-attacks could very quickly escalate, in this case bringing the US and Russia to the brink of war.</w:t>
      </w:r>
      <w:r w:rsidRPr="00783145">
        <w:rPr>
          <w:sz w:val="16"/>
        </w:rPr>
        <w:t xml:space="preserve"> Haim Assa, the designer of the game, later remarked: </w:t>
      </w:r>
      <w:r w:rsidRPr="000957A4">
        <w:rPr>
          <w:rStyle w:val="StyleUnderline"/>
        </w:rPr>
        <w:t>‘What we all learned was how quickly localized cyber events can turn dangerously kinetic when leaders are ill-prepared to deal in the cyber domain’.</w:t>
      </w:r>
      <w:r w:rsidRPr="00783145">
        <w:rPr>
          <w:sz w:val="16"/>
        </w:rPr>
        <w:t xml:space="preserve"> The basic point is that</w:t>
      </w:r>
      <w:r w:rsidRPr="000957A4">
        <w:rPr>
          <w:rStyle w:val="StyleUnderline"/>
        </w:rPr>
        <w:t xml:space="preserve"> we should be concerned that nuclear weapons might be used due to miscalculation or as a result of interference from third-party actors.</w:t>
      </w:r>
      <w:r w:rsidRPr="00783145">
        <w:rPr>
          <w:sz w:val="16"/>
        </w:rPr>
        <w:t xml:space="preserve"> Perhaps </w:t>
      </w:r>
      <w:r w:rsidRPr="000957A4">
        <w:rPr>
          <w:rStyle w:val="StyleUnderline"/>
        </w:rPr>
        <w:t xml:space="preserve">the </w:t>
      </w:r>
      <w:r w:rsidRPr="00FE2522">
        <w:rPr>
          <w:rStyle w:val="StyleUnderline"/>
          <w:b/>
        </w:rPr>
        <w:t>most likely future cyber-nuclear dilemma is between the US and China</w:t>
      </w:r>
      <w:r w:rsidRPr="000957A4">
        <w:rPr>
          <w:rStyle w:val="StyleUnderline"/>
        </w:rPr>
        <w:t xml:space="preserve"> in the Asia Pacific</w:t>
      </w:r>
      <w:r w:rsidRPr="00783145">
        <w:rPr>
          <w:sz w:val="16"/>
        </w:rPr>
        <w:t xml:space="preserve">, </w:t>
      </w:r>
      <w:r w:rsidRPr="000957A4">
        <w:rPr>
          <w:rStyle w:val="StyleUnderline"/>
        </w:rPr>
        <w:t>where both nations have been pretty open and transparent about the importance of cyber capabilities</w:t>
      </w:r>
      <w:r w:rsidRPr="00783145">
        <w:rPr>
          <w:sz w:val="16"/>
        </w:rPr>
        <w:t xml:space="preserve"> and attacks on information systems. As Gompert and Libicki explain, </w:t>
      </w:r>
      <w:r w:rsidRPr="00783145">
        <w:rPr>
          <w:rStyle w:val="StyleUnderline"/>
        </w:rPr>
        <w:t xml:space="preserve">both China and the US ‘have recognized that an </w:t>
      </w:r>
      <w:r w:rsidRPr="00FE2522">
        <w:rPr>
          <w:rStyle w:val="StyleUnderline"/>
          <w:b/>
        </w:rPr>
        <w:t>armed conflict with the other would include cyber warfare’</w:t>
      </w:r>
      <w:r w:rsidRPr="00783145">
        <w:rPr>
          <w:sz w:val="16"/>
        </w:rPr>
        <w:t xml:space="preserve">. The US Air-Sea battleplan ‘makes no bones about conducting cyber warfare against Chinese kill-chain networks in the event of a conflict’. While at the same time, </w:t>
      </w:r>
      <w:r w:rsidRPr="00783145">
        <w:rPr>
          <w:rStyle w:val="StyleUnderline"/>
        </w:rPr>
        <w:t xml:space="preserve">the primary concern here is that a </w:t>
      </w:r>
      <w:r w:rsidRPr="00FE2522">
        <w:rPr>
          <w:rStyle w:val="StyleUnderline"/>
          <w:b/>
        </w:rPr>
        <w:t>low-key conventional conflict</w:t>
      </w:r>
      <w:r w:rsidRPr="00783145">
        <w:rPr>
          <w:rStyle w:val="StyleUnderline"/>
        </w:rPr>
        <w:t xml:space="preserve"> or skirmish could quickly escalate to the strategic level. But there is also a risk – particularly in China –that nuclear C2 and associated systems could be targeted or compromised (at least in part) through cyber means.</w:t>
      </w:r>
      <w:r w:rsidRPr="00783145">
        <w:rPr>
          <w:sz w:val="16"/>
        </w:rPr>
        <w:t xml:space="preserve"> This is a particular concern given the fact that China is thought to share some parts of its C2 system for both nuclear and conventional forces. </w:t>
      </w:r>
      <w:r w:rsidRPr="00FE2522">
        <w:rPr>
          <w:rStyle w:val="StyleUnderline"/>
          <w:b/>
        </w:rPr>
        <w:t>This risk is</w:t>
      </w:r>
      <w:r w:rsidRPr="00783145">
        <w:rPr>
          <w:rStyle w:val="StyleUnderline"/>
        </w:rPr>
        <w:t xml:space="preserve">, in turn, </w:t>
      </w:r>
      <w:r w:rsidRPr="00FE2522">
        <w:rPr>
          <w:rStyle w:val="StyleUnderline"/>
          <w:b/>
        </w:rPr>
        <w:t>likely to have implications for China’s ‘No First Use’ nuclear posture</w:t>
      </w:r>
      <w:r w:rsidRPr="00783145">
        <w:rPr>
          <w:rStyle w:val="StyleUnderline"/>
        </w:rPr>
        <w:t>, particularly when cyber is combined with US ballistic missile defence plans and conventional global strike capabilities.</w:t>
      </w:r>
      <w:r w:rsidRPr="00783145">
        <w:rPr>
          <w:sz w:val="16"/>
        </w:rPr>
        <w:t xml:space="preserve"> In fact, the nature of a possible US–China conflict involving the use of cyber-attacks has already been explored in the futuristic novel Ghost Fleet – although in this scenario nuclear systems were not attacked.13 </w:t>
      </w:r>
      <w:r w:rsidRPr="00783145">
        <w:rPr>
          <w:rStyle w:val="StyleUnderline"/>
        </w:rPr>
        <w:t xml:space="preserve">The </w:t>
      </w:r>
      <w:r w:rsidRPr="00FE2522">
        <w:rPr>
          <w:rStyle w:val="StyleUnderline"/>
          <w:b/>
        </w:rPr>
        <w:t>second potential cyber-nuclear security dilemma is likely to be between the US, its NATO allies and Russia</w:t>
      </w:r>
      <w:r w:rsidRPr="00783145">
        <w:rPr>
          <w:rStyle w:val="StyleUnderline"/>
        </w:rPr>
        <w:t>, especially given their recent and very conspicuous use of cyber capabilities.</w:t>
      </w:r>
      <w:r w:rsidRPr="00783145">
        <w:rPr>
          <w:sz w:val="16"/>
        </w:rPr>
        <w:t xml:space="preserve"> In fact, as part of the Wales summit in September 2014, and almost certainly in part as a response to Russian activities in Ukraine, </w:t>
      </w:r>
      <w:r w:rsidRPr="00783145">
        <w:rPr>
          <w:rStyle w:val="StyleUnderline"/>
        </w:rPr>
        <w:t>NATO made it clear that cyber-attacks were a major challenge and concern for the Alliance.</w:t>
      </w:r>
      <w:r w:rsidRPr="00783145">
        <w:rPr>
          <w:sz w:val="16"/>
        </w:rPr>
        <w:t xml:space="preserve"> As Sidney Freedberg explains, NATO is now taking cyber threats as seriously as the Russian tanks and nuclear weapons it was created to deter… [</w:t>
      </w:r>
      <w:proofErr w:type="gramStart"/>
      <w:r w:rsidRPr="00783145">
        <w:rPr>
          <w:sz w:val="16"/>
        </w:rPr>
        <w:t>it</w:t>
      </w:r>
      <w:proofErr w:type="gramEnd"/>
      <w:r w:rsidRPr="00783145">
        <w:rPr>
          <w:sz w:val="16"/>
        </w:rPr>
        <w:t xml:space="preserve"> declared that] the alliance’s hallowed Article 5 – which says an attack on one member is an attack against all – applies equally to virtual attacks as to physical ones. A few months later, in November 2014, NATO held its largest ever cyber war game just outside the city of Tartu in Estonia. As Sam Jones commented, ‘In reality, the scenario was a thinly disguised version of the threats confronting the alliance as a result of the crisis in Ukraine. Russia, though never mentioned, loomed large’. While it remains unclear at what threshold collective defense will be triggered, and how this threshold will be measured, current NATO thinking appears to suggest, according to Warwick Ashford, ‘that some cyber attacks could have the same level of disruption on Nato countries and economies as conventional warfare’. Indeed in June 2016, NATO Secretary General Jens Stoltenberg announced that a major cyber attack could trigger an Article V collective response. It is important to remember that NATO deterrence thinking – and for that matter, Russian thinking too – remains anchored by nuclear weapons, and that a significant number of these weapons remain on high alert. </w:t>
      </w:r>
      <w:r w:rsidRPr="00783145">
        <w:rPr>
          <w:rStyle w:val="StyleUnderline"/>
        </w:rPr>
        <w:t xml:space="preserve">While the threat of (unintended) escalation driven by cyber is also clearly an important aspect of the East–West strategic balance, the direct and indirect cyber threat to US and Russian nuclear forces is also particularly pressing. These challenges include either attacks designed to neuter, </w:t>
      </w:r>
      <w:r w:rsidRPr="00FE2522">
        <w:rPr>
          <w:rStyle w:val="StyleUnderline"/>
          <w:b/>
        </w:rPr>
        <w:t>interfere with or compromise nuclear C2 systems</w:t>
      </w:r>
      <w:r w:rsidRPr="00783145">
        <w:rPr>
          <w:rStyle w:val="StyleUnderline"/>
        </w:rPr>
        <w:t xml:space="preserve"> so that they do not work properly or do not work as expected (likely perpetrated either by the US or Russia), or attacks by third parties (for example terrorist groups) seeking to precipitate or worsen a crisis or even cause a nuclear launch. </w:t>
      </w:r>
      <w:r w:rsidRPr="00783145">
        <w:rPr>
          <w:sz w:val="16"/>
        </w:rPr>
        <w:t xml:space="preserve">While these challenges will be similar to those facing the US–China relationship, they are exacerbated by the large nuclear stockpiles retained by both parties, and particularly by the several hundred intercontinental ballistic missiles (ICBMs) that both sides keep on high alert. As Franz-Stefan Gady explains: </w:t>
      </w:r>
      <w:r w:rsidRPr="00783145">
        <w:rPr>
          <w:rStyle w:val="StyleUnderline"/>
        </w:rPr>
        <w:t xml:space="preserve">These challenges would become </w:t>
      </w:r>
      <w:r w:rsidRPr="00FE2522">
        <w:rPr>
          <w:rStyle w:val="Emphasis"/>
        </w:rPr>
        <w:t xml:space="preserve">magnified </w:t>
      </w:r>
      <w:r w:rsidRPr="00783145">
        <w:rPr>
          <w:rStyle w:val="StyleUnderline"/>
        </w:rPr>
        <w:t>considerably during a possible future crisis. Somewhat paradoxically, these new cyber-enabled threats also make nuclear arms control and possible reductions between the US and Russia less rather than more likely.</w:t>
      </w:r>
      <w:r w:rsidRPr="00783145">
        <w:rPr>
          <w:sz w:val="16"/>
        </w:rPr>
        <w:t xml:space="preserve"> While the increasing importance of cyber dynamics in these strategic nuclear relationships does not necessarily mean that the next crisis will become unmanageable and lead directly to disaster, clearly it will make a safe and peaceful resolution harder to achieve. As current US Secretary of Defense Ashton Carter previously pointed out, ‘one must face the fact that specific instances of error and uncertainty almost always look improbable and absurd, which tends to discredit them as subjects for serious study’. </w:t>
      </w:r>
      <w:r w:rsidRPr="00783145">
        <w:rPr>
          <w:rStyle w:val="StyleUnderline"/>
        </w:rPr>
        <w:t xml:space="preserve">Moreover, with many </w:t>
      </w:r>
      <w:r w:rsidRPr="00FE2522">
        <w:rPr>
          <w:rStyle w:val="StyleUnderline"/>
          <w:b/>
        </w:rPr>
        <w:t>nuclear systems remaining on high alert</w:t>
      </w:r>
      <w:r w:rsidRPr="00783145">
        <w:rPr>
          <w:rStyle w:val="StyleUnderline"/>
        </w:rPr>
        <w:t xml:space="preserve">, the possibility of accidents or </w:t>
      </w:r>
      <w:r w:rsidRPr="00FE2522">
        <w:rPr>
          <w:rStyle w:val="StyleUnderline"/>
          <w:b/>
        </w:rPr>
        <w:t>miscalculation</w:t>
      </w:r>
      <w:r w:rsidRPr="00783145">
        <w:rPr>
          <w:rStyle w:val="StyleUnderline"/>
        </w:rPr>
        <w:t xml:space="preserve"> resulting from cyber-enabled disinformation, outsider interference, or a perceived pressure to act will remain a significant challenge.</w:t>
      </w:r>
    </w:p>
    <w:p w:rsidR="001E6709" w:rsidRDefault="001E6709" w:rsidP="001E6709"/>
    <w:p w:rsidR="001E6709" w:rsidRPr="005B1657" w:rsidRDefault="001E6709" w:rsidP="001E6709">
      <w:pPr>
        <w:pStyle w:val="Heading4"/>
      </w:pPr>
      <w:r w:rsidRPr="005B1657">
        <w:t>Cyber Attacks would escalate to nuclear war</w:t>
      </w:r>
    </w:p>
    <w:p w:rsidR="001E6709" w:rsidRDefault="001E6709" w:rsidP="001E6709">
      <w:r w:rsidRPr="00356106">
        <w:t xml:space="preserve">Sean </w:t>
      </w:r>
      <w:r w:rsidRPr="00356106">
        <w:rPr>
          <w:rStyle w:val="Style13ptBold"/>
        </w:rPr>
        <w:t>Lawson</w:t>
      </w:r>
      <w:r>
        <w:t xml:space="preserve"> (</w:t>
      </w:r>
      <w:r w:rsidRPr="00356106">
        <w:t>Associate Professor, Department of Communication, University of Utah Contributor at Forbes, ThirtyK &amp; CTOVision</w:t>
      </w:r>
      <w:r>
        <w:t>)</w:t>
      </w:r>
      <w:r w:rsidRPr="00356106">
        <w:t>, 5-13-20</w:t>
      </w:r>
      <w:r w:rsidRPr="00356106">
        <w:rPr>
          <w:rStyle w:val="Style13ptBold"/>
        </w:rPr>
        <w:t>09</w:t>
      </w:r>
      <w:r w:rsidRPr="00356106">
        <w:t xml:space="preserve">, "Cross-Domain Response to Cyber Attacks and the Threat of Conflict Escalation," </w:t>
      </w:r>
      <w:hyperlink r:id="rId98" w:history="1">
        <w:r w:rsidRPr="0008788B">
          <w:rPr>
            <w:rStyle w:val="Hyperlink"/>
          </w:rPr>
          <w:t>https://www.seanlawson.net/2009/05/cross-domain-response-to-cyber-attacks-and-the-threat-of-conflict-escalation/</w:t>
        </w:r>
      </w:hyperlink>
      <w:r>
        <w:t xml:space="preserve"> (RKM)</w:t>
      </w:r>
    </w:p>
    <w:p w:rsidR="001E6709" w:rsidRDefault="001E6709" w:rsidP="001E6709">
      <w:pPr>
        <w:rPr>
          <w:sz w:val="16"/>
        </w:rPr>
      </w:pPr>
      <w:r w:rsidRPr="005B1657">
        <w:rPr>
          <w:sz w:val="16"/>
        </w:rPr>
        <w:t>At a time when it seems impossible to avoid the seemingly growing hysteria over the threat of cyber war</w:t>
      </w:r>
      <w:proofErr w:type="gramStart"/>
      <w:r w:rsidRPr="005B1657">
        <w:rPr>
          <w:sz w:val="16"/>
        </w:rPr>
        <w:t>,[</w:t>
      </w:r>
      <w:proofErr w:type="gramEnd"/>
      <w:r w:rsidRPr="005B1657">
        <w:rPr>
          <w:sz w:val="16"/>
        </w:rPr>
        <w:t>1] network security expert Marcus Ranum delivered a refreshing talk recently, “The Problem with Cyber War,” that took a critical look at a number of the assumptions underlying contemporary cybersecurity discourse in the United States. He addressed one issue in partiuclar that I would like to riff on here</w:t>
      </w:r>
      <w:r w:rsidRPr="00356106">
        <w:rPr>
          <w:rStyle w:val="StyleUnderline"/>
        </w:rPr>
        <w:t>, the issue of conflict escalation–i.e. the possibility that offensive use of cyber attacks could escalate to the use of physical force. As I will show, his concerns are entirely legitimate as current U.S. military cyber doctrine assumes the possibility of what I call “cross-domain responses” to cyberattacks.</w:t>
      </w:r>
      <w:r w:rsidRPr="005B1657">
        <w:rPr>
          <w:sz w:val="16"/>
        </w:rPr>
        <w:t xml:space="preserve"> Based on the premise that completely blinding a potential adversary is a good indicator to that adversary that an attack is iminent, Ranum has argued that “</w:t>
      </w:r>
      <w:r w:rsidRPr="00356106">
        <w:rPr>
          <w:rStyle w:val="StyleUnderline"/>
        </w:rPr>
        <w:t xml:space="preserve">The best thing that you could possibly do if you want to start World War III is launch a cyber attack. […] </w:t>
      </w:r>
      <w:r w:rsidRPr="005B1657">
        <w:rPr>
          <w:rStyle w:val="Emphasis"/>
        </w:rPr>
        <w:t xml:space="preserve">When people talk about cyber war like it’s a practical thing, what they’re really doing is messing with the OK button for starting World War III. </w:t>
      </w:r>
      <w:r w:rsidRPr="00356106">
        <w:rPr>
          <w:rStyle w:val="StyleUnderline"/>
        </w:rPr>
        <w:t>We need to get them to sit the f-k down and shut the f-k up.”</w:t>
      </w:r>
      <w:r w:rsidRPr="005B1657">
        <w:rPr>
          <w:sz w:val="16"/>
        </w:rPr>
        <w:t xml:space="preserve"> [2] He is making a point similar to one that I have made in the past: </w:t>
      </w:r>
      <w:r w:rsidRPr="00356106">
        <w:rPr>
          <w:rStyle w:val="StyleUnderline"/>
        </w:rPr>
        <w:t>Taking away an adversary’s ability to make rational decisions could backfire. [3] For example, Gregory Witol cautions that “attacking the decision makerÃ¢â‚¬â„¢s ability to perform rational calculations may cause more problems than it hopes to resolveÃ¢â‚¬Â</w:t>
      </w:r>
      <w:r w:rsidRPr="005B1657">
        <w:rPr>
          <w:sz w:val="16"/>
        </w:rPr>
        <w:t xml:space="preserve">¦ Removing the capacity for rational action may result in completely unforeseen consequences, including longer and bloodier battles than may otherwise have been.” [4] So, from a theoretical standpoint, I think his concerns are well founded. But </w:t>
      </w:r>
      <w:r w:rsidRPr="005B1657">
        <w:rPr>
          <w:rStyle w:val="StyleUnderline"/>
        </w:rPr>
        <w:t>the current state of U.S. policy may be cause for even greater concern</w:t>
      </w:r>
      <w:r w:rsidRPr="00356106">
        <w:rPr>
          <w:rStyle w:val="StyleUnderline"/>
        </w:rPr>
        <w:t>. It’s not just worrisome that a hypothetical blinding attack via cyberspace could send a signal of imminent attack and therefore trigger an irrational response from the adversary</w:t>
      </w:r>
      <w:r w:rsidRPr="005B1657">
        <w:rPr>
          <w:sz w:val="16"/>
        </w:rPr>
        <w:t xml:space="preserve">. What is also cause for concern is that current U.S. policy indicates that “kinetic attacks” (i.e. physical use of force) are seen as potentially legitimate responses to cyber attacks. Most worrisome is that </w:t>
      </w:r>
      <w:r w:rsidRPr="005B1657">
        <w:rPr>
          <w:rStyle w:val="Emphasis"/>
        </w:rPr>
        <w:t>current U.S. policy implies that a nuclear response is possible,</w:t>
      </w:r>
      <w:r w:rsidRPr="005B1657">
        <w:rPr>
          <w:rStyle w:val="StyleUnderline"/>
        </w:rPr>
        <w:t xml:space="preserve"> something that policy makers have not denied in recent press reports. </w:t>
      </w:r>
      <w:r w:rsidRPr="005B1657">
        <w:rPr>
          <w:sz w:val="16"/>
        </w:rPr>
        <w:t xml:space="preserve">The reason, in part, is that the U.S. defense community has increasingly come to see cyberspace as a “domain of warfare” equivalent to air, land, sea, and space. </w:t>
      </w:r>
      <w:r w:rsidRPr="005B1657">
        <w:rPr>
          <w:rStyle w:val="StyleUnderline"/>
        </w:rPr>
        <w:t xml:space="preserve">The definition of cyberspace as its own domain of warfare helps in its own right to blur the online/offline, physical-space/cyberspace boundary. But thinking logically about the potential consequences of this framing leads to some disconcerting conclusions. If cyberspace is a domain of warfare, then it becomes possible to define “cyber attacks” (whatever those may be said to entail) as acts of war. </w:t>
      </w:r>
      <w:r w:rsidRPr="005B1657">
        <w:rPr>
          <w:sz w:val="16"/>
        </w:rPr>
        <w:t xml:space="preserve">But what happens if the U.S. is attacked in any of the other domains? It retaliates. But it usually does not respond only within the domain in which it was attacked. Rather, responses are typically “cross-domain responses”–i.e. a massive bombing on U.S. soil or vital U.S. interests abroad (e.g. think 9/11 or Pearl Harbor) might lead to air strikes against the attacker. Even more likely given a U.S. military “way of warfare” that emphasizes multidimensional, “joint” operations is a massive conventional (i.e. non-nuclear) response against the attacker in all domains (air, land, sea, space), simultaneously. The possibility of “kinetic action” in response to cyber attack, or as part of offensive U.S. cyber operations, is part of the current (2006) National Military Strategy for Cyberspace Operations [5]: Of course, the possibility that a cyber attack on the U.S. could lead to a U.S. nuclear reply constitutes possibly the ultimate in “cross-domain response.” And while this may seem far fetched, it has not been ruled out by U.S. defense policy makers and is, in fact, implied in current U.S. defense policy documents. From the National Military Strategy of the United States (2004): “The term WMD/E relates to a broad range of adversary capabilities that pose potentially devastating impacts. WMD/E includes chemical, biological, radiological, nuclear, and enhanced high explosive weapons as well as other, more asymmetrical ‘weapons’. They may rely more on disruptive impact than destructive kinetic effects. </w:t>
      </w:r>
      <w:r w:rsidRPr="005B1657">
        <w:rPr>
          <w:rStyle w:val="StyleUnderline"/>
        </w:rPr>
        <w:t>For example, cyber attacks on US commercial information systems or attacks against transportation networks may have a greater economic or psychological effect than a relatively small release of a lethal agent.”</w:t>
      </w:r>
      <w:r w:rsidRPr="005B1657">
        <w:rPr>
          <w:sz w:val="16"/>
        </w:rPr>
        <w:t xml:space="preserve"> [6] The authors of a 2009 National Academies of Science report on cyberwarfare respond to this by saying, “Coupled with the declaratory policy on nuclear weapons described earlier, this statement implies that the United States will regard certain kinds of cyberattacks against the United States as being in the same category as nuclear, biological, and chemical weapons, </w:t>
      </w:r>
      <w:r w:rsidRPr="005B1657">
        <w:rPr>
          <w:rStyle w:val="StyleUnderline"/>
        </w:rPr>
        <w:t xml:space="preserve">and thus that </w:t>
      </w:r>
      <w:r w:rsidRPr="005B1657">
        <w:rPr>
          <w:rStyle w:val="Emphasis"/>
        </w:rPr>
        <w:t>a nuclear response to certain kinds of cyberattacks (namely, cyberattacks with devastating impacts) may be possible</w:t>
      </w:r>
      <w:r w:rsidRPr="005B1657">
        <w:rPr>
          <w:rStyle w:val="StyleUnderline"/>
        </w:rPr>
        <w:t>.</w:t>
      </w:r>
      <w:r w:rsidRPr="005B1657">
        <w:rPr>
          <w:sz w:val="16"/>
        </w:rPr>
        <w:t xml:space="preserve"> It also sets a relevant scale–</w:t>
      </w:r>
      <w:r w:rsidRPr="005B1657">
        <w:rPr>
          <w:rStyle w:val="StyleUnderline"/>
        </w:rPr>
        <w:t>a cyberattack that has an impact larger than that associated with a relatively small release of a lethal agent is regarded with the same or greater seriousness</w:t>
      </w:r>
      <w:r w:rsidRPr="005B1657">
        <w:rPr>
          <w:sz w:val="16"/>
        </w:rPr>
        <w:t xml:space="preserve">.” [7] Asked by the New York Times to comment on this, U.S. defense officials would not deny that nuclear retaliation remains an option for response to a massive cyberattack: “Pentagon and military officials confirmed that the United States reserved the option to respond in any way it chooses to punish an adversary responsible for a catastrophic cyberattack. While the options could include the use of nuclear weapons, officials said, such an extreme counterattack was hardly the most likely response.” [8] The rationale for this policy: “Thus, the United States never declared that it would be bound to respond to a Soviet and Warsaw Pact conventional invasion with only American and NATO conventional forces. </w:t>
      </w:r>
      <w:r w:rsidRPr="005B1657">
        <w:rPr>
          <w:rStyle w:val="StyleUnderline"/>
        </w:rPr>
        <w:t xml:space="preserve">The fear of escalating to a nuclear conflict was viewed as a pillar of stability and is credited with helping deter the larger Soviet-led conventional force throughout the cold war. </w:t>
      </w:r>
      <w:r w:rsidRPr="005B1657">
        <w:rPr>
          <w:sz w:val="16"/>
        </w:rPr>
        <w:t xml:space="preserve">Introducing the possibility of a nuclear response to a catastrophic cyberattack would be expected to serve the same purpose.” [9] Non-unique, Dangerous, and In-credible? There are a couple of interesting things to note in response. First is the development of a new acronym, WMD/E (weapons of mass destruction or effect). Again, this acronym indicates a weakening of the requirement of physical impacts. In this new definition, mass effects that are not necessarily physical, nor necessarily destructive, but possibly only disruptive economically or even psychologically (think “shock and awe”) are seen as equivalent to WMD. This new emphasis on effects, disruption, and psychology reflects both contemporary, but also long-held beliefs within the U.S. defense community. It reflects current thinking in U.S. military theory, in which it is said </w:t>
      </w:r>
      <w:r w:rsidRPr="005B1657">
        <w:rPr>
          <w:rStyle w:val="StyleUnderline"/>
        </w:rPr>
        <w:t>that U.S. forces should be able to “mass fires” and “mass effects” without having to physically “mass forces.” There is a sliding scale in which the physical (often referred to as the “kinetic”) gradually retreats–i.e. massed forces are most physical; massed fire is less physical (for the U.S. anyway); and massed effects are the least physical, having as the ultimate goal Sun Tzu’s “pinnacle of excellence,”</w:t>
      </w:r>
      <w:r w:rsidRPr="005B1657">
        <w:rPr>
          <w:sz w:val="16"/>
        </w:rPr>
        <w:t xml:space="preserve"> winning without fighting. But the emphasis on disruption and psychology in WMD/E has also been a key component of much of 20th century military thought in the West. Industrial theories of warfare in the early 20th century posited that industrial societies were increasingly interdependent and reliant upon mass production, transportation, and consumption of material goods. Both industrial societies and the material links that held them together, as well as industrial people and their own internal linkages (i.e. nerves), were seen as increasingly fragile and prone to disruption via attack with the latest industrial weapons: airplanes and tanks. Once interdependent and fragile industrial societies were hopelessly disrupted via attack by the very weapons they themselves created, the nerves of modern, industrial men and women would be shattered, leading to moral and mental defeat and a loss of will to fight. Current thinking about the possible dangers of cyber attack upon the U.S. are based on the same basic premises: technologically dependent and therefore fragile societies populated by masses of people sensitive to any disruption in expected standards of living are easy targets. Ultimately, however, a number of researchers have pointed out the pseudo-psychological, pseudo-sociological, and a-historical (not to mention non-unique) nature of these assumptions. </w:t>
      </w:r>
    </w:p>
    <w:p w:rsidR="001E6709" w:rsidRDefault="001E6709" w:rsidP="001E6709">
      <w:pPr>
        <w:rPr>
          <w:rStyle w:val="StyleUnderline"/>
        </w:rPr>
      </w:pPr>
    </w:p>
    <w:p w:rsidR="001E6709" w:rsidRDefault="001E6709" w:rsidP="001E6709">
      <w:pPr>
        <w:pStyle w:val="Heading4"/>
      </w:pPr>
      <w:r>
        <w:t>Trump’s nuclear posture review guarantees nuclear retaliation from a cyberattack—the introduction of skilled immigrants is necessary to prevent nuclear war</w:t>
      </w:r>
    </w:p>
    <w:p w:rsidR="001E6709" w:rsidRDefault="001E6709" w:rsidP="001E6709">
      <w:r>
        <w:rPr>
          <w:b/>
        </w:rPr>
        <w:t xml:space="preserve">Sanger and Broad 18 </w:t>
      </w:r>
      <w:r w:rsidRPr="00FE729D">
        <w:rPr>
          <w:sz w:val="18"/>
          <w:szCs w:val="18"/>
        </w:rPr>
        <w:t xml:space="preserve">(David E. Sanger and William J. Broad, national security correspondent, The New York Times, 1/16/18, “Pentagon Suggests Countering Devastating Cyberattacks </w:t>
      </w:r>
      <w:proofErr w:type="gramStart"/>
      <w:r w:rsidRPr="00FE729D">
        <w:rPr>
          <w:sz w:val="18"/>
          <w:szCs w:val="18"/>
        </w:rPr>
        <w:t>With</w:t>
      </w:r>
      <w:proofErr w:type="gramEnd"/>
      <w:r w:rsidRPr="00FE729D">
        <w:rPr>
          <w:sz w:val="18"/>
          <w:szCs w:val="18"/>
        </w:rPr>
        <w:t xml:space="preserve"> Nuclear Arms,” https://www.nytimes.com/2018/01/16/us/politics/pentagon-nuclear-review-cyberattack-trump.html)</w:t>
      </w:r>
      <w:r>
        <w:t xml:space="preserve"> </w:t>
      </w:r>
    </w:p>
    <w:p w:rsidR="001E6709" w:rsidRPr="000F236A" w:rsidRDefault="001E6709" w:rsidP="001E6709">
      <w:r>
        <w:t>*Nuclear Posture Review was approved and issued in February</w:t>
      </w:r>
    </w:p>
    <w:p w:rsidR="001E6709" w:rsidRDefault="001E6709" w:rsidP="001E6709">
      <w:pPr>
        <w:rPr>
          <w:sz w:val="12"/>
        </w:rPr>
      </w:pPr>
      <w:r w:rsidRPr="008D1900">
        <w:rPr>
          <w:sz w:val="12"/>
        </w:rPr>
        <w:t xml:space="preserve">WASHINGTON — </w:t>
      </w:r>
      <w:proofErr w:type="gramStart"/>
      <w:r w:rsidRPr="00903C39">
        <w:rPr>
          <w:u w:val="single"/>
        </w:rPr>
        <w:t>A</w:t>
      </w:r>
      <w:proofErr w:type="gramEnd"/>
      <w:r w:rsidRPr="008D1900">
        <w:rPr>
          <w:sz w:val="12"/>
        </w:rPr>
        <w:t xml:space="preserve"> newly </w:t>
      </w:r>
      <w:r w:rsidRPr="00903C39">
        <w:rPr>
          <w:u w:val="single"/>
        </w:rPr>
        <w:t xml:space="preserve">drafted United States nuclear strategy </w:t>
      </w:r>
      <w:r w:rsidRPr="008D1900">
        <w:rPr>
          <w:sz w:val="12"/>
        </w:rPr>
        <w:t xml:space="preserve">that has been sent to President Trump for approval </w:t>
      </w:r>
      <w:r w:rsidRPr="00903C39">
        <w:rPr>
          <w:u w:val="single"/>
        </w:rPr>
        <w:t>would permit the use of nuclear weapons to respond to a wide range of devastating but non-nuclear attacks on American infrastructure, including what current and former government officials described as the most crippling kind of cyberattacks. For decades, American presidents have threatened “first use” of nuclear weapons against enemies in only very narrow and limited circumstances,</w:t>
      </w:r>
      <w:r w:rsidRPr="008D1900">
        <w:rPr>
          <w:sz w:val="12"/>
        </w:rPr>
        <w:t xml:space="preserve"> such as in response to the use of biological weapons against the United States. </w:t>
      </w:r>
      <w:r w:rsidRPr="00903C39">
        <w:rPr>
          <w:u w:val="single"/>
        </w:rPr>
        <w:t xml:space="preserve">But the new document is the first to expand that to include attempts to destroy wide-reaching infrastructure, like a country’s power grid or </w:t>
      </w:r>
      <w:proofErr w:type="gramStart"/>
      <w:r w:rsidRPr="00903C39">
        <w:rPr>
          <w:u w:val="single"/>
        </w:rPr>
        <w:t>communications, that</w:t>
      </w:r>
      <w:proofErr w:type="gramEnd"/>
      <w:r w:rsidRPr="00903C39">
        <w:rPr>
          <w:u w:val="single"/>
        </w:rPr>
        <w:t xml:space="preserve"> would be most vulnerable to cyberweapons</w:t>
      </w:r>
      <w:r w:rsidRPr="008D1900">
        <w:rPr>
          <w:sz w:val="12"/>
        </w:rPr>
        <w:t xml:space="preserve">. The draft document, called the Nuclear Posture Review, was written at the Pentagon and is being reviewed by the White House. Its final release is expected in the coming weeks and represents a new look at the United States’ nuclear strategy. The draft was </w:t>
      </w:r>
      <w:hyperlink r:id="rId99" w:tgtFrame="_blank" w:history="1">
        <w:r w:rsidRPr="008D1900">
          <w:rPr>
            <w:rStyle w:val="Hyperlink"/>
            <w:sz w:val="12"/>
          </w:rPr>
          <w:t>first published last week</w:t>
        </w:r>
      </w:hyperlink>
      <w:r w:rsidRPr="008D1900">
        <w:rPr>
          <w:sz w:val="12"/>
        </w:rPr>
        <w:t xml:space="preserve"> by HuffPost. It called the strategic picture facing the United States quite bleak, citing not only Russian and Chinese nuclear advances but advances made by North Korea and, potentially, Iran. “We must look reality in the eye and see the world as it is, not as we wish it to be,” </w:t>
      </w:r>
      <w:hyperlink r:id="rId100" w:tgtFrame="_blank" w:history="1">
        <w:r w:rsidRPr="008D1900">
          <w:rPr>
            <w:rStyle w:val="Hyperlink"/>
            <w:sz w:val="12"/>
          </w:rPr>
          <w:t>the draft document said</w:t>
        </w:r>
      </w:hyperlink>
      <w:r w:rsidRPr="008D1900">
        <w:rPr>
          <w:sz w:val="12"/>
        </w:rPr>
        <w:t xml:space="preserve">. </w:t>
      </w:r>
      <w:r w:rsidRPr="00C04EDD">
        <w:rPr>
          <w:u w:val="single"/>
        </w:rPr>
        <w:t>The Trump administration’s new initiative</w:t>
      </w:r>
      <w:r w:rsidRPr="008D1900">
        <w:rPr>
          <w:sz w:val="12"/>
        </w:rPr>
        <w:t>, it continued, “</w:t>
      </w:r>
      <w:r w:rsidRPr="00C04EDD">
        <w:rPr>
          <w:u w:val="single"/>
        </w:rPr>
        <w:t>realigns our nuclear policy with a realistic assessment of the threats we face today and the uncertainties regarding the future security environment</w:t>
      </w:r>
      <w:r w:rsidRPr="008D1900">
        <w:rPr>
          <w:sz w:val="12"/>
        </w:rPr>
        <w:t xml:space="preserve">.” The Pentagon declined to comment on the draft assessment because Mr. Trump has not yet approved it. The White House also declined to comment. But three current and former senior government officials said </w:t>
      </w:r>
      <w:r w:rsidRPr="00571F22">
        <w:rPr>
          <w:u w:val="single"/>
        </w:rPr>
        <w:t xml:space="preserve">large cyberattacks against the United States and its interests would be included in the kinds of foreign aggression that could justify a nuclear response </w:t>
      </w:r>
      <w:r w:rsidRPr="008D1900">
        <w:rPr>
          <w:sz w:val="12"/>
        </w:rPr>
        <w:t xml:space="preserve">— though they stressed there would be other, more conventional options for retaliation. The officials spoke on the condition of anonymity because they are not authorized to discuss the proposed policy. Gary Samore, who was a top nuclear adviser to President Barack Obama, said much of the draft strategy “repeats the essential elements of Obama declaratory policy word for word” — including its declaration that </w:t>
      </w:r>
      <w:r w:rsidRPr="001F0CCB">
        <w:rPr>
          <w:u w:val="single"/>
        </w:rPr>
        <w:t>the United States would “only consider the use of nuclear weapons in extreme circumstances to defend the vital interests of the United States or its allies and partners.” But the biggest difference lies in new wording about what constitutes “extreme circumstances.” In the Trump administration’s draft, those “circumstances</w:t>
      </w:r>
      <w:r w:rsidRPr="008D1900">
        <w:rPr>
          <w:sz w:val="12"/>
        </w:rPr>
        <w:t xml:space="preserve"> could include significant non-nuclear strategic attacks.” It said that </w:t>
      </w:r>
      <w:r w:rsidRPr="001F0CCB">
        <w:rPr>
          <w:u w:val="single"/>
        </w:rPr>
        <w:t>could include “attacks on the U.S., allied, or partner civilian population or infrastructure, and attacks on U.S. or allied nuclear forces, their command and control, or warning and attack assessment capabilities.” The draft does not explicitly say that a crippling cyberattack against the United States would be among the extreme circumstances. But experts called a cyberattack one of the most efficient ways to paralyze systems like the power grid, cellphone networks and the backbone of the internet without using nuclear weapons.</w:t>
      </w:r>
      <w:r w:rsidRPr="008D1900">
        <w:rPr>
          <w:sz w:val="12"/>
        </w:rPr>
        <w:t xml:space="preserve"> “In 2001, we struggled with how to establish deterrence for terrorism because terrorists don’t have populations or territory to hold at risk. Cyber poses a similar quandary,” said Kori Schake, a senior National Security Council and State Department official during President George W. Bush’s administration, who is now the deputy director general of the International Institute for Strategic Studies in London. “So if cyber can cause physical malfunction of major infrastructure resulting in deaths,” Ms. Schake said, the Pentagon has now found a way “to establish a deterrent dynamic</w:t>
      </w:r>
      <w:r w:rsidRPr="000F2F1A">
        <w:rPr>
          <w:u w:val="single"/>
        </w:rPr>
        <w:t>.” The</w:t>
      </w:r>
      <w:r w:rsidRPr="008D1900">
        <w:rPr>
          <w:sz w:val="12"/>
        </w:rPr>
        <w:t xml:space="preserve"> draft </w:t>
      </w:r>
      <w:r w:rsidRPr="000F2F1A">
        <w:rPr>
          <w:u w:val="single"/>
        </w:rPr>
        <w:t>review also cites “particular concern” about “expanding threats in space and cyberspace” to the command-and-control systems of the American nuclear arsenal</w:t>
      </w:r>
      <w:r w:rsidRPr="008D1900">
        <w:rPr>
          <w:sz w:val="12"/>
        </w:rPr>
        <w:t xml:space="preserve"> that the review identifies as a “legacy of the Cold War.” </w:t>
      </w:r>
      <w:r w:rsidRPr="009437DA">
        <w:rPr>
          <w:u w:val="single"/>
        </w:rPr>
        <w:t>It was the latest warning in a growing chorus that the nuclear response networks could themselves be disabled or fed false data in a cyberattack.</w:t>
      </w:r>
      <w:r w:rsidRPr="008D1900">
        <w:rPr>
          <w:sz w:val="12"/>
        </w:rPr>
        <w:t xml:space="preserve"> So far, all of the United States’ leading adversaries — including Russia, China, North Korea and Iran — have stopped well short of the kind of cyberattacks that could prompt a larger, and more violent response. The Russians have placed malware called “Black Energy” in American utility systems, but never tried to cause a major blackout. They have sent cable-cutting submarines along the path of undersea fiber optic lines that connect the continents, but not cut them. North Korea has attacked companies like Sony, and </w:t>
      </w:r>
      <w:hyperlink r:id="rId101" w:tgtFrame="_blank" w:history="1">
        <w:r w:rsidRPr="008D1900">
          <w:rPr>
            <w:rStyle w:val="Hyperlink"/>
            <w:sz w:val="12"/>
          </w:rPr>
          <w:t>used cyberweapons to cause chaos in the British health care system</w:t>
        </w:r>
      </w:hyperlink>
      <w:r w:rsidRPr="008D1900">
        <w:rPr>
          <w:sz w:val="12"/>
        </w:rPr>
        <w:t xml:space="preserve">, but never directly taken on the United States. Still, the document recognizes that </w:t>
      </w:r>
      <w:r w:rsidRPr="000F2F1A">
        <w:rPr>
          <w:u w:val="single"/>
        </w:rPr>
        <w:t>American, Russian and Chinese strategies have all been updated in recent years to reflect the reality that any conflict would begin with a lightning strike on space and communications systems</w:t>
      </w:r>
      <w:r w:rsidRPr="008D1900">
        <w:rPr>
          <w:sz w:val="12"/>
        </w:rPr>
        <w:t xml:space="preserve">. During the Obama administration, for example, </w:t>
      </w:r>
      <w:hyperlink r:id="rId102" w:tgtFrame="_blank" w:history="1">
        <w:r w:rsidRPr="008D1900">
          <w:rPr>
            <w:rStyle w:val="Hyperlink"/>
            <w:sz w:val="12"/>
          </w:rPr>
          <w:t>a secret program, code-named “Nitro Zeus,”</w:t>
        </w:r>
      </w:hyperlink>
      <w:r w:rsidRPr="008D1900">
        <w:rPr>
          <w:sz w:val="12"/>
        </w:rPr>
        <w:t xml:space="preserve"> called for a blinding cyberattack on Iran in the event negotiations over its nuclear program failed and Washington found itself going to war with Tehran. There are other differences with the Obama administration policy. The draft strategy embraces the American production of a new generation of small, low-yield nuclear weapons — some of which were under development during the Obama administration. Some experts warn that such smaller weapons can blur the distinction between nuclear and non-nuclear weapons, and, as a result, be more tempting to use. And it states outright that Russia is testing its first autonomous nuclear torpedo, one that American officials believe would be guided largely by artificial intelligence to strike the United States even if communications with Moscow were terminated. It was Washington’s first public acknowledgment of such an undersea weapon, a prototype of which was first envisioned in the 1960s by Andrei Sakharov, the physicist who later ranked among the Soviet Union’s most famous dissidents. The torpedo’s development was detected by the Obama administration and has been widely discussed in defense circles, but never publicly referred to by the Pentagon as a significant future threat. Mr. Trump has rarely publicly criticized President Vladimir V. Putin of Russia for Russia’s aggressions around the world. But </w:t>
      </w:r>
      <w:r w:rsidRPr="00034939">
        <w:rPr>
          <w:u w:val="single"/>
        </w:rPr>
        <w:t>the Pentagon document describes Moscow’s actions as so destabilizing that the United States may be forced to reverse Mr. Obama’s commitment to reduce the role and size of the American nuclear arsenal. Russia is adopting “military strategies and capabilities that rely on nuclear escalation for their success,</w:t>
      </w:r>
      <w:r w:rsidRPr="008D1900">
        <w:rPr>
          <w:sz w:val="12"/>
        </w:rPr>
        <w:t>” Defense Secretary Jim Mattis wrote in an introduction to the report. “</w:t>
      </w:r>
      <w:r w:rsidRPr="00034939">
        <w:rPr>
          <w:u w:val="single"/>
        </w:rPr>
        <w:t>These developments, coupled with Russia’s invasion of Crimea and nuclear threats against our allies, mark Moscow’s unabashed return to Great Power competition</w:t>
      </w:r>
      <w:r w:rsidRPr="008D1900">
        <w:rPr>
          <w:sz w:val="12"/>
        </w:rPr>
        <w:t xml:space="preserve">.” In most cases, the Trump administration plan would simply move forward nuclear weapons that Mr. Obama had endorsed, such as a new generation of nuclear cruise missiles — low-flying weapons with stubby wings that, when dropped from a bomber, hug the ground to avoid enemy radars and air defenses. But the strategy envisions other new nuclear weapons. </w:t>
      </w:r>
      <w:hyperlink r:id="rId103" w:tgtFrame="_blank" w:history="1">
        <w:r w:rsidRPr="008D1900">
          <w:rPr>
            <w:rStyle w:val="Hyperlink"/>
            <w:sz w:val="12"/>
          </w:rPr>
          <w:t>The draft policy calls for</w:t>
        </w:r>
      </w:hyperlink>
      <w:r w:rsidRPr="008D1900">
        <w:rPr>
          <w:sz w:val="12"/>
        </w:rPr>
        <w:t xml:space="preserve"> “the rapid development” of a cruise missile to be fired from submarines. Mr. Obama had retired that class. It also calls for the development of a low-yield warhead for ballistic missiles fired from submarines. It is relatively easy for presidents to change the country’s declaratory policy on the use of nuclear arms and quite difficult for them to reshape its nuclear arsenal, which takes not only vast sums of money but many years and sometimes decades of planning and implementation. The price tag for a 30-year makeover of the United States’ nuclear arsenal </w:t>
      </w:r>
      <w:hyperlink r:id="rId104" w:tgtFrame="_blank" w:history="1">
        <w:r w:rsidRPr="008D1900">
          <w:rPr>
            <w:rStyle w:val="Hyperlink"/>
            <w:sz w:val="12"/>
          </w:rPr>
          <w:t>was put last year at $1.2 trillion</w:t>
        </w:r>
      </w:hyperlink>
      <w:r w:rsidRPr="008D1900">
        <w:rPr>
          <w:sz w:val="12"/>
        </w:rPr>
        <w:t>. Analysts said the expanded Trump administration plan would push the bill much higher, noting that firm estimates will have to wait until the proposed federal budget for the 2019 fiscal year is made public. “</w:t>
      </w:r>
      <w:r w:rsidRPr="005555BF">
        <w:rPr>
          <w:u w:val="single"/>
        </w:rPr>
        <w:t>Almost everything about this radical new policy will blur the line between nuclear and conventional</w:t>
      </w:r>
      <w:r w:rsidRPr="008D1900">
        <w:rPr>
          <w:sz w:val="12"/>
        </w:rPr>
        <w:t xml:space="preserve">,” said Andrew C. Weber, an assistant defense secretary during the Obama administration who directed an interagency panel that oversaw the country’s nuclear arsenal. If adopted, he added, the new policy “will make nuclear war a lot more likely.” One of the document’s edgiest conclusions involves the existence of a deadly new class of Russian nuclear torpedo — a cigar-shaped underwater missile meant to be fired from a submarine. Torpedoes tipped with nuclear arms were common during the Cold War, with the Soviet Union pioneering the weapons and developing them most vigorously. One Soviet model had a range of miles and a large warhead. Mr. Sakharov, a famous Russian dissident in the 1970s and 1980s, envisioned a giant torpedo able to travel several hundred miles and incur heavy casualties with a warhead thousands of times more powerful than the Hiroshima bomb. Though his vision was rejected at the time, the new review discloses that Moscow has resurrected a weapon along the same lines. The document calls it “a new intercontinental, nuclear-armed undersea autonomous torpedo.” In a diagram labeled “New Nuclear Delivery Vehicles over the Past Decade,” it identifies the torpedo by its code name, Status-6. </w:t>
      </w:r>
      <w:hyperlink r:id="rId105" w:tgtFrame="_blank" w:history="1">
        <w:r w:rsidRPr="008D1900">
          <w:rPr>
            <w:rStyle w:val="Hyperlink"/>
            <w:sz w:val="12"/>
          </w:rPr>
          <w:t>News stories</w:t>
        </w:r>
      </w:hyperlink>
      <w:r w:rsidRPr="008D1900">
        <w:rPr>
          <w:sz w:val="12"/>
        </w:rPr>
        <w:t xml:space="preserve"> have reported the possible existence of such a weapon since at least 2015, but the document’s reference appears to be the first time the federal government has confirmed its existence. The long-range torpedo with a monster warhead is apparently meant to shower coastal regions with deadly radioactivity, leaving cities uninhabitable. </w:t>
      </w:r>
    </w:p>
    <w:p w:rsidR="001E6709" w:rsidRPr="009446D3" w:rsidRDefault="001E6709" w:rsidP="001E6709"/>
    <w:p w:rsidR="004E1B8E" w:rsidRDefault="004E1B8E" w:rsidP="004E1B8E">
      <w:pPr>
        <w:pStyle w:val="Heading3"/>
      </w:pPr>
      <w:r>
        <w:t>Internet of Things</w:t>
      </w:r>
      <w:r w:rsidR="005423B2">
        <w:t xml:space="preserve"> I/L</w:t>
      </w:r>
    </w:p>
    <w:p w:rsidR="004E1B8E" w:rsidRPr="007B6007" w:rsidRDefault="004E1B8E" w:rsidP="004E1B8E"/>
    <w:p w:rsidR="004E1B8E" w:rsidRDefault="004E1B8E" w:rsidP="004E1B8E">
      <w:pPr>
        <w:pStyle w:val="Heading4"/>
        <w:rPr>
          <w:rFonts w:eastAsia="Times New Roman"/>
        </w:rPr>
      </w:pPr>
      <w:r>
        <w:rPr>
          <w:rFonts w:eastAsia="Times New Roman"/>
        </w:rPr>
        <w:t>Cybersecurity key to Internet of Things</w:t>
      </w:r>
    </w:p>
    <w:p w:rsidR="004E1B8E" w:rsidRDefault="004E1B8E" w:rsidP="004E1B8E">
      <w:r w:rsidRPr="00A562B7">
        <w:rPr>
          <w:b/>
          <w:sz w:val="26"/>
          <w:szCs w:val="26"/>
        </w:rPr>
        <w:t>Macdonald</w:t>
      </w:r>
      <w:r>
        <w:rPr>
          <w:b/>
          <w:sz w:val="26"/>
          <w:szCs w:val="26"/>
        </w:rPr>
        <w:t xml:space="preserve"> 18 </w:t>
      </w:r>
      <w:r>
        <w:t xml:space="preserve">(Robert, Director, solution strategy – security, </w:t>
      </w:r>
      <w:proofErr w:type="gramStart"/>
      <w:r>
        <w:t>Working</w:t>
      </w:r>
      <w:proofErr w:type="gramEnd"/>
      <w:r>
        <w:t xml:space="preserve"> through the cybersecurity skills gaps, </w:t>
      </w:r>
      <w:hyperlink w:anchor="_The_US_needs" w:history="1">
        <w:r w:rsidRPr="00A562B7">
          <w:rPr>
            <w:rStyle w:val="Hyperlink"/>
          </w:rPr>
          <w:t>https://www.helpnetsecurity.com/2018/06/18/working-cybersecurity-skills-gap/</w:t>
        </w:r>
      </w:hyperlink>
      <w:r>
        <w:t>)</w:t>
      </w:r>
    </w:p>
    <w:p w:rsidR="004E1B8E" w:rsidRDefault="004E1B8E" w:rsidP="004E1B8E">
      <w:r>
        <w:t>All too often, security is an afterthought in design. Unless the product is being specifically designed for security purposes, security features are often tacked on toward the end rather than considered as a key element to the design process. Take the automotive industry, for example. The automobile was designed with the intent of offering people an option for travel that didn’t involve feeding and picking up after horses. Many early cars didn’t even have locks, as they were owned by the very wealthy who had drivers who would stay with the vehicle. Even now, connected cars are vulnerable to having their computer systems hacked into due to all of the IoT components going into them. According to Gartner research director Ruggero Contu, when looking at IoT devices “a consistent security strategy is all but absent.” If we hope to collectively tackle the cybersecurity problem as more IoT devices coming into play, we must make security an integral part of the design process.</w:t>
      </w:r>
    </w:p>
    <w:p w:rsidR="004E1B8E" w:rsidRDefault="004E1B8E" w:rsidP="004E1B8E"/>
    <w:p w:rsidR="00DB0FF5" w:rsidRPr="0022081B" w:rsidRDefault="00DB0FF5" w:rsidP="00DB0FF5">
      <w:pPr>
        <w:pStyle w:val="Heading4"/>
      </w:pPr>
      <w:r w:rsidRPr="0022081B">
        <w:t>The Internet of Things is becoming uniquely vulnerable</w:t>
      </w:r>
    </w:p>
    <w:p w:rsidR="00DB0FF5" w:rsidRPr="0022081B" w:rsidRDefault="00DB0FF5" w:rsidP="00DB0FF5">
      <w:pPr>
        <w:rPr>
          <w:sz w:val="16"/>
          <w:szCs w:val="16"/>
        </w:rPr>
      </w:pPr>
      <w:r w:rsidRPr="0022081B">
        <w:rPr>
          <w:rStyle w:val="Style13ptBold"/>
        </w:rPr>
        <w:t>Stavridis 14</w:t>
      </w:r>
      <w:r w:rsidRPr="0022081B">
        <w:t xml:space="preserve"> </w:t>
      </w:r>
      <w:r w:rsidRPr="0022081B">
        <w:rPr>
          <w:sz w:val="16"/>
          <w:szCs w:val="16"/>
        </w:rPr>
        <w:t xml:space="preserve">(James Stavridis, 11-10-2014, “The Internet of Things Is a Cyberwar Nightmare“, Foreign Policy, https://foreignpolicy.com/2016/11/03/the-internet-of-things-is-a-cyber-war-nightmare/, accessed 7-2-2018) </w:t>
      </w:r>
      <w:proofErr w:type="gramStart"/>
      <w:r w:rsidRPr="0022081B">
        <w:rPr>
          <w:sz w:val="16"/>
          <w:szCs w:val="16"/>
        </w:rPr>
        <w:t>jd</w:t>
      </w:r>
      <w:proofErr w:type="gramEnd"/>
    </w:p>
    <w:p w:rsidR="00DB0FF5" w:rsidRPr="0022081B" w:rsidRDefault="00DB0FF5" w:rsidP="00DB0FF5">
      <w:pPr>
        <w:rPr>
          <w:rStyle w:val="Emphasis"/>
        </w:rPr>
      </w:pPr>
      <w:r w:rsidRPr="0022081B">
        <w:rPr>
          <w:rStyle w:val="StyleUnderline"/>
        </w:rPr>
        <w:t xml:space="preserve">The world got a glimpse of the future last month when a </w:t>
      </w:r>
      <w:r w:rsidRPr="0022081B">
        <w:rPr>
          <w:rStyle w:val="StyleUnderline"/>
          <w:b/>
        </w:rPr>
        <w:t>large-scale cyberattack</w:t>
      </w:r>
      <w:r w:rsidRPr="0022081B">
        <w:rPr>
          <w:rStyle w:val="StyleUnderline"/>
        </w:rPr>
        <w:t xml:space="preserve"> prevented access to hundreds of key websites, including Twitter, the online New York Times, and Amazon. </w:t>
      </w:r>
      <w:r w:rsidRPr="0022081B">
        <w:rPr>
          <w:sz w:val="16"/>
        </w:rPr>
        <w:t xml:space="preserve">The “distributed denial of service” attack against the New Hampshire-based DNS provider Dyn, which blocked access to major online services for users as far away as Europe, fulfilled the direst predictions of technologists and security researchers alike. </w:t>
      </w:r>
      <w:r w:rsidRPr="0022081B">
        <w:rPr>
          <w:rStyle w:val="StyleUnderline"/>
        </w:rPr>
        <w:t xml:space="preserve">The attack exposed the clear reasons for concern about the </w:t>
      </w:r>
      <w:r w:rsidRPr="0022081B">
        <w:rPr>
          <w:rStyle w:val="Emphasis"/>
        </w:rPr>
        <w:t>coming age of an Internet of Things</w:t>
      </w:r>
      <w:r w:rsidRPr="0022081B">
        <w:rPr>
          <w:rStyle w:val="StyleUnderline"/>
        </w:rPr>
        <w:t>, in which ever more household devices are connected to the web. What’s less immediately clear is what should be done to ensure the internet’s most likely future iteration remains safe.</w:t>
      </w:r>
      <w:r>
        <w:rPr>
          <w:rStyle w:val="StyleUnderline"/>
        </w:rPr>
        <w:t xml:space="preserve"> </w:t>
      </w:r>
      <w:r w:rsidRPr="0022081B">
        <w:rPr>
          <w:rStyle w:val="StyleUnderline"/>
        </w:rPr>
        <w:t xml:space="preserve">To date, the vast majority of disruptive and even destructive cyberattacks have been the work of </w:t>
      </w:r>
      <w:r w:rsidRPr="0022081B">
        <w:rPr>
          <w:rStyle w:val="StyleUnderline"/>
          <w:b/>
        </w:rPr>
        <w:t>militaries, foreign intelligence services, or other state-sponsored hackers</w:t>
      </w:r>
      <w:r w:rsidRPr="0022081B">
        <w:rPr>
          <w:rStyle w:val="StyleUnderline"/>
        </w:rPr>
        <w:t>.</w:t>
      </w:r>
      <w:r w:rsidRPr="0022081B">
        <w:rPr>
          <w:sz w:val="16"/>
        </w:rPr>
        <w:t xml:space="preserve"> These actors are usually operating under some degree of political direction and interests and tend to moderate their use of malicious code for disruptive or destructive purposes. But according to America’s top intelligence official, Director of National Intelligence James Clapper, </w:t>
      </w:r>
      <w:r w:rsidRPr="0022081B">
        <w:rPr>
          <w:rStyle w:val="StyleUnderline"/>
        </w:rPr>
        <w:t>last month’s attack was “</w:t>
      </w:r>
      <w:hyperlink r:id="rId106" w:history="1">
        <w:r w:rsidRPr="0022081B">
          <w:rPr>
            <w:rStyle w:val="StyleUnderline"/>
          </w:rPr>
          <w:t>likely</w:t>
        </w:r>
      </w:hyperlink>
      <w:r w:rsidRPr="0022081B">
        <w:rPr>
          <w:rStyle w:val="StyleUnderline"/>
        </w:rPr>
        <w:t xml:space="preserve">” the work of a </w:t>
      </w:r>
      <w:r w:rsidRPr="0022081B">
        <w:rPr>
          <w:rStyle w:val="Emphasis"/>
        </w:rPr>
        <w:t xml:space="preserve">nonstate actor, </w:t>
      </w:r>
      <w:r w:rsidRPr="0022081B">
        <w:rPr>
          <w:sz w:val="16"/>
        </w:rPr>
        <w:t xml:space="preserve">and his assessment has been backed up by reports from the private cybersecurity firm Flashpoint. </w:t>
      </w:r>
      <w:r w:rsidRPr="0022081B">
        <w:rPr>
          <w:rStyle w:val="StyleUnderline"/>
        </w:rPr>
        <w:t xml:space="preserve">This marks an important shift. The barriers to entry are becoming </w:t>
      </w:r>
      <w:r w:rsidRPr="0022081B">
        <w:rPr>
          <w:rStyle w:val="StyleUnderline"/>
          <w:b/>
        </w:rPr>
        <w:t>low enough</w:t>
      </w:r>
      <w:r w:rsidRPr="0022081B">
        <w:rPr>
          <w:rStyle w:val="StyleUnderline"/>
        </w:rPr>
        <w:t xml:space="preserve"> that hackers no longer need the backing of a government to carry out crimes or even acts of warfare in cyberspace. These nonstate actors are especially destabilizing because they are not subject to traditional means of diplomacy or law enforcement. </w:t>
      </w:r>
      <w:r w:rsidRPr="0022081B">
        <w:rPr>
          <w:sz w:val="16"/>
        </w:rPr>
        <w:t xml:space="preserve">They operate beyond legal jurisdictions and without regard for geographic political boundaries, so the instruments of deterrence that have largely kept nation-states from projecting disruptive or destructive cyberforce are increasingly obsolete. The first factor driving these low barriers to entry is the internet’s rapidly expanding digital real estate, which nonstate hackers view as their battlefield. </w:t>
      </w:r>
      <w:r w:rsidRPr="0022081B">
        <w:rPr>
          <w:rStyle w:val="StyleUnderline"/>
        </w:rPr>
        <w:t xml:space="preserve">The rapidly expanding Internet of Things consists of normal household devices like surveillance cameras, thermostats, baby monitors, televisions, and refrigerators to which an IP address has been affixed and that can communicate with one another and other devices. </w:t>
      </w:r>
      <w:r w:rsidRPr="0022081B">
        <w:rPr>
          <w:sz w:val="16"/>
        </w:rPr>
        <w:t xml:space="preserve">It is already massive and is expected to more than triple in size by 2020 to nearly 21 billion devices. For a cyber-defender, this means that hackers will not only have three times as many targets — they will also have three times as many vectors from which to attack any given target. </w:t>
      </w:r>
      <w:r w:rsidRPr="0022081B">
        <w:rPr>
          <w:rStyle w:val="StyleUnderline"/>
        </w:rPr>
        <w:t xml:space="preserve">This creates </w:t>
      </w:r>
      <w:r w:rsidRPr="0022081B">
        <w:rPr>
          <w:rStyle w:val="StyleUnderline"/>
          <w:b/>
        </w:rPr>
        <w:t>vast new challenges</w:t>
      </w:r>
      <w:r w:rsidRPr="0022081B">
        <w:rPr>
          <w:rStyle w:val="StyleUnderline"/>
        </w:rPr>
        <w:t xml:space="preserve"> for network security and complicates the already murky legal and technical landscape for attributing who is responsible for an attack.</w:t>
      </w:r>
      <w:r w:rsidRPr="0022081B">
        <w:rPr>
          <w:rStyle w:val="StyleUnderline"/>
          <w:sz w:val="16"/>
          <w:u w:val="none"/>
        </w:rPr>
        <w:t xml:space="preserve"> </w:t>
      </w:r>
      <w:r w:rsidRPr="0022081B">
        <w:rPr>
          <w:rStyle w:val="StyleUnderline"/>
        </w:rPr>
        <w:t xml:space="preserve">The second factor bolstering this threat is the </w:t>
      </w:r>
      <w:r w:rsidRPr="0022081B">
        <w:rPr>
          <w:rStyle w:val="StyleUnderline"/>
          <w:b/>
        </w:rPr>
        <w:t>ubiquity of the tools</w:t>
      </w:r>
      <w:r w:rsidRPr="0022081B">
        <w:rPr>
          <w:rStyle w:val="StyleUnderline"/>
        </w:rPr>
        <w:t xml:space="preserve"> used to conduct such attacks.</w:t>
      </w:r>
      <w:r w:rsidRPr="0022081B">
        <w:rPr>
          <w:sz w:val="16"/>
        </w:rPr>
        <w:t xml:space="preserve"> The Mirai malware that was used last month to compromise 50,000 internet-connected devices is a powerful new threat. Botnets, or armies of zombie computers infected with malware, are not a new phenomenon; what is new, however, is the act of transforming the Internet of Things into a distributed zombie network — an Internet of Botnets. But the source code for Mirai is not secured in a government vault, but rather shared in forums on deep, dark corners of the web for sympathetic, force-multiplying hackers to copy and deploy with the stroke of a key. Finally, last month’s attack demonstrated our need for a more redundant internet. Dyn, which is akin to a large digital phonebook, is one of many companies that connect a web address typed in a browser to a website’s IP address. By flooding its servers in New Hampshire with dummy traffic from random devices, amateurs effectively shut down popular online services like Twitter and Netflix for millions of their customers. </w:t>
      </w:r>
      <w:r w:rsidRPr="0022081B">
        <w:rPr>
          <w:rStyle w:val="StyleUnderline"/>
        </w:rPr>
        <w:t xml:space="preserve">Ultimately, the </w:t>
      </w:r>
      <w:r w:rsidRPr="0022081B">
        <w:rPr>
          <w:rStyle w:val="StyleUnderline"/>
          <w:b/>
        </w:rPr>
        <w:t>effects of that attack were quite limited</w:t>
      </w:r>
      <w:r w:rsidRPr="0022081B">
        <w:rPr>
          <w:rStyle w:val="StyleUnderline"/>
        </w:rPr>
        <w:t xml:space="preserve">. The effects, however, of a similar style attack directed against more critical services during a local, regional, or national emergency could be </w:t>
      </w:r>
      <w:r w:rsidRPr="0022081B">
        <w:rPr>
          <w:rStyle w:val="Emphasis"/>
        </w:rPr>
        <w:t>catastrophic</w:t>
      </w:r>
      <w:r w:rsidRPr="0022081B">
        <w:rPr>
          <w:rStyle w:val="StyleUnderline"/>
        </w:rPr>
        <w:t>.</w:t>
      </w:r>
      <w:r w:rsidRPr="0022081B">
        <w:rPr>
          <w:rStyle w:val="StyleUnderline"/>
          <w:sz w:val="16"/>
          <w:u w:val="none"/>
        </w:rPr>
        <w:t xml:space="preserve"> </w:t>
      </w:r>
      <w:r w:rsidRPr="0022081B">
        <w:rPr>
          <w:sz w:val="16"/>
        </w:rPr>
        <w:t xml:space="preserve">Such hypotheticals are entirely reasonable to contemplate. </w:t>
      </w:r>
      <w:r w:rsidRPr="0022081B">
        <w:rPr>
          <w:rStyle w:val="StyleUnderline"/>
        </w:rPr>
        <w:t>They will also undoubtedly encourage a chorus of criticism about the viability of the Internet of Things.</w:t>
      </w:r>
      <w:r w:rsidRPr="0022081B">
        <w:rPr>
          <w:sz w:val="16"/>
        </w:rPr>
        <w:t xml:space="preserve"> Technology skeptics will ask, “Why does my refrigerator need an internet connection?” But that’s the wrong question. There are too many benefits to linking our world together to slow that process down. </w:t>
      </w:r>
      <w:r w:rsidRPr="0022081B">
        <w:rPr>
          <w:rStyle w:val="StyleUnderline"/>
        </w:rPr>
        <w:t xml:space="preserve">The real question is: </w:t>
      </w:r>
      <w:r w:rsidRPr="0022081B">
        <w:rPr>
          <w:rStyle w:val="Emphasis"/>
        </w:rPr>
        <w:t>How can we prevent such attacks?</w:t>
      </w:r>
    </w:p>
    <w:p w:rsidR="00DB0FF5" w:rsidRDefault="00DB0FF5" w:rsidP="004E1B8E">
      <w:bookmarkStart w:id="2" w:name="_GoBack"/>
      <w:bookmarkEnd w:id="2"/>
    </w:p>
    <w:p w:rsidR="004E1B8E" w:rsidRDefault="004E1B8E" w:rsidP="004E1B8E">
      <w:pPr>
        <w:pStyle w:val="Heading3"/>
      </w:pPr>
      <w:r>
        <w:t>Cloud Scenario</w:t>
      </w:r>
    </w:p>
    <w:p w:rsidR="004E1B8E" w:rsidRPr="007B1368" w:rsidRDefault="004E1B8E" w:rsidP="004E1B8E"/>
    <w:p w:rsidR="004E1B8E" w:rsidRDefault="004E1B8E" w:rsidP="004E1B8E">
      <w:pPr>
        <w:pStyle w:val="Heading4"/>
      </w:pPr>
      <w:r>
        <w:t xml:space="preserve">Skills shortage specifically hurts the adoption of </w:t>
      </w:r>
      <w:r>
        <w:rPr>
          <w:u w:val="single"/>
        </w:rPr>
        <w:t>cloud computing</w:t>
      </w:r>
      <w:r>
        <w:t xml:space="preserve"> – new sources of high-skilled workers are key to sustain the field’s growth</w:t>
      </w:r>
    </w:p>
    <w:p w:rsidR="004E1B8E" w:rsidRPr="00D25410" w:rsidRDefault="004E1B8E" w:rsidP="004E1B8E">
      <w:r w:rsidRPr="00D25410">
        <w:t xml:space="preserve">Lara </w:t>
      </w:r>
      <w:r w:rsidRPr="00D25410">
        <w:rPr>
          <w:b/>
          <w:sz w:val="26"/>
          <w:szCs w:val="26"/>
        </w:rPr>
        <w:t>Lackie</w:t>
      </w:r>
      <w:r w:rsidRPr="00D25410">
        <w:t>, 3-24-</w:t>
      </w:r>
      <w:r w:rsidRPr="00D25410">
        <w:rPr>
          <w:b/>
          <w:sz w:val="26"/>
          <w:szCs w:val="26"/>
        </w:rPr>
        <w:t>2016</w:t>
      </w:r>
      <w:r w:rsidRPr="00D25410">
        <w:t>, reporter, "Is Cloud Security the Next Hot Career Path</w:t>
      </w:r>
      <w:proofErr w:type="gramStart"/>
      <w:r w:rsidRPr="00D25410">
        <w:t>?,</w:t>
      </w:r>
      <w:proofErr w:type="gramEnd"/>
      <w:r w:rsidRPr="00D25410">
        <w:t>" IT SECURITY GURU, </w:t>
      </w:r>
      <w:r w:rsidRPr="0044313B">
        <w:t>http://www.itsecurityguru.org/2016/03/24/cloud-security-next-hot-career-path/</w:t>
      </w:r>
      <w:r>
        <w:t>)SEM</w:t>
      </w:r>
    </w:p>
    <w:p w:rsidR="004E1B8E" w:rsidRPr="00494771" w:rsidRDefault="004E1B8E" w:rsidP="004E1B8E">
      <w:pPr>
        <w:rPr>
          <w:rStyle w:val="Emphasis"/>
        </w:rPr>
      </w:pPr>
      <w:r w:rsidRPr="00D25410">
        <w:rPr>
          <w:sz w:val="10"/>
        </w:rPr>
        <w:t xml:space="preserve">Is </w:t>
      </w:r>
      <w:r w:rsidRPr="00083909">
        <w:rPr>
          <w:rStyle w:val="Emphasis"/>
        </w:rPr>
        <w:t>Cloud Security the Next Hot Career Path</w:t>
      </w:r>
      <w:r w:rsidRPr="00D25410">
        <w:rPr>
          <w:sz w:val="10"/>
        </w:rPr>
        <w:t xml:space="preserve">? Named by Gartner among </w:t>
      </w:r>
      <w:r w:rsidRPr="00494771">
        <w:rPr>
          <w:rStyle w:val="StyleUnderline"/>
        </w:rPr>
        <w:t>the top technology trend</w:t>
      </w:r>
      <w:r w:rsidRPr="00D25410">
        <w:rPr>
          <w:sz w:val="10"/>
        </w:rPr>
        <w:t xml:space="preserve">s for six consecutive years starting in 2009, </w:t>
      </w:r>
      <w:r w:rsidRPr="00494771">
        <w:rPr>
          <w:rStyle w:val="Emphasis"/>
        </w:rPr>
        <w:t>cloud computing continues to experience major growth</w:t>
      </w:r>
      <w:r w:rsidRPr="00D25410">
        <w:rPr>
          <w:sz w:val="10"/>
        </w:rPr>
        <w:t xml:space="preserve">. Seen by companies of all sizes as a scalable, cost-saving strategy, the cloud is changing how both enterprises and small/medium companies do business. Momentum has been growing every year. Software-as-a-Service, which had 13 percent adoption in 2011, quintupled in 2014 to 74 percent adoption, with Infrastructure-as-a-Service and Platform-as-a-Service also reaching a tipping point, according to North Bridge Venture Partners. By 2015, North Bridge found “record level” of adoption, both for business functions and more complicated IT areas — with around 80 percent of sales/marketing, business analytics, customer service, communications and app development all migrating to the cloud. And </w:t>
      </w:r>
      <w:r w:rsidRPr="00494771">
        <w:rPr>
          <w:rStyle w:val="StyleUnderline"/>
        </w:rPr>
        <w:t>this momentum doesn’t appear to slow down</w:t>
      </w:r>
      <w:r w:rsidRPr="00D25410">
        <w:rPr>
          <w:sz w:val="10"/>
        </w:rPr>
        <w:t xml:space="preserve">. International Data Corp. forecasts that </w:t>
      </w:r>
      <w:r w:rsidRPr="00494771">
        <w:rPr>
          <w:rStyle w:val="Emphasis"/>
        </w:rPr>
        <w:t>public cloud IT spending</w:t>
      </w:r>
      <w:r w:rsidRPr="00D25410">
        <w:rPr>
          <w:sz w:val="10"/>
        </w:rPr>
        <w:t xml:space="preserve"> alone </w:t>
      </w:r>
      <w:r w:rsidRPr="00494771">
        <w:rPr>
          <w:rStyle w:val="Emphasis"/>
        </w:rPr>
        <w:t>will grow</w:t>
      </w:r>
      <w:r>
        <w:rPr>
          <w:rStyle w:val="Emphasis"/>
        </w:rPr>
        <w:t xml:space="preserve"> </w:t>
      </w:r>
      <w:r w:rsidRPr="00494771">
        <w:rPr>
          <w:rStyle w:val="Emphasis"/>
        </w:rPr>
        <w:t>from $70 billion globally in 2015 to $141 billion in 2019</w:t>
      </w:r>
      <w:r w:rsidRPr="00D25410">
        <w:rPr>
          <w:sz w:val="10"/>
        </w:rPr>
        <w:t xml:space="preserve"> — at a rate that’s almost six times the growth of the IT market overall. Forrester estimates are even more robust — a $191 billion public cloud market by 2020, with cloud apps leading the charge. At the same time, Cisco predicts that 86 percent of workloads will be processed by cloud data centers by 2019, compared to only 14 percent of traditional ones. </w:t>
      </w:r>
      <w:r w:rsidRPr="00494771">
        <w:rPr>
          <w:rStyle w:val="Emphasis"/>
        </w:rPr>
        <w:t>Shortage of Skilled Professionals</w:t>
      </w:r>
      <w:r>
        <w:rPr>
          <w:rStyle w:val="Emphasis"/>
        </w:rPr>
        <w:t xml:space="preserve"> </w:t>
      </w:r>
      <w:proofErr w:type="gramStart"/>
      <w:r w:rsidRPr="00D25410">
        <w:rPr>
          <w:sz w:val="10"/>
        </w:rPr>
        <w:t>Since</w:t>
      </w:r>
      <w:proofErr w:type="gramEnd"/>
      <w:r w:rsidRPr="00D25410">
        <w:rPr>
          <w:sz w:val="10"/>
        </w:rPr>
        <w:t xml:space="preserve"> the 1960s, when IBM introduced its first mainframe, information security went through several evolutions. As information moved from one centralized system to distributed computers, and then onto networks, new technologies came on the market, from antivirus and firewalls to endpoint protection. The </w:t>
      </w:r>
      <w:r w:rsidRPr="00494771">
        <w:rPr>
          <w:rStyle w:val="Emphasis"/>
        </w:rPr>
        <w:t>cloud</w:t>
      </w:r>
      <w:r w:rsidRPr="00D25410">
        <w:rPr>
          <w:sz w:val="10"/>
        </w:rPr>
        <w:t xml:space="preserve">, as the new paradigm, </w:t>
      </w:r>
      <w:r w:rsidRPr="00494771">
        <w:rPr>
          <w:rStyle w:val="Emphasis"/>
        </w:rPr>
        <w:t>is not only disrupting the way information is stored and communicated, but also bringing along new challenges for security</w:t>
      </w:r>
      <w:r w:rsidRPr="00D25410">
        <w:rPr>
          <w:sz w:val="10"/>
        </w:rPr>
        <w:t xml:space="preserve">. </w:t>
      </w:r>
      <w:r w:rsidRPr="00494771">
        <w:rPr>
          <w:rStyle w:val="Emphasis"/>
        </w:rPr>
        <w:t>One of the major challenges</w:t>
      </w:r>
      <w:r w:rsidRPr="00D25410">
        <w:rPr>
          <w:sz w:val="10"/>
        </w:rPr>
        <w:t xml:space="preserve"> caused by the explosion in cloud use </w:t>
      </w:r>
      <w:r w:rsidRPr="00494771">
        <w:rPr>
          <w:rStyle w:val="Emphasis"/>
        </w:rPr>
        <w:t>is the high demand for skilled professionals who specialize in cloud security.</w:t>
      </w:r>
      <w:r>
        <w:rPr>
          <w:rStyle w:val="Emphasis"/>
        </w:rPr>
        <w:t xml:space="preserve"> </w:t>
      </w:r>
      <w:r w:rsidRPr="00D25410">
        <w:rPr>
          <w:sz w:val="10"/>
        </w:rPr>
        <w:t xml:space="preserve">Overall, </w:t>
      </w:r>
      <w:r w:rsidRPr="00494771">
        <w:rPr>
          <w:rStyle w:val="Emphasis"/>
        </w:rPr>
        <w:t>the cybersecurity industry has a major shortage of trained professionals</w:t>
      </w:r>
      <w:r w:rsidRPr="00D25410">
        <w:rPr>
          <w:sz w:val="10"/>
        </w:rPr>
        <w:t>, as the growing threat landscape is compelling organizations to add in-house cybersecurity teams. A study commissioned by the (ISC</w:t>
      </w:r>
      <w:proofErr w:type="gramStart"/>
      <w:r w:rsidRPr="00D25410">
        <w:rPr>
          <w:sz w:val="10"/>
        </w:rPr>
        <w:t>)2</w:t>
      </w:r>
      <w:proofErr w:type="gramEnd"/>
      <w:r w:rsidRPr="00D25410">
        <w:rPr>
          <w:sz w:val="10"/>
        </w:rPr>
        <w:t xml:space="preserve"> Foundation found that </w:t>
      </w:r>
      <w:r w:rsidRPr="00494771">
        <w:rPr>
          <w:rStyle w:val="StyleUnderline"/>
        </w:rPr>
        <w:t>by 2020, there will be a shortage of about 1.5 million cybersecurity workers</w:t>
      </w:r>
      <w:r w:rsidRPr="00D25410">
        <w:rPr>
          <w:sz w:val="10"/>
        </w:rPr>
        <w:t xml:space="preserve"> just </w:t>
      </w:r>
      <w:r w:rsidRPr="00494771">
        <w:rPr>
          <w:rStyle w:val="StyleUnderline"/>
        </w:rPr>
        <w:t>in the United States</w:t>
      </w:r>
      <w:r w:rsidRPr="00D25410">
        <w:rPr>
          <w:sz w:val="10"/>
        </w:rPr>
        <w:t xml:space="preserve">. </w:t>
      </w:r>
      <w:r w:rsidRPr="00494771">
        <w:rPr>
          <w:rStyle w:val="Emphasis"/>
        </w:rPr>
        <w:t>Cloud computing was identified</w:t>
      </w:r>
      <w:r w:rsidRPr="00D25410">
        <w:rPr>
          <w:sz w:val="10"/>
        </w:rPr>
        <w:t xml:space="preserve"> in the study </w:t>
      </w:r>
      <w:r w:rsidRPr="00494771">
        <w:rPr>
          <w:rStyle w:val="Emphasis"/>
        </w:rPr>
        <w:t>as the top info</w:t>
      </w:r>
      <w:r w:rsidRPr="00D25410">
        <w:rPr>
          <w:sz w:val="10"/>
        </w:rPr>
        <w:t xml:space="preserve">rmation </w:t>
      </w:r>
      <w:r w:rsidRPr="00494771">
        <w:rPr>
          <w:rStyle w:val="Emphasis"/>
        </w:rPr>
        <w:t>sec</w:t>
      </w:r>
      <w:r w:rsidRPr="00D25410">
        <w:rPr>
          <w:sz w:val="10"/>
        </w:rPr>
        <w:t xml:space="preserve">urity </w:t>
      </w:r>
      <w:r w:rsidRPr="00494771">
        <w:rPr>
          <w:rStyle w:val="Emphasis"/>
        </w:rPr>
        <w:t>area that had the most demand</w:t>
      </w:r>
      <w:r w:rsidRPr="00D25410">
        <w:rPr>
          <w:sz w:val="10"/>
        </w:rPr>
        <w:t xml:space="preserve"> for training and education. </w:t>
      </w:r>
      <w:r w:rsidRPr="00494771">
        <w:rPr>
          <w:rStyle w:val="StyleUnderline"/>
        </w:rPr>
        <w:t>Organizations</w:t>
      </w:r>
      <w:r w:rsidRPr="00D25410">
        <w:rPr>
          <w:sz w:val="10"/>
        </w:rPr>
        <w:t xml:space="preserve"> are going through a paradigm shift as they </w:t>
      </w:r>
      <w:r w:rsidRPr="00494771">
        <w:rPr>
          <w:rStyle w:val="StyleUnderline"/>
        </w:rPr>
        <w:t>devote more financial resources to cybersecurity</w:t>
      </w:r>
      <w:r w:rsidRPr="00D25410">
        <w:rPr>
          <w:sz w:val="10"/>
        </w:rPr>
        <w:t xml:space="preserve"> — </w:t>
      </w:r>
      <w:r w:rsidRPr="00494771">
        <w:rPr>
          <w:rStyle w:val="StyleUnderline"/>
        </w:rPr>
        <w:t>but</w:t>
      </w:r>
      <w:r w:rsidRPr="00D25410">
        <w:rPr>
          <w:sz w:val="10"/>
        </w:rPr>
        <w:t xml:space="preserve"> at the same time, </w:t>
      </w:r>
      <w:r w:rsidRPr="00494771">
        <w:rPr>
          <w:rStyle w:val="StyleUnderline"/>
        </w:rPr>
        <w:t>they’re unable to hire enough talent.</w:t>
      </w:r>
      <w:r>
        <w:rPr>
          <w:rStyle w:val="StyleUnderline"/>
        </w:rPr>
        <w:t xml:space="preserve"> </w:t>
      </w:r>
      <w:r w:rsidRPr="00494771">
        <w:rPr>
          <w:rStyle w:val="StyleUnderline"/>
        </w:rPr>
        <w:t>A recent study</w:t>
      </w:r>
      <w:r w:rsidRPr="00D25410">
        <w:rPr>
          <w:sz w:val="10"/>
        </w:rPr>
        <w:t xml:space="preserve"> by the Cloud Security Alliance </w:t>
      </w:r>
      <w:r w:rsidRPr="00494771">
        <w:rPr>
          <w:rStyle w:val="StyleUnderline"/>
        </w:rPr>
        <w:t xml:space="preserve">found that </w:t>
      </w:r>
      <w:r w:rsidRPr="00494771">
        <w:rPr>
          <w:rStyle w:val="Emphasis"/>
        </w:rPr>
        <w:t>the biggest barrier to effectively detecting and stopping data loss in the cloud was the lack of skilled security professionals</w:t>
      </w:r>
      <w:r w:rsidRPr="00D25410">
        <w:rPr>
          <w:sz w:val="10"/>
        </w:rPr>
        <w:t xml:space="preserve">, regardless of whether organizations had a CISO or not. Right Scale’s conclusions were similar — its 2016 state of the cloud report found that lack of resources and expertise replaced security as the top challenge for companies. </w:t>
      </w:r>
      <w:r w:rsidRPr="00494771">
        <w:rPr>
          <w:rStyle w:val="StyleUnderline"/>
        </w:rPr>
        <w:t>To compete for top talent, companies are willing to pay top dollar</w:t>
      </w:r>
      <w:r w:rsidRPr="00D25410">
        <w:rPr>
          <w:sz w:val="10"/>
        </w:rPr>
        <w:t xml:space="preserve">. Semper Secure estimates the average salary of cybersecurity professionals at $116,000, nearly three times the median U.S. income. The (ISC)2 Foundation numbers show that 38 percent of security workers in developed countries in the Americas earn more than $120,000 per year — and the salaries have been growing. Those surveyed also report very high satisfaction with their jobs. Skills and Training for the Job </w:t>
      </w:r>
      <w:r w:rsidRPr="00494771">
        <w:rPr>
          <w:rStyle w:val="StyleUnderline"/>
        </w:rPr>
        <w:t>Organizations</w:t>
      </w:r>
      <w:r w:rsidRPr="00D25410">
        <w:rPr>
          <w:sz w:val="10"/>
        </w:rPr>
        <w:t xml:space="preserve"> looking to hire IT talent </w:t>
      </w:r>
      <w:r w:rsidRPr="00494771">
        <w:rPr>
          <w:rStyle w:val="StyleUnderline"/>
        </w:rPr>
        <w:t>are</w:t>
      </w:r>
      <w:r w:rsidRPr="00D25410">
        <w:rPr>
          <w:sz w:val="10"/>
        </w:rPr>
        <w:t xml:space="preserve"> much more </w:t>
      </w:r>
      <w:r w:rsidRPr="00494771">
        <w:rPr>
          <w:rStyle w:val="StyleUnderline"/>
        </w:rPr>
        <w:t>interested in those who have security expertise</w:t>
      </w:r>
      <w:r w:rsidRPr="00D25410">
        <w:rPr>
          <w:sz w:val="10"/>
        </w:rPr>
        <w:t xml:space="preserve">. </w:t>
      </w:r>
      <w:r w:rsidRPr="00494771">
        <w:rPr>
          <w:rStyle w:val="Emphasis"/>
        </w:rPr>
        <w:t>The cloud security niche</w:t>
      </w:r>
      <w:r w:rsidRPr="00D25410">
        <w:rPr>
          <w:sz w:val="10"/>
        </w:rPr>
        <w:t xml:space="preserve">, in particular, </w:t>
      </w:r>
      <w:r w:rsidRPr="00494771">
        <w:rPr>
          <w:rStyle w:val="Emphasis"/>
        </w:rPr>
        <w:t>requires not only knowledge of risks, threats and vulnerabilities</w:t>
      </w:r>
      <w:r w:rsidRPr="00D25410">
        <w:rPr>
          <w:sz w:val="10"/>
        </w:rPr>
        <w:t xml:space="preserve"> as well as compliance, </w:t>
      </w:r>
      <w:r w:rsidRPr="00494771">
        <w:rPr>
          <w:rStyle w:val="Emphasis"/>
        </w:rPr>
        <w:t>but also skills in broad areas such as system configuration, cloud architecture, virtualization, identity management, malware protection, encryption and authentication</w:t>
      </w:r>
      <w:r w:rsidRPr="00D25410">
        <w:rPr>
          <w:sz w:val="10"/>
        </w:rPr>
        <w:t xml:space="preserve"> methods. IT security professionals should also understand best practices for cloud migrating, including moving from on-premises SharePoint to Office 365. In the (ISC</w:t>
      </w:r>
      <w:proofErr w:type="gramStart"/>
      <w:r w:rsidRPr="00D25410">
        <w:rPr>
          <w:sz w:val="10"/>
        </w:rPr>
        <w:t>)2</w:t>
      </w:r>
      <w:proofErr w:type="gramEnd"/>
      <w:r w:rsidRPr="00D25410">
        <w:rPr>
          <w:sz w:val="10"/>
        </w:rPr>
        <w:t xml:space="preserve"> Foundation workforce survey, </w:t>
      </w:r>
      <w:r w:rsidRPr="00494771">
        <w:rPr>
          <w:rStyle w:val="Emphasis"/>
        </w:rPr>
        <w:t>31 percent of respondents said that a cloud security certification was “very relevant</w:t>
      </w:r>
      <w:r w:rsidRPr="00D25410">
        <w:rPr>
          <w:sz w:val="10"/>
        </w:rPr>
        <w:t xml:space="preserve">,” and another 39 percent found it somewhat relevant. In fact, a Microsoft-sponsored white paper by IDC found that </w:t>
      </w:r>
      <w:r w:rsidRPr="00494771">
        <w:rPr>
          <w:rStyle w:val="Emphasis"/>
        </w:rPr>
        <w:t>the top reason hiring managers had</w:t>
      </w:r>
      <w:r>
        <w:rPr>
          <w:rStyle w:val="Emphasis"/>
        </w:rPr>
        <w:t xml:space="preserve"> </w:t>
      </w:r>
      <w:r w:rsidRPr="00494771">
        <w:rPr>
          <w:rStyle w:val="Emphasis"/>
        </w:rPr>
        <w:t>difficulty filling</w:t>
      </w:r>
      <w:r w:rsidRPr="00D25410">
        <w:rPr>
          <w:sz w:val="10"/>
        </w:rPr>
        <w:t xml:space="preserve"> the estimated </w:t>
      </w:r>
      <w:r w:rsidRPr="00494771">
        <w:rPr>
          <w:rStyle w:val="Emphasis"/>
        </w:rPr>
        <w:t>1.7 million cloud-related jobs</w:t>
      </w:r>
      <w:r w:rsidRPr="00D25410">
        <w:rPr>
          <w:sz w:val="10"/>
        </w:rPr>
        <w:t xml:space="preserve"> in 2012 </w:t>
      </w:r>
      <w:r w:rsidRPr="00494771">
        <w:rPr>
          <w:rStyle w:val="Emphasis"/>
        </w:rPr>
        <w:t>was because the candidates lacked the required training</w:t>
      </w:r>
      <w:r w:rsidRPr="00D25410">
        <w:rPr>
          <w:sz w:val="10"/>
        </w:rPr>
        <w:t xml:space="preserve"> and certifications. In announcing those findings, the IDC program vice president said, “Unlike IT skill shortages in the past, </w:t>
      </w:r>
      <w:r w:rsidRPr="00494771">
        <w:rPr>
          <w:rStyle w:val="Emphasis"/>
        </w:rPr>
        <w:t>solving this skills gap is extremely challenging, given that cloud brings a new set of skills</w:t>
      </w:r>
      <w:r w:rsidRPr="00D25410">
        <w:rPr>
          <w:sz w:val="10"/>
        </w:rPr>
        <w:t xml:space="preserve">, which haven’t been needed in the past. There is no one-size-fits-all set of criteria for jobs in cloud computing.” Several organizations offer certifications, including Certificate of Cloud Security Knowledge (CCSK) and Certified Cloud Security Professional (CCSP). The CCSP is appropriate for enterprise architects, security admins, systems engineers, security or systems architects, security consultants or managers and security engineers. Qualifications for taking the CCSP certification exam include five years of cumulative, paid, full-time IT work experience. Three of those years must be in IT security and one year in one of these domains: architectural concepts and design requirements, cloud data security, cloud platform and infrastructure security, cloud application security, operations, or legal and compliance. On a 100-point scale system, hiring managers rank IT jobs with cloud computing skills a difficulty of 79 because of the insufficient number of qualified applicants. The average job only has about nine applicants, and some of the companies with the greatest number of openings include IBM, Oracle and Amazon, according to WANTED Analytics. </w:t>
      </w:r>
      <w:r w:rsidRPr="00494771">
        <w:rPr>
          <w:rStyle w:val="Emphasis"/>
        </w:rPr>
        <w:t>As more organizations</w:t>
      </w:r>
      <w:r w:rsidRPr="00D25410">
        <w:rPr>
          <w:sz w:val="10"/>
        </w:rPr>
        <w:t xml:space="preserve"> continue to </w:t>
      </w:r>
      <w:r w:rsidRPr="00494771">
        <w:rPr>
          <w:rStyle w:val="Emphasis"/>
        </w:rPr>
        <w:t>move to the cloud and data security</w:t>
      </w:r>
      <w:r w:rsidRPr="00D25410">
        <w:rPr>
          <w:sz w:val="10"/>
        </w:rPr>
        <w:t xml:space="preserve"> continues to </w:t>
      </w:r>
      <w:r w:rsidRPr="00494771">
        <w:rPr>
          <w:rStyle w:val="Emphasis"/>
        </w:rPr>
        <w:t>become more complex, the need for qualified cloud professionals will grow even more</w:t>
      </w:r>
      <w:r w:rsidRPr="00D25410">
        <w:rPr>
          <w:sz w:val="10"/>
        </w:rPr>
        <w:t xml:space="preserve">. IT professionals with specialty skills in cloud security will be in high demand — and </w:t>
      </w:r>
      <w:r w:rsidRPr="00494771">
        <w:rPr>
          <w:rStyle w:val="Emphasis"/>
        </w:rPr>
        <w:t>the industry needs agile talent who can respond to the complexity of the new information-security landscape.</w:t>
      </w:r>
    </w:p>
    <w:p w:rsidR="004E1B8E" w:rsidRDefault="004E1B8E" w:rsidP="004E1B8E"/>
    <w:p w:rsidR="004E1B8E" w:rsidRPr="005956AF" w:rsidRDefault="004E1B8E" w:rsidP="004E1B8E">
      <w:pPr>
        <w:pStyle w:val="Heading4"/>
      </w:pPr>
      <w:r>
        <w:t xml:space="preserve">Adoption of cloud computing is critical to </w:t>
      </w:r>
      <w:r>
        <w:rPr>
          <w:u w:val="single"/>
        </w:rPr>
        <w:t>fast economic growth</w:t>
      </w:r>
      <w:r>
        <w:t xml:space="preserve"> – specifically boosts </w:t>
      </w:r>
      <w:r w:rsidRPr="005956AF">
        <w:rPr>
          <w:u w:val="single"/>
        </w:rPr>
        <w:t>job growth</w:t>
      </w:r>
      <w:r>
        <w:t xml:space="preserve"> and </w:t>
      </w:r>
      <w:r w:rsidRPr="005956AF">
        <w:rPr>
          <w:u w:val="single"/>
        </w:rPr>
        <w:t>business development</w:t>
      </w:r>
      <w:r>
        <w:t xml:space="preserve"> – best studies prove</w:t>
      </w:r>
    </w:p>
    <w:p w:rsidR="004E1B8E" w:rsidRPr="009620CC" w:rsidRDefault="004E1B8E" w:rsidP="004E1B8E">
      <w:r w:rsidRPr="009620CC">
        <w:rPr>
          <w:b/>
          <w:sz w:val="26"/>
          <w:szCs w:val="26"/>
        </w:rPr>
        <w:t>Konstantinos et al. 2015</w:t>
      </w:r>
      <w:r w:rsidRPr="005956AF">
        <w:rPr>
          <w:sz w:val="16"/>
          <w:szCs w:val="16"/>
        </w:rPr>
        <w:t xml:space="preserve"> (Katsantonis Konstantinos, Michalakelis Christos, Mitropoulou Persefoni, Nikolaidou Mara Harokopio, Filiopoulou Evangelia, professors at the University of Athens, “Cloud computing and economic growth,” </w:t>
      </w:r>
      <w:r w:rsidRPr="0044313B">
        <w:rPr>
          <w:sz w:val="16"/>
          <w:szCs w:val="16"/>
        </w:rPr>
        <w:t>http://delivery.acm.org.proxy.lib.umich.edu/10.1145/2810000/2802000/p209-konstantinos.pdf?ip=141.211.4.224&amp;id=2802000&amp;acc=ACTIVE%20SERVICE&amp;key=93447E3B54F7D979%2E0A17827594E6F2C8%2E4D4702B0C3E38B35%2E4D4702B0C3E38B35&amp;__acm__=1530231606_72e5dd65807d52450ab06f6d51a9e202</w:t>
      </w:r>
      <w:r w:rsidRPr="005956AF">
        <w:rPr>
          <w:sz w:val="16"/>
          <w:szCs w:val="16"/>
        </w:rPr>
        <w:t xml:space="preserve">, </w:t>
      </w:r>
      <w:r>
        <w:rPr>
          <w:sz w:val="16"/>
          <w:szCs w:val="16"/>
        </w:rPr>
        <w:t xml:space="preserve">pages 211-212, </w:t>
      </w:r>
      <w:r w:rsidRPr="005956AF">
        <w:rPr>
          <w:sz w:val="16"/>
          <w:szCs w:val="16"/>
        </w:rPr>
        <w:t>accessed through UMich Libraries)SEM</w:t>
      </w:r>
    </w:p>
    <w:p w:rsidR="004E1B8E" w:rsidRPr="009620CC" w:rsidRDefault="004E1B8E" w:rsidP="004E1B8E">
      <w:pPr>
        <w:rPr>
          <w:sz w:val="10"/>
        </w:rPr>
      </w:pPr>
      <w:r w:rsidRPr="009620CC">
        <w:rPr>
          <w:sz w:val="10"/>
        </w:rPr>
        <w:t xml:space="preserve">3. </w:t>
      </w:r>
      <w:r w:rsidRPr="00D25410">
        <w:rPr>
          <w:rStyle w:val="Emphasis"/>
        </w:rPr>
        <w:t>ECONOMIC BENEFITS</w:t>
      </w:r>
      <w:r w:rsidRPr="009620CC">
        <w:rPr>
          <w:sz w:val="10"/>
        </w:rPr>
        <w:t xml:space="preserve"> Today, the </w:t>
      </w:r>
      <w:r w:rsidRPr="00D25410">
        <w:rPr>
          <w:rStyle w:val="Emphasis"/>
        </w:rPr>
        <w:t>cloud has become a</w:t>
      </w:r>
      <w:r w:rsidRPr="009620CC">
        <w:rPr>
          <w:sz w:val="10"/>
        </w:rPr>
        <w:t xml:space="preserve"> very </w:t>
      </w:r>
      <w:r w:rsidRPr="00D25410">
        <w:rPr>
          <w:rStyle w:val="Emphasis"/>
        </w:rPr>
        <w:t>powerful computing tool for</w:t>
      </w:r>
      <w:r w:rsidRPr="009620CC">
        <w:rPr>
          <w:sz w:val="10"/>
        </w:rPr>
        <w:t xml:space="preserve"> people and </w:t>
      </w:r>
      <w:r w:rsidRPr="00D25410">
        <w:rPr>
          <w:rStyle w:val="Emphasis"/>
        </w:rPr>
        <w:t>companies</w:t>
      </w:r>
      <w:r w:rsidRPr="009620CC">
        <w:rPr>
          <w:sz w:val="10"/>
        </w:rPr>
        <w:t xml:space="preserve"> around the world. </w:t>
      </w:r>
      <w:r w:rsidRPr="00D25410">
        <w:rPr>
          <w:rStyle w:val="StyleUnderline"/>
        </w:rPr>
        <w:t>Sharing computing resources, delivering many different services, storing and accessing applications are only some clicks away</w:t>
      </w:r>
      <w:r w:rsidRPr="009620CC">
        <w:rPr>
          <w:sz w:val="10"/>
        </w:rPr>
        <w:t xml:space="preserve">. From a more business oriented perspective, </w:t>
      </w:r>
      <w:r w:rsidRPr="00D25410">
        <w:rPr>
          <w:rStyle w:val="Emphasis"/>
        </w:rPr>
        <w:t>cloud computing is an indispensable business model</w:t>
      </w:r>
      <w:r w:rsidRPr="009620CC">
        <w:rPr>
          <w:sz w:val="10"/>
        </w:rPr>
        <w:t xml:space="preserve">, as well. </w:t>
      </w:r>
      <w:r w:rsidRPr="00D25410">
        <w:rPr>
          <w:rStyle w:val="Emphasis"/>
        </w:rPr>
        <w:t>It can help companies develop</w:t>
      </w:r>
      <w:r w:rsidRPr="009620CC">
        <w:rPr>
          <w:sz w:val="10"/>
        </w:rPr>
        <w:t xml:space="preserve"> themselves, </w:t>
      </w:r>
      <w:r w:rsidRPr="00D25410">
        <w:rPr>
          <w:rStyle w:val="Emphasis"/>
        </w:rPr>
        <w:t>make cost savings, creating</w:t>
      </w:r>
      <w:r w:rsidRPr="009620CC">
        <w:rPr>
          <w:sz w:val="10"/>
        </w:rPr>
        <w:t xml:space="preserve"> at the same time </w:t>
      </w:r>
      <w:r w:rsidRPr="00D25410">
        <w:rPr>
          <w:rStyle w:val="Emphasis"/>
        </w:rPr>
        <w:t>a competitive environment with more job opportunities</w:t>
      </w:r>
      <w:r w:rsidRPr="009620CC">
        <w:rPr>
          <w:sz w:val="10"/>
        </w:rPr>
        <w:t xml:space="preserve"> and challenges not only in Europe but also worldwide [4]. </w:t>
      </w:r>
      <w:r w:rsidRPr="009620CC">
        <w:rPr>
          <w:rStyle w:val="Emphasis"/>
        </w:rPr>
        <w:t>With the advent of</w:t>
      </w:r>
      <w:r w:rsidRPr="009620CC">
        <w:rPr>
          <w:sz w:val="10"/>
        </w:rPr>
        <w:t xml:space="preserve"> the </w:t>
      </w:r>
      <w:r w:rsidRPr="009620CC">
        <w:rPr>
          <w:rStyle w:val="Emphasis"/>
        </w:rPr>
        <w:t>cloud</w:t>
      </w:r>
      <w:r w:rsidRPr="009620CC">
        <w:rPr>
          <w:sz w:val="10"/>
        </w:rPr>
        <w:t xml:space="preserve"> computing model, </w:t>
      </w:r>
      <w:r w:rsidRPr="009620CC">
        <w:rPr>
          <w:rStyle w:val="Emphasis"/>
        </w:rPr>
        <w:t>the business world has changed</w:t>
      </w:r>
      <w:r w:rsidRPr="009620CC">
        <w:rPr>
          <w:sz w:val="10"/>
        </w:rPr>
        <w:t xml:space="preserve">, as it has attained the form of a more global space than before, providing cost-saving benefits not only to ICT consumers, but also to SMEs. </w:t>
      </w:r>
      <w:r w:rsidRPr="009620CC">
        <w:rPr>
          <w:rStyle w:val="StyleUnderline"/>
        </w:rPr>
        <w:t>An enterprise that migrates</w:t>
      </w:r>
      <w:r w:rsidRPr="009620CC">
        <w:rPr>
          <w:sz w:val="10"/>
        </w:rPr>
        <w:t xml:space="preserve"> its IT system and </w:t>
      </w:r>
      <w:r w:rsidRPr="009620CC">
        <w:rPr>
          <w:rStyle w:val="StyleUnderline"/>
        </w:rPr>
        <w:t>data to the cloud may hire</w:t>
      </w:r>
      <w:r w:rsidRPr="009620CC">
        <w:rPr>
          <w:sz w:val="10"/>
        </w:rPr>
        <w:t xml:space="preserve"> the required </w:t>
      </w:r>
      <w:r w:rsidRPr="009620CC">
        <w:rPr>
          <w:rStyle w:val="StyleUnderline"/>
        </w:rPr>
        <w:t>resources as needed</w:t>
      </w:r>
      <w:r w:rsidRPr="009620CC">
        <w:rPr>
          <w:sz w:val="10"/>
        </w:rPr>
        <w:t xml:space="preserve">, instead of using proprietary infrastructures, </w:t>
      </w:r>
      <w:r w:rsidRPr="009620CC">
        <w:rPr>
          <w:rStyle w:val="StyleUnderline"/>
        </w:rPr>
        <w:t xml:space="preserve">reducing server and storage costs, software maintenance expenditures, network and energy expenses and costs associated with disaster recovery </w:t>
      </w:r>
      <w:r w:rsidRPr="009620CC">
        <w:rPr>
          <w:sz w:val="10"/>
        </w:rPr>
        <w:t xml:space="preserve">[5, 6]. Furthermore, cloud computing works, in general, on a “pay-as-you go” basis, giving the option to the user to pay for what they use [7]. As a result, </w:t>
      </w:r>
      <w:r w:rsidRPr="009620CC">
        <w:rPr>
          <w:rStyle w:val="Emphasis"/>
        </w:rPr>
        <w:t>cloud computing adoption</w:t>
      </w:r>
      <w:r w:rsidRPr="009620CC">
        <w:rPr>
          <w:sz w:val="10"/>
        </w:rPr>
        <w:t xml:space="preserve"> offers slow start-up costs to SMEs, which want to obtain a dominant ICT market share and </w:t>
      </w:r>
      <w:r w:rsidRPr="009620CC">
        <w:rPr>
          <w:rStyle w:val="Emphasis"/>
        </w:rPr>
        <w:t>creates an environment for rapid innovation and development for businesses</w:t>
      </w:r>
      <w:r w:rsidRPr="009620CC">
        <w:rPr>
          <w:sz w:val="10"/>
        </w:rPr>
        <w:t xml:space="preserve"> </w:t>
      </w:r>
      <w:r w:rsidRPr="009620CC">
        <w:rPr>
          <w:rStyle w:val="StyleUnderline"/>
        </w:rPr>
        <w:t>that need to respond faster and cheaper to their constituents’ demanding wills</w:t>
      </w:r>
      <w:r w:rsidRPr="009620CC">
        <w:rPr>
          <w:sz w:val="10"/>
        </w:rPr>
        <w:t xml:space="preserve">, based on different cost models than the traditional [3]. Consequently, a notable economic advantage of </w:t>
      </w:r>
      <w:r w:rsidRPr="009620CC">
        <w:rPr>
          <w:rStyle w:val="Emphasis"/>
          <w:sz w:val="26"/>
          <w:szCs w:val="26"/>
        </w:rPr>
        <w:t>cloud computing</w:t>
      </w:r>
      <w:r w:rsidRPr="009620CC">
        <w:rPr>
          <w:sz w:val="10"/>
        </w:rPr>
        <w:t xml:space="preserve"> is that it </w:t>
      </w:r>
      <w:r w:rsidRPr="009620CC">
        <w:rPr>
          <w:rStyle w:val="Emphasis"/>
          <w:sz w:val="26"/>
          <w:szCs w:val="26"/>
        </w:rPr>
        <w:t>promises new development opportunities and job creation, contributing to the boost of economic growth of a state</w:t>
      </w:r>
      <w:r w:rsidRPr="009620CC">
        <w:rPr>
          <w:sz w:val="10"/>
        </w:rPr>
        <w:t xml:space="preserve"> [4]. As a new business model, the provision of cloud computing services has tremendous potential and cloud service providers and small, upstart </w:t>
      </w:r>
      <w:r w:rsidRPr="009620CC">
        <w:rPr>
          <w:rStyle w:val="Emphasis"/>
        </w:rPr>
        <w:t>entrepreneurs have been some of the greatest beneficiaries from the cloud's empowering influence</w:t>
      </w:r>
      <w:r w:rsidRPr="009620CC">
        <w:rPr>
          <w:sz w:val="10"/>
        </w:rPr>
        <w:t xml:space="preserve">, </w:t>
      </w:r>
      <w:r w:rsidRPr="009620CC">
        <w:rPr>
          <w:rStyle w:val="StyleUnderline"/>
        </w:rPr>
        <w:t>since they have improved profitability and new revenue opportunities</w:t>
      </w:r>
      <w:r w:rsidRPr="009620CC">
        <w:rPr>
          <w:sz w:val="10"/>
        </w:rPr>
        <w:t xml:space="preserve">. In addition, the number of new SMEs is increasing, new job profiles are being derived from this necessity, </w:t>
      </w:r>
      <w:proofErr w:type="gramStart"/>
      <w:r w:rsidRPr="009620CC">
        <w:rPr>
          <w:rStyle w:val="Emphasis"/>
        </w:rPr>
        <w:t>more</w:t>
      </w:r>
      <w:proofErr w:type="gramEnd"/>
      <w:r w:rsidRPr="009620CC">
        <w:rPr>
          <w:rStyle w:val="Emphasis"/>
        </w:rPr>
        <w:t xml:space="preserve"> job positions are being created, resulting to multiplier benefits and growth of the society’s economy and social surplus</w:t>
      </w:r>
      <w:r w:rsidRPr="009620CC">
        <w:rPr>
          <w:sz w:val="10"/>
        </w:rPr>
        <w:t xml:space="preserve"> [3]. Due to all these operational and economic benefits of cloud computing, </w:t>
      </w:r>
      <w:r w:rsidRPr="009620CC">
        <w:rPr>
          <w:rStyle w:val="StyleUnderline"/>
        </w:rPr>
        <w:t>this innovative business model has already been adopted by a significant number of SMEs</w:t>
      </w:r>
      <w:r w:rsidRPr="009620CC">
        <w:rPr>
          <w:sz w:val="10"/>
        </w:rPr>
        <w:t xml:space="preserve"> in the European area. There is evidence that some of the most important European economies have recognized and embraced the enormous opportunities the cloud can create, even as they work to address the risks to security and privacy it may bring [5, 6]. Findings indicate that </w:t>
      </w:r>
      <w:r w:rsidRPr="009620CC">
        <w:rPr>
          <w:rStyle w:val="Emphasis"/>
        </w:rPr>
        <w:t>the cloud computing business model should be</w:t>
      </w:r>
      <w:r w:rsidRPr="009620CC">
        <w:rPr>
          <w:sz w:val="10"/>
        </w:rPr>
        <w:t xml:space="preserve"> also </w:t>
      </w:r>
      <w:r w:rsidRPr="009620CC">
        <w:rPr>
          <w:rStyle w:val="Emphasis"/>
        </w:rPr>
        <w:t>adopted by</w:t>
      </w:r>
      <w:r w:rsidRPr="009620CC">
        <w:rPr>
          <w:sz w:val="10"/>
        </w:rPr>
        <w:t xml:space="preserve"> less developed </w:t>
      </w:r>
      <w:r w:rsidRPr="009620CC">
        <w:rPr>
          <w:rStyle w:val="Emphasis"/>
        </w:rPr>
        <w:t>countries</w:t>
      </w:r>
      <w:r w:rsidRPr="009620CC">
        <w:rPr>
          <w:sz w:val="10"/>
        </w:rPr>
        <w:t xml:space="preserve">, in order </w:t>
      </w:r>
      <w:r w:rsidRPr="009620CC">
        <w:rPr>
          <w:rStyle w:val="Emphasis"/>
        </w:rPr>
        <w:t>to boost growth and development</w:t>
      </w:r>
      <w:r w:rsidRPr="009620CC">
        <w:rPr>
          <w:sz w:val="10"/>
        </w:rPr>
        <w:t xml:space="preserve"> [8]. 4. CLOUD COMPUTING DIFFUSION </w:t>
      </w:r>
      <w:r w:rsidRPr="009620CC">
        <w:rPr>
          <w:rStyle w:val="Emphasis"/>
        </w:rPr>
        <w:t>Cloud computing is continuously developed at a fast pace</w:t>
      </w:r>
      <w:r w:rsidRPr="009620CC">
        <w:rPr>
          <w:sz w:val="10"/>
        </w:rPr>
        <w:t xml:space="preserve"> during the last years, </w:t>
      </w:r>
      <w:r w:rsidRPr="009620CC">
        <w:rPr>
          <w:rStyle w:val="Emphasis"/>
        </w:rPr>
        <w:t>as it is a business model that builds a competitive environment that benefits both suppliers and users and lets innovators and entrepreneurs thrive</w:t>
      </w:r>
      <w:r w:rsidRPr="009620CC">
        <w:rPr>
          <w:sz w:val="10"/>
        </w:rPr>
        <w:t xml:space="preserve">. It has already met explosive growth and this </w:t>
      </w:r>
      <w:r w:rsidRPr="009620CC">
        <w:rPr>
          <w:rStyle w:val="StyleUnderline"/>
        </w:rPr>
        <w:t>growth will increase to become the bulk of new IT spend</w:t>
      </w:r>
      <w:r w:rsidRPr="009620CC">
        <w:rPr>
          <w:sz w:val="10"/>
        </w:rPr>
        <w:t xml:space="preserve"> [9]. As it is graphically shown in Figure 2, in 2008 the total cloud computing industry was estimated to be worth about $46 billion and by the end of the 2014 was predicted to be worth more than $150 billion. It is predicted that more than 50% of all information technology will be in the cloud within the next five to ten years [10]. Because of its beneficial characteristics, the cloud computing business model is well known and used in European countries that are trying to maximize its continued impact on economic growth and prosperity [4]. </w:t>
      </w:r>
      <w:r w:rsidRPr="009620CC">
        <w:rPr>
          <w:rStyle w:val="Emphasis"/>
        </w:rPr>
        <w:t>Exploring its diffusion</w:t>
      </w:r>
      <w:r w:rsidRPr="009620CC">
        <w:rPr>
          <w:sz w:val="10"/>
        </w:rPr>
        <w:t xml:space="preserve"> across the European area, </w:t>
      </w:r>
      <w:r w:rsidRPr="009620CC">
        <w:rPr>
          <w:rStyle w:val="Emphasis"/>
        </w:rPr>
        <w:t>it has been found that cloud computing has contributed to economic growth, productivity, and employment of the countries that finally adopted it</w:t>
      </w:r>
      <w:r w:rsidRPr="009620CC">
        <w:rPr>
          <w:sz w:val="10"/>
        </w:rPr>
        <w:t>. The Centre for Economics and Business Research Ltd (</w:t>
      </w:r>
      <w:r w:rsidRPr="009620CC">
        <w:rPr>
          <w:rStyle w:val="StyleUnderline"/>
        </w:rPr>
        <w:t>Cebr</w:t>
      </w:r>
      <w:r w:rsidRPr="009620CC">
        <w:rPr>
          <w:sz w:val="10"/>
        </w:rPr>
        <w:t xml:space="preserve">) </w:t>
      </w:r>
      <w:r w:rsidRPr="009620CC">
        <w:rPr>
          <w:rStyle w:val="StyleUnderline"/>
        </w:rPr>
        <w:t>examined</w:t>
      </w:r>
      <w:r w:rsidRPr="009620CC">
        <w:rPr>
          <w:sz w:val="10"/>
        </w:rPr>
        <w:t xml:space="preserve"> some of Europe’s most important </w:t>
      </w:r>
      <w:r w:rsidRPr="009620CC">
        <w:rPr>
          <w:rStyle w:val="StyleUnderline"/>
        </w:rPr>
        <w:t>economies</w:t>
      </w:r>
      <w:r w:rsidRPr="009620CC">
        <w:rPr>
          <w:sz w:val="10"/>
        </w:rPr>
        <w:t xml:space="preserve">, the French, the German, the Italian, the Spanish and the English. It found that </w:t>
      </w:r>
      <w:r w:rsidRPr="009620CC">
        <w:rPr>
          <w:rStyle w:val="Emphasis"/>
        </w:rPr>
        <w:t>the cloud is estimated to account for a significant and growing portion of overall</w:t>
      </w:r>
      <w:r w:rsidRPr="009620CC">
        <w:rPr>
          <w:sz w:val="10"/>
        </w:rPr>
        <w:t xml:space="preserve"> Gross domestic product (</w:t>
      </w:r>
      <w:r w:rsidRPr="009620CC">
        <w:rPr>
          <w:rStyle w:val="Emphasis"/>
        </w:rPr>
        <w:t>GDP</w:t>
      </w:r>
      <w:r w:rsidRPr="009620CC">
        <w:rPr>
          <w:sz w:val="10"/>
        </w:rPr>
        <w:t xml:space="preserve">) in the 5 nations studied, at an expected level of €763 billion from 2010 to 2015 [6]. The above </w:t>
      </w:r>
      <w:r w:rsidRPr="009620CC">
        <w:rPr>
          <w:rStyle w:val="Emphasis"/>
        </w:rPr>
        <w:t>countries have</w:t>
      </w:r>
      <w:r w:rsidRPr="009620CC">
        <w:rPr>
          <w:sz w:val="10"/>
        </w:rPr>
        <w:t xml:space="preserve"> already </w:t>
      </w:r>
      <w:r w:rsidRPr="009620CC">
        <w:rPr>
          <w:rStyle w:val="Emphasis"/>
        </w:rPr>
        <w:t>achieved</w:t>
      </w:r>
      <w:r w:rsidRPr="009620CC">
        <w:rPr>
          <w:sz w:val="10"/>
        </w:rPr>
        <w:t xml:space="preserve"> quite </w:t>
      </w:r>
      <w:r w:rsidRPr="009620CC">
        <w:rPr>
          <w:rStyle w:val="Emphasis"/>
        </w:rPr>
        <w:t>high average rates of cloud adoption, gaining</w:t>
      </w:r>
      <w:r w:rsidRPr="009620CC">
        <w:rPr>
          <w:sz w:val="10"/>
        </w:rPr>
        <w:t xml:space="preserve"> at the same time </w:t>
      </w:r>
      <w:r w:rsidRPr="009620CC">
        <w:rPr>
          <w:rStyle w:val="Emphasis"/>
        </w:rPr>
        <w:t xml:space="preserve">substantial economic benefits </w:t>
      </w:r>
      <w:r w:rsidRPr="009620CC">
        <w:rPr>
          <w:sz w:val="10"/>
        </w:rPr>
        <w:t xml:space="preserve">especially </w:t>
      </w:r>
      <w:r w:rsidRPr="009620CC">
        <w:rPr>
          <w:rStyle w:val="Emphasis"/>
        </w:rPr>
        <w:t>at particular industry sectors</w:t>
      </w:r>
      <w:r w:rsidRPr="009620CC">
        <w:rPr>
          <w:sz w:val="10"/>
        </w:rPr>
        <w:t xml:space="preserve">, usually depending on the characteristics of each individual economy [3]. </w:t>
      </w:r>
      <w:r w:rsidRPr="009620CC">
        <w:rPr>
          <w:rStyle w:val="StyleUnderline"/>
        </w:rPr>
        <w:t>In Germany</w:t>
      </w:r>
      <w:r w:rsidRPr="009620CC">
        <w:rPr>
          <w:sz w:val="10"/>
        </w:rPr>
        <w:t xml:space="preserve">, the strongest of the five economies, </w:t>
      </w:r>
      <w:r w:rsidRPr="009620CC">
        <w:rPr>
          <w:rStyle w:val="StyleUnderline"/>
        </w:rPr>
        <w:t xml:space="preserve">the cloud is expected to account for 1.59% of GDP </w:t>
      </w:r>
      <w:r w:rsidRPr="009620CC">
        <w:rPr>
          <w:sz w:val="10"/>
        </w:rPr>
        <w:t xml:space="preserve">over the 5-year period from 2010 to 2015, </w:t>
      </w:r>
      <w:r w:rsidRPr="009620CC">
        <w:rPr>
          <w:rStyle w:val="StyleUnderline"/>
        </w:rPr>
        <w:t>whereas</w:t>
      </w:r>
      <w:r w:rsidRPr="009620CC">
        <w:rPr>
          <w:sz w:val="10"/>
        </w:rPr>
        <w:t xml:space="preserve"> the </w:t>
      </w:r>
      <w:r w:rsidRPr="009620CC">
        <w:rPr>
          <w:rStyle w:val="StyleUnderline"/>
        </w:rPr>
        <w:t>banking</w:t>
      </w:r>
      <w:r w:rsidRPr="009620CC">
        <w:rPr>
          <w:sz w:val="10"/>
        </w:rPr>
        <w:t xml:space="preserve">, financial </w:t>
      </w:r>
      <w:r w:rsidRPr="009620CC">
        <w:rPr>
          <w:rStyle w:val="StyleUnderline"/>
        </w:rPr>
        <w:t>and business services sectors are predicted to be developed the most, resulting in a great amount of new business positions</w:t>
      </w:r>
      <w:r w:rsidRPr="009620CC">
        <w:rPr>
          <w:sz w:val="10"/>
        </w:rPr>
        <w:t xml:space="preserve">. The cumulative business creation benefit is predicted to be one of the greatest among the 5 nations, exceeding the level of 31% of the German cloud gain in total. In the rest of the considered countries the distribution, retail and hotel sectors are the ones that capture more of the benefits that cloud computing adoption may create. The highest cumulative cost savings are met in the UK and then in Spain, constituting the 22.2% and 19.9% of their aggregate cloud share respectively. The UK plays also a leading role in business development benefits, which are expected to account for 25% of its cumulative cloud dividend, due to the high productivity of English SMEs. Furthermore, France ranks as the fastest growing player in the cloud’s business creation benefits with 31.6%, while Italy and Spain have also a significant percentage contribution, estimated at about 28% (see Figure 3) [5, 6]. All of these </w:t>
      </w:r>
      <w:r w:rsidRPr="009620CC">
        <w:rPr>
          <w:rStyle w:val="Emphasis"/>
        </w:rPr>
        <w:t>findings show that cloud computing is going to be a catalyst for generating jobs</w:t>
      </w:r>
      <w:r w:rsidRPr="009620CC">
        <w:rPr>
          <w:sz w:val="10"/>
        </w:rPr>
        <w:t xml:space="preserve">, as well. Many small and midsize enterprises have surveyed and are expected to be expanded, while new job positions and SMEs are being created in various industrial sectors in all the aforementioned countries, as shown in Table 1 [6]. These findings suggest that </w:t>
      </w:r>
      <w:r w:rsidRPr="009620CC">
        <w:rPr>
          <w:rStyle w:val="Emphasis"/>
        </w:rPr>
        <w:t>developing countries</w:t>
      </w:r>
      <w:r w:rsidRPr="009620CC">
        <w:rPr>
          <w:sz w:val="10"/>
        </w:rPr>
        <w:t xml:space="preserve">, as well, will </w:t>
      </w:r>
      <w:r w:rsidRPr="009620CC">
        <w:rPr>
          <w:rStyle w:val="Emphasis"/>
        </w:rPr>
        <w:t>need to sharpen their focus on the benefits the cloud is likely to offer for the enhancement of their economic development</w:t>
      </w:r>
      <w:r w:rsidRPr="009620CC">
        <w:rPr>
          <w:sz w:val="10"/>
        </w:rPr>
        <w:t xml:space="preserve"> and generation of new jobs. The Foundation for Economic and Industrial Research in Greece (IOBE) examined how cloud computing can be a driver for Greek economy competitiveness. As a result of cloud computing adoption, it is expected that savings in Greece can reach €4.8 billion over the decade, between years 2010 to 2020. Although there are many Greek established SMEs, cloud computing has not been yet quite popular among them. </w:t>
      </w:r>
      <w:r w:rsidRPr="009620CC">
        <w:rPr>
          <w:rStyle w:val="Emphasis"/>
        </w:rPr>
        <w:t>Governmental leaders and private-sector entrepreneurs should</w:t>
      </w:r>
      <w:r w:rsidRPr="009620CC">
        <w:rPr>
          <w:sz w:val="10"/>
        </w:rPr>
        <w:t xml:space="preserve"> be encouraged to </w:t>
      </w:r>
      <w:r w:rsidRPr="009620CC">
        <w:rPr>
          <w:rStyle w:val="Emphasis"/>
        </w:rPr>
        <w:t>adopt this</w:t>
      </w:r>
      <w:r w:rsidRPr="009620CC">
        <w:rPr>
          <w:sz w:val="10"/>
        </w:rPr>
        <w:t xml:space="preserve"> new business </w:t>
      </w:r>
      <w:r w:rsidRPr="009620CC">
        <w:rPr>
          <w:rStyle w:val="Emphasis"/>
        </w:rPr>
        <w:t>model, as its usage and expenditure are directly correlated with higher business development, creation and economic growth</w:t>
      </w:r>
      <w:r w:rsidRPr="009620CC">
        <w:rPr>
          <w:sz w:val="10"/>
        </w:rPr>
        <w:t xml:space="preserve"> in GDP per capita. According to IOBE’s macroeconomic study, these important direct economic output effects of cloud computing adoption, such as business development and creation benefits, are estimated to add an extra value of €5.1 billion for Greece over the 10-year period from 2010 to 2020 [8].</w:t>
      </w:r>
    </w:p>
    <w:p w:rsidR="004E1B8E" w:rsidRDefault="004E1B8E" w:rsidP="004E1B8E"/>
    <w:p w:rsidR="004E1B8E" w:rsidRDefault="004E1B8E" w:rsidP="004E1B8E">
      <w:pPr>
        <w:pStyle w:val="Heading4"/>
      </w:pPr>
      <w:r>
        <w:t xml:space="preserve">Cloud computing </w:t>
      </w:r>
      <w:r w:rsidRPr="00194738">
        <w:rPr>
          <w:u w:val="single"/>
        </w:rPr>
        <w:t>slashes carbon emissions</w:t>
      </w:r>
      <w:r>
        <w:t xml:space="preserve"> and is a key lynchpin in the overall transition to a </w:t>
      </w:r>
      <w:r w:rsidRPr="00194738">
        <w:rPr>
          <w:u w:val="single"/>
        </w:rPr>
        <w:t>low-carbon economy</w:t>
      </w:r>
      <w:r>
        <w:t xml:space="preserve"> – adoption </w:t>
      </w:r>
      <w:r w:rsidRPr="00194738">
        <w:rPr>
          <w:u w:val="single"/>
        </w:rPr>
        <w:t>spills over</w:t>
      </w:r>
      <w:r>
        <w:t xml:space="preserve"> into the broader economy to solve warming</w:t>
      </w:r>
    </w:p>
    <w:p w:rsidR="004E1B8E" w:rsidRPr="0025653A" w:rsidRDefault="004E1B8E" w:rsidP="004E1B8E">
      <w:r w:rsidRPr="0025653A">
        <w:rPr>
          <w:b/>
          <w:sz w:val="26"/>
          <w:szCs w:val="26"/>
        </w:rPr>
        <w:t>CDP 2011</w:t>
      </w:r>
      <w:r>
        <w:rPr>
          <w:b/>
          <w:sz w:val="26"/>
          <w:szCs w:val="26"/>
        </w:rPr>
        <w:t xml:space="preserve"> </w:t>
      </w:r>
      <w:r w:rsidRPr="0025653A">
        <w:t>(Carbon Disclosure Project, organisation based in the United Kingdom which supports companies and cities to disclose the environmental impact of major corporations,“Carbon Disclosure Project Study 2011 Cloud Computing – The IT Solution for the 21st Century</w:t>
      </w:r>
      <w:r>
        <w:t xml:space="preserve">,” </w:t>
      </w:r>
      <w:r w:rsidRPr="0025653A">
        <w:t>http://gesi.projectstagingserver.com/files/Reports/Cloud-Computing-The-IT-Solution-for-the-21st-Century.pdf</w:t>
      </w:r>
      <w:r>
        <w:t>)SEM</w:t>
      </w:r>
    </w:p>
    <w:p w:rsidR="004E1B8E" w:rsidRDefault="004E1B8E" w:rsidP="004E1B8E">
      <w:pPr>
        <w:rPr>
          <w:sz w:val="12"/>
        </w:rPr>
      </w:pPr>
      <w:r w:rsidRPr="00194738">
        <w:rPr>
          <w:rStyle w:val="StyleUnderline"/>
        </w:rPr>
        <w:t>Cloud computing is all the rage</w:t>
      </w:r>
      <w:r w:rsidRPr="0025653A">
        <w:rPr>
          <w:sz w:val="12"/>
        </w:rPr>
        <w:t xml:space="preserve">. In its simplest terms, it means centralizing your company’s information technology (IT), from data and storage to software. All the servers and applications sit elsewhere in the Internet “cloud”, but more literally in a data center or centers. You can request these additional resources when you need them and you only pay for what you use. This report shows that </w:t>
      </w:r>
      <w:r w:rsidRPr="00194738">
        <w:rPr>
          <w:rStyle w:val="StyleUnderline"/>
        </w:rPr>
        <w:t>US companies are set to increase their adoption of cloud computing over the next decade from 10% to 70% of their IT spend</w:t>
      </w:r>
      <w:r w:rsidRPr="0025653A">
        <w:rPr>
          <w:sz w:val="12"/>
        </w:rPr>
        <w:t xml:space="preserve">. </w:t>
      </w:r>
      <w:r w:rsidRPr="00194738">
        <w:rPr>
          <w:rStyle w:val="Emphasis"/>
        </w:rPr>
        <w:t>The predicted adoption could save 85.7 million tons of carbon in 2020, a 50% reduction</w:t>
      </w:r>
      <w:r w:rsidRPr="0025653A">
        <w:rPr>
          <w:sz w:val="12"/>
        </w:rPr>
        <w:t xml:space="preserve"> versus no cloud at all. </w:t>
      </w:r>
      <w:r w:rsidRPr="00194738">
        <w:rPr>
          <w:rStyle w:val="Emphasis"/>
        </w:rPr>
        <w:t>The energy savings would be more than $12 billion per year</w:t>
      </w:r>
      <w:r w:rsidRPr="0025653A">
        <w:rPr>
          <w:sz w:val="12"/>
        </w:rPr>
        <w:t xml:space="preserve"> by 2020. With analysis like this showing dramatic energy reductions, </w:t>
      </w:r>
      <w:r w:rsidRPr="00194738">
        <w:rPr>
          <w:rStyle w:val="Emphasis"/>
        </w:rPr>
        <w:t>I am optimistic about the role that the cloud can play in a low carbon economy</w:t>
      </w:r>
      <w:r w:rsidRPr="0025653A">
        <w:rPr>
          <w:sz w:val="12"/>
        </w:rPr>
        <w:t xml:space="preserve"> – it makes business and environmental sense. </w:t>
      </w:r>
      <w:r w:rsidRPr="00194738">
        <w:rPr>
          <w:rStyle w:val="Emphasis"/>
        </w:rPr>
        <w:t>It can help companies decrease their carbon emissions, improve operational efficiency and decrease capex on IT resources</w:t>
      </w:r>
      <w:r w:rsidRPr="0025653A">
        <w:rPr>
          <w:sz w:val="12"/>
        </w:rPr>
        <w:t xml:space="preserve">. So the move to more cloud provisioning is good news. </w:t>
      </w:r>
      <w:r w:rsidRPr="00194738">
        <w:rPr>
          <w:rStyle w:val="Emphasis"/>
        </w:rPr>
        <w:t>IT is one of the fastest growing energy hogs, accounting for at least two percent of global energy use and is set to more than double over this decade</w:t>
      </w:r>
      <w:r w:rsidRPr="0025653A">
        <w:rPr>
          <w:sz w:val="12"/>
        </w:rPr>
        <w:t xml:space="preserve"> (Smart 2020). In my last book, Green Recovery, I focused on </w:t>
      </w:r>
      <w:r w:rsidRPr="00194738">
        <w:rPr>
          <w:rStyle w:val="StyleUnderline"/>
        </w:rPr>
        <w:t>IT as</w:t>
      </w:r>
      <w:r w:rsidRPr="0025653A">
        <w:rPr>
          <w:sz w:val="12"/>
        </w:rPr>
        <w:t xml:space="preserve"> one of five operational </w:t>
      </w:r>
      <w:r w:rsidRPr="00194738">
        <w:rPr>
          <w:rStyle w:val="StyleUnderline"/>
        </w:rPr>
        <w:t>areas where green initiatives help companies save money quickly</w:t>
      </w:r>
      <w:r w:rsidRPr="0025653A">
        <w:rPr>
          <w:sz w:val="12"/>
        </w:rPr>
        <w:t xml:space="preserve"> (the others were facilities, distribution, telework, and waste). While the IT world has gotten a lot more efficient lately, there’s still much room for improvement and the results of this and other studies strongly suggest that moving some of your applications to the cloud can help immensely. </w:t>
      </w:r>
      <w:r w:rsidRPr="00194738">
        <w:rPr>
          <w:rStyle w:val="StyleUnderline"/>
        </w:rPr>
        <w:t>Data centers can lose up to 96% of the energy coming into the building, losing efficiency in</w:t>
      </w:r>
      <w:r w:rsidRPr="0025653A">
        <w:rPr>
          <w:sz w:val="12"/>
        </w:rPr>
        <w:t xml:space="preserve"> three key areas: </w:t>
      </w:r>
      <w:r w:rsidRPr="00194738">
        <w:rPr>
          <w:rStyle w:val="StyleUnderline"/>
        </w:rPr>
        <w:t>cooling the room, cooling the servers, and keeping servers idle</w:t>
      </w:r>
      <w:r w:rsidRPr="0025653A">
        <w:rPr>
          <w:sz w:val="12"/>
        </w:rPr>
        <w:t xml:space="preserve"> (utilization rates as low as 10 to 20 percent)11. Using the </w:t>
      </w:r>
      <w:r w:rsidRPr="00194738">
        <w:rPr>
          <w:rStyle w:val="StyleUnderline"/>
        </w:rPr>
        <w:t>cloud can help in all these areas</w:t>
      </w:r>
      <w:r w:rsidRPr="0025653A">
        <w:rPr>
          <w:sz w:val="12"/>
        </w:rPr>
        <w:t xml:space="preserve">. Modern data center design tackles room and server cooling and “virtualization” techniques, used at scale, can address the absurd waste, in percentage terms, from server underutilization. In essence, large scale centers serving many clients are more efficient, especially for smaller enterprises seeking cloud support, and allow for better resource planning. But I’d offer a few points worth thinking about, and one note of caution. 1. The centralization of computing power should look familiar. I recently spoke with Mark Monroe, the new Executive Director of Green Grid, an organization dedicated to making IT more energy and carbon efficient. He </w:t>
      </w:r>
      <w:r w:rsidRPr="00194738">
        <w:rPr>
          <w:rStyle w:val="Emphasis"/>
        </w:rPr>
        <w:t>compares the cloud to the electric grid</w:t>
      </w:r>
      <w:r w:rsidRPr="0025653A">
        <w:rPr>
          <w:sz w:val="12"/>
        </w:rPr>
        <w:t xml:space="preserve">, citing Nicholas Carr’s book, The Big Switch, which Monroe says “compares </w:t>
      </w:r>
      <w:r w:rsidRPr="00194738">
        <w:rPr>
          <w:rStyle w:val="Emphasis"/>
        </w:rPr>
        <w:t xml:space="preserve">utility computing development to the emergence of centralized electrical generation </w:t>
      </w:r>
      <w:r w:rsidRPr="0025653A">
        <w:rPr>
          <w:sz w:val="12"/>
        </w:rPr>
        <w:t xml:space="preserve">in the early 20th century.” Like electric plants, Monroe says, </w:t>
      </w:r>
      <w:r w:rsidRPr="00194738">
        <w:rPr>
          <w:rStyle w:val="Emphasis"/>
        </w:rPr>
        <w:t>central computing “utilities” benefit from scale and high utilization</w:t>
      </w:r>
      <w:r w:rsidRPr="0025653A">
        <w:rPr>
          <w:sz w:val="12"/>
        </w:rPr>
        <w:t xml:space="preserve">. 2. We are talking about “servicizing,” or turning a product into a service offering. In theory, a service provider will strive to keep its costs down, thus using as little energy and resources as possible. </w:t>
      </w:r>
      <w:r w:rsidRPr="00194738">
        <w:rPr>
          <w:rStyle w:val="Emphasis"/>
        </w:rPr>
        <w:t>Cloud computing</w:t>
      </w:r>
      <w:r w:rsidRPr="0025653A">
        <w:rPr>
          <w:sz w:val="12"/>
        </w:rPr>
        <w:t xml:space="preserve"> fits this model well (and </w:t>
      </w:r>
      <w:r w:rsidRPr="00194738">
        <w:rPr>
          <w:rStyle w:val="Emphasis"/>
        </w:rPr>
        <w:t>fits a general transition to helping customers use less</w:t>
      </w:r>
      <w:r w:rsidRPr="0025653A">
        <w:rPr>
          <w:sz w:val="12"/>
        </w:rPr>
        <w:t xml:space="preserve">). As Monroe says, “Cloud providers want to provide an hour of CPU time, a Gigabyte-month of storage, a CRM transaction, an email, or a web page for as little cost and as high a margin as possible. That just has to lead to higher efficiency than someone focused on delivering a feature internally.” 3. But, keep one thing in mind when moving to a service based energy-using function: the footprint is still yours. Technically, a company’s main footprint includes only its own facilities (in wonky terms, that’s “Scope 1 emissions”). But I believe that anyone doing contract work for you – which is not really the same as traditional suppliers – should count toward your footprint. In short, finding providers and partners that can take some of your energy-using operations to scale, and manage them in a shared capacity, is good for both a business’ carbon footprint and its bottom line. The sustainability agenda of many firms is increasingly seen as a core strategic priority. </w:t>
      </w:r>
      <w:r w:rsidRPr="00194738">
        <w:rPr>
          <w:rStyle w:val="Emphasis"/>
        </w:rPr>
        <w:t>The adoption of cloud computing allows firms to deliver on sustainability while reducing costs</w:t>
      </w:r>
      <w:r w:rsidRPr="0025653A">
        <w:rPr>
          <w:sz w:val="12"/>
        </w:rPr>
        <w:t xml:space="preserve">. </w:t>
      </w:r>
      <w:r w:rsidRPr="00194738">
        <w:rPr>
          <w:rStyle w:val="Emphasis"/>
        </w:rPr>
        <w:t>Executives should view cloud computing as a way to transition to a low carbon business model while increasing</w:t>
      </w:r>
      <w:r w:rsidRPr="0025653A">
        <w:rPr>
          <w:sz w:val="12"/>
        </w:rPr>
        <w:t xml:space="preserve"> the </w:t>
      </w:r>
      <w:r w:rsidRPr="00194738">
        <w:rPr>
          <w:rStyle w:val="Emphasis"/>
        </w:rPr>
        <w:t>efficiency</w:t>
      </w:r>
      <w:r w:rsidRPr="0025653A">
        <w:rPr>
          <w:sz w:val="12"/>
        </w:rPr>
        <w:t xml:space="preserve"> and effectiveness of business operations. Sustainability perspective 14 </w:t>
      </w:r>
      <w:proofErr w:type="gramStart"/>
      <w:r w:rsidRPr="0025653A">
        <w:rPr>
          <w:sz w:val="12"/>
        </w:rPr>
        <w:t>Our</w:t>
      </w:r>
      <w:proofErr w:type="gramEnd"/>
      <w:r w:rsidRPr="0025653A">
        <w:rPr>
          <w:sz w:val="12"/>
        </w:rPr>
        <w:t xml:space="preserve"> </w:t>
      </w:r>
      <w:r w:rsidRPr="00194738">
        <w:rPr>
          <w:rStyle w:val="Emphasis"/>
        </w:rPr>
        <w:t>interviews demonstrate</w:t>
      </w:r>
      <w:r w:rsidRPr="0025653A">
        <w:rPr>
          <w:sz w:val="12"/>
        </w:rPr>
        <w:t xml:space="preserve"> the financial benefits firms have achieved from cloud computing and the </w:t>
      </w:r>
      <w:r w:rsidRPr="00194738">
        <w:rPr>
          <w:rStyle w:val="Emphasis"/>
        </w:rPr>
        <w:t xml:space="preserve">potential for significant </w:t>
      </w:r>
      <w:r w:rsidRPr="0025653A">
        <w:rPr>
          <w:sz w:val="12"/>
        </w:rPr>
        <w:t xml:space="preserve">associated </w:t>
      </w:r>
      <w:r w:rsidRPr="00194738">
        <w:rPr>
          <w:rStyle w:val="Emphasis"/>
        </w:rPr>
        <w:t>emissions reductions</w:t>
      </w:r>
      <w:r w:rsidRPr="0025653A">
        <w:rPr>
          <w:sz w:val="12"/>
        </w:rPr>
        <w:t xml:space="preserve">. In this section, we explain how evidence of financial benefits and </w:t>
      </w:r>
      <w:r w:rsidRPr="00194738">
        <w:rPr>
          <w:rStyle w:val="Emphasis"/>
        </w:rPr>
        <w:t>carbon reductions achieved by cloud</w:t>
      </w:r>
      <w:r w:rsidRPr="0025653A">
        <w:rPr>
          <w:sz w:val="12"/>
        </w:rPr>
        <w:t xml:space="preserve"> computing </w:t>
      </w:r>
      <w:r w:rsidRPr="00194738">
        <w:rPr>
          <w:rStyle w:val="Emphasis"/>
        </w:rPr>
        <w:t>will translate into economy-wide</w:t>
      </w:r>
      <w:r w:rsidRPr="0025653A">
        <w:rPr>
          <w:sz w:val="12"/>
        </w:rPr>
        <w:t xml:space="preserve"> benefits and emissions </w:t>
      </w:r>
      <w:r w:rsidRPr="00194738">
        <w:rPr>
          <w:rStyle w:val="Emphasis"/>
        </w:rPr>
        <w:t>reductions</w:t>
      </w:r>
      <w:r w:rsidRPr="0025653A">
        <w:rPr>
          <w:sz w:val="12"/>
        </w:rPr>
        <w:t xml:space="preserve">. Business case scenarios The 11 global firms interviewed provided the data and insight necessary to build two scenarios to analyze the business case for cloud computing. The scenarios have been analyzed for the following hypothetical firm12: Firm profile • Sector: Food &amp; Beverage (selected since it was identified as a sector with highly uniform IT requirements which could be most accurately modeled) • Annual revenues: $10 billion • Employees: 60,000 • Global penetration: Operations in 30 countries The firm is in a situation whereby it will lose operational support for its HR application within one year. We modeled the transition and operational costs associated with the following two scenarios over a five year period and compared them to the costs of simply upgrading to the latest version of the application: Scenario 1 The firm moves to an HR application in the public cloud. Scenario 2 </w:t>
      </w:r>
      <w:proofErr w:type="gramStart"/>
      <w:r w:rsidRPr="0025653A">
        <w:rPr>
          <w:sz w:val="12"/>
        </w:rPr>
        <w:t>The</w:t>
      </w:r>
      <w:proofErr w:type="gramEnd"/>
      <w:r w:rsidRPr="0025653A">
        <w:rPr>
          <w:sz w:val="12"/>
        </w:rPr>
        <w:t xml:space="preserve"> firm moves an HR application in the private (internal) cloud. Scenario 1 </w:t>
      </w:r>
      <w:r w:rsidRPr="00194738">
        <w:rPr>
          <w:rStyle w:val="Emphasis"/>
        </w:rPr>
        <w:t>Moving</w:t>
      </w:r>
      <w:r w:rsidRPr="0025653A">
        <w:rPr>
          <w:sz w:val="12"/>
        </w:rPr>
        <w:t xml:space="preserve"> your HR </w:t>
      </w:r>
      <w:r w:rsidRPr="00194738">
        <w:rPr>
          <w:rStyle w:val="Emphasis"/>
        </w:rPr>
        <w:t>application to the public cloud</w:t>
      </w:r>
      <w:r w:rsidRPr="0025653A">
        <w:rPr>
          <w:sz w:val="12"/>
        </w:rPr>
        <w:t xml:space="preserve"> could save you $12 million over five years and </w:t>
      </w:r>
      <w:r w:rsidRPr="00194738">
        <w:rPr>
          <w:rStyle w:val="Emphasis"/>
        </w:rPr>
        <w:t>cut CO2 emissions by 30,000 metric tons</w:t>
      </w:r>
      <w:r w:rsidRPr="0025653A">
        <w:rPr>
          <w:sz w:val="12"/>
        </w:rPr>
        <w:t xml:space="preserve"> which is equivalent to taking 5,900 cars off the road for a year Building on the data gathered through the interviews, we created a model to analyze the financial benefits and carbon reductions associated with a $10 billion global food &amp; beverage firm moving its HR application from a dedicated IT environment to the public cloud. More detailed information on the model can be found in the appendix. This analysis finds that: • </w:t>
      </w:r>
      <w:proofErr w:type="gramStart"/>
      <w:r w:rsidRPr="0025653A">
        <w:rPr>
          <w:sz w:val="12"/>
        </w:rPr>
        <w:t>The</w:t>
      </w:r>
      <w:proofErr w:type="gramEnd"/>
      <w:r w:rsidRPr="0025653A">
        <w:rPr>
          <w:sz w:val="12"/>
        </w:rPr>
        <w:t xml:space="preserve"> total lifetime cost of implementing and operating the public cloud solution over five years is $12.3 million. This compares to $24.6 million to upgrade and operate a dedicated IT solution over the same time frame. • The investment in the public cloud solution pays back within the first year and has a NPV of $10.1 million over five years. • CO2 emissions are reduced by 30,000 metric tons over five years </w:t>
      </w:r>
      <w:r w:rsidRPr="00194738">
        <w:rPr>
          <w:rStyle w:val="Emphasis"/>
        </w:rPr>
        <w:t>as a result of more efficient use of hardware and more efficient data centers</w:t>
      </w:r>
      <w:r w:rsidRPr="0025653A">
        <w:rPr>
          <w:sz w:val="12"/>
        </w:rPr>
        <w:t xml:space="preserve">. Scenario 2 Moving your HR application to the private cloud could save you $5 million over five years and cut CO2 emissions by 25,000 metric tons which is equivalent13 to taking 4,900 cars off the road for a year The same $10 billion global food &amp; beverage firm was also analyzed in terms of moving its HR application from a dedicated IT environment to a private cloud. This analysis finds that: • </w:t>
      </w:r>
      <w:proofErr w:type="gramStart"/>
      <w:r w:rsidRPr="0025653A">
        <w:rPr>
          <w:sz w:val="12"/>
        </w:rPr>
        <w:t>The</w:t>
      </w:r>
      <w:proofErr w:type="gramEnd"/>
      <w:r w:rsidRPr="0025653A">
        <w:rPr>
          <w:sz w:val="12"/>
        </w:rPr>
        <w:t xml:space="preserve"> total lifetime cost of implementing and operating the private cloud solution over five years is $20 million (this compares to $12.3 million for public cloud. The additional costs relate to a greater implementation effort required for a private cloud as well as a higher number of employees to support the private cloud service). This compares to $24.6 million to upgrade and operate a dedicated IT solution over the same time frame. • The investment in the private cloud solution pays back within year two and has a NPV of $4.4 million over five years. • CO2 emissions are reduced by 25,000 metric tons over five years as a result of more efficient use of hardware and more efficient data centers. US cloud computing adoption forecast shows a big economic saving – $12.3 billion a year by 2020 Firms interviewed as part of this study confirm economic savings have been achieved from switching to a cloud based model. But what does this mean for the wider US economy? To understand the impact, we built a cloud computing adoption forecast model based on the interviews conducted. It consisted of: • </w:t>
      </w:r>
      <w:proofErr w:type="gramStart"/>
      <w:r w:rsidRPr="0025653A">
        <w:rPr>
          <w:sz w:val="12"/>
        </w:rPr>
        <w:t>An</w:t>
      </w:r>
      <w:proofErr w:type="gramEnd"/>
      <w:r w:rsidRPr="0025653A">
        <w:rPr>
          <w:sz w:val="12"/>
        </w:rPr>
        <w:t xml:space="preserve"> algorithm that forecasts the adoption of cloud computing by business customers. • Assumptions about the rate of adoption of cloud computing in different industries and the maximum penetration rate of this solution (see appendix). • Financial data for 2</w:t>
      </w:r>
      <w:proofErr w:type="gramStart"/>
      <w:r w:rsidRPr="0025653A">
        <w:rPr>
          <w:sz w:val="12"/>
        </w:rPr>
        <w:t>,65314</w:t>
      </w:r>
      <w:proofErr w:type="gramEnd"/>
      <w:r w:rsidRPr="0025653A">
        <w:rPr>
          <w:sz w:val="12"/>
        </w:rPr>
        <w:t xml:space="preserve"> global firms with annual revenues in the US above $1 billion. The business case model makes a number of assumptions around license costs, subscription costs and the complexity of existing deployment models which are highly firm specific and it would not be credible to roll these figures up to try to provide a US perspective. What we can do is convert the cloud adoption forecast into financial savings through reduction in electricity usage. In this respect, </w:t>
      </w:r>
      <w:r w:rsidRPr="0025653A">
        <w:rPr>
          <w:rStyle w:val="Emphasis"/>
        </w:rPr>
        <w:t>key</w:t>
      </w:r>
      <w:r w:rsidRPr="0025653A">
        <w:rPr>
          <w:sz w:val="12"/>
        </w:rPr>
        <w:t xml:space="preserve"> financial </w:t>
      </w:r>
      <w:r w:rsidRPr="0025653A">
        <w:rPr>
          <w:rStyle w:val="Emphasis"/>
        </w:rPr>
        <w:t>findings from the analysis are</w:t>
      </w:r>
      <w:r w:rsidRPr="0025653A">
        <w:rPr>
          <w:sz w:val="12"/>
        </w:rPr>
        <w:t xml:space="preserve">: • By 2020, firms with annual US revenues of more than $1 billion will be spending 69% of their infrastructure, platform and software budget on cloud based solutions (Figure 1). Segmenting this further, 39% of </w:t>
      </w:r>
      <w:proofErr w:type="gramStart"/>
      <w:r w:rsidRPr="0025653A">
        <w:rPr>
          <w:sz w:val="12"/>
        </w:rPr>
        <w:t>the spend</w:t>
      </w:r>
      <w:proofErr w:type="gramEnd"/>
      <w:r w:rsidRPr="0025653A">
        <w:rPr>
          <w:sz w:val="12"/>
        </w:rPr>
        <w:t xml:space="preserve"> will be on private cloud computing while 30% will be on public cloud services (Figure 1). • Annual net financial benefits associated with the energy saving from cloud computing are forecast to reach $824 million by 2011, rising to $12.3 billion by 2020 for the 2,653 global firms with annual revenues in the US above $1 billion (Figure 2). </w:t>
      </w:r>
      <w:r w:rsidRPr="0025653A">
        <w:rPr>
          <w:rStyle w:val="Emphasis"/>
        </w:rPr>
        <w:t>Potential carbon reductions of 85.7 million metric tons per year by 2020, equivalent to the annual emissions from 16.8 million passenger vehicles</w:t>
      </w:r>
      <w:r w:rsidRPr="0025653A">
        <w:rPr>
          <w:sz w:val="12"/>
        </w:rPr>
        <w:t xml:space="preserve">.15 </w:t>
      </w:r>
      <w:proofErr w:type="gramStart"/>
      <w:r w:rsidRPr="0025653A">
        <w:rPr>
          <w:sz w:val="12"/>
        </w:rPr>
        <w:t>Alongside</w:t>
      </w:r>
      <w:proofErr w:type="gramEnd"/>
      <w:r w:rsidRPr="0025653A">
        <w:rPr>
          <w:sz w:val="12"/>
        </w:rPr>
        <w:t xml:space="preserve"> the financial benefits from cloud computing come the potential carbon reductions. Our forecast for the 2,653 global firms operating in the US identifies the potential to cut CO2 emissions with cloud computing as follows: • CO2 reductions in 2011 of 5.7 million metric tons for global usage of cloud computing in 2011. • Annual reduction of CO2 of 85.7 million metric tons by 2020 for multi billion dollar US firms (Figure 3). • </w:t>
      </w:r>
      <w:r w:rsidRPr="0025653A">
        <w:rPr>
          <w:rStyle w:val="Emphasis"/>
        </w:rPr>
        <w:t xml:space="preserve">A reduction of 50% in CO2 emissions by 2020 </w:t>
      </w:r>
      <w:r w:rsidRPr="0025653A">
        <w:rPr>
          <w:sz w:val="12"/>
        </w:rPr>
        <w:t>compared to a scenario where there is no cloud computing (but a real increase of 36% in CO2 emissions as compared to 2011) (Figure 4) (Figure 5).</w:t>
      </w:r>
    </w:p>
    <w:p w:rsidR="004E1B8E" w:rsidRDefault="004E1B8E" w:rsidP="004E1B8E">
      <w:pPr>
        <w:rPr>
          <w:sz w:val="12"/>
        </w:rPr>
      </w:pPr>
    </w:p>
    <w:p w:rsidR="004E1B8E" w:rsidRDefault="004E1B8E" w:rsidP="004E1B8E">
      <w:pPr>
        <w:pStyle w:val="Heading4"/>
      </w:pPr>
      <w:r>
        <w:t xml:space="preserve">That solves – the data industry is a major contributor to emissions and its impact is </w:t>
      </w:r>
      <w:r w:rsidRPr="00CC3DAD">
        <w:rPr>
          <w:u w:val="single"/>
        </w:rPr>
        <w:t>exponentially growing</w:t>
      </w:r>
      <w:r>
        <w:t xml:space="preserve"> – finding </w:t>
      </w:r>
      <w:r w:rsidRPr="00CC3DAD">
        <w:rPr>
          <w:u w:val="single"/>
        </w:rPr>
        <w:t>environmentally sustainable</w:t>
      </w:r>
      <w:r>
        <w:t xml:space="preserve"> methods is key</w:t>
      </w:r>
    </w:p>
    <w:p w:rsidR="004E1B8E" w:rsidRPr="00CC3DAD" w:rsidRDefault="004E1B8E" w:rsidP="004E1B8E">
      <w:r w:rsidRPr="00CC3DAD">
        <w:t xml:space="preserve">Adam </w:t>
      </w:r>
      <w:r w:rsidRPr="00CC3DAD">
        <w:rPr>
          <w:b/>
          <w:sz w:val="26"/>
          <w:szCs w:val="26"/>
        </w:rPr>
        <w:t>Vaughan</w:t>
      </w:r>
      <w:r w:rsidRPr="00CC3DAD">
        <w:t>, 9-25-</w:t>
      </w:r>
      <w:r w:rsidRPr="00CC3DAD">
        <w:rPr>
          <w:b/>
          <w:sz w:val="26"/>
          <w:szCs w:val="26"/>
        </w:rPr>
        <w:t>2015</w:t>
      </w:r>
      <w:r w:rsidRPr="00CC3DAD">
        <w:t>, "Data centre emissions rival air travel as digital demand soars," Guardian, https://www.theguardian.com/environment/2015/sep/25/server-data-centre-emissions-air-travel-web-google-facebook-greenhouse-gas</w:t>
      </w:r>
    </w:p>
    <w:p w:rsidR="004E1B8E" w:rsidRPr="00CC3DAD" w:rsidRDefault="004E1B8E" w:rsidP="004E1B8E">
      <w:pPr>
        <w:rPr>
          <w:rStyle w:val="Emphasis"/>
        </w:rPr>
      </w:pPr>
      <w:r w:rsidRPr="00CC3DAD">
        <w:rPr>
          <w:sz w:val="12"/>
        </w:rPr>
        <w:t xml:space="preserve">Watching another episode on Netflix, reading the Guardian online and downloading apps are not obvious ways to pollute the atmosphere. But collectively, our growing appetite for digital services means the </w:t>
      </w:r>
      <w:r w:rsidRPr="00CC3DAD">
        <w:rPr>
          <w:rStyle w:val="Emphasis"/>
        </w:rPr>
        <w:t>datacentres</w:t>
      </w:r>
      <w:r w:rsidRPr="00CC3DAD">
        <w:rPr>
          <w:sz w:val="12"/>
        </w:rPr>
        <w:t xml:space="preserve"> that power them </w:t>
      </w:r>
      <w:r w:rsidRPr="00CC3DAD">
        <w:rPr>
          <w:rStyle w:val="Emphasis"/>
        </w:rPr>
        <w:t>are now responsible for about 2% of global greenhouse gas emissions, a similar share to aviation.</w:t>
      </w:r>
      <w:r w:rsidRPr="00CC3DAD">
        <w:rPr>
          <w:sz w:val="12"/>
        </w:rPr>
        <w:t xml:space="preserve"> Varying from a small room with servers to vast farms with a floor area of 150,000 sq m, </w:t>
      </w:r>
      <w:r w:rsidRPr="00CC3DAD">
        <w:rPr>
          <w:rStyle w:val="StyleUnderline"/>
        </w:rPr>
        <w:t>datacentres are big energy users</w:t>
      </w:r>
      <w:r w:rsidRPr="00CC3DAD">
        <w:rPr>
          <w:sz w:val="12"/>
        </w:rPr>
        <w:t xml:space="preserve">. As well as requiring power to run the equipment that stores and serves us cloud computing and on-demand music, films and entertainment, those </w:t>
      </w:r>
      <w:r w:rsidRPr="00CC3DAD">
        <w:rPr>
          <w:rStyle w:val="Emphasis"/>
        </w:rPr>
        <w:t>servers</w:t>
      </w:r>
      <w:r w:rsidRPr="00CC3DAD">
        <w:rPr>
          <w:sz w:val="12"/>
        </w:rPr>
        <w:t xml:space="preserve"> also </w:t>
      </w:r>
      <w:r w:rsidRPr="00CC3DAD">
        <w:rPr>
          <w:rStyle w:val="Emphasis"/>
        </w:rPr>
        <w:t>generate a lot of heat and require huge amounts of energy to keep them cool</w:t>
      </w:r>
      <w:r w:rsidRPr="00CC3DAD">
        <w:rPr>
          <w:sz w:val="12"/>
        </w:rPr>
        <w:t xml:space="preserve">. That’s why big data users such as Facebook are siting their centres in cool climates such as northern Sweden. Individually, our everyday browsing has a relatively minuscule impact. Google, in response to claims that each search on its site generated as much CO2 as boiling half the water for a cup of coffee (7g), calculated the true figure was much lower, at 0.2g. Watching a YouTube video of cats was higher – 1g for every 10 minutes of viewing – while using Gmail for a year produced about 1.2kg a user. Not to be outdone, Facebook put a figure on its average user’s annual footprint – 269g of CO2, roughly equivalent to the carbon footprint of a cup of coffee. But with the technology giants’ billions of users worldwide, those numbers scale up quickly. </w:t>
      </w:r>
      <w:r w:rsidRPr="00CC3DAD">
        <w:rPr>
          <w:rStyle w:val="StyleUnderline"/>
        </w:rPr>
        <w:t>Google’s carbon footprint was 1,766,014 tonnes CO2equivalent in 2013, and the bulk of that was from datacentres.</w:t>
      </w:r>
      <w:r>
        <w:rPr>
          <w:rStyle w:val="StyleUnderline"/>
        </w:rPr>
        <w:t xml:space="preserve"> </w:t>
      </w:r>
      <w:r w:rsidRPr="00CC3DAD">
        <w:rPr>
          <w:sz w:val="12"/>
        </w:rPr>
        <w:t xml:space="preserve">As with emissions from air travel, </w:t>
      </w:r>
      <w:r w:rsidRPr="00CC3DAD">
        <w:rPr>
          <w:rStyle w:val="Emphasis"/>
        </w:rPr>
        <w:t>the real issue with datacentres is the rate at which they are growing</w:t>
      </w:r>
      <w:r w:rsidRPr="00CC3DAD">
        <w:rPr>
          <w:sz w:val="12"/>
        </w:rPr>
        <w:t>. “</w:t>
      </w:r>
      <w:r w:rsidRPr="00CC3DAD">
        <w:rPr>
          <w:rStyle w:val="Emphasis"/>
        </w:rPr>
        <w:t>It’s an exponential growth in data</w:t>
      </w:r>
      <w:r w:rsidRPr="00CC3DAD">
        <w:rPr>
          <w:sz w:val="12"/>
        </w:rPr>
        <w:t xml:space="preserve">,” said Sophia Flucker, a director at Operational Intelligence, a UK-based consultancy that advises datacentres on their energy use. “Although IT efficiency is improving, and we can do more with less power, </w:t>
      </w:r>
      <w:r w:rsidRPr="00CC3DAD">
        <w:rPr>
          <w:rStyle w:val="Emphasis"/>
        </w:rPr>
        <w:t>the demand is still there</w:t>
      </w:r>
      <w:r w:rsidRPr="00CC3DAD">
        <w:rPr>
          <w:sz w:val="12"/>
        </w:rPr>
        <w:t>,” she said. “</w:t>
      </w:r>
      <w:r w:rsidRPr="00CC3DAD">
        <w:rPr>
          <w:rStyle w:val="Emphasis"/>
        </w:rPr>
        <w:t>Any efficiency gains are being eaten up by demand. It’s very much an upward trajectory</w:t>
      </w:r>
      <w:r w:rsidRPr="00CC3DAD">
        <w:rPr>
          <w:sz w:val="12"/>
        </w:rPr>
        <w:t xml:space="preserve">.” The industry claims </w:t>
      </w:r>
      <w:r w:rsidRPr="00CC3DAD">
        <w:rPr>
          <w:rStyle w:val="StyleUnderline"/>
        </w:rPr>
        <w:t>improvements in energy efficiency and tech</w:t>
      </w:r>
      <w:r w:rsidRPr="00CC3DAD">
        <w:rPr>
          <w:sz w:val="12"/>
        </w:rPr>
        <w:t xml:space="preserve">nology </w:t>
      </w:r>
      <w:r w:rsidRPr="00CC3DAD">
        <w:rPr>
          <w:rStyle w:val="StyleUnderline"/>
        </w:rPr>
        <w:t>mean it can “decouple</w:t>
      </w:r>
      <w:r w:rsidRPr="00CC3DAD">
        <w:rPr>
          <w:sz w:val="12"/>
        </w:rPr>
        <w:t xml:space="preserve">” economic </w:t>
      </w:r>
      <w:r w:rsidRPr="00CC3DAD">
        <w:rPr>
          <w:rStyle w:val="StyleUnderline"/>
        </w:rPr>
        <w:t>growth and emissions</w:t>
      </w:r>
      <w:r w:rsidRPr="00CC3DAD">
        <w:rPr>
          <w:sz w:val="12"/>
        </w:rPr>
        <w:t xml:space="preserve">, so that it could keep growing while keeping the sector’s share of global emissions in 2030 at roughly the same as they are today. But Greenpeace, which has reported for several years on datacentres’ environmental performance, says energy efficiency improvements can do only so much. How tomorrow’s datacentres are powered is key when it comes to climate change, it says. “Energy efficiency is of course very important,” said Gary Cook, senior IT analyst at Greenpeace. “It’s critical. It’s also completely insufficient on its own. </w:t>
      </w:r>
      <w:r w:rsidRPr="00CC3DAD">
        <w:rPr>
          <w:rStyle w:val="Emphasis"/>
        </w:rPr>
        <w:t>If you look at the growth in datacentre demand and our digital world</w:t>
      </w:r>
      <w:r w:rsidRPr="00CC3DAD">
        <w:rPr>
          <w:sz w:val="12"/>
        </w:rPr>
        <w:t xml:space="preserve">, energy efficiency will slow the [emissions] curve, but </w:t>
      </w:r>
      <w:r w:rsidRPr="00CC3DAD">
        <w:rPr>
          <w:rStyle w:val="Emphasis"/>
        </w:rPr>
        <w:t>the curve is still going to the moon</w:t>
      </w:r>
      <w:r w:rsidRPr="00CC3DAD">
        <w:rPr>
          <w:sz w:val="12"/>
        </w:rPr>
        <w:t xml:space="preserve">.” He said datacentres could become either a villain as an increasing source of emissions, or a driver for the take-up of clean energy sources, such as wind and solar. “If they’re built in the right way, it could be a great story and help the transition [to renewable energy]. If they’re built in the wrong way, it’s going </w:t>
      </w:r>
      <w:r w:rsidRPr="00CC3DAD">
        <w:rPr>
          <w:rStyle w:val="Emphasis"/>
        </w:rPr>
        <w:t>to</w:t>
      </w:r>
      <w:r w:rsidRPr="00CC3DAD">
        <w:rPr>
          <w:sz w:val="12"/>
        </w:rPr>
        <w:t xml:space="preserve"> take us in the other direction, and </w:t>
      </w:r>
      <w:r w:rsidRPr="00CC3DAD">
        <w:rPr>
          <w:rStyle w:val="Emphasis"/>
        </w:rPr>
        <w:t>increase our dependence on the sources of energy we have to move away from to address climate change.”</w:t>
      </w:r>
    </w:p>
    <w:p w:rsidR="004E1B8E" w:rsidRDefault="004E1B8E" w:rsidP="004E1B8E"/>
    <w:p w:rsidR="004E1B8E" w:rsidRDefault="004E1B8E" w:rsidP="004E1B8E">
      <w:pPr>
        <w:pStyle w:val="Heading4"/>
      </w:pPr>
      <w:r>
        <w:t>Cloud capabilities solve crop diseases – that ensures agricultural production can sustain the growing population</w:t>
      </w:r>
    </w:p>
    <w:p w:rsidR="004E1B8E" w:rsidRPr="00ED3DC8" w:rsidRDefault="004E1B8E" w:rsidP="004E1B8E">
      <w:r w:rsidRPr="00ED3DC8">
        <w:t xml:space="preserve">Andrew </w:t>
      </w:r>
      <w:r w:rsidRPr="00ED3DC8">
        <w:rPr>
          <w:b/>
          <w:sz w:val="26"/>
          <w:szCs w:val="26"/>
        </w:rPr>
        <w:t>Hobbs</w:t>
      </w:r>
      <w:r w:rsidRPr="00ED3DC8">
        <w:t>, 11-9-</w:t>
      </w:r>
      <w:r w:rsidRPr="00ED3DC8">
        <w:rPr>
          <w:b/>
          <w:sz w:val="26"/>
          <w:szCs w:val="26"/>
        </w:rPr>
        <w:t>2017</w:t>
      </w:r>
      <w:r w:rsidRPr="00ED3DC8">
        <w:t>, "Real-time disease monitoring unearths power of IoT in agriculture," Internet of Business, https://internetofbusiness.com/real-time-disease-monitoring-iot-agriculture/</w:t>
      </w:r>
    </w:p>
    <w:p w:rsidR="004E1B8E" w:rsidRPr="00ED3DC8" w:rsidRDefault="004E1B8E" w:rsidP="004E1B8E">
      <w:pPr>
        <w:rPr>
          <w:sz w:val="12"/>
        </w:rPr>
      </w:pPr>
      <w:r w:rsidRPr="00093144">
        <w:rPr>
          <w:rStyle w:val="Emphasis"/>
        </w:rPr>
        <w:t>Crop infections</w:t>
      </w:r>
      <w:r w:rsidRPr="00ED3DC8">
        <w:rPr>
          <w:sz w:val="12"/>
        </w:rPr>
        <w:t xml:space="preserve"> from pathogens such as bacteria, viruses and fungi </w:t>
      </w:r>
      <w:r w:rsidRPr="00093144">
        <w:rPr>
          <w:rStyle w:val="Emphasis"/>
        </w:rPr>
        <w:t>have been an issue for farmers</w:t>
      </w:r>
      <w:r w:rsidRPr="00ED3DC8">
        <w:rPr>
          <w:sz w:val="12"/>
        </w:rPr>
        <w:t xml:space="preserve"> ever since we started leaving our hunter-gatherer origins behind and putting down roots. </w:t>
      </w:r>
      <w:r w:rsidRPr="00093144">
        <w:rPr>
          <w:rStyle w:val="Emphasis"/>
        </w:rPr>
        <w:t>They damage plants, impact quality and limit yield – sometimes devastating whole crops, when they go unchecked.</w:t>
      </w:r>
      <w:r>
        <w:rPr>
          <w:rStyle w:val="Emphasis"/>
        </w:rPr>
        <w:t xml:space="preserve"> </w:t>
      </w:r>
      <w:r w:rsidRPr="00093144">
        <w:rPr>
          <w:rStyle w:val="Emphasis"/>
        </w:rPr>
        <w:t>In the face of an ever-growing global population, ag</w:t>
      </w:r>
      <w:r w:rsidRPr="00ED3DC8">
        <w:rPr>
          <w:sz w:val="12"/>
        </w:rPr>
        <w:t xml:space="preserve">riculture </w:t>
      </w:r>
      <w:r w:rsidRPr="00093144">
        <w:rPr>
          <w:rStyle w:val="Emphasis"/>
        </w:rPr>
        <w:t>must tackle the daunting task of feeding ourselves sustainably.</w:t>
      </w:r>
      <w:r w:rsidRPr="00ED3DC8">
        <w:rPr>
          <w:sz w:val="12"/>
        </w:rPr>
        <w:t xml:space="preserve"> Current projections indicate that </w:t>
      </w:r>
      <w:r w:rsidRPr="00093144">
        <w:rPr>
          <w:rStyle w:val="Emphasis"/>
        </w:rPr>
        <w:t>food production must increase by</w:t>
      </w:r>
      <w:r>
        <w:rPr>
          <w:rStyle w:val="Emphasis"/>
        </w:rPr>
        <w:t xml:space="preserve"> </w:t>
      </w:r>
      <w:hyperlink r:id="rId107" w:tgtFrame="_blank" w:history="1">
        <w:r w:rsidRPr="00093144">
          <w:rPr>
            <w:rStyle w:val="Emphasis"/>
          </w:rPr>
          <w:t>70 percent by 2050</w:t>
        </w:r>
      </w:hyperlink>
      <w:r>
        <w:rPr>
          <w:rStyle w:val="Emphasis"/>
        </w:rPr>
        <w:t xml:space="preserve"> </w:t>
      </w:r>
      <w:r w:rsidRPr="00093144">
        <w:rPr>
          <w:rStyle w:val="Emphasis"/>
        </w:rPr>
        <w:t>to meet these needs</w:t>
      </w:r>
      <w:r w:rsidRPr="00ED3DC8">
        <w:rPr>
          <w:sz w:val="12"/>
        </w:rPr>
        <w:t xml:space="preserve">. The </w:t>
      </w:r>
      <w:r w:rsidRPr="00093144">
        <w:rPr>
          <w:rStyle w:val="Emphasis"/>
        </w:rPr>
        <w:t>IoT stands to play a huge part in achieving this goal</w:t>
      </w:r>
      <w:r w:rsidRPr="00ED3DC8">
        <w:rPr>
          <w:sz w:val="12"/>
        </w:rPr>
        <w:t xml:space="preserve">. Currently, </w:t>
      </w:r>
      <w:r w:rsidRPr="00093144">
        <w:rPr>
          <w:rStyle w:val="Emphasis"/>
        </w:rPr>
        <w:t>over one billion people face malnutrition due to poor food supply</w:t>
      </w:r>
      <w:r w:rsidRPr="00ED3DC8">
        <w:rPr>
          <w:sz w:val="12"/>
        </w:rPr>
        <w:t xml:space="preserve"> and around twice that lack the nutrients and vitamins required to meet their daily needs. The causes behind the decline of productive agricultural land are multifarious – but the damage caused by </w:t>
      </w:r>
      <w:r w:rsidRPr="00093144">
        <w:rPr>
          <w:rStyle w:val="Emphasis"/>
        </w:rPr>
        <w:t>pathogens play</w:t>
      </w:r>
      <w:r w:rsidRPr="00ED3DC8">
        <w:rPr>
          <w:sz w:val="12"/>
        </w:rPr>
        <w:t xml:space="preserve">s </w:t>
      </w:r>
      <w:r w:rsidRPr="00093144">
        <w:rPr>
          <w:rStyle w:val="Emphasis"/>
        </w:rPr>
        <w:t xml:space="preserve">a key role, causing </w:t>
      </w:r>
      <w:r w:rsidRPr="00ED3DC8">
        <w:rPr>
          <w:sz w:val="12"/>
        </w:rPr>
        <w:t xml:space="preserve">20 to </w:t>
      </w:r>
      <w:r w:rsidRPr="00093144">
        <w:rPr>
          <w:rStyle w:val="Emphasis"/>
        </w:rPr>
        <w:t>40 percent of crop losses</w:t>
      </w:r>
      <w:r w:rsidRPr="00ED3DC8">
        <w:rPr>
          <w:sz w:val="12"/>
        </w:rPr>
        <w:t xml:space="preserve">. Wheat, the source of our bread and pasta, regularly falls prey, suffering around 50 percent losses as a result. How IoT can boost crop yields </w:t>
      </w:r>
      <w:proofErr w:type="gramStart"/>
      <w:r w:rsidRPr="00ED3DC8">
        <w:rPr>
          <w:sz w:val="12"/>
        </w:rPr>
        <w:t>Undoubtedly</w:t>
      </w:r>
      <w:proofErr w:type="gramEnd"/>
      <w:r w:rsidRPr="00ED3DC8">
        <w:rPr>
          <w:sz w:val="12"/>
        </w:rPr>
        <w:t xml:space="preserve"> then, </w:t>
      </w:r>
      <w:r w:rsidRPr="00093144">
        <w:rPr>
          <w:rStyle w:val="Emphasis"/>
        </w:rPr>
        <w:t>disease monitoring and prevention is central to enhancing yields</w:t>
      </w:r>
      <w:r w:rsidRPr="00ED3DC8">
        <w:rPr>
          <w:sz w:val="12"/>
        </w:rPr>
        <w:t xml:space="preserve">, </w:t>
      </w:r>
      <w:r w:rsidRPr="00093144">
        <w:rPr>
          <w:rStyle w:val="StyleUnderline"/>
        </w:rPr>
        <w:t>Current lab-based techniques</w:t>
      </w:r>
      <w:r w:rsidRPr="00ED3DC8">
        <w:rPr>
          <w:sz w:val="12"/>
        </w:rPr>
        <w:t xml:space="preserve">, such as polymerase chain reaction [PCR], immunofluorescence [IF] and fluorescence in-situ hybridization [FISH], </w:t>
      </w:r>
      <w:r w:rsidRPr="00093144">
        <w:rPr>
          <w:rStyle w:val="StyleUnderline"/>
        </w:rPr>
        <w:t>are expensive and time-consuming.</w:t>
      </w:r>
      <w:r>
        <w:rPr>
          <w:rStyle w:val="StyleUnderline"/>
        </w:rPr>
        <w:t xml:space="preserve"> </w:t>
      </w:r>
      <w:r w:rsidRPr="00ED3DC8">
        <w:rPr>
          <w:rStyle w:val="StyleUnderline"/>
        </w:rPr>
        <w:t xml:space="preserve">A new collaboration </w:t>
      </w:r>
      <w:r w:rsidRPr="00ED3DC8">
        <w:rPr>
          <w:sz w:val="12"/>
        </w:rPr>
        <w:t xml:space="preserve">between scientific equipment producers Burkard, Eseye’s global cellular connectivity and Amazon Web Services [AWS] IoT </w:t>
      </w:r>
      <w:r w:rsidRPr="00ED3DC8">
        <w:rPr>
          <w:rStyle w:val="StyleUnderline"/>
        </w:rPr>
        <w:t>has created a framework for combatting the problem</w:t>
      </w:r>
      <w:r w:rsidRPr="00ED3DC8">
        <w:rPr>
          <w:sz w:val="12"/>
        </w:rPr>
        <w:t xml:space="preserve">. Their monitoring solution provides </w:t>
      </w:r>
      <w:r w:rsidRPr="00ED3DC8">
        <w:rPr>
          <w:rStyle w:val="StyleUnderline"/>
        </w:rPr>
        <w:t>constant air-quality analytics and an early warning system</w:t>
      </w:r>
      <w:r w:rsidRPr="00ED3DC8">
        <w:rPr>
          <w:sz w:val="12"/>
        </w:rPr>
        <w:t xml:space="preserve"> that allows farmers to take targeted action. Burklard have been in the business of designing and building air samplers for agricultural research since 1953. Their latest product, the Automatic Multi-Vial Cyclone Sampler was developed as part of the UK Government’s </w:t>
      </w:r>
      <w:hyperlink r:id="rId108" w:tgtFrame="_blank" w:history="1">
        <w:r w:rsidRPr="00ED3DC8">
          <w:rPr>
            <w:rStyle w:val="Hyperlink"/>
            <w:sz w:val="12"/>
          </w:rPr>
          <w:t>Innovate UK</w:t>
        </w:r>
      </w:hyperlink>
      <w:r w:rsidRPr="00ED3DC8">
        <w:rPr>
          <w:sz w:val="12"/>
        </w:rPr>
        <w:t>project. It offers real-time rapid detection of airborne spore and particle matter, while low energy consumption allows it to be solar powered. From the field to the cloud The Auto Samplers reside in the farmer’s fields, remotely collecting and analysing spores with what’s known as a LAMP assay – a low-cost, single tube technique for the amplification of DNA. This data is communicated back to the farmer using Eseye’s AnyNet Secure global cellular connectivity and stored within AWS cloud services. The Eseye Hera 604 (with add-on logger functionality) stores the data and publishes it to AWS. This</w:t>
      </w:r>
      <w:r w:rsidRPr="00ED3DC8">
        <w:rPr>
          <w:rStyle w:val="Emphasis"/>
        </w:rPr>
        <w:t xml:space="preserve"> cloud-based service reduces the need for expensive in-house infrastructure</w:t>
      </w:r>
      <w:r w:rsidRPr="00ED3DC8">
        <w:rPr>
          <w:sz w:val="12"/>
        </w:rPr>
        <w:t xml:space="preserve">. AWS IoT Gateway </w:t>
      </w:r>
      <w:r w:rsidRPr="00ED3DC8">
        <w:rPr>
          <w:rStyle w:val="Emphasis"/>
        </w:rPr>
        <w:t>tools also do the math</w:t>
      </w:r>
      <w:r w:rsidRPr="00ED3DC8">
        <w:rPr>
          <w:sz w:val="12"/>
        </w:rPr>
        <w:t xml:space="preserve">ematics </w:t>
      </w:r>
      <w:r w:rsidRPr="00ED3DC8">
        <w:rPr>
          <w:rStyle w:val="Emphasis"/>
        </w:rPr>
        <w:t>behind the forecasting and</w:t>
      </w:r>
      <w:r w:rsidRPr="00ED3DC8">
        <w:rPr>
          <w:sz w:val="12"/>
        </w:rPr>
        <w:t xml:space="preserve"> provide the means to </w:t>
      </w:r>
      <w:r w:rsidRPr="00ED3DC8">
        <w:rPr>
          <w:rStyle w:val="Emphasis"/>
        </w:rPr>
        <w:t>quickly analyse data at scale</w:t>
      </w:r>
      <w:r w:rsidRPr="00ED3DC8">
        <w:rPr>
          <w:sz w:val="12"/>
        </w:rPr>
        <w:t xml:space="preserve"> – </w:t>
      </w:r>
      <w:r w:rsidRPr="00ED3DC8">
        <w:rPr>
          <w:rStyle w:val="Emphasis"/>
        </w:rPr>
        <w:t>allowing farmers to easily see which fields are at risk and treat their crops.</w:t>
      </w:r>
      <w:r>
        <w:rPr>
          <w:rStyle w:val="Emphasis"/>
        </w:rPr>
        <w:t xml:space="preserve"> </w:t>
      </w:r>
      <w:r w:rsidRPr="00ED3DC8">
        <w:rPr>
          <w:rStyle w:val="StyleUnderline"/>
        </w:rPr>
        <w:t>The setup provides farmers with instant access to tailored information</w:t>
      </w:r>
      <w:r w:rsidRPr="00ED3DC8">
        <w:rPr>
          <w:sz w:val="12"/>
        </w:rPr>
        <w:t xml:space="preserve"> from their own fields </w:t>
      </w:r>
      <w:r w:rsidRPr="00ED3DC8">
        <w:rPr>
          <w:rStyle w:val="StyleUnderline"/>
        </w:rPr>
        <w:t>and complete control</w:t>
      </w:r>
      <w:r w:rsidRPr="00ED3DC8">
        <w:rPr>
          <w:sz w:val="12"/>
        </w:rPr>
        <w:t xml:space="preserve"> over that data. </w:t>
      </w:r>
      <w:r w:rsidRPr="00ED3DC8">
        <w:rPr>
          <w:rStyle w:val="StyleUnderline"/>
        </w:rPr>
        <w:t>Until now, other solutions may be positioned over 100 miles away from their crops, making farmers reliant on disease forecasts and general predictions</w:t>
      </w:r>
      <w:r w:rsidRPr="00ED3DC8">
        <w:rPr>
          <w:sz w:val="12"/>
        </w:rPr>
        <w:t xml:space="preserve">. Given the localised nature of pathogens, </w:t>
      </w:r>
      <w:r w:rsidRPr="00ED3DC8">
        <w:rPr>
          <w:rStyle w:val="StyleUnderline"/>
        </w:rPr>
        <w:t>there is no guarantee the data applies to their own fields.</w:t>
      </w:r>
      <w:r>
        <w:rPr>
          <w:rStyle w:val="StyleUnderline"/>
        </w:rPr>
        <w:t xml:space="preserve"> </w:t>
      </w:r>
      <w:r w:rsidRPr="00ED3DC8">
        <w:rPr>
          <w:sz w:val="12"/>
        </w:rPr>
        <w:t>This means that farmers could be unnecessarily spraying their crops, or neglecting to when needed. Ensuring that pesticides are used as required reduces waste, increases productivity and benefits the environment. What this means for agriculture “</w:t>
      </w:r>
      <w:r w:rsidRPr="00ED3DC8">
        <w:rPr>
          <w:rStyle w:val="Emphasis"/>
        </w:rPr>
        <w:t>We are finally giving farmers an answer to</w:t>
      </w:r>
      <w:r w:rsidRPr="00ED3DC8">
        <w:rPr>
          <w:sz w:val="12"/>
        </w:rPr>
        <w:t xml:space="preserve"> their concerns over the ramifications of </w:t>
      </w:r>
      <w:r w:rsidRPr="00ED3DC8">
        <w:rPr>
          <w:rStyle w:val="Emphasis"/>
        </w:rPr>
        <w:t>crop disease</w:t>
      </w:r>
      <w:r w:rsidRPr="00ED3DC8">
        <w:rPr>
          <w:sz w:val="12"/>
        </w:rPr>
        <w:t>,” explains Stuart Wili, managing director at Burkard. “</w:t>
      </w:r>
      <w:r w:rsidRPr="00ED3DC8">
        <w:rPr>
          <w:rStyle w:val="Emphasis"/>
        </w:rPr>
        <w:t>This</w:t>
      </w:r>
      <w:r w:rsidRPr="00ED3DC8">
        <w:rPr>
          <w:sz w:val="12"/>
        </w:rPr>
        <w:t xml:space="preserve"> not only provides peace of mind, but the solution also </w:t>
      </w:r>
      <w:r w:rsidRPr="00ED3DC8">
        <w:rPr>
          <w:rStyle w:val="Emphasis"/>
        </w:rPr>
        <w:t>supports the environment and</w:t>
      </w:r>
      <w:r w:rsidRPr="00ED3DC8">
        <w:rPr>
          <w:sz w:val="12"/>
        </w:rPr>
        <w:t xml:space="preserve"> </w:t>
      </w:r>
      <w:r w:rsidRPr="00ED3DC8">
        <w:rPr>
          <w:rStyle w:val="Emphasis"/>
        </w:rPr>
        <w:t>saves</w:t>
      </w:r>
      <w:r w:rsidRPr="00ED3DC8">
        <w:rPr>
          <w:sz w:val="12"/>
        </w:rPr>
        <w:t xml:space="preserve"> precious </w:t>
      </w:r>
      <w:r w:rsidRPr="00ED3DC8">
        <w:rPr>
          <w:rStyle w:val="Emphasis"/>
        </w:rPr>
        <w:t>time, resources and</w:t>
      </w:r>
      <w:r w:rsidRPr="00ED3DC8">
        <w:rPr>
          <w:sz w:val="12"/>
        </w:rPr>
        <w:t xml:space="preserve"> ultimately </w:t>
      </w:r>
      <w:r w:rsidRPr="00ED3DC8">
        <w:rPr>
          <w:rStyle w:val="Emphasis"/>
        </w:rPr>
        <w:t>money</w:t>
      </w:r>
      <w:r w:rsidRPr="00ED3DC8">
        <w:rPr>
          <w:sz w:val="12"/>
        </w:rPr>
        <w:t xml:space="preserve">.” “Looking to the future, </w:t>
      </w:r>
      <w:r w:rsidRPr="00ED3DC8">
        <w:rPr>
          <w:rStyle w:val="Emphasis"/>
        </w:rPr>
        <w:t>we plan to roll out the tech</w:t>
      </w:r>
      <w:r w:rsidRPr="00ED3DC8">
        <w:rPr>
          <w:sz w:val="12"/>
        </w:rPr>
        <w:t xml:space="preserve">nology </w:t>
      </w:r>
      <w:r w:rsidRPr="00ED3DC8">
        <w:rPr>
          <w:rStyle w:val="Emphasis"/>
        </w:rPr>
        <w:t>across the globe</w:t>
      </w:r>
      <w:r w:rsidRPr="00ED3DC8">
        <w:rPr>
          <w:sz w:val="12"/>
        </w:rPr>
        <w:t xml:space="preserve">, </w:t>
      </w:r>
      <w:r w:rsidRPr="00ED3DC8">
        <w:rPr>
          <w:rStyle w:val="Emphasis"/>
        </w:rPr>
        <w:t>particularly in developing countries, where the importance of farming is far higher</w:t>
      </w:r>
      <w:r w:rsidRPr="00ED3DC8">
        <w:rPr>
          <w:sz w:val="12"/>
        </w:rPr>
        <w:t xml:space="preserve">, </w:t>
      </w:r>
      <w:r w:rsidRPr="00ED3DC8">
        <w:rPr>
          <w:rStyle w:val="Emphasis"/>
        </w:rPr>
        <w:t>and</w:t>
      </w:r>
      <w:r w:rsidRPr="00ED3DC8">
        <w:rPr>
          <w:sz w:val="12"/>
        </w:rPr>
        <w:t xml:space="preserve"> therefore the </w:t>
      </w:r>
      <w:r w:rsidRPr="00ED3DC8">
        <w:rPr>
          <w:rStyle w:val="Emphasis"/>
        </w:rPr>
        <w:t>need to prevent disease</w:t>
      </w:r>
      <w:r w:rsidRPr="00ED3DC8">
        <w:rPr>
          <w:sz w:val="12"/>
        </w:rPr>
        <w:t xml:space="preserve"> to ensure a healthy crop </w:t>
      </w:r>
      <w:r w:rsidRPr="00ED3DC8">
        <w:rPr>
          <w:rStyle w:val="Emphasis"/>
        </w:rPr>
        <w:t>is</w:t>
      </w:r>
      <w:r w:rsidRPr="00ED3DC8">
        <w:rPr>
          <w:sz w:val="12"/>
        </w:rPr>
        <w:t xml:space="preserve"> even </w:t>
      </w:r>
      <w:r w:rsidRPr="00ED3DC8">
        <w:rPr>
          <w:rStyle w:val="Emphasis"/>
        </w:rPr>
        <w:t>greater</w:t>
      </w:r>
      <w:r w:rsidRPr="00ED3DC8">
        <w:rPr>
          <w:sz w:val="12"/>
        </w:rPr>
        <w:t xml:space="preserve">.” Historically, Burkard used a general modem and SIM card to send alert texts to farmers. The unreliability of rural connectivity presented signal issues, meaning they were constantly changing providers. With AnyNet technology, users can connect to up to 440 cellular operators across 190 countries. “With the AnyNet Secure SIM, farmers don’t need to rely on single local network coverage, which often can’t be guaranteed,” says Stuart Wili. “Instead they can be assured accurate data from the field is being securely and accurately transmitted back to the server, without any concern over connectivity, the AnyNet Secure SIM will utilise any and all connectivity available.” Future of real-time disease monitoring Paul Marshall, chief customer officer was eager to emphasize the impact the collaboration could have on disease monitoring: “Eseye’s </w:t>
      </w:r>
      <w:r w:rsidRPr="00ED3DC8">
        <w:rPr>
          <w:rStyle w:val="Emphasis"/>
        </w:rPr>
        <w:t>work</w:t>
      </w:r>
      <w:r w:rsidRPr="00ED3DC8">
        <w:rPr>
          <w:sz w:val="12"/>
        </w:rPr>
        <w:t xml:space="preserve"> with Burkard and AWS </w:t>
      </w:r>
      <w:r w:rsidRPr="00ED3DC8">
        <w:rPr>
          <w:rStyle w:val="Emphasis"/>
        </w:rPr>
        <w:t>is a prime example of the range of</w:t>
      </w:r>
      <w:r w:rsidRPr="00ED3DC8">
        <w:rPr>
          <w:sz w:val="12"/>
        </w:rPr>
        <w:t xml:space="preserve"> economic, social and environmental </w:t>
      </w:r>
      <w:r w:rsidRPr="00ED3DC8">
        <w:rPr>
          <w:rStyle w:val="Emphasis"/>
        </w:rPr>
        <w:t>benefits which can be reaped through IoT.”</w:t>
      </w:r>
      <w:r>
        <w:rPr>
          <w:rStyle w:val="Emphasis"/>
        </w:rPr>
        <w:t xml:space="preserve"> </w:t>
      </w:r>
      <w:r w:rsidRPr="00ED3DC8">
        <w:rPr>
          <w:rStyle w:val="Emphasis"/>
        </w:rPr>
        <w:t>The internet of things is transforming agriculture, helping to create near-perfect growing conditions, monitor machinery and oversee animal welfare</w:t>
      </w:r>
      <w:r w:rsidRPr="00ED3DC8">
        <w:rPr>
          <w:sz w:val="12"/>
        </w:rPr>
        <w:t>. There are myriad opportunities to record data and empower farmers to make informed decisions. Beyond the arable landscape, the impact of real-time disease monitoring could have a tremendous impact on healthcare. Newly developed DNA/RNA-based affinity biosensors, not unlike that deployed by Burkard, use nucleic acid fragments for pathogen detection. The identification of specific DNA sequences could play an important role in the future of clinical human disease monitoring and environmental preservation, alerting us to the presence of disease before symptoms appear – prevention rather than cure.</w:t>
      </w:r>
    </w:p>
    <w:p w:rsidR="004E1B8E" w:rsidRDefault="004E1B8E" w:rsidP="004E1B8E"/>
    <w:p w:rsidR="004E1B8E" w:rsidRDefault="004E1B8E" w:rsidP="004E1B8E">
      <w:pPr>
        <w:pStyle w:val="Heading4"/>
      </w:pPr>
      <w:r>
        <w:t>Cloud computing solves pandemic outbreaks – early detection, constant monitoring, and personal management</w:t>
      </w:r>
    </w:p>
    <w:p w:rsidR="004E1B8E" w:rsidRPr="001E3F15" w:rsidRDefault="004E1B8E" w:rsidP="004E1B8E">
      <w:r w:rsidRPr="001E3F15">
        <w:t xml:space="preserve">Rajinder </w:t>
      </w:r>
      <w:r w:rsidRPr="001E3F15">
        <w:rPr>
          <w:b/>
          <w:sz w:val="26"/>
          <w:szCs w:val="26"/>
        </w:rPr>
        <w:t>Sandhu, 2016</w:t>
      </w:r>
      <w:r w:rsidRPr="001E3F15">
        <w:t xml:space="preserve">, "Smart monitoring and controlling of Pandemic Influenza </w:t>
      </w:r>
      <w:proofErr w:type="gramStart"/>
      <w:r w:rsidRPr="001E3F15">
        <w:t>A</w:t>
      </w:r>
      <w:proofErr w:type="gramEnd"/>
      <w:r w:rsidRPr="001E3F15">
        <w:t xml:space="preserve"> (H1N1) using Social Network Analysis and cloud computing," Journal of Computational Science, https://www-sciencedirect-com.proxy.lib.umich.edu/science/article/pii/S1877750315300351)SEM</w:t>
      </w:r>
    </w:p>
    <w:p w:rsidR="004E1B8E" w:rsidRPr="001E3F15" w:rsidRDefault="004E1B8E" w:rsidP="004E1B8E">
      <w:pPr>
        <w:rPr>
          <w:sz w:val="12"/>
        </w:rPr>
      </w:pPr>
      <w:r w:rsidRPr="001E3F15">
        <w:rPr>
          <w:sz w:val="12"/>
        </w:rPr>
        <w:t xml:space="preserve">1. Introduction According to the World Health Organization (WHO), United States (US) spends world's highest percentage of gross domestic budget for health related issues on their citizens </w:t>
      </w:r>
      <w:bookmarkStart w:id="3" w:name="bbib0285"/>
      <w:r w:rsidRPr="001E3F15">
        <w:rPr>
          <w:sz w:val="12"/>
        </w:rPr>
        <w:fldChar w:fldCharType="begin"/>
      </w:r>
      <w:r w:rsidRPr="001E3F15">
        <w:rPr>
          <w:sz w:val="12"/>
        </w:rPr>
        <w:instrText xml:space="preserve"> HYPERLINK "https://www-sciencedirect-com.proxy.lib.umich.edu/science/article/pii/S1877750315300351" \l "bib0285" </w:instrText>
      </w:r>
      <w:r w:rsidRPr="001E3F15">
        <w:rPr>
          <w:sz w:val="12"/>
        </w:rPr>
        <w:fldChar w:fldCharType="separate"/>
      </w:r>
      <w:r w:rsidRPr="001E3F15">
        <w:rPr>
          <w:rStyle w:val="Hyperlink"/>
          <w:sz w:val="12"/>
        </w:rPr>
        <w:t>[1]</w:t>
      </w:r>
      <w:r w:rsidRPr="001E3F15">
        <w:rPr>
          <w:sz w:val="12"/>
        </w:rPr>
        <w:fldChar w:fldCharType="end"/>
      </w:r>
      <w:r w:rsidRPr="001E3F15">
        <w:rPr>
          <w:sz w:val="12"/>
        </w:rPr>
        <w:t xml:space="preserve">. Healthy citizens contribute to nation's development in large extent. </w:t>
      </w:r>
      <w:r w:rsidRPr="00ED3DC8">
        <w:rPr>
          <w:rStyle w:val="StyleUnderline"/>
        </w:rPr>
        <w:t>Every government has dedicated</w:t>
      </w:r>
      <w:r w:rsidRPr="001E3F15">
        <w:rPr>
          <w:sz w:val="12"/>
        </w:rPr>
        <w:t xml:space="preserve"> big amount of </w:t>
      </w:r>
      <w:r w:rsidRPr="00ED3DC8">
        <w:rPr>
          <w:rStyle w:val="StyleUnderline"/>
        </w:rPr>
        <w:t>budgets for</w:t>
      </w:r>
      <w:r w:rsidRPr="001E3F15">
        <w:rPr>
          <w:sz w:val="12"/>
        </w:rPr>
        <w:t xml:space="preserve"> Information Technology (</w:t>
      </w:r>
      <w:r w:rsidRPr="00ED3DC8">
        <w:rPr>
          <w:rStyle w:val="StyleUnderline"/>
        </w:rPr>
        <w:t>IT</w:t>
      </w:r>
      <w:r w:rsidRPr="001E3F15">
        <w:rPr>
          <w:sz w:val="12"/>
        </w:rPr>
        <w:t xml:space="preserve">) based </w:t>
      </w:r>
      <w:r w:rsidRPr="00ED3DC8">
        <w:rPr>
          <w:rStyle w:val="StyleUnderline"/>
        </w:rPr>
        <w:t>healthcare support services</w:t>
      </w:r>
      <w:r w:rsidRPr="001E3F15">
        <w:rPr>
          <w:sz w:val="12"/>
        </w:rPr>
        <w:t xml:space="preserve">. IT can provide efficient methods </w:t>
      </w:r>
      <w:r w:rsidRPr="00707DB4">
        <w:rPr>
          <w:rStyle w:val="StyleUnderline"/>
        </w:rPr>
        <w:t>to store and convey information related to the health of every citizen</w:t>
      </w:r>
      <w:r w:rsidRPr="001E3F15">
        <w:rPr>
          <w:sz w:val="12"/>
        </w:rPr>
        <w:t xml:space="preserve">. So, sincere efforts are required to provide ubiquitous healthcare support services using IT infrastructure. </w:t>
      </w:r>
      <w:r w:rsidRPr="00707DB4">
        <w:rPr>
          <w:rStyle w:val="Emphasis"/>
        </w:rPr>
        <w:t>Major challenge in any nationwide healthcare support services is the requirement of huge amounts of storage and fast computational power</w:t>
      </w:r>
      <w:r w:rsidRPr="001E3F15">
        <w:rPr>
          <w:sz w:val="12"/>
        </w:rPr>
        <w:t xml:space="preserve"> along with its day-to-day maintenance issues. However, </w:t>
      </w:r>
      <w:r w:rsidRPr="00707DB4">
        <w:rPr>
          <w:rStyle w:val="Emphasis"/>
        </w:rPr>
        <w:t>with</w:t>
      </w:r>
      <w:r w:rsidRPr="001E3F15">
        <w:rPr>
          <w:sz w:val="12"/>
        </w:rPr>
        <w:t xml:space="preserve"> the involvement of distributed technologies such as </w:t>
      </w:r>
      <w:r w:rsidRPr="00707DB4">
        <w:rPr>
          <w:rStyle w:val="Emphasis"/>
        </w:rPr>
        <w:t>cloud computing, it is very easy to deploy and use IT systems</w:t>
      </w:r>
      <w:r w:rsidRPr="001E3F15">
        <w:rPr>
          <w:sz w:val="12"/>
        </w:rPr>
        <w:t xml:space="preserve"> with varying computational demands. Cloud computing is a highly cost effective IT paradigm which provides on-demand IT resources on a pay-as-use pricing model. </w:t>
      </w:r>
      <w:r w:rsidRPr="00707DB4">
        <w:rPr>
          <w:rStyle w:val="Emphasis"/>
        </w:rPr>
        <w:t>Successful adoption of cloud computing</w:t>
      </w:r>
      <w:r w:rsidRPr="001E3F15">
        <w:rPr>
          <w:sz w:val="12"/>
        </w:rPr>
        <w:t xml:space="preserve"> by the reputed organizations </w:t>
      </w:r>
      <w:r w:rsidRPr="00707DB4">
        <w:rPr>
          <w:rStyle w:val="Emphasis"/>
        </w:rPr>
        <w:t>has inspired researchers to provide healthcare support services over the</w:t>
      </w:r>
      <w:r w:rsidRPr="001E3F15">
        <w:rPr>
          <w:sz w:val="12"/>
        </w:rPr>
        <w:t xml:space="preserve"> cloud computing </w:t>
      </w:r>
      <w:r w:rsidRPr="00707DB4">
        <w:rPr>
          <w:rStyle w:val="Emphasis"/>
        </w:rPr>
        <w:t>infrastructure</w:t>
      </w:r>
      <w:r w:rsidRPr="001E3F15">
        <w:rPr>
          <w:sz w:val="12"/>
        </w:rPr>
        <w:t xml:space="preserve"> </w:t>
      </w:r>
      <w:bookmarkStart w:id="4" w:name="bbib0290"/>
      <w:r w:rsidRPr="001E3F15">
        <w:rPr>
          <w:sz w:val="12"/>
        </w:rPr>
        <w:fldChar w:fldCharType="begin"/>
      </w:r>
      <w:r w:rsidRPr="001E3F15">
        <w:rPr>
          <w:sz w:val="12"/>
        </w:rPr>
        <w:instrText xml:space="preserve"> HYPERLINK "https://www-sciencedirect-com.proxy.lib.umich.edu/science/article/pii/S1877750315300351" \l "bib0290" </w:instrText>
      </w:r>
      <w:r w:rsidRPr="001E3F15">
        <w:rPr>
          <w:sz w:val="12"/>
        </w:rPr>
        <w:fldChar w:fldCharType="separate"/>
      </w:r>
      <w:r w:rsidRPr="001E3F15">
        <w:rPr>
          <w:rStyle w:val="Hyperlink"/>
          <w:sz w:val="12"/>
        </w:rPr>
        <w:t>[2]</w:t>
      </w:r>
      <w:r w:rsidRPr="001E3F15">
        <w:rPr>
          <w:sz w:val="12"/>
        </w:rPr>
        <w:fldChar w:fldCharType="end"/>
      </w:r>
      <w:r w:rsidRPr="001E3F15">
        <w:rPr>
          <w:sz w:val="12"/>
        </w:rPr>
        <w:t xml:space="preserve">. </w:t>
      </w:r>
      <w:r w:rsidRPr="00707DB4">
        <w:rPr>
          <w:rStyle w:val="StyleUnderline"/>
        </w:rPr>
        <w:t>Leveraging cloud</w:t>
      </w:r>
      <w:r w:rsidRPr="001E3F15">
        <w:rPr>
          <w:sz w:val="12"/>
        </w:rPr>
        <w:t xml:space="preserve"> computing for healthcare support services </w:t>
      </w:r>
      <w:r w:rsidRPr="00707DB4">
        <w:rPr>
          <w:rStyle w:val="StyleUnderline"/>
        </w:rPr>
        <w:t>facilitates many additional benefits such as ease in swapping records between hospitals and local clinics as well as in effective management of centralized medical records</w:t>
      </w:r>
      <w:r w:rsidRPr="001E3F15">
        <w:rPr>
          <w:sz w:val="12"/>
        </w:rPr>
        <w:t xml:space="preserve">. It not only relives user from storage and processing infrastructure capital investment, but also prevents maintenance and licensing issues </w:t>
      </w:r>
      <w:bookmarkStart w:id="5" w:name="bbib0295"/>
      <w:r w:rsidRPr="001E3F15">
        <w:rPr>
          <w:sz w:val="12"/>
        </w:rPr>
        <w:fldChar w:fldCharType="begin"/>
      </w:r>
      <w:r w:rsidRPr="001E3F15">
        <w:rPr>
          <w:sz w:val="12"/>
        </w:rPr>
        <w:instrText xml:space="preserve"> HYPERLINK "https://www-sciencedirect-com.proxy.lib.umich.edu/science/article/pii/S1877750315300351" \l "bib0295" </w:instrText>
      </w:r>
      <w:r w:rsidRPr="001E3F15">
        <w:rPr>
          <w:sz w:val="12"/>
        </w:rPr>
        <w:fldChar w:fldCharType="separate"/>
      </w:r>
      <w:r w:rsidRPr="001E3F15">
        <w:rPr>
          <w:rStyle w:val="Hyperlink"/>
          <w:sz w:val="12"/>
        </w:rPr>
        <w:t>[3]</w:t>
      </w:r>
      <w:r w:rsidRPr="001E3F15">
        <w:rPr>
          <w:sz w:val="12"/>
        </w:rPr>
        <w:fldChar w:fldCharType="end"/>
      </w:r>
      <w:r w:rsidRPr="001E3F15">
        <w:rPr>
          <w:sz w:val="12"/>
        </w:rPr>
        <w:t xml:space="preserve">. </w:t>
      </w:r>
      <w:r w:rsidRPr="00707DB4">
        <w:rPr>
          <w:rStyle w:val="StyleUnderline"/>
        </w:rPr>
        <w:t>Accessibility, scalability, availability, storage capability, cost effectiveness and agility</w:t>
      </w:r>
      <w:r w:rsidRPr="001E3F15">
        <w:rPr>
          <w:sz w:val="12"/>
        </w:rPr>
        <w:t xml:space="preserve"> are some of the major benefits that can </w:t>
      </w:r>
      <w:r w:rsidRPr="00707DB4">
        <w:rPr>
          <w:rStyle w:val="StyleUnderline"/>
        </w:rPr>
        <w:t>encourage</w:t>
      </w:r>
      <w:r w:rsidRPr="001E3F15">
        <w:rPr>
          <w:sz w:val="12"/>
        </w:rPr>
        <w:t xml:space="preserve"> any nation's healthcare departments or private hospitals to </w:t>
      </w:r>
      <w:r w:rsidRPr="00707DB4">
        <w:rPr>
          <w:rStyle w:val="StyleUnderline"/>
        </w:rPr>
        <w:t>shift towards e-health clouds</w:t>
      </w:r>
      <w:r w:rsidRPr="001E3F15">
        <w:rPr>
          <w:sz w:val="12"/>
        </w:rPr>
        <w:t xml:space="preserve">. </w:t>
      </w:r>
      <w:r w:rsidRPr="00707DB4">
        <w:rPr>
          <w:rStyle w:val="Emphasis"/>
        </w:rPr>
        <w:t>The most crucial part of any healthcare support service is the continuous monitoring of an outbreak for any deadly disease</w:t>
      </w:r>
      <w:r w:rsidRPr="001E3F15">
        <w:rPr>
          <w:sz w:val="12"/>
        </w:rPr>
        <w:t xml:space="preserve">. </w:t>
      </w:r>
      <w:r w:rsidRPr="00707DB4">
        <w:rPr>
          <w:rStyle w:val="Emphasis"/>
        </w:rPr>
        <w:t>H1N1 is an infectious virus which</w:t>
      </w:r>
      <w:r w:rsidRPr="001E3F15">
        <w:rPr>
          <w:sz w:val="12"/>
        </w:rPr>
        <w:t xml:space="preserve"> on spreading </w:t>
      </w:r>
      <w:r w:rsidRPr="00707DB4">
        <w:rPr>
          <w:rStyle w:val="Emphasis"/>
        </w:rPr>
        <w:t>affects a large volume of the population</w:t>
      </w:r>
      <w:r w:rsidRPr="001E3F15">
        <w:rPr>
          <w:sz w:val="12"/>
        </w:rPr>
        <w:t xml:space="preserve">. </w:t>
      </w:r>
      <w:r w:rsidRPr="00707DB4">
        <w:rPr>
          <w:rStyle w:val="Emphasis"/>
        </w:rPr>
        <w:t>This</w:t>
      </w:r>
      <w:r w:rsidRPr="001E3F15">
        <w:rPr>
          <w:sz w:val="12"/>
        </w:rPr>
        <w:t xml:space="preserve"> infectious </w:t>
      </w:r>
      <w:r w:rsidRPr="00707DB4">
        <w:rPr>
          <w:rStyle w:val="Emphasis"/>
        </w:rPr>
        <w:t>disease</w:t>
      </w:r>
      <w:r w:rsidRPr="001E3F15">
        <w:rPr>
          <w:sz w:val="12"/>
        </w:rPr>
        <w:t xml:space="preserve"> had </w:t>
      </w:r>
      <w:r w:rsidRPr="00707DB4">
        <w:rPr>
          <w:rStyle w:val="Emphasis"/>
        </w:rPr>
        <w:t>affected global population in the past due to which</w:t>
      </w:r>
      <w:r w:rsidRPr="001E3F15">
        <w:rPr>
          <w:sz w:val="12"/>
        </w:rPr>
        <w:t xml:space="preserve"> approximately </w:t>
      </w:r>
      <w:r w:rsidRPr="00707DB4">
        <w:rPr>
          <w:rStyle w:val="Emphasis"/>
        </w:rPr>
        <w:t>5% of the total world's population had died</w:t>
      </w:r>
      <w:r w:rsidRPr="001E3F15">
        <w:rPr>
          <w:sz w:val="12"/>
        </w:rPr>
        <w:t xml:space="preserve"> and hence it had proved to be </w:t>
      </w:r>
      <w:r w:rsidRPr="00707DB4">
        <w:rPr>
          <w:rStyle w:val="Emphasis"/>
        </w:rPr>
        <w:t>the deadliest outbreak ever</w:t>
      </w:r>
      <w:r w:rsidRPr="001E3F15">
        <w:rPr>
          <w:sz w:val="12"/>
        </w:rPr>
        <w:t xml:space="preserve">. Alone in the 20th century, the H1N1 virus outbreak has occurred thrice which had affected 500 million people all over the world </w:t>
      </w:r>
      <w:hyperlink r:id="rId109" w:anchor="bib0285" w:history="1">
        <w:r w:rsidRPr="001E3F15">
          <w:rPr>
            <w:rStyle w:val="Hyperlink"/>
            <w:sz w:val="12"/>
          </w:rPr>
          <w:t>[1]</w:t>
        </w:r>
      </w:hyperlink>
      <w:r w:rsidRPr="001E3F15">
        <w:rPr>
          <w:sz w:val="12"/>
        </w:rPr>
        <w:t xml:space="preserve">. WHO states </w:t>
      </w:r>
      <w:r w:rsidRPr="00707DB4">
        <w:rPr>
          <w:rStyle w:val="Emphasis"/>
        </w:rPr>
        <w:t>non-existence of primary H1N1 immunity in humans is the root cause of its epidemic</w:t>
      </w:r>
      <w:r w:rsidRPr="001E3F15">
        <w:rPr>
          <w:sz w:val="12"/>
        </w:rPr>
        <w:t xml:space="preserve">. People need to get educated about precautions and handling of this deadly disease. There is a need of using both pharmaceutical as well as non-pharmaceutical strategies to decrease its harmful effects. </w:t>
      </w:r>
      <w:r w:rsidRPr="00707DB4">
        <w:rPr>
          <w:rStyle w:val="Emphasis"/>
        </w:rPr>
        <w:t>Cloud computing technologies can be efficiently employed to prevent and keep track of this virus strain</w:t>
      </w:r>
      <w:r w:rsidRPr="001E3F15">
        <w:rPr>
          <w:sz w:val="12"/>
        </w:rPr>
        <w:t xml:space="preserve">. Cloud computing </w:t>
      </w:r>
      <w:r w:rsidRPr="00707DB4">
        <w:rPr>
          <w:rStyle w:val="Emphasis"/>
        </w:rPr>
        <w:t>provides</w:t>
      </w:r>
      <w:r w:rsidRPr="001E3F15">
        <w:rPr>
          <w:sz w:val="12"/>
        </w:rPr>
        <w:t xml:space="preserve"> virtually </w:t>
      </w:r>
      <w:r w:rsidRPr="00707DB4">
        <w:rPr>
          <w:rStyle w:val="Emphasis"/>
        </w:rPr>
        <w:t>unlimited storage, web services and processing capabilities so, huge amount of virus related data can be linked through social networking and other health aided cloud web services</w:t>
      </w:r>
      <w:r w:rsidRPr="001E3F15">
        <w:rPr>
          <w:sz w:val="12"/>
        </w:rPr>
        <w:t xml:space="preserve">. Moreover, using </w:t>
      </w:r>
      <w:r w:rsidRPr="00707DB4">
        <w:rPr>
          <w:rStyle w:val="Emphasis"/>
        </w:rPr>
        <w:t>cloud computing</w:t>
      </w:r>
      <w:r w:rsidRPr="001E3F15">
        <w:rPr>
          <w:sz w:val="12"/>
        </w:rPr>
        <w:t xml:space="preserve"> for healthcare support services </w:t>
      </w:r>
      <w:r w:rsidRPr="00707DB4">
        <w:rPr>
          <w:rStyle w:val="Emphasis"/>
        </w:rPr>
        <w:t>enables an individual to manage their own health status more effectively</w:t>
      </w:r>
      <w:r w:rsidRPr="001E3F15">
        <w:rPr>
          <w:sz w:val="12"/>
        </w:rPr>
        <w:t xml:space="preserve">. Vital statics of whole country regarding the epidemic at different level of abstraction can be accessed with high accuracy. Thus, </w:t>
      </w:r>
      <w:r w:rsidRPr="00707DB4">
        <w:rPr>
          <w:rStyle w:val="StyleUnderline"/>
        </w:rPr>
        <w:t>cloud computing can</w:t>
      </w:r>
      <w:r w:rsidRPr="001E3F15">
        <w:rPr>
          <w:sz w:val="12"/>
        </w:rPr>
        <w:t xml:space="preserve"> effectively improvised the </w:t>
      </w:r>
      <w:r w:rsidRPr="00707DB4">
        <w:rPr>
          <w:rStyle w:val="StyleUnderline"/>
        </w:rPr>
        <w:t>detect</w:t>
      </w:r>
      <w:r w:rsidRPr="001E3F15">
        <w:rPr>
          <w:sz w:val="12"/>
        </w:rPr>
        <w:t xml:space="preserve">ion of </w:t>
      </w:r>
      <w:r w:rsidRPr="00707DB4">
        <w:rPr>
          <w:rStyle w:val="StyleUnderline"/>
        </w:rPr>
        <w:t>H1N1 virus at its initial stages</w:t>
      </w:r>
      <w:r w:rsidRPr="001E3F15">
        <w:rPr>
          <w:sz w:val="12"/>
        </w:rPr>
        <w:t xml:space="preserve">. The objectives of the study conducted in this paper is to provide feedback about the individual health condition, design effective information sharing mechanism and real-time representation of the current status of the epidemic. </w:t>
      </w:r>
      <w:r w:rsidRPr="001E3F15">
        <w:rPr>
          <w:rStyle w:val="StyleUnderline"/>
        </w:rPr>
        <w:t>The designed system keeps track of the current status of this pandemic and stores all the records for later use as well</w:t>
      </w:r>
      <w:r w:rsidRPr="001E3F15">
        <w:rPr>
          <w:sz w:val="12"/>
        </w:rPr>
        <w:t xml:space="preserve">. The main contribution of this work is the categorization of patients into different categories, continuous monitoring of infected patients and identifying the probability of each user in spreading or receiving the infection by analyzing his/her relationship with infected patients. To achieve above said objectives in this paper, a real-time H1N1 monitoring and diagnosis system with large scale data processing and analysis capabilities is proposed using cloud computing. It initially screens H1N1 virus infected patients using random decision tree into five categories based on their respective symptoms. Based on these categories, various control measures are suggested and patients are monitored regularly using a personalized monitoring routine. For every user, Outbreak Role Index (ORI) is calculated which represents his/her future probability in spreading or receiving the infection. Apart from ORI, several other outbreak metrics such as centrality, cluster coefficient, edge embeddeness are also computed using Social Network Analysis. Continuous alerts in case of health threatening conditions are generated and are sent to respective patients. Information and suggestions based upon the respective H1N1 category of user are also provided. The querying capability of this system allows users to intuitively retrieve personalized information. The aim of this paper is to provide a blueprint of the plan to be exercised during this deadly pandemic. The rest of the paper is organized as follows. Section </w:t>
      </w:r>
      <w:bookmarkStart w:id="6" w:name="bsec0010"/>
      <w:r w:rsidRPr="001E3F15">
        <w:rPr>
          <w:sz w:val="12"/>
        </w:rPr>
        <w:fldChar w:fldCharType="begin"/>
      </w:r>
      <w:r w:rsidRPr="001E3F15">
        <w:rPr>
          <w:sz w:val="12"/>
        </w:rPr>
        <w:instrText xml:space="preserve"> HYPERLINK "https://www-sciencedirect-com.proxy.lib.umich.edu/science/article/pii/S1877750315300351" \l "sec0010" </w:instrText>
      </w:r>
      <w:r w:rsidRPr="001E3F15">
        <w:rPr>
          <w:sz w:val="12"/>
        </w:rPr>
        <w:fldChar w:fldCharType="separate"/>
      </w:r>
      <w:r w:rsidRPr="001E3F15">
        <w:rPr>
          <w:rStyle w:val="Hyperlink"/>
          <w:sz w:val="12"/>
        </w:rPr>
        <w:t>2</w:t>
      </w:r>
      <w:r w:rsidRPr="001E3F15">
        <w:rPr>
          <w:sz w:val="12"/>
        </w:rPr>
        <w:fldChar w:fldCharType="end"/>
      </w:r>
      <w:bookmarkEnd w:id="6"/>
      <w:r w:rsidRPr="001E3F15">
        <w:rPr>
          <w:sz w:val="12"/>
        </w:rPr>
        <w:t xml:space="preserve"> discuss the related work about H1N1 virus infection and cloud computing in the field of Bioinformatics. Section </w:t>
      </w:r>
      <w:bookmarkStart w:id="7" w:name="bsec0030"/>
      <w:r w:rsidRPr="001E3F15">
        <w:rPr>
          <w:sz w:val="12"/>
        </w:rPr>
        <w:fldChar w:fldCharType="begin"/>
      </w:r>
      <w:r w:rsidRPr="001E3F15">
        <w:rPr>
          <w:sz w:val="12"/>
        </w:rPr>
        <w:instrText xml:space="preserve"> HYPERLINK "https://www-sciencedirect-com.proxy.lib.umich.edu/science/article/pii/S1877750315300351" \l "sec0030" </w:instrText>
      </w:r>
      <w:r w:rsidRPr="001E3F15">
        <w:rPr>
          <w:sz w:val="12"/>
        </w:rPr>
        <w:fldChar w:fldCharType="separate"/>
      </w:r>
      <w:r w:rsidRPr="001E3F15">
        <w:rPr>
          <w:rStyle w:val="Hyperlink"/>
          <w:sz w:val="12"/>
        </w:rPr>
        <w:t>3</w:t>
      </w:r>
      <w:r w:rsidRPr="001E3F15">
        <w:rPr>
          <w:sz w:val="12"/>
        </w:rPr>
        <w:fldChar w:fldCharType="end"/>
      </w:r>
      <w:bookmarkEnd w:id="7"/>
      <w:r w:rsidRPr="001E3F15">
        <w:rPr>
          <w:sz w:val="12"/>
        </w:rPr>
        <w:t xml:space="preserve"> proposes architecture to monitor, investigate and detect H1N1 virus infection in detail. Section </w:t>
      </w:r>
      <w:bookmarkStart w:id="8" w:name="bsec0060"/>
      <w:r w:rsidRPr="001E3F15">
        <w:rPr>
          <w:sz w:val="12"/>
        </w:rPr>
        <w:fldChar w:fldCharType="begin"/>
      </w:r>
      <w:r w:rsidRPr="001E3F15">
        <w:rPr>
          <w:sz w:val="12"/>
        </w:rPr>
        <w:instrText xml:space="preserve"> HYPERLINK "https://www-sciencedirect-com.proxy.lib.umich.edu/science/article/pii/S1877750315300351" \l "sec0060" </w:instrText>
      </w:r>
      <w:r w:rsidRPr="001E3F15">
        <w:rPr>
          <w:sz w:val="12"/>
        </w:rPr>
        <w:fldChar w:fldCharType="separate"/>
      </w:r>
      <w:r w:rsidRPr="001E3F15">
        <w:rPr>
          <w:rStyle w:val="Hyperlink"/>
          <w:sz w:val="12"/>
        </w:rPr>
        <w:t>4</w:t>
      </w:r>
      <w:r w:rsidRPr="001E3F15">
        <w:rPr>
          <w:sz w:val="12"/>
        </w:rPr>
        <w:fldChar w:fldCharType="end"/>
      </w:r>
      <w:bookmarkEnd w:id="8"/>
      <w:r w:rsidRPr="001E3F15">
        <w:rPr>
          <w:sz w:val="12"/>
        </w:rPr>
        <w:t xml:space="preserve"> provides experimental results and its discussion. Section </w:t>
      </w:r>
      <w:bookmarkStart w:id="9" w:name="bsec0080"/>
      <w:r w:rsidRPr="001E3F15">
        <w:rPr>
          <w:sz w:val="12"/>
        </w:rPr>
        <w:fldChar w:fldCharType="begin"/>
      </w:r>
      <w:r w:rsidRPr="001E3F15">
        <w:rPr>
          <w:sz w:val="12"/>
        </w:rPr>
        <w:instrText xml:space="preserve"> HYPERLINK "https://www-sciencedirect-com.proxy.lib.umich.edu/science/article/pii/S1877750315300351" \l "sec0080" </w:instrText>
      </w:r>
      <w:r w:rsidRPr="001E3F15">
        <w:rPr>
          <w:sz w:val="12"/>
        </w:rPr>
        <w:fldChar w:fldCharType="separate"/>
      </w:r>
      <w:r w:rsidRPr="001E3F15">
        <w:rPr>
          <w:rStyle w:val="Hyperlink"/>
          <w:sz w:val="12"/>
        </w:rPr>
        <w:t>5</w:t>
      </w:r>
      <w:r w:rsidRPr="001E3F15">
        <w:rPr>
          <w:sz w:val="12"/>
        </w:rPr>
        <w:fldChar w:fldCharType="end"/>
      </w:r>
      <w:bookmarkEnd w:id="9"/>
      <w:r w:rsidRPr="001E3F15">
        <w:rPr>
          <w:sz w:val="12"/>
        </w:rPr>
        <w:t xml:space="preserve"> concludes the paper.</w:t>
      </w:r>
    </w:p>
    <w:bookmarkEnd w:id="3"/>
    <w:bookmarkEnd w:id="4"/>
    <w:bookmarkEnd w:id="5"/>
    <w:p w:rsidR="004E1B8E" w:rsidRDefault="004E1B8E" w:rsidP="004E1B8E"/>
    <w:p w:rsidR="001E6709" w:rsidRDefault="001E6709" w:rsidP="001E6709">
      <w:pPr>
        <w:pStyle w:val="Heading3"/>
      </w:pPr>
      <w:r>
        <w:t>Nuclear Weapons Systems</w:t>
      </w:r>
    </w:p>
    <w:p w:rsidR="001E6709" w:rsidRPr="009446D3" w:rsidRDefault="001E6709" w:rsidP="001E6709"/>
    <w:p w:rsidR="001E6709" w:rsidRDefault="001E6709" w:rsidP="001E6709">
      <w:pPr>
        <w:pStyle w:val="Heading4"/>
      </w:pPr>
      <w:r>
        <w:t xml:space="preserve">Military, nuclear lab sites, </w:t>
      </w:r>
      <w:proofErr w:type="gramStart"/>
      <w:r>
        <w:t>DoD</w:t>
      </w:r>
      <w:proofErr w:type="gramEnd"/>
      <w:r>
        <w:t>, and civilian attacks now – high-skilled workers key</w:t>
      </w:r>
    </w:p>
    <w:p w:rsidR="001E6709" w:rsidRPr="00781C08" w:rsidRDefault="001E6709" w:rsidP="001E6709">
      <w:pPr>
        <w:rPr>
          <w:sz w:val="20"/>
          <w:szCs w:val="20"/>
        </w:rPr>
      </w:pPr>
      <w:r w:rsidRPr="00B944CC">
        <w:rPr>
          <w:rStyle w:val="Style13ptBold"/>
        </w:rPr>
        <w:t>Reeder and Evans 10</w:t>
      </w:r>
      <w:r>
        <w:t xml:space="preserve"> </w:t>
      </w:r>
      <w:r w:rsidRPr="00781C08">
        <w:rPr>
          <w:sz w:val="20"/>
          <w:szCs w:val="20"/>
        </w:rPr>
        <w:t xml:space="preserve">(Frank Reeder and Karen Evans, Frank is the co-founder and a board member at the Center for Internet Security and Karen is a senior lecturer in the Department of Sociology, Social Policy and Criminology at the University of Liverpool, “A Human Capital Crisis in Cybersecurity: Technical Proficiency Matters, November 2010, https://csis-prod.s3.amazonaws.com/s3fs-public/legacy_files/files/publication/100720_Lewis_HumanCapital_WEB_BlkWhteVersion.pdf) </w:t>
      </w:r>
    </w:p>
    <w:p w:rsidR="001E6709" w:rsidRPr="00D41271" w:rsidRDefault="001E6709" w:rsidP="001E6709">
      <w:pPr>
        <w:rPr>
          <w:sz w:val="14"/>
        </w:rPr>
      </w:pPr>
      <w:r w:rsidRPr="00D41271">
        <w:rPr>
          <w:sz w:val="14"/>
        </w:rPr>
        <w:t>EXECUTIVE SUMMARY Crisis in Cybersecurity “</w:t>
      </w:r>
      <w:r w:rsidRPr="00D41271">
        <w:rPr>
          <w:rStyle w:val="Emphasis"/>
          <w:highlight w:val="yellow"/>
        </w:rPr>
        <w:t>The cyber threat to the U</w:t>
      </w:r>
      <w:r w:rsidRPr="00B01EF8">
        <w:rPr>
          <w:rStyle w:val="Emphasis"/>
        </w:rPr>
        <w:t xml:space="preserve">nited </w:t>
      </w:r>
      <w:r w:rsidRPr="00D41271">
        <w:rPr>
          <w:rStyle w:val="Emphasis"/>
          <w:highlight w:val="yellow"/>
        </w:rPr>
        <w:t>S</w:t>
      </w:r>
      <w:r w:rsidRPr="00B01EF8">
        <w:rPr>
          <w:rStyle w:val="Emphasis"/>
        </w:rPr>
        <w:t xml:space="preserve">tates </w:t>
      </w:r>
      <w:r w:rsidRPr="00D41271">
        <w:rPr>
          <w:rStyle w:val="Emphasis"/>
          <w:highlight w:val="yellow"/>
        </w:rPr>
        <w:t>affects all aspects of society, business, and government, but there is neither a broad cadre of cyber experts nor an established cyber career field to build upon</w:t>
      </w:r>
      <w:r w:rsidRPr="00B01EF8">
        <w:rPr>
          <w:rStyle w:val="Emphasis"/>
        </w:rPr>
        <w:t>, particularly within the Federal government</w:t>
      </w:r>
      <w:r w:rsidRPr="00D41271">
        <w:rPr>
          <w:sz w:val="14"/>
        </w:rPr>
        <w:t xml:space="preserve">.” 1 Evidence continues to build showing </w:t>
      </w:r>
      <w:r w:rsidRPr="00D41271">
        <w:rPr>
          <w:rStyle w:val="StyleUnderline"/>
          <w:highlight w:val="yellow"/>
        </w:rPr>
        <w:t>our information infrastructure is vulnerable to threats</w:t>
      </w:r>
      <w:r w:rsidRPr="00B01EF8">
        <w:rPr>
          <w:rStyle w:val="StyleUnderline"/>
        </w:rPr>
        <w:t xml:space="preserve"> not just from nation states but also from individuals and small groups who seek to do us harm or who wish to exploit our weaknesses for personal gain</w:t>
      </w:r>
      <w:r w:rsidRPr="00D41271">
        <w:rPr>
          <w:sz w:val="14"/>
        </w:rPr>
        <w:t xml:space="preserve">. Where we are </w:t>
      </w:r>
      <w:proofErr w:type="gramStart"/>
      <w:r w:rsidRPr="00B01EF8">
        <w:rPr>
          <w:rStyle w:val="StyleUnderline"/>
        </w:rPr>
        <w:t>The</w:t>
      </w:r>
      <w:proofErr w:type="gramEnd"/>
      <w:r w:rsidRPr="00B01EF8">
        <w:rPr>
          <w:rStyle w:val="StyleUnderline"/>
        </w:rPr>
        <w:t xml:space="preserve"> nation and the world are now critically dependent on the cyber infrastructure that is vulnerable to threats and often under attack in the most real sense of the word. </w:t>
      </w:r>
      <w:r w:rsidRPr="00D41271">
        <w:rPr>
          <w:rStyle w:val="StyleUnderline"/>
          <w:highlight w:val="yellow"/>
        </w:rPr>
        <w:t>Military and nuclear energy systems are under continuous attack</w:t>
      </w:r>
      <w:r w:rsidRPr="00B01EF8">
        <w:rPr>
          <w:rStyle w:val="StyleUnderline"/>
        </w:rPr>
        <w:t>, experiencing large losses</w:t>
      </w:r>
      <w:r w:rsidRPr="00D41271">
        <w:rPr>
          <w:sz w:val="14"/>
        </w:rPr>
        <w:t xml:space="preserve">. For at least the past six years </w:t>
      </w:r>
      <w:r w:rsidRPr="00D41271">
        <w:rPr>
          <w:rStyle w:val="Emphasis"/>
          <w:highlight w:val="yellow"/>
        </w:rPr>
        <w:t>the US Department of Defense, nuclear laboratory sites and other sensitive US civilian government sites have been deeply penetrated</w:t>
      </w:r>
      <w:r w:rsidRPr="00B01EF8">
        <w:rPr>
          <w:rStyle w:val="Emphasis"/>
        </w:rPr>
        <w:t>, multiple times, by other nation-states</w:t>
      </w:r>
      <w:r w:rsidRPr="00B01EF8">
        <w:rPr>
          <w:rStyle w:val="StyleUnderline"/>
        </w:rPr>
        <w:t xml:space="preserve">. “China has downloaded 10 to 20 terabytes of data from the NIPRNet </w:t>
      </w:r>
      <w:r w:rsidRPr="00D41271">
        <w:rPr>
          <w:sz w:val="14"/>
        </w:rPr>
        <w:t xml:space="preserve">(the sensitive, but unclassified US military network). There is a nation-state threat by the Chinese.” (Maj. Gen. William Lord, Director of Information, Services and Integration in the Air Force’s Office of Warfighting Integration and Chief Information Officer, 8/21/06 Government Computer News, “Red Storm Rising”) </w:t>
      </w:r>
      <w:r w:rsidRPr="00D41271">
        <w:rPr>
          <w:rStyle w:val="Emphasis"/>
          <w:highlight w:val="yellow"/>
        </w:rPr>
        <w:t>Terrorists and organized crime groups are actively exploiting weak US security and extorting money used for criminal purposes and to buy terrorist bombs</w:t>
      </w:r>
      <w:r w:rsidRPr="00B01EF8">
        <w:rPr>
          <w:rStyle w:val="Emphasis"/>
        </w:rPr>
        <w:t>.</w:t>
      </w:r>
      <w:r w:rsidRPr="00D41271">
        <w:rPr>
          <w:sz w:val="14"/>
        </w:rPr>
        <w:t xml:space="preserve"> In October 2008, for example, Express Scripts, </w:t>
      </w:r>
      <w:r w:rsidRPr="00AC15FA">
        <w:rPr>
          <w:rStyle w:val="StyleUnderline"/>
        </w:rPr>
        <w:t xml:space="preserve">one of the nation’s largest processors of pharmacy prescriptions, reported </w:t>
      </w:r>
      <w:r w:rsidRPr="00D41271">
        <w:rPr>
          <w:rStyle w:val="StyleUnderline"/>
          <w:highlight w:val="yellow"/>
        </w:rPr>
        <w:t>extortionists</w:t>
      </w:r>
      <w:r w:rsidRPr="00AC15FA">
        <w:rPr>
          <w:rStyle w:val="StyleUnderline"/>
        </w:rPr>
        <w:t xml:space="preserve"> had </w:t>
      </w:r>
      <w:r w:rsidRPr="00D41271">
        <w:rPr>
          <w:rStyle w:val="StyleUnderline"/>
          <w:highlight w:val="yellow"/>
        </w:rPr>
        <w:t>threatened to disclose personal and medical information on millions of Americans</w:t>
      </w:r>
      <w:r w:rsidRPr="00AC15FA">
        <w:rPr>
          <w:rStyle w:val="StyleUnderline"/>
        </w:rPr>
        <w:t xml:space="preserve"> if the company failed to meet payment demands</w:t>
      </w:r>
      <w:r w:rsidRPr="00AC15FA">
        <w:rPr>
          <w:rStyle w:val="Emphasis"/>
        </w:rPr>
        <w:t xml:space="preserve">. </w:t>
      </w:r>
      <w:r w:rsidRPr="00D41271">
        <w:rPr>
          <w:rStyle w:val="Emphasis"/>
          <w:highlight w:val="yellow"/>
        </w:rPr>
        <w:t>A critical element of a robust cybersecurity strategy is having the right people at every level to identify, build and staff the defenses and responses.</w:t>
      </w:r>
      <w:r w:rsidRPr="00AC15FA">
        <w:rPr>
          <w:rStyle w:val="Emphasis"/>
        </w:rPr>
        <w:t xml:space="preserve"> And that is, by many accounts, the area where we are the weakest</w:t>
      </w:r>
      <w:r w:rsidRPr="00D41271">
        <w:rPr>
          <w:rStyle w:val="Emphasis"/>
        </w:rPr>
        <w:t xml:space="preserve">. </w:t>
      </w:r>
      <w:r w:rsidRPr="00D41271">
        <w:rPr>
          <w:rStyle w:val="Emphasis"/>
          <w:highlight w:val="yellow"/>
        </w:rPr>
        <w:t>“There are about 1,000 security people in the US who have the specialized security skills to operate effectively in cyberspace. We need 10,000 to 30,000.”</w:t>
      </w:r>
      <w:r w:rsidRPr="00D41271">
        <w:rPr>
          <w:sz w:val="14"/>
        </w:rPr>
        <w:t xml:space="preserve"> (Jim Gosler, Sandia Fellow, NSA Visiting Scientist, and the founding Director of the CIA’s Clandestine Information Technology Office.) 1 Center for Strategic and International Studies, Report of the Commission on Cybersecurity for the 44th Presidency, December 2008 1 </w:t>
      </w:r>
      <w:r w:rsidRPr="00D41271">
        <w:rPr>
          <w:rStyle w:val="StyleUnderline"/>
        </w:rPr>
        <w:t xml:space="preserve">The problem is both of quantity and quality especially when it comes to highly skilled “red teaming” professionals </w:t>
      </w:r>
      <w:r w:rsidRPr="00D41271">
        <w:rPr>
          <w:rStyle w:val="StyleUnderline"/>
          <w:highlight w:val="yellow"/>
        </w:rPr>
        <w:t>We not only have a shortage of the highly technically skilled people required to operate and support systems already deployed, but also an even more desperate shortage of people who can design secure systems, write safe computer code, and create the ever more sophisticated tools needed to prevent, detect, mitigate and reconstitute from damage due to system failures and malicious acts.</w:t>
      </w:r>
      <w:r w:rsidRPr="00D41271">
        <w:rPr>
          <w:rStyle w:val="StyleUnderline"/>
        </w:rPr>
        <w:t xml:space="preserve"> The cybersecurity workforce to which we speak in this report consists of those who self-identify as cybersecurity specialists as well as those who build and operate our systems and networks.</w:t>
      </w:r>
      <w:r w:rsidRPr="00D41271">
        <w:rPr>
          <w:sz w:val="14"/>
        </w:rPr>
        <w:t xml:space="preserve"> That workforce includes not only workers on government payrolls, but also those contractors who operate as part of the extended government workforce. It also includes those who build and maintain the critical infrastructure on which the public and private sectors have come to rely.</w:t>
      </w:r>
    </w:p>
    <w:p w:rsidR="001E6709" w:rsidRDefault="001E6709" w:rsidP="001E6709"/>
    <w:p w:rsidR="001E6709" w:rsidRDefault="001E6709" w:rsidP="001E6709">
      <w:pPr>
        <w:pStyle w:val="Heading4"/>
      </w:pPr>
      <w:r>
        <w:t>Cyberattacks on nuclear weapons systems escalate to nuclear war—improving the cyber workforce is key to prevent</w:t>
      </w:r>
    </w:p>
    <w:p w:rsidR="001E6709" w:rsidRPr="000D3A91" w:rsidRDefault="001E6709" w:rsidP="001E6709">
      <w:r>
        <w:rPr>
          <w:b/>
        </w:rPr>
        <w:t xml:space="preserve">Farmer 18 </w:t>
      </w:r>
      <w:r w:rsidRPr="00B60497">
        <w:rPr>
          <w:sz w:val="18"/>
          <w:szCs w:val="18"/>
        </w:rPr>
        <w:t>(Ben Farmer, defense correspondent, The Telegraph, 1/11/18, “Cyber attacks on nuclear arsenals ‘could lead to inadvertent launches,’ think tank warns,” https://www.telegraph.co.uk/news/2018/01/11/cyber-attacks-nuclear-arsenals-could-lead-inadvertent-launches/)</w:t>
      </w:r>
    </w:p>
    <w:p w:rsidR="001E6709" w:rsidRDefault="001E6709" w:rsidP="001E6709">
      <w:pPr>
        <w:rPr>
          <w:sz w:val="14"/>
        </w:rPr>
      </w:pPr>
      <w:r w:rsidRPr="00CB6E5C">
        <w:rPr>
          <w:u w:val="single"/>
        </w:rPr>
        <w:t>Nuclear weapons systems are increasingly at threat from cyber attacks that could sabotage controls and even lead to inadvertent launches</w:t>
      </w:r>
      <w:r w:rsidRPr="00E84C1D">
        <w:rPr>
          <w:sz w:val="14"/>
        </w:rPr>
        <w:t xml:space="preserve">, a think tank paper warns. </w:t>
      </w:r>
      <w:r w:rsidRPr="00CB6E5C">
        <w:rPr>
          <w:u w:val="single"/>
        </w:rPr>
        <w:t>The likelihood of attempted hacking attacks is “relatively high and increasing</w:t>
      </w:r>
      <w:r w:rsidRPr="00E84C1D">
        <w:rPr>
          <w:sz w:val="14"/>
        </w:rPr>
        <w:t xml:space="preserve">”, but has received “scant attention”. </w:t>
      </w:r>
      <w:hyperlink r:id="rId110" w:history="1">
        <w:r w:rsidRPr="00E84C1D">
          <w:rPr>
            <w:rStyle w:val="Hyperlink"/>
            <w:sz w:val="14"/>
          </w:rPr>
          <w:t>The paper from Chatham House</w:t>
        </w:r>
      </w:hyperlink>
      <w:r w:rsidRPr="00E84C1D">
        <w:rPr>
          <w:sz w:val="14"/>
        </w:rPr>
        <w:t>, the Royal Institute of International Affairs, says: “</w:t>
      </w:r>
      <w:r w:rsidRPr="00CB6E5C">
        <w:rPr>
          <w:u w:val="single"/>
        </w:rPr>
        <w:t>The potential impacts of a cyber attack on nuclear weapons systems are enormous.</w:t>
      </w:r>
      <w:r w:rsidRPr="00E84C1D">
        <w:rPr>
          <w:sz w:val="14"/>
        </w:rPr>
        <w:t xml:space="preserve">” Nuclear weapons systems were first developed when computers were in their infancy and little consideration was given to cyber vulnerabilities, the authors warn. </w:t>
      </w:r>
      <w:r w:rsidRPr="00CB6E5C">
        <w:rPr>
          <w:u w:val="single"/>
        </w:rPr>
        <w:t>There are “a number of vulnerabilities and pathways through which a malicious actor may infiltrate a nuclear weapons system without a state’s knowledge</w:t>
      </w:r>
      <w:r w:rsidRPr="00E84C1D">
        <w:rPr>
          <w:sz w:val="14"/>
        </w:rPr>
        <w:t xml:space="preserve">”. At worst, </w:t>
      </w:r>
      <w:r w:rsidRPr="00CB6E5C">
        <w:rPr>
          <w:u w:val="single"/>
        </w:rPr>
        <w:t>cyber attacks could lead to deliberate misinformation and the inadvertent launch of nuclear weapons.</w:t>
      </w:r>
      <w:r>
        <w:rPr>
          <w:u w:val="single"/>
        </w:rPr>
        <w:t xml:space="preserve"> </w:t>
      </w:r>
      <w:r w:rsidRPr="00E84C1D">
        <w:rPr>
          <w:sz w:val="14"/>
        </w:rPr>
        <w:t xml:space="preserve">Chatham House paper </w:t>
      </w:r>
      <w:proofErr w:type="gramStart"/>
      <w:r w:rsidRPr="00E84C1D">
        <w:rPr>
          <w:sz w:val="14"/>
        </w:rPr>
        <w:t>Widespread</w:t>
      </w:r>
      <w:proofErr w:type="gramEnd"/>
      <w:r w:rsidRPr="00E84C1D">
        <w:rPr>
          <w:sz w:val="14"/>
        </w:rPr>
        <w:t xml:space="preserve"> reliance on digital systems in the military means communications between commanders, positioning data, and the supply and logistics chain could all be vulnerable. The authors, Dr Beyza Unal and Dr Patricia Lewis, warn </w:t>
      </w:r>
      <w:r w:rsidRPr="00CB6E5C">
        <w:rPr>
          <w:u w:val="single"/>
        </w:rPr>
        <w:t>attackers could manipulate, jam, or “spoof” data, leaving commanders unable to trust their systems and undermining confidence in the nuclear deterrent. “During peacetime, offensive cyber activities would create a dilemma for a state as it may not know whether its systems have been the subject of a cyber attack. “This unknown could have implications for military decision-making, particularly for decisions affecting nuclear weapons deterrence policies</w:t>
      </w:r>
      <w:r w:rsidRPr="00E84C1D">
        <w:rPr>
          <w:sz w:val="14"/>
        </w:rPr>
        <w:t>. Digital technology is widely used in nuclear command, control and communication systems “At times of heightened tension,</w:t>
      </w:r>
      <w:r w:rsidRPr="000244D5">
        <w:rPr>
          <w:u w:val="single"/>
        </w:rPr>
        <w:t xml:space="preserve"> cyber attacks on nuclear weapons systems could cause an escalation, which results in their use. Inadvertent nuclear launches could stem from an unwitting reliance on false information and data.</w:t>
      </w:r>
      <w:r w:rsidRPr="00E84C1D">
        <w:rPr>
          <w:sz w:val="14"/>
        </w:rPr>
        <w:t xml:space="preserve"> Moreover, a system that is compromised cannot be trusted in decision-making</w:t>
      </w:r>
      <w:r w:rsidRPr="000244D5">
        <w:rPr>
          <w:u w:val="single"/>
        </w:rPr>
        <w:t>.” As well as threats from hostile states, there is also risk from highly skilled criminal gangs, acting on their own, or selling their cyber abilities to terrorists</w:t>
      </w:r>
      <w:r w:rsidRPr="00E84C1D">
        <w:rPr>
          <w:sz w:val="14"/>
        </w:rPr>
        <w:t xml:space="preserve">. The report says many of the vulnerabilities in nuclear weapons systems have been in place for some time, but they have been made worse by new technology. The report concludes: “At best, cyber insecurity in nuclear weapons systems is likely to undermine trust and confidence in military capabilities and in the nuclear weapons infrastructure. At worst, cyber attacks could lead to deliberate misinformation and the inadvertent launch of nuclear weapons. </w:t>
      </w:r>
      <w:hyperlink r:id="rId111" w:history="1">
        <w:r w:rsidRPr="00E84C1D">
          <w:rPr>
            <w:rStyle w:val="Hyperlink"/>
            <w:sz w:val="14"/>
          </w:rPr>
          <w:t>Britain announced in 2016 that its own Trident nuclear deterrent would be updated to protect it from cyber attack.</w:t>
        </w:r>
      </w:hyperlink>
      <w:r w:rsidRPr="00E84C1D">
        <w:rPr>
          <w:sz w:val="14"/>
        </w:rPr>
        <w:t xml:space="preserve"> Software in the nuclear missile system was being upgraded after defence officials admitted there was “legitimate concern” about threats from cyber hackers. One cyber expert at the time suggested potential weak spots could be apparent when Britain’s nuclear deterrent submarines came in to port to receive upgrades and maintenance. Malicious programs to sabotage or damage the deterrent could also be secretly hidden in nuclear systems when new parts are being designed and made. The Chatham House </w:t>
      </w:r>
      <w:r w:rsidRPr="00E84C1D">
        <w:rPr>
          <w:u w:val="single"/>
        </w:rPr>
        <w:t xml:space="preserve">authors call for urgent attention on increasing cyber security, but admit that states are unlikely to publicly talk about the issue. </w:t>
      </w:r>
      <w:r w:rsidRPr="00E84C1D">
        <w:rPr>
          <w:sz w:val="14"/>
        </w:rPr>
        <w:t xml:space="preserve">When the Trident upgrade was disclosed in 2016, the Ministry of Defence in 2016 would only say that "the deterrent remains safe and secure”. The authors called for more transparency, arguing that “it is the public that will pay the ultimate price for complacency regarding cybersecurity of nuclear weapons systems.” </w:t>
      </w:r>
    </w:p>
    <w:p w:rsidR="001E6709" w:rsidRDefault="001E6709" w:rsidP="001E6709">
      <w:pPr>
        <w:rPr>
          <w:sz w:val="14"/>
        </w:rPr>
      </w:pPr>
    </w:p>
    <w:p w:rsidR="001E6709" w:rsidRPr="00CD0FE9" w:rsidRDefault="001E6709" w:rsidP="001E6709">
      <w:pPr>
        <w:pStyle w:val="Heading4"/>
      </w:pPr>
      <w:r>
        <w:t xml:space="preserve">Hackers can access nuclear missile launch systems – leads to </w:t>
      </w:r>
      <w:r w:rsidRPr="00CD0FE9">
        <w:rPr>
          <w:u w:val="single"/>
        </w:rPr>
        <w:t>inadvertent launch</w:t>
      </w:r>
      <w:r>
        <w:t xml:space="preserve"> and </w:t>
      </w:r>
      <w:r>
        <w:rPr>
          <w:u w:val="single"/>
        </w:rPr>
        <w:t>uncertainty</w:t>
      </w:r>
      <w:r>
        <w:t xml:space="preserve"> in times of crisis</w:t>
      </w:r>
    </w:p>
    <w:p w:rsidR="001E6709" w:rsidRPr="00CD0FE9" w:rsidRDefault="001E6709" w:rsidP="001E6709">
      <w:r w:rsidRPr="00CD0FE9">
        <w:t xml:space="preserve">David </w:t>
      </w:r>
      <w:r w:rsidRPr="00CD0FE9">
        <w:rPr>
          <w:b/>
          <w:sz w:val="26"/>
          <w:szCs w:val="26"/>
        </w:rPr>
        <w:t>Szondy</w:t>
      </w:r>
      <w:r w:rsidRPr="00CD0FE9">
        <w:t>, 1-11-</w:t>
      </w:r>
      <w:r w:rsidRPr="00CD0FE9">
        <w:rPr>
          <w:b/>
          <w:sz w:val="26"/>
          <w:szCs w:val="26"/>
        </w:rPr>
        <w:t>2018</w:t>
      </w:r>
      <w:r w:rsidRPr="00CD0FE9">
        <w:t xml:space="preserve">, "Cyberattacks could lead to use of nuclear weapons," </w:t>
      </w:r>
      <w:r>
        <w:t>New Atlas</w:t>
      </w:r>
      <w:r w:rsidRPr="00CD0FE9">
        <w:t>, https://newatlas.com/cyberattack-launch-nuclear-weapons/52924/</w:t>
      </w:r>
      <w:r>
        <w:t>)SEM</w:t>
      </w:r>
    </w:p>
    <w:p w:rsidR="001E6709" w:rsidRPr="00CD0FE9" w:rsidRDefault="001E6709" w:rsidP="001E6709">
      <w:pPr>
        <w:rPr>
          <w:rStyle w:val="Emphasis"/>
        </w:rPr>
      </w:pPr>
      <w:r w:rsidRPr="00AC255E">
        <w:rPr>
          <w:rStyle w:val="Emphasis"/>
        </w:rPr>
        <w:t xml:space="preserve">The world's </w:t>
      </w:r>
      <w:hyperlink r:id="rId112" w:tgtFrame="_blank" w:history="1">
        <w:r w:rsidRPr="00AC255E">
          <w:rPr>
            <w:rStyle w:val="Emphasis"/>
          </w:rPr>
          <w:t>nuclear weapons</w:t>
        </w:r>
      </w:hyperlink>
      <w:r w:rsidRPr="00CD0FE9">
        <w:rPr>
          <w:sz w:val="10"/>
        </w:rPr>
        <w:t xml:space="preserve"> may be more </w:t>
      </w:r>
      <w:r w:rsidRPr="00AC255E">
        <w:rPr>
          <w:rStyle w:val="Emphasis"/>
        </w:rPr>
        <w:t>vulnerable to cyber attacks</w:t>
      </w:r>
      <w:r w:rsidRPr="00CD0FE9">
        <w:rPr>
          <w:sz w:val="10"/>
        </w:rPr>
        <w:t xml:space="preserve"> than previously thought </w:t>
      </w:r>
      <w:r w:rsidRPr="00AC255E">
        <w:rPr>
          <w:rStyle w:val="Emphasis"/>
        </w:rPr>
        <w:t>and could result in an accidental missile launch</w:t>
      </w:r>
      <w:r w:rsidRPr="00CD0FE9">
        <w:rPr>
          <w:sz w:val="10"/>
        </w:rPr>
        <w:t xml:space="preserve"> according to a study released by Chatham House, the Royal Institute of International Affairs. The study says that today's </w:t>
      </w:r>
      <w:r w:rsidRPr="00CD0FE9">
        <w:rPr>
          <w:rStyle w:val="StyleUnderline"/>
        </w:rPr>
        <w:t>nuclear systems were developed in the pre-digital age</w:t>
      </w:r>
      <w:r w:rsidRPr="00CD0FE9">
        <w:rPr>
          <w:sz w:val="10"/>
        </w:rPr>
        <w:t xml:space="preserve"> and that </w:t>
      </w:r>
      <w:r w:rsidRPr="00CD0FE9">
        <w:rPr>
          <w:rStyle w:val="StyleUnderline"/>
        </w:rPr>
        <w:t>little consideration was given to their vulnerability to</w:t>
      </w:r>
      <w:r w:rsidRPr="00CD0FE9">
        <w:rPr>
          <w:sz w:val="10"/>
        </w:rPr>
        <w:t xml:space="preserve"> malicious hacking and other </w:t>
      </w:r>
      <w:r w:rsidRPr="00CD0FE9">
        <w:rPr>
          <w:rStyle w:val="StyleUnderline"/>
        </w:rPr>
        <w:t>cyber attacks</w:t>
      </w:r>
      <w:r w:rsidRPr="00CD0FE9">
        <w:rPr>
          <w:sz w:val="10"/>
        </w:rPr>
        <w:t xml:space="preserve">. Nuclear weapons are so central to modern geopolitics and military strategy that we often forget that the weapons and the systems used by the five major powers to handle them were developed at a time when computers were primitive monsters that filled whole floors and had less memory than a modern watch. It was a time when electronic warfare involved little more than radio jamming or creating false radar images and computer viruses were unheard of. During the height of the Cold War, the nuclear arsenals of East and West were equipped with various safeguards. The Americans used elaborate electromechanical locking mechanisms to disarm bombs, while the British relied on simple keys carried by military officers chosen for their absolute loyalty and reliability. Meanwhile, the Soviets preferred to use a system that is still shrouded in mystery, but seemed to depend heavily on automated systems with as little of the human element as possible. Unfortunately, over the next three generations, the introduction of sophisticated digital technology into the nuclear weapon systems' command, control, and communications facilities also introduced a surprising number of vulnerabilities. According to the Chatham House study, </w:t>
      </w:r>
      <w:r w:rsidRPr="00CD0FE9">
        <w:rPr>
          <w:rStyle w:val="Emphasis"/>
        </w:rPr>
        <w:t>these vulnerabilities</w:t>
      </w:r>
      <w:r w:rsidRPr="00CD0FE9">
        <w:rPr>
          <w:sz w:val="10"/>
        </w:rPr>
        <w:t xml:space="preserve"> can </w:t>
      </w:r>
      <w:r w:rsidRPr="00CD0FE9">
        <w:rPr>
          <w:rStyle w:val="Emphasis"/>
        </w:rPr>
        <w:t>range from</w:t>
      </w:r>
      <w:r w:rsidRPr="00CD0FE9">
        <w:rPr>
          <w:sz w:val="10"/>
        </w:rPr>
        <w:t xml:space="preserve"> simple </w:t>
      </w:r>
      <w:r w:rsidRPr="00CD0FE9">
        <w:rPr>
          <w:rStyle w:val="StyleUnderline"/>
        </w:rPr>
        <w:t>human error to</w:t>
      </w:r>
      <w:r w:rsidRPr="00CD0FE9">
        <w:rPr>
          <w:sz w:val="10"/>
        </w:rPr>
        <w:t xml:space="preserve"> an </w:t>
      </w:r>
      <w:r w:rsidRPr="00CD0FE9">
        <w:rPr>
          <w:rStyle w:val="Emphasis"/>
        </w:rPr>
        <w:t>all-out cyberattack by a major hostile power</w:t>
      </w:r>
      <w:r w:rsidRPr="00CD0FE9">
        <w:rPr>
          <w:sz w:val="10"/>
        </w:rPr>
        <w:t xml:space="preserve">. Indeed, </w:t>
      </w:r>
      <w:r w:rsidRPr="00CD0FE9">
        <w:rPr>
          <w:rStyle w:val="Emphasis"/>
        </w:rPr>
        <w:t>such attacks have taken place on several occasions</w:t>
      </w:r>
      <w:r w:rsidRPr="00CD0FE9">
        <w:rPr>
          <w:sz w:val="10"/>
        </w:rPr>
        <w:t xml:space="preserve">, both against and by Western and non-Western nations. </w:t>
      </w:r>
      <w:r w:rsidRPr="00CD0FE9">
        <w:rPr>
          <w:rStyle w:val="StyleUnderline"/>
        </w:rPr>
        <w:t xml:space="preserve">In addition, </w:t>
      </w:r>
      <w:r w:rsidRPr="00CD0FE9">
        <w:rPr>
          <w:rStyle w:val="Emphasis"/>
        </w:rPr>
        <w:t>attacks can come from terrorist groups</w:t>
      </w:r>
      <w:r w:rsidRPr="00CD0FE9">
        <w:rPr>
          <w:sz w:val="10"/>
        </w:rPr>
        <w:t xml:space="preserve">, organized crime, private espionage agents, and even malicious or mischievous individuals. Part of the problem is that </w:t>
      </w:r>
      <w:r w:rsidRPr="00CD0FE9">
        <w:rPr>
          <w:rStyle w:val="StyleUnderline"/>
        </w:rPr>
        <w:t>cyberattacks</w:t>
      </w:r>
      <w:r w:rsidRPr="00CD0FE9">
        <w:rPr>
          <w:sz w:val="10"/>
        </w:rPr>
        <w:t xml:space="preserve"> today </w:t>
      </w:r>
      <w:r w:rsidRPr="00CD0FE9">
        <w:rPr>
          <w:rStyle w:val="StyleUnderline"/>
        </w:rPr>
        <w:t>go far beyond online data manipulation</w:t>
      </w:r>
      <w:r w:rsidRPr="00CD0FE9">
        <w:rPr>
          <w:sz w:val="10"/>
        </w:rPr>
        <w:t xml:space="preserve">, digital jamming, and cyber spoofing. </w:t>
      </w:r>
      <w:r w:rsidRPr="00CD0FE9">
        <w:rPr>
          <w:rStyle w:val="Emphasis"/>
        </w:rPr>
        <w:t>It's also possible to attack systems even if they're protected by "air gaps</w:t>
      </w:r>
      <w:r w:rsidRPr="00CD0FE9">
        <w:rPr>
          <w:sz w:val="10"/>
        </w:rPr>
        <w:t xml:space="preserve">" – that is, </w:t>
      </w:r>
      <w:r w:rsidRPr="00CD0FE9">
        <w:rPr>
          <w:rStyle w:val="StyleUnderline"/>
        </w:rPr>
        <w:t>not being connected</w:t>
      </w:r>
      <w:r w:rsidRPr="00CD0FE9">
        <w:rPr>
          <w:sz w:val="10"/>
        </w:rPr>
        <w:t xml:space="preserve"> either physically or wirelessly </w:t>
      </w:r>
      <w:r w:rsidRPr="00CD0FE9">
        <w:rPr>
          <w:rStyle w:val="StyleUnderline"/>
        </w:rPr>
        <w:t>to any other computer</w:t>
      </w:r>
      <w:r w:rsidRPr="00CD0FE9">
        <w:rPr>
          <w:sz w:val="10"/>
        </w:rPr>
        <w:t xml:space="preserve">. The study sites the </w:t>
      </w:r>
      <w:r w:rsidRPr="00CD0FE9">
        <w:rPr>
          <w:rStyle w:val="StyleUnderline"/>
        </w:rPr>
        <w:t>Stuxnet</w:t>
      </w:r>
      <w:r w:rsidRPr="00CD0FE9">
        <w:rPr>
          <w:sz w:val="10"/>
        </w:rPr>
        <w:t xml:space="preserve"> virus, which </w:t>
      </w:r>
      <w:r w:rsidRPr="00CD0FE9">
        <w:rPr>
          <w:rStyle w:val="StyleUnderline"/>
        </w:rPr>
        <w:t>crippled the Iranian nuclear weapon program</w:t>
      </w:r>
      <w:r w:rsidRPr="00CD0FE9">
        <w:rPr>
          <w:sz w:val="10"/>
        </w:rPr>
        <w:t xml:space="preserve"> when it was introduced through a thumb drive, and reports that the Americans were able to ruin North Korean missile tests through infiltration. Israeli scientists were even able to access data from an unconnected computer through the sound its cooling fan made. Some of these vulnerabilities are obvious, with examples like the landlines and internet connections to missile bases or the increasing use of data links to warplanes. But </w:t>
      </w:r>
      <w:r w:rsidRPr="00CD0FE9">
        <w:rPr>
          <w:rStyle w:val="StyleUnderline"/>
        </w:rPr>
        <w:t>even systems previously thought invulnerable to attacks are now at risk.</w:t>
      </w:r>
      <w:r>
        <w:rPr>
          <w:rStyle w:val="StyleUnderline"/>
        </w:rPr>
        <w:t xml:space="preserve"> </w:t>
      </w:r>
      <w:r w:rsidRPr="00CD0FE9">
        <w:rPr>
          <w:sz w:val="10"/>
        </w:rPr>
        <w:t xml:space="preserve">The major example cited by the study is the case of </w:t>
      </w:r>
      <w:r w:rsidRPr="00CD0FE9">
        <w:rPr>
          <w:rStyle w:val="Emphasis"/>
        </w:rPr>
        <w:t>nuclear ballistic missile submarines</w:t>
      </w:r>
      <w:r w:rsidRPr="00CD0FE9">
        <w:rPr>
          <w:sz w:val="10"/>
        </w:rPr>
        <w:t xml:space="preserve">. Previously, these were thought to be immune to cyberattacks because they spend all their time underwater with only a minimum of radio contact at irregular intervals. However, the study points out that submarines </w:t>
      </w:r>
      <w:r w:rsidRPr="00CD0FE9">
        <w:rPr>
          <w:rStyle w:val="Emphasis"/>
        </w:rPr>
        <w:t>are</w:t>
      </w:r>
      <w:r w:rsidRPr="00CD0FE9">
        <w:rPr>
          <w:sz w:val="10"/>
        </w:rPr>
        <w:t xml:space="preserve"> very </w:t>
      </w:r>
      <w:r w:rsidRPr="00CD0FE9">
        <w:rPr>
          <w:rStyle w:val="Emphasis"/>
        </w:rPr>
        <w:t>vulnerable when in port or if an attack is mounted through components</w:t>
      </w:r>
      <w:r w:rsidRPr="00CD0FE9">
        <w:rPr>
          <w:sz w:val="10"/>
        </w:rPr>
        <w:t xml:space="preserve">, including microprocessors or memory chips, </w:t>
      </w:r>
      <w:r w:rsidRPr="00CD0FE9">
        <w:rPr>
          <w:rStyle w:val="Emphasis"/>
        </w:rPr>
        <w:t>installed in various systems</w:t>
      </w:r>
      <w:r w:rsidRPr="00CD0FE9">
        <w:rPr>
          <w:sz w:val="10"/>
        </w:rPr>
        <w:t xml:space="preserve">. The result of all of this goes beyond the dramatic scenarios of missiles not launching when the button is pressed or a nuclear submarine being remotely hijacked by an improbable Bond villain hell-bent on holding the world to ransom. The study says that </w:t>
      </w:r>
      <w:r w:rsidRPr="00CD0FE9">
        <w:rPr>
          <w:rStyle w:val="StyleUnderline"/>
        </w:rPr>
        <w:t>the</w:t>
      </w:r>
      <w:r w:rsidRPr="00CD0FE9">
        <w:rPr>
          <w:sz w:val="10"/>
        </w:rPr>
        <w:t xml:space="preserve"> more likely and more far-reaching </w:t>
      </w:r>
      <w:r w:rsidRPr="00CD0FE9">
        <w:rPr>
          <w:rStyle w:val="StyleUnderline"/>
        </w:rPr>
        <w:t>result will</w:t>
      </w:r>
      <w:r w:rsidRPr="00CD0FE9">
        <w:rPr>
          <w:sz w:val="10"/>
        </w:rPr>
        <w:t xml:space="preserve"> be to </w:t>
      </w:r>
      <w:r w:rsidRPr="00CD0FE9">
        <w:rPr>
          <w:rStyle w:val="StyleUnderline"/>
        </w:rPr>
        <w:t>erode confidence in nuclear weapon systems.</w:t>
      </w:r>
      <w:r>
        <w:rPr>
          <w:rStyle w:val="StyleUnderline"/>
        </w:rPr>
        <w:t xml:space="preserve"> </w:t>
      </w:r>
      <w:r w:rsidRPr="00CD0FE9">
        <w:rPr>
          <w:rStyle w:val="StyleUnderline"/>
        </w:rPr>
        <w:t>The primary function of any nuclear weapon is to act as a deterrent</w:t>
      </w:r>
      <w:r w:rsidRPr="00CD0FE9">
        <w:rPr>
          <w:sz w:val="10"/>
        </w:rPr>
        <w:t xml:space="preserve"> to prevent nuclear or all-out conventional attacks by an enemy. In order to perform this function, </w:t>
      </w:r>
      <w:r w:rsidRPr="00CD0FE9">
        <w:rPr>
          <w:rStyle w:val="StyleUnderline"/>
        </w:rPr>
        <w:t>the weapon system must be 100 percent reliable</w:t>
      </w:r>
      <w:r w:rsidRPr="00CD0FE9">
        <w:rPr>
          <w:sz w:val="10"/>
        </w:rPr>
        <w:t xml:space="preserve">. </w:t>
      </w:r>
      <w:r w:rsidRPr="00CD0FE9">
        <w:rPr>
          <w:rStyle w:val="Emphasis"/>
        </w:rPr>
        <w:t>If</w:t>
      </w:r>
      <w:r w:rsidRPr="00CD0FE9">
        <w:rPr>
          <w:sz w:val="10"/>
        </w:rPr>
        <w:t xml:space="preserve"> a strong element of </w:t>
      </w:r>
      <w:r w:rsidRPr="00CD0FE9">
        <w:rPr>
          <w:rStyle w:val="Emphasis"/>
        </w:rPr>
        <w:t>doubt is introduced</w:t>
      </w:r>
      <w:r w:rsidRPr="00CD0FE9">
        <w:rPr>
          <w:sz w:val="10"/>
        </w:rPr>
        <w:t xml:space="preserve">, then </w:t>
      </w:r>
      <w:r w:rsidRPr="00CD0FE9">
        <w:rPr>
          <w:rStyle w:val="Emphasis"/>
        </w:rPr>
        <w:t>that deterrent loses its efficaciousness</w:t>
      </w:r>
      <w:r w:rsidRPr="00CD0FE9">
        <w:rPr>
          <w:sz w:val="10"/>
        </w:rPr>
        <w:t xml:space="preserve">. The study points out that in </w:t>
      </w:r>
      <w:r w:rsidRPr="00CD0FE9">
        <w:rPr>
          <w:rStyle w:val="StyleUnderline"/>
        </w:rPr>
        <w:t>peacetime planners may be faced with uncertainty about whether a cyberattack has taken place</w:t>
      </w:r>
      <w:r w:rsidRPr="00CD0FE9">
        <w:rPr>
          <w:sz w:val="10"/>
        </w:rPr>
        <w:t xml:space="preserve">, which means that </w:t>
      </w:r>
      <w:r w:rsidRPr="00CD0FE9">
        <w:rPr>
          <w:rStyle w:val="StyleUnderline"/>
        </w:rPr>
        <w:t>they may not know if a system is reliable.</w:t>
      </w:r>
      <w:r w:rsidRPr="00CD0FE9">
        <w:rPr>
          <w:sz w:val="10"/>
        </w:rPr>
        <w:t xml:space="preserve"> Worse, </w:t>
      </w:r>
      <w:r w:rsidRPr="00CD0FE9">
        <w:rPr>
          <w:rStyle w:val="Emphasis"/>
        </w:rPr>
        <w:t>they may not know whether the info</w:t>
      </w:r>
      <w:r w:rsidRPr="00CD0FE9">
        <w:rPr>
          <w:sz w:val="10"/>
        </w:rPr>
        <w:t xml:space="preserve">rmation </w:t>
      </w:r>
      <w:r w:rsidRPr="00CD0FE9">
        <w:rPr>
          <w:rStyle w:val="Emphasis"/>
        </w:rPr>
        <w:t>they are receiving</w:t>
      </w:r>
      <w:r w:rsidRPr="00CD0FE9">
        <w:rPr>
          <w:sz w:val="10"/>
        </w:rPr>
        <w:t xml:space="preserve">, </w:t>
      </w:r>
      <w:r w:rsidRPr="00CD0FE9">
        <w:rPr>
          <w:rStyle w:val="Emphasis"/>
        </w:rPr>
        <w:t>from targeting coordinates to orders to fire, are reliable</w:t>
      </w:r>
      <w:r w:rsidRPr="00CD0FE9">
        <w:rPr>
          <w:sz w:val="10"/>
        </w:rPr>
        <w:t xml:space="preserve">. In times of crisis, </w:t>
      </w:r>
      <w:r w:rsidRPr="00CD0FE9">
        <w:rPr>
          <w:rStyle w:val="Emphasis"/>
        </w:rPr>
        <w:t>cyberattacks could lead to increased tensions and even inadvertent launches based on faulty data.</w:t>
      </w:r>
    </w:p>
    <w:p w:rsidR="001E6709" w:rsidRDefault="001E6709" w:rsidP="001E6709"/>
    <w:p w:rsidR="001E6709" w:rsidRDefault="001E6709" w:rsidP="001E6709">
      <w:pPr>
        <w:pStyle w:val="Heading4"/>
      </w:pPr>
      <w:r>
        <w:t>Cyberattacks can devastate nuclear weapons systems and cause accidental detonation</w:t>
      </w:r>
    </w:p>
    <w:p w:rsidR="001E6709" w:rsidRPr="00B562D0" w:rsidRDefault="001E6709" w:rsidP="001E6709">
      <w:pPr>
        <w:rPr>
          <w:sz w:val="20"/>
        </w:rPr>
      </w:pPr>
      <w:r w:rsidRPr="00B562D0">
        <w:rPr>
          <w:b/>
          <w:sz w:val="24"/>
        </w:rPr>
        <w:t xml:space="preserve">Unal and Lewis, 18 </w:t>
      </w:r>
      <w:r w:rsidRPr="00B562D0">
        <w:rPr>
          <w:sz w:val="20"/>
        </w:rPr>
        <w:t xml:space="preserve">Beyza Unal and Patricia Lewis of the International Security Department.  “Cybersecurity of Nuclear Weapons Systems Threats, Vulnerabilities and Consequences” Accessible at: </w:t>
      </w:r>
      <w:hyperlink r:id="rId113" w:history="1">
        <w:r w:rsidRPr="00B562D0">
          <w:rPr>
            <w:rStyle w:val="Hyperlink"/>
            <w:sz w:val="20"/>
          </w:rPr>
          <w:t>https://www.chathamhouse.org/sites/default/files/publications/research/2018-01-11-cybersecurity-nuclear-weapons-unal-lewis-final.pdf</w:t>
        </w:r>
      </w:hyperlink>
      <w:r w:rsidRPr="00B562D0">
        <w:rPr>
          <w:sz w:val="20"/>
        </w:rPr>
        <w:t xml:space="preserve"> Accessed: 6/26/18 Published: January 2018. </w:t>
      </w:r>
    </w:p>
    <w:p w:rsidR="001E6709" w:rsidRPr="002A2775" w:rsidRDefault="001E6709" w:rsidP="001E6709">
      <w:pPr>
        <w:rPr>
          <w:sz w:val="14"/>
          <w:u w:val="single"/>
        </w:rPr>
      </w:pPr>
      <w:r w:rsidRPr="002A2775">
        <w:rPr>
          <w:sz w:val="14"/>
        </w:rPr>
        <w:t xml:space="preserve">The </w:t>
      </w:r>
      <w:r w:rsidRPr="004B27AE">
        <w:rPr>
          <w:highlight w:val="yellow"/>
          <w:u w:val="single"/>
        </w:rPr>
        <w:t>reliance on</w:t>
      </w:r>
      <w:r w:rsidRPr="00F22D34">
        <w:rPr>
          <w:u w:val="single"/>
        </w:rPr>
        <w:t xml:space="preserve"> digital </w:t>
      </w:r>
      <w:r w:rsidRPr="004B27AE">
        <w:rPr>
          <w:highlight w:val="yellow"/>
          <w:u w:val="single"/>
        </w:rPr>
        <w:t>technologies</w:t>
      </w:r>
      <w:r w:rsidRPr="00F22D34">
        <w:rPr>
          <w:u w:val="single"/>
        </w:rPr>
        <w:t xml:space="preserve"> in modern weapons systems – particularly in </w:t>
      </w:r>
      <w:r w:rsidRPr="004B27AE">
        <w:rPr>
          <w:highlight w:val="yellow"/>
          <w:u w:val="single"/>
        </w:rPr>
        <w:t>nuclear weapons systems</w:t>
      </w:r>
      <w:r w:rsidRPr="00F22D34">
        <w:rPr>
          <w:u w:val="single"/>
        </w:rPr>
        <w:t xml:space="preserve"> – </w:t>
      </w:r>
      <w:r w:rsidRPr="004B27AE">
        <w:rPr>
          <w:highlight w:val="yellow"/>
          <w:u w:val="single"/>
        </w:rPr>
        <w:t xml:space="preserve">has led to growing concerns that cyberattacks </w:t>
      </w:r>
      <w:r w:rsidRPr="00F40604">
        <w:rPr>
          <w:highlight w:val="yellow"/>
          <w:u w:val="single"/>
        </w:rPr>
        <w:t>may pose</w:t>
      </w:r>
      <w:r w:rsidRPr="00F22D34">
        <w:rPr>
          <w:u w:val="single"/>
        </w:rPr>
        <w:t xml:space="preserve"> additional </w:t>
      </w:r>
      <w:r w:rsidRPr="00F40604">
        <w:rPr>
          <w:highlight w:val="yellow"/>
          <w:u w:val="single"/>
        </w:rPr>
        <w:t>risks</w:t>
      </w:r>
      <w:r w:rsidRPr="002A2775">
        <w:rPr>
          <w:sz w:val="14"/>
        </w:rPr>
        <w:t xml:space="preserve"> at a time of escalating conflict, which could undermine the confidence needed to make reliable decisions. </w:t>
      </w:r>
      <w:r w:rsidRPr="00F22D34">
        <w:rPr>
          <w:u w:val="single"/>
        </w:rPr>
        <w:t xml:space="preserve">Cyber risks </w:t>
      </w:r>
      <w:r w:rsidRPr="000F09E2">
        <w:rPr>
          <w:highlight w:val="yellow"/>
          <w:u w:val="single"/>
        </w:rPr>
        <w:t>in nuclear weapons systems</w:t>
      </w:r>
      <w:r w:rsidRPr="00F22D34">
        <w:rPr>
          <w:u w:val="single"/>
        </w:rPr>
        <w:t xml:space="preserve"> have thus far received scant attention from the nuclear weapons policy community</w:t>
      </w:r>
      <w:r w:rsidRPr="002A2775">
        <w:rPr>
          <w:sz w:val="14"/>
        </w:rPr>
        <w:t xml:space="preserve">. The </w:t>
      </w:r>
      <w:r w:rsidRPr="00F22D34">
        <w:rPr>
          <w:u w:val="single"/>
        </w:rPr>
        <w:t xml:space="preserve">potential </w:t>
      </w:r>
      <w:r w:rsidRPr="000F09E2">
        <w:rPr>
          <w:highlight w:val="yellow"/>
          <w:u w:val="single"/>
        </w:rPr>
        <w:t>impacts of a cyberattack on nuclear weapons systems are enormous</w:t>
      </w:r>
      <w:r w:rsidRPr="002A2775">
        <w:rPr>
          <w:sz w:val="14"/>
        </w:rPr>
        <w:t xml:space="preserve">. Data </w:t>
      </w:r>
      <w:r w:rsidRPr="000F09E2">
        <w:rPr>
          <w:highlight w:val="yellow"/>
          <w:u w:val="single"/>
        </w:rPr>
        <w:t>hacks can reveal</w:t>
      </w:r>
      <w:r w:rsidRPr="00DB07D1">
        <w:rPr>
          <w:u w:val="single"/>
        </w:rPr>
        <w:t xml:space="preserve"> </w:t>
      </w:r>
      <w:r w:rsidRPr="000F09E2">
        <w:rPr>
          <w:highlight w:val="yellow"/>
          <w:u w:val="single"/>
        </w:rPr>
        <w:t>sensitive information</w:t>
      </w:r>
      <w:r w:rsidRPr="00DB07D1">
        <w:rPr>
          <w:u w:val="single"/>
        </w:rPr>
        <w:t xml:space="preserve"> on facilities’ layouts, personnel details, and design and operational information.</w:t>
      </w:r>
      <w:r w:rsidRPr="002A2775">
        <w:rPr>
          <w:sz w:val="14"/>
        </w:rPr>
        <w:t xml:space="preserve"> Cyber </w:t>
      </w:r>
      <w:r w:rsidRPr="000F09E2">
        <w:rPr>
          <w:highlight w:val="yellow"/>
          <w:u w:val="single"/>
        </w:rPr>
        <w:t>interference could destroy industrial control systems</w:t>
      </w:r>
      <w:r w:rsidRPr="00DB07D1">
        <w:rPr>
          <w:u w:val="single"/>
        </w:rPr>
        <w:t xml:space="preserve"> within delivery platforms, such as submarines, </w:t>
      </w:r>
      <w:r w:rsidRPr="004B27AE">
        <w:rPr>
          <w:highlight w:val="yellow"/>
          <w:u w:val="single"/>
        </w:rPr>
        <w:t>causing them to malfunction</w:t>
      </w:r>
      <w:r w:rsidRPr="002A2775">
        <w:rPr>
          <w:sz w:val="14"/>
        </w:rPr>
        <w:t>. In addition, clandestine attacks could be conducted on targeting information or operational commands, which may not be discovered until the point of launch. These ri</w:t>
      </w:r>
      <w:r w:rsidRPr="00A61320">
        <w:rPr>
          <w:u w:val="single"/>
        </w:rPr>
        <w:t xml:space="preserve">sks </w:t>
      </w:r>
      <w:r w:rsidRPr="000F09E2">
        <w:rPr>
          <w:u w:val="single"/>
        </w:rPr>
        <w:t>raise significant doubts</w:t>
      </w:r>
      <w:r w:rsidRPr="00A61320">
        <w:rPr>
          <w:u w:val="single"/>
        </w:rPr>
        <w:t xml:space="preserve"> as to the reliability and integrity of nuclear weapons systems in a time of crisis,</w:t>
      </w:r>
      <w:r w:rsidRPr="002A2775">
        <w:rPr>
          <w:sz w:val="14"/>
        </w:rPr>
        <w:t xml:space="preserve"> regarding the ability to: a) launch a weapon; b) prevent an inadvertent launch; c) maintain command and control of all military systems; d) transmit information and other communications; and e) the maintenance and reliability of such systems. This paper will focus on cybersecurity and cyber vulnerabilities and argue that the digitization of systems and the use of emerging technologies – while providing several benefits – increase the vulnerabilities to cyberattacks in nuclear weapons systems. The first nuclear policies were instigated in the US decades ago and each country that has developed nuclear weapons has established individual doctrines and policies regarding their deployment and potential use. The </w:t>
      </w:r>
      <w:r w:rsidRPr="004B27AE">
        <w:rPr>
          <w:highlight w:val="yellow"/>
          <w:u w:val="single"/>
        </w:rPr>
        <w:t>risks associated with nuclear weapons</w:t>
      </w:r>
      <w:r w:rsidRPr="00FC4926">
        <w:rPr>
          <w:u w:val="single"/>
        </w:rPr>
        <w:t xml:space="preserve">, particularly given their capacity for devastating explosive yields and long-term harmful radioactive impacts, </w:t>
      </w:r>
      <w:r w:rsidRPr="004B27AE">
        <w:rPr>
          <w:highlight w:val="yellow"/>
          <w:u w:val="single"/>
        </w:rPr>
        <w:t>have been issues for discussion</w:t>
      </w:r>
      <w:r w:rsidRPr="00FC4926">
        <w:rPr>
          <w:u w:val="single"/>
        </w:rPr>
        <w:t xml:space="preserve"> ever since.</w:t>
      </w:r>
      <w:r w:rsidRPr="002A2775">
        <w:rPr>
          <w:sz w:val="14"/>
        </w:rPr>
        <w:t xml:space="preserve">1 This paper does not claim that emerging technologies are the primary risk to consider in the nuclear field, or that the risks of nuclear weapons are new. Rather, the paper argues that while key risk areas have existed for a long time, new technology has exacerbated these risks. With each new digital component embedded in the nuclear weapons enterprise, new threat vectors may emerge. </w:t>
      </w:r>
      <w:r w:rsidRPr="00FC4926">
        <w:rPr>
          <w:u w:val="single"/>
        </w:rPr>
        <w:t>Solutions to these risks, therefore, should go beyond applying cybersecurity policies because, in this context, cyber risk reduction is actually about nuclear risk reduction</w:t>
      </w:r>
      <w:r w:rsidRPr="002A2775">
        <w:rPr>
          <w:sz w:val="14"/>
        </w:rPr>
        <w:t xml:space="preserve">. With the potential for such catastrophic consequences from a nuclear weapons detonation attack it is crucial to have the most robust nuclear policies in place. </w:t>
      </w:r>
      <w:r w:rsidRPr="00DB47DD">
        <w:rPr>
          <w:u w:val="single"/>
        </w:rPr>
        <w:t xml:space="preserve">The </w:t>
      </w:r>
      <w:r w:rsidRPr="00BC0F42">
        <w:rPr>
          <w:highlight w:val="yellow"/>
          <w:u w:val="single"/>
        </w:rPr>
        <w:t>likelihood of attempted cyberattacks</w:t>
      </w:r>
      <w:r w:rsidRPr="00DB47DD">
        <w:rPr>
          <w:u w:val="single"/>
        </w:rPr>
        <w:t xml:space="preserve"> </w:t>
      </w:r>
      <w:r w:rsidRPr="00BC0F42">
        <w:rPr>
          <w:highlight w:val="yellow"/>
          <w:u w:val="single"/>
        </w:rPr>
        <w:t>on nuclear weapons</w:t>
      </w:r>
      <w:r w:rsidRPr="00DB47DD">
        <w:rPr>
          <w:u w:val="single"/>
        </w:rPr>
        <w:t xml:space="preserve"> systems </w:t>
      </w:r>
      <w:r w:rsidRPr="00BC0F42">
        <w:rPr>
          <w:highlight w:val="yellow"/>
          <w:u w:val="single"/>
        </w:rPr>
        <w:t>is relatively high</w:t>
      </w:r>
      <w:r w:rsidRPr="00DB47DD">
        <w:rPr>
          <w:u w:val="single"/>
        </w:rPr>
        <w:t xml:space="preserve"> </w:t>
      </w:r>
      <w:r w:rsidRPr="00285A09">
        <w:rPr>
          <w:highlight w:val="yellow"/>
          <w:u w:val="single"/>
        </w:rPr>
        <w:t>and increasing from advanced</w:t>
      </w:r>
      <w:r w:rsidRPr="00DB47DD">
        <w:rPr>
          <w:u w:val="single"/>
        </w:rPr>
        <w:t xml:space="preserve"> persistent </w:t>
      </w:r>
      <w:r w:rsidRPr="00285A09">
        <w:rPr>
          <w:highlight w:val="yellow"/>
          <w:u w:val="single"/>
        </w:rPr>
        <w:t>threats</w:t>
      </w:r>
      <w:r w:rsidRPr="00DB47DD">
        <w:rPr>
          <w:u w:val="single"/>
        </w:rPr>
        <w:t xml:space="preserve"> from states and non-state groups</w:t>
      </w:r>
      <w:r w:rsidRPr="002A2775">
        <w:rPr>
          <w:sz w:val="14"/>
        </w:rPr>
        <w:t xml:space="preserve">. As an example of what is possible, the US is reported to have infiltrated parts of North Korea’s missile systems and caused test failures.2 </w:t>
      </w:r>
      <w:proofErr w:type="gramStart"/>
      <w:r w:rsidRPr="002A2775">
        <w:rPr>
          <w:sz w:val="14"/>
        </w:rPr>
        <w:t>Recent</w:t>
      </w:r>
      <w:proofErr w:type="gramEnd"/>
      <w:r w:rsidRPr="002A2775">
        <w:rPr>
          <w:sz w:val="14"/>
        </w:rPr>
        <w:t xml:space="preserve"> cases of cyberattacks indicate that nuclear weapons systems could also be subject to interference, hacking, and sabotage through the use of malware or viruses, which could infect digital components of a system at any time. Minuteman silos, for example, are believed to be particularly vulnerable to cyberattacks.3 Some of </w:t>
      </w:r>
      <w:r w:rsidRPr="002A2775">
        <w:rPr>
          <w:u w:val="single"/>
        </w:rPr>
        <w:t xml:space="preserve">the known methods that would affect the decision-making process for launching a nuclear weapon include data manipulation, cyber jamming communication channels, or cyber spoofing.4 In particular, successful cyber spoofing could hijack decision-making with potentially devastating consequences. </w:t>
      </w:r>
    </w:p>
    <w:p w:rsidR="001E6709" w:rsidRDefault="001E6709" w:rsidP="001E6709"/>
    <w:p w:rsidR="001E6709" w:rsidRDefault="001E6709" w:rsidP="001E6709">
      <w:pPr>
        <w:pStyle w:val="Heading4"/>
      </w:pPr>
      <w:r>
        <w:t>Nuclear weapon systems are uniquely vulnerable to cyberattacks---rogue groups, hostile states, and terrorists will exploit vulnerabilities.</w:t>
      </w:r>
    </w:p>
    <w:p w:rsidR="001E6709" w:rsidRPr="00D13708" w:rsidRDefault="001E6709" w:rsidP="001E6709">
      <w:pPr>
        <w:rPr>
          <w:sz w:val="16"/>
          <w:szCs w:val="16"/>
        </w:rPr>
      </w:pPr>
      <w:r w:rsidRPr="00D13708">
        <w:rPr>
          <w:rStyle w:val="Style13ptBold"/>
        </w:rPr>
        <w:t xml:space="preserve">Macaskill 18 </w:t>
      </w:r>
      <w:r w:rsidRPr="00D13708">
        <w:rPr>
          <w:sz w:val="16"/>
          <w:szCs w:val="16"/>
        </w:rPr>
        <w:t>(Ewen Macaskill, 1-10-2018, “Cyber-attack risk on nuclear weapons systems 'relatively high' – thinktank“, Guardian, https://www.theguardian.com/technology/2018/jan/11/cyber-attack-risk-on-nuclear-weapons-systems-relatively-high-thinktank, accessed 6-27-2018) jd</w:t>
      </w:r>
    </w:p>
    <w:p w:rsidR="001E6709" w:rsidRDefault="001E6709" w:rsidP="001E6709">
      <w:pPr>
        <w:rPr>
          <w:sz w:val="16"/>
        </w:rPr>
      </w:pPr>
      <w:proofErr w:type="gramStart"/>
      <w:r w:rsidRPr="00465DBE">
        <w:rPr>
          <w:rStyle w:val="StyleUnderline"/>
        </w:rPr>
        <w:t>US</w:t>
      </w:r>
      <w:proofErr w:type="gramEnd"/>
      <w:r w:rsidRPr="00465DBE">
        <w:rPr>
          <w:rStyle w:val="StyleUnderline"/>
        </w:rPr>
        <w:t>, British and other nuclear weapons systems are increasingly vulnerable to cyber</w:t>
      </w:r>
      <w:r>
        <w:rPr>
          <w:rStyle w:val="StyleUnderline"/>
        </w:rPr>
        <w:t xml:space="preserve"> </w:t>
      </w:r>
      <w:r w:rsidRPr="00465DBE">
        <w:rPr>
          <w:rStyle w:val="StyleUnderline"/>
        </w:rPr>
        <w:t>attacks, according to a new study by the international relations thinktank Chatham House.</w:t>
      </w:r>
      <w:r>
        <w:rPr>
          <w:rStyle w:val="StyleUnderline"/>
        </w:rPr>
        <w:t xml:space="preserve"> </w:t>
      </w:r>
      <w:r w:rsidRPr="00465DBE">
        <w:rPr>
          <w:sz w:val="16"/>
        </w:rPr>
        <w:t>The threat has received scant attention so far from those involved in nuclear military planning and the procurement of weapons, the report said.</w:t>
      </w:r>
      <w:r>
        <w:rPr>
          <w:u w:val="single"/>
        </w:rPr>
        <w:t xml:space="preserve"> </w:t>
      </w:r>
      <w:r w:rsidRPr="00465DBE">
        <w:rPr>
          <w:rStyle w:val="StyleUnderline"/>
        </w:rPr>
        <w:t xml:space="preserve">It blames this partly on failure to keep up </w:t>
      </w:r>
      <w:r w:rsidRPr="00D13708">
        <w:rPr>
          <w:rStyle w:val="StyleUnderline"/>
          <w:b/>
        </w:rPr>
        <w:t xml:space="preserve">with fast-moving advances, </w:t>
      </w:r>
      <w:r w:rsidRPr="00D13708">
        <w:rPr>
          <w:rStyle w:val="Emphasis"/>
        </w:rPr>
        <w:t>lack of skilled staff</w:t>
      </w:r>
      <w:r w:rsidRPr="00D13708">
        <w:rPr>
          <w:rStyle w:val="StyleUnderline"/>
          <w:b/>
        </w:rPr>
        <w:t xml:space="preserve"> and the slowness of institutional change</w:t>
      </w:r>
      <w:r w:rsidRPr="00465DBE">
        <w:rPr>
          <w:rStyle w:val="StyleUnderline"/>
        </w:rPr>
        <w:t>.</w:t>
      </w:r>
      <w:r>
        <w:rPr>
          <w:rStyle w:val="StyleUnderline"/>
        </w:rPr>
        <w:t xml:space="preserve"> </w:t>
      </w:r>
      <w:r w:rsidRPr="00465DBE">
        <w:rPr>
          <w:sz w:val="16"/>
        </w:rPr>
        <w:t>“</w:t>
      </w:r>
      <w:r w:rsidRPr="00465DBE">
        <w:rPr>
          <w:rStyle w:val="StyleUnderline"/>
        </w:rPr>
        <w:t>Nuclear weapons systems were developed before the advancement of computer technology and little consideration was given to potential cyber vulnerabilities.</w:t>
      </w:r>
      <w:r w:rsidRPr="00465DBE">
        <w:rPr>
          <w:sz w:val="16"/>
        </w:rPr>
        <w:t xml:space="preserve"> As a result, </w:t>
      </w:r>
      <w:r w:rsidRPr="00465DBE">
        <w:rPr>
          <w:rStyle w:val="StyleUnderline"/>
        </w:rPr>
        <w:t xml:space="preserve">current nuclear strategy often </w:t>
      </w:r>
      <w:r w:rsidRPr="00D13708">
        <w:rPr>
          <w:rStyle w:val="StyleUnderline"/>
          <w:b/>
        </w:rPr>
        <w:t>overlooks</w:t>
      </w:r>
      <w:r w:rsidRPr="00465DBE">
        <w:rPr>
          <w:rStyle w:val="StyleUnderline"/>
        </w:rPr>
        <w:t xml:space="preserve"> the widespread use of </w:t>
      </w:r>
      <w:r w:rsidRPr="00D13708">
        <w:rPr>
          <w:rStyle w:val="StyleUnderline"/>
          <w:b/>
        </w:rPr>
        <w:t>digital technology in nuclear systems</w:t>
      </w:r>
      <w:r w:rsidRPr="00465DBE">
        <w:rPr>
          <w:rStyle w:val="StyleUnderline"/>
        </w:rPr>
        <w:t>,”</w:t>
      </w:r>
      <w:r w:rsidRPr="00465DBE">
        <w:rPr>
          <w:sz w:val="16"/>
        </w:rPr>
        <w:t xml:space="preserve"> the authors of the study said.</w:t>
      </w:r>
      <w:r>
        <w:rPr>
          <w:u w:val="single"/>
        </w:rPr>
        <w:t xml:space="preserve"> </w:t>
      </w:r>
      <w:hyperlink r:id="rId114" w:history="1">
        <w:r w:rsidRPr="00465DBE">
          <w:rPr>
            <w:rStyle w:val="StyleUnderline"/>
          </w:rPr>
          <w:t>Nuclear weapons</w:t>
        </w:r>
      </w:hyperlink>
      <w:r w:rsidRPr="00465DBE">
        <w:rPr>
          <w:rStyle w:val="StyleUnderline"/>
        </w:rPr>
        <w:t xml:space="preserve"> systems are at threat from </w:t>
      </w:r>
      <w:r w:rsidRPr="00D13708">
        <w:rPr>
          <w:rStyle w:val="Emphasis"/>
        </w:rPr>
        <w:t>hostile states, criminal groups and terrorist organizations</w:t>
      </w:r>
      <w:r w:rsidRPr="00465DBE">
        <w:rPr>
          <w:rStyle w:val="StyleUnderline"/>
        </w:rPr>
        <w:t xml:space="preserve"> exploiting cyber vulnerabilities.</w:t>
      </w:r>
      <w:r>
        <w:rPr>
          <w:rStyle w:val="StyleUnderline"/>
        </w:rPr>
        <w:t xml:space="preserve"> </w:t>
      </w:r>
      <w:r w:rsidRPr="00465DBE">
        <w:rPr>
          <w:rStyle w:val="StyleUnderline"/>
        </w:rPr>
        <w:t xml:space="preserve">“The likelihood of attempted cyber-attacks on nuclear weapons systems is </w:t>
      </w:r>
      <w:r w:rsidRPr="00D13708">
        <w:rPr>
          <w:rStyle w:val="Emphasis"/>
        </w:rPr>
        <w:t>relatively high and increasing</w:t>
      </w:r>
      <w:r w:rsidRPr="00465DBE">
        <w:rPr>
          <w:rStyle w:val="StyleUnderline"/>
        </w:rPr>
        <w:t xml:space="preserve"> from advanced persistent threats from states and non-state groups,”</w:t>
      </w:r>
      <w:r w:rsidRPr="00465DBE">
        <w:rPr>
          <w:sz w:val="16"/>
        </w:rPr>
        <w:t xml:space="preserve"> the report said.</w:t>
      </w:r>
      <w:r>
        <w:rPr>
          <w:u w:val="single"/>
        </w:rPr>
        <w:t xml:space="preserve"> </w:t>
      </w:r>
      <w:r w:rsidRPr="00465DBE">
        <w:rPr>
          <w:sz w:val="16"/>
        </w:rPr>
        <w:t xml:space="preserve">It cited examples such as a report the US could have infiltrated the supply chain of North Korea’s missile system that contributed to a test failure in April last year. </w:t>
      </w:r>
      <w:r w:rsidRPr="00465DBE">
        <w:rPr>
          <w:rStyle w:val="StyleUnderline"/>
        </w:rPr>
        <w:t>The silos of US nuclear-tipped Minuteman intercontinental ballistic missiles “are believed to be particularly vulnerable to cyber attacks”.</w:t>
      </w:r>
      <w:r>
        <w:rPr>
          <w:u w:val="single"/>
        </w:rPr>
        <w:t xml:space="preserve"> </w:t>
      </w:r>
      <w:r w:rsidRPr="00465DBE">
        <w:rPr>
          <w:rStyle w:val="StyleUnderline"/>
        </w:rPr>
        <w:t>The study also recorded </w:t>
      </w:r>
      <w:hyperlink r:id="rId115" w:history="1">
        <w:r w:rsidRPr="00D13708">
          <w:rPr>
            <w:rStyle w:val="StyleUnderline"/>
            <w:b/>
          </w:rPr>
          <w:t>illicit trafficking in Moldova and Georgia </w:t>
        </w:r>
      </w:hyperlink>
      <w:r w:rsidRPr="00D13708">
        <w:rPr>
          <w:rStyle w:val="StyleUnderline"/>
          <w:b/>
        </w:rPr>
        <w:t>of radioactive and nuclear materials</w:t>
      </w:r>
      <w:r w:rsidRPr="00465DBE">
        <w:rPr>
          <w:rStyle w:val="StyleUnderline"/>
        </w:rPr>
        <w:t xml:space="preserve">; a group in Belgium affiliated to Islamic State monitoring the movements of a nuclear scientist; and </w:t>
      </w:r>
      <w:r w:rsidRPr="00D13708">
        <w:rPr>
          <w:rStyle w:val="StyleUnderline"/>
          <w:b/>
        </w:rPr>
        <w:t>German-owned Patriot missiles reported to have been hacked</w:t>
      </w:r>
      <w:r w:rsidRPr="00465DBE">
        <w:rPr>
          <w:rStyle w:val="StyleUnderline"/>
        </w:rPr>
        <w:t xml:space="preserve"> in 2015.</w:t>
      </w:r>
      <w:r>
        <w:rPr>
          <w:rStyle w:val="StyleUnderline"/>
        </w:rPr>
        <w:t xml:space="preserve"> </w:t>
      </w:r>
      <w:r w:rsidRPr="00465DBE">
        <w:rPr>
          <w:sz w:val="16"/>
        </w:rPr>
        <w:t>The report, Cybersecurity of Nuclear Weapons Systems: Threats, Vulnerabilities and Consequences, was written by Beyza Unal, a research fellow at London-based </w:t>
      </w:r>
      <w:hyperlink r:id="rId116" w:history="1">
        <w:r w:rsidRPr="00465DBE">
          <w:rPr>
            <w:rStyle w:val="Hyperlink"/>
            <w:sz w:val="16"/>
          </w:rPr>
          <w:t>Chatham House</w:t>
        </w:r>
      </w:hyperlink>
      <w:r w:rsidRPr="00465DBE">
        <w:rPr>
          <w:sz w:val="16"/>
        </w:rPr>
        <w:t> who previously worked on strategic analysis at Nato, and Patricia Lewis, research director of the international security department at Chatham House.</w:t>
      </w:r>
      <w:r>
        <w:rPr>
          <w:u w:val="single"/>
        </w:rPr>
        <w:t xml:space="preserve"> </w:t>
      </w:r>
      <w:r w:rsidRPr="00465DBE">
        <w:rPr>
          <w:rStyle w:val="StyleUnderline"/>
        </w:rPr>
        <w:t>“There are a number of vulnerabilities and pathways through which a malicious actor may infiltrate a nuclear weapons system without a state’s knowledge,”</w:t>
      </w:r>
      <w:r w:rsidRPr="00465DBE">
        <w:rPr>
          <w:sz w:val="16"/>
        </w:rPr>
        <w:t xml:space="preserve"> the report said. </w:t>
      </w:r>
      <w:r w:rsidRPr="00465DBE">
        <w:rPr>
          <w:rStyle w:val="StyleUnderline"/>
        </w:rPr>
        <w:t>“Human error, systems failures, design vulnerabilities and susceptibilities within the supply chain all represent common security issues in nuclear weapons systems.”</w:t>
      </w:r>
      <w:r>
        <w:rPr>
          <w:u w:val="single"/>
        </w:rPr>
        <w:t xml:space="preserve"> </w:t>
      </w:r>
      <w:r w:rsidRPr="00465DBE">
        <w:rPr>
          <w:sz w:val="16"/>
        </w:rPr>
        <w:t>The authors noted there is a dilemma between needing the private sector in order to keep up with advances in technology and the risks they bring with them.</w:t>
      </w:r>
      <w:r>
        <w:rPr>
          <w:u w:val="single"/>
        </w:rPr>
        <w:t xml:space="preserve"> </w:t>
      </w:r>
      <w:r w:rsidRPr="00465DBE">
        <w:rPr>
          <w:sz w:val="16"/>
        </w:rPr>
        <w:t>“Many aspects of nuclear weapons development and systems management are privatised in the US and in the UK, potentially introducing a number of private-sector supply chain vulnerabilities.”</w:t>
      </w:r>
      <w:r>
        <w:rPr>
          <w:u w:val="single"/>
        </w:rPr>
        <w:t xml:space="preserve"> </w:t>
      </w:r>
      <w:r w:rsidRPr="00465DBE">
        <w:rPr>
          <w:sz w:val="16"/>
        </w:rPr>
        <w:t>It added: “Presently, this is a relatively ungoverned space and these vulnerabilities could serve to undermine the overall integrity of national nuclear weapons systems. For example, the backdoors in software that companies often maintain to fix bugs and patch systems are targets for cyber-attacks once they are discovered and become known.”</w:t>
      </w:r>
      <w:r>
        <w:rPr>
          <w:u w:val="single"/>
        </w:rPr>
        <w:t xml:space="preserve"> </w:t>
      </w:r>
      <w:r w:rsidRPr="00465DBE">
        <w:rPr>
          <w:sz w:val="16"/>
        </w:rPr>
        <w:t>Potential artificial intelligence (AI) applications, while creating new opportunities for cybersecurity, add another layer of complexity for nuclear weapons that could be exploited.</w:t>
      </w:r>
    </w:p>
    <w:p w:rsidR="001E6709" w:rsidRDefault="001E6709" w:rsidP="001E6709"/>
    <w:p w:rsidR="001E6709" w:rsidRDefault="001E6709" w:rsidP="001E6709">
      <w:pPr>
        <w:pStyle w:val="Heading4"/>
      </w:pPr>
      <w:r>
        <w:t>Coming cyberattacks have catastrophic nuclear consequences---these scenarios are both possible and probable</w:t>
      </w:r>
    </w:p>
    <w:p w:rsidR="001E6709" w:rsidRPr="005A2D08" w:rsidRDefault="001E6709" w:rsidP="001E6709">
      <w:r w:rsidRPr="005A2D08">
        <w:rPr>
          <w:rStyle w:val="Style13ptBold"/>
        </w:rPr>
        <w:t>Stoutland 17</w:t>
      </w:r>
      <w:r w:rsidRPr="005A2D08">
        <w:t xml:space="preserve"> </w:t>
      </w:r>
      <w:r w:rsidRPr="005A2D08">
        <w:rPr>
          <w:sz w:val="16"/>
          <w:szCs w:val="16"/>
        </w:rPr>
        <w:t xml:space="preserve">(Page Stoutland, 10-18-2017, “Cyberattacks on nuclear weapons systems are all too plausible“, Bulletin of the Atomic Scientists, https://thebulletin.org/growing-threat-cyber-and-nuclear-weapons-systems11201, accessed 6-27-2018) </w:t>
      </w:r>
      <w:proofErr w:type="gramStart"/>
      <w:r w:rsidRPr="005A2D08">
        <w:rPr>
          <w:sz w:val="16"/>
          <w:szCs w:val="16"/>
        </w:rPr>
        <w:t>jd</w:t>
      </w:r>
      <w:proofErr w:type="gramEnd"/>
    </w:p>
    <w:p w:rsidR="001E6709" w:rsidRDefault="001E6709" w:rsidP="001E6709">
      <w:pPr>
        <w:rPr>
          <w:rStyle w:val="StyleUnderline"/>
        </w:rPr>
      </w:pPr>
      <w:r w:rsidRPr="004C7BFA">
        <w:rPr>
          <w:rStyle w:val="StyleUnderline"/>
        </w:rPr>
        <w:t xml:space="preserve">Given the frequency and scope of cyber threats and cyberattacks worldwide, it’s easy to imagine waking up one day to find even more frightening headlines. What if the targets compromised in a cyberattack were not just e-mail accounts or even banking systems, but </w:t>
      </w:r>
      <w:r w:rsidRPr="005A2D08">
        <w:rPr>
          <w:rStyle w:val="StyleUnderline"/>
          <w:b/>
        </w:rPr>
        <w:t>nuclear weapons</w:t>
      </w:r>
      <w:r w:rsidRPr="004C7BFA">
        <w:rPr>
          <w:rStyle w:val="StyleUnderline"/>
        </w:rPr>
        <w:t xml:space="preserve"> (or related systems)?</w:t>
      </w:r>
      <w:r w:rsidRPr="005A2D08">
        <w:rPr>
          <w:sz w:val="16"/>
        </w:rPr>
        <w:t xml:space="preserve"> What if: A nuclear watch officer’s computer screens indicated that nuclear missiles were on the way? Could the officer be sure that she wasn’t the victim of a cyber-spoof? How would she respond? Military officials were unable to communicate with the men and women controlling US nuclear weapons during an international security crisis? What would they think had happened? How would they respond? </w:t>
      </w:r>
      <w:r w:rsidRPr="005A2D08">
        <w:rPr>
          <w:rStyle w:val="StyleUnderline"/>
          <w:b/>
        </w:rPr>
        <w:t>Officials discovered malware on a nuclear-critical system</w:t>
      </w:r>
      <w:r w:rsidRPr="005A2D08">
        <w:rPr>
          <w:sz w:val="16"/>
        </w:rPr>
        <w:t xml:space="preserve">—and suspected that it was just the tip of a cyber iceberg? Unfortunately, </w:t>
      </w:r>
      <w:r w:rsidRPr="005A2D08">
        <w:rPr>
          <w:rStyle w:val="StyleUnderline"/>
          <w:b/>
        </w:rPr>
        <w:t>these scenarios are all too plausible</w:t>
      </w:r>
      <w:r w:rsidRPr="004C7BFA">
        <w:rPr>
          <w:rStyle w:val="StyleUnderline"/>
        </w:rPr>
        <w:t>. Many experts believe it’s only a matter of time before truly devastating cyberattacks are mounted against critical civilian infrastructure—or even key military systems.</w:t>
      </w:r>
      <w:r w:rsidRPr="005A2D08">
        <w:rPr>
          <w:sz w:val="16"/>
        </w:rPr>
        <w:t xml:space="preserve"> </w:t>
      </w:r>
      <w:r w:rsidRPr="005A2D08">
        <w:rPr>
          <w:rStyle w:val="StyleUnderline"/>
          <w:b/>
        </w:rPr>
        <w:t>Nuclear weapons and related systems</w:t>
      </w:r>
      <w:r w:rsidRPr="004C7BFA">
        <w:rPr>
          <w:rStyle w:val="StyleUnderline"/>
        </w:rPr>
        <w:t>,</w:t>
      </w:r>
      <w:r w:rsidRPr="005A2D08">
        <w:rPr>
          <w:sz w:val="16"/>
        </w:rPr>
        <w:t xml:space="preserve"> like all digital systems, </w:t>
      </w:r>
      <w:r w:rsidRPr="005A2D08">
        <w:rPr>
          <w:rStyle w:val="StyleUnderline"/>
          <w:b/>
        </w:rPr>
        <w:t>are vulnerable to cyberattack</w:t>
      </w:r>
      <w:r w:rsidRPr="004C7BFA">
        <w:rPr>
          <w:rStyle w:val="StyleUnderline"/>
        </w:rPr>
        <w:t>.</w:t>
      </w:r>
      <w:r w:rsidRPr="005A2D08">
        <w:rPr>
          <w:sz w:val="16"/>
        </w:rPr>
        <w:t xml:space="preserve"> </w:t>
      </w:r>
      <w:r w:rsidRPr="005A2D08">
        <w:rPr>
          <w:rStyle w:val="StyleUnderline"/>
        </w:rPr>
        <w:t xml:space="preserve">Though nations give the highest priority to the security of nuclear weapons systems, </w:t>
      </w:r>
      <w:r w:rsidRPr="005A2D08">
        <w:rPr>
          <w:rStyle w:val="StyleUnderline"/>
          <w:b/>
        </w:rPr>
        <w:t xml:space="preserve">a successful cyberattack is </w:t>
      </w:r>
      <w:r w:rsidRPr="005A2D08">
        <w:rPr>
          <w:rStyle w:val="Emphasis"/>
        </w:rPr>
        <w:t xml:space="preserve">possible and could be catastrophic. </w:t>
      </w:r>
      <w:r w:rsidRPr="005A2D08">
        <w:rPr>
          <w:sz w:val="16"/>
        </w:rPr>
        <w:t xml:space="preserve">(Systems related to nuclear weapons include those involved in delivery, communication, planning, warning, and the like; nuclear weapons, along with these related systems, can be called “nuclear weapons systems” for short.) </w:t>
      </w:r>
      <w:r w:rsidRPr="005A2D08">
        <w:rPr>
          <w:rStyle w:val="StyleUnderline"/>
        </w:rPr>
        <w:t xml:space="preserve">Cyberattacks could compromise nuclear planning or delivery systems, interrupt critical communications, lead to false warnings of attack, or potentially even allow an adversary to take control of a nuclear weapon. Indeed, an increasing risk of cyberattacks could </w:t>
      </w:r>
      <w:r w:rsidRPr="005A2D08">
        <w:rPr>
          <w:rStyle w:val="StyleUnderline"/>
          <w:b/>
        </w:rPr>
        <w:t>undermine confidence in nuclear deterrent forces</w:t>
      </w:r>
      <w:r w:rsidRPr="005A2D08">
        <w:rPr>
          <w:rStyle w:val="StyleUnderline"/>
        </w:rPr>
        <w:t>—generating uncertainty about whether a nuclear-armed state could both assure the authorized use of its nuclear weapons and prevent their accidental, mistaken, or unauthorized use.</w:t>
      </w:r>
      <w:r w:rsidRPr="005A2D08">
        <w:rPr>
          <w:sz w:val="16"/>
        </w:rPr>
        <w:t xml:space="preserve"> (A “disabling” attack could prevent authorized use of a nuclear weapon; an “enabling” attack could lead to unauthorized nuclear use.) Such uncertainty could jeopardize strategic and crisis stability. If the threat doesn’t feel vivid yet, consider the following hypothetical scenarios. </w:t>
      </w:r>
      <w:r w:rsidRPr="005A2D08">
        <w:rPr>
          <w:rStyle w:val="StyleUnderline"/>
        </w:rPr>
        <w:t xml:space="preserve">Scenario 1. Seeking to start a nuclear war, </w:t>
      </w:r>
      <w:r w:rsidRPr="005A2D08">
        <w:rPr>
          <w:rStyle w:val="StyleUnderline"/>
          <w:b/>
        </w:rPr>
        <w:t>a terrorist organization uses a cyberattack to disrupt a nation's early warning systems</w:t>
      </w:r>
      <w:r w:rsidRPr="005A2D08">
        <w:rPr>
          <w:rStyle w:val="StyleUnderline"/>
        </w:rPr>
        <w:t xml:space="preserve"> and credibly spoof a large nuclear attack by a rival government. National decision makers would have to rapidly determine the appropriate course of action, perhaps with erroneous information flowing from the warning system.</w:t>
      </w:r>
      <w:r w:rsidRPr="005A2D08">
        <w:rPr>
          <w:sz w:val="16"/>
        </w:rPr>
        <w:t xml:space="preserve"> Is this plausible? Although warning systems are well protected, two real-life incidents have served as wake-up calls regarding their technical fallibility: the 1980 </w:t>
      </w:r>
      <w:hyperlink r:id="rId117" w:tgtFrame="_blank" w:history="1">
        <w:r w:rsidRPr="005A2D08">
          <w:rPr>
            <w:rStyle w:val="Hyperlink"/>
            <w:sz w:val="16"/>
          </w:rPr>
          <w:t>failure</w:t>
        </w:r>
      </w:hyperlink>
      <w:r w:rsidRPr="005A2D08">
        <w:rPr>
          <w:sz w:val="16"/>
        </w:rPr>
        <w:t> of a NORAD computer chip, which resulted in a false warning about an incoming nuclear attack; and, in 1983, a Soviet computer’s </w:t>
      </w:r>
      <w:hyperlink r:id="rId118" w:tgtFrame="_blank" w:history="1">
        <w:r w:rsidRPr="005A2D08">
          <w:rPr>
            <w:rStyle w:val="Hyperlink"/>
            <w:sz w:val="16"/>
          </w:rPr>
          <w:t>misidentification</w:t>
        </w:r>
      </w:hyperlink>
      <w:r w:rsidRPr="005A2D08">
        <w:rPr>
          <w:sz w:val="16"/>
        </w:rPr>
        <w:t xml:space="preserve"> of sunlight reflecting off clouds as five incoming missiles. These incidents weren’t deliberately caused, but it is conceivable that similar effects could be caused deliberately by a cyberattack. </w:t>
      </w:r>
      <w:r w:rsidRPr="005A2D08">
        <w:rPr>
          <w:rStyle w:val="StyleUnderline"/>
        </w:rPr>
        <w:t>Scenario 2. In preparation for a nuclear attack</w:t>
      </w:r>
      <w:r w:rsidRPr="005A2D08">
        <w:rPr>
          <w:sz w:val="16"/>
        </w:rPr>
        <w:t xml:space="preserve"> (or perhaps as part of an extortion attempt), </w:t>
      </w:r>
      <w:r w:rsidRPr="005A2D08">
        <w:rPr>
          <w:rStyle w:val="StyleUnderline"/>
          <w:b/>
        </w:rPr>
        <w:t>an adversary government uses cyberattacks to disrupt vital communications</w:t>
      </w:r>
      <w:r w:rsidRPr="005A2D08">
        <w:rPr>
          <w:rStyle w:val="StyleUnderline"/>
        </w:rPr>
        <w:t>—between or among officials, operators, and nuclear systems themselves—eliminating the possibility of retaliation.</w:t>
      </w:r>
      <w:r w:rsidRPr="005A2D08">
        <w:rPr>
          <w:rStyle w:val="StyleUnderline"/>
          <w:sz w:val="16"/>
          <w:u w:val="none"/>
        </w:rPr>
        <w:t xml:space="preserve"> </w:t>
      </w:r>
      <w:r w:rsidRPr="005A2D08">
        <w:rPr>
          <w:sz w:val="16"/>
        </w:rPr>
        <w:t>Is this plausible? In 2010, US launch-control officers </w:t>
      </w:r>
      <w:hyperlink r:id="rId119" w:tgtFrame="_blank" w:history="1">
        <w:r w:rsidRPr="005A2D08">
          <w:rPr>
            <w:rStyle w:val="Hyperlink"/>
            <w:sz w:val="16"/>
          </w:rPr>
          <w:t>lost communication</w:t>
        </w:r>
      </w:hyperlink>
      <w:r w:rsidRPr="005A2D08">
        <w:rPr>
          <w:sz w:val="16"/>
        </w:rPr>
        <w:t xml:space="preserve"> with a squadron of 50 nuclear-tipped intercontinental ballistic missiles in Wyoming for 45 minutes. Although this incident was the result of a technical malfunction, a similar effect could be caused by a “distributed denial-of-service” attack such as occurred during the 2015 cyberattack on Ukraine’s power grid. As part of that attack, hackers executed a </w:t>
      </w:r>
      <w:hyperlink r:id="rId120" w:tgtFrame="_blank" w:history="1">
        <w:r w:rsidRPr="005A2D08">
          <w:rPr>
            <w:rStyle w:val="Hyperlink"/>
            <w:sz w:val="16"/>
          </w:rPr>
          <w:t>distributed denial-of-service attack</w:t>
        </w:r>
      </w:hyperlink>
      <w:r w:rsidRPr="005A2D08">
        <w:rPr>
          <w:sz w:val="16"/>
        </w:rPr>
        <w:t xml:space="preserve"> against the power company’s customer-service phone lines to prevent the transmission of information about the power outage. </w:t>
      </w:r>
      <w:r w:rsidRPr="005A2D08">
        <w:rPr>
          <w:rStyle w:val="StyleUnderline"/>
        </w:rPr>
        <w:t>Scenario 3. Seeking to compromise an adversary’s nuclear deterrent, and exploiting vulnerabilities in the adversary’s supply chains</w:t>
      </w:r>
      <w:r w:rsidRPr="005A2D08">
        <w:rPr>
          <w:rStyle w:val="StyleUnderline"/>
          <w:b/>
        </w:rPr>
        <w:t>, a nation-state places malware on a key nuclear weapon delivery platform</w:t>
      </w:r>
      <w:r w:rsidRPr="005A2D08">
        <w:rPr>
          <w:rStyle w:val="StyleUnderline"/>
        </w:rPr>
        <w:t>.</w:t>
      </w:r>
      <w:r w:rsidRPr="005A2D08">
        <w:rPr>
          <w:color w:val="1F1F1F"/>
          <w:sz w:val="16"/>
          <w:shd w:val="clear" w:color="auto" w:fill="FFFFFF"/>
        </w:rPr>
        <w:t xml:space="preserve"> During an escalating crisis, it communicates that it has done so. In this situation, decision makers would have to consider whether and how to react as they tried to determine whether th</w:t>
      </w:r>
      <w:r w:rsidRPr="005A2D08">
        <w:rPr>
          <w:sz w:val="16"/>
        </w:rPr>
        <w:t xml:space="preserve">e problem was targeted or widespread and whether additional flaws might exist. Again, is this scenario plausible? Concerns over supply-chain security have been highlighted in industries related to nuclear weapons. In March 2016, the Air Force Studies Board convened a workshop on the issue as it related to procurement of electronic components. </w:t>
      </w:r>
      <w:r w:rsidRPr="005A2D08">
        <w:rPr>
          <w:rStyle w:val="StyleUnderline"/>
        </w:rPr>
        <w:t>Presenters from across industry </w:t>
      </w:r>
      <w:hyperlink r:id="rId121" w:tgtFrame="_blank" w:history="1">
        <w:r w:rsidRPr="005A2D08">
          <w:rPr>
            <w:rStyle w:val="StyleUnderline"/>
          </w:rPr>
          <w:t>confirmed</w:t>
        </w:r>
      </w:hyperlink>
      <w:r w:rsidRPr="005A2D08">
        <w:rPr>
          <w:rStyle w:val="StyleUnderline"/>
        </w:rPr>
        <w:t> not only that the defense supply chain can be compromised, but that serious concerns exist about insertion of malware into manufactured parts.</w:t>
      </w:r>
      <w:r>
        <w:rPr>
          <w:rStyle w:val="StyleUnderline"/>
        </w:rPr>
        <w:t xml:space="preserve"> </w:t>
      </w:r>
      <w:r w:rsidRPr="005A2D08">
        <w:rPr>
          <w:sz w:val="16"/>
        </w:rPr>
        <w:t>Although many key components related to nuclear weapons are produced in secure foundries, it is not safe to assume that all components are immune from supply chain vulnerabilities. For example, the National Nuclear Security Administration </w:t>
      </w:r>
      <w:hyperlink r:id="rId122" w:tgtFrame="_blank" w:history="1">
        <w:r w:rsidRPr="005A2D08">
          <w:rPr>
            <w:rStyle w:val="Hyperlink"/>
            <w:sz w:val="16"/>
          </w:rPr>
          <w:t>notes</w:t>
        </w:r>
      </w:hyperlink>
      <w:r w:rsidRPr="005A2D08">
        <w:rPr>
          <w:sz w:val="16"/>
        </w:rPr>
        <w:t xml:space="preserve"> that “the trend toward a non-domestic supply chain for components of nuclear weapons and related systems may pose risks to these weapons and systems.” </w:t>
      </w:r>
      <w:r w:rsidRPr="005A2D08">
        <w:rPr>
          <w:rStyle w:val="StyleUnderline"/>
        </w:rPr>
        <w:t>The sheer complexity of these systems opens the door to the introduction of vulnerabilities at various points in the supply chain.</w:t>
      </w:r>
    </w:p>
    <w:p w:rsidR="001E6709" w:rsidRDefault="001E6709" w:rsidP="001E6709">
      <w:pPr>
        <w:rPr>
          <w:rStyle w:val="StyleUnderline"/>
        </w:rPr>
      </w:pPr>
    </w:p>
    <w:p w:rsidR="001E6709" w:rsidRDefault="001E6709" w:rsidP="001E6709">
      <w:pPr>
        <w:pStyle w:val="Heading4"/>
      </w:pPr>
      <w:r>
        <w:t xml:space="preserve">Expanding cyber threats make nuclear war incredibly likely – absolutely no form of deterrence applies in the event of a cyber attack – MAD would be rendered obsolete.  </w:t>
      </w:r>
    </w:p>
    <w:p w:rsidR="001E6709" w:rsidRPr="002D430D" w:rsidRDefault="001E6709" w:rsidP="001E6709">
      <w:pPr>
        <w:rPr>
          <w:sz w:val="12"/>
          <w:szCs w:val="16"/>
        </w:rPr>
      </w:pPr>
      <w:r w:rsidRPr="002D430D">
        <w:rPr>
          <w:b/>
        </w:rPr>
        <w:t>Futter 16</w:t>
      </w:r>
      <w:r>
        <w:t xml:space="preserve"> </w:t>
      </w:r>
      <w:r w:rsidRPr="002D430D">
        <w:rPr>
          <w:sz w:val="12"/>
          <w:szCs w:val="16"/>
        </w:rPr>
        <w:t>– (Andrew Futter (2016) War Games redux? Cyberthreats, US–Russian strategic</w:t>
      </w:r>
      <w:r>
        <w:rPr>
          <w:sz w:val="12"/>
          <w:szCs w:val="16"/>
        </w:rPr>
        <w:t xml:space="preserve"> </w:t>
      </w:r>
      <w:r w:rsidRPr="002D430D">
        <w:rPr>
          <w:sz w:val="12"/>
          <w:szCs w:val="16"/>
        </w:rPr>
        <w:t>stability, and new challenges for nuclear security and arms control, European Security, 25:2,</w:t>
      </w:r>
      <w:r>
        <w:rPr>
          <w:sz w:val="12"/>
          <w:szCs w:val="16"/>
        </w:rPr>
        <w:t xml:space="preserve"> </w:t>
      </w:r>
      <w:r w:rsidRPr="002D430D">
        <w:rPr>
          <w:sz w:val="12"/>
          <w:szCs w:val="16"/>
        </w:rPr>
        <w:t>163-180, DOI: 10.1080/09662839.2015.1112276, https://www.tandfonline.com/doi/pdf/10.1080/09662839.2015.1112276)</w:t>
      </w:r>
    </w:p>
    <w:p w:rsidR="001E6709" w:rsidRDefault="001E6709" w:rsidP="001E6709">
      <w:r>
        <w:t xml:space="preserve">Unfortunately </w:t>
      </w:r>
      <w:r w:rsidRPr="00AD5C32">
        <w:rPr>
          <w:u w:val="single"/>
        </w:rPr>
        <w:t>decisions about nuclear weapons are not made in a political vacuum</w:t>
      </w:r>
      <w:r>
        <w:t xml:space="preserve">, and while </w:t>
      </w:r>
      <w:r w:rsidRPr="00AD5C32">
        <w:rPr>
          <w:b/>
          <w:u w:val="single"/>
        </w:rPr>
        <w:t>new cyberthreats undoubtedly increase the risks associated with highly alerted</w:t>
      </w:r>
      <w:r>
        <w:rPr>
          <w:b/>
          <w:u w:val="single"/>
        </w:rPr>
        <w:t xml:space="preserve"> </w:t>
      </w:r>
      <w:r w:rsidRPr="00AD5C32">
        <w:rPr>
          <w:b/>
          <w:u w:val="single"/>
        </w:rPr>
        <w:t>US and Russian nuclear weapons, and exacerbate the challenges of nuclear security</w:t>
      </w:r>
      <w:r>
        <w:rPr>
          <w:b/>
          <w:u w:val="single"/>
        </w:rPr>
        <w:t xml:space="preserve"> </w:t>
      </w:r>
      <w:r>
        <w:t xml:space="preserve">more broadly, </w:t>
      </w:r>
      <w:r w:rsidRPr="00AD5C32">
        <w:rPr>
          <w:u w:val="single"/>
        </w:rPr>
        <w:t>they are also compounding and complicating US–Russian strategic stability</w:t>
      </w:r>
      <w:r>
        <w:t xml:space="preserve">. Essentially, while the threat that a third party or terrorist group might seek to cause the launch or explosion of US or Russian nuclear weapons appears to dominate the current debate, </w:t>
      </w:r>
      <w:r w:rsidRPr="00AD5C32">
        <w:rPr>
          <w:u w:val="single"/>
        </w:rPr>
        <w:t>cyber capabilities could also be used by the USA and Russia against each other</w:t>
      </w:r>
      <w:r>
        <w:rPr>
          <w:u w:val="single"/>
        </w:rPr>
        <w:t xml:space="preserve"> </w:t>
      </w:r>
      <w:r w:rsidRPr="00AD5C32">
        <w:rPr>
          <w:u w:val="single"/>
        </w:rPr>
        <w:t>in order to hinder, disable, or prevent each other’s nuclear forces from operating as</w:t>
      </w:r>
      <w:r>
        <w:rPr>
          <w:u w:val="single"/>
        </w:rPr>
        <w:t xml:space="preserve"> </w:t>
      </w:r>
      <w:r w:rsidRPr="00AD5C32">
        <w:rPr>
          <w:u w:val="single"/>
        </w:rPr>
        <w:t xml:space="preserve">they should. </w:t>
      </w:r>
      <w:r w:rsidRPr="000C2DD6">
        <w:rPr>
          <w:b/>
          <w:u w:val="single"/>
        </w:rPr>
        <w:t>This clearly has implications</w:t>
      </w:r>
      <w:r w:rsidRPr="00AD5C32">
        <w:rPr>
          <w:u w:val="single"/>
        </w:rPr>
        <w:t xml:space="preserve"> for the credibly and surety of nuclear forces</w:t>
      </w:r>
      <w:r>
        <w:rPr>
          <w:u w:val="single"/>
        </w:rPr>
        <w:t xml:space="preserve"> </w:t>
      </w:r>
      <w:r w:rsidRPr="00AD5C32">
        <w:rPr>
          <w:u w:val="single"/>
        </w:rPr>
        <w:t xml:space="preserve">on both sides, and accordingly, </w:t>
      </w:r>
      <w:r w:rsidRPr="000C2DD6">
        <w:rPr>
          <w:b/>
          <w:u w:val="single"/>
        </w:rPr>
        <w:t>for the strategic nuclear balance and mutual (assured)</w:t>
      </w:r>
      <w:r>
        <w:rPr>
          <w:b/>
          <w:u w:val="single"/>
        </w:rPr>
        <w:t xml:space="preserve"> </w:t>
      </w:r>
      <w:r w:rsidRPr="000C2DD6">
        <w:rPr>
          <w:b/>
          <w:u w:val="single"/>
        </w:rPr>
        <w:t>deterrence</w:t>
      </w:r>
      <w:r w:rsidRPr="00AD5C32">
        <w:rPr>
          <w:u w:val="single"/>
        </w:rPr>
        <w:t xml:space="preserve"> too. </w:t>
      </w:r>
      <w:r>
        <w:t xml:space="preserve">The result, especially given the current climate of political distrust, is that </w:t>
      </w:r>
      <w:r w:rsidRPr="00AD5C32">
        <w:rPr>
          <w:u w:val="single"/>
        </w:rPr>
        <w:t xml:space="preserve">neither party is likely to take </w:t>
      </w:r>
      <w:r>
        <w:t xml:space="preserve">any </w:t>
      </w:r>
      <w:r w:rsidRPr="00AD5C32">
        <w:rPr>
          <w:u w:val="single"/>
        </w:rPr>
        <w:t>moves</w:t>
      </w:r>
      <w:r>
        <w:t xml:space="preserve"> – </w:t>
      </w:r>
      <w:r w:rsidRPr="00AD5C32">
        <w:rPr>
          <w:u w:val="single"/>
        </w:rPr>
        <w:t>such as de-alerting or reducing nuclear</w:t>
      </w:r>
      <w:r>
        <w:rPr>
          <w:u w:val="single"/>
        </w:rPr>
        <w:t xml:space="preserve"> </w:t>
      </w:r>
      <w:r w:rsidRPr="00AD5C32">
        <w:rPr>
          <w:u w:val="single"/>
        </w:rPr>
        <w:t>forces</w:t>
      </w:r>
      <w:r>
        <w:t xml:space="preserve"> – </w:t>
      </w:r>
      <w:r w:rsidRPr="00AD5C32">
        <w:rPr>
          <w:b/>
          <w:u w:val="single"/>
        </w:rPr>
        <w:t>that might potentially make them more vulnerable or susceptible to cyberattacks</w:t>
      </w:r>
      <w:r>
        <w:t xml:space="preserve">, </w:t>
      </w:r>
      <w:r w:rsidRPr="00AD5C32">
        <w:rPr>
          <w:u w:val="single"/>
        </w:rPr>
        <w:t>or attacks that include a cyber-component</w:t>
      </w:r>
      <w:r>
        <w:t xml:space="preserve">, </w:t>
      </w:r>
      <w:r w:rsidRPr="00AD5C32">
        <w:rPr>
          <w:b/>
          <w:u w:val="single"/>
        </w:rPr>
        <w:t>aimed at compromising their vital nuclear</w:t>
      </w:r>
      <w:r>
        <w:rPr>
          <w:b/>
          <w:u w:val="single"/>
        </w:rPr>
        <w:t xml:space="preserve"> </w:t>
      </w:r>
      <w:r w:rsidRPr="00AD5C32">
        <w:rPr>
          <w:b/>
          <w:u w:val="single"/>
        </w:rPr>
        <w:t>command and control systems</w:t>
      </w:r>
      <w:r>
        <w:t>. As Austin (2012) notes, “</w:t>
      </w:r>
      <w:r w:rsidRPr="00AD5C32">
        <w:rPr>
          <w:b/>
          <w:u w:val="single"/>
        </w:rPr>
        <w:t>Strategic nuclear stability may</w:t>
      </w:r>
      <w:r>
        <w:rPr>
          <w:b/>
          <w:u w:val="single"/>
        </w:rPr>
        <w:t xml:space="preserve"> </w:t>
      </w:r>
      <w:r w:rsidRPr="00AD5C32">
        <w:rPr>
          <w:b/>
          <w:u w:val="single"/>
        </w:rPr>
        <w:t>be at risk</w:t>
      </w:r>
      <w:r w:rsidRPr="00AD5C32">
        <w:rPr>
          <w:u w:val="single"/>
        </w:rPr>
        <w:t xml:space="preserve"> because of uncertainty about innovations in cyber attack capability</w:t>
      </w:r>
      <w:r>
        <w:t xml:space="preserve">”. </w:t>
      </w:r>
      <w:r w:rsidRPr="00AD5C32">
        <w:rPr>
          <w:u w:val="single"/>
        </w:rPr>
        <w:t>This is</w:t>
      </w:r>
      <w:r>
        <w:rPr>
          <w:u w:val="single"/>
        </w:rPr>
        <w:t xml:space="preserve"> </w:t>
      </w:r>
      <w:r w:rsidRPr="00AD5C32">
        <w:rPr>
          <w:u w:val="single"/>
        </w:rPr>
        <w:t>particularly the case when uncertainties about cyber are added to other destabilising strategic</w:t>
      </w:r>
      <w:r>
        <w:rPr>
          <w:u w:val="single"/>
        </w:rPr>
        <w:t xml:space="preserve"> </w:t>
      </w:r>
      <w:r w:rsidRPr="00AD5C32">
        <w:rPr>
          <w:u w:val="single"/>
        </w:rPr>
        <w:t>dynamics.</w:t>
      </w:r>
      <w:r>
        <w:rPr>
          <w:u w:val="single"/>
        </w:rPr>
        <w:t xml:space="preserve"> </w:t>
      </w:r>
      <w:r w:rsidRPr="00AD5C32">
        <w:rPr>
          <w:u w:val="single"/>
        </w:rPr>
        <w:t xml:space="preserve">While terrorists </w:t>
      </w:r>
      <w:r>
        <w:t xml:space="preserve">or other actors </w:t>
      </w:r>
      <w:r w:rsidRPr="00AD5C32">
        <w:rPr>
          <w:u w:val="single"/>
        </w:rPr>
        <w:t>might wish to cause a nuclear launch or explosion, it is</w:t>
      </w:r>
      <w:r>
        <w:rPr>
          <w:u w:val="single"/>
        </w:rPr>
        <w:t xml:space="preserve"> </w:t>
      </w:r>
      <w:r w:rsidRPr="00AD5C32">
        <w:rPr>
          <w:u w:val="single"/>
        </w:rPr>
        <w:t>also possible that the USA and Russia might seek to use cyber capabilities against each</w:t>
      </w:r>
      <w:r>
        <w:rPr>
          <w:u w:val="single"/>
        </w:rPr>
        <w:t xml:space="preserve"> </w:t>
      </w:r>
      <w:r w:rsidRPr="00AD5C32">
        <w:rPr>
          <w:u w:val="single"/>
        </w:rPr>
        <w:t xml:space="preserve">other </w:t>
      </w:r>
      <w:r>
        <w:t xml:space="preserve">– </w:t>
      </w:r>
      <w:r w:rsidRPr="00AD5C32">
        <w:rPr>
          <w:u w:val="single"/>
        </w:rPr>
        <w:t>likely in conjunction with other forces, or as a potential precursor to other</w:t>
      </w:r>
      <w:r>
        <w:rPr>
          <w:u w:val="single"/>
        </w:rPr>
        <w:t xml:space="preserve"> </w:t>
      </w:r>
      <w:r w:rsidRPr="00AD5C32">
        <w:rPr>
          <w:u w:val="single"/>
        </w:rPr>
        <w:t>kinetic forms of attack</w:t>
      </w:r>
      <w:r>
        <w:t xml:space="preserve"> – </w:t>
      </w:r>
      <w:r w:rsidRPr="00AD5C32">
        <w:rPr>
          <w:u w:val="single"/>
        </w:rPr>
        <w:t>in order to undermine or weaken the opponent’s nuclear capability.</w:t>
      </w:r>
      <w:r>
        <w:rPr>
          <w:u w:val="single"/>
        </w:rPr>
        <w:t xml:space="preserve"> </w:t>
      </w:r>
      <w:r w:rsidRPr="00AD5C32">
        <w:rPr>
          <w:u w:val="single"/>
        </w:rPr>
        <w:t>This might be achieved by interfering with early warning systems</w:t>
      </w:r>
      <w:r>
        <w:t xml:space="preserve"> – </w:t>
      </w:r>
      <w:r w:rsidRPr="00AD5C32">
        <w:rPr>
          <w:u w:val="single"/>
        </w:rPr>
        <w:t>such as Israel</w:t>
      </w:r>
      <w:r>
        <w:rPr>
          <w:u w:val="single"/>
        </w:rPr>
        <w:t xml:space="preserve"> </w:t>
      </w:r>
      <w:r w:rsidRPr="00AD5C32">
        <w:rPr>
          <w:u w:val="single"/>
        </w:rPr>
        <w:t>is alleged to have done against Syria</w:t>
      </w:r>
      <w:r>
        <w:t xml:space="preserve"> in 2007 (see Fulgham 2013); </w:t>
      </w:r>
      <w:r w:rsidRPr="00AD5C32">
        <w:rPr>
          <w:u w:val="single"/>
        </w:rPr>
        <w:t>preventing, blocking,</w:t>
      </w:r>
      <w:r>
        <w:rPr>
          <w:u w:val="single"/>
        </w:rPr>
        <w:t xml:space="preserve"> </w:t>
      </w:r>
      <w:r w:rsidRPr="00AD5C32">
        <w:rPr>
          <w:u w:val="single"/>
        </w:rPr>
        <w:t>or jamming communications and “go-codes”; hacking into weapons and delivery</w:t>
      </w:r>
      <w:r>
        <w:rPr>
          <w:u w:val="single"/>
        </w:rPr>
        <w:t xml:space="preserve"> </w:t>
      </w:r>
      <w:r w:rsidRPr="00AD5C32">
        <w:rPr>
          <w:u w:val="single"/>
        </w:rPr>
        <w:t xml:space="preserve">systems themselves </w:t>
      </w:r>
      <w:r>
        <w:t xml:space="preserve">(possibly in advance, and </w:t>
      </w:r>
      <w:r w:rsidRPr="00AD5C32">
        <w:rPr>
          <w:u w:val="single"/>
        </w:rPr>
        <w:t>through</w:t>
      </w:r>
      <w:r>
        <w:t xml:space="preserve"> the imposition of certain logic bombs and </w:t>
      </w:r>
      <w:r w:rsidRPr="00AD5C32">
        <w:rPr>
          <w:u w:val="single"/>
        </w:rPr>
        <w:t>backdoors</w:t>
      </w:r>
      <w:r w:rsidRPr="00AD5C32">
        <w:t>11</w:t>
      </w:r>
      <w:r>
        <w:t xml:space="preserve">); </w:t>
      </w:r>
      <w:r w:rsidRPr="00AD5C32">
        <w:rPr>
          <w:u w:val="single"/>
        </w:rPr>
        <w:t>and</w:t>
      </w:r>
      <w:r>
        <w:t xml:space="preserve"> generally </w:t>
      </w:r>
      <w:r w:rsidRPr="00AD5C32">
        <w:rPr>
          <w:u w:val="single"/>
        </w:rPr>
        <w:t>by placing doubt in an adversary’s mind that</w:t>
      </w:r>
      <w:r>
        <w:rPr>
          <w:u w:val="single"/>
        </w:rPr>
        <w:t xml:space="preserve"> </w:t>
      </w:r>
      <w:r w:rsidRPr="00AD5C32">
        <w:rPr>
          <w:u w:val="single"/>
        </w:rPr>
        <w:t>their nuclear systems may not work as intended</w:t>
      </w:r>
      <w:r>
        <w:t xml:space="preserve"> when needed. The worst-case scenario, as Libicki (2012) explains, is that </w:t>
      </w:r>
      <w:proofErr w:type="gramStart"/>
      <w:r w:rsidRPr="00AD5C32">
        <w:rPr>
          <w:b/>
          <w:u w:val="single"/>
        </w:rPr>
        <w:t>Conceivably</w:t>
      </w:r>
      <w:proofErr w:type="gramEnd"/>
      <w:r w:rsidRPr="00AD5C32">
        <w:rPr>
          <w:b/>
          <w:u w:val="single"/>
        </w:rPr>
        <w:t>, one state could hack into the nuclear command and control system of another,</w:t>
      </w:r>
      <w:r>
        <w:rPr>
          <w:b/>
          <w:u w:val="single"/>
        </w:rPr>
        <w:t xml:space="preserve"> </w:t>
      </w:r>
      <w:r w:rsidRPr="00AD5C32">
        <w:rPr>
          <w:b/>
          <w:u w:val="single"/>
        </w:rPr>
        <w:t>render its weapons unusable, and use the temporary monopoly of power to coerce its target.</w:t>
      </w:r>
      <w:r>
        <w:rPr>
          <w:b/>
          <w:u w:val="single"/>
        </w:rPr>
        <w:t xml:space="preserve"> </w:t>
      </w:r>
      <w:r>
        <w:t>(p. 128)</w:t>
      </w:r>
    </w:p>
    <w:p w:rsidR="001E6709" w:rsidRDefault="001E6709" w:rsidP="001E6709">
      <w:pPr>
        <w:pStyle w:val="Heading4"/>
      </w:pPr>
    </w:p>
    <w:p w:rsidR="001E6709" w:rsidRDefault="001E6709" w:rsidP="001E6709">
      <w:pPr>
        <w:pStyle w:val="Heading4"/>
      </w:pPr>
      <w:r>
        <w:t xml:space="preserve">Absent means of effective cybersecurity, nuclear war is inevitable.  </w:t>
      </w:r>
    </w:p>
    <w:p w:rsidR="001E6709" w:rsidRPr="00F52D03" w:rsidRDefault="001E6709" w:rsidP="001E6709">
      <w:pPr>
        <w:rPr>
          <w:sz w:val="12"/>
          <w:szCs w:val="16"/>
        </w:rPr>
      </w:pPr>
      <w:r w:rsidRPr="002D430D">
        <w:rPr>
          <w:b/>
        </w:rPr>
        <w:t>Futter 16</w:t>
      </w:r>
      <w:r>
        <w:t xml:space="preserve"> </w:t>
      </w:r>
      <w:r w:rsidRPr="002D430D">
        <w:rPr>
          <w:sz w:val="12"/>
          <w:szCs w:val="16"/>
        </w:rPr>
        <w:t>– (Andrew Futter (2016) War Games redux? Cyberthreats, US–Russian strategic</w:t>
      </w:r>
      <w:r>
        <w:rPr>
          <w:sz w:val="12"/>
          <w:szCs w:val="16"/>
        </w:rPr>
        <w:t xml:space="preserve"> </w:t>
      </w:r>
      <w:r w:rsidRPr="002D430D">
        <w:rPr>
          <w:sz w:val="12"/>
          <w:szCs w:val="16"/>
        </w:rPr>
        <w:t>stability, and new challenges for nuclear security and arms control, European Security, 25:2,</w:t>
      </w:r>
      <w:r>
        <w:rPr>
          <w:sz w:val="12"/>
          <w:szCs w:val="16"/>
        </w:rPr>
        <w:t xml:space="preserve"> </w:t>
      </w:r>
      <w:r w:rsidRPr="002D430D">
        <w:rPr>
          <w:sz w:val="12"/>
          <w:szCs w:val="16"/>
        </w:rPr>
        <w:t>163-180, DOI: 10.1080/09662839.2015.1112276, https://www.tandfonline.com/doi/pdf/10.1080/09662839.2015.1112276)</w:t>
      </w:r>
    </w:p>
    <w:p w:rsidR="001E6709" w:rsidRDefault="001E6709" w:rsidP="001E6709">
      <w:pPr>
        <w:rPr>
          <w:sz w:val="16"/>
        </w:rPr>
      </w:pPr>
      <w:r w:rsidRPr="00EB7A73">
        <w:rPr>
          <w:u w:val="single"/>
        </w:rPr>
        <w:t>This downturn in relations is happening at the same time as developments in cyber are</w:t>
      </w:r>
      <w:r>
        <w:rPr>
          <w:u w:val="single"/>
        </w:rPr>
        <w:t xml:space="preserve"> </w:t>
      </w:r>
      <w:r w:rsidRPr="00EB7A73">
        <w:rPr>
          <w:u w:val="single"/>
        </w:rPr>
        <w:t>creating various new vulnerabilities and problems to be addressed for</w:t>
      </w:r>
      <w:r w:rsidRPr="00F52D03">
        <w:rPr>
          <w:sz w:val="16"/>
        </w:rPr>
        <w:t xml:space="preserve"> both the safe and </w:t>
      </w:r>
      <w:r w:rsidRPr="00EB7A73">
        <w:rPr>
          <w:u w:val="single"/>
        </w:rPr>
        <w:t>secure management of nuclear forces</w:t>
      </w:r>
      <w:r w:rsidRPr="00F52D03">
        <w:rPr>
          <w:sz w:val="16"/>
        </w:rPr>
        <w:t xml:space="preserve">, </w:t>
      </w:r>
      <w:r w:rsidRPr="00EB7A73">
        <w:rPr>
          <w:u w:val="single"/>
        </w:rPr>
        <w:t>and for the US–Russia strategic balance</w:t>
      </w:r>
      <w:r w:rsidRPr="00F52D03">
        <w:rPr>
          <w:sz w:val="16"/>
        </w:rPr>
        <w:t xml:space="preserve"> more generally (see Futter 2015b). Indeed, and while </w:t>
      </w:r>
      <w:r w:rsidRPr="00EB7A73">
        <w:rPr>
          <w:u w:val="single"/>
        </w:rPr>
        <w:t>cyber remains a contested and somewhat nebulous</w:t>
      </w:r>
      <w:r>
        <w:rPr>
          <w:u w:val="single"/>
        </w:rPr>
        <w:t xml:space="preserve"> </w:t>
      </w:r>
      <w:r w:rsidRPr="00EB7A73">
        <w:rPr>
          <w:u w:val="single"/>
        </w:rPr>
        <w:t>concept</w:t>
      </w:r>
      <w:r w:rsidRPr="00F52D03">
        <w:rPr>
          <w:sz w:val="16"/>
        </w:rPr>
        <w:t xml:space="preserve">, and perhaps too often a universal catch-all prefix for “anything bad that involves a computer” (Yadron and Valentio-Devries 2015), it is clear that </w:t>
      </w:r>
      <w:r w:rsidRPr="00EB7A73">
        <w:rPr>
          <w:b/>
          <w:u w:val="single"/>
        </w:rPr>
        <w:t>the cyber challenge</w:t>
      </w:r>
      <w:r>
        <w:rPr>
          <w:b/>
          <w:u w:val="single"/>
        </w:rPr>
        <w:t xml:space="preserve"> </w:t>
      </w:r>
      <w:r w:rsidRPr="00EB7A73">
        <w:rPr>
          <w:b/>
          <w:u w:val="single"/>
        </w:rPr>
        <w:t>to all facets of the US and Russian nuclear security enterprise and associated infrastructure</w:t>
      </w:r>
      <w:r>
        <w:rPr>
          <w:b/>
          <w:u w:val="single"/>
        </w:rPr>
        <w:t xml:space="preserve"> </w:t>
      </w:r>
      <w:r w:rsidRPr="00EB7A73">
        <w:rPr>
          <w:b/>
          <w:u w:val="single"/>
        </w:rPr>
        <w:t>is real and growing</w:t>
      </w:r>
      <w:r w:rsidRPr="00F52D03">
        <w:rPr>
          <w:sz w:val="16"/>
        </w:rPr>
        <w:t xml:space="preserve">. In 2012, for example, Thomas D’Agostino, former US Under Secretary for Nuclear Security (2007–2012) and Administrator of the National Nuclear Security Administration, warned that </w:t>
      </w:r>
      <w:r w:rsidRPr="00CC25CC">
        <w:rPr>
          <w:b/>
          <w:u w:val="single"/>
        </w:rPr>
        <w:t>US nuclear weapons</w:t>
      </w:r>
      <w:r w:rsidRPr="00CC25CC">
        <w:rPr>
          <w:u w:val="single"/>
        </w:rPr>
        <w:t xml:space="preserve"> and associated systems “</w:t>
      </w:r>
      <w:r w:rsidRPr="00CC25CC">
        <w:rPr>
          <w:b/>
          <w:u w:val="single"/>
        </w:rPr>
        <w:t>are</w:t>
      </w:r>
      <w:r>
        <w:rPr>
          <w:b/>
          <w:u w:val="single"/>
        </w:rPr>
        <w:t xml:space="preserve"> </w:t>
      </w:r>
      <w:r w:rsidRPr="00CC25CC">
        <w:rPr>
          <w:b/>
          <w:u w:val="single"/>
        </w:rPr>
        <w:t>under constant attack</w:t>
      </w:r>
      <w:r w:rsidRPr="00CC25CC">
        <w:rPr>
          <w:u w:val="single"/>
        </w:rPr>
        <w:t xml:space="preserve">” from a “full spectrum of hackers” </w:t>
      </w:r>
      <w:r w:rsidRPr="00F52D03">
        <w:rPr>
          <w:sz w:val="16"/>
        </w:rPr>
        <w:t xml:space="preserve">(Koebler 2012), and more recently former head of US Strategic Command (2004–2007) General James Cartwright noted that </w:t>
      </w:r>
      <w:r w:rsidRPr="00CC25CC">
        <w:rPr>
          <w:u w:val="single"/>
        </w:rPr>
        <w:t>“The sophistication of the cyber threat has increased exponentially … It is reasonable to</w:t>
      </w:r>
      <w:r>
        <w:rPr>
          <w:u w:val="single"/>
        </w:rPr>
        <w:t xml:space="preserve"> </w:t>
      </w:r>
      <w:r w:rsidRPr="00CC25CC">
        <w:rPr>
          <w:u w:val="single"/>
        </w:rPr>
        <w:t xml:space="preserve">believe that </w:t>
      </w:r>
      <w:r w:rsidRPr="00CC25CC">
        <w:rPr>
          <w:b/>
          <w:u w:val="single"/>
        </w:rPr>
        <w:t>the threat has extended</w:t>
      </w:r>
      <w:r w:rsidRPr="00CC25CC">
        <w:rPr>
          <w:u w:val="single"/>
        </w:rPr>
        <w:t xml:space="preserve"> itself </w:t>
      </w:r>
      <w:r w:rsidRPr="00CC25CC">
        <w:rPr>
          <w:b/>
          <w:u w:val="single"/>
        </w:rPr>
        <w:t>into nuclear command and control systems”</w:t>
      </w:r>
      <w:r>
        <w:rPr>
          <w:b/>
          <w:u w:val="single"/>
        </w:rPr>
        <w:t xml:space="preserve"> </w:t>
      </w:r>
      <w:r w:rsidRPr="00F52D03">
        <w:rPr>
          <w:sz w:val="16"/>
        </w:rPr>
        <w:t xml:space="preserve">(quoted in Burns 2015). </w:t>
      </w:r>
      <w:r w:rsidRPr="00CC25CC">
        <w:rPr>
          <w:u w:val="single"/>
        </w:rPr>
        <w:t>The nature of this challenge is multifaceted and varied and</w:t>
      </w:r>
      <w:r>
        <w:rPr>
          <w:u w:val="single"/>
        </w:rPr>
        <w:t xml:space="preserve"> </w:t>
      </w:r>
      <w:r w:rsidRPr="00CC25CC">
        <w:rPr>
          <w:u w:val="single"/>
        </w:rPr>
        <w:t>ranges across a broad spectrum from simple hacking and nuisance, through accessing</w:t>
      </w:r>
      <w:r>
        <w:rPr>
          <w:u w:val="single"/>
        </w:rPr>
        <w:t xml:space="preserve"> </w:t>
      </w:r>
      <w:r w:rsidRPr="00CC25CC">
        <w:rPr>
          <w:u w:val="single"/>
        </w:rPr>
        <w:t>and stealing information, right up to attacks designed to cause physical damage</w:t>
      </w:r>
      <w:r w:rsidRPr="00F52D03">
        <w:rPr>
          <w:sz w:val="16"/>
        </w:rPr>
        <w:t xml:space="preserve"> (see Futter 2015a). As such, and </w:t>
      </w:r>
      <w:r w:rsidRPr="00CC25CC">
        <w:rPr>
          <w:u w:val="single"/>
        </w:rPr>
        <w:t>given the diverse nature of nuclear weapons management,</w:t>
      </w:r>
      <w:r>
        <w:rPr>
          <w:u w:val="single"/>
        </w:rPr>
        <w:t xml:space="preserve"> </w:t>
      </w:r>
      <w:r w:rsidRPr="00CC25CC">
        <w:rPr>
          <w:u w:val="single"/>
        </w:rPr>
        <w:t>in this case the cyber challenge is perhaps best thought of as all measures designed to</w:t>
      </w:r>
      <w:r>
        <w:rPr>
          <w:u w:val="single"/>
        </w:rPr>
        <w:t xml:space="preserve"> </w:t>
      </w:r>
      <w:r w:rsidRPr="00CC25CC">
        <w:rPr>
          <w:u w:val="single"/>
        </w:rPr>
        <w:t>attack, compromise, destroy, disrupt, or exploit activities involving computers, networks,</w:t>
      </w:r>
      <w:r>
        <w:rPr>
          <w:u w:val="single"/>
        </w:rPr>
        <w:t xml:space="preserve"> </w:t>
      </w:r>
      <w:r w:rsidRPr="00CC25CC">
        <w:rPr>
          <w:u w:val="single"/>
        </w:rPr>
        <w:t>software, and hardware/infrastructure, as well as the people who engage with them</w:t>
      </w:r>
      <w:r w:rsidRPr="00F52D03">
        <w:rPr>
          <w:sz w:val="16"/>
        </w:rPr>
        <w:t xml:space="preserve">. </w:t>
      </w:r>
      <w:r w:rsidRPr="00CC25CC">
        <w:rPr>
          <w:u w:val="single"/>
        </w:rPr>
        <w:t>New cyberthreats therefore impact right across and within the US and Russian nuclear</w:t>
      </w:r>
      <w:r>
        <w:rPr>
          <w:u w:val="single"/>
        </w:rPr>
        <w:t xml:space="preserve"> </w:t>
      </w:r>
      <w:r w:rsidRPr="00CC25CC">
        <w:rPr>
          <w:u w:val="single"/>
        </w:rPr>
        <w:t>relationship, and include attacks on nuclear command and control systems, communications</w:t>
      </w:r>
      <w:r>
        <w:rPr>
          <w:u w:val="single"/>
        </w:rPr>
        <w:t xml:space="preserve"> </w:t>
      </w:r>
      <w:r w:rsidRPr="00CC25CC">
        <w:rPr>
          <w:u w:val="single"/>
        </w:rPr>
        <w:t>links, weapons, and delivery systems; attacks on computers, hardware, and software</w:t>
      </w:r>
      <w:r>
        <w:rPr>
          <w:u w:val="single"/>
        </w:rPr>
        <w:t xml:space="preserve"> </w:t>
      </w:r>
      <w:r w:rsidRPr="00CC25CC">
        <w:rPr>
          <w:u w:val="single"/>
        </w:rPr>
        <w:t>used to manage and operate nuclear forces; and attempts to provide false or</w:t>
      </w:r>
      <w:r>
        <w:rPr>
          <w:u w:val="single"/>
        </w:rPr>
        <w:t xml:space="preserve"> </w:t>
      </w:r>
      <w:r w:rsidRPr="00CC25CC">
        <w:rPr>
          <w:u w:val="single"/>
        </w:rPr>
        <w:t>misleading information to these systems and to decision-makers.</w:t>
      </w:r>
      <w:r>
        <w:rPr>
          <w:u w:val="single"/>
        </w:rPr>
        <w:t xml:space="preserve"> </w:t>
      </w:r>
      <w:r w:rsidRPr="00CC25CC">
        <w:rPr>
          <w:u w:val="single"/>
        </w:rPr>
        <w:t>The cyberthreat to US and Russian nuclear forces and stability is not homogenous, but</w:t>
      </w:r>
      <w:r>
        <w:rPr>
          <w:u w:val="single"/>
        </w:rPr>
        <w:t xml:space="preserve"> </w:t>
      </w:r>
      <w:r w:rsidRPr="00CC25CC">
        <w:rPr>
          <w:u w:val="single"/>
        </w:rPr>
        <w:t>rather is twofold and nuanced, with each possibility representing different challenges and</w:t>
      </w:r>
      <w:r>
        <w:rPr>
          <w:u w:val="single"/>
        </w:rPr>
        <w:t xml:space="preserve"> </w:t>
      </w:r>
      <w:r w:rsidRPr="00CC25CC">
        <w:rPr>
          <w:u w:val="single"/>
        </w:rPr>
        <w:t>signifying different implications and problems.</w:t>
      </w:r>
      <w:r w:rsidRPr="00F52D03">
        <w:rPr>
          <w:sz w:val="16"/>
        </w:rPr>
        <w:t xml:space="preserve"> The first is the prospect that </w:t>
      </w:r>
      <w:r w:rsidRPr="00CC25CC">
        <w:rPr>
          <w:u w:val="single"/>
        </w:rPr>
        <w:t>outsiders, third</w:t>
      </w:r>
      <w:r>
        <w:rPr>
          <w:u w:val="single"/>
        </w:rPr>
        <w:t xml:space="preserve"> </w:t>
      </w:r>
      <w:r w:rsidRPr="00CC25CC">
        <w:rPr>
          <w:u w:val="single"/>
        </w:rPr>
        <w:t>parties, or terrorist groups might seek to cause a nuclear explosion, launch, or try to precipitate</w:t>
      </w:r>
      <w:r>
        <w:rPr>
          <w:u w:val="single"/>
        </w:rPr>
        <w:t xml:space="preserve"> </w:t>
      </w:r>
      <w:r w:rsidRPr="00CC25CC">
        <w:rPr>
          <w:b/>
          <w:u w:val="single"/>
        </w:rPr>
        <w:t xml:space="preserve">or </w:t>
      </w:r>
      <w:r w:rsidRPr="00CC25CC">
        <w:rPr>
          <w:u w:val="single"/>
        </w:rPr>
        <w:t>exacerbate a crisis between nuclear-armed states</w:t>
      </w:r>
      <w:r w:rsidRPr="00F52D03">
        <w:rPr>
          <w:sz w:val="16"/>
        </w:rPr>
        <w:t xml:space="preserve"> (potentially through a socalled false-flag operation). These can be thought of as enabling cyberattacks. </w:t>
      </w:r>
      <w:r w:rsidRPr="00CC25CC">
        <w:rPr>
          <w:u w:val="single"/>
        </w:rPr>
        <w:t>The</w:t>
      </w:r>
      <w:r>
        <w:rPr>
          <w:u w:val="single"/>
        </w:rPr>
        <w:t xml:space="preserve"> </w:t>
      </w:r>
      <w:r w:rsidRPr="00CC25CC">
        <w:rPr>
          <w:u w:val="single"/>
        </w:rPr>
        <w:t xml:space="preserve">second is the possibility that </w:t>
      </w:r>
      <w:r w:rsidRPr="00CC25CC">
        <w:rPr>
          <w:b/>
          <w:u w:val="single"/>
        </w:rPr>
        <w:t>the USA and Russia</w:t>
      </w:r>
      <w:r w:rsidRPr="00CC25CC">
        <w:rPr>
          <w:u w:val="single"/>
        </w:rPr>
        <w:t xml:space="preserve"> – or other states – </w:t>
      </w:r>
      <w:r w:rsidRPr="00CC25CC">
        <w:rPr>
          <w:b/>
          <w:u w:val="single"/>
        </w:rPr>
        <w:t>might carry out cyberattacks</w:t>
      </w:r>
      <w:r>
        <w:rPr>
          <w:b/>
          <w:u w:val="single"/>
        </w:rPr>
        <w:t xml:space="preserve"> </w:t>
      </w:r>
      <w:r w:rsidRPr="00CC25CC">
        <w:rPr>
          <w:b/>
          <w:u w:val="single"/>
        </w:rPr>
        <w:t>against each other’s nuclear systems</w:t>
      </w:r>
      <w:r w:rsidRPr="00CC25CC">
        <w:rPr>
          <w:u w:val="single"/>
        </w:rPr>
        <w:t xml:space="preserve"> in order to compromise communications,</w:t>
      </w:r>
      <w:r>
        <w:rPr>
          <w:u w:val="single"/>
        </w:rPr>
        <w:t xml:space="preserve"> </w:t>
      </w:r>
      <w:r w:rsidRPr="00CC25CC">
        <w:rPr>
          <w:u w:val="single"/>
        </w:rPr>
        <w:t>prevent weapons working as required, or disrupt and undermine the opponent’s</w:t>
      </w:r>
      <w:r>
        <w:rPr>
          <w:u w:val="single"/>
        </w:rPr>
        <w:t xml:space="preserve"> </w:t>
      </w:r>
      <w:r w:rsidRPr="00CC25CC">
        <w:rPr>
          <w:u w:val="single"/>
        </w:rPr>
        <w:t>nuclear C2. These can be thought of as cyberattacks intended to disable or incapacitate</w:t>
      </w:r>
      <w:r>
        <w:rPr>
          <w:u w:val="single"/>
        </w:rPr>
        <w:t xml:space="preserve"> </w:t>
      </w:r>
      <w:r w:rsidRPr="00CC25CC">
        <w:rPr>
          <w:u w:val="single"/>
        </w:rPr>
        <w:t>nuclear systems. Taken together, these new cyberthreats are both exacerbating the</w:t>
      </w:r>
      <w:r>
        <w:rPr>
          <w:u w:val="single"/>
        </w:rPr>
        <w:t xml:space="preserve"> </w:t>
      </w:r>
      <w:r w:rsidRPr="00CC25CC">
        <w:rPr>
          <w:u w:val="single"/>
        </w:rPr>
        <w:t>already strained US–Russia strategic balance – particularly the perceived surety of</w:t>
      </w:r>
      <w:r>
        <w:rPr>
          <w:u w:val="single"/>
        </w:rPr>
        <w:t xml:space="preserve"> </w:t>
      </w:r>
      <w:r w:rsidRPr="00CC25CC">
        <w:rPr>
          <w:u w:val="single"/>
        </w:rPr>
        <w:t>nuclear forces – and at the same time creating new vulnerabilities and security problems</w:t>
      </w:r>
      <w:r>
        <w:rPr>
          <w:u w:val="single"/>
        </w:rPr>
        <w:t xml:space="preserve"> </w:t>
      </w:r>
      <w:r w:rsidRPr="00CC25CC">
        <w:rPr>
          <w:u w:val="single"/>
        </w:rPr>
        <w:t>that might be exploited by a third party.</w:t>
      </w:r>
      <w:r w:rsidRPr="00F52D03">
        <w:rPr>
          <w:sz w:val="16"/>
        </w:rPr>
        <w:t xml:space="preserve"> Accordingly, </w:t>
      </w:r>
      <w:r w:rsidRPr="00F52D03">
        <w:rPr>
          <w:u w:val="single"/>
        </w:rPr>
        <w:t>they add another major complication</w:t>
      </w:r>
      <w:r>
        <w:rPr>
          <w:u w:val="single"/>
        </w:rPr>
        <w:t xml:space="preserve"> </w:t>
      </w:r>
      <w:r w:rsidRPr="00F52D03">
        <w:rPr>
          <w:u w:val="single"/>
        </w:rPr>
        <w:t>for both current arms control agreements and the possibility of future nuclear</w:t>
      </w:r>
      <w:r>
        <w:rPr>
          <w:u w:val="single"/>
        </w:rPr>
        <w:t xml:space="preserve"> </w:t>
      </w:r>
      <w:r w:rsidRPr="00F52D03">
        <w:rPr>
          <w:u w:val="single"/>
        </w:rPr>
        <w:t>cuts, and also seem likely to increase the chance of accidents, miscalculation, and potentially</w:t>
      </w:r>
      <w:r>
        <w:rPr>
          <w:u w:val="single"/>
        </w:rPr>
        <w:t xml:space="preserve"> </w:t>
      </w:r>
      <w:r w:rsidRPr="00F52D03">
        <w:rPr>
          <w:u w:val="single"/>
        </w:rPr>
        <w:t>unauthorised use, especially given the large number of nuclear weapons that remain</w:t>
      </w:r>
      <w:r>
        <w:rPr>
          <w:u w:val="single"/>
        </w:rPr>
        <w:t xml:space="preserve"> </w:t>
      </w:r>
      <w:r w:rsidRPr="00F52D03">
        <w:rPr>
          <w:u w:val="single"/>
        </w:rPr>
        <w:t>on high alert.</w:t>
      </w:r>
      <w:r w:rsidRPr="00F52D03">
        <w:rPr>
          <w:sz w:val="16"/>
        </w:rPr>
        <w:t xml:space="preserve"> As Cimbala and McDermot (2015) point out, </w:t>
      </w:r>
      <w:r w:rsidRPr="00F52D03">
        <w:rPr>
          <w:u w:val="single"/>
        </w:rPr>
        <w:t>the result is that “</w:t>
      </w:r>
      <w:r w:rsidRPr="00F52D03">
        <w:rPr>
          <w:b/>
          <w:u w:val="single"/>
        </w:rPr>
        <w:t>neither nuclear</w:t>
      </w:r>
      <w:r>
        <w:rPr>
          <w:b/>
          <w:u w:val="single"/>
        </w:rPr>
        <w:t xml:space="preserve"> </w:t>
      </w:r>
      <w:r w:rsidRPr="00F52D03">
        <w:rPr>
          <w:b/>
          <w:u w:val="single"/>
        </w:rPr>
        <w:t>deterrence nor cyber war will be able to live</w:t>
      </w:r>
      <w:r w:rsidRPr="00F52D03">
        <w:rPr>
          <w:u w:val="single"/>
        </w:rPr>
        <w:t xml:space="preserve"> in distinct policy universes for the near or</w:t>
      </w:r>
      <w:r>
        <w:rPr>
          <w:u w:val="single"/>
        </w:rPr>
        <w:t xml:space="preserve"> </w:t>
      </w:r>
      <w:r w:rsidRPr="00F52D03">
        <w:rPr>
          <w:u w:val="single"/>
        </w:rPr>
        <w:t>distant future”</w:t>
      </w:r>
      <w:r w:rsidRPr="00F52D03">
        <w:rPr>
          <w:sz w:val="16"/>
        </w:rPr>
        <w:t xml:space="preserve"> (p. 103). In this way, and even though cyber may not be the main cause of current US–Russian strategic instability – or for that matter supersede nuclear weapons as the ultimate symbol or guarantor of national security – </w:t>
      </w:r>
      <w:r w:rsidRPr="00F52D03">
        <w:rPr>
          <w:u w:val="single"/>
        </w:rPr>
        <w:t>it is poised to further aggravate current tensions and</w:t>
      </w:r>
      <w:r>
        <w:rPr>
          <w:u w:val="single"/>
        </w:rPr>
        <w:t xml:space="preserve"> </w:t>
      </w:r>
      <w:r w:rsidRPr="00F52D03">
        <w:rPr>
          <w:u w:val="single"/>
        </w:rPr>
        <w:t>add to the increasingly risky and delicate management of east–west nuclear relations.</w:t>
      </w:r>
      <w:r>
        <w:rPr>
          <w:u w:val="single"/>
        </w:rPr>
        <w:t xml:space="preserve"> </w:t>
      </w:r>
      <w:r w:rsidRPr="00F52D03">
        <w:rPr>
          <w:u w:val="single"/>
        </w:rPr>
        <w:t>The net result</w:t>
      </w:r>
      <w:r w:rsidRPr="00F52D03">
        <w:rPr>
          <w:sz w:val="16"/>
        </w:rPr>
        <w:t xml:space="preserve">, as a recent report by the Nuclear Threat Initiative argues, </w:t>
      </w:r>
      <w:r w:rsidRPr="00F52D03">
        <w:rPr>
          <w:u w:val="single"/>
        </w:rPr>
        <w:t>is that “</w:t>
      </w:r>
      <w:r w:rsidRPr="00F52D03">
        <w:rPr>
          <w:b/>
          <w:u w:val="single"/>
        </w:rPr>
        <w:t>The risk</w:t>
      </w:r>
      <w:r>
        <w:rPr>
          <w:b/>
          <w:u w:val="single"/>
        </w:rPr>
        <w:t xml:space="preserve"> </w:t>
      </w:r>
      <w:r w:rsidRPr="00F52D03">
        <w:rPr>
          <w:b/>
          <w:u w:val="single"/>
        </w:rPr>
        <w:t>of nuclear weapons use</w:t>
      </w:r>
      <w:r w:rsidRPr="00F52D03">
        <w:rPr>
          <w:u w:val="single"/>
        </w:rPr>
        <w:t xml:space="preserve"> in the Euro-Atlantic region is on the rise — and it </w:t>
      </w:r>
      <w:r w:rsidRPr="00F52D03">
        <w:rPr>
          <w:b/>
          <w:u w:val="single"/>
        </w:rPr>
        <w:t>is higher</w:t>
      </w:r>
      <w:r>
        <w:rPr>
          <w:b/>
          <w:u w:val="single"/>
        </w:rPr>
        <w:t xml:space="preserve"> </w:t>
      </w:r>
      <w:r w:rsidRPr="00F52D03">
        <w:rPr>
          <w:b/>
          <w:u w:val="single"/>
        </w:rPr>
        <w:t>than it has ever been since</w:t>
      </w:r>
      <w:r w:rsidRPr="00F52D03">
        <w:rPr>
          <w:u w:val="single"/>
        </w:rPr>
        <w:t xml:space="preserve"> the end of </w:t>
      </w:r>
      <w:r w:rsidRPr="00F52D03">
        <w:rPr>
          <w:b/>
          <w:u w:val="single"/>
        </w:rPr>
        <w:t>the Cold War</w:t>
      </w:r>
      <w:r w:rsidRPr="00F52D03">
        <w:rPr>
          <w:sz w:val="16"/>
        </w:rPr>
        <w:t>” (Berls &amp; Ratz 2015, p. 1).</w:t>
      </w:r>
    </w:p>
    <w:p w:rsidR="001E6709" w:rsidRPr="00F52D03" w:rsidRDefault="001E6709" w:rsidP="001E6709"/>
    <w:p w:rsidR="001E6709" w:rsidRDefault="001E6709" w:rsidP="001E6709">
      <w:pPr>
        <w:pStyle w:val="Heading4"/>
      </w:pPr>
      <w:r>
        <w:t xml:space="preserve">Particularly true now – high alerted nuclear forces, the Syrian crisis, a standstill in the nuclear reductions agenda, and the strained strategic balance make </w:t>
      </w:r>
      <w:proofErr w:type="gramStart"/>
      <w:r>
        <w:t>a</w:t>
      </w:r>
      <w:proofErr w:type="gramEnd"/>
      <w:r>
        <w:t xml:space="preserve"> Us-Russia nuclear war highly likely.  </w:t>
      </w:r>
    </w:p>
    <w:p w:rsidR="001E6709" w:rsidRPr="00443D38" w:rsidRDefault="001E6709" w:rsidP="001E6709">
      <w:pPr>
        <w:rPr>
          <w:sz w:val="12"/>
          <w:szCs w:val="16"/>
        </w:rPr>
      </w:pPr>
      <w:r w:rsidRPr="002D430D">
        <w:rPr>
          <w:b/>
        </w:rPr>
        <w:t>Futter 16</w:t>
      </w:r>
      <w:r>
        <w:t xml:space="preserve"> </w:t>
      </w:r>
      <w:r w:rsidRPr="002D430D">
        <w:rPr>
          <w:sz w:val="12"/>
          <w:szCs w:val="16"/>
        </w:rPr>
        <w:t>– (Andrew Futter (2016) War Games redux? Cyberthreats, US–Russian strategic</w:t>
      </w:r>
      <w:r>
        <w:rPr>
          <w:sz w:val="12"/>
          <w:szCs w:val="16"/>
        </w:rPr>
        <w:t xml:space="preserve"> </w:t>
      </w:r>
      <w:r w:rsidRPr="002D430D">
        <w:rPr>
          <w:sz w:val="12"/>
          <w:szCs w:val="16"/>
        </w:rPr>
        <w:t>stability, and new challenges for nuclear security and arms control, European Security, 25:2,</w:t>
      </w:r>
      <w:r>
        <w:rPr>
          <w:sz w:val="12"/>
          <w:szCs w:val="16"/>
        </w:rPr>
        <w:t xml:space="preserve"> </w:t>
      </w:r>
      <w:r w:rsidRPr="002D430D">
        <w:rPr>
          <w:sz w:val="12"/>
          <w:szCs w:val="16"/>
        </w:rPr>
        <w:t>163-180, DOI: 10.1080/09662839.2015.1112276, https://www.tandfonline.com/doi/pdf/10.1080/09662839.2015.1112276)</w:t>
      </w:r>
    </w:p>
    <w:p w:rsidR="001E6709" w:rsidRDefault="001E6709" w:rsidP="001E6709">
      <w:pPr>
        <w:rPr>
          <w:u w:val="single"/>
        </w:rPr>
      </w:pPr>
      <w:r w:rsidRPr="00443D38">
        <w:rPr>
          <w:sz w:val="16"/>
        </w:rPr>
        <w:t xml:space="preserve">Some 30 years since the release of the Hollywood blockbuster War Games, </w:t>
      </w:r>
      <w:r w:rsidRPr="00F52D03">
        <w:rPr>
          <w:u w:val="single"/>
        </w:rPr>
        <w:t>the possibility that hackers might break into nuclear command and control facilities, compromise early warning or firing systems, or even cause the launch of a nuclear weapon has become disturbingly real</w:t>
      </w:r>
      <w:r w:rsidRPr="00443D38">
        <w:rPr>
          <w:sz w:val="16"/>
        </w:rPr>
        <w:t xml:space="preserve">. While this challenge will impact all nuclear-armed states, </w:t>
      </w:r>
      <w:r w:rsidRPr="00F52D03">
        <w:rPr>
          <w:u w:val="single"/>
        </w:rPr>
        <w:t>it appears particularly acute for the USA and Russia given their large, diverse, and highly alerted nuclear forces. The fact that east–west relations have deteriorated to a nadir perhaps not seen since the 1980s, strategic instability has increased</w:t>
      </w:r>
      <w:r w:rsidRPr="00443D38">
        <w:rPr>
          <w:sz w:val="16"/>
        </w:rPr>
        <w:t xml:space="preserve"> – </w:t>
      </w:r>
      <w:r w:rsidRPr="00F52D03">
        <w:rPr>
          <w:u w:val="single"/>
        </w:rPr>
        <w:t>particularly in the wake of the Ukraine and now Syria crises</w:t>
      </w:r>
      <w:r w:rsidRPr="00443D38">
        <w:rPr>
          <w:sz w:val="16"/>
        </w:rPr>
        <w:t xml:space="preserve"> – and that </w:t>
      </w:r>
      <w:r w:rsidRPr="00F52D03">
        <w:rPr>
          <w:u w:val="single"/>
        </w:rPr>
        <w:t>the nuclear arms reductions agenda appears to have reached a standstill makes this challenge particularly pressing</w:t>
      </w:r>
      <w:r w:rsidRPr="00443D38">
        <w:rPr>
          <w:sz w:val="16"/>
        </w:rPr>
        <w:t xml:space="preserve">. In this discouraging milieu, </w:t>
      </w:r>
      <w:r w:rsidRPr="00F52D03">
        <w:rPr>
          <w:u w:val="single"/>
        </w:rPr>
        <w:t>new cyberthreats are both exacerbating the already strained US–Russia strategic balance – particularly the perceived safety and security of nuclear forces – and at the same time creating new vulnerabilities and problems that might be exploited by a third party.</w:t>
      </w:r>
      <w:r w:rsidRPr="00443D38">
        <w:rPr>
          <w:sz w:val="16"/>
        </w:rPr>
        <w:t xml:space="preserve"> Taken together, </w:t>
      </w:r>
      <w:r w:rsidRPr="00F52D03">
        <w:rPr>
          <w:u w:val="single"/>
        </w:rPr>
        <w:t>these dynamics add another major complication for current arms control agreements and possible future nuclear cuts, and also seem likely to increase the possibility of accidents, miscalculation, and potential unauthorised nuclear use, especially given the large number of nuclear weapons that remain on “hair-trigger” alert.</w:t>
      </w:r>
    </w:p>
    <w:p w:rsidR="001E6709" w:rsidRDefault="001E6709" w:rsidP="001E6709"/>
    <w:p w:rsidR="001E6709" w:rsidRDefault="001E6709" w:rsidP="001E6709">
      <w:pPr>
        <w:pStyle w:val="Heading4"/>
      </w:pPr>
      <w:r>
        <w:t>Cybersecurity key to mitigate the growing threat of a US-Russia nuclear war – several different cybersecurity internal links</w:t>
      </w:r>
    </w:p>
    <w:p w:rsidR="001E6709" w:rsidRPr="00CC73F9" w:rsidRDefault="001E6709" w:rsidP="001E6709">
      <w:pPr>
        <w:rPr>
          <w:sz w:val="12"/>
          <w:szCs w:val="16"/>
        </w:rPr>
      </w:pPr>
      <w:r w:rsidRPr="002D430D">
        <w:rPr>
          <w:b/>
        </w:rPr>
        <w:t>Futter 16</w:t>
      </w:r>
      <w:r>
        <w:t xml:space="preserve"> </w:t>
      </w:r>
      <w:r w:rsidRPr="002D430D">
        <w:rPr>
          <w:sz w:val="12"/>
          <w:szCs w:val="16"/>
        </w:rPr>
        <w:t>– (Andrew Futter (2016) War Games redux? Cyberthreats, US–Russian strategic</w:t>
      </w:r>
      <w:r>
        <w:rPr>
          <w:sz w:val="12"/>
          <w:szCs w:val="16"/>
        </w:rPr>
        <w:t xml:space="preserve"> </w:t>
      </w:r>
      <w:r w:rsidRPr="002D430D">
        <w:rPr>
          <w:sz w:val="12"/>
          <w:szCs w:val="16"/>
        </w:rPr>
        <w:t>stability, and new challenges for nuclear security and arms control, European Security, 25:2,</w:t>
      </w:r>
      <w:r>
        <w:rPr>
          <w:sz w:val="12"/>
          <w:szCs w:val="16"/>
        </w:rPr>
        <w:t xml:space="preserve"> </w:t>
      </w:r>
      <w:r w:rsidRPr="002D430D">
        <w:rPr>
          <w:sz w:val="12"/>
          <w:szCs w:val="16"/>
        </w:rPr>
        <w:t>163-180, DOI: 10.1080/09662839.2015.1112276, https://www.tandfonline.com/doi/pdf/10.1080/09662839.2015.1112276)</w:t>
      </w:r>
    </w:p>
    <w:p w:rsidR="001E6709" w:rsidRPr="00443D38" w:rsidRDefault="001E6709" w:rsidP="001E6709">
      <w:pPr>
        <w:rPr>
          <w:u w:val="single"/>
        </w:rPr>
      </w:pPr>
      <w:r w:rsidRPr="00CC73F9">
        <w:rPr>
          <w:sz w:val="16"/>
        </w:rPr>
        <w:t xml:space="preserve">Introduction: </w:t>
      </w:r>
      <w:r w:rsidRPr="00443D38">
        <w:rPr>
          <w:u w:val="single"/>
        </w:rPr>
        <w:t xml:space="preserve">when science fiction becomes reality </w:t>
      </w:r>
    </w:p>
    <w:p w:rsidR="001E6709" w:rsidRDefault="001E6709" w:rsidP="001E6709">
      <w:pPr>
        <w:rPr>
          <w:sz w:val="16"/>
        </w:rPr>
      </w:pPr>
      <w:r w:rsidRPr="00CC73F9">
        <w:rPr>
          <w:sz w:val="16"/>
        </w:rPr>
        <w:t xml:space="preserve">In the 1983 Hollywood blockbuster War Games, a teenage hacker sitting in his bedroom in Seattle, WA, broke into a Pentagon supercomputer, managed to initiate a nuclear attack plan, and almost started the Third World War between the USA and the Soviet Union. Such a scenario may have seemed somewhat far-fetched to viewers at the time, and a work of science fiction rather than scientific reality; indeed, most people didn’t own a personal computer in the early 1980s, let alone have access to the Internet. But some 30 years later, </w:t>
      </w:r>
      <w:r w:rsidRPr="00443D38">
        <w:rPr>
          <w:u w:val="single"/>
        </w:rPr>
        <w:t>with the ubiquitous spread of computers, hi-tech systems and software, digital networks, and general interconnectedness, the possibility that hackers – be they state or non-state actors – might break into, interfere with, or sabotage nuclear command and control</w:t>
      </w:r>
      <w:r w:rsidRPr="00CC73F9">
        <w:rPr>
          <w:sz w:val="16"/>
        </w:rPr>
        <w:t xml:space="preserve"> (C2) </w:t>
      </w:r>
      <w:r w:rsidRPr="00443D38">
        <w:rPr>
          <w:u w:val="single"/>
        </w:rPr>
        <w:t>facilities</w:t>
      </w:r>
      <w:r w:rsidRPr="00CC73F9">
        <w:rPr>
          <w:sz w:val="16"/>
        </w:rPr>
        <w:t xml:space="preserve">; </w:t>
      </w:r>
      <w:r w:rsidRPr="00443D38">
        <w:rPr>
          <w:u w:val="single"/>
        </w:rPr>
        <w:t>“spoof” or compromise early warning systems or components of the nuclear firing chain</w:t>
      </w:r>
      <w:r w:rsidRPr="00CC73F9">
        <w:rPr>
          <w:sz w:val="16"/>
        </w:rPr>
        <w:t xml:space="preserve">; </w:t>
      </w:r>
      <w:r w:rsidRPr="00443D38">
        <w:rPr>
          <w:u w:val="single"/>
        </w:rPr>
        <w:t>or in a worst-case scenario even cause a nuclear explosion or launch has become disconcertingly real</w:t>
      </w:r>
      <w:r w:rsidRPr="00CC73F9">
        <w:rPr>
          <w:sz w:val="16"/>
        </w:rPr>
        <w:t xml:space="preserve">. As the Global Zero Commission on Nuclear Risk Reduction (2015) has mused: Questions abound: could unauthorized actors – state or non-state – spoof early warning networks into reporting attack indications that precipitate overreactions? Could such hackers breach the firewalls, the air gaps, and transmit launch orders to launch crews or even to the weapons themselves? What if an insider colluded with them to provide access and passwords to the launch circuitry? Might they acquire critical codes by hacking? (p. 29) </w:t>
      </w:r>
      <w:r w:rsidRPr="00443D38">
        <w:rPr>
          <w:u w:val="single"/>
        </w:rPr>
        <w:t>Given the current downturn in east–west strategic relations, and the significant amount of nuclear weapons still deployed by the USA and Russia – a surprisingly large number of which remain on high alert and ready to be fired at very short notice</w:t>
      </w:r>
      <w:r w:rsidRPr="00CC73F9">
        <w:rPr>
          <w:sz w:val="16"/>
        </w:rPr>
        <w:t xml:space="preserve"> – </w:t>
      </w:r>
      <w:r w:rsidRPr="00443D38">
        <w:rPr>
          <w:u w:val="single"/>
        </w:rPr>
        <w:t xml:space="preserve">the potential for accidents, miscalculation, or unauthorised nuclear use appears to be growing. Worryingly however, in this increasingly unstable strategic context, the focus of US and Russian officials seems likely to be more on making sure that nuclear forces cannot be compromised or undermined through hacking or other strategic developments </w:t>
      </w:r>
      <w:r w:rsidRPr="00CC73F9">
        <w:rPr>
          <w:sz w:val="16"/>
        </w:rPr>
        <w:t xml:space="preserve">(a focus on credibility), </w:t>
      </w:r>
      <w:r w:rsidRPr="00443D38">
        <w:rPr>
          <w:u w:val="single"/>
        </w:rPr>
        <w:t>rather than taking various measures to reduce the risk of accidental or unauthorised use</w:t>
      </w:r>
      <w:r w:rsidRPr="00CC73F9">
        <w:rPr>
          <w:sz w:val="16"/>
        </w:rPr>
        <w:t xml:space="preserve"> – </w:t>
      </w:r>
      <w:r w:rsidRPr="00443D38">
        <w:rPr>
          <w:u w:val="single"/>
        </w:rPr>
        <w:t>most notably perhaps through de-alerting, securing, and potentially reducing their nuclear forces</w:t>
      </w:r>
      <w:r w:rsidRPr="00CC73F9">
        <w:rPr>
          <w:sz w:val="16"/>
        </w:rPr>
        <w:t xml:space="preserve"> (a focus on security and safety). Or, more succinctly, </w:t>
      </w:r>
      <w:r w:rsidRPr="00CC73F9">
        <w:rPr>
          <w:u w:val="single"/>
        </w:rPr>
        <w:t>the perceived requirement to fire nuclear weapons seems likely to supersede the desire to keep them safe and secure for the foreseeable future</w:t>
      </w:r>
      <w:r w:rsidRPr="00CC73F9">
        <w:rPr>
          <w:sz w:val="16"/>
        </w:rPr>
        <w:t xml:space="preserve"> (Blair 2010). Consequently, it seems that </w:t>
      </w:r>
      <w:r w:rsidRPr="00CC73F9">
        <w:rPr>
          <w:u w:val="single"/>
        </w:rPr>
        <w:t>cyber will become a significant impediment for bilateral arms control and the nuclear reductions agenda</w:t>
      </w:r>
      <w:r w:rsidRPr="00CC73F9">
        <w:rPr>
          <w:sz w:val="16"/>
        </w:rPr>
        <w:t xml:space="preserve">, and that </w:t>
      </w:r>
      <w:r w:rsidRPr="00CC73F9">
        <w:rPr>
          <w:u w:val="single"/>
        </w:rPr>
        <w:t>the nightmare scenario</w:t>
      </w:r>
      <w:r w:rsidRPr="00CC73F9">
        <w:rPr>
          <w:sz w:val="16"/>
        </w:rPr>
        <w:t xml:space="preserve"> depicted in War Games over three decades ago i</w:t>
      </w:r>
      <w:r w:rsidRPr="00CC73F9">
        <w:rPr>
          <w:u w:val="single"/>
        </w:rPr>
        <w:t>s gradually becoming a feasible political reality that must be recognised, understood, and addressed</w:t>
      </w:r>
      <w:r w:rsidRPr="00CC73F9">
        <w:rPr>
          <w:sz w:val="16"/>
        </w:rPr>
        <w:t xml:space="preserve">. </w:t>
      </w:r>
    </w:p>
    <w:p w:rsidR="001E6709" w:rsidRPr="00F52D03" w:rsidRDefault="001E6709" w:rsidP="001E6709"/>
    <w:p w:rsidR="001E6709" w:rsidRPr="005910D0" w:rsidRDefault="001E6709" w:rsidP="001E6709">
      <w:pPr>
        <w:pStyle w:val="Heading4"/>
      </w:pPr>
      <w:r>
        <w:t xml:space="preserve">Cyberattacks escalate to nuclear war – miscalculation and US backlash means MAD can’t check </w:t>
      </w:r>
    </w:p>
    <w:p w:rsidR="001E6709" w:rsidRPr="00D93650" w:rsidRDefault="001E6709" w:rsidP="001E6709">
      <w:r>
        <w:rPr>
          <w:rStyle w:val="Style13ptBold"/>
        </w:rPr>
        <w:t>Moniz and Nunn 2/3</w:t>
      </w:r>
      <w:r w:rsidRPr="005910D0">
        <w:t xml:space="preserve"> (Ernest Moniz</w:t>
      </w:r>
      <w:r>
        <w:t xml:space="preserve"> and Sam Nunn</w:t>
      </w:r>
      <w:r w:rsidRPr="005910D0">
        <w:t xml:space="preserve">, </w:t>
      </w:r>
      <w:r>
        <w:t xml:space="preserve">Former US secretary of energy and former US senator respectively, </w:t>
      </w:r>
      <w:r w:rsidRPr="005910D0">
        <w:t xml:space="preserve">"Cyber attacks and rising risks of an accidental nuclear war," [Straits Times], </w:t>
      </w:r>
      <w:r>
        <w:t>2-3-18</w:t>
      </w:r>
      <w:r w:rsidRPr="005910D0">
        <w:t>, accessed: 6-26-2018, https://www.straitstimes.com/opinion/cyber-attacks-and-rising-risks-of-an-accidental-nuclear-war)//DCai</w:t>
      </w:r>
    </w:p>
    <w:p w:rsidR="001E6709" w:rsidRPr="00D93650" w:rsidRDefault="001E6709" w:rsidP="001E6709">
      <w:pPr>
        <w:rPr>
          <w:sz w:val="16"/>
        </w:rPr>
      </w:pPr>
      <w:r w:rsidRPr="00D93650">
        <w:rPr>
          <w:rStyle w:val="StyleUnderline"/>
        </w:rPr>
        <w:t xml:space="preserve">The world has crossed over to a new nuclear era in which </w:t>
      </w:r>
      <w:r w:rsidRPr="00D93650">
        <w:rPr>
          <w:rStyle w:val="Emphasis"/>
          <w:highlight w:val="green"/>
        </w:rPr>
        <w:t>a fateful error</w:t>
      </w:r>
      <w:r w:rsidRPr="00D93650">
        <w:rPr>
          <w:sz w:val="16"/>
        </w:rPr>
        <w:t xml:space="preserve">, </w:t>
      </w:r>
      <w:r w:rsidRPr="00D93650">
        <w:rPr>
          <w:rStyle w:val="StyleUnderline"/>
        </w:rPr>
        <w:t xml:space="preserve">rather than intentional aggression, </w:t>
      </w:r>
      <w:r w:rsidRPr="00D93650">
        <w:rPr>
          <w:rStyle w:val="StyleUnderline"/>
          <w:highlight w:val="green"/>
        </w:rPr>
        <w:t>is the</w:t>
      </w:r>
      <w:r w:rsidRPr="00D93650">
        <w:rPr>
          <w:rStyle w:val="StyleUnderline"/>
        </w:rPr>
        <w:t xml:space="preserve"> most likely </w:t>
      </w:r>
      <w:r w:rsidRPr="00D93650">
        <w:rPr>
          <w:rStyle w:val="StyleUnderline"/>
          <w:highlight w:val="green"/>
        </w:rPr>
        <w:t>catalyst to nuclear catastrophe</w:t>
      </w:r>
      <w:r w:rsidRPr="00D93650">
        <w:rPr>
          <w:rStyle w:val="StyleUnderline"/>
        </w:rPr>
        <w:t>.</w:t>
      </w:r>
      <w:r w:rsidRPr="00D93650">
        <w:rPr>
          <w:sz w:val="16"/>
        </w:rPr>
        <w:t xml:space="preserve"> </w:t>
      </w:r>
      <w:r w:rsidRPr="00D93650">
        <w:rPr>
          <w:rStyle w:val="StyleUnderline"/>
        </w:rPr>
        <w:t>American leaders have been warned more than once of incoming Russian missiles</w:t>
      </w:r>
      <w:r w:rsidRPr="00D93650">
        <w:rPr>
          <w:sz w:val="16"/>
        </w:rPr>
        <w:t xml:space="preserve"> - in each case, it was a false alarm resulting from technical or human error. F</w:t>
      </w:r>
      <w:r w:rsidRPr="00D93650">
        <w:rPr>
          <w:rStyle w:val="StyleUnderline"/>
        </w:rPr>
        <w:t>ormer Russian president Boris Yeltsin was mistakenly alerted to a possible United States missile strike after the launch of a Norwegian scientific rocket.</w:t>
      </w:r>
      <w:r w:rsidRPr="00D93650">
        <w:rPr>
          <w:sz w:val="16"/>
        </w:rPr>
        <w:t xml:space="preserve"> After every incident, we deceive ourselves that we can solve the problem with better technology and training, or we reassure ourselves that the combination of diligence and good luck we experienced during the Cold War will continue. But do we really believe we can prevent a nuclear catastrophe indefinitely in a world that has nine states with nuclear weapons and significant suspicion and hostility in many of their mutual relationships? T</w:t>
      </w:r>
      <w:r w:rsidRPr="00D93650">
        <w:rPr>
          <w:rStyle w:val="StyleUnderline"/>
        </w:rPr>
        <w:t xml:space="preserve">he risks of human </w:t>
      </w:r>
      <w:r w:rsidRPr="00D93650">
        <w:rPr>
          <w:rStyle w:val="StyleUnderline"/>
          <w:highlight w:val="green"/>
        </w:rPr>
        <w:t>error involving nuclear weapons are compounded by</w:t>
      </w:r>
      <w:r w:rsidRPr="00D93650">
        <w:rPr>
          <w:rStyle w:val="StyleUnderline"/>
        </w:rPr>
        <w:t xml:space="preserve"> the </w:t>
      </w:r>
      <w:r w:rsidRPr="00D93650">
        <w:rPr>
          <w:rStyle w:val="Emphasis"/>
        </w:rPr>
        <w:t xml:space="preserve">potential for </w:t>
      </w:r>
      <w:r w:rsidRPr="00D93650">
        <w:rPr>
          <w:rStyle w:val="Emphasis"/>
          <w:highlight w:val="green"/>
        </w:rPr>
        <w:t>deliberate cyberthreats to warning and command-and-control systems</w:t>
      </w:r>
      <w:r w:rsidRPr="00D93650">
        <w:rPr>
          <w:rStyle w:val="StyleUnderline"/>
          <w:highlight w:val="green"/>
        </w:rPr>
        <w:t>.</w:t>
      </w:r>
      <w:r w:rsidRPr="00D93650">
        <w:rPr>
          <w:sz w:val="16"/>
          <w:highlight w:val="green"/>
        </w:rPr>
        <w:t xml:space="preserve"> </w:t>
      </w:r>
      <w:r w:rsidRPr="00D93650">
        <w:rPr>
          <w:rStyle w:val="Emphasis"/>
          <w:highlight w:val="green"/>
        </w:rPr>
        <w:t>Hackers could insert a false warning of a nuclear attack</w:t>
      </w:r>
      <w:r w:rsidRPr="00D93650">
        <w:rPr>
          <w:sz w:val="16"/>
        </w:rPr>
        <w:t xml:space="preserve"> </w:t>
      </w:r>
      <w:r w:rsidRPr="00D93650">
        <w:rPr>
          <w:rStyle w:val="StyleUnderline"/>
          <w:highlight w:val="green"/>
        </w:rPr>
        <w:t xml:space="preserve">into national </w:t>
      </w:r>
      <w:r w:rsidRPr="005910D0">
        <w:rPr>
          <w:rStyle w:val="StyleUnderline"/>
          <w:highlight w:val="green"/>
        </w:rPr>
        <w:t>warning and</w:t>
      </w:r>
      <w:r w:rsidRPr="005910D0">
        <w:rPr>
          <w:rStyle w:val="StyleUnderline"/>
        </w:rPr>
        <w:t xml:space="preserve"> alert systems and falsely </w:t>
      </w:r>
      <w:r w:rsidRPr="00D93650">
        <w:rPr>
          <w:rStyle w:val="StyleUnderline"/>
          <w:highlight w:val="green"/>
        </w:rPr>
        <w:t>attribute that attack to an innocent country</w:t>
      </w:r>
      <w:r w:rsidRPr="00D93650">
        <w:rPr>
          <w:rStyle w:val="StyleUnderline"/>
        </w:rPr>
        <w:t>.</w:t>
      </w:r>
      <w:r>
        <w:rPr>
          <w:rStyle w:val="StyleUnderline"/>
        </w:rPr>
        <w:t xml:space="preserve"> </w:t>
      </w:r>
      <w:r w:rsidRPr="00D93650">
        <w:rPr>
          <w:sz w:val="16"/>
        </w:rPr>
        <w:t xml:space="preserve">At a time of heightened global tensions, with </w:t>
      </w:r>
      <w:r w:rsidRPr="00D93650">
        <w:rPr>
          <w:rStyle w:val="StyleUnderline"/>
        </w:rPr>
        <w:t>to</w:t>
      </w:r>
      <w:r w:rsidRPr="005910D0">
        <w:rPr>
          <w:rStyle w:val="StyleUnderline"/>
        </w:rPr>
        <w:t>o little communication or cooperation between nuclear rivals</w:t>
      </w:r>
      <w:r w:rsidRPr="00D93650">
        <w:rPr>
          <w:rStyle w:val="StyleUnderline"/>
        </w:rPr>
        <w:t xml:space="preserve"> and only minutes of decision time</w:t>
      </w:r>
      <w:r w:rsidRPr="00D93650">
        <w:rPr>
          <w:sz w:val="16"/>
        </w:rPr>
        <w:t xml:space="preserve">, how would leaders of states with nuclear weapons respond? The Trump administration </w:t>
      </w:r>
      <w:r w:rsidRPr="00D93650">
        <w:rPr>
          <w:rStyle w:val="StyleUnderline"/>
        </w:rPr>
        <w:t xml:space="preserve">recently declared plans to broaden the role of nuclear weapons in national defences beyond deterring nuclear attacks on the United States and its allies. </w:t>
      </w:r>
      <w:r w:rsidRPr="00D93650">
        <w:rPr>
          <w:sz w:val="16"/>
        </w:rPr>
        <w:t xml:space="preserve">Its new National Security Strategy states that </w:t>
      </w:r>
      <w:r w:rsidRPr="00D93650">
        <w:rPr>
          <w:rStyle w:val="StyleUnderline"/>
        </w:rPr>
        <w:t>the arsenal is now "essential" to preventing not just a nuclear attack but also "non-nuclear strategic attacks, and large-scale conventional aggression".</w:t>
      </w:r>
      <w:r w:rsidRPr="00D93650">
        <w:rPr>
          <w:sz w:val="16"/>
        </w:rPr>
        <w:t xml:space="preserve"> A leaked draft of its forthcoming Nuclear Posture Review has similar language. </w:t>
      </w:r>
      <w:r w:rsidRPr="00D93650">
        <w:rPr>
          <w:rStyle w:val="StyleUnderline"/>
        </w:rPr>
        <w:t>Expanding the range of threats against which nuclear weapons might be used</w:t>
      </w:r>
      <w:r w:rsidRPr="00D93650">
        <w:rPr>
          <w:sz w:val="16"/>
        </w:rPr>
        <w:t xml:space="preserve"> </w:t>
      </w:r>
      <w:r w:rsidRPr="00D93650">
        <w:rPr>
          <w:rStyle w:val="StyleUnderline"/>
        </w:rPr>
        <w:t>- which implies</w:t>
      </w:r>
      <w:r w:rsidRPr="00D93650">
        <w:rPr>
          <w:sz w:val="16"/>
        </w:rPr>
        <w:t xml:space="preserve">, for example, </w:t>
      </w:r>
      <w:r w:rsidRPr="00D93650">
        <w:rPr>
          <w:rStyle w:val="Emphasis"/>
        </w:rPr>
        <w:t xml:space="preserve">"strategic" </w:t>
      </w:r>
      <w:r w:rsidRPr="005910D0">
        <w:rPr>
          <w:rStyle w:val="Emphasis"/>
          <w:highlight w:val="green"/>
        </w:rPr>
        <w:t>cyber attacks - will greatly increase the risks of miscalculation or blunder</w:t>
      </w:r>
      <w:r w:rsidRPr="00D93650">
        <w:rPr>
          <w:rStyle w:val="Emphasis"/>
        </w:rPr>
        <w:t>.</w:t>
      </w:r>
      <w:r>
        <w:rPr>
          <w:rStyle w:val="Emphasis"/>
        </w:rPr>
        <w:t xml:space="preserve"> </w:t>
      </w:r>
      <w:r w:rsidRPr="00D93650">
        <w:rPr>
          <w:sz w:val="16"/>
        </w:rPr>
        <w:t>I</w:t>
      </w:r>
      <w:r w:rsidRPr="00D93650">
        <w:rPr>
          <w:rStyle w:val="StyleUnderline"/>
        </w:rPr>
        <w:t>f a cyber attack took out a major part of our electrical grid, would we be able to quickly and confidently identify the attacking country</w:t>
      </w:r>
      <w:r w:rsidRPr="00D93650">
        <w:rPr>
          <w:sz w:val="16"/>
        </w:rPr>
        <w:t xml:space="preserve">? If Russia, China, India, Pakistan and others adopt similar policies, are we moving down a path where nuclear use becomes highly probable? </w:t>
      </w:r>
      <w:r w:rsidRPr="00D93650">
        <w:rPr>
          <w:rStyle w:val="StyleUnderline"/>
        </w:rPr>
        <w:t>Every country with nuclear weapons perceives its geopolitical circumstances differently, but we all face substantially increasing nuclear risks.</w:t>
      </w:r>
      <w:r w:rsidRPr="00D93650">
        <w:rPr>
          <w:sz w:val="16"/>
        </w:rPr>
        <w:t xml:space="preserve"> Individually, where necessary, and together where possible, they must move with urgency on policies that can reduce these risks for all nations.</w:t>
      </w:r>
    </w:p>
    <w:p w:rsidR="001E6709" w:rsidRDefault="001E6709" w:rsidP="001E6709"/>
    <w:p w:rsidR="001E6709" w:rsidRDefault="001E6709" w:rsidP="001E6709">
      <w:pPr>
        <w:pStyle w:val="Heading4"/>
      </w:pPr>
      <w:r>
        <w:t>Cyber attackers could hack nuclear systems and install misinformation – MAD can’t check the high risk of miscalculation</w:t>
      </w:r>
    </w:p>
    <w:p w:rsidR="001E6709" w:rsidRPr="00D616E4" w:rsidRDefault="001E6709" w:rsidP="001E6709">
      <w:r w:rsidRPr="00D616E4">
        <w:rPr>
          <w:rStyle w:val="Style13ptBold"/>
        </w:rPr>
        <w:t>Griffin 18</w:t>
      </w:r>
      <w:r w:rsidRPr="00D616E4">
        <w:t xml:space="preserve"> (Andrew Griffin, technology editor and science reporter</w:t>
      </w:r>
      <w:r>
        <w:t xml:space="preserve">, </w:t>
      </w:r>
      <w:r w:rsidRPr="00D616E4">
        <w:t xml:space="preserve">"Nuclear weapons could be launched by mistake," [Independent], 1-11-2018, accessed: 6-26-2018, </w:t>
      </w:r>
      <w:hyperlink r:id="rId123" w:history="1">
        <w:r w:rsidRPr="00D616E4">
          <w:t>https://www.independent.co.uk/life-style/gadgets-and-tech/news/nuclear-weapons-warhead-weapon-hack-cyber-attack-a8153526.html)//DCai</w:t>
        </w:r>
      </w:hyperlink>
    </w:p>
    <w:p w:rsidR="001E6709" w:rsidRPr="00D616E4" w:rsidRDefault="001E6709" w:rsidP="001E6709">
      <w:pPr>
        <w:rPr>
          <w:sz w:val="16"/>
        </w:rPr>
      </w:pPr>
      <w:r w:rsidRPr="005910D0">
        <w:rPr>
          <w:rStyle w:val="StyleUnderline"/>
        </w:rPr>
        <w:t>Hackers could cause nuclear weapons to be accidentally launched against other countries</w:t>
      </w:r>
      <w:r w:rsidRPr="00D616E4">
        <w:rPr>
          <w:sz w:val="16"/>
        </w:rPr>
        <w:t xml:space="preserve">, according to a major new report. </w:t>
      </w:r>
      <w:r w:rsidRPr="00D616E4">
        <w:rPr>
          <w:rStyle w:val="StyleUnderline"/>
          <w:highlight w:val="green"/>
        </w:rPr>
        <w:t>Systems have</w:t>
      </w:r>
      <w:r w:rsidRPr="005910D0">
        <w:rPr>
          <w:rStyle w:val="StyleUnderline"/>
        </w:rPr>
        <w:t xml:space="preserve"> a number of </w:t>
      </w:r>
      <w:r w:rsidRPr="00D616E4">
        <w:rPr>
          <w:rStyle w:val="StyleUnderline"/>
          <w:highlight w:val="green"/>
        </w:rPr>
        <w:t>vulnerabilities that</w:t>
      </w:r>
      <w:r w:rsidRPr="005910D0">
        <w:rPr>
          <w:rStyle w:val="StyleUnderline"/>
        </w:rPr>
        <w:t xml:space="preserve"> could allow </w:t>
      </w:r>
      <w:r w:rsidRPr="00D616E4">
        <w:rPr>
          <w:rStyle w:val="Emphasis"/>
          <w:highlight w:val="green"/>
        </w:rPr>
        <w:t>cyber attackers</w:t>
      </w:r>
      <w:r w:rsidRPr="005910D0">
        <w:rPr>
          <w:rStyle w:val="Emphasis"/>
        </w:rPr>
        <w:t xml:space="preserve"> to break in and </w:t>
      </w:r>
      <w:r w:rsidRPr="00D616E4">
        <w:rPr>
          <w:rStyle w:val="Emphasis"/>
          <w:highlight w:val="green"/>
        </w:rPr>
        <w:t>use</w:t>
      </w:r>
      <w:r w:rsidRPr="005910D0">
        <w:rPr>
          <w:rStyle w:val="Emphasis"/>
        </w:rPr>
        <w:t xml:space="preserve"> them </w:t>
      </w:r>
      <w:r w:rsidRPr="00D616E4">
        <w:rPr>
          <w:rStyle w:val="Emphasis"/>
          <w:highlight w:val="green"/>
        </w:rPr>
        <w:t>to</w:t>
      </w:r>
      <w:r w:rsidRPr="005910D0">
        <w:rPr>
          <w:rStyle w:val="Emphasis"/>
        </w:rPr>
        <w:t xml:space="preserve"> inadvertently </w:t>
      </w:r>
      <w:r w:rsidRPr="00D616E4">
        <w:rPr>
          <w:rStyle w:val="Emphasis"/>
          <w:highlight w:val="green"/>
        </w:rPr>
        <w:t>trigger deadly nuclear weapons</w:t>
      </w:r>
      <w:r w:rsidRPr="00D616E4">
        <w:rPr>
          <w:sz w:val="16"/>
        </w:rPr>
        <w:t xml:space="preserve">, defence think tank Chatham House has warned. </w:t>
      </w:r>
      <w:r w:rsidRPr="005910D0">
        <w:rPr>
          <w:rStyle w:val="StyleUnderline"/>
        </w:rPr>
        <w:t>There is a high chance that hackers will break into sophisticated nuclear systems</w:t>
      </w:r>
      <w:r w:rsidRPr="00D616E4">
        <w:rPr>
          <w:sz w:val="16"/>
        </w:rPr>
        <w:t xml:space="preserve">, the organisation added. </w:t>
      </w:r>
      <w:r w:rsidRPr="005910D0">
        <w:rPr>
          <w:rStyle w:val="StyleUnderline"/>
        </w:rPr>
        <w:t xml:space="preserve">If those </w:t>
      </w:r>
      <w:r w:rsidRPr="00D616E4">
        <w:rPr>
          <w:rStyle w:val="StyleUnderline"/>
          <w:highlight w:val="green"/>
        </w:rPr>
        <w:t>hacks</w:t>
      </w:r>
      <w:r w:rsidRPr="005910D0">
        <w:rPr>
          <w:rStyle w:val="StyleUnderline"/>
        </w:rPr>
        <w:t xml:space="preserve"> allowed attackers to instal malware or viruses, it </w:t>
      </w:r>
      <w:r w:rsidRPr="00D616E4">
        <w:rPr>
          <w:rStyle w:val="StyleUnderline"/>
          <w:highlight w:val="green"/>
        </w:rPr>
        <w:t>could lead countries to make decisions using false information</w:t>
      </w:r>
      <w:r w:rsidRPr="005910D0">
        <w:rPr>
          <w:rStyle w:val="StyleUnderline"/>
        </w:rPr>
        <w:t>.</w:t>
      </w:r>
      <w:r w:rsidRPr="00D616E4">
        <w:rPr>
          <w:sz w:val="16"/>
        </w:rPr>
        <w:t xml:space="preserve"> </w:t>
      </w:r>
      <w:r w:rsidRPr="005910D0">
        <w:rPr>
          <w:rStyle w:val="StyleUnderline"/>
        </w:rPr>
        <w:t>If systems went down, then a country believing it is under attack</w:t>
      </w:r>
      <w:r w:rsidRPr="00D616E4">
        <w:rPr>
          <w:sz w:val="16"/>
        </w:rPr>
        <w:t>, when it isn’t</w:t>
      </w:r>
      <w:r w:rsidRPr="005910D0">
        <w:rPr>
          <w:rStyle w:val="Emphasis"/>
        </w:rPr>
        <w:t xml:space="preserve">, </w:t>
      </w:r>
      <w:r w:rsidRPr="00D616E4">
        <w:rPr>
          <w:rStyle w:val="Emphasis"/>
          <w:highlight w:val="green"/>
        </w:rPr>
        <w:t>could launch deadly nuclear warheads by mistake</w:t>
      </w:r>
      <w:r w:rsidRPr="005910D0">
        <w:rPr>
          <w:rStyle w:val="Emphasis"/>
        </w:rPr>
        <w:t>.</w:t>
      </w:r>
      <w:r>
        <w:rPr>
          <w:rStyle w:val="Emphasis"/>
        </w:rPr>
        <w:t xml:space="preserve"> </w:t>
      </w:r>
      <w:r w:rsidRPr="00D616E4">
        <w:rPr>
          <w:sz w:val="16"/>
        </w:rPr>
        <w:t>“</w:t>
      </w:r>
      <w:r w:rsidRPr="005910D0">
        <w:rPr>
          <w:rStyle w:val="StyleUnderline"/>
        </w:rPr>
        <w:t>Nuclear weapons systems were first developed at a time when computer capabilities were in their infancy and little consideration was given to potential malicious cyber vulnerabilities</w:t>
      </w:r>
      <w:r w:rsidRPr="00D616E4">
        <w:rPr>
          <w:sz w:val="16"/>
        </w:rPr>
        <w:t>,” the report’s authors said. “</w:t>
      </w:r>
      <w:r w:rsidRPr="005910D0">
        <w:rPr>
          <w:rStyle w:val="StyleUnderline"/>
        </w:rPr>
        <w:t xml:space="preserve">At times of heightened tension, </w:t>
      </w:r>
      <w:r w:rsidRPr="00D616E4">
        <w:rPr>
          <w:rStyle w:val="StyleUnderline"/>
          <w:highlight w:val="green"/>
        </w:rPr>
        <w:t>cyber attacks on nuclear weapons systems could cause an escalation</w:t>
      </w:r>
      <w:r w:rsidRPr="005910D0">
        <w:rPr>
          <w:rStyle w:val="StyleUnderline"/>
        </w:rPr>
        <w:t>, which results in their use.</w:t>
      </w:r>
      <w:r w:rsidRPr="00D616E4">
        <w:rPr>
          <w:sz w:val="16"/>
        </w:rPr>
        <w:t xml:space="preserve"> “</w:t>
      </w:r>
      <w:r w:rsidRPr="005910D0">
        <w:rPr>
          <w:rStyle w:val="StyleUnderline"/>
        </w:rPr>
        <w:t>Inadvertent nuclear launches could stem from an unwitting reliance on false information and data. Moreover, a system that is compromised cannot be trusted in decision-making</w:t>
      </w:r>
      <w:r w:rsidRPr="00D616E4">
        <w:rPr>
          <w:sz w:val="16"/>
        </w:rPr>
        <w:t xml:space="preserve">.” The report suggests </w:t>
      </w:r>
      <w:r w:rsidRPr="00D616E4">
        <w:rPr>
          <w:rStyle w:val="Emphasis"/>
          <w:highlight w:val="green"/>
        </w:rPr>
        <w:t xml:space="preserve">the likelihood of </w:t>
      </w:r>
      <w:r w:rsidRPr="00D616E4">
        <w:rPr>
          <w:rStyle w:val="Emphasis"/>
        </w:rPr>
        <w:t xml:space="preserve">attempted </w:t>
      </w:r>
      <w:r w:rsidRPr="00D616E4">
        <w:rPr>
          <w:rStyle w:val="Emphasis"/>
          <w:highlight w:val="green"/>
        </w:rPr>
        <w:t>cyber attacks on nuclear weapons systems is</w:t>
      </w:r>
      <w:r w:rsidRPr="005910D0">
        <w:rPr>
          <w:rStyle w:val="Emphasis"/>
        </w:rPr>
        <w:t xml:space="preserve"> “relatively </w:t>
      </w:r>
      <w:r w:rsidRPr="00D616E4">
        <w:rPr>
          <w:rStyle w:val="Emphasis"/>
          <w:highlight w:val="green"/>
        </w:rPr>
        <w:t>high</w:t>
      </w:r>
      <w:r w:rsidRPr="005910D0">
        <w:rPr>
          <w:rStyle w:val="StyleUnderline"/>
        </w:rPr>
        <w:t>”, and cites information that the US may have infiltrated parts of North Korea’s missile systems last year and caused test failures.</w:t>
      </w:r>
      <w:r>
        <w:rPr>
          <w:rStyle w:val="StyleUnderline"/>
        </w:rPr>
        <w:t xml:space="preserve"> </w:t>
      </w:r>
      <w:r w:rsidRPr="00D616E4">
        <w:rPr>
          <w:sz w:val="16"/>
        </w:rPr>
        <w:t xml:space="preserve">Chatham House warns that </w:t>
      </w:r>
      <w:r w:rsidRPr="005910D0">
        <w:rPr>
          <w:rStyle w:val="StyleUnderline"/>
        </w:rPr>
        <w:t>a mistaken missile launch could result in a “significant loss of life”.</w:t>
      </w:r>
      <w:r>
        <w:rPr>
          <w:rStyle w:val="StyleUnderline"/>
        </w:rPr>
        <w:t xml:space="preserve"> </w:t>
      </w:r>
      <w:r w:rsidRPr="00D616E4">
        <w:rPr>
          <w:sz w:val="16"/>
        </w:rPr>
        <w:t xml:space="preserve">The authors added: </w:t>
      </w:r>
      <w:r w:rsidRPr="005910D0">
        <w:rPr>
          <w:rStyle w:val="StyleUnderline"/>
        </w:rPr>
        <w:t>“Cyber vulnerabilities within nuclear weapons systems and structures present a whole set of dangers and risks.</w:t>
      </w:r>
      <w:r>
        <w:rPr>
          <w:rStyle w:val="StyleUnderline"/>
        </w:rPr>
        <w:t xml:space="preserve"> </w:t>
      </w:r>
      <w:r w:rsidRPr="00D616E4">
        <w:rPr>
          <w:sz w:val="16"/>
        </w:rPr>
        <w:t xml:space="preserve">“At best, </w:t>
      </w:r>
      <w:r w:rsidRPr="005910D0">
        <w:rPr>
          <w:rStyle w:val="StyleUnderline"/>
        </w:rPr>
        <w:t>cyber insecurity in nuclear weapons systems is likely to undermine trust and confidence in military capabilities and in the nuclear weapons infrastructure.</w:t>
      </w:r>
      <w:r>
        <w:rPr>
          <w:rStyle w:val="StyleUnderline"/>
        </w:rPr>
        <w:t xml:space="preserve"> </w:t>
      </w:r>
      <w:r w:rsidRPr="00D616E4">
        <w:rPr>
          <w:sz w:val="16"/>
        </w:rPr>
        <w:t xml:space="preserve">“At worst, </w:t>
      </w:r>
      <w:r w:rsidRPr="00D616E4">
        <w:rPr>
          <w:rStyle w:val="Emphasis"/>
          <w:highlight w:val="green"/>
        </w:rPr>
        <w:t>cyber attacks could lead to deliberate misinformation and the inadvertent launch of nuclear weapons</w:t>
      </w:r>
      <w:r w:rsidRPr="005910D0">
        <w:rPr>
          <w:rStyle w:val="Emphasis"/>
        </w:rPr>
        <w:t>.</w:t>
      </w:r>
      <w:r w:rsidRPr="00D616E4">
        <w:rPr>
          <w:sz w:val="16"/>
        </w:rPr>
        <w:t xml:space="preserve"> “In times of crisis, </w:t>
      </w:r>
      <w:r w:rsidRPr="005910D0">
        <w:rPr>
          <w:rStyle w:val="StyleUnderline"/>
        </w:rPr>
        <w:t>loss of confidence in nuclear weapons capabilities would factor into decision-making and could undermine beliefs in nuclear deterrence – particularly in extending nuclear deterrence to allied countries</w:t>
      </w:r>
      <w:r w:rsidRPr="00D616E4">
        <w:rPr>
          <w:sz w:val="16"/>
        </w:rPr>
        <w:t>.”</w:t>
      </w:r>
    </w:p>
    <w:p w:rsidR="001E6709" w:rsidRPr="00B55AD5" w:rsidRDefault="001E6709" w:rsidP="001E6709"/>
    <w:p w:rsidR="00B2735C" w:rsidRPr="006C2C40" w:rsidRDefault="00B2735C" w:rsidP="00B2735C">
      <w:pPr>
        <w:pStyle w:val="Heading3"/>
      </w:pPr>
      <w:r>
        <w:t>Economy</w:t>
      </w:r>
    </w:p>
    <w:p w:rsidR="00B2735C" w:rsidRPr="006C2C40" w:rsidRDefault="00B2735C" w:rsidP="00B2735C"/>
    <w:p w:rsidR="00B2735C" w:rsidRPr="007D03CE" w:rsidRDefault="00B2735C" w:rsidP="00B2735C">
      <w:pPr>
        <w:pStyle w:val="Heading4"/>
        <w:rPr>
          <w:rStyle w:val="Style13ptBold"/>
          <w:b/>
        </w:rPr>
      </w:pPr>
      <w:r>
        <w:rPr>
          <w:rStyle w:val="Style13ptBold"/>
          <w:b/>
        </w:rPr>
        <w:t xml:space="preserve">Cybercrime hurts the economy as well as the military </w:t>
      </w:r>
    </w:p>
    <w:p w:rsidR="00B2735C" w:rsidRDefault="00B2735C" w:rsidP="00B2735C">
      <w:pPr>
        <w:rPr>
          <w:rStyle w:val="Style13ptBold"/>
          <w:b w:val="0"/>
          <w:sz w:val="16"/>
          <w:szCs w:val="16"/>
        </w:rPr>
      </w:pPr>
      <w:r>
        <w:rPr>
          <w:rStyle w:val="Style13ptBold"/>
        </w:rPr>
        <w:t xml:space="preserve">Grobman 18 </w:t>
      </w:r>
      <w:r w:rsidRPr="005672F5">
        <w:rPr>
          <w:rStyle w:val="Style13ptBold"/>
          <w:b w:val="0"/>
          <w:sz w:val="16"/>
          <w:szCs w:val="16"/>
        </w:rPr>
        <w:t xml:space="preserve">(Steve Grobman, senior vice president and chief technology officer (CTO) for McAfee, “Economic Impact of Cybercrime: Why Cyber Espionage isn’t Just the Military’s Problem”, McAfee, published 3/22/18, accessed 6/28/18, </w:t>
      </w:r>
      <w:hyperlink r:id="rId124" w:history="1">
        <w:r w:rsidRPr="005672F5">
          <w:rPr>
            <w:rStyle w:val="Hyperlink"/>
            <w:sz w:val="16"/>
            <w:szCs w:val="16"/>
          </w:rPr>
          <w:t>https://securingtomorrow.mcafee.com/business/economic-impact-cybercrime-cyber-espionage-isnt-just-militarys-problem/</w:t>
        </w:r>
      </w:hyperlink>
      <w:r w:rsidRPr="005672F5">
        <w:rPr>
          <w:rStyle w:val="Style13ptBold"/>
          <w:b w:val="0"/>
          <w:sz w:val="16"/>
          <w:szCs w:val="16"/>
        </w:rPr>
        <w:t xml:space="preserve"> )//EQ </w:t>
      </w:r>
    </w:p>
    <w:p w:rsidR="00B2735C" w:rsidRPr="007D03CE" w:rsidRDefault="00B2735C" w:rsidP="00B2735C">
      <w:pPr>
        <w:rPr>
          <w:rStyle w:val="Style13ptBold"/>
          <w:b w:val="0"/>
          <w:sz w:val="16"/>
        </w:rPr>
      </w:pPr>
      <w:r w:rsidRPr="005672F5">
        <w:rPr>
          <w:rStyle w:val="StyleUnderline"/>
        </w:rPr>
        <w:t>In a technology-driven age, entrepreneurs, organizations, and nations succeed or fail in large part based on how effectively they develop, implement, and protect technology</w:t>
      </w:r>
      <w:r w:rsidRPr="007D03CE">
        <w:rPr>
          <w:rStyle w:val="Style13ptBold"/>
          <w:b w:val="0"/>
          <w:sz w:val="16"/>
        </w:rPr>
        <w:t xml:space="preserve">. One of the most notable aspects of “The Economic Impact of Cybercrime” report released recently is the prominence of cyber espionage, the cyber-theft of intellectual property (IP) and business confidential information. The report from the Center for Strategic and International Studies (CSIS) and McAfee estimates that </w:t>
      </w:r>
      <w:r w:rsidRPr="005672F5">
        <w:rPr>
          <w:rStyle w:val="StyleUnderline"/>
        </w:rPr>
        <w:t>the cost of cybercrime to the global economy is around $600 billion annually, or 0.8% of global GDP</w:t>
      </w:r>
      <w:r w:rsidRPr="007D03CE">
        <w:rPr>
          <w:rStyle w:val="Style13ptBold"/>
          <w:b w:val="0"/>
          <w:sz w:val="16"/>
        </w:rPr>
        <w:t xml:space="preserve">, and </w:t>
      </w:r>
      <w:r w:rsidRPr="005672F5">
        <w:rPr>
          <w:rStyle w:val="StyleUnderline"/>
        </w:rPr>
        <w:t>cyber espionage accounts for 25% of that damage</w:t>
      </w:r>
      <w:r w:rsidRPr="007D03CE">
        <w:rPr>
          <w:rStyle w:val="Style13ptBold"/>
          <w:b w:val="0"/>
          <w:sz w:val="16"/>
        </w:rPr>
        <w:t>, more than any other category of cybercrime. Furthermore, the report argues that “</w:t>
      </w:r>
      <w:r w:rsidRPr="005672F5">
        <w:rPr>
          <w:rStyle w:val="StyleUnderline"/>
        </w:rPr>
        <w:t>Internet connectivity has opened a vast terrain for cybercrime, and IP theft goes well beyond traditional areas of interest to governments, such as military technologies.”</w:t>
      </w:r>
      <w:r>
        <w:rPr>
          <w:rStyle w:val="StyleUnderline"/>
        </w:rPr>
        <w:t xml:space="preserve"> </w:t>
      </w:r>
      <w:r w:rsidRPr="007D03CE">
        <w:rPr>
          <w:rStyle w:val="Style13ptBold"/>
          <w:b w:val="0"/>
          <w:sz w:val="16"/>
        </w:rPr>
        <w:t xml:space="preserve">When we think of cyber espionage, we tend to think of events such as the Chinese military’s theft of the F-35 joint strike fighter’s blueprints from U.S. corporations. Last month, the Associated Press reported a similar event where </w:t>
      </w:r>
      <w:r w:rsidRPr="005672F5">
        <w:rPr>
          <w:rStyle w:val="StyleUnderline"/>
        </w:rPr>
        <w:t>Russian hackers attacked several U.S. corporations attempting to steal drone technologies used by the U.S. military.</w:t>
      </w:r>
      <w:r>
        <w:rPr>
          <w:rStyle w:val="StyleUnderline"/>
        </w:rPr>
        <w:t xml:space="preserve"> </w:t>
      </w:r>
      <w:r w:rsidRPr="007D03CE">
        <w:rPr>
          <w:rStyle w:val="Style13ptBold"/>
          <w:b w:val="0"/>
          <w:sz w:val="16"/>
        </w:rPr>
        <w:t xml:space="preserve">But there are also cases such as 2009 Operation Aurora attacks, in which nation-state hackers allegedly tied to the China’s People’s Liberation Army sought to steal IP and business confidential information from IT, chemical, web services, and manufacturing firms as well as military contractors. There is also the example from the 2004 Nortel Networks cyber-attacks that allegedly compromised IP later used to strengthen the market position of Chinese telecommunications giant Huawei. Such examples suggest that </w:t>
      </w:r>
      <w:r w:rsidRPr="005672F5">
        <w:rPr>
          <w:rStyle w:val="StyleUnderline"/>
        </w:rPr>
        <w:t>nation states are seeking to steal IP not only to enhance their military strength, but also to achieve technological leadership throughout the rest of their economies without the investments, human talent, or other foundational elements associated with technical innovation.</w:t>
      </w:r>
      <w:r>
        <w:rPr>
          <w:rStyle w:val="StyleUnderline"/>
        </w:rPr>
        <w:t xml:space="preserve"> </w:t>
      </w:r>
      <w:r w:rsidRPr="007D03CE">
        <w:rPr>
          <w:rStyle w:val="Style13ptBold"/>
          <w:b w:val="0"/>
          <w:sz w:val="16"/>
        </w:rPr>
        <w:t xml:space="preserve">Put simply, </w:t>
      </w:r>
      <w:r w:rsidRPr="005672F5">
        <w:rPr>
          <w:rStyle w:val="StyleUnderline"/>
        </w:rPr>
        <w:t>cyber espionage isn’t just the U.S. military’s problem. Organizations beyond military contractors should assume they could become targets of such cybercrimes.</w:t>
      </w:r>
      <w:r>
        <w:rPr>
          <w:rStyle w:val="StyleUnderline"/>
        </w:rPr>
        <w:t xml:space="preserve"> </w:t>
      </w:r>
      <w:r w:rsidRPr="007D03CE">
        <w:rPr>
          <w:rStyle w:val="Style13ptBold"/>
          <w:b w:val="0"/>
          <w:sz w:val="16"/>
        </w:rPr>
        <w:t xml:space="preserve">If enough of a profit motive is there, it’s wise to </w:t>
      </w:r>
      <w:r w:rsidRPr="005672F5">
        <w:rPr>
          <w:rStyle w:val="StyleUnderline"/>
        </w:rPr>
        <w:t>assume that the hacking expertise and tools to steal IP are within your would-be attackers’ reach</w:t>
      </w:r>
      <w:r w:rsidRPr="007D03CE">
        <w:rPr>
          <w:rStyle w:val="Style13ptBold"/>
          <w:b w:val="0"/>
          <w:sz w:val="16"/>
        </w:rPr>
        <w:t xml:space="preserve">. </w:t>
      </w:r>
      <w:r w:rsidRPr="005672F5">
        <w:rPr>
          <w:rStyle w:val="StyleUnderline"/>
        </w:rPr>
        <w:t>Furthermore</w:t>
      </w:r>
      <w:r w:rsidRPr="007D03CE">
        <w:rPr>
          <w:rStyle w:val="Style13ptBold"/>
          <w:b w:val="0"/>
          <w:sz w:val="16"/>
        </w:rPr>
        <w:t xml:space="preserve">, it’s wise to </w:t>
      </w:r>
      <w:r w:rsidRPr="005672F5">
        <w:rPr>
          <w:rStyle w:val="StyleUnderline"/>
        </w:rPr>
        <w:t>assume that the beneficiaries of commercial cyber espionage are capable of copying your compromised product designs and building them into their own products,</w:t>
      </w:r>
      <w:r w:rsidRPr="007D03CE">
        <w:rPr>
          <w:rStyle w:val="Style13ptBold"/>
          <w:b w:val="0"/>
          <w:sz w:val="16"/>
        </w:rPr>
        <w:t xml:space="preserve"> just as Chinese government engineers had integrated stolen F-35 design features into China’s J-20 stealth fighter. </w:t>
      </w:r>
      <w:r w:rsidRPr="005672F5">
        <w:rPr>
          <w:rStyle w:val="StyleUnderline"/>
        </w:rPr>
        <w:t>The cyber theft of such IP could result in lost market share and revenues for corporations.</w:t>
      </w:r>
      <w:r w:rsidRPr="007D03CE">
        <w:rPr>
          <w:rStyle w:val="Style13ptBold"/>
          <w:b w:val="0"/>
          <w:sz w:val="16"/>
        </w:rPr>
        <w:t xml:space="preserve"> </w:t>
      </w:r>
      <w:r w:rsidRPr="005672F5">
        <w:rPr>
          <w:rStyle w:val="StyleUnderline"/>
        </w:rPr>
        <w:t>Such theft could smother a nation’s most promising new startups in their Series A cradles, or drive its most innovative mid-sized companies out of business, erasing wealth and jobs in the process.</w:t>
      </w:r>
      <w:r>
        <w:rPr>
          <w:rStyle w:val="StyleUnderline"/>
        </w:rPr>
        <w:t xml:space="preserve"> </w:t>
      </w:r>
      <w:r w:rsidRPr="007D03CE">
        <w:rPr>
          <w:rStyle w:val="Style13ptBold"/>
          <w:b w:val="0"/>
          <w:sz w:val="16"/>
        </w:rPr>
        <w:t>The CSIS report identified three key cyber espionage challenges facing organizations and nations today.</w:t>
      </w:r>
      <w:r w:rsidRPr="007D03CE">
        <w:rPr>
          <w:sz w:val="16"/>
        </w:rPr>
        <w:t xml:space="preserve"> </w:t>
      </w:r>
      <w:r w:rsidRPr="007D03CE">
        <w:rPr>
          <w:rStyle w:val="Style13ptBold"/>
          <w:b w:val="0"/>
          <w:sz w:val="16"/>
        </w:rPr>
        <w:t>Challenges of Detection Cyber espionage maintains a lower profile than critical infrastructure attacks, ransomware, mega-consumer data hacks, and identity theft and fraud, and other threats in part because there’s no incentive to report cyber espionage incidents. Victimized companies don’t wish to report them, if indeed they ever become aware of them. The attackers don’t wish to alert their victims or the public to their crimes. Victim organizations still own the compromised IP or business confidential information and could easily attribute declines in market share and revenue to any number of tactical and strategic moves on the part of competitors. Unsurprisingly, such incidents go undiscovered and under reported.</w:t>
      </w:r>
    </w:p>
    <w:p w:rsidR="00B2735C" w:rsidRPr="00FE6D0B" w:rsidRDefault="00B2735C" w:rsidP="00B2735C">
      <w:pPr>
        <w:rPr>
          <w:rStyle w:val="Style13ptBold"/>
          <w:b w:val="0"/>
          <w:sz w:val="16"/>
        </w:rPr>
      </w:pPr>
    </w:p>
    <w:p w:rsidR="00B2735C" w:rsidRDefault="00B2735C" w:rsidP="00B2735C">
      <w:pPr>
        <w:pStyle w:val="Heading4"/>
      </w:pPr>
      <w:r>
        <w:t>Average cost of $11.7M per cyberattack – now is key</w:t>
      </w:r>
    </w:p>
    <w:p w:rsidR="00B2735C" w:rsidRPr="00302511" w:rsidRDefault="00B2735C" w:rsidP="00B2735C">
      <w:r w:rsidRPr="00302511">
        <w:rPr>
          <w:rStyle w:val="Style13ptBold"/>
        </w:rPr>
        <w:t>Signé and Signé 5/30</w:t>
      </w:r>
      <w:r>
        <w:t xml:space="preserve"> </w:t>
      </w:r>
      <w:r w:rsidRPr="00302511">
        <w:rPr>
          <w:sz w:val="20"/>
          <w:szCs w:val="20"/>
        </w:rPr>
        <w:t>(Landry and Kevin, Landry is a David M. Rubenstein Fellow – Global Economy and Development at Brookings and Kevin is an Information Security Fellow – The Global Network for Africa’s Prosperity, “Global cybercrimes and weak cybersecurity threaten businesses in Africa,” May 30, 2018, https://www.brookings.edu/blog/africa-in-focus/2018/05/30/global-cybercrimes-and-weak-cybersecurity-threaten-businesses-in-africa/)</w:t>
      </w:r>
    </w:p>
    <w:p w:rsidR="00B2735C" w:rsidRPr="00302511" w:rsidRDefault="00B2735C" w:rsidP="00B2735C">
      <w:pPr>
        <w:rPr>
          <w:sz w:val="14"/>
        </w:rPr>
      </w:pPr>
      <w:r w:rsidRPr="00302511">
        <w:rPr>
          <w:sz w:val="14"/>
        </w:rPr>
        <w:t xml:space="preserve">With the Fourth Industrial Revolution, the undeniable reality is that the global business ecosystem is undergoing profound and rapid change, given the penetration of new technologies and the growing interconnection of systems. Though this evolution offers opportunities for innovation, diversification, agility, and cost optimization, it also carries with it an increased exposure to a new and jeopardizing risk: cyberattacks. </w:t>
      </w:r>
      <w:r w:rsidRPr="001E6AC5">
        <w:rPr>
          <w:rStyle w:val="Emphasis"/>
        </w:rPr>
        <w:t xml:space="preserve">The year </w:t>
      </w:r>
      <w:r w:rsidRPr="00302511">
        <w:rPr>
          <w:rStyle w:val="Emphasis"/>
          <w:highlight w:val="yellow"/>
        </w:rPr>
        <w:t>2017 highlighted the urgency for heightened cybersecurity around the globe: The average cost of cybercrime for businesses increased by 22.7 percent since 2016, reaching an average of $11.7 million globally.</w:t>
      </w:r>
      <w:r w:rsidRPr="00302511">
        <w:rPr>
          <w:rStyle w:val="StyleUnderline"/>
          <w:highlight w:val="yellow"/>
        </w:rPr>
        <w:t xml:space="preserve"> Data leaks increased by 27 percent, as did the frequency of ransomware attack</w:t>
      </w:r>
      <w:r w:rsidRPr="001E6AC5">
        <w:rPr>
          <w:rStyle w:val="StyleUnderline"/>
        </w:rPr>
        <w:t xml:space="preserve">s. Incidences are multiplying and escalating: The </w:t>
      </w:r>
      <w:r w:rsidRPr="00302511">
        <w:rPr>
          <w:rStyle w:val="StyleUnderline"/>
          <w:highlight w:val="yellow"/>
        </w:rPr>
        <w:t>Wannacry</w:t>
      </w:r>
      <w:r w:rsidRPr="001E6AC5">
        <w:rPr>
          <w:rStyle w:val="StyleUnderline"/>
        </w:rPr>
        <w:t xml:space="preserve"> ransomware attack in May 2017 </w:t>
      </w:r>
      <w:r w:rsidRPr="00302511">
        <w:rPr>
          <w:rStyle w:val="StyleUnderline"/>
          <w:highlight w:val="yellow"/>
        </w:rPr>
        <w:t>hit more than 200,000 users in 150 countries (and more than 400,000 computers) in just a few days</w:t>
      </w:r>
      <w:r w:rsidRPr="001E6AC5">
        <w:rPr>
          <w:rStyle w:val="StyleUnderline"/>
        </w:rPr>
        <w:t xml:space="preserve">. The </w:t>
      </w:r>
      <w:r w:rsidRPr="00302511">
        <w:rPr>
          <w:rStyle w:val="StyleUnderline"/>
          <w:highlight w:val="yellow"/>
        </w:rPr>
        <w:t>Equifax data breach</w:t>
      </w:r>
      <w:r w:rsidRPr="001E6AC5">
        <w:rPr>
          <w:rStyle w:val="StyleUnderline"/>
        </w:rPr>
        <w:t xml:space="preserve"> in September 2017 </w:t>
      </w:r>
      <w:r w:rsidRPr="00302511">
        <w:rPr>
          <w:rStyle w:val="StyleUnderline"/>
          <w:highlight w:val="yellow"/>
        </w:rPr>
        <w:t>may have impacted 147.9 million consumers</w:t>
      </w:r>
      <w:r w:rsidRPr="00302511">
        <w:rPr>
          <w:rStyle w:val="Emphasis"/>
          <w:highlight w:val="yellow"/>
        </w:rPr>
        <w:t>. These attacks don’t discriminate</w:t>
      </w:r>
      <w:r w:rsidRPr="00302511">
        <w:rPr>
          <w:sz w:val="14"/>
        </w:rPr>
        <w:t xml:space="preserve">, either. Companies of all sizes and in all sectors around the world comprise a large majority of cyberattack victims, and this trend is spreading at breakneck speed. As cybercrimes are threatening companies all over the world, the risk is even higher for African businesses. Though Africa is relatively limited in terms of communications infrastructure, due to the high penetration rate of new technologies, it is increasingly a target for cybercriminals, as most African countries still have a low level of commitment to cybersecurity (see Figure 1 below). Figure 1. Global Cybersecurity Index Heat </w:t>
      </w:r>
      <w:proofErr w:type="gramStart"/>
      <w:r w:rsidRPr="00302511">
        <w:rPr>
          <w:sz w:val="14"/>
        </w:rPr>
        <w:t>Map  Businesses</w:t>
      </w:r>
      <w:proofErr w:type="gramEnd"/>
      <w:r w:rsidRPr="00302511">
        <w:rPr>
          <w:sz w:val="14"/>
        </w:rPr>
        <w:t xml:space="preserve"> working on the continent must, more than ever before, strengthen their cyber-risk protection systems in order to sustain their activities in an increasingly connected world and avoid damaging effects on their finances and reputation, on their employees and customers, and more generally on the local and regional economies. </w:t>
      </w:r>
    </w:p>
    <w:p w:rsidR="00B2735C" w:rsidRDefault="00B2735C" w:rsidP="00B2735C"/>
    <w:p w:rsidR="00B2735C" w:rsidRDefault="00B2735C" w:rsidP="00B2735C">
      <w:pPr>
        <w:pStyle w:val="Heading4"/>
      </w:pPr>
      <w:r>
        <w:t>Cyberattacks cost US economy between $57B and $109B</w:t>
      </w:r>
    </w:p>
    <w:p w:rsidR="00B2735C" w:rsidRPr="008A3D24" w:rsidRDefault="00B2735C" w:rsidP="00B2735C">
      <w:pPr>
        <w:rPr>
          <w:rStyle w:val="Emphasis"/>
          <w:b w:val="0"/>
          <w:sz w:val="20"/>
          <w:szCs w:val="20"/>
          <w:u w:val="none"/>
        </w:rPr>
      </w:pPr>
      <w:r w:rsidRPr="000C2AAD">
        <w:rPr>
          <w:rStyle w:val="Style13ptBold"/>
        </w:rPr>
        <w:t>Epstein and Hagan 2/20</w:t>
      </w:r>
      <w:r>
        <w:rPr>
          <w:rStyle w:val="Emphasis"/>
          <w:u w:val="none"/>
        </w:rPr>
        <w:t xml:space="preserve"> </w:t>
      </w:r>
      <w:r w:rsidRPr="008A3D24">
        <w:rPr>
          <w:rStyle w:val="Emphasis"/>
          <w:sz w:val="20"/>
          <w:szCs w:val="20"/>
          <w:u w:val="none"/>
        </w:rPr>
        <w:t>(Jennifer and Shelly, Jennifer is a political correspondent for Bloomberg LP with a degree from Princeton University and Shelly is a reporter for Bloomberg with a degree in finance from the University of Missouri – Columbia, The Cost of Cyber Attacks to U.S. Economy, February 20, 2018, https://www.insurancejournal.com/news/national/2018/02/20/481121.htm)</w:t>
      </w:r>
    </w:p>
    <w:p w:rsidR="00B2735C" w:rsidRPr="000C2AAD" w:rsidRDefault="00B2735C" w:rsidP="00B2735C">
      <w:pPr>
        <w:rPr>
          <w:sz w:val="14"/>
        </w:rPr>
      </w:pPr>
      <w:r w:rsidRPr="005C32CD">
        <w:rPr>
          <w:rStyle w:val="Emphasis"/>
        </w:rPr>
        <w:t>Malicious cyber activity cost the U.S. economy between $57 billion and $109 billion in 2016</w:t>
      </w:r>
      <w:r w:rsidRPr="000C2AAD">
        <w:rPr>
          <w:sz w:val="14"/>
        </w:rPr>
        <w:t xml:space="preserve">, the White House said Friday. </w:t>
      </w:r>
      <w:r w:rsidRPr="00A54C2D">
        <w:rPr>
          <w:rStyle w:val="StyleUnderline"/>
        </w:rPr>
        <w:t xml:space="preserve">The estimate comes in a Council of Economic Advisers report on the impact of cyber attacks on U.S. government and industry. </w:t>
      </w:r>
      <w:r w:rsidRPr="000C2AAD">
        <w:rPr>
          <w:sz w:val="14"/>
        </w:rPr>
        <w:t>The report details the range of threats that U.S. entities face from actors, including corporations and countries such as Russia, China, Iran and North Korea. “</w:t>
      </w:r>
      <w:r w:rsidRPr="00A54C2D">
        <w:rPr>
          <w:rStyle w:val="StyleUnderline"/>
        </w:rPr>
        <w:t>Cyber threats are ever-evolving and may come from sophisticated adversaries</w:t>
      </w:r>
      <w:r w:rsidRPr="000C2AAD">
        <w:rPr>
          <w:sz w:val="14"/>
        </w:rPr>
        <w:t>,” the CEA said in its report. “</w:t>
      </w:r>
      <w:r w:rsidRPr="00A54C2D">
        <w:rPr>
          <w:rStyle w:val="StyleUnderline"/>
        </w:rPr>
        <w:t>Due to common vulnerabilities, instances of security breaches occur across firms and in patterns that are difficult to anticipate</w:t>
      </w:r>
      <w:r w:rsidRPr="000C2AAD">
        <w:rPr>
          <w:sz w:val="14"/>
        </w:rPr>
        <w:t xml:space="preserve">.” </w:t>
      </w:r>
      <w:r w:rsidRPr="00A54C2D">
        <w:rPr>
          <w:rStyle w:val="StyleUnderline"/>
        </w:rPr>
        <w:t>The CEA’s estimate represents between 0.31 percent and 0.58 percent of the 2016 U.S.</w:t>
      </w:r>
      <w:r w:rsidRPr="000C2AAD">
        <w:rPr>
          <w:sz w:val="14"/>
        </w:rPr>
        <w:t xml:space="preserve"> GDP. For comparison, the report cites a Center for Strategic and International Studies report that estimated the cost of malicious cyber activities against U.S. entities at $107 billion in 2013, 0.64 percent of GDP that year. </w:t>
      </w:r>
      <w:r w:rsidRPr="00A54C2D">
        <w:rPr>
          <w:rStyle w:val="StyleUnderline"/>
        </w:rPr>
        <w:t>The industries making up the largest shares of GDP also saw the highest shares of security breaches in 2016</w:t>
      </w:r>
      <w:r w:rsidRPr="000C2AAD">
        <w:rPr>
          <w:sz w:val="14"/>
        </w:rPr>
        <w:t xml:space="preserve">, according to the report. </w:t>
      </w:r>
      <w:r w:rsidRPr="00A54C2D">
        <w:rPr>
          <w:rStyle w:val="StyleUnderline"/>
        </w:rPr>
        <w:t xml:space="preserve">This includes manufacturing, government, healthcare and finance. </w:t>
      </w:r>
      <w:r w:rsidRPr="00A54C2D">
        <w:rPr>
          <w:rStyle w:val="Emphasis"/>
        </w:rPr>
        <w:t>The finance sector had the highest breaches of all industries, with 471 in 2016.</w:t>
      </w:r>
      <w:r w:rsidRPr="000C2AAD">
        <w:rPr>
          <w:sz w:val="14"/>
        </w:rPr>
        <w:t xml:space="preserve"> The report also notes that because big cyber attacks could create knock-on effects throughout the economy, individual private firms are incentivized to “rationally underinvest in cybersecurity” relative to the collective threat it poses.</w:t>
      </w:r>
    </w:p>
    <w:p w:rsidR="00B2735C" w:rsidRDefault="00B2735C" w:rsidP="00B2735C"/>
    <w:p w:rsidR="00B2735C" w:rsidRDefault="00B2735C" w:rsidP="00B2735C">
      <w:pPr>
        <w:pStyle w:val="Heading4"/>
      </w:pPr>
      <w:r>
        <w:t>Cyberattacks damage the U.S. economy</w:t>
      </w:r>
    </w:p>
    <w:p w:rsidR="00B2735C" w:rsidRDefault="00B2735C" w:rsidP="00B2735C">
      <w:r w:rsidRPr="00780A77">
        <w:rPr>
          <w:rStyle w:val="Style13ptBold"/>
        </w:rPr>
        <w:t>US Council of Economic Advisers 18</w:t>
      </w:r>
      <w:r>
        <w:t xml:space="preserve"> </w:t>
      </w:r>
      <w:r w:rsidRPr="00780A77">
        <w:rPr>
          <w:sz w:val="20"/>
          <w:szCs w:val="20"/>
        </w:rPr>
        <w:t>(“The Cost of Malicious Cyber Activity to the U.S. Economy,” February 2018, https://www.whitehouse.gov/wp-content/uploads/2018/03/The-Cost-of-Malicious-Cyber-Activity-to-the-U.S.-Economy.pdf)</w:t>
      </w:r>
    </w:p>
    <w:p w:rsidR="00B2735C" w:rsidRDefault="00B2735C" w:rsidP="00B2735C">
      <w:pPr>
        <w:rPr>
          <w:rStyle w:val="Emphasis"/>
        </w:rPr>
      </w:pPr>
      <w:r w:rsidRPr="00780A77">
        <w:rPr>
          <w:sz w:val="14"/>
        </w:rPr>
        <w:t xml:space="preserve">This report examines the substantial economic costs that malicious cyber activity imposes on the U.S. economy. Cyber threats are ever-evolving and may come from sophisticated adversaries. Due to common vulnerabilities, instances of security breaches occur across firms and in patterns that are difficult to anticipate. Importantly, cyberattacks and cyber theft impose externalities that may lead to rational underinvestment in cybersecurity by the private sector relative to the socially optimal level of investment. Firms in critical infrastructure sectors may generate especially large negative spillover effects to the wider economy. Insufficient data may impair cybersecurity efforts. Successful protection against cyber threats requires cooperation across firms and between private and public sectors. Overall: • </w:t>
      </w:r>
      <w:r w:rsidRPr="00780A77">
        <w:rPr>
          <w:rStyle w:val="Emphasis"/>
        </w:rPr>
        <w:t>We estimate that malicious cyber activity cost the U.S. economy between $57 billion and $109 billion in 2016.</w:t>
      </w:r>
      <w:r w:rsidRPr="00780A77">
        <w:rPr>
          <w:sz w:val="14"/>
        </w:rPr>
        <w:t xml:space="preserve"> • </w:t>
      </w:r>
      <w:r w:rsidRPr="00267F09">
        <w:rPr>
          <w:rStyle w:val="Emphasis"/>
        </w:rPr>
        <w:t>Malicious cyber activity directed at private and public entities manifests as denial of service attacks, data and property destruction, business disruption (sometimes for the purpose of collecting ransoms) and theft of proprietary data, intellectual property, and sensitive financial and strategic information</w:t>
      </w:r>
      <w:r w:rsidRPr="00267F09">
        <w:rPr>
          <w:sz w:val="14"/>
        </w:rPr>
        <w:t xml:space="preserve">. • </w:t>
      </w:r>
      <w:r w:rsidRPr="00267F09">
        <w:rPr>
          <w:rStyle w:val="Emphasis"/>
        </w:rPr>
        <w:t>Damages from cyberattacks and cyber theft may spill over from the initial target to economically linked firms, thereby magnifying the damage to the economy.</w:t>
      </w:r>
      <w:r w:rsidRPr="00267F09">
        <w:rPr>
          <w:sz w:val="14"/>
        </w:rPr>
        <w:t xml:space="preserve"> • </w:t>
      </w:r>
      <w:r w:rsidRPr="00267F09">
        <w:rPr>
          <w:rStyle w:val="Emphasis"/>
        </w:rPr>
        <w:t>Firms share common cyber vulnerabilities, causing cyber threats to be correlated across firms. The limited understanding of these common vulnerabilities impedes the development of the cyber insurance market.</w:t>
      </w:r>
      <w:r w:rsidRPr="00267F09">
        <w:rPr>
          <w:sz w:val="14"/>
        </w:rPr>
        <w:t xml:space="preserve"> • </w:t>
      </w:r>
      <w:r w:rsidRPr="00267F09">
        <w:rPr>
          <w:rStyle w:val="Emphasis"/>
        </w:rPr>
        <w:t>Scarce data and insufficient information sharing impede cybersecurity efforts and slow down the development of the cyber insurance market.</w:t>
      </w:r>
      <w:r w:rsidRPr="00267F09">
        <w:rPr>
          <w:sz w:val="14"/>
        </w:rPr>
        <w:t xml:space="preserve"> • </w:t>
      </w:r>
      <w:r w:rsidRPr="00267F09">
        <w:rPr>
          <w:rStyle w:val="Emphasis"/>
        </w:rPr>
        <w:t>Cybersecurity is a common good; lax cybersecurity imposes negative externalities on other economic entities and on private citizens. Failure to account for these negative externalities results in underinvestment in cybersecurity by the private sector relative to the socially optimal level of investment. • Cyberattacks against critical infrastructure sectors could be highly damaging to the U.S. economy.</w:t>
      </w:r>
    </w:p>
    <w:p w:rsidR="00B2735C" w:rsidRDefault="00B2735C" w:rsidP="00B2735C">
      <w:pPr>
        <w:rPr>
          <w:rStyle w:val="Emphasis"/>
        </w:rPr>
      </w:pPr>
    </w:p>
    <w:p w:rsidR="00B2735C" w:rsidRPr="00E9120B" w:rsidRDefault="00B2735C" w:rsidP="00B2735C">
      <w:pPr>
        <w:pStyle w:val="Heading4"/>
      </w:pPr>
      <w:r w:rsidRPr="00E9120B">
        <w:t>Cyberattack to power grid could cost $1 trillion to US economy</w:t>
      </w:r>
    </w:p>
    <w:p w:rsidR="00B2735C" w:rsidRPr="0057630C" w:rsidRDefault="00B2735C" w:rsidP="00B2735C">
      <w:pPr>
        <w:rPr>
          <w:rStyle w:val="Emphasis"/>
          <w:b w:val="0"/>
          <w:u w:val="none"/>
        </w:rPr>
      </w:pPr>
      <w:r w:rsidRPr="00AF67A3">
        <w:rPr>
          <w:rStyle w:val="Style13ptBold"/>
        </w:rPr>
        <w:t>Cohn 15</w:t>
      </w:r>
      <w:r>
        <w:rPr>
          <w:rStyle w:val="Emphasis"/>
          <w:u w:val="none"/>
        </w:rPr>
        <w:t xml:space="preserve"> </w:t>
      </w:r>
      <w:r w:rsidRPr="00A31C72">
        <w:rPr>
          <w:rStyle w:val="Emphasis"/>
          <w:sz w:val="20"/>
          <w:szCs w:val="20"/>
          <w:u w:val="none"/>
        </w:rPr>
        <w:t>(Carolyn, correspondent at Reuters News Agency in London, “Cyber attack on U.S. power grid could cost economy $1 trillion: report,” July 8, 2015, https://www.reuters.com/article/us-cyberattack-power-survey/cyber-attack-on-u-s-power-grid-could-cost-economy-1-trillion-report-idUSKCN0PI0XS20150708)</w:t>
      </w:r>
    </w:p>
    <w:p w:rsidR="00B2735C" w:rsidRDefault="00B2735C" w:rsidP="00B2735C">
      <w:pPr>
        <w:rPr>
          <w:sz w:val="14"/>
        </w:rPr>
      </w:pPr>
      <w:r w:rsidRPr="003C6428">
        <w:rPr>
          <w:sz w:val="14"/>
        </w:rPr>
        <w:t xml:space="preserve">LONDON (Reuters) - </w:t>
      </w:r>
      <w:r w:rsidRPr="0046283C">
        <w:rPr>
          <w:rStyle w:val="Emphasis"/>
        </w:rPr>
        <w:t>A cyber attack which shuts down parts of the United States’ power grid could cost as much as $1 trillion to the U.S. economy</w:t>
      </w:r>
      <w:r w:rsidRPr="003C6428">
        <w:rPr>
          <w:sz w:val="14"/>
        </w:rPr>
        <w:t xml:space="preserve">, according to a report published on Wednesday. </w:t>
      </w:r>
      <w:r w:rsidRPr="0046283C">
        <w:rPr>
          <w:rStyle w:val="StyleUnderline"/>
        </w:rPr>
        <w:t>Company executives are worried about security breaches, but recent surveys suggest they are not convinced about the value or effectiveness of cyber insurance.</w:t>
      </w:r>
      <w:r w:rsidRPr="003C6428">
        <w:rPr>
          <w:sz w:val="14"/>
        </w:rPr>
        <w:t xml:space="preserve"> The report from </w:t>
      </w:r>
      <w:r w:rsidRPr="00F97288">
        <w:rPr>
          <w:rStyle w:val="StyleUnderline"/>
        </w:rPr>
        <w:t>the University of Cambridge Centre for Risk Studies</w:t>
      </w:r>
      <w:r w:rsidRPr="003C6428">
        <w:rPr>
          <w:sz w:val="14"/>
        </w:rPr>
        <w:t xml:space="preserve"> and the Lloyd’s of London insurance market </w:t>
      </w:r>
      <w:r w:rsidRPr="00F97288">
        <w:rPr>
          <w:rStyle w:val="StyleUnderline"/>
        </w:rPr>
        <w:t>outlines a scenario of an electricity blackout that leaves 93 million people in New York City and Washington DC without power. The scenario, developed by Cambridge, is technologically possible and is assessed to be within the once-in-200-year probability for which insurers should be prepared</w:t>
      </w:r>
      <w:r w:rsidRPr="003C6428">
        <w:rPr>
          <w:sz w:val="14"/>
        </w:rPr>
        <w:t xml:space="preserve">, the report said. </w:t>
      </w:r>
      <w:r w:rsidRPr="003726CB">
        <w:rPr>
          <w:rStyle w:val="Emphasis"/>
        </w:rPr>
        <w:t>The hypothetical attack causes a rise in mortality rates as health and safety systems fail, a drop in trade as ports shut down and disruption to transport and infrastructure. “The total impact to the U.S. economy is estimated at $243 billion, rising to more than $1 trillion in the most extreme version of the scenario</w:t>
      </w:r>
      <w:r w:rsidRPr="003C6428">
        <w:rPr>
          <w:sz w:val="14"/>
        </w:rPr>
        <w:t xml:space="preserve">,” the report said. </w:t>
      </w:r>
      <w:r w:rsidRPr="003726CB">
        <w:rPr>
          <w:rStyle w:val="StyleUnderline"/>
        </w:rPr>
        <w:t>The losses come from damage to infrastructure and business supply chains, and are estimated over a five-year time period. The extreme scenario is built on the greatest loss of power, with 100 generators taken offline, and would lead to insurance industry losses of more than $70 billion</w:t>
      </w:r>
      <w:r w:rsidRPr="003C6428">
        <w:rPr>
          <w:sz w:val="14"/>
        </w:rPr>
        <w:t xml:space="preserve">, the report added. </w:t>
      </w:r>
      <w:r w:rsidRPr="003726CB">
        <w:rPr>
          <w:rStyle w:val="StyleUnderline"/>
        </w:rPr>
        <w:t>There have been 15 suspected cyber attacks on the U.S. electricity grid since 2000, the report said, citing U.S. energy department data.</w:t>
      </w:r>
      <w:r w:rsidRPr="003C6428">
        <w:rPr>
          <w:sz w:val="14"/>
        </w:rPr>
        <w:t xml:space="preserve"> The U.S. Industrial Control System Cyber Emergency Response Team said that </w:t>
      </w:r>
      <w:r w:rsidRPr="003726CB">
        <w:rPr>
          <w:rStyle w:val="StyleUnderline"/>
        </w:rPr>
        <w:t>32 percent of its responses last year to cyber security threats to critical infrastructure occurred in the energy sector.</w:t>
      </w:r>
      <w:r w:rsidRPr="003C6428">
        <w:rPr>
          <w:sz w:val="14"/>
        </w:rPr>
        <w:t xml:space="preserve"> </w:t>
      </w:r>
      <w:r w:rsidRPr="003726CB">
        <w:rPr>
          <w:rStyle w:val="StyleUnderline"/>
        </w:rPr>
        <w:t>“The evidence of major attacks during 2014 suggests that attackers were often able to exploit vulnerabilities faster than defenders could remedy them,”</w:t>
      </w:r>
      <w:r w:rsidRPr="003C6428">
        <w:rPr>
          <w:sz w:val="14"/>
        </w:rPr>
        <w:t xml:space="preserve"> Tom Bolt, director of performance management at Lloyd’s, said in the report. Lloyd’s syndicates offer cyber insurance but only 160 million pounds ($246.82 million) in cyber insurance premiums are written through London, which amounts to more than 10 percent of the global market.</w:t>
      </w:r>
    </w:p>
    <w:p w:rsidR="00B2735C" w:rsidRDefault="00B2735C" w:rsidP="00B2735C">
      <w:pPr>
        <w:rPr>
          <w:sz w:val="14"/>
        </w:rPr>
      </w:pPr>
    </w:p>
    <w:p w:rsidR="00B2735C" w:rsidRDefault="00B2735C" w:rsidP="00B2735C">
      <w:pPr>
        <w:pStyle w:val="Heading4"/>
      </w:pPr>
      <w:r>
        <w:t>The cost of cybercrime is rising—absent the plan the US will lose billions of dollars</w:t>
      </w:r>
    </w:p>
    <w:p w:rsidR="00B2735C" w:rsidRPr="00EF3C4E" w:rsidRDefault="00B2735C" w:rsidP="00B2735C">
      <w:r>
        <w:rPr>
          <w:b/>
        </w:rPr>
        <w:t xml:space="preserve">Ashford 18 </w:t>
      </w:r>
      <w:r w:rsidRPr="00EF3C4E">
        <w:rPr>
          <w:sz w:val="18"/>
          <w:szCs w:val="18"/>
        </w:rPr>
        <w:t>(Warwick Ashford, Computer Weekly, 2/21/18, “Economic impact of cyber crime is significant and rising,” https://www.computerweekly.com/news/252435439/Economic-impact-of-cyber-crime-is-significant-and-rising)</w:t>
      </w:r>
    </w:p>
    <w:p w:rsidR="00B2735C" w:rsidRDefault="00B2735C" w:rsidP="00B2735C">
      <w:pPr>
        <w:rPr>
          <w:sz w:val="14"/>
        </w:rPr>
      </w:pPr>
      <w:r w:rsidRPr="00BE06E2">
        <w:rPr>
          <w:u w:val="single"/>
        </w:rPr>
        <w:t>Economic impact of cyber crime is significant and rising</w:t>
      </w:r>
      <w:r w:rsidRPr="0037215B">
        <w:rPr>
          <w:sz w:val="14"/>
        </w:rPr>
        <w:t xml:space="preserve"> Businesses need to take the economic impact of cyber crime more seriously, say researchers, with </w:t>
      </w:r>
      <w:r w:rsidRPr="00BE06E2">
        <w:rPr>
          <w:u w:val="single"/>
        </w:rPr>
        <w:t>the cost of cyber crime now up to 0.8% of global</w:t>
      </w:r>
      <w:r w:rsidRPr="0037215B">
        <w:rPr>
          <w:sz w:val="14"/>
        </w:rPr>
        <w:t xml:space="preserve"> </w:t>
      </w:r>
      <w:hyperlink r:id="rId125" w:history="1">
        <w:r w:rsidRPr="0037215B">
          <w:rPr>
            <w:rStyle w:val="Hyperlink"/>
            <w:sz w:val="14"/>
          </w:rPr>
          <w:t>gross domestic product</w:t>
        </w:r>
      </w:hyperlink>
      <w:r w:rsidRPr="0037215B">
        <w:rPr>
          <w:sz w:val="14"/>
        </w:rPr>
        <w:t xml:space="preserve"> (</w:t>
      </w:r>
      <w:r w:rsidRPr="00BE06E2">
        <w:rPr>
          <w:u w:val="single"/>
        </w:rPr>
        <w:t>GDP) or $600bn a year</w:t>
      </w:r>
      <w:r w:rsidRPr="0037215B">
        <w:rPr>
          <w:sz w:val="14"/>
        </w:rPr>
        <w:t xml:space="preserve">, a study has revealed. Bottom of Form </w:t>
      </w:r>
      <w:r w:rsidRPr="00BE06E2">
        <w:rPr>
          <w:u w:val="single"/>
        </w:rPr>
        <w:t xml:space="preserve">This is up from </w:t>
      </w:r>
      <w:hyperlink r:id="rId126" w:history="1">
        <w:r w:rsidRPr="00BE06E2">
          <w:rPr>
            <w:rStyle w:val="Hyperlink"/>
            <w:u w:val="single"/>
          </w:rPr>
          <w:t>0.7% of GDP in 2014</w:t>
        </w:r>
      </w:hyperlink>
      <w:r w:rsidRPr="00BE06E2">
        <w:rPr>
          <w:u w:val="single"/>
        </w:rPr>
        <w:t xml:space="preserve"> and represents a 34% increase from $445bn, which is an average rise of 11.3% a year for the three years to June 2017 – steady and significant growth</w:t>
      </w:r>
      <w:r w:rsidRPr="0037215B">
        <w:rPr>
          <w:sz w:val="14"/>
        </w:rPr>
        <w:t xml:space="preserve">. Europe suffers the highest economic impact of cyber crime, which is estimated at 0.84% of the regional GDP, compared with 0.78% in North America, according to the latest report on the economic impact of cyber crime by security firm </w:t>
      </w:r>
      <w:hyperlink r:id="rId127" w:history="1">
        <w:r w:rsidRPr="0037215B">
          <w:rPr>
            <w:rStyle w:val="Hyperlink"/>
            <w:sz w:val="14"/>
          </w:rPr>
          <w:t>McAfee</w:t>
        </w:r>
      </w:hyperlink>
      <w:r w:rsidRPr="0037215B">
        <w:rPr>
          <w:sz w:val="14"/>
        </w:rPr>
        <w:t xml:space="preserve"> and the </w:t>
      </w:r>
      <w:hyperlink r:id="rId128" w:history="1">
        <w:r w:rsidRPr="0037215B">
          <w:rPr>
            <w:rStyle w:val="Hyperlink"/>
            <w:sz w:val="14"/>
          </w:rPr>
          <w:t xml:space="preserve">Center for Strategic and International </w:t>
        </w:r>
        <w:proofErr w:type="gramStart"/>
        <w:r w:rsidRPr="0037215B">
          <w:rPr>
            <w:rStyle w:val="Hyperlink"/>
            <w:sz w:val="14"/>
          </w:rPr>
          <w:t>Studies</w:t>
        </w:r>
        <w:proofErr w:type="gramEnd"/>
      </w:hyperlink>
      <w:r w:rsidRPr="0037215B">
        <w:rPr>
          <w:sz w:val="14"/>
        </w:rPr>
        <w:t>(CSIS</w:t>
      </w:r>
      <w:r w:rsidRPr="00BE06E2">
        <w:rPr>
          <w:u w:val="single"/>
        </w:rPr>
        <w:t>). The main drivers of this growth include the easy availability of cyber crime tools, the rapid adoption of new technologies by cyber criminals, the expanding number of cyber crime centres, and the growing sophistication of top-tier cyber criminals.</w:t>
      </w:r>
      <w:r w:rsidRPr="0037215B">
        <w:rPr>
          <w:sz w:val="14"/>
        </w:rPr>
        <w:t xml:space="preserve"> “There is a serious problem with under-reporting of cyber crime, with up to 95% going unreported, so </w:t>
      </w:r>
      <w:r w:rsidRPr="00BE06E2">
        <w:rPr>
          <w:u w:val="single"/>
        </w:rPr>
        <w:t>the $600bn figure is extremely conservative and is based purely on the figures we have available</w:t>
      </w:r>
      <w:r w:rsidRPr="0037215B">
        <w:rPr>
          <w:sz w:val="14"/>
        </w:rPr>
        <w:t xml:space="preserve">,” said Raj Samani, chief scientist and fellow at McAfee. “It is bound to attract criticism, but people need to look beyond the metrics at the real story of how the economic impact is growing, and they will realise that it has value because, all of a sudden, we begin to get a different debate. “The cost of doing business in the digital age is to protect your IT systems and investments, and </w:t>
      </w:r>
      <w:r w:rsidRPr="0037215B">
        <w:rPr>
          <w:u w:val="single"/>
        </w:rPr>
        <w:t>the economic impact of cyber crime should be one of the most important things businesses are focusing on because failure to protect their</w:t>
      </w:r>
      <w:r w:rsidRPr="0037215B">
        <w:rPr>
          <w:sz w:val="14"/>
        </w:rPr>
        <w:t xml:space="preserve"> </w:t>
      </w:r>
      <w:hyperlink r:id="rId129" w:history="1">
        <w:r w:rsidRPr="0037215B">
          <w:rPr>
            <w:rStyle w:val="Hyperlink"/>
            <w:sz w:val="14"/>
          </w:rPr>
          <w:t>intellectual property</w:t>
        </w:r>
      </w:hyperlink>
      <w:r w:rsidRPr="0037215B">
        <w:rPr>
          <w:sz w:val="14"/>
        </w:rPr>
        <w:t xml:space="preserve"> [</w:t>
      </w:r>
      <w:r w:rsidRPr="0037215B">
        <w:rPr>
          <w:u w:val="single"/>
        </w:rPr>
        <w:t>IP], financial information and IT networks does have an economic impact.”</w:t>
      </w:r>
      <w:r w:rsidRPr="0037215B">
        <w:rPr>
          <w:sz w:val="14"/>
        </w:rPr>
        <w:t xml:space="preserve"> According to Samani, too much attention is paid to which country or cyber crime group is behind attacks to identify who is to blame, whereas the more important focus should be on the economic impact, how that can be reduced and the return on investment in cyber defences. “The reality is that </w:t>
      </w:r>
      <w:r w:rsidRPr="0037215B">
        <w:rPr>
          <w:u w:val="single"/>
        </w:rPr>
        <w:t>cyber crime</w:t>
      </w:r>
      <w:r w:rsidRPr="0037215B">
        <w:rPr>
          <w:sz w:val="14"/>
        </w:rPr>
        <w:t xml:space="preserve"> is just an evolution of traditional crime and </w:t>
      </w:r>
      <w:r w:rsidRPr="0037215B">
        <w:rPr>
          <w:u w:val="single"/>
        </w:rPr>
        <w:t>has a direct impact on economic growth, jobs, innovation and investment</w:t>
      </w:r>
      <w:r w:rsidRPr="0037215B">
        <w:rPr>
          <w:sz w:val="14"/>
        </w:rPr>
        <w:t xml:space="preserve">,” he said. “Companies need to understand that in today’s world, cyber risk is business risk.” </w:t>
      </w:r>
      <w:hyperlink r:id="rId130" w:history="1">
        <w:r w:rsidRPr="0037215B">
          <w:rPr>
            <w:rStyle w:val="Hyperlink"/>
            <w:u w:val="single"/>
          </w:rPr>
          <w:t>IP theft</w:t>
        </w:r>
      </w:hyperlink>
      <w:r w:rsidRPr="0037215B">
        <w:rPr>
          <w:u w:val="single"/>
        </w:rPr>
        <w:t xml:space="preserve"> alone accounts for at least 25% of the cost of cyber crime and threatens national security when it involves military technology,</w:t>
      </w:r>
      <w:r w:rsidRPr="0037215B">
        <w:rPr>
          <w:sz w:val="14"/>
        </w:rPr>
        <w:t xml:space="preserve"> the report said. “IP theft and loss of opportunity are two areas of cyber crime impact that are extremely difficult to measure, but we have seen that </w:t>
      </w:r>
      <w:r w:rsidRPr="0037215B">
        <w:rPr>
          <w:u w:val="single"/>
        </w:rPr>
        <w:t>IP theft and lost opportunities can be fatal for companies</w:t>
      </w:r>
      <w:r w:rsidRPr="0037215B">
        <w:rPr>
          <w:sz w:val="14"/>
        </w:rPr>
        <w:t xml:space="preserve">, especially for small and medium-sized businesses,” said Samani. </w:t>
      </w:r>
    </w:p>
    <w:p w:rsidR="00B2735C" w:rsidRDefault="00B2735C" w:rsidP="00B2735C">
      <w:pPr>
        <w:rPr>
          <w:sz w:val="14"/>
        </w:rPr>
      </w:pPr>
    </w:p>
    <w:p w:rsidR="00B2735C" w:rsidRDefault="00B2735C" w:rsidP="00B2735C">
      <w:pPr>
        <w:rPr>
          <w:sz w:val="14"/>
        </w:rPr>
      </w:pPr>
    </w:p>
    <w:p w:rsidR="00B2735C" w:rsidRDefault="00B2735C" w:rsidP="00B2735C">
      <w:pPr>
        <w:rPr>
          <w:sz w:val="14"/>
        </w:rPr>
      </w:pPr>
    </w:p>
    <w:p w:rsidR="00B2735C" w:rsidRDefault="00B2735C" w:rsidP="00B2735C">
      <w:pPr>
        <w:pStyle w:val="Heading3"/>
      </w:pPr>
      <w:r>
        <w:t>Grid</w:t>
      </w:r>
    </w:p>
    <w:p w:rsidR="00B2735C" w:rsidRPr="00B06803" w:rsidRDefault="00B2735C" w:rsidP="00B2735C"/>
    <w:p w:rsidR="00B2735C" w:rsidRDefault="00B2735C" w:rsidP="00B2735C">
      <w:pPr>
        <w:pStyle w:val="Heading4"/>
      </w:pPr>
      <w:r>
        <w:t>An attack on the grid would devastate the US’ economy and military</w:t>
      </w:r>
    </w:p>
    <w:p w:rsidR="00B2735C" w:rsidRPr="00971062" w:rsidRDefault="00B2735C" w:rsidP="00B2735C">
      <w:r>
        <w:rPr>
          <w:b/>
        </w:rPr>
        <w:t xml:space="preserve">Dodrill 14 </w:t>
      </w:r>
      <w:r w:rsidRPr="00971062">
        <w:rPr>
          <w:sz w:val="18"/>
          <w:szCs w:val="18"/>
        </w:rPr>
        <w:t xml:space="preserve">(Tara Dodrill, Survival Based, 11/26/14, “Cyber Hackers Could Cause </w:t>
      </w:r>
      <w:proofErr w:type="gramStart"/>
      <w:r w:rsidRPr="00971062">
        <w:rPr>
          <w:sz w:val="18"/>
          <w:szCs w:val="18"/>
        </w:rPr>
        <w:t>An</w:t>
      </w:r>
      <w:proofErr w:type="gramEnd"/>
      <w:r w:rsidRPr="00971062">
        <w:rPr>
          <w:sz w:val="18"/>
          <w:szCs w:val="18"/>
        </w:rPr>
        <w:t xml:space="preserve"> Economic Collapse, President Obama Warns,” http://www.survivalbased.com/survival-blog/5918/cyber-hackers-could-cause-an-economic-collapse-president-obama-warns/)</w:t>
      </w:r>
    </w:p>
    <w:p w:rsidR="00B2735C" w:rsidRPr="00191C68" w:rsidRDefault="00B2735C" w:rsidP="00B2735C">
      <w:pPr>
        <w:rPr>
          <w:u w:val="single"/>
        </w:rPr>
      </w:pPr>
      <w:r w:rsidRPr="00191C68">
        <w:rPr>
          <w:sz w:val="12"/>
        </w:rPr>
        <w:t>President Barack Obama issued a “</w:t>
      </w:r>
      <w:hyperlink r:id="rId131" w:tgtFrame="_blank" w:history="1">
        <w:r w:rsidRPr="00191C68">
          <w:rPr>
            <w:rStyle w:val="Hyperlink"/>
            <w:sz w:val="12"/>
          </w:rPr>
          <w:t>doomsday</w:t>
        </w:r>
      </w:hyperlink>
      <w:r w:rsidRPr="00191C68">
        <w:rPr>
          <w:sz w:val="12"/>
        </w:rPr>
        <w:t xml:space="preserve">” warning during a recent fundraising stop in New York City. The president told a room full of wealthy celebrities and Wall Street types about a looming disaster scenario which could drastically and negatively impact America in the near future. During the New York City fundraising stop President Obama told wealthy business leaders and celebrities that </w:t>
      </w:r>
      <w:r w:rsidRPr="002C4DDE">
        <w:rPr>
          <w:u w:val="single"/>
        </w:rPr>
        <w:t>the White House is “bracing for a possible doomsday scenario” if cyber hackers are able to gain access to business and government computer systems.</w:t>
      </w:r>
      <w:r w:rsidRPr="00191C68">
        <w:rPr>
          <w:sz w:val="12"/>
        </w:rPr>
        <w:t xml:space="preserve"> Cyber threats to the United States economy were apparently in the forefront of the president’s mind during the upscale fundraising shindig in NYC</w:t>
      </w:r>
      <w:r w:rsidRPr="002C4DDE">
        <w:rPr>
          <w:u w:val="single"/>
        </w:rPr>
        <w:t>. A cyber-attack of untold proportion could cripple the economy and alter life as we know if in America</w:t>
      </w:r>
      <w:r w:rsidRPr="00191C68">
        <w:rPr>
          <w:sz w:val="12"/>
        </w:rPr>
        <w:t xml:space="preserve">, according to attendees at President Obama’s fundraising event. The U.S. </w:t>
      </w:r>
      <w:hyperlink r:id="rId132" w:tgtFrame="_blank" w:tooltip="Weather Threats To The Power Grid" w:history="1">
        <w:r w:rsidRPr="00191C68">
          <w:rPr>
            <w:rStyle w:val="Hyperlink"/>
            <w:sz w:val="12"/>
          </w:rPr>
          <w:t>power grid</w:t>
        </w:r>
      </w:hyperlink>
      <w:r w:rsidRPr="00191C68">
        <w:rPr>
          <w:sz w:val="12"/>
        </w:rPr>
        <w:t xml:space="preserve"> has reportedly b</w:t>
      </w:r>
      <w:r>
        <w:rPr>
          <w:sz w:val="12"/>
        </w:rPr>
        <w:t>s</w:t>
      </w:r>
      <w:r w:rsidRPr="00191C68">
        <w:rPr>
          <w:sz w:val="12"/>
        </w:rPr>
        <w:t xml:space="preserve">een under a constant state of attack by English-speaking Chinese computer experts nestled in a rather unimposing building in Shanghai. The alleged </w:t>
      </w:r>
      <w:r w:rsidRPr="002C4DDE">
        <w:rPr>
          <w:u w:val="single"/>
        </w:rPr>
        <w:t>cyber-attacks by</w:t>
      </w:r>
      <w:r w:rsidRPr="00191C68">
        <w:rPr>
          <w:sz w:val="12"/>
        </w:rPr>
        <w:t xml:space="preserve"> the </w:t>
      </w:r>
      <w:r w:rsidRPr="002C4DDE">
        <w:rPr>
          <w:u w:val="single"/>
        </w:rPr>
        <w:t>computer hackers pose as significant a threat to America as the two million soldiers in the Chinese army ever could</w:t>
      </w:r>
      <w:r w:rsidRPr="00191C68">
        <w:rPr>
          <w:sz w:val="12"/>
        </w:rPr>
        <w:t xml:space="preserve">, if the </w:t>
      </w:r>
      <w:hyperlink r:id="rId133" w:tgtFrame="_blank" w:tooltip="ISIS In America: Are You Prepared?" w:history="1">
        <w:r w:rsidRPr="00191C68">
          <w:rPr>
            <w:rStyle w:val="Hyperlink"/>
            <w:sz w:val="12"/>
          </w:rPr>
          <w:t>cyber warfare</w:t>
        </w:r>
      </w:hyperlink>
      <w:r w:rsidRPr="00191C68">
        <w:rPr>
          <w:sz w:val="12"/>
        </w:rPr>
        <w:t xml:space="preserve"> studies by the Mandiant security firm are accurate. One of the top targets of the People’s Liberation Army is allegedly Lockheed Martin, the largest defense contractor in the United States. Government officials have acknowledged the distinct similarities between the F-35 fighter jet and a version of the plane manufactured in China. </w:t>
      </w:r>
      <w:r w:rsidRPr="00DF5E12">
        <w:rPr>
          <w:u w:val="single"/>
        </w:rPr>
        <w:t>Crippling the power grid would be perhaps the quickest way to destroy the American economy and decrease the effectiveness of our military at the same time. The People’s Liberation Army would not have to step foot on American soil or fire a single shot, in order to win a virtual and silent war against the United States.</w:t>
      </w:r>
      <w:r w:rsidRPr="00191C68">
        <w:rPr>
          <w:sz w:val="12"/>
        </w:rPr>
        <w:t xml:space="preserve"> American infrastructure was noted as some of the “most troubling” targets of Chinese hackers in an ABC News report about Chinese cyber hackers. </w:t>
      </w:r>
      <w:r w:rsidRPr="00DF5E12">
        <w:rPr>
          <w:u w:val="single"/>
        </w:rPr>
        <w:t>Twenty-something cyber theft experts are reportedly honing their skills by hacking into business and governmental entities in order to steal either identities or funds.</w:t>
      </w:r>
      <w:r w:rsidRPr="00191C68">
        <w:rPr>
          <w:sz w:val="12"/>
        </w:rPr>
        <w:t xml:space="preserve"> The </w:t>
      </w:r>
      <w:r w:rsidRPr="00DF5E12">
        <w:rPr>
          <w:u w:val="single"/>
        </w:rPr>
        <w:t>Chinese hackers are reportedly targeting the American water supply, pipelines and the power grid.</w:t>
      </w:r>
      <w:r w:rsidRPr="00191C68">
        <w:rPr>
          <w:sz w:val="12"/>
        </w:rPr>
        <w:t xml:space="preserve"> What purpose other than the wreaking havoc, would hackers have for attempting to cripple our infrastructure? Analyst Richard Clarke noted during the ABC report that </w:t>
      </w:r>
      <w:r w:rsidRPr="002232E9">
        <w:rPr>
          <w:u w:val="single"/>
        </w:rPr>
        <w:t>the only reason someone would want to get into the control system for the power grid would be to cause “damage, destruction, and disruption.” Commerce would come to a screeching halt if the power grid collapsed</w:t>
      </w:r>
      <w:r w:rsidRPr="00191C68">
        <w:rPr>
          <w:sz w:val="12"/>
        </w:rPr>
        <w:t>. If you owe someone a debt, as we most undoubtedly do with China, taking away the ability to generate funds defies common sense. But</w:t>
      </w:r>
      <w:r w:rsidRPr="002232E9">
        <w:rPr>
          <w:u w:val="single"/>
        </w:rPr>
        <w:t>, punishing an entity that appears to never be able to make good on a debt is a tried and true loan shark tactic.</w:t>
      </w:r>
      <w:r w:rsidRPr="00191C68">
        <w:rPr>
          <w:sz w:val="12"/>
        </w:rPr>
        <w:t xml:space="preserve"> Chinese officials likely discuss our struggling economy as much as we do ourselves. Former Department of Homeland Security Secretary Janet Napolitano stated that </w:t>
      </w:r>
      <w:r w:rsidRPr="002232E9">
        <w:rPr>
          <w:u w:val="single"/>
        </w:rPr>
        <w:t xml:space="preserve">a cyber-attack was a matter of “when” not “if” </w:t>
      </w:r>
      <w:r w:rsidRPr="00191C68">
        <w:rPr>
          <w:sz w:val="12"/>
        </w:rPr>
        <w:t xml:space="preserve">during a press gathering shortly after leaving office. </w:t>
      </w:r>
      <w:r w:rsidRPr="002232E9">
        <w:rPr>
          <w:u w:val="single"/>
        </w:rPr>
        <w:t>The power grid is our most antiquated and vulnerable piece of infrastructure. The entire system is teetering on the brink of failure. The grid is often called America’s glass jaw because of the nation’s reliability on it and also due to its many weaknesses, such as its vulnerability to a domino effect because it is interconnected</w:t>
      </w:r>
      <w:r w:rsidRPr="00191C68">
        <w:rPr>
          <w:sz w:val="12"/>
        </w:rPr>
        <w:t>. There are about 5,800 power plants and 450,000 miles of high-voltage transmission lines in the US, many of them decades old and a large portion of them connected to one another. Janet Napolitano also uttered this warning about the threat cyber attacks pose to our aging power grid: “</w:t>
      </w:r>
      <w:r w:rsidRPr="002232E9">
        <w:rPr>
          <w:u w:val="single"/>
        </w:rPr>
        <w:t>Our country will, at some point, face a major cyber event that will have a serious effect on our lives, our economy and the everyday functioning of our society. While we have built systems, protections and a framework to identify attacks and intrusions, share information with the private sector and across government, and develop plans and capabilities to mitigate the damage, more must be done, and quickly</w:t>
      </w:r>
      <w:r w:rsidRPr="00191C68">
        <w:rPr>
          <w:sz w:val="12"/>
        </w:rPr>
        <w:t xml:space="preserve">. After the storm passed [Hurricane Sandy] FEMA sent teams into impacted areas to set up Disaster Registration Centers and conduct damage assessments. For the first time, we activated the DHS Surge Capacity Force, an all-volunteer corps that we created in 2011 to leverage the shared talents and experience and capabilities of employees from across the department.” Cyber hacking could prove just as detrimental to the power grid as the sniper attack in California and the havoc the Tennessee gunman likely intended to unleash during separate attacks in 2013. On February 11, 2014, cyber hackers exploited the weaknesses of the Network Time Protocol system crafted to sync computer and laptop clocks. The </w:t>
      </w:r>
      <w:r w:rsidRPr="002232E9">
        <w:rPr>
          <w:u w:val="single"/>
        </w:rPr>
        <w:t>cyber terrorists were able to send a “massive amount of data” to servers which could introduce “malicious attack” on online networks.</w:t>
      </w:r>
      <w:r w:rsidRPr="00191C68">
        <w:rPr>
          <w:sz w:val="12"/>
        </w:rPr>
        <w:t xml:space="preserve"> Cloudfare CEO Matthew Prince said on Twitter, “Someone’s got a big, new cannon and the attack is the start of ugly things to come. An unidentified attendee at the Democratic fundraiser said, “The president is worried that </w:t>
      </w:r>
      <w:r w:rsidRPr="00191C68">
        <w:rPr>
          <w:u w:val="single"/>
        </w:rPr>
        <w:t>cyber criminals could literally wipe out the identities of millions of people through some breach of government systems and that could lead to massive chaos</w:t>
      </w:r>
      <w:r w:rsidRPr="00191C68">
        <w:rPr>
          <w:sz w:val="12"/>
        </w:rPr>
        <w:t xml:space="preserve">. He said 15 years ago, cyber terrorism wasn’t even on the radar screen, but that it will be one of the biggest concerns for whoever is president after him.” During a meeting while with New York City former Intrepid Museum President Bill White, President Obama allegedly said that it would take “Bonnie and Clyde a thousand years to do what three people in a room with a server can now do.” The president also allegedly said that such </w:t>
      </w:r>
      <w:r w:rsidRPr="00191C68">
        <w:rPr>
          <w:u w:val="single"/>
        </w:rPr>
        <w:t>a trio of hackers could “steal $100 million” in a fairly short time and could possibly “take down the banking system” one day</w:t>
      </w:r>
      <w:r w:rsidRPr="00191C68">
        <w:rPr>
          <w:sz w:val="12"/>
        </w:rPr>
        <w:t xml:space="preserve">. The president’s comments during the NYC fundraiser nearly coincided with </w:t>
      </w:r>
      <w:r w:rsidRPr="00191C68">
        <w:rPr>
          <w:u w:val="single"/>
        </w:rPr>
        <w:t>JPMorgan disclosing a significant cyber-attack had occurred and the culprits were able to obtain the addresses and names of 76 million customer households.</w:t>
      </w:r>
    </w:p>
    <w:p w:rsidR="00B2735C" w:rsidRPr="00007881" w:rsidRDefault="00B2735C" w:rsidP="00B2735C">
      <w:pPr>
        <w:rPr>
          <w:sz w:val="12"/>
        </w:rPr>
      </w:pPr>
    </w:p>
    <w:p w:rsidR="00B2735C" w:rsidRDefault="00B2735C" w:rsidP="00B2735C">
      <w:pPr>
        <w:pStyle w:val="Heading4"/>
      </w:pPr>
      <w:r>
        <w:t>A cyberattack on the grid collapses the economy and invites lethal terror attacks</w:t>
      </w:r>
    </w:p>
    <w:p w:rsidR="00B2735C" w:rsidRDefault="00B2735C" w:rsidP="00B2735C">
      <w:r>
        <w:rPr>
          <w:b/>
        </w:rPr>
        <w:t xml:space="preserve">Barletta 16 </w:t>
      </w:r>
      <w:r w:rsidRPr="00DF7074">
        <w:rPr>
          <w:sz w:val="18"/>
          <w:szCs w:val="18"/>
        </w:rPr>
        <w:t>(</w:t>
      </w:r>
      <w:r>
        <w:rPr>
          <w:sz w:val="18"/>
          <w:szCs w:val="18"/>
        </w:rPr>
        <w:t>Lou Barletta, Congressman of Pennsylvania’s 11</w:t>
      </w:r>
      <w:r w:rsidRPr="00566F66">
        <w:rPr>
          <w:sz w:val="18"/>
          <w:szCs w:val="18"/>
          <w:vertAlign w:val="superscript"/>
        </w:rPr>
        <w:t>th</w:t>
      </w:r>
      <w:r>
        <w:rPr>
          <w:sz w:val="18"/>
          <w:szCs w:val="18"/>
        </w:rPr>
        <w:t xml:space="preserve"> Congressional District, 6/2/16, “Attack on electrical grid could collapse economy,” </w:t>
      </w:r>
      <w:r w:rsidRPr="00566F66">
        <w:rPr>
          <w:sz w:val="18"/>
          <w:szCs w:val="18"/>
        </w:rPr>
        <w:t>https://barletta.house.gov/media-center/opinion-editorials/attack-on-electrical-grid-could-collapse-economy</w:t>
      </w:r>
      <w:r>
        <w:rPr>
          <w:sz w:val="18"/>
          <w:szCs w:val="18"/>
        </w:rPr>
        <w:t>)</w:t>
      </w:r>
    </w:p>
    <w:p w:rsidR="00B2735C" w:rsidRDefault="00B2735C" w:rsidP="00B2735C">
      <w:pPr>
        <w:rPr>
          <w:sz w:val="14"/>
        </w:rPr>
      </w:pPr>
      <w:r w:rsidRPr="00DF7074">
        <w:rPr>
          <w:sz w:val="14"/>
        </w:rPr>
        <w:t xml:space="preserve">It was like something from a Hollywood movie, but it was real. At about 3:30 p.m. on Dec. 23, a computer in an electricity distribution center </w:t>
      </w:r>
      <w:r w:rsidRPr="00DF7074">
        <w:rPr>
          <w:u w:val="single"/>
        </w:rPr>
        <w:t>in western Ukraine</w:t>
      </w:r>
      <w:r w:rsidRPr="00DF7074">
        <w:rPr>
          <w:sz w:val="14"/>
        </w:rPr>
        <w:t xml:space="preserve"> seemed to take on a life of its own. While a helpless worker watched, the cursor on the screen moved by itself and clicked on a box that opened a series of circuit breakers — a move that would take the entire power station offline. When a dialogue box appeared asking for confirmation of the command, the ghostly cursor moved again and completed the action. Reaching frantically for the mouse, the worker tried to abort what was happening, but the computer was being controlled from elsewhere. In all, </w:t>
      </w:r>
      <w:r w:rsidRPr="00DF7074">
        <w:rPr>
          <w:u w:val="single"/>
        </w:rPr>
        <w:t>about 30 substations were taken out of commission and 225,000 customers were suddenly cut off from the power supply. It marked what is believed to be the world’s first successful cyber-attack on a nation’s power grid</w:t>
      </w:r>
      <w:r w:rsidRPr="00DF7074">
        <w:rPr>
          <w:sz w:val="14"/>
        </w:rPr>
        <w:t xml:space="preserve">. What happened is ominous because </w:t>
      </w:r>
      <w:r w:rsidRPr="00DF7074">
        <w:rPr>
          <w:u w:val="single"/>
        </w:rPr>
        <w:t>it reminded us that we should not believe ourselves immune to such an attack, even in the United States. A cyberattack on the power grid could leave millions of residents and key physical locations without power for an extended period of time</w:t>
      </w:r>
      <w:r w:rsidRPr="00DF7074">
        <w:rPr>
          <w:sz w:val="14"/>
        </w:rPr>
        <w:t>. It is a discouraging fact that unlike every other hazard we are likely to face, from hurricanes to earthquakes and chemical attacks to space weather</w:t>
      </w:r>
      <w:r w:rsidRPr="00DF7074">
        <w:rPr>
          <w:u w:val="single"/>
        </w:rPr>
        <w:t>, there is no specific planning scenario to help state and local governments prepare for an extensive blackout</w:t>
      </w:r>
      <w:r w:rsidRPr="00DF7074">
        <w:rPr>
          <w:sz w:val="14"/>
        </w:rPr>
        <w:t xml:space="preserve">. This prompts a blizzard of questions: How long will the power be out? How many people will be impacted? What backups need to be in place to protect our citizens? With this in mind, I hosted an April hearing on the consequences of a massive, coordinated attack on the electrical grid, in my role as chairman of the House Transportation and Infrastructure’s Subcommittee on Economic Development, Public Buildings and Emergency Management. We asked our witnesses from the Department of Energy, the Federal Emergency Management Agency and the Department of Homeland Security to provide the realistic timeframe for which we should be prepared for the power to be out. FEMA Administrator Craig Fugate was clear, saying, “Planning needs to be measured in weeks.” The other witnesses agreed. As a former mayor of my hometown of Hazleton, Pennsylvania, I know that localities will be on the front lines during a widespread, lengthy outage and will be tasked with handling much of the response. While our subcommittee witnesses tried to assure us that there were numerous efforts underway to help prepare state and local governments for the unthinkable, the mayors and local elected officials I frequently talk to feel they do not have all the information they need to prepare for such a catastrophe. We must be ready to deal </w:t>
      </w:r>
      <w:r w:rsidRPr="00DF7074">
        <w:rPr>
          <w:u w:val="single"/>
        </w:rPr>
        <w:t>with disruptions in telecommunications, water and waste treatment, healthcare delivery, financial services and transportation</w:t>
      </w:r>
      <w:r w:rsidRPr="00DF7074">
        <w:rPr>
          <w:sz w:val="14"/>
        </w:rPr>
        <w:t>. There is no question that good communication is vital during the reaction to a disaster, but it is also critical when crafting a response strategy in advance. Since I believe that all disasters are local events, it is important that we tie in localities with states and the federal government so that the greatest coordination can be achieved. All levels of government must cooperate and anticipate all types of disasters. The FBI and the Homeland Security Department are hosting briefings for local governments, law enforcement, and energy companies to discuss and develop strategies for mitigating risk and providing better defense. In addition, I have been meeting with the North American Electric Reliability Corporation, the Edison Electric Institute, the American Public Power Association and the National Rural Electric Cooperative Association. These national organizations have committed to identify initiatives that cut across all levels of government and create plans we can put in the hands of officials at the state and local levels. Some pre-planning has already been undertaken, such as exercises conducted by NERC and PPL — one of the largest electric utilities in the nation. At our hearing, PPL President and CEO Bill Spence told of regular internal exercises and external drills with other utilities to practice their responses to various disaster scenarios. By extending this training by linking up state and local officials to the utilities, relationships will be formed, information will be shared, and efforts will be maximized</w:t>
      </w:r>
      <w:r w:rsidRPr="00DF7074">
        <w:rPr>
          <w:u w:val="single"/>
        </w:rPr>
        <w:t>. If the goal of terrorists is to collapse our economy, then shutting down our electrical grid is where they would start. Most troubling is the possibility that a cyberattack would be accompanied by a physical terrorist attack, a scenario that promises true havoc, panic and loss of life. The great challenge is that the threat continues to evolve</w:t>
      </w:r>
      <w:r w:rsidRPr="00DF7074">
        <w:rPr>
          <w:sz w:val="14"/>
        </w:rPr>
        <w:t xml:space="preserve">, which only means that we are forced to evolve with it and be prepared for it. </w:t>
      </w:r>
    </w:p>
    <w:p w:rsidR="00B2735C" w:rsidRDefault="00B2735C" w:rsidP="00B2735C"/>
    <w:p w:rsidR="00B2735C" w:rsidRPr="00BF4E30" w:rsidRDefault="00B2735C" w:rsidP="00B2735C">
      <w:pPr>
        <w:pStyle w:val="Heading4"/>
        <w:rPr>
          <w:rStyle w:val="Style13ptBold"/>
          <w:b/>
        </w:rPr>
      </w:pPr>
      <w:r>
        <w:rPr>
          <w:rStyle w:val="Style13ptBold"/>
          <w:b/>
        </w:rPr>
        <w:t xml:space="preserve">Cyberattack on electric grid hurts the economy, national security, and public health </w:t>
      </w:r>
    </w:p>
    <w:p w:rsidR="00B2735C" w:rsidRDefault="00B2735C" w:rsidP="00B2735C">
      <w:pPr>
        <w:rPr>
          <w:rStyle w:val="Style13ptBold"/>
          <w:b w:val="0"/>
          <w:sz w:val="16"/>
          <w:szCs w:val="16"/>
        </w:rPr>
      </w:pPr>
      <w:r w:rsidRPr="00034BBD">
        <w:rPr>
          <w:rStyle w:val="Style13ptBold"/>
        </w:rPr>
        <w:t>K</w:t>
      </w:r>
      <w:r>
        <w:rPr>
          <w:rStyle w:val="Style13ptBold"/>
        </w:rPr>
        <w:t>enderine</w:t>
      </w:r>
      <w:r w:rsidRPr="00034BBD">
        <w:rPr>
          <w:rStyle w:val="Style13ptBold"/>
        </w:rPr>
        <w:t xml:space="preserve"> </w:t>
      </w:r>
      <w:r>
        <w:rPr>
          <w:rStyle w:val="Style13ptBold"/>
        </w:rPr>
        <w:t>and</w:t>
      </w:r>
      <w:r w:rsidRPr="00034BBD">
        <w:rPr>
          <w:rStyle w:val="Style13ptBold"/>
        </w:rPr>
        <w:t xml:space="preserve"> </w:t>
      </w:r>
      <w:r>
        <w:rPr>
          <w:rStyle w:val="Style13ptBold"/>
        </w:rPr>
        <w:t xml:space="preserve">Jermain 18 </w:t>
      </w:r>
      <w:r w:rsidRPr="006376CB">
        <w:rPr>
          <w:rStyle w:val="Style13ptBold"/>
          <w:b w:val="0"/>
          <w:sz w:val="16"/>
          <w:szCs w:val="16"/>
        </w:rPr>
        <w:t>(Melanie A. Kenderdine, nonresident senior fellow at the Atlantic Council’s Global Energy Center, served at the US Department of Energy (DOE) as the energy counselor to the secretary and director of the Office of Energy Policy and Systems Analysis, David Jermain</w:t>
      </w:r>
      <w:r>
        <w:rPr>
          <w:rStyle w:val="Style13ptBold"/>
          <w:b w:val="0"/>
          <w:sz w:val="16"/>
          <w:szCs w:val="16"/>
        </w:rPr>
        <w:t>,</w:t>
      </w:r>
      <w:r w:rsidRPr="006376CB">
        <w:rPr>
          <w:rStyle w:val="Style13ptBold"/>
          <w:b w:val="0"/>
          <w:sz w:val="16"/>
          <w:szCs w:val="16"/>
        </w:rPr>
        <w:t xml:space="preserve"> adjunct professor at Boston University</w:t>
      </w:r>
      <w:r>
        <w:rPr>
          <w:rStyle w:val="Style13ptBold"/>
          <w:b w:val="0"/>
          <w:sz w:val="16"/>
          <w:szCs w:val="16"/>
        </w:rPr>
        <w:t xml:space="preserve">, </w:t>
      </w:r>
      <w:r w:rsidRPr="006376CB">
        <w:rPr>
          <w:rStyle w:val="Style13ptBold"/>
          <w:b w:val="0"/>
          <w:sz w:val="16"/>
          <w:szCs w:val="16"/>
        </w:rPr>
        <w:t>contributed to the DO</w:t>
      </w:r>
      <w:r>
        <w:rPr>
          <w:rStyle w:val="Style13ptBold"/>
          <w:b w:val="0"/>
          <w:sz w:val="16"/>
          <w:szCs w:val="16"/>
        </w:rPr>
        <w:t xml:space="preserve">E’s electricity system review, </w:t>
      </w:r>
      <w:r w:rsidRPr="006376CB">
        <w:rPr>
          <w:rStyle w:val="Style13ptBold"/>
          <w:b w:val="0"/>
          <w:sz w:val="16"/>
          <w:szCs w:val="16"/>
        </w:rPr>
        <w:t xml:space="preserve">“US power grid needs defense against looming cyber attacks”, The Hill, published 3/23/18, accessed 7/3/18, </w:t>
      </w:r>
      <w:hyperlink r:id="rId134" w:history="1">
        <w:r w:rsidRPr="006376CB">
          <w:rPr>
            <w:rStyle w:val="Hyperlink"/>
            <w:sz w:val="16"/>
            <w:szCs w:val="16"/>
          </w:rPr>
          <w:t>http://thehill.com/opinion/energy-environment/379980-us-power-grid-needs-defense-against-looming-cyber-attacks</w:t>
        </w:r>
      </w:hyperlink>
      <w:r w:rsidRPr="006376CB">
        <w:rPr>
          <w:rStyle w:val="Style13ptBold"/>
          <w:b w:val="0"/>
          <w:sz w:val="16"/>
          <w:szCs w:val="16"/>
        </w:rPr>
        <w:t xml:space="preserve"> )//EQ </w:t>
      </w:r>
    </w:p>
    <w:p w:rsidR="00B2735C" w:rsidRDefault="00B2735C" w:rsidP="00B2735C">
      <w:pPr>
        <w:rPr>
          <w:rStyle w:val="Style13ptBold"/>
          <w:b w:val="0"/>
          <w:sz w:val="16"/>
        </w:rPr>
      </w:pPr>
      <w:r w:rsidRPr="00BF4E30">
        <w:rPr>
          <w:rStyle w:val="Style13ptBold"/>
          <w:b w:val="0"/>
          <w:sz w:val="16"/>
        </w:rPr>
        <w:t xml:space="preserve">A recent poll showed that </w:t>
      </w:r>
      <w:r w:rsidRPr="00C06EA8">
        <w:rPr>
          <w:rStyle w:val="StyleUnderline"/>
        </w:rPr>
        <w:t>more than 90 percent of Americans believe the government is not doing enough to protect the electric grid from cybersecurity attacks. Their fears appear to be justified.</w:t>
      </w:r>
      <w:r>
        <w:rPr>
          <w:rStyle w:val="StyleUnderline"/>
        </w:rPr>
        <w:t xml:space="preserve"> </w:t>
      </w:r>
      <w:r w:rsidRPr="00BF4E30">
        <w:rPr>
          <w:rStyle w:val="Style13ptBold"/>
          <w:b w:val="0"/>
          <w:sz w:val="16"/>
        </w:rPr>
        <w:t xml:space="preserve">This month, the </w:t>
      </w:r>
      <w:r w:rsidRPr="00C06EA8">
        <w:rPr>
          <w:rStyle w:val="StyleUnderline"/>
        </w:rPr>
        <w:t>U.S. government revealed its concerns about Russian incursions into the operating systems of domestic electric power plants</w:t>
      </w:r>
      <w:r w:rsidRPr="00BF4E30">
        <w:rPr>
          <w:rStyle w:val="Style13ptBold"/>
          <w:b w:val="0"/>
          <w:sz w:val="16"/>
        </w:rPr>
        <w:t xml:space="preserve"> and noted that the efforts to disrupt date back to 2013. </w:t>
      </w:r>
      <w:r w:rsidRPr="00C06EA8">
        <w:rPr>
          <w:rStyle w:val="StyleUnderline"/>
        </w:rPr>
        <w:t xml:space="preserve">These attacks have the capability to bring down all or part of our </w:t>
      </w:r>
      <w:r w:rsidRPr="00C06EA8">
        <w:rPr>
          <w:rStyle w:val="Emphasis"/>
        </w:rPr>
        <w:t>electricity service</w:t>
      </w:r>
      <w:r w:rsidRPr="00C06EA8">
        <w:rPr>
          <w:rStyle w:val="StyleUnderline"/>
        </w:rPr>
        <w:t>.</w:t>
      </w:r>
      <w:r>
        <w:rPr>
          <w:rStyle w:val="StyleUnderline"/>
        </w:rPr>
        <w:t xml:space="preserve"> </w:t>
      </w:r>
      <w:r w:rsidRPr="00BF4E30">
        <w:rPr>
          <w:rStyle w:val="Style13ptBold"/>
          <w:b w:val="0"/>
          <w:sz w:val="16"/>
        </w:rPr>
        <w:t xml:space="preserve">Such </w:t>
      </w:r>
      <w:r w:rsidRPr="00C06EA8">
        <w:rPr>
          <w:rStyle w:val="StyleUnderline"/>
        </w:rPr>
        <w:t>large-scale grid cyberattacks were foreseen</w:t>
      </w:r>
      <w:r w:rsidRPr="00BF4E30">
        <w:rPr>
          <w:rStyle w:val="Style13ptBold"/>
          <w:b w:val="0"/>
          <w:sz w:val="16"/>
        </w:rPr>
        <w:t xml:space="preserve">. The Departments of Energy and Homeland Security identified the grid’s vulnerability to cyberattacks some time ago and called for new protective measures in the DOE-led January 2017 Quadrennial Energy Review. The study, which analyzed the entire U.S. electricity system, noted that that </w:t>
      </w:r>
      <w:r w:rsidRPr="00C06EA8">
        <w:rPr>
          <w:rStyle w:val="StyleUnderline"/>
        </w:rPr>
        <w:t xml:space="preserve">the </w:t>
      </w:r>
      <w:r w:rsidRPr="00C06EA8">
        <w:rPr>
          <w:rStyle w:val="Emphasis"/>
        </w:rPr>
        <w:t>key critical infrastructures</w:t>
      </w:r>
      <w:r w:rsidRPr="00C06EA8">
        <w:rPr>
          <w:rStyle w:val="StyleUnderline"/>
        </w:rPr>
        <w:t xml:space="preserve"> underpinning the nation’s </w:t>
      </w:r>
      <w:r w:rsidRPr="00C06EA8">
        <w:rPr>
          <w:rStyle w:val="Emphasis"/>
        </w:rPr>
        <w:t>economy and national security</w:t>
      </w:r>
      <w:r w:rsidRPr="00C06EA8">
        <w:rPr>
          <w:rStyle w:val="StyleUnderline"/>
        </w:rPr>
        <w:t xml:space="preserve"> — transportation, water, finance, natural gas, oil, communications/IT — depend upon a reliable electricity “uber-network.”</w:t>
      </w:r>
      <w:r w:rsidRPr="00BF4E30">
        <w:rPr>
          <w:rStyle w:val="Style13ptBold"/>
          <w:b w:val="0"/>
          <w:sz w:val="16"/>
        </w:rPr>
        <w:t xml:space="preserve"> A 2012 report by the National Research Council concluded that </w:t>
      </w:r>
      <w:r w:rsidRPr="00C06EA8">
        <w:rPr>
          <w:rStyle w:val="StyleUnderline"/>
        </w:rPr>
        <w:t xml:space="preserve">a cyberattack could black out a large region of the nation for weeks or even months. </w:t>
      </w:r>
      <w:r w:rsidRPr="00C06EA8">
        <w:rPr>
          <w:rStyle w:val="Emphasis"/>
        </w:rPr>
        <w:t>Public health and safety would be in jeopardy</w:t>
      </w:r>
      <w:r w:rsidRPr="00C06EA8">
        <w:rPr>
          <w:rStyle w:val="StyleUnderline"/>
        </w:rPr>
        <w:t xml:space="preserve"> from an extended, widespread power outage, resulting in loss of life support systems in hospitals, nursing homes, and households, disruption of clean water supplies and sanitation, and a massive breakdown of the transportation system.</w:t>
      </w:r>
      <w:r>
        <w:rPr>
          <w:rStyle w:val="StyleUnderline"/>
        </w:rPr>
        <w:t xml:space="preserve"> </w:t>
      </w:r>
      <w:r w:rsidRPr="00C06EA8">
        <w:rPr>
          <w:rStyle w:val="StyleUnderline"/>
        </w:rPr>
        <w:t>The economic disruptions from an extended blackout would also be enormous</w:t>
      </w:r>
      <w:r w:rsidRPr="00BF4E30">
        <w:rPr>
          <w:rStyle w:val="Style13ptBold"/>
          <w:b w:val="0"/>
          <w:sz w:val="16"/>
        </w:rPr>
        <w:t xml:space="preserve">. A 2015 Lloyds of London study found that </w:t>
      </w:r>
      <w:r w:rsidRPr="00C06EA8">
        <w:rPr>
          <w:rStyle w:val="StyleUnderline"/>
        </w:rPr>
        <w:t>a cyberattack on 50 generators in the Northeast could leave 93 million people without power and cost the economy over $234 billion.</w:t>
      </w:r>
      <w:r>
        <w:rPr>
          <w:rStyle w:val="StyleUnderline"/>
        </w:rPr>
        <w:t xml:space="preserve"> </w:t>
      </w:r>
      <w:r w:rsidRPr="00BF4E30">
        <w:rPr>
          <w:rStyle w:val="Style13ptBold"/>
          <w:b w:val="0"/>
          <w:sz w:val="16"/>
        </w:rPr>
        <w:t xml:space="preserve">We’ve already seen previews of a successful cyberattack on the grid stemming from operational failures and extreme weather. The 2003 Northeast blackout left 50 million people without power for four days, causing economic losses between $4 billion and $10 billion. </w:t>
      </w:r>
      <w:r w:rsidRPr="00C06EA8">
        <w:rPr>
          <w:rStyle w:val="StyleUnderline"/>
        </w:rPr>
        <w:t>In Puerto Rico, 400,000 people are still without power six months after Hurricane Maria, with staggering impacts on the commonwealth’s economy and well-being.</w:t>
      </w:r>
      <w:r w:rsidRPr="00BF4E30">
        <w:rPr>
          <w:rStyle w:val="Style13ptBold"/>
          <w:b w:val="0"/>
          <w:sz w:val="16"/>
        </w:rPr>
        <w:t xml:space="preserve"> </w:t>
      </w:r>
      <w:r w:rsidRPr="00C06EA8">
        <w:rPr>
          <w:rStyle w:val="StyleUnderline"/>
        </w:rPr>
        <w:t>Russia, Iran, North Korea and others have large-scale, offensive cyberattack programs.</w:t>
      </w:r>
      <w:r>
        <w:rPr>
          <w:rStyle w:val="StyleUnderline"/>
        </w:rPr>
        <w:t xml:space="preserve"> </w:t>
      </w:r>
      <w:r w:rsidRPr="00BF4E30">
        <w:rPr>
          <w:rStyle w:val="Style13ptBold"/>
          <w:b w:val="0"/>
          <w:sz w:val="16"/>
        </w:rPr>
        <w:t xml:space="preserve">The CIA has concluded with “high confidence” that Russian military attackers crippled computers in Ukraine’s financial system last year. This followed 2015 and 2016 cyberattacks that disabled part of Ukraine’s electric grid. Global security analysts say Russia is using Ukraine as a cyberwar testing ground. </w:t>
      </w:r>
      <w:r w:rsidRPr="00C06EA8">
        <w:rPr>
          <w:rStyle w:val="StyleUnderline"/>
        </w:rPr>
        <w:t>The U.S. also appears to be in their crosshairs as the overall U.S.-Russia relationship hits new lows, evidenced most dramatically by their interference in our 2016 elections.</w:t>
      </w:r>
      <w:r>
        <w:rPr>
          <w:rStyle w:val="StyleUnderline"/>
        </w:rPr>
        <w:t xml:space="preserve"> </w:t>
      </w:r>
      <w:r w:rsidRPr="00BF4E30">
        <w:rPr>
          <w:rStyle w:val="Style13ptBold"/>
          <w:b w:val="0"/>
          <w:sz w:val="16"/>
        </w:rPr>
        <w:t xml:space="preserve">According to DHS and the FBI, </w:t>
      </w:r>
      <w:r w:rsidRPr="0034264D">
        <w:rPr>
          <w:rStyle w:val="StyleUnderline"/>
        </w:rPr>
        <w:t>Russia appears to be laying a foundation for a large scale cyberattack on U.S. infrastructure</w:t>
      </w:r>
      <w:r w:rsidRPr="00BF4E30">
        <w:rPr>
          <w:rStyle w:val="Style13ptBold"/>
          <w:b w:val="0"/>
          <w:sz w:val="16"/>
        </w:rPr>
        <w:t xml:space="preserve">. The Dragonfly 2.0 hackers, identified by DHS as Russian government cyber actors, pursued a prolonged cyberattack (since 2015) on a U.S. power plant and computer networks controlling the grid. </w:t>
      </w:r>
      <w:r w:rsidRPr="0034264D">
        <w:rPr>
          <w:rStyle w:val="StyleUnderline"/>
        </w:rPr>
        <w:t>Industry and government have been trying to address cyber vulnerabilities.</w:t>
      </w:r>
      <w:r>
        <w:rPr>
          <w:rStyle w:val="StyleUnderline"/>
        </w:rPr>
        <w:t xml:space="preserve"> </w:t>
      </w:r>
      <w:r w:rsidRPr="00BF4E30">
        <w:rPr>
          <w:rStyle w:val="Style13ptBold"/>
          <w:b w:val="0"/>
          <w:sz w:val="16"/>
        </w:rPr>
        <w:t xml:space="preserve">In 2015, Congress expanded DOE’s authority to take immediate measures in response to cyberattacks on the grid in the FAST Act. Congress has also proposed additional legislation to address grid-related cyber-defense deficiencies with resilience measures for electricity infrastructure. These bills — introduced but not passed — focus on state assistance, authority to address cybersecurity gaps for other energy infrastructures, and identification of cybersecure products for the grid. Energy Secretary Rick Perry should also be commended for setting up a new cybersecurity office at DOE. </w:t>
      </w:r>
      <w:r w:rsidRPr="0034264D">
        <w:rPr>
          <w:rStyle w:val="StyleUnderline"/>
        </w:rPr>
        <w:t>These actions are important but not enough.</w:t>
      </w:r>
      <w:r w:rsidRPr="00BF4E30">
        <w:rPr>
          <w:rStyle w:val="Style13ptBold"/>
          <w:b w:val="0"/>
          <w:sz w:val="16"/>
        </w:rPr>
        <w:t xml:space="preserve"> It is time for a comprehensive examination of how we anticipate, recover, and deter cyberattacks. We need to fund development and deployment of advanced designs and technologies to protect our grid and to provide states the tools they need to contribute to the defense of the nation’s electricity system. We need to incorporate mandatory reliability and resilience measures into every aspect of our electricity system and the internet. We must also address state-sponsored cyberattacks at the legal, regulatory, operational and diplomatic levels, including the development of international protocols. But the hardest part may be modernizing our jurisdictional system to ensure seamless federal authority to prepare for and respond to cyberattacks. The DOE study concluded that the electricity system is a national security asset. National security is inherently a federal responsibility and cybersecurity attacks do not respect jurisdictional boundaries. It is time to adopt a regulatory system that meets 21st century realities. Our economy and national security depend on it</w:t>
      </w:r>
      <w:r>
        <w:rPr>
          <w:rStyle w:val="Style13ptBold"/>
          <w:b w:val="0"/>
          <w:sz w:val="16"/>
        </w:rPr>
        <w:t xml:space="preserve"> </w:t>
      </w:r>
    </w:p>
    <w:p w:rsidR="00B2735C" w:rsidRDefault="00B2735C" w:rsidP="00B2735C"/>
    <w:p w:rsidR="00B2735C" w:rsidRDefault="00B2735C" w:rsidP="00B2735C">
      <w:pPr>
        <w:pStyle w:val="Heading4"/>
      </w:pPr>
      <w:r>
        <w:t>Cyber-attacks threaten critical electric grids and energy sectors</w:t>
      </w:r>
    </w:p>
    <w:p w:rsidR="00B2735C" w:rsidRPr="006C2C40" w:rsidRDefault="00B2735C" w:rsidP="00B2735C">
      <w:pPr>
        <w:rPr>
          <w:sz w:val="20"/>
        </w:rPr>
      </w:pPr>
      <w:r w:rsidRPr="0093210A">
        <w:rPr>
          <w:b/>
          <w:sz w:val="24"/>
        </w:rPr>
        <w:t>MSC, 16</w:t>
      </w:r>
      <w:r w:rsidRPr="0093210A">
        <w:rPr>
          <w:sz w:val="24"/>
        </w:rPr>
        <w:t xml:space="preserve"> </w:t>
      </w:r>
      <w:r w:rsidRPr="00217094">
        <w:rPr>
          <w:sz w:val="20"/>
        </w:rPr>
        <w:t>Mission</w:t>
      </w:r>
      <w:r w:rsidRPr="00217094">
        <w:rPr>
          <w:sz w:val="16"/>
        </w:rPr>
        <w:t xml:space="preserve"> </w:t>
      </w:r>
      <w:r w:rsidRPr="0093210A">
        <w:rPr>
          <w:sz w:val="20"/>
        </w:rPr>
        <w:t>Support Center, Idaho National Laboratory, a government sponsored report. “</w:t>
      </w:r>
      <w:proofErr w:type="gramStart"/>
      <w:r w:rsidRPr="0093210A">
        <w:rPr>
          <w:sz w:val="20"/>
        </w:rPr>
        <w:t>cyber</w:t>
      </w:r>
      <w:proofErr w:type="gramEnd"/>
      <w:r w:rsidRPr="0093210A">
        <w:rPr>
          <w:sz w:val="20"/>
        </w:rPr>
        <w:t xml:space="preserve"> threat and vulnerability analysis of the u.s. electric sector” Accessible at: </w:t>
      </w:r>
      <w:hyperlink r:id="rId135" w:history="1">
        <w:r w:rsidRPr="0093210A">
          <w:rPr>
            <w:rStyle w:val="Hyperlink"/>
            <w:sz w:val="20"/>
          </w:rPr>
          <w:t>https://www.energy.gov/sites/prod/files/2017/01/f34/Cyber%20Threat%20and%20Vulnerability%20Analysis%20of%20the%20U.S.%20Electric%20Sector.pdf</w:t>
        </w:r>
      </w:hyperlink>
      <w:r w:rsidRPr="0093210A">
        <w:rPr>
          <w:sz w:val="20"/>
        </w:rPr>
        <w:t xml:space="preserve"> Pubished: August, 2016. Accessed: 6/25/18</w:t>
      </w:r>
    </w:p>
    <w:p w:rsidR="00B2735C" w:rsidRDefault="00B2735C" w:rsidP="00B2735C">
      <w:pPr>
        <w:rPr>
          <w:sz w:val="14"/>
        </w:rPr>
      </w:pPr>
      <w:r w:rsidRPr="004366FC">
        <w:rPr>
          <w:sz w:val="14"/>
        </w:rPr>
        <w:t>The</w:t>
      </w:r>
      <w:r w:rsidRPr="005A0FD9">
        <w:rPr>
          <w:u w:val="single"/>
        </w:rPr>
        <w:t xml:space="preserve"> </w:t>
      </w:r>
      <w:r w:rsidRPr="0093210A">
        <w:rPr>
          <w:highlight w:val="yellow"/>
          <w:u w:val="single"/>
        </w:rPr>
        <w:t xml:space="preserve">likelihood for cyber-attacks </w:t>
      </w:r>
      <w:r w:rsidRPr="00A0459D">
        <w:rPr>
          <w:highlight w:val="yellow"/>
          <w:u w:val="single"/>
        </w:rPr>
        <w:t>against utilities is increasing in frequency and severity</w:t>
      </w:r>
      <w:r w:rsidRPr="005A0FD9">
        <w:rPr>
          <w:u w:val="single"/>
        </w:rPr>
        <w:t xml:space="preserve"> of attacks.</w:t>
      </w:r>
      <w:r w:rsidRPr="004366FC">
        <w:rPr>
          <w:sz w:val="14"/>
        </w:rPr>
        <w:t xml:space="preserve"> The 2015 Global State of Information Security Survey reported that </w:t>
      </w:r>
      <w:r w:rsidRPr="00A0459D">
        <w:rPr>
          <w:highlight w:val="yellow"/>
          <w:u w:val="single"/>
        </w:rPr>
        <w:t xml:space="preserve">power companies and utilities </w:t>
      </w:r>
      <w:r w:rsidRPr="00A0459D">
        <w:rPr>
          <w:u w:val="single"/>
        </w:rPr>
        <w:t xml:space="preserve">around the world </w:t>
      </w:r>
      <w:r w:rsidRPr="004618A6">
        <w:rPr>
          <w:b/>
          <w:sz w:val="24"/>
          <w:highlight w:val="yellow"/>
          <w:u w:val="single"/>
        </w:rPr>
        <w:t>expressed a six-fold increase</w:t>
      </w:r>
      <w:r w:rsidRPr="004618A6">
        <w:rPr>
          <w:sz w:val="24"/>
          <w:highlight w:val="yellow"/>
          <w:u w:val="single"/>
        </w:rPr>
        <w:t xml:space="preserve"> </w:t>
      </w:r>
      <w:r w:rsidRPr="004618A6">
        <w:rPr>
          <w:highlight w:val="yellow"/>
          <w:u w:val="single"/>
        </w:rPr>
        <w:t>in</w:t>
      </w:r>
      <w:r w:rsidRPr="005A0FD9">
        <w:rPr>
          <w:u w:val="single"/>
        </w:rPr>
        <w:t xml:space="preserve"> the number of detected </w:t>
      </w:r>
      <w:r w:rsidRPr="00A0459D">
        <w:rPr>
          <w:highlight w:val="yellow"/>
          <w:u w:val="single"/>
        </w:rPr>
        <w:t>cyber incidents</w:t>
      </w:r>
      <w:r w:rsidRPr="005A0FD9">
        <w:rPr>
          <w:u w:val="single"/>
        </w:rPr>
        <w:t xml:space="preserve"> over the previous year</w:t>
      </w:r>
      <w:r w:rsidRPr="004366FC">
        <w:rPr>
          <w:sz w:val="14"/>
        </w:rPr>
        <w:t xml:space="preserve">.4 The number of energy sectorii incidents reported to ICS-CERT is significant each year, with 79 incidents (the most reported incidents per sector) in 2014, 5 and 46 incidents (the second most reported incidents per sector) in 2015.6 </w:t>
      </w:r>
      <w:r w:rsidRPr="00A0459D">
        <w:rPr>
          <w:highlight w:val="yellow"/>
          <w:u w:val="single"/>
        </w:rPr>
        <w:t>Out o</w:t>
      </w:r>
      <w:r w:rsidRPr="00433287">
        <w:rPr>
          <w:u w:val="single"/>
        </w:rPr>
        <w:t xml:space="preserve">f the 245 </w:t>
      </w:r>
      <w:r w:rsidRPr="00A0459D">
        <w:rPr>
          <w:highlight w:val="yellow"/>
          <w:u w:val="single"/>
        </w:rPr>
        <w:t>total incidents reported</w:t>
      </w:r>
      <w:r w:rsidRPr="00433287">
        <w:rPr>
          <w:u w:val="single"/>
        </w:rPr>
        <w:t xml:space="preserve"> across all sectors in FY 2014, “roughly </w:t>
      </w:r>
      <w:r w:rsidRPr="00A0459D">
        <w:rPr>
          <w:highlight w:val="yellow"/>
          <w:u w:val="single"/>
        </w:rPr>
        <w:t xml:space="preserve">55% involved </w:t>
      </w:r>
      <w:r w:rsidRPr="004618A6">
        <w:rPr>
          <w:b/>
          <w:highlight w:val="yellow"/>
          <w:u w:val="single"/>
        </w:rPr>
        <w:t>advanced persistent threats</w:t>
      </w:r>
      <w:r w:rsidRPr="00433287">
        <w:rPr>
          <w:u w:val="single"/>
        </w:rPr>
        <w:t xml:space="preserve"> (APT) </w:t>
      </w:r>
      <w:r w:rsidRPr="00A0459D">
        <w:rPr>
          <w:highlight w:val="yellow"/>
          <w:u w:val="single"/>
        </w:rPr>
        <w:t>or sophisticated actors</w:t>
      </w:r>
      <w:r w:rsidRPr="00433287">
        <w:rPr>
          <w:u w:val="single"/>
        </w:rPr>
        <w:t>…The majority [38%] of incidents were categorized as having an “unknown” access vector</w:t>
      </w:r>
      <w:r w:rsidRPr="004366FC">
        <w:rPr>
          <w:sz w:val="14"/>
        </w:rPr>
        <w:t xml:space="preserve">. In these instances, </w:t>
      </w:r>
      <w:r w:rsidRPr="004366FC">
        <w:rPr>
          <w:u w:val="single"/>
        </w:rPr>
        <w:t>the organization was confirmed to be compromised; however, forensic evidence did not point to a method used for intrusion because of a lack of detection and monitoring capabilities within the compromised network</w:t>
      </w:r>
      <w:r w:rsidRPr="004366FC">
        <w:rPr>
          <w:sz w:val="14"/>
        </w:rPr>
        <w:t xml:space="preserve">.”7 The latter point illustrates a complicating feature of cyber attacks in that discovery does not indicate removal of the threat. Similarly, in FY 2015, out of the 295 incidents reported across all sectors, roughly 37% of access vectors were stated as being unknown. The percentage of incidents originating from spear phishing incidents rose to roughly 37%, as opposed to only 17% percent in FY 2014. This indicates that the percentage of unknown access vectors stayed relatively steady between FY 2014 and FY 2015. However, the sharp increase in incidents due to spear phishing access vectors in FY 2015 indicates that the usage of spear phishing techniques appears to be on the rise across all sectors. EY’s Global Information Security Survey of 2013 indicated that </w:t>
      </w:r>
      <w:r w:rsidRPr="00433287">
        <w:rPr>
          <w:u w:val="single"/>
        </w:rPr>
        <w:t>80 percent of power and utility companies reported an increase in threats with mobile computing, malware, and phishing being of greatest concern</w:t>
      </w:r>
      <w:r w:rsidRPr="004366FC">
        <w:rPr>
          <w:sz w:val="14"/>
        </w:rPr>
        <w:t xml:space="preserve">.10 However, “only 11% of survey respondents said they felt their current information security measures fully meet their organization’s needs, 60% are running no or informal threat assessments while 64% believe that their security strategy is not aligned with today’s risk environment.”11 </w:t>
      </w:r>
      <w:r w:rsidRPr="004618A6">
        <w:rPr>
          <w:b/>
          <w:highlight w:val="yellow"/>
          <w:u w:val="single"/>
        </w:rPr>
        <w:t>Lack of readiness</w:t>
      </w:r>
      <w:r w:rsidRPr="00A0459D">
        <w:rPr>
          <w:highlight w:val="yellow"/>
          <w:u w:val="single"/>
        </w:rPr>
        <w:t xml:space="preserve"> to address current</w:t>
      </w:r>
      <w:r w:rsidRPr="00433287">
        <w:rPr>
          <w:u w:val="single"/>
        </w:rPr>
        <w:t xml:space="preserve"> cyber </w:t>
      </w:r>
      <w:r w:rsidRPr="004618A6">
        <w:rPr>
          <w:highlight w:val="yellow"/>
          <w:u w:val="single"/>
        </w:rPr>
        <w:t>threats</w:t>
      </w:r>
      <w:r w:rsidRPr="004618A6">
        <w:rPr>
          <w:b/>
          <w:highlight w:val="yellow"/>
          <w:u w:val="single"/>
        </w:rPr>
        <w:t xml:space="preserve"> compounds future vulnerabilities</w:t>
      </w:r>
      <w:r w:rsidRPr="00433287">
        <w:rPr>
          <w:u w:val="single"/>
        </w:rPr>
        <w:t xml:space="preserve">, since cyber </w:t>
      </w:r>
      <w:r w:rsidRPr="00A0459D">
        <w:rPr>
          <w:highlight w:val="yellow"/>
          <w:u w:val="single"/>
        </w:rPr>
        <w:t>attacks continue to grow in complexity and sophistication</w:t>
      </w:r>
      <w:r w:rsidRPr="00433287">
        <w:rPr>
          <w:u w:val="single"/>
        </w:rPr>
        <w:t>.</w:t>
      </w:r>
      <w:r w:rsidRPr="004366FC">
        <w:rPr>
          <w:sz w:val="14"/>
        </w:rPr>
        <w:t xml:space="preserve"> </w:t>
      </w:r>
      <w:r w:rsidRPr="00433287">
        <w:rPr>
          <w:u w:val="single"/>
        </w:rPr>
        <w:t xml:space="preserve">In a 2014 </w:t>
      </w:r>
      <w:r w:rsidRPr="00A0459D">
        <w:rPr>
          <w:highlight w:val="yellow"/>
          <w:u w:val="single"/>
        </w:rPr>
        <w:t xml:space="preserve">survey of security preparedness </w:t>
      </w:r>
      <w:r w:rsidRPr="0022495B">
        <w:rPr>
          <w:u w:val="single"/>
        </w:rPr>
        <w:t xml:space="preserve">and maturity </w:t>
      </w:r>
      <w:r w:rsidRPr="00A0459D">
        <w:rPr>
          <w:highlight w:val="yellow"/>
          <w:u w:val="single"/>
        </w:rPr>
        <w:t>in critical infrastructure</w:t>
      </w:r>
      <w:r w:rsidRPr="00433287">
        <w:rPr>
          <w:u w:val="single"/>
        </w:rPr>
        <w:t xml:space="preserve">, the </w:t>
      </w:r>
      <w:r w:rsidRPr="0022495B">
        <w:rPr>
          <w:highlight w:val="yellow"/>
          <w:u w:val="single"/>
        </w:rPr>
        <w:t>majority of respondents were not confident in</w:t>
      </w:r>
      <w:r w:rsidRPr="00433287">
        <w:rPr>
          <w:u w:val="single"/>
        </w:rPr>
        <w:t xml:space="preserve"> their </w:t>
      </w:r>
      <w:r w:rsidRPr="0022495B">
        <w:rPr>
          <w:highlight w:val="yellow"/>
          <w:u w:val="single"/>
        </w:rPr>
        <w:t>ability to</w:t>
      </w:r>
      <w:r w:rsidRPr="00433287">
        <w:rPr>
          <w:u w:val="single"/>
        </w:rPr>
        <w:t xml:space="preserve"> upgrade security to </w:t>
      </w:r>
      <w:r w:rsidRPr="0022495B">
        <w:rPr>
          <w:highlight w:val="yellow"/>
          <w:u w:val="single"/>
        </w:rPr>
        <w:t>meet current threats</w:t>
      </w:r>
      <w:r w:rsidRPr="00433287">
        <w:rPr>
          <w:u w:val="single"/>
        </w:rPr>
        <w:t xml:space="preserve"> while also stating that they had no access to real-time alerts, threat analysis and threat prioritization</w:t>
      </w:r>
      <w:r w:rsidRPr="004366FC">
        <w:rPr>
          <w:sz w:val="14"/>
        </w:rPr>
        <w:t xml:space="preserve">.12 </w:t>
      </w:r>
      <w:proofErr w:type="gramStart"/>
      <w:r w:rsidRPr="004366FC">
        <w:rPr>
          <w:sz w:val="14"/>
        </w:rPr>
        <w:t>Such</w:t>
      </w:r>
      <w:proofErr w:type="gramEnd"/>
      <w:r w:rsidRPr="004366FC">
        <w:rPr>
          <w:sz w:val="14"/>
        </w:rPr>
        <w:t xml:space="preserve"> </w:t>
      </w:r>
      <w:r w:rsidRPr="0022495B">
        <w:rPr>
          <w:highlight w:val="yellow"/>
          <w:u w:val="single"/>
        </w:rPr>
        <w:t>shortcomings</w:t>
      </w:r>
      <w:r w:rsidRPr="00433287">
        <w:rPr>
          <w:u w:val="single"/>
        </w:rPr>
        <w:t xml:space="preserve"> may </w:t>
      </w:r>
      <w:r w:rsidRPr="0022495B">
        <w:rPr>
          <w:highlight w:val="yellow"/>
          <w:u w:val="single"/>
        </w:rPr>
        <w:t>provide</w:t>
      </w:r>
      <w:r w:rsidRPr="00433287">
        <w:rPr>
          <w:u w:val="single"/>
        </w:rPr>
        <w:t xml:space="preserve"> cyber </w:t>
      </w:r>
      <w:r w:rsidRPr="0022495B">
        <w:rPr>
          <w:highlight w:val="yellow"/>
          <w:u w:val="single"/>
        </w:rPr>
        <w:t>attackers with</w:t>
      </w:r>
      <w:r w:rsidRPr="00433287">
        <w:rPr>
          <w:u w:val="single"/>
        </w:rPr>
        <w:t xml:space="preserve"> new, or existing and </w:t>
      </w:r>
      <w:r w:rsidRPr="0022495B">
        <w:rPr>
          <w:highlight w:val="yellow"/>
          <w:u w:val="single"/>
        </w:rPr>
        <w:t>unmitigated vulnerabilities to exploit</w:t>
      </w:r>
      <w:r w:rsidRPr="004366FC">
        <w:rPr>
          <w:sz w:val="14"/>
        </w:rPr>
        <w:t>. One reason for this stated lack of preparation is the unpredictability of progressively complicated, layered control systems</w:t>
      </w:r>
      <w:r w:rsidRPr="00433287">
        <w:rPr>
          <w:u w:val="single"/>
        </w:rPr>
        <w:t>. The increasing c</w:t>
      </w:r>
      <w:r w:rsidRPr="0022495B">
        <w:rPr>
          <w:highlight w:val="yellow"/>
          <w:u w:val="single"/>
        </w:rPr>
        <w:t>omplexity of devices</w:t>
      </w:r>
      <w:r w:rsidRPr="00433287">
        <w:rPr>
          <w:u w:val="single"/>
        </w:rPr>
        <w:t xml:space="preserve"> used by utilities </w:t>
      </w:r>
      <w:r w:rsidRPr="0022495B">
        <w:rPr>
          <w:highlight w:val="yellow"/>
          <w:u w:val="single"/>
        </w:rPr>
        <w:t>and other critical infrastructure</w:t>
      </w:r>
      <w:r w:rsidRPr="00433287">
        <w:rPr>
          <w:u w:val="single"/>
        </w:rPr>
        <w:t xml:space="preserve"> elements in everyday operations </w:t>
      </w:r>
      <w:r w:rsidRPr="0022495B">
        <w:rPr>
          <w:highlight w:val="yellow"/>
          <w:u w:val="single"/>
        </w:rPr>
        <w:t>is paralleled by an increase in</w:t>
      </w:r>
      <w:r w:rsidRPr="00433287">
        <w:rPr>
          <w:u w:val="single"/>
        </w:rPr>
        <w:t xml:space="preserve"> attack surfaces and </w:t>
      </w:r>
      <w:r w:rsidRPr="0022495B">
        <w:rPr>
          <w:highlight w:val="yellow"/>
          <w:u w:val="single"/>
        </w:rPr>
        <w:t>vulnerabilities</w:t>
      </w:r>
      <w:r w:rsidRPr="00433287">
        <w:rPr>
          <w:u w:val="single"/>
        </w:rPr>
        <w:t>.</w:t>
      </w:r>
      <w:r w:rsidRPr="004366FC">
        <w:rPr>
          <w:sz w:val="14"/>
        </w:rPr>
        <w:t xml:space="preserve">13 Because “…these unpredictable elements interact in ways so complex they can never be fully comprehended by us, let alone fully accounted for or protected,”14 </w:t>
      </w:r>
      <w:r w:rsidRPr="004366FC">
        <w:rPr>
          <w:u w:val="single"/>
        </w:rPr>
        <w:t>attackers may manipulate digital components to cause unintended physical consequences to real equipment,15 such as falsifying sensor signals, causing temperature shifts to destroy electronics, over- or under-pressurizing valves, among many other possibilities in a complex control system</w:t>
      </w:r>
      <w:r w:rsidRPr="004366FC">
        <w:rPr>
          <w:sz w:val="14"/>
        </w:rPr>
        <w:t xml:space="preserve">. It is likely that many more cyber incidents occur than are reported.16 </w:t>
      </w:r>
      <w:r w:rsidRPr="004366FC">
        <w:rPr>
          <w:u w:val="single"/>
        </w:rPr>
        <w:t>Known attacks against the energy sector often follow a phased pattern that focuses on discovery, capture, and exfiltration of data,17 which generally does not produce tangible or immediately detectable consequences</w:t>
      </w:r>
      <w:r w:rsidRPr="004366FC">
        <w:rPr>
          <w:sz w:val="14"/>
        </w:rPr>
        <w:t xml:space="preserve">. However, </w:t>
      </w:r>
      <w:r w:rsidRPr="004366FC">
        <w:rPr>
          <w:u w:val="single"/>
        </w:rPr>
        <w:t>if an attacker’s goal is to “degrade, disrupt, deny, [or] destroy”18 utility operations, prior reconnaissance and established access provide launch points for destructive payloads</w:t>
      </w:r>
      <w:r w:rsidRPr="004366FC">
        <w:rPr>
          <w:sz w:val="14"/>
        </w:rPr>
        <w:t xml:space="preserve"> (malware).19 No lasting damage–physical, cyber-physical, or otherwise–to U.S. utilities as a result of a cyber attack has yet been reported publicly, but known cyber attacks and campaigns targeting U.S. electric utilities have been highly publicized</w:t>
      </w:r>
    </w:p>
    <w:p w:rsidR="00B2735C" w:rsidRDefault="00B2735C" w:rsidP="00B2735C">
      <w:pPr>
        <w:rPr>
          <w:sz w:val="14"/>
        </w:rPr>
      </w:pPr>
    </w:p>
    <w:p w:rsidR="00B2735C" w:rsidRPr="007E342A" w:rsidRDefault="00B2735C" w:rsidP="00B2735C">
      <w:pPr>
        <w:pStyle w:val="Heading4"/>
      </w:pPr>
      <w:r>
        <w:t xml:space="preserve">Those are existential threats </w:t>
      </w:r>
    </w:p>
    <w:p w:rsidR="00B2735C" w:rsidRPr="00217094" w:rsidRDefault="00B2735C" w:rsidP="00B2735C">
      <w:pPr>
        <w:rPr>
          <w:b/>
          <w:sz w:val="20"/>
        </w:rPr>
      </w:pPr>
      <w:r w:rsidRPr="00F441C4">
        <w:rPr>
          <w:b/>
          <w:sz w:val="24"/>
        </w:rPr>
        <w:t xml:space="preserve">King, 18  </w:t>
      </w:r>
      <w:r w:rsidRPr="00F441C4">
        <w:rPr>
          <w:b/>
        </w:rPr>
        <w:t xml:space="preserve"> </w:t>
      </w:r>
      <w:r w:rsidRPr="00217094">
        <w:rPr>
          <w:sz w:val="20"/>
        </w:rPr>
        <w:t xml:space="preserve">Llewellyn King is executive producer and host of “White House Chronicle” on PBS, and he is a columnist with InsideSources. “Cyberwarfare Has the Electric Grid as Prime Target” Accessible at: </w:t>
      </w:r>
      <w:hyperlink r:id="rId136" w:history="1">
        <w:r w:rsidRPr="00217094">
          <w:rPr>
            <w:rStyle w:val="Hyperlink"/>
            <w:sz w:val="20"/>
          </w:rPr>
          <w:t>http://www.insidesources.com/cyberwarfare-electric-grid-prime-target/</w:t>
        </w:r>
      </w:hyperlink>
      <w:r w:rsidRPr="00217094">
        <w:rPr>
          <w:sz w:val="20"/>
        </w:rPr>
        <w:t xml:space="preserve"> Accessed: 6/26/18 Published: 3/1/18 </w:t>
      </w:r>
    </w:p>
    <w:p w:rsidR="00B2735C" w:rsidRPr="005B2C62" w:rsidRDefault="00B2735C" w:rsidP="00B2735C">
      <w:pPr>
        <w:rPr>
          <w:sz w:val="14"/>
        </w:rPr>
      </w:pPr>
      <w:r w:rsidRPr="007C57B5">
        <w:rPr>
          <w:highlight w:val="yellow"/>
          <w:u w:val="single"/>
        </w:rPr>
        <w:t>Electricity is</w:t>
      </w:r>
      <w:r w:rsidRPr="00DC2E0F">
        <w:rPr>
          <w:u w:val="single"/>
        </w:rPr>
        <w:t xml:space="preserve"> the sexiest thing you can’t see. It’s </w:t>
      </w:r>
      <w:r w:rsidRPr="007C57B5">
        <w:rPr>
          <w:highlight w:val="yellow"/>
          <w:u w:val="single"/>
        </w:rPr>
        <w:t xml:space="preserve">the tie </w:t>
      </w:r>
      <w:r w:rsidRPr="00F441C4">
        <w:rPr>
          <w:highlight w:val="yellow"/>
          <w:u w:val="single"/>
        </w:rPr>
        <w:t xml:space="preserve">that </w:t>
      </w:r>
      <w:r w:rsidRPr="00F441C4">
        <w:rPr>
          <w:b/>
          <w:highlight w:val="yellow"/>
          <w:u w:val="single"/>
        </w:rPr>
        <w:t>binds modern society together</w:t>
      </w:r>
      <w:r w:rsidRPr="005B2C62">
        <w:rPr>
          <w:sz w:val="14"/>
        </w:rPr>
        <w:t xml:space="preserve">; makes life comfortable, even livable; and keeps everything humming, from computers to production lines. </w:t>
      </w:r>
      <w:r w:rsidRPr="007C57B5">
        <w:rPr>
          <w:highlight w:val="yellow"/>
          <w:u w:val="single"/>
        </w:rPr>
        <w:t>Without it civil disorder and a swift descent into</w:t>
      </w:r>
      <w:r w:rsidRPr="00DC2E0F">
        <w:rPr>
          <w:u w:val="single"/>
        </w:rPr>
        <w:t xml:space="preserve"> hard-to-imagine </w:t>
      </w:r>
      <w:r w:rsidRPr="007C57B5">
        <w:rPr>
          <w:highlight w:val="yellow"/>
          <w:u w:val="single"/>
        </w:rPr>
        <w:t>chaos</w:t>
      </w:r>
      <w:r w:rsidRPr="005B2C62">
        <w:rPr>
          <w:sz w:val="14"/>
        </w:rPr>
        <w:t xml:space="preserve">. Just look at Puerto Rico after Hurricane Maria, then start multiplying. </w:t>
      </w:r>
      <w:r w:rsidRPr="007C57B5">
        <w:rPr>
          <w:highlight w:val="yellow"/>
          <w:u w:val="single"/>
        </w:rPr>
        <w:t>Electricity</w:t>
      </w:r>
      <w:r w:rsidRPr="007C57B5">
        <w:t xml:space="preserve"> </w:t>
      </w:r>
      <w:r w:rsidRPr="005B2C62">
        <w:rPr>
          <w:sz w:val="14"/>
        </w:rPr>
        <w:t xml:space="preserve">comes to us courtesy of the grid — or as Jim Cunningham, executive director of Protect Our Power, explains, </w:t>
      </w:r>
      <w:r w:rsidRPr="005B2C62">
        <w:rPr>
          <w:u w:val="single"/>
        </w:rPr>
        <w:t xml:space="preserve">the generating stations, high-voltage transmission lines, poles, wires, substations, transformers and meters </w:t>
      </w:r>
      <w:r w:rsidRPr="007C57B5">
        <w:rPr>
          <w:highlight w:val="yellow"/>
          <w:u w:val="single"/>
        </w:rPr>
        <w:t>that make up the matrix known as the grid</w:t>
      </w:r>
      <w:r w:rsidRPr="005B2C62">
        <w:rPr>
          <w:sz w:val="14"/>
        </w:rPr>
        <w:t xml:space="preserve">. The oft-mentioned “smart grid” is the use of sophisticated metering and measuring technologies, close to the point of use, which increase efficiency and manage the troughs and peaks in electricity demand. At 2 a.m., there’s less demand than at 6 p.m. But if you can move some demand to that slack period, efficiency increases both for the electric consumer and the electric provider. Win-win. But </w:t>
      </w:r>
      <w:r w:rsidRPr="00DC2E0F">
        <w:rPr>
          <w:u w:val="single"/>
        </w:rPr>
        <w:t xml:space="preserve">the </w:t>
      </w:r>
      <w:r w:rsidRPr="001505D5">
        <w:rPr>
          <w:highlight w:val="yellow"/>
          <w:u w:val="single"/>
        </w:rPr>
        <w:t>more sophisticated the grid</w:t>
      </w:r>
      <w:r w:rsidRPr="00DC2E0F">
        <w:rPr>
          <w:u w:val="single"/>
        </w:rPr>
        <w:t xml:space="preserve">, the </w:t>
      </w:r>
      <w:r w:rsidRPr="001505D5">
        <w:rPr>
          <w:highlight w:val="yellow"/>
          <w:u w:val="single"/>
        </w:rPr>
        <w:t>more vulnerable to cyberattack it becomes</w:t>
      </w:r>
      <w:r w:rsidRPr="00DC2E0F">
        <w:rPr>
          <w:u w:val="single"/>
        </w:rPr>
        <w:t xml:space="preserve">. </w:t>
      </w:r>
      <w:r w:rsidRPr="001505D5">
        <w:rPr>
          <w:highlight w:val="yellow"/>
          <w:u w:val="single"/>
        </w:rPr>
        <w:t xml:space="preserve">That’s a great </w:t>
      </w:r>
      <w:r w:rsidRPr="00F441C4">
        <w:rPr>
          <w:b/>
          <w:highlight w:val="yellow"/>
          <w:u w:val="single"/>
        </w:rPr>
        <w:t>existential threat</w:t>
      </w:r>
      <w:r w:rsidRPr="00DC2E0F">
        <w:rPr>
          <w:u w:val="single"/>
        </w:rPr>
        <w:t xml:space="preserve">. </w:t>
      </w:r>
      <w:r w:rsidRPr="001505D5">
        <w:rPr>
          <w:highlight w:val="yellow"/>
          <w:u w:val="single"/>
        </w:rPr>
        <w:t>Cyber is</w:t>
      </w:r>
      <w:r w:rsidRPr="00DC2E0F">
        <w:rPr>
          <w:u w:val="single"/>
        </w:rPr>
        <w:t xml:space="preserve"> the </w:t>
      </w:r>
      <w:r w:rsidRPr="00F441C4">
        <w:rPr>
          <w:b/>
          <w:highlight w:val="yellow"/>
          <w:u w:val="single"/>
        </w:rPr>
        <w:t>new war space</w:t>
      </w:r>
      <w:r w:rsidRPr="00DC2E0F">
        <w:rPr>
          <w:u w:val="single"/>
        </w:rPr>
        <w:t>. Every new computer online, every laptop connected to the system can be the point at which the system is breached.</w:t>
      </w:r>
      <w:r>
        <w:rPr>
          <w:u w:val="single"/>
        </w:rPr>
        <w:t xml:space="preserve"> </w:t>
      </w:r>
      <w:r w:rsidRPr="005B2C62">
        <w:rPr>
          <w:sz w:val="14"/>
        </w:rPr>
        <w:t>That’s why a novel word has crept into electric-speak</w:t>
      </w:r>
      <w:r w:rsidRPr="005B2C62">
        <w:rPr>
          <w:u w:val="single"/>
        </w:rPr>
        <w:t>: resiliency</w:t>
      </w:r>
      <w:r w:rsidRPr="005B2C62">
        <w:rPr>
          <w:sz w:val="14"/>
        </w:rPr>
        <w:t xml:space="preserve">. It’s trumpeted by Secretary of Energy Rick Perry and throughout the administration. It </w:t>
      </w:r>
      <w:r w:rsidRPr="005B2C62">
        <w:rPr>
          <w:u w:val="single"/>
        </w:rPr>
        <w:t xml:space="preserve">also is a great concern inside </w:t>
      </w:r>
      <w:r w:rsidRPr="001505D5">
        <w:rPr>
          <w:highlight w:val="yellow"/>
          <w:u w:val="single"/>
        </w:rPr>
        <w:t>the electric industry</w:t>
      </w:r>
      <w:r w:rsidRPr="005B2C62">
        <w:rPr>
          <w:sz w:val="14"/>
        </w:rPr>
        <w:t xml:space="preserve">. Where </w:t>
      </w:r>
      <w:r w:rsidRPr="005B2C62">
        <w:rPr>
          <w:u w:val="single"/>
        </w:rPr>
        <w:t xml:space="preserve">once the industry was concerned with reliability, </w:t>
      </w:r>
      <w:r w:rsidRPr="001505D5">
        <w:rPr>
          <w:highlight w:val="yellow"/>
          <w:u w:val="single"/>
        </w:rPr>
        <w:t>it’s now concerned with</w:t>
      </w:r>
      <w:r w:rsidRPr="005B2C62">
        <w:rPr>
          <w:u w:val="single"/>
        </w:rPr>
        <w:t xml:space="preserve"> resiliency, which embraces several things, one of which is the </w:t>
      </w:r>
      <w:r w:rsidRPr="001505D5">
        <w:rPr>
          <w:highlight w:val="yellow"/>
          <w:u w:val="single"/>
        </w:rPr>
        <w:t>ability to deter cyberattacks and to restore power</w:t>
      </w:r>
      <w:r w:rsidRPr="005B2C62">
        <w:rPr>
          <w:u w:val="single"/>
        </w:rPr>
        <w:t xml:space="preserve"> quickly if an attack takes a part or more of the grid down</w:t>
      </w:r>
      <w:r w:rsidRPr="005B2C62">
        <w:rPr>
          <w:sz w:val="14"/>
        </w:rPr>
        <w:t xml:space="preserve">. The historical philosophy of the industry has been quick response, as when catastrophic weather has brought about a supply interruption. Prevention where possible, quick response always. Wherever computer experts gather these days, in my experience, cybersecurity of the grid has come up. </w:t>
      </w:r>
      <w:r w:rsidRPr="005B2C62">
        <w:rPr>
          <w:u w:val="single"/>
        </w:rPr>
        <w:t xml:space="preserve">The think tanks, universities and </w:t>
      </w:r>
      <w:r w:rsidRPr="001505D5">
        <w:rPr>
          <w:highlight w:val="yellow"/>
          <w:u w:val="single"/>
        </w:rPr>
        <w:t>national security agencies all worry about cyberattacks</w:t>
      </w:r>
      <w:r w:rsidRPr="005B2C62">
        <w:rPr>
          <w:u w:val="single"/>
        </w:rPr>
        <w:t xml:space="preserve">. They worry about them a </w:t>
      </w:r>
      <w:r w:rsidRPr="001505D5">
        <w:rPr>
          <w:highlight w:val="yellow"/>
          <w:u w:val="single"/>
        </w:rPr>
        <w:t>lot more than</w:t>
      </w:r>
      <w:r w:rsidRPr="005B2C62">
        <w:rPr>
          <w:u w:val="single"/>
        </w:rPr>
        <w:t xml:space="preserve"> they do about </w:t>
      </w:r>
      <w:r w:rsidRPr="00B101E0">
        <w:rPr>
          <w:highlight w:val="yellow"/>
          <w:u w:val="single"/>
        </w:rPr>
        <w:t>the other existential threat</w:t>
      </w:r>
      <w:r w:rsidRPr="005B2C62">
        <w:rPr>
          <w:u w:val="single"/>
        </w:rPr>
        <w:t xml:space="preserve"> that deserves mention in any discussion of the resilience of the electric grid: </w:t>
      </w:r>
      <w:r w:rsidRPr="00B101E0">
        <w:rPr>
          <w:highlight w:val="yellow"/>
          <w:u w:val="single"/>
        </w:rPr>
        <w:t>electromagnetic pulses</w:t>
      </w:r>
      <w:r w:rsidRPr="00B101E0">
        <w:rPr>
          <w:sz w:val="14"/>
          <w:highlight w:val="yellow"/>
        </w:rPr>
        <w:t>.</w:t>
      </w:r>
      <w:r w:rsidRPr="005B2C62">
        <w:rPr>
          <w:sz w:val="14"/>
        </w:rPr>
        <w:t xml:space="preserve"> This is a </w:t>
      </w:r>
      <w:r w:rsidRPr="005B2C62">
        <w:rPr>
          <w:u w:val="single"/>
        </w:rPr>
        <w:t xml:space="preserve">threat </w:t>
      </w:r>
      <w:r w:rsidRPr="00B101E0">
        <w:rPr>
          <w:highlight w:val="yellow"/>
          <w:u w:val="single"/>
        </w:rPr>
        <w:t>from a nuclear detonation in the atmosphere</w:t>
      </w:r>
      <w:r w:rsidRPr="005B2C62">
        <w:rPr>
          <w:u w:val="single"/>
        </w:rPr>
        <w:t xml:space="preserve">, </w:t>
      </w:r>
      <w:r w:rsidRPr="00B101E0">
        <w:rPr>
          <w:highlight w:val="yellow"/>
          <w:u w:val="single"/>
        </w:rPr>
        <w:t>which would</w:t>
      </w:r>
      <w:r w:rsidRPr="005B2C62">
        <w:rPr>
          <w:u w:val="single"/>
        </w:rPr>
        <w:t xml:space="preserve"> fry computers and </w:t>
      </w:r>
      <w:r w:rsidRPr="00B101E0">
        <w:rPr>
          <w:highlight w:val="yellow"/>
          <w:u w:val="single"/>
        </w:rPr>
        <w:t>bring down the grid</w:t>
      </w:r>
      <w:r w:rsidRPr="005B2C62">
        <w:rPr>
          <w:u w:val="single"/>
        </w:rPr>
        <w:t>.</w:t>
      </w:r>
      <w:r w:rsidRPr="005B2C62">
        <w:rPr>
          <w:sz w:val="14"/>
        </w:rPr>
        <w:t xml:space="preserve"> That concern is, among most experts, orders of magnitude less urgent than what is seen as the clear-and-present danger of a cyberattack. Suedeen Kelly, a former three-term commissioner of the Federal Energy Regulatory Commission, the federal body that regulates wholesale power transactions and reliability, sees </w:t>
      </w:r>
      <w:r w:rsidRPr="005B2C62">
        <w:rPr>
          <w:u w:val="single"/>
        </w:rPr>
        <w:t xml:space="preserve">the </w:t>
      </w:r>
      <w:r w:rsidRPr="00B101E0">
        <w:rPr>
          <w:highlight w:val="yellow"/>
          <w:u w:val="single"/>
        </w:rPr>
        <w:t>big threat</w:t>
      </w:r>
      <w:r w:rsidRPr="005B2C62">
        <w:rPr>
          <w:u w:val="single"/>
        </w:rPr>
        <w:t xml:space="preserve"> </w:t>
      </w:r>
      <w:r w:rsidRPr="00B101E0">
        <w:rPr>
          <w:highlight w:val="yellow"/>
          <w:u w:val="single"/>
        </w:rPr>
        <w:t>as coming from “Russia, China and</w:t>
      </w:r>
      <w:r w:rsidRPr="005B2C62">
        <w:rPr>
          <w:u w:val="single"/>
        </w:rPr>
        <w:t xml:space="preserve"> possibly </w:t>
      </w:r>
      <w:r w:rsidRPr="00B101E0">
        <w:rPr>
          <w:highlight w:val="yellow"/>
          <w:u w:val="single"/>
        </w:rPr>
        <w:t>North Korea</w:t>
      </w:r>
      <w:r w:rsidRPr="005B2C62">
        <w:rPr>
          <w:sz w:val="14"/>
        </w:rPr>
        <w:t xml:space="preserve">.” She is now a Washington lawyer with Jenner &amp; Block and counsel to Protect Our Power. </w:t>
      </w:r>
    </w:p>
    <w:p w:rsidR="00B2735C" w:rsidRDefault="00B2735C" w:rsidP="00B2735C"/>
    <w:p w:rsidR="00B2735C" w:rsidRDefault="00B2735C" w:rsidP="00B2735C">
      <w:pPr>
        <w:pStyle w:val="Heading4"/>
      </w:pPr>
      <w:r>
        <w:t>A cyberattack on the US’ vulnerable power grid would shut down businesses, cut off electricity, and cost a trillion of dollars</w:t>
      </w:r>
    </w:p>
    <w:p w:rsidR="00B2735C" w:rsidRPr="00BB13D7" w:rsidRDefault="00B2735C" w:rsidP="00B2735C">
      <w:r>
        <w:rPr>
          <w:b/>
        </w:rPr>
        <w:t xml:space="preserve">Walsh 17 </w:t>
      </w:r>
      <w:r w:rsidRPr="0056688F">
        <w:rPr>
          <w:sz w:val="18"/>
          <w:szCs w:val="18"/>
        </w:rPr>
        <w:t>(Bryan Walsh, Time, 3/30/17, “Why America’s Power Grid Is Susceptible to Cyberattacks,” http://time.com/4718010/a-safer-smarter-grid/)</w:t>
      </w:r>
    </w:p>
    <w:p w:rsidR="00B2735C" w:rsidRPr="005651CB" w:rsidRDefault="00B2735C" w:rsidP="00B2735C">
      <w:pPr>
        <w:rPr>
          <w:sz w:val="10"/>
        </w:rPr>
      </w:pPr>
      <w:r w:rsidRPr="005651CB">
        <w:rPr>
          <w:sz w:val="10"/>
        </w:rPr>
        <w:t xml:space="preserve">Unless you think trees are secretly waging war on humans, the great Northeastern blackout of Aug. 14, 2003, wasn’t caused by an attack. When a transmission line in northern Ohio began to sag because of the intense summer heat, it tangled with the branches of a nearby tree, causing the wire to trip offline. One thing led to another in a perfect storm of equipment and human failure, and in barely four hours, more than 50 million people in the northeastern U.S. and Canada had lost power, including New York City. Power wasn’t fully restored for days, and the blackout, the biggest in North American history, would cost some $10 billion. That accident showed the U.S. grid for what it was: an antiquated piece of 20th century technology struggling to power the 21st century. Most utilities didn’t know their customers had lost power until they picked up the phone and heard from irate customers. Regulations on utility reliability amounted to little more than industry peer pressure. The grid, in a word, was dumb. That’s changed in the nearly 14 years since the big blackout as the smart technology we were already using in computers and phones has migrated to the machines that power the grid. </w:t>
      </w:r>
      <w:r w:rsidRPr="005651CB">
        <w:rPr>
          <w:u w:val="single"/>
        </w:rPr>
        <w:t>Thanks in part to billions of dollars in federal funding from the 2009 stimulus package, utilities have significantly upgraded the intelligence of the grid, making it smarter, more efficient and more responsive to threats and disruptions.</w:t>
      </w:r>
      <w:r w:rsidRPr="005651CB">
        <w:rPr>
          <w:sz w:val="10"/>
        </w:rPr>
        <w:t xml:space="preserve"> About one-third of American consumers are now connected to power with smart meters that can send data back to control systems, enabling utilities to do things remotely–including connecting and disconnecting power–that used to require sending a worker out in a truck. Deepening these investments is important. </w:t>
      </w:r>
      <w:r w:rsidRPr="005651CB">
        <w:rPr>
          <w:u w:val="single"/>
        </w:rPr>
        <w:t>Smart infrastructure has already made a difference in the face of the weather-related disruptions that are still the biggest threat to grid reliability.</w:t>
      </w:r>
      <w:r w:rsidRPr="005651CB">
        <w:rPr>
          <w:sz w:val="10"/>
        </w:rPr>
        <w:t xml:space="preserve"> During Superstorm Sandy in 2012, for example, smart meters let the Pennsylvania utility PECO reduce its restoration time by two to three days. And as more energy comes from cleaner but intermittent renewable sources, like solar, a smarter grid will be needed to handle a more unpredictable power supply. </w:t>
      </w:r>
      <w:r w:rsidRPr="005651CB">
        <w:rPr>
          <w:u w:val="single"/>
        </w:rPr>
        <w:t>The smart grid’s very intelligence makes it vulnerable to a new kind of attack, one that has the potential to be far more destructive than even the worst hurricane</w:t>
      </w:r>
      <w:r w:rsidRPr="005651CB">
        <w:rPr>
          <w:sz w:val="10"/>
        </w:rPr>
        <w:t xml:space="preserve">–and that’s the challenge to address in the next round of investment. </w:t>
      </w:r>
      <w:r w:rsidRPr="005651CB">
        <w:rPr>
          <w:u w:val="single"/>
        </w:rPr>
        <w:t>Cyberattacks on the power grid have become increasingly common–one estimate found that the grid comes under physical or cyberattack once every four days on average–and utility officials fear that a more connected grid is one that can be more easily hacked. “A smarter grid will help prevent blackouts</w:t>
      </w:r>
      <w:r w:rsidRPr="005651CB">
        <w:rPr>
          <w:sz w:val="10"/>
        </w:rPr>
        <w:t>,” Eric Spiegel, CEO of Siemens USA, a major developer of grid components, said at a 2016 utility conference. “</w:t>
      </w:r>
      <w:r w:rsidRPr="005651CB">
        <w:rPr>
          <w:u w:val="single"/>
        </w:rPr>
        <w:t>But reliance on software and the Internet of things means it gives more points of entry for people who want to harm us</w:t>
      </w:r>
      <w:r w:rsidRPr="005651CB">
        <w:rPr>
          <w:sz w:val="10"/>
        </w:rPr>
        <w:t xml:space="preserve">.” Just how harmful became clear </w:t>
      </w:r>
      <w:r w:rsidRPr="005651CB">
        <w:rPr>
          <w:u w:val="single"/>
        </w:rPr>
        <w:t>on</w:t>
      </w:r>
      <w:r w:rsidRPr="005651CB">
        <w:rPr>
          <w:sz w:val="10"/>
        </w:rPr>
        <w:t xml:space="preserve"> Dec. 23, </w:t>
      </w:r>
      <w:r w:rsidRPr="005651CB">
        <w:rPr>
          <w:u w:val="single"/>
        </w:rPr>
        <w:t xml:space="preserve">2015, </w:t>
      </w:r>
      <w:r w:rsidRPr="005651CB">
        <w:rPr>
          <w:sz w:val="10"/>
        </w:rPr>
        <w:t xml:space="preserve">when </w:t>
      </w:r>
      <w:r w:rsidRPr="005651CB">
        <w:rPr>
          <w:u w:val="single"/>
        </w:rPr>
        <w:t>cyberattackers struck power centers in Ukraine and</w:t>
      </w:r>
      <w:r w:rsidRPr="005651CB">
        <w:rPr>
          <w:sz w:val="10"/>
        </w:rPr>
        <w:t>, with a few clicks</w:t>
      </w:r>
      <w:r w:rsidRPr="005651CB">
        <w:rPr>
          <w:u w:val="single"/>
        </w:rPr>
        <w:t>, shut down dozens of substations, eventually cutting off electricity to some 230,000 residents</w:t>
      </w:r>
      <w:r w:rsidRPr="005651CB">
        <w:rPr>
          <w:sz w:val="10"/>
        </w:rPr>
        <w:t xml:space="preserve"> in the dead of an East European winter. Power was restored after a few hours, but 2016 saw another hack, this one caused by malware sent to utility workers via email. Both attacks were blamed on Russia, which has been in conflict with Ukraine since 2014. </w:t>
      </w:r>
      <w:r w:rsidRPr="005651CB">
        <w:rPr>
          <w:u w:val="single"/>
        </w:rPr>
        <w:t xml:space="preserve">Analysts warn that a Ukraine-style cyberattack would have been even worse in the U.S., because American utilities often lack the kind of manual backups that Ukrainian operators relied on after they were locked out of their computer systems. </w:t>
      </w:r>
      <w:r w:rsidRPr="005651CB">
        <w:rPr>
          <w:sz w:val="10"/>
        </w:rPr>
        <w:t xml:space="preserve">In the second installment of its Quadrennial Energy Review, released in January, </w:t>
      </w:r>
      <w:r w:rsidRPr="005651CB">
        <w:rPr>
          <w:u w:val="single"/>
        </w:rPr>
        <w:t>the U.S. Energy Department warned that the electricity system “faces imminent danger” from cyberattacks</w:t>
      </w:r>
      <w:r w:rsidRPr="005651CB">
        <w:rPr>
          <w:sz w:val="10"/>
        </w:rPr>
        <w:t xml:space="preserve">. How devastating could an effective, coordinated cyberattack against the U.S. grid be? Very. Outages from extreme weather can usually be resolved in hours or days. A report by the National Academy of Sciences considered an intelligent, multisite hack by experienced attackers that targeted key components like power transformers. The conclusion: </w:t>
      </w:r>
      <w:r w:rsidRPr="005651CB">
        <w:rPr>
          <w:u w:val="single"/>
        </w:rPr>
        <w:t>expect widespread, long-term power outages that could take several weeks to recover from, causing enormous economic damage</w:t>
      </w:r>
      <w:r w:rsidRPr="005651CB">
        <w:rPr>
          <w:sz w:val="10"/>
        </w:rPr>
        <w:t xml:space="preserve">. In their own report, the University of Cambridge Centre for Risk Studies and the insurer Lloyd’s of London concluded that </w:t>
      </w:r>
      <w:r w:rsidRPr="005651CB">
        <w:rPr>
          <w:u w:val="single"/>
        </w:rPr>
        <w:t xml:space="preserve">an attack from an organized group of hackers to knock off power across major cities like New York and Washington could cost from </w:t>
      </w:r>
      <w:r w:rsidRPr="000728EA">
        <w:rPr>
          <w:b/>
          <w:u w:val="single"/>
        </w:rPr>
        <w:t>$243 billion to $1 trillion</w:t>
      </w:r>
      <w:r w:rsidRPr="005651CB">
        <w:rPr>
          <w:sz w:val="10"/>
        </w:rPr>
        <w:t>. There’s no going back to a dumb grid, not when the U.S. needs to improve energy efficiency and smooth the adoption of renewable power. But utilities must consider how the complexity they’re introducing into the grid can be used against them</w:t>
      </w:r>
      <w:r w:rsidRPr="005651CB">
        <w:rPr>
          <w:u w:val="single"/>
        </w:rPr>
        <w:t>. The smart grid “works well for reliability but will not stop skilled, adaptive adversaries</w:t>
      </w:r>
      <w:r w:rsidRPr="005651CB">
        <w:rPr>
          <w:sz w:val="10"/>
        </w:rPr>
        <w:t>,” write energy experts Michael Assante, Tim Roxey and Andy Bochman in a paper titled “The Case for Simplicity in Energy Infrastructure.” It turns out that the best way for utilities to protect against the threats of the future is by looking to the past. That means contingency plans for the manual operation of grid equipment, like the 1960s-era gear that saved the Ukrainians. “You want to have smart infrastructure, but you want to have backup planning for a day when you need manual operating capacity,” says Scott Aaronson, executive director of security and business continuity at the Edison Electric Institute, a utility trade group. That would give utilities what Aaronson calls an “all-hazards approach” to grid security, providing a reliable backup plan whatever the cause of a blackout. Recognizing the grid as a vital part of national security may require amending the Federal Power Act to give the Energy Department greater authority to prepare utilities for an attack–and respond to one after it happens. But cyberwarfare almost always favors offense over defense–and the grid is no different than other battlefields. Rogue hackers, however, make for a much more challenging adversary than a rogue tree.</w:t>
      </w:r>
    </w:p>
    <w:p w:rsidR="00B2735C" w:rsidRPr="008D1900" w:rsidRDefault="00B2735C" w:rsidP="00B2735C">
      <w:pPr>
        <w:rPr>
          <w:sz w:val="12"/>
        </w:rPr>
      </w:pPr>
    </w:p>
    <w:p w:rsidR="00B2735C" w:rsidRPr="00CA101C" w:rsidRDefault="00B2735C" w:rsidP="00B2735C">
      <w:pPr>
        <w:pStyle w:val="Heading4"/>
      </w:pPr>
      <w:r>
        <w:t xml:space="preserve">US critical infrastructure is uniquely vulnerable to cyberattack now – specifically the </w:t>
      </w:r>
      <w:r>
        <w:rPr>
          <w:u w:val="single"/>
        </w:rPr>
        <w:t>electric grid</w:t>
      </w:r>
      <w:r>
        <w:t xml:space="preserve"> – failure to improve security risks grid </w:t>
      </w:r>
      <w:r w:rsidRPr="009635D0">
        <w:rPr>
          <w:u w:val="single"/>
        </w:rPr>
        <w:t>disruption</w:t>
      </w:r>
      <w:r>
        <w:t xml:space="preserve"> and </w:t>
      </w:r>
      <w:r w:rsidRPr="009635D0">
        <w:rPr>
          <w:u w:val="single"/>
        </w:rPr>
        <w:t>collapse</w:t>
      </w:r>
    </w:p>
    <w:p w:rsidR="00B2735C" w:rsidRPr="00856A64" w:rsidRDefault="00B2735C" w:rsidP="00B2735C">
      <w:r>
        <w:rPr>
          <w:b/>
          <w:sz w:val="26"/>
          <w:szCs w:val="26"/>
        </w:rPr>
        <w:t>INL 2016</w:t>
      </w:r>
      <w:r>
        <w:t xml:space="preserve"> (Idaho National Laboratory, “Cyber Threat and Vulnerability Analysis of the U.S. Electric Sector,” report prepared for the Office of Energy Policy and Systems Analysis (EPSA) in the U.S. Department of Energy, pages 1-9, </w:t>
      </w:r>
      <w:r w:rsidRPr="00CA101C">
        <w:t>https://www.energy.gov/sites/prod/files/2017/01/f34/Cyber%20Threat%20and%20Vulnerability%20Analysis%20of%20the%20U.S.%20Electric%20Sector.pdf</w:t>
      </w:r>
      <w:r>
        <w:t>)SEM</w:t>
      </w:r>
    </w:p>
    <w:p w:rsidR="00B2735C" w:rsidRPr="009635D0" w:rsidRDefault="00B2735C" w:rsidP="00B2735C">
      <w:pPr>
        <w:rPr>
          <w:sz w:val="10"/>
        </w:rPr>
      </w:pPr>
      <w:r w:rsidRPr="001D0999">
        <w:rPr>
          <w:sz w:val="10"/>
        </w:rPr>
        <w:t xml:space="preserve">1.1. </w:t>
      </w:r>
      <w:r w:rsidRPr="001D0999">
        <w:rPr>
          <w:rStyle w:val="Emphasis"/>
        </w:rPr>
        <w:t>A Growing Threat</w:t>
      </w:r>
      <w:r w:rsidRPr="001D0999">
        <w:rPr>
          <w:sz w:val="10"/>
        </w:rPr>
        <w:t xml:space="preserve"> </w:t>
      </w:r>
      <w:r w:rsidRPr="001D0999">
        <w:rPr>
          <w:rStyle w:val="Emphasis"/>
        </w:rPr>
        <w:t>The likelihood for cyber attacks against utilities is increasing in frequency and severity of attacks</w:t>
      </w:r>
      <w:r w:rsidRPr="001D0999">
        <w:rPr>
          <w:sz w:val="10"/>
        </w:rPr>
        <w:t xml:space="preserve">. The 2015 Global State of Information Security Survey reported that </w:t>
      </w:r>
      <w:r w:rsidRPr="001D0999">
        <w:rPr>
          <w:rStyle w:val="StyleUnderline"/>
        </w:rPr>
        <w:t>power companies and utilities</w:t>
      </w:r>
      <w:r w:rsidRPr="001D0999">
        <w:rPr>
          <w:sz w:val="10"/>
        </w:rPr>
        <w:t xml:space="preserve"> around the world </w:t>
      </w:r>
      <w:r w:rsidRPr="001D0999">
        <w:rPr>
          <w:rStyle w:val="StyleUnderline"/>
        </w:rPr>
        <w:t>expressed a six-fold increase in</w:t>
      </w:r>
      <w:r w:rsidRPr="001D0999">
        <w:rPr>
          <w:sz w:val="10"/>
        </w:rPr>
        <w:t xml:space="preserve"> the number of detected </w:t>
      </w:r>
      <w:r w:rsidRPr="001D0999">
        <w:rPr>
          <w:rStyle w:val="StyleUnderline"/>
        </w:rPr>
        <w:t>cyber incidents over the previous year</w:t>
      </w:r>
      <w:r w:rsidRPr="001D0999">
        <w:rPr>
          <w:sz w:val="10"/>
        </w:rPr>
        <w:t xml:space="preserve">.4 The number of energy sector incidents reported to ICS-CERT is significant each year, with 79 incidents (the most reported incidents per sector) in 2014, 5 and 46 incidents (the second most reported incidents per sector) in 2015.6 Out of the 245 total incidents reported across all sectors in FY 2014, “roughly </w:t>
      </w:r>
      <w:r w:rsidRPr="001D0999">
        <w:rPr>
          <w:rStyle w:val="StyleUnderline"/>
        </w:rPr>
        <w:t>55% involved advanced persistent threats</w:t>
      </w:r>
      <w:r w:rsidRPr="001D0999">
        <w:rPr>
          <w:sz w:val="10"/>
        </w:rPr>
        <w:t xml:space="preserve"> (APT) </w:t>
      </w:r>
      <w:r w:rsidRPr="001D0999">
        <w:rPr>
          <w:rStyle w:val="StyleUnderline"/>
        </w:rPr>
        <w:t>or sophisticated actors</w:t>
      </w:r>
      <w:r w:rsidRPr="001D0999">
        <w:rPr>
          <w:sz w:val="10"/>
        </w:rPr>
        <w:t xml:space="preserve">…The majority [38%] of incidents were categorized as having an “unknown” access vector. In these instances, the organization was confirmed to be compromised; however, forensic evidence did not point to a method used for intrusion because of a lack of detection and monitoring capabilities within the compromised network.”7 The latter point illustrates </w:t>
      </w:r>
      <w:r w:rsidRPr="001D0999">
        <w:rPr>
          <w:rStyle w:val="StyleUnderline"/>
        </w:rPr>
        <w:t>a complicating feature of cyber attacks in that discovery does not indicate removal of the threat</w:t>
      </w:r>
      <w:r w:rsidRPr="001D0999">
        <w:rPr>
          <w:sz w:val="10"/>
        </w:rPr>
        <w:t xml:space="preserve">. Similarly, in FY 2015, out of the 295 incidents reported across all sectors, roughly 37% of access vectors were stated as being unknown. The percentage of incidents originating from spear phishing incidents rose to roughly 37%, as opposed to only 17% percent in FY 2014. This indicates that the percentage of unknown access vectors stayed relatively steady between FY 2014 and FY 2015. However, the sharp increase in incidents due to spear phishing access vectors in FY 2015 indicates that the usage of spear phishing techniques appears to be on the rise across all sectors. </w:t>
      </w:r>
      <w:proofErr w:type="gramStart"/>
      <w:r w:rsidRPr="001D0999">
        <w:rPr>
          <w:sz w:val="10"/>
        </w:rPr>
        <w:t>i</w:t>
      </w:r>
      <w:proofErr w:type="gramEnd"/>
      <w:r w:rsidRPr="001D0999">
        <w:rPr>
          <w:sz w:val="10"/>
        </w:rPr>
        <w:t xml:space="preserve"> PWC considers “power &amp; utilities” to include electric, nuclear, and renewable (wind, solar) sources. </w:t>
      </w:r>
      <w:proofErr w:type="gramStart"/>
      <w:r w:rsidRPr="001D0999">
        <w:rPr>
          <w:sz w:val="10"/>
        </w:rPr>
        <w:t>ii</w:t>
      </w:r>
      <w:proofErr w:type="gramEnd"/>
      <w:r w:rsidRPr="001D0999">
        <w:rPr>
          <w:sz w:val="10"/>
        </w:rPr>
        <w:t xml:space="preserve"> ICS-CERT’s figures related to the energy sector include electricity, oil, and natural gas entities. 3 Figure 1. ICS-CERT’s FY 2015 incidents reported by sector (295 total).8 ICS-CERT notes that its established partnership with energy sector participants (to include electricity, oil, and natural gas) contributes to the number of incident reports the organization receives, in comparison to other critical infrastructure sectors. 9 EY’s Global Information Security Survey of 2013 indicated that </w:t>
      </w:r>
      <w:r w:rsidRPr="001D0999">
        <w:rPr>
          <w:rStyle w:val="StyleUnderline"/>
        </w:rPr>
        <w:t xml:space="preserve">80 percent of </w:t>
      </w:r>
      <w:r w:rsidRPr="001D0999">
        <w:rPr>
          <w:sz w:val="10"/>
        </w:rPr>
        <w:t xml:space="preserve">power and </w:t>
      </w:r>
      <w:r w:rsidRPr="001D0999">
        <w:rPr>
          <w:rStyle w:val="StyleUnderline"/>
        </w:rPr>
        <w:t>utility companies reported an increase in threats with mobile computing, malware, and phishing being of greatest concern</w:t>
      </w:r>
      <w:r w:rsidRPr="001D0999">
        <w:rPr>
          <w:sz w:val="10"/>
        </w:rPr>
        <w:t>.10 However, “</w:t>
      </w:r>
      <w:r w:rsidRPr="001D0999">
        <w:rPr>
          <w:rStyle w:val="Emphasis"/>
        </w:rPr>
        <w:t>only 11% of survey respondents said they felt their current info</w:t>
      </w:r>
      <w:r w:rsidRPr="001D0999">
        <w:rPr>
          <w:sz w:val="10"/>
        </w:rPr>
        <w:t xml:space="preserve">rmation </w:t>
      </w:r>
      <w:r w:rsidRPr="001D0999">
        <w:rPr>
          <w:rStyle w:val="Emphasis"/>
        </w:rPr>
        <w:t>sec</w:t>
      </w:r>
      <w:r w:rsidRPr="001D0999">
        <w:rPr>
          <w:sz w:val="10"/>
        </w:rPr>
        <w:t xml:space="preserve">urity </w:t>
      </w:r>
      <w:r w:rsidRPr="001D0999">
        <w:rPr>
          <w:rStyle w:val="Emphasis"/>
        </w:rPr>
        <w:t>measures fully meet their organization’s needs</w:t>
      </w:r>
      <w:r w:rsidRPr="001D0999">
        <w:rPr>
          <w:sz w:val="10"/>
        </w:rPr>
        <w:t xml:space="preserve">, 60% are running no or informal threat assessments while 64% believe that their security strategy is not aligned with today’s risk environment.”11 </w:t>
      </w:r>
      <w:r w:rsidRPr="001D0999">
        <w:rPr>
          <w:rStyle w:val="Emphasis"/>
        </w:rPr>
        <w:t>Lack of readiness</w:t>
      </w:r>
      <w:r w:rsidRPr="001D0999">
        <w:rPr>
          <w:sz w:val="10"/>
        </w:rPr>
        <w:t xml:space="preserve"> to address current cyber threats </w:t>
      </w:r>
      <w:r w:rsidRPr="001D0999">
        <w:rPr>
          <w:rStyle w:val="Emphasis"/>
        </w:rPr>
        <w:t>compounds future vulnerabilities, since cyber attacks continue to grow in complexity</w:t>
      </w:r>
      <w:r w:rsidRPr="001D0999">
        <w:rPr>
          <w:sz w:val="10"/>
        </w:rPr>
        <w:t xml:space="preserve"> and sophistication. In a 2014 survey of security preparedness and maturity in critical infrastructure, </w:t>
      </w:r>
      <w:r w:rsidRPr="001D0999">
        <w:rPr>
          <w:rStyle w:val="StyleUnderline"/>
        </w:rPr>
        <w:t>the majority of respondents were not confident in their ability to upgrade security to meet current threats</w:t>
      </w:r>
      <w:r w:rsidRPr="001D0999">
        <w:rPr>
          <w:sz w:val="10"/>
        </w:rPr>
        <w:t xml:space="preserve"> while also stating that </w:t>
      </w:r>
      <w:r w:rsidRPr="001D0999">
        <w:rPr>
          <w:rStyle w:val="StyleUnderline"/>
        </w:rPr>
        <w:t>they had no access to real-time alerts, threat analysis and threat prioritization</w:t>
      </w:r>
      <w:r w:rsidRPr="001D0999">
        <w:rPr>
          <w:sz w:val="10"/>
        </w:rPr>
        <w:t xml:space="preserve">.12 4 Such </w:t>
      </w:r>
      <w:r w:rsidRPr="001D0999">
        <w:rPr>
          <w:rStyle w:val="Emphasis"/>
        </w:rPr>
        <w:t>shortcomings</w:t>
      </w:r>
      <w:r w:rsidRPr="001D0999">
        <w:rPr>
          <w:sz w:val="10"/>
        </w:rPr>
        <w:t xml:space="preserve"> may </w:t>
      </w:r>
      <w:r w:rsidRPr="001D0999">
        <w:rPr>
          <w:rStyle w:val="Emphasis"/>
        </w:rPr>
        <w:t>provide</w:t>
      </w:r>
      <w:r w:rsidRPr="001D0999">
        <w:rPr>
          <w:sz w:val="10"/>
        </w:rPr>
        <w:t xml:space="preserve"> cyber attackers with </w:t>
      </w:r>
      <w:r w:rsidRPr="001D0999">
        <w:rPr>
          <w:rStyle w:val="Emphasis"/>
        </w:rPr>
        <w:t>new</w:t>
      </w:r>
      <w:r w:rsidRPr="001D0999">
        <w:rPr>
          <w:sz w:val="10"/>
        </w:rPr>
        <w:t xml:space="preserve">, or existing and unmitigated </w:t>
      </w:r>
      <w:r w:rsidRPr="001D0999">
        <w:rPr>
          <w:rStyle w:val="Emphasis"/>
        </w:rPr>
        <w:t>vulnerabilities to exploit</w:t>
      </w:r>
      <w:r w:rsidRPr="001D0999">
        <w:rPr>
          <w:sz w:val="10"/>
        </w:rPr>
        <w:t xml:space="preserve">. One reason for this stated lack of preparation is the unpredictability of progressively complicated, layered control systems. The increasing complexity of devices used by utilities and other critical infrastructure elements in everyday operations is paralleled by an increase in attack surfaces and vulnerabilities.13 Because “…these unpredictable elements interact in ways so complex they can never be fully comprehended by us, let alone fully accounted for or protected,”14 </w:t>
      </w:r>
      <w:r w:rsidRPr="001D0999">
        <w:rPr>
          <w:rStyle w:val="StyleUnderline"/>
        </w:rPr>
        <w:t>attackers may manipulate digital components to cause</w:t>
      </w:r>
      <w:r w:rsidRPr="001D0999">
        <w:rPr>
          <w:sz w:val="10"/>
        </w:rPr>
        <w:t xml:space="preserve"> unintended </w:t>
      </w:r>
      <w:r w:rsidRPr="001D0999">
        <w:rPr>
          <w:rStyle w:val="StyleUnderline"/>
        </w:rPr>
        <w:t>physical consequences to real equipment</w:t>
      </w:r>
      <w:r w:rsidRPr="001D0999">
        <w:rPr>
          <w:sz w:val="10"/>
        </w:rPr>
        <w:t xml:space="preserve">,15 such as falsifying sensor signals, causing temperature shifts to destroy electronics, over- or under-pressurizing valves, among many other possibilities in a complex control system. 1.2. </w:t>
      </w:r>
      <w:r w:rsidRPr="001D0999">
        <w:rPr>
          <w:rStyle w:val="Emphasis"/>
        </w:rPr>
        <w:t>Reported Cyber Attacks Involving U.S. Utilities</w:t>
      </w:r>
      <w:r w:rsidRPr="001D0999">
        <w:rPr>
          <w:sz w:val="10"/>
        </w:rPr>
        <w:t xml:space="preserve"> It is likely that </w:t>
      </w:r>
      <w:r w:rsidRPr="001D0999">
        <w:rPr>
          <w:rStyle w:val="StyleUnderline"/>
        </w:rPr>
        <w:t>many more cyber incidents occur than are reported</w:t>
      </w:r>
      <w:r w:rsidRPr="001D0999">
        <w:rPr>
          <w:sz w:val="10"/>
        </w:rPr>
        <w:t xml:space="preserve">.16 Known attacks against the energy sector often follow a phased pattern that focuses on discovery, capture, and exfiltration of data,17 which generally does not produce tangible or immediately detectable consequences. However, </w:t>
      </w:r>
      <w:r w:rsidRPr="001D0999">
        <w:rPr>
          <w:rStyle w:val="StyleUnderline"/>
        </w:rPr>
        <w:t>if an attacker’s goal is to</w:t>
      </w:r>
      <w:r w:rsidRPr="001D0999">
        <w:rPr>
          <w:sz w:val="10"/>
        </w:rPr>
        <w:t xml:space="preserve"> “degrade, </w:t>
      </w:r>
      <w:r w:rsidRPr="001D0999">
        <w:rPr>
          <w:rStyle w:val="StyleUnderline"/>
        </w:rPr>
        <w:t>disrupt</w:t>
      </w:r>
      <w:r w:rsidRPr="001D0999">
        <w:rPr>
          <w:sz w:val="10"/>
        </w:rPr>
        <w:t xml:space="preserve">, deny, [or] destroy”18 </w:t>
      </w:r>
      <w:r w:rsidRPr="001D0999">
        <w:rPr>
          <w:rStyle w:val="StyleUnderline"/>
        </w:rPr>
        <w:t>utility operations</w:t>
      </w:r>
      <w:r w:rsidRPr="001D0999">
        <w:rPr>
          <w:sz w:val="10"/>
        </w:rPr>
        <w:t xml:space="preserve">, prior reconnaissance and established </w:t>
      </w:r>
      <w:r w:rsidRPr="001D0999">
        <w:rPr>
          <w:rStyle w:val="Emphasis"/>
        </w:rPr>
        <w:t>access provide launch points for destructive payloads</w:t>
      </w:r>
      <w:r w:rsidRPr="001D0999">
        <w:rPr>
          <w:sz w:val="10"/>
        </w:rPr>
        <w:t xml:space="preserve"> (malware).19 No lasting damage–physical, cyber-physical, or otherwise–to U.S. utilities as a result of a cyber attack has yet been reported publicly, but known </w:t>
      </w:r>
      <w:r w:rsidRPr="001D0999">
        <w:rPr>
          <w:rStyle w:val="Emphasis"/>
        </w:rPr>
        <w:t>cyber attacks</w:t>
      </w:r>
      <w:r w:rsidRPr="001D0999">
        <w:rPr>
          <w:sz w:val="10"/>
        </w:rPr>
        <w:t xml:space="preserve"> and campaigns </w:t>
      </w:r>
      <w:r w:rsidRPr="001D0999">
        <w:rPr>
          <w:rStyle w:val="Emphasis"/>
        </w:rPr>
        <w:t>targeting U.S. electric utilities have been highly publicized</w:t>
      </w:r>
      <w:r w:rsidRPr="001D0999">
        <w:rPr>
          <w:sz w:val="10"/>
        </w:rPr>
        <w:t xml:space="preserve">. In early 2014, ICS-CERT released information about an unnamed public utility that was compromised via remote access. Not only was the control system configured for remote access, “the software used to administer the control system assets was accessible via Internet facing hosts.”20 Intrusion activity prior and related to this threat was also discovered. Researchers also found that though the remote access point was password-protected, the password was weak.21 Brute forcing techniques, or ‘trial-and-error until solved’ attempts to discover the password were found to be a threat to the access point. No long term costs or damage have been attributed to this attack, but an onsite cyber security assessment conducted by ICS-CERT as a result of the event likely resulted in recommendations for the utility’s future control system administration. Conversely, the </w:t>
      </w:r>
      <w:r w:rsidRPr="001D0999">
        <w:rPr>
          <w:rStyle w:val="StyleUnderline"/>
        </w:rPr>
        <w:t>Havex</w:t>
      </w:r>
      <w:r w:rsidRPr="001D0999">
        <w:rPr>
          <w:sz w:val="10"/>
        </w:rPr>
        <w:t xml:space="preserve"> campaign </w:t>
      </w:r>
      <w:r w:rsidRPr="001D0999">
        <w:rPr>
          <w:rStyle w:val="StyleUnderline"/>
        </w:rPr>
        <w:t>uses spam email to distribute a remote access</w:t>
      </w:r>
      <w:r w:rsidRPr="001D0999">
        <w:rPr>
          <w:sz w:val="10"/>
        </w:rPr>
        <w:t xml:space="preserve"> Trojan (RAT) </w:t>
      </w:r>
      <w:r w:rsidRPr="001D0999">
        <w:rPr>
          <w:rStyle w:val="StyleUnderline"/>
        </w:rPr>
        <w:t>tool</w:t>
      </w:r>
      <w:r w:rsidRPr="001D0999">
        <w:rPr>
          <w:sz w:val="10"/>
        </w:rPr>
        <w:t xml:space="preserve"> to targets and in the past used watering hole attacks deployed from compromised ICS/supervisory control and data acquisition (SCADA) vendor websites.22 Since around 2013 a group known as ‘Dragonfly’ and ‘Energetic Bear’, thought to </w:t>
      </w:r>
      <w:r w:rsidRPr="001D0999">
        <w:rPr>
          <w:rStyle w:val="StyleUnderline"/>
        </w:rPr>
        <w:t>be a state-sponsored organization is responsible for</w:t>
      </w:r>
      <w:r w:rsidRPr="001D0999">
        <w:rPr>
          <w:sz w:val="10"/>
        </w:rPr>
        <w:t xml:space="preserve"> </w:t>
      </w:r>
      <w:r w:rsidRPr="001D0999">
        <w:rPr>
          <w:rStyle w:val="StyleUnderline"/>
        </w:rPr>
        <w:t>Havex23 and targets energy sector companies</w:t>
      </w:r>
      <w:r w:rsidRPr="001D0999">
        <w:rPr>
          <w:sz w:val="10"/>
        </w:rPr>
        <w:t xml:space="preserve"> (and other sectors) in the U.S. among other countries. By targeting electric grid operators, equipment vendors, and relevant software providers, the </w:t>
      </w:r>
      <w:r w:rsidRPr="001D0999">
        <w:rPr>
          <w:rStyle w:val="Emphasis"/>
        </w:rPr>
        <w:t>attackers</w:t>
      </w:r>
      <w:r w:rsidRPr="001D0999">
        <w:rPr>
          <w:sz w:val="10"/>
        </w:rPr>
        <w:t xml:space="preserve"> were able to </w:t>
      </w:r>
      <w:r w:rsidRPr="001D0999">
        <w:rPr>
          <w:rStyle w:val="Emphasis"/>
        </w:rPr>
        <w:t>spread malware that “instruct infected machines to download and execute additional components</w:t>
      </w:r>
      <w:r w:rsidRPr="001D0999">
        <w:rPr>
          <w:sz w:val="10"/>
        </w:rPr>
        <w:t>.”24 Though no reports have yet emerged confirming exploit or damage of Havex in infected systems, the malware’s complexity and range of access thus far could produce future effects if not properly mitigated. Another incident to which ICS-CERT responded was found to have been ongoing since 2011 but with no detectable “attempts to damage, modify, or otherwise disrupt the victim systems’ control processes.”25 The threat, known as BlackEnergy, is a Trojan-based hacking campaign that exploits 5 human-machine interface (HMI) software often used by utilities in grid control among other systems. While General Electric (GE), manufacturer of an HMI believed to be the target of the BlackEnergy campaign released a patch for its HMI software in response to the incident</w:t>
      </w:r>
      <w:proofErr w:type="gramStart"/>
      <w:r w:rsidRPr="001D0999">
        <w:rPr>
          <w:sz w:val="10"/>
        </w:rPr>
        <w:t>,26</w:t>
      </w:r>
      <w:proofErr w:type="gramEnd"/>
      <w:r w:rsidRPr="001D0999">
        <w:rPr>
          <w:sz w:val="10"/>
        </w:rPr>
        <w:t xml:space="preserve"> future vulnerability based on this attack vector depends in part on awareness, detection and defense in depth. </w:t>
      </w:r>
      <w:proofErr w:type="gramStart"/>
      <w:r w:rsidRPr="001D0999">
        <w:rPr>
          <w:sz w:val="10"/>
        </w:rPr>
        <w:t>iii</w:t>
      </w:r>
      <w:proofErr w:type="gramEnd"/>
      <w:r w:rsidRPr="001D0999">
        <w:rPr>
          <w:sz w:val="10"/>
        </w:rPr>
        <w:t xml:space="preserve"> The BlackEnergy malware is described as “highly modular” with functionality varying in deployment to different victims,27 making it difficult to determine its future impact in the electricity industry. ICS-CERT published a Traffic Light Protocol (TLP) Amber-designated version of this information, a limited-release sharing mechanism by which companies affected by and/or requiring the information to mitigate a related cyber threat can receive and share the information internally on a need-to-know basis.28 A now-dated but well documented attack on a California independent system operator (ISO) responsible for electricity distribution across the state which occurred in 2001 highlights a lack of cyber security consideration in planned system maintenance. Taking advantage of poor security configuration, attackers compromised two web servers under development to access the ISO’s network.29 </w:t>
      </w:r>
      <w:proofErr w:type="gramStart"/>
      <w:r w:rsidRPr="001D0999">
        <w:rPr>
          <w:sz w:val="10"/>
        </w:rPr>
        <w:t>The</w:t>
      </w:r>
      <w:proofErr w:type="gramEnd"/>
      <w:r w:rsidRPr="001D0999">
        <w:rPr>
          <w:sz w:val="10"/>
        </w:rPr>
        <w:t xml:space="preserve"> attack was halted before attackers were able to access grid-connected systems, but took nearly three weeks to detect and was eventually assessed to be of Chinese origin. 30 The servers that exposed the utility’s network were not firewalled and appear to have been an overlooked threat, the result of a time-sensitive business operations priority. </w:t>
      </w:r>
      <w:r w:rsidRPr="00856A64">
        <w:rPr>
          <w:sz w:val="10"/>
        </w:rPr>
        <w:t xml:space="preserve">2. </w:t>
      </w:r>
      <w:r w:rsidRPr="001D0999">
        <w:rPr>
          <w:rStyle w:val="Emphasis"/>
        </w:rPr>
        <w:t>Cyber-physical Assets of the U.S. Electric Sector</w:t>
      </w:r>
      <w:r w:rsidRPr="00856A64">
        <w:rPr>
          <w:sz w:val="10"/>
        </w:rPr>
        <w:t xml:space="preserve"> </w:t>
      </w:r>
      <w:r w:rsidRPr="001D0999">
        <w:rPr>
          <w:rStyle w:val="Emphasis"/>
        </w:rPr>
        <w:t>The modern electric grid is dependent upon cyber-physical systems</w:t>
      </w:r>
      <w:r w:rsidRPr="00856A64">
        <w:rPr>
          <w:sz w:val="10"/>
        </w:rPr>
        <w:t xml:space="preserve">, “engineered systems </w:t>
      </w:r>
      <w:r w:rsidRPr="001D0999">
        <w:rPr>
          <w:rStyle w:val="Emphasis"/>
        </w:rPr>
        <w:t>that</w:t>
      </w:r>
      <w:r w:rsidRPr="00856A64">
        <w:rPr>
          <w:sz w:val="10"/>
        </w:rPr>
        <w:t xml:space="preserve"> are built from, and </w:t>
      </w:r>
      <w:r w:rsidRPr="001D0999">
        <w:rPr>
          <w:rStyle w:val="Emphasis"/>
        </w:rPr>
        <w:t>depend upon, the seamless integration of computational algorithms and physical components</w:t>
      </w:r>
      <w:r w:rsidRPr="00856A64">
        <w:rPr>
          <w:sz w:val="10"/>
        </w:rPr>
        <w:t xml:space="preserve">,”31 </w:t>
      </w:r>
      <w:r w:rsidRPr="001D0999">
        <w:rPr>
          <w:rStyle w:val="StyleUnderline"/>
        </w:rPr>
        <w:t>to generate, move, and distribute electricity</w:t>
      </w:r>
      <w:r w:rsidRPr="00856A64">
        <w:rPr>
          <w:sz w:val="10"/>
        </w:rPr>
        <w:t xml:space="preserve"> efficiently. The cyber-physical systems of the electric sector </w:t>
      </w:r>
      <w:r w:rsidRPr="001D0999">
        <w:rPr>
          <w:rStyle w:val="StyleUnderline"/>
        </w:rPr>
        <w:t xml:space="preserve">include </w:t>
      </w:r>
      <w:r w:rsidRPr="001D0999">
        <w:rPr>
          <w:rStyle w:val="Emphasis"/>
        </w:rPr>
        <w:t>industrial control systems</w:t>
      </w:r>
      <w:r w:rsidRPr="00856A64">
        <w:rPr>
          <w:sz w:val="10"/>
        </w:rPr>
        <w:t xml:space="preserve"> (ICS), </w:t>
      </w:r>
      <w:r w:rsidRPr="001D0999">
        <w:rPr>
          <w:rStyle w:val="StyleUnderline"/>
        </w:rPr>
        <w:t>which allow digital control of the physical operations of equipment</w:t>
      </w:r>
      <w:r w:rsidRPr="00856A64">
        <w:rPr>
          <w:sz w:val="10"/>
        </w:rPr>
        <w:t xml:space="preserve">. 32 Where generation machinery such as turbines was once only mechanically operated, </w:t>
      </w:r>
      <w:r w:rsidRPr="00856A64">
        <w:rPr>
          <w:rStyle w:val="Emphasis"/>
        </w:rPr>
        <w:t>equipment is now mostly protected and controlled by ICS</w:t>
      </w:r>
      <w:r w:rsidRPr="00856A64">
        <w:rPr>
          <w:sz w:val="10"/>
        </w:rPr>
        <w:t xml:space="preserve"> synchronously, by automation, and sometimes </w:t>
      </w:r>
      <w:r w:rsidRPr="00856A64">
        <w:rPr>
          <w:rStyle w:val="Emphasis"/>
        </w:rPr>
        <w:t>remotely</w:t>
      </w:r>
      <w:r w:rsidRPr="00856A64">
        <w:rPr>
          <w:sz w:val="10"/>
        </w:rPr>
        <w:t xml:space="preserve">. These </w:t>
      </w:r>
      <w:r w:rsidRPr="00856A64">
        <w:rPr>
          <w:rStyle w:val="Emphasis"/>
        </w:rPr>
        <w:t>tech</w:t>
      </w:r>
      <w:r w:rsidRPr="00856A64">
        <w:rPr>
          <w:sz w:val="10"/>
        </w:rPr>
        <w:t xml:space="preserve">nological </w:t>
      </w:r>
      <w:r w:rsidRPr="00856A64">
        <w:rPr>
          <w:rStyle w:val="Emphasis"/>
        </w:rPr>
        <w:t>improvements have caused the U.S. bulk electric system</w:t>
      </w:r>
      <w:r w:rsidRPr="00856A64">
        <w:rPr>
          <w:sz w:val="10"/>
        </w:rPr>
        <w:t xml:space="preserve"> (BES) </w:t>
      </w:r>
      <w:r w:rsidRPr="00856A64">
        <w:rPr>
          <w:rStyle w:val="Emphasis"/>
        </w:rPr>
        <w:t>to be increasingly vulnerable to intrusions from cyberspace.</w:t>
      </w:r>
      <w:r w:rsidRPr="00856A64">
        <w:rPr>
          <w:sz w:val="10"/>
        </w:rPr>
        <w:t xml:space="preserve"> </w:t>
      </w:r>
      <w:r w:rsidRPr="00856A64">
        <w:rPr>
          <w:rStyle w:val="StyleUnderline"/>
        </w:rPr>
        <w:t>Modernization efforts</w:t>
      </w:r>
      <w:r w:rsidRPr="00856A64">
        <w:rPr>
          <w:sz w:val="10"/>
        </w:rPr>
        <w:t xml:space="preserve"> of older grid system components to incorporate new digital automation, or smart grid technologies</w:t>
      </w:r>
      <w:proofErr w:type="gramStart"/>
      <w:r w:rsidRPr="00856A64">
        <w:rPr>
          <w:sz w:val="10"/>
        </w:rPr>
        <w:t>,33</w:t>
      </w:r>
      <w:proofErr w:type="gramEnd"/>
      <w:r w:rsidRPr="00856A64">
        <w:rPr>
          <w:sz w:val="10"/>
        </w:rPr>
        <w:t xml:space="preserve"> have </w:t>
      </w:r>
      <w:r w:rsidRPr="00856A64">
        <w:rPr>
          <w:rStyle w:val="StyleUnderline"/>
        </w:rPr>
        <w:t>introduced</w:t>
      </w:r>
      <w:r w:rsidRPr="00856A64">
        <w:rPr>
          <w:sz w:val="10"/>
        </w:rPr>
        <w:t xml:space="preserve"> a greater number of Internet protocol (</w:t>
      </w:r>
      <w:r w:rsidRPr="00856A64">
        <w:rPr>
          <w:rStyle w:val="StyleUnderline"/>
        </w:rPr>
        <w:t>IP</w:t>
      </w:r>
      <w:r w:rsidRPr="00856A64">
        <w:rPr>
          <w:sz w:val="10"/>
        </w:rPr>
        <w:t xml:space="preserve">) enabled </w:t>
      </w:r>
      <w:r w:rsidRPr="00856A64">
        <w:rPr>
          <w:rStyle w:val="StyleUnderline"/>
        </w:rPr>
        <w:t>access points</w:t>
      </w:r>
      <w:r w:rsidRPr="00856A64">
        <w:rPr>
          <w:sz w:val="10"/>
        </w:rPr>
        <w:t xml:space="preserve"> to grid networks. The integration of information technology (IT) and operational technology (OT) in ICS expands the cyber threat landscape by introducing several threat vectors as consequences of the greater connectivity of systems. </w:t>
      </w:r>
      <w:r w:rsidRPr="00856A64">
        <w:rPr>
          <w:rStyle w:val="StyleUnderline"/>
        </w:rPr>
        <w:t>Networks can become less secure over time</w:t>
      </w:r>
      <w:r w:rsidRPr="00856A64">
        <w:rPr>
          <w:sz w:val="10"/>
        </w:rPr>
        <w:t xml:space="preserve">, often being reconfigured to allow one-time access for a particular need or convenience and never being appropriately restored.34 </w:t>
      </w:r>
      <w:proofErr w:type="gramStart"/>
      <w:r w:rsidRPr="00856A64">
        <w:rPr>
          <w:sz w:val="10"/>
        </w:rPr>
        <w:t>Remotely</w:t>
      </w:r>
      <w:proofErr w:type="gramEnd"/>
      <w:r w:rsidRPr="00856A64">
        <w:rPr>
          <w:sz w:val="10"/>
        </w:rPr>
        <w:t xml:space="preserve"> accessible equipment is further vulnerable to public discovery via unprotected networks or the Internet. 35 </w:t>
      </w:r>
      <w:r w:rsidRPr="00856A64">
        <w:rPr>
          <w:rStyle w:val="Emphasis"/>
        </w:rPr>
        <w:t>Each system of the U.S. power grid</w:t>
      </w:r>
      <w:r w:rsidRPr="00856A64">
        <w:rPr>
          <w:sz w:val="10"/>
        </w:rPr>
        <w:t xml:space="preserve"> (generation, transmission, and distribution) </w:t>
      </w:r>
      <w:r w:rsidRPr="00856A64">
        <w:rPr>
          <w:rStyle w:val="Emphasis"/>
        </w:rPr>
        <w:t>poses analogous and distinct vulnerabilities to</w:t>
      </w:r>
      <w:r w:rsidRPr="00856A64">
        <w:rPr>
          <w:sz w:val="10"/>
        </w:rPr>
        <w:t xml:space="preserve"> the reliable </w:t>
      </w:r>
      <w:r w:rsidRPr="00856A64">
        <w:rPr>
          <w:rStyle w:val="Emphasis"/>
        </w:rPr>
        <w:t>delivery of electricity via cyber-physical assets</w:t>
      </w:r>
      <w:r w:rsidRPr="00856A64">
        <w:rPr>
          <w:sz w:val="10"/>
        </w:rPr>
        <w:t xml:space="preserve"> as described in the sections below. </w:t>
      </w:r>
      <w:r w:rsidRPr="00CA101C">
        <w:rPr>
          <w:sz w:val="10"/>
        </w:rPr>
        <w:t xml:space="preserve">2.1. </w:t>
      </w:r>
      <w:r w:rsidRPr="001D0999">
        <w:rPr>
          <w:rStyle w:val="Emphasis"/>
        </w:rPr>
        <w:t>Cyber Security Risks Associated with Industrial Control Systems</w:t>
      </w:r>
      <w:r w:rsidRPr="00CA101C">
        <w:rPr>
          <w:sz w:val="10"/>
        </w:rPr>
        <w:t xml:space="preserve"> ICS, “</w:t>
      </w:r>
      <w:r w:rsidRPr="00856A64">
        <w:rPr>
          <w:rStyle w:val="Emphasis"/>
        </w:rPr>
        <w:t>IT</w:t>
      </w:r>
      <w:r w:rsidRPr="00CA101C">
        <w:rPr>
          <w:sz w:val="10"/>
        </w:rPr>
        <w:t>- and network</w:t>
      </w:r>
      <w:r w:rsidRPr="00856A64">
        <w:rPr>
          <w:rStyle w:val="Emphasis"/>
        </w:rPr>
        <w:t>-based systems</w:t>
      </w:r>
      <w:r w:rsidRPr="00CA101C">
        <w:rPr>
          <w:sz w:val="10"/>
        </w:rPr>
        <w:t xml:space="preserve"> that monitor and control sensitive processes and physical functions,”36 </w:t>
      </w:r>
      <w:r w:rsidRPr="00856A64">
        <w:rPr>
          <w:rStyle w:val="Emphasis"/>
        </w:rPr>
        <w:t>are critical to</w:t>
      </w:r>
      <w:r w:rsidRPr="00CA101C">
        <w:rPr>
          <w:sz w:val="10"/>
        </w:rPr>
        <w:t xml:space="preserve"> performing basic operations within </w:t>
      </w:r>
      <w:r w:rsidRPr="00856A64">
        <w:rPr>
          <w:rStyle w:val="Emphasis"/>
        </w:rPr>
        <w:t>the electric sector</w:t>
      </w:r>
      <w:r w:rsidRPr="00CA101C">
        <w:rPr>
          <w:sz w:val="10"/>
        </w:rPr>
        <w:t xml:space="preserve">, </w:t>
      </w:r>
      <w:r w:rsidRPr="00856A64">
        <w:rPr>
          <w:rStyle w:val="Emphasis"/>
        </w:rPr>
        <w:t>as in other sectors of critical infrastructure</w:t>
      </w:r>
      <w:r w:rsidRPr="00CA101C">
        <w:rPr>
          <w:sz w:val="10"/>
        </w:rPr>
        <w:t xml:space="preserve">. BES operations are composed of multiple ICS systems (consider each power system sector, generation – transmission – distribution – and control, to have a system-of systems with highly advanced ICS environments communicating and interdependent on other ICS environments), and each of these systems may be susceptible to similar vulnerabilities regardless of function. These </w:t>
      </w:r>
      <w:r w:rsidRPr="00856A64">
        <w:rPr>
          <w:rStyle w:val="Emphasis"/>
        </w:rPr>
        <w:t>vulnerabilities include</w:t>
      </w:r>
      <w:r w:rsidRPr="00CA101C">
        <w:rPr>
          <w:sz w:val="10"/>
        </w:rPr>
        <w:t xml:space="preserve">: </w:t>
      </w:r>
      <w:r w:rsidRPr="00CA101C">
        <w:rPr>
          <w:sz w:val="10"/>
        </w:rPr>
        <w:sym w:font="Symbol" w:char="F0B7"/>
      </w:r>
      <w:r w:rsidRPr="00CA101C">
        <w:rPr>
          <w:sz w:val="10"/>
        </w:rPr>
        <w:t xml:space="preserve"> </w:t>
      </w:r>
      <w:r w:rsidRPr="00856A64">
        <w:rPr>
          <w:rStyle w:val="StyleUnderline"/>
        </w:rPr>
        <w:t>Various points-of-entry</w:t>
      </w:r>
      <w:r w:rsidRPr="00CA101C">
        <w:rPr>
          <w:sz w:val="10"/>
        </w:rPr>
        <w:t xml:space="preserve"> and paths </w:t>
      </w:r>
      <w:r w:rsidRPr="00856A64">
        <w:rPr>
          <w:rStyle w:val="StyleUnderline"/>
        </w:rPr>
        <w:t>that can be exploited by threat actors</w:t>
      </w:r>
      <w:r w:rsidRPr="00CA101C">
        <w:rPr>
          <w:sz w:val="10"/>
        </w:rPr>
        <w:t xml:space="preserve">, sometimes remotely </w:t>
      </w:r>
      <w:r w:rsidRPr="00CA101C">
        <w:rPr>
          <w:sz w:val="10"/>
        </w:rPr>
        <w:sym w:font="Symbol" w:char="F0B7"/>
      </w:r>
      <w:r w:rsidRPr="00CA101C">
        <w:rPr>
          <w:sz w:val="10"/>
        </w:rPr>
        <w:t xml:space="preserve"> </w:t>
      </w:r>
      <w:r w:rsidRPr="00856A64">
        <w:rPr>
          <w:rStyle w:val="StyleUnderline"/>
        </w:rPr>
        <w:t>An ever-increasing number of new vulnerabilities introduced to ICS via system additions</w:t>
      </w:r>
      <w:r w:rsidRPr="00CA101C">
        <w:rPr>
          <w:sz w:val="10"/>
        </w:rPr>
        <w:t xml:space="preserve"> or integration </w:t>
      </w:r>
      <w:r w:rsidRPr="00CA101C">
        <w:rPr>
          <w:sz w:val="10"/>
        </w:rPr>
        <w:sym w:font="Symbol" w:char="F0B7"/>
      </w:r>
      <w:r w:rsidRPr="00CA101C">
        <w:rPr>
          <w:sz w:val="10"/>
        </w:rPr>
        <w:t xml:space="preserve"> Easier/</w:t>
      </w:r>
      <w:r w:rsidRPr="00856A64">
        <w:rPr>
          <w:rStyle w:val="StyleUnderline"/>
        </w:rPr>
        <w:t xml:space="preserve">broader access to systems </w:t>
      </w:r>
      <w:r w:rsidRPr="00CA101C">
        <w:rPr>
          <w:sz w:val="10"/>
        </w:rPr>
        <w:t xml:space="preserve">and networks </w:t>
      </w:r>
      <w:r w:rsidRPr="00856A64">
        <w:rPr>
          <w:rStyle w:val="StyleUnderline"/>
        </w:rPr>
        <w:t>due to greater connectivity</w:t>
      </w:r>
      <w:r w:rsidRPr="00CA101C">
        <w:rPr>
          <w:sz w:val="10"/>
        </w:rPr>
        <w:t xml:space="preserve">, including devices directly connected to the Internet </w:t>
      </w:r>
      <w:r w:rsidRPr="00CA101C">
        <w:rPr>
          <w:sz w:val="10"/>
        </w:rPr>
        <w:sym w:font="Symbol" w:char="F0B7"/>
      </w:r>
      <w:r w:rsidRPr="00CA101C">
        <w:rPr>
          <w:sz w:val="10"/>
        </w:rPr>
        <w:t xml:space="preserve"> </w:t>
      </w:r>
      <w:r w:rsidRPr="00856A64">
        <w:rPr>
          <w:rStyle w:val="StyleUnderline"/>
        </w:rPr>
        <w:t>Greater requirements for sensitive data collection and exchange</w:t>
      </w:r>
      <w:r w:rsidRPr="00CA101C">
        <w:rPr>
          <w:sz w:val="10"/>
        </w:rPr>
        <w:t xml:space="preserve"> (equipment operating status, power production and consumption, electricity pricing, etc.) among utilities, market coordinators, and customers </w:t>
      </w:r>
      <w:r w:rsidRPr="00856A64">
        <w:rPr>
          <w:rStyle w:val="StyleUnderline"/>
        </w:rPr>
        <w:t>create additional network paths</w:t>
      </w:r>
      <w:r w:rsidRPr="00CA101C">
        <w:rPr>
          <w:sz w:val="10"/>
        </w:rPr>
        <w:t xml:space="preserve"> and connections37 While common attack vectors are known to many utilities that have taken action to mitigate risks, vulnerabilities are not static and cyber assets must continuously be monitored and assessed. Regardless of a threat actor’s skill or capabilities, understanding how a utility’s OT environment can be accessed and what highest-consequence outcomes can be achieved is necessary in order to develop appropriate mitigations. </w:t>
      </w:r>
      <w:r w:rsidRPr="00856A64">
        <w:rPr>
          <w:rStyle w:val="Emphasis"/>
        </w:rPr>
        <w:t>There is an ever-increasing threat of cyber attacks with consequences on ICS</w:t>
      </w:r>
      <w:r w:rsidRPr="00CA101C">
        <w:rPr>
          <w:sz w:val="10"/>
        </w:rPr>
        <w:t xml:space="preserve"> of the BES. The National Security Agency (</w:t>
      </w:r>
      <w:r w:rsidRPr="00856A64">
        <w:rPr>
          <w:rStyle w:val="Emphasis"/>
        </w:rPr>
        <w:t>NSA</w:t>
      </w:r>
      <w:r w:rsidRPr="00CA101C">
        <w:rPr>
          <w:sz w:val="10"/>
        </w:rPr>
        <w:t xml:space="preserve">) </w:t>
      </w:r>
      <w:r w:rsidRPr="00856A64">
        <w:rPr>
          <w:rStyle w:val="Emphasis"/>
        </w:rPr>
        <w:t>reported intrusions</w:t>
      </w:r>
      <w:r w:rsidRPr="00CA101C">
        <w:rPr>
          <w:sz w:val="10"/>
        </w:rPr>
        <w:t xml:space="preserve"> into ICS </w:t>
      </w:r>
      <w:r w:rsidRPr="00856A64">
        <w:rPr>
          <w:rStyle w:val="Emphasis"/>
        </w:rPr>
        <w:t>by entities with the apparent technical capability</w:t>
      </w:r>
      <w:r w:rsidRPr="00CA101C">
        <w:rPr>
          <w:sz w:val="10"/>
        </w:rPr>
        <w:t xml:space="preserve"> “</w:t>
      </w:r>
      <w:r w:rsidRPr="00856A64">
        <w:rPr>
          <w:rStyle w:val="Emphasis"/>
        </w:rPr>
        <w:t>to take down control systems that operate U.S. power grids, water systems and other critical infrastructure</w:t>
      </w:r>
      <w:r w:rsidRPr="00CA101C">
        <w:rPr>
          <w:sz w:val="10"/>
        </w:rPr>
        <w:t xml:space="preserve">.”38 Such </w:t>
      </w:r>
      <w:r w:rsidRPr="00CA101C">
        <w:rPr>
          <w:rStyle w:val="Emphasis"/>
        </w:rPr>
        <w:t>real-world capabilities have already been demonstrated</w:t>
      </w:r>
      <w:r w:rsidRPr="00CA101C">
        <w:rPr>
          <w:sz w:val="10"/>
        </w:rPr>
        <w:t xml:space="preserve">: </w:t>
      </w:r>
      <w:r w:rsidRPr="00CA101C">
        <w:rPr>
          <w:rStyle w:val="StyleUnderline"/>
        </w:rPr>
        <w:t>the Ukraine electric system cyber attacks</w:t>
      </w:r>
      <w:r w:rsidRPr="00CA101C">
        <w:rPr>
          <w:sz w:val="10"/>
        </w:rPr>
        <w:t xml:space="preserve"> occurring in December 2015 </w:t>
      </w:r>
      <w:r w:rsidRPr="00CA101C">
        <w:rPr>
          <w:rStyle w:val="StyleUnderline"/>
        </w:rPr>
        <w:t>confirmed the potential for cyber attacks to inhibit and disrupt electric system operations</w:t>
      </w:r>
      <w:r w:rsidRPr="00CA101C">
        <w:rPr>
          <w:sz w:val="10"/>
        </w:rPr>
        <w:t>39 by compromising a SCADA system at host and device levels. One foundation for the general vulnerabilities in electric sector ICS (and other critical infrastructure) lies in the integration and overlap of IT and OT networks and systems. In the past, IT and OT systems were operated separately, but as the need for greater process efficiency, productivity, safety, and regulatory compliance has increased</w:t>
      </w:r>
      <w:proofErr w:type="gramStart"/>
      <w:r w:rsidRPr="00CA101C">
        <w:rPr>
          <w:sz w:val="10"/>
        </w:rPr>
        <w:t>,40</w:t>
      </w:r>
      <w:proofErr w:type="gramEnd"/>
      <w:r w:rsidRPr="00CA101C">
        <w:rPr>
          <w:sz w:val="10"/>
        </w:rPr>
        <w:t xml:space="preserve"> IT interconnections with OT have become necessary to provide operator insight and control for real-time conditions in generation, transmission, and distribution of electricity. Where cyber attacks in the IT domain usually focus on data acquisition, </w:t>
      </w:r>
      <w:r w:rsidRPr="00CA101C">
        <w:rPr>
          <w:rStyle w:val="StyleUnderline"/>
        </w:rPr>
        <w:t>cyber attacks in the ICS domain usually focus on the destabilization of assets</w:t>
      </w:r>
      <w:r w:rsidRPr="00CA101C">
        <w:rPr>
          <w:sz w:val="10"/>
        </w:rPr>
        <w:t xml:space="preserve">.41 </w:t>
      </w:r>
      <w:proofErr w:type="gramStart"/>
      <w:r w:rsidRPr="00CA101C">
        <w:rPr>
          <w:sz w:val="10"/>
        </w:rPr>
        <w:t>It</w:t>
      </w:r>
      <w:proofErr w:type="gramEnd"/>
      <w:r w:rsidRPr="00CA101C">
        <w:rPr>
          <w:sz w:val="10"/>
        </w:rPr>
        <w:t xml:space="preserve"> is important to note that ICS environments utilize many of the same IT components, and as a result malware intended to affect IT networks can also have operational impacts within ICS environments, if introduced. Non-targeted IT-specific malware may have impacts on the cyber assets within an ICS environment and may result in an operational impact; however, </w:t>
      </w:r>
      <w:r w:rsidRPr="00CA101C">
        <w:rPr>
          <w:rStyle w:val="Emphasis"/>
        </w:rPr>
        <w:t>a targeted ICS attack</w:t>
      </w:r>
      <w:r w:rsidRPr="00CA101C">
        <w:rPr>
          <w:sz w:val="10"/>
        </w:rPr>
        <w:t xml:space="preserve"> could have intent to achieve effects on an operation. In the electricity industry, this </w:t>
      </w:r>
      <w:r w:rsidRPr="00CA101C">
        <w:rPr>
          <w:rStyle w:val="Emphasis"/>
        </w:rPr>
        <w:t>could mean the compromise or destruction of equipment used to produce and move electricity</w:t>
      </w:r>
      <w:r w:rsidRPr="00CA101C">
        <w:rPr>
          <w:sz w:val="10"/>
        </w:rPr>
        <w:t xml:space="preserve"> from generation to consumer. With the meshing of IT and OT domains, networks have developed new connection points, more networks by which points are connected, and even remotely connected devices. Taking advantage of the connectivity between IT and OT, </w:t>
      </w:r>
      <w:r w:rsidRPr="00CA101C">
        <w:rPr>
          <w:rStyle w:val="Emphasis"/>
        </w:rPr>
        <w:t>an attacker may gain access to critical ICS elements to cause</w:t>
      </w:r>
      <w:r w:rsidRPr="00CA101C">
        <w:rPr>
          <w:sz w:val="10"/>
        </w:rPr>
        <w:t xml:space="preserve"> an operator loss of view or control, and/or directly manipulate operational performance to affect dire consequences</w:t>
      </w:r>
      <w:proofErr w:type="gramStart"/>
      <w:r w:rsidRPr="00CA101C">
        <w:rPr>
          <w:sz w:val="10"/>
        </w:rPr>
        <w:t>,42</w:t>
      </w:r>
      <w:proofErr w:type="gramEnd"/>
      <w:r w:rsidRPr="00CA101C">
        <w:rPr>
          <w:sz w:val="10"/>
        </w:rPr>
        <w:t xml:space="preserve"> including </w:t>
      </w:r>
      <w:r w:rsidRPr="00CA101C">
        <w:rPr>
          <w:rStyle w:val="Emphasis"/>
        </w:rPr>
        <w:t>physical damage</w:t>
      </w:r>
      <w:r w:rsidRPr="00CA101C">
        <w:rPr>
          <w:sz w:val="10"/>
        </w:rPr>
        <w:t>.</w:t>
      </w:r>
      <w:r>
        <w:rPr>
          <w:sz w:val="10"/>
        </w:rPr>
        <w:t xml:space="preserve"> </w:t>
      </w:r>
      <w:r w:rsidRPr="009635D0">
        <w:rPr>
          <w:sz w:val="10"/>
        </w:rPr>
        <w:t xml:space="preserve">2.2. </w:t>
      </w:r>
      <w:r w:rsidRPr="001D0999">
        <w:rPr>
          <w:rStyle w:val="Emphasis"/>
        </w:rPr>
        <w:t>Risks across Grid Power Systems</w:t>
      </w:r>
      <w:r w:rsidRPr="009635D0">
        <w:rPr>
          <w:sz w:val="10"/>
        </w:rPr>
        <w:t xml:space="preserve"> As the U.S. power system has evolved into an ICS-enabled industry that increasingly relies on intelligent electronic devices (IEDs) using bidirectional communication to execute operations, </w:t>
      </w:r>
      <w:r w:rsidRPr="00CA101C">
        <w:rPr>
          <w:rStyle w:val="StyleUnderline"/>
        </w:rPr>
        <w:t>new cyber security concerns</w:t>
      </w:r>
      <w:r w:rsidRPr="009635D0">
        <w:rPr>
          <w:sz w:val="10"/>
        </w:rPr>
        <w:t xml:space="preserve"> have arisen. Issues such as cyber-hygiene, ostensibly the least difficult vulnerability to correct, and increased connectivity </w:t>
      </w:r>
      <w:r w:rsidRPr="00CA101C">
        <w:rPr>
          <w:rStyle w:val="StyleUnderline"/>
        </w:rPr>
        <w:t>pose attractive modes of attack for threat actors</w:t>
      </w:r>
      <w:r w:rsidRPr="009635D0">
        <w:rPr>
          <w:sz w:val="10"/>
        </w:rPr>
        <w:t xml:space="preserve">. Despite regulation to ensure cyber security practices among bulk power participants and a variety of best-practice recommendations for utilities, </w:t>
      </w:r>
      <w:r w:rsidRPr="00CA101C">
        <w:rPr>
          <w:rStyle w:val="StyleUnderline"/>
        </w:rPr>
        <w:t>the operational infrastructure of the U.S. electric grid exists with an assortment of older legacy equipment at some facilities, mixed with highly connected digital assets</w:t>
      </w:r>
      <w:r w:rsidRPr="009635D0">
        <w:rPr>
          <w:sz w:val="10"/>
        </w:rPr>
        <w:t xml:space="preserve"> at other facilities, </w:t>
      </w:r>
      <w:r w:rsidRPr="00CA101C">
        <w:rPr>
          <w:rStyle w:val="Emphasis"/>
        </w:rPr>
        <w:t>and a system that is inherently difficult to defend due to</w:t>
      </w:r>
      <w:r w:rsidRPr="009635D0">
        <w:rPr>
          <w:sz w:val="10"/>
        </w:rPr>
        <w:t xml:space="preserve"> the </w:t>
      </w:r>
      <w:r w:rsidRPr="00CA101C">
        <w:rPr>
          <w:rStyle w:val="Emphasis"/>
        </w:rPr>
        <w:t>geographic distribution and thousands of unmanned remote facilities</w:t>
      </w:r>
      <w:r w:rsidRPr="009635D0">
        <w:rPr>
          <w:sz w:val="10"/>
        </w:rPr>
        <w:t xml:space="preserve">. </w:t>
      </w:r>
      <w:r w:rsidRPr="00CA101C">
        <w:rPr>
          <w:rStyle w:val="Emphasis"/>
        </w:rPr>
        <w:t>This provides attackers opportunities to continuously target vulnerabilities in older tech</w:t>
      </w:r>
      <w:r w:rsidRPr="009635D0">
        <w:rPr>
          <w:sz w:val="10"/>
        </w:rPr>
        <w:t xml:space="preserve">nology, </w:t>
      </w:r>
      <w:r w:rsidRPr="00CA101C">
        <w:rPr>
          <w:rStyle w:val="Emphasis"/>
        </w:rPr>
        <w:t>or pursue exploits in new connectivity models, or pursue a coordinated cyber-physical attack if necessary</w:t>
      </w:r>
      <w:r w:rsidRPr="009635D0">
        <w:rPr>
          <w:sz w:val="10"/>
        </w:rPr>
        <w:t xml:space="preserve">. The BES is an ideal target of malicious attacks intended to impact cyber-physical equipment because the compromise of generation and transmission facilities is generally likely to produce the greatest and most detrimental consequences.43 </w:t>
      </w:r>
      <w:proofErr w:type="gramStart"/>
      <w:r w:rsidRPr="009635D0">
        <w:rPr>
          <w:sz w:val="10"/>
        </w:rPr>
        <w:t>This</w:t>
      </w:r>
      <w:proofErr w:type="gramEnd"/>
      <w:r w:rsidRPr="009635D0">
        <w:rPr>
          <w:sz w:val="10"/>
        </w:rPr>
        <w:t xml:space="preserve"> does not mean that the distribution system is immune to attack. To understand cyber-physical threats to the U.S. power grid, it is important to understand how the grid systems function individually and together, and what vulnerabilities each system poses to the overall grid. The figure below briefly illustrates the power grid systems and the division between bulk power and distribution. Utilities enjoy many benefits as a result of the automation, remote control, and data acquisition capabilities provided by control systems, but this </w:t>
      </w:r>
      <w:r w:rsidRPr="009635D0">
        <w:rPr>
          <w:rStyle w:val="StyleUnderline"/>
        </w:rPr>
        <w:t>connectivity</w:t>
      </w:r>
      <w:r w:rsidRPr="009635D0">
        <w:rPr>
          <w:sz w:val="10"/>
        </w:rPr>
        <w:t xml:space="preserve"> also </w:t>
      </w:r>
      <w:r w:rsidRPr="009635D0">
        <w:rPr>
          <w:rStyle w:val="StyleUnderline"/>
        </w:rPr>
        <w:t>exposes sensitive operations and network assets to cyber infiltration and manipulation</w:t>
      </w:r>
      <w:r w:rsidRPr="009635D0">
        <w:rPr>
          <w:sz w:val="10"/>
        </w:rPr>
        <w:t xml:space="preserve">. 45 The addition of modern digital technology to legacy equipment never designed to be digitally connected or the replacement of analog equipment with digitally connected devices creates cyber vulnerabilities to systems that were previously immune.46 As opposed to cyber attacks against IT systems intended to facilitate data theft or financial loss, </w:t>
      </w:r>
      <w:r w:rsidRPr="009635D0">
        <w:rPr>
          <w:rStyle w:val="Emphasis"/>
        </w:rPr>
        <w:t>cyber attacks against OT systems</w:t>
      </w:r>
      <w:r w:rsidRPr="009635D0">
        <w:rPr>
          <w:sz w:val="10"/>
        </w:rPr>
        <w:t xml:space="preserve"> may additionally seek to </w:t>
      </w:r>
      <w:r w:rsidRPr="009635D0">
        <w:rPr>
          <w:rStyle w:val="StyleUnderline"/>
        </w:rPr>
        <w:t>cause loss</w:t>
      </w:r>
      <w:r w:rsidRPr="009635D0">
        <w:rPr>
          <w:sz w:val="10"/>
        </w:rPr>
        <w:t xml:space="preserve">, denial, or manipulation </w:t>
      </w:r>
      <w:r w:rsidRPr="009635D0">
        <w:rPr>
          <w:rStyle w:val="StyleUnderline"/>
        </w:rPr>
        <w:t>of</w:t>
      </w:r>
      <w:r w:rsidRPr="009635D0">
        <w:rPr>
          <w:sz w:val="10"/>
        </w:rPr>
        <w:t xml:space="preserve"> view, control, safety, or sensors and </w:t>
      </w:r>
      <w:r w:rsidRPr="009635D0">
        <w:rPr>
          <w:rStyle w:val="StyleUnderline"/>
        </w:rPr>
        <w:t>instruments</w:t>
      </w:r>
      <w:r w:rsidRPr="009635D0">
        <w:rPr>
          <w:sz w:val="10"/>
        </w:rPr>
        <w:t xml:space="preserve">. 47 </w:t>
      </w:r>
      <w:r w:rsidRPr="009635D0">
        <w:rPr>
          <w:rStyle w:val="Emphasis"/>
          <w:sz w:val="26"/>
          <w:szCs w:val="26"/>
        </w:rPr>
        <w:t>In the electricity subsector this means causing equipment malfunction or failure, physical equipment damage, power disruptions, or blackouts</w:t>
      </w:r>
      <w:r w:rsidRPr="009635D0">
        <w:rPr>
          <w:sz w:val="10"/>
        </w:rPr>
        <w:t>. Every utility has a different number and variety of cyber assets. The sheer number of grid elements means cyber security requirements between and throughout systems are difficult to identify and implement: “T</w:t>
      </w:r>
      <w:r w:rsidRPr="009635D0">
        <w:rPr>
          <w:rStyle w:val="StyleUnderline"/>
        </w:rPr>
        <w:t>he North American bulk electric system is comprised of more than 200,000 miles of high voltage transmission lines, thousands of generation plants, and millions of digital controls</w:t>
      </w:r>
      <w:r w:rsidRPr="009635D0">
        <w:rPr>
          <w:sz w:val="10"/>
        </w:rPr>
        <w:t xml:space="preserve">. More than 1,800 entities own and operate portions of the system, 9 with thousands more involved in the operation of distribution networks across North America. These entities range in size from large investor-owned utilities…to small cooperatives. The systems and facilities comprising the larger system have differing configurations, design schemes, and operational concerns.”48 With many variables and factors determining the cyber security posture of each grid participant, </w:t>
      </w:r>
      <w:r w:rsidRPr="009635D0">
        <w:rPr>
          <w:rStyle w:val="StyleUnderline"/>
        </w:rPr>
        <w:t>it is more practical to consider cyber threats to U.S. power within electric generation, transmission, and distribution</w:t>
      </w:r>
      <w:r w:rsidRPr="009635D0">
        <w:rPr>
          <w:sz w:val="10"/>
        </w:rPr>
        <w:t xml:space="preserve">. Each area has distinct vulnerabilities to the reliable delivery of electricity, and all areas share some similar vulnerabilities. Essential system functions at risk to cyber attack include: </w:t>
      </w:r>
      <w:r w:rsidRPr="009635D0">
        <w:rPr>
          <w:sz w:val="10"/>
        </w:rPr>
        <w:sym w:font="Symbol" w:char="F0B7"/>
      </w:r>
      <w:r w:rsidRPr="009635D0">
        <w:rPr>
          <w:sz w:val="10"/>
        </w:rPr>
        <w:t xml:space="preserve"> Electricity supply (generation) or transfer (transmission) stability </w:t>
      </w:r>
      <w:r w:rsidRPr="009635D0">
        <w:rPr>
          <w:sz w:val="10"/>
        </w:rPr>
        <w:sym w:font="Symbol" w:char="F0B7"/>
      </w:r>
      <w:r w:rsidRPr="009635D0">
        <w:rPr>
          <w:sz w:val="10"/>
        </w:rPr>
        <w:t xml:space="preserve"> Equipment performance and ability to recover (backup systems) </w:t>
      </w:r>
      <w:r w:rsidRPr="009635D0">
        <w:rPr>
          <w:sz w:val="10"/>
        </w:rPr>
        <w:sym w:font="Symbol" w:char="F0B7"/>
      </w:r>
      <w:r w:rsidRPr="009635D0">
        <w:rPr>
          <w:sz w:val="10"/>
        </w:rPr>
        <w:t xml:space="preserve"> Communication between systems or equipment </w:t>
      </w:r>
      <w:r w:rsidRPr="009635D0">
        <w:rPr>
          <w:sz w:val="10"/>
        </w:rPr>
        <w:sym w:font="Symbol" w:char="F0B7"/>
      </w:r>
      <w:r w:rsidRPr="009635D0">
        <w:rPr>
          <w:sz w:val="10"/>
        </w:rPr>
        <w:t xml:space="preserve"> Operating conditions of generation, transmission, or distribution equipment </w:t>
      </w:r>
      <w:r w:rsidRPr="009635D0">
        <w:rPr>
          <w:sz w:val="10"/>
        </w:rPr>
        <w:sym w:font="Symbol" w:char="F0B7"/>
      </w:r>
      <w:r w:rsidRPr="009635D0">
        <w:rPr>
          <w:sz w:val="10"/>
        </w:rPr>
        <w:t xml:space="preserve"> Black startvi capability </w:t>
      </w:r>
      <w:r w:rsidRPr="009635D0">
        <w:rPr>
          <w:sz w:val="10"/>
        </w:rPr>
        <w:sym w:font="Symbol" w:char="F0B7"/>
      </w:r>
      <w:r w:rsidRPr="009635D0">
        <w:rPr>
          <w:sz w:val="10"/>
        </w:rPr>
        <w:t xml:space="preserve"> Transmission of power between generation and distribution The following describes potential impacts to the power grid due to degradation or manipulation of such system functions. </w:t>
      </w:r>
    </w:p>
    <w:p w:rsidR="00B2735C" w:rsidRDefault="00B2735C" w:rsidP="00B2735C"/>
    <w:p w:rsidR="00B2735C" w:rsidRDefault="00B2735C" w:rsidP="00B2735C">
      <w:pPr>
        <w:pStyle w:val="Heading4"/>
      </w:pPr>
      <w:r w:rsidRPr="00672B88">
        <w:rPr>
          <w:u w:val="single"/>
        </w:rPr>
        <w:t>Russia</w:t>
      </w:r>
      <w:r>
        <w:t xml:space="preserve">, </w:t>
      </w:r>
      <w:r w:rsidRPr="00672B88">
        <w:rPr>
          <w:u w:val="single"/>
        </w:rPr>
        <w:t>China</w:t>
      </w:r>
      <w:r>
        <w:t xml:space="preserve">, </w:t>
      </w:r>
      <w:r w:rsidRPr="00672B88">
        <w:rPr>
          <w:u w:val="single"/>
        </w:rPr>
        <w:t>Iran</w:t>
      </w:r>
      <w:r>
        <w:t xml:space="preserve">, </w:t>
      </w:r>
      <w:r w:rsidRPr="00672B88">
        <w:rPr>
          <w:u w:val="single"/>
        </w:rPr>
        <w:t>NoKo</w:t>
      </w:r>
      <w:r>
        <w:t xml:space="preserve">, and </w:t>
      </w:r>
      <w:r>
        <w:rPr>
          <w:u w:val="single"/>
        </w:rPr>
        <w:t>terrorists</w:t>
      </w:r>
      <w:r>
        <w:t xml:space="preserve"> all possess destructive cyber capabilities – ensures multiple scenarios for escalation</w:t>
      </w:r>
    </w:p>
    <w:p w:rsidR="00B2735C" w:rsidRDefault="00B2735C" w:rsidP="00B2735C">
      <w:r>
        <w:rPr>
          <w:b/>
          <w:sz w:val="26"/>
          <w:szCs w:val="26"/>
        </w:rPr>
        <w:t>INL 2016</w:t>
      </w:r>
      <w:r>
        <w:t xml:space="preserve"> (Idaho National Laboratory, “Cyber Threat and Vulnerability Analysis of the U.S. Electric Sector,” report prepared for the Office of Energy Policy and Systems Analysis (EPSA) in the U.S. Department of Energy, pages 20-23, </w:t>
      </w:r>
      <w:r w:rsidRPr="00CA101C">
        <w:t>https://www.energy.gov/sites/prod/files/2017/01/f34/Cyber%20Threat%20and%20Vulnerability%20Analysis%20of%20the%20U.S.%20Electric%20Sector.pdf</w:t>
      </w:r>
      <w:r>
        <w:t>)SEM</w:t>
      </w:r>
    </w:p>
    <w:p w:rsidR="00B2735C" w:rsidRDefault="00B2735C" w:rsidP="00B2735C">
      <w:pPr>
        <w:rPr>
          <w:sz w:val="10"/>
        </w:rPr>
      </w:pPr>
      <w:r w:rsidRPr="00672B88">
        <w:rPr>
          <w:sz w:val="10"/>
        </w:rPr>
        <w:t xml:space="preserve">4.2. </w:t>
      </w:r>
      <w:r w:rsidRPr="008A33AF">
        <w:rPr>
          <w:rStyle w:val="Emphasis"/>
        </w:rPr>
        <w:t>Threat Actors</w:t>
      </w:r>
      <w:r w:rsidRPr="00672B88">
        <w:rPr>
          <w:sz w:val="10"/>
        </w:rPr>
        <w:t xml:space="preserve"> </w:t>
      </w:r>
      <w:r w:rsidRPr="008A33AF">
        <w:rPr>
          <w:rStyle w:val="Emphasis"/>
        </w:rPr>
        <w:t>Attacks on ICS have become more targeted</w:t>
      </w:r>
      <w:r w:rsidRPr="00672B88">
        <w:rPr>
          <w:sz w:val="10"/>
        </w:rPr>
        <w:t xml:space="preserve"> than in the past. </w:t>
      </w:r>
      <w:r w:rsidRPr="008A33AF">
        <w:rPr>
          <w:rStyle w:val="StyleUnderline"/>
        </w:rPr>
        <w:t>Attackers have become more knowledgeable about how to go after industrial control systems, using attacks customized to exploit ICS</w:t>
      </w:r>
      <w:r w:rsidRPr="00672B88">
        <w:rPr>
          <w:sz w:val="10"/>
        </w:rPr>
        <w:t xml:space="preserve">. Additionally, threat actors are paying close attention not only to payload, but delivery as well, focusing on ICS trusted relationships. As a result, phishing attacks have increased against production engineers and those on the plant floor area, as well as watering hole attacks against sites with information for ICS engineers. Attackers are starting to trojanize ICS files and components that are available for updating firmware and finding ways to replace them in the supply chain in order to get malware over the firewall and into production environments.130 </w:t>
      </w:r>
      <w:proofErr w:type="gramStart"/>
      <w:r w:rsidRPr="008A33AF">
        <w:rPr>
          <w:rStyle w:val="Emphasis"/>
        </w:rPr>
        <w:t>A</w:t>
      </w:r>
      <w:proofErr w:type="gramEnd"/>
      <w:r w:rsidRPr="008A33AF">
        <w:rPr>
          <w:rStyle w:val="Emphasis"/>
        </w:rPr>
        <w:t xml:space="preserve"> number of threat actors on multiple fronts</w:t>
      </w:r>
      <w:r w:rsidRPr="00672B88">
        <w:rPr>
          <w:sz w:val="10"/>
        </w:rPr>
        <w:t xml:space="preserve"> continue to </w:t>
      </w:r>
      <w:r w:rsidRPr="008A33AF">
        <w:rPr>
          <w:rStyle w:val="Emphasis"/>
        </w:rPr>
        <w:t>seek to exploit cyber vulnerabilities in the U.S. electrical grid</w:t>
      </w:r>
      <w:r w:rsidRPr="00672B88">
        <w:rPr>
          <w:sz w:val="10"/>
        </w:rPr>
        <w:t xml:space="preserve">. </w:t>
      </w:r>
      <w:r w:rsidRPr="008A33AF">
        <w:rPr>
          <w:rStyle w:val="Emphasis"/>
        </w:rPr>
        <w:t>Nation-states and non-state actors including foreign terrorist</w:t>
      </w:r>
      <w:r w:rsidRPr="00672B88">
        <w:rPr>
          <w:sz w:val="10"/>
        </w:rPr>
        <w:t xml:space="preserve"> </w:t>
      </w:r>
      <w:r w:rsidRPr="008A33AF">
        <w:rPr>
          <w:rStyle w:val="Emphasis"/>
        </w:rPr>
        <w:t>groups and criminal organizations all pose a threat</w:t>
      </w:r>
      <w:r w:rsidRPr="00672B88">
        <w:rPr>
          <w:sz w:val="10"/>
        </w:rPr>
        <w:t xml:space="preserve"> to the power grid, albeit at different levels. “</w:t>
      </w:r>
      <w:r w:rsidRPr="008A33AF">
        <w:rPr>
          <w:rStyle w:val="Emphasis"/>
        </w:rPr>
        <w:t>Politically motivated cyber attacks are now a growing reality</w:t>
      </w:r>
      <w:r w:rsidRPr="00672B88">
        <w:rPr>
          <w:sz w:val="10"/>
        </w:rPr>
        <w:t xml:space="preserve">, </w:t>
      </w:r>
      <w:r w:rsidRPr="008A33AF">
        <w:rPr>
          <w:rStyle w:val="Emphasis"/>
        </w:rPr>
        <w:t>and foreign actors are</w:t>
      </w:r>
      <w:r w:rsidRPr="00672B88">
        <w:rPr>
          <w:sz w:val="10"/>
        </w:rPr>
        <w:t xml:space="preserve"> reconnoitering and </w:t>
      </w:r>
      <w:r w:rsidRPr="008A33AF">
        <w:rPr>
          <w:rStyle w:val="Emphasis"/>
        </w:rPr>
        <w:t>developing access to U.S. critical infrastructure systems, which might be quickly exploited for disruption if an adversary’s intent became hostile</w:t>
      </w:r>
      <w:r w:rsidRPr="00672B88">
        <w:rPr>
          <w:sz w:val="10"/>
        </w:rPr>
        <w:t xml:space="preserve">. In addition, those conducting </w:t>
      </w:r>
      <w:r w:rsidRPr="008A33AF">
        <w:rPr>
          <w:rStyle w:val="Emphasis"/>
        </w:rPr>
        <w:t>cyber espionage</w:t>
      </w:r>
      <w:r w:rsidRPr="00672B88">
        <w:rPr>
          <w:sz w:val="10"/>
        </w:rPr>
        <w:t xml:space="preserve"> are </w:t>
      </w:r>
      <w:r w:rsidRPr="008A33AF">
        <w:rPr>
          <w:rStyle w:val="Emphasis"/>
        </w:rPr>
        <w:t>target</w:t>
      </w:r>
      <w:r w:rsidRPr="00672B88">
        <w:rPr>
          <w:sz w:val="10"/>
        </w:rPr>
        <w:t xml:space="preserve">ing </w:t>
      </w:r>
      <w:r w:rsidRPr="008A33AF">
        <w:rPr>
          <w:rStyle w:val="Emphasis"/>
        </w:rPr>
        <w:t>U.S. government, military, and commercial networks</w:t>
      </w:r>
      <w:r w:rsidRPr="00672B88">
        <w:rPr>
          <w:sz w:val="10"/>
        </w:rPr>
        <w:t xml:space="preserve"> on a daily basis.”131 -James Clapper, Director of National Intelligence Nation-states such as </w:t>
      </w:r>
      <w:r w:rsidRPr="00F02544">
        <w:rPr>
          <w:rStyle w:val="Emphasis"/>
          <w:sz w:val="26"/>
          <w:szCs w:val="26"/>
        </w:rPr>
        <w:t>Russia and China</w:t>
      </w:r>
      <w:r w:rsidRPr="00672B88">
        <w:rPr>
          <w:sz w:val="10"/>
        </w:rPr>
        <w:t xml:space="preserve"> seek to </w:t>
      </w:r>
      <w:r w:rsidRPr="00F02544">
        <w:rPr>
          <w:rStyle w:val="Emphasis"/>
          <w:sz w:val="26"/>
          <w:szCs w:val="26"/>
        </w:rPr>
        <w:t>exploit grid vulnerabilities to serve strategic objectives in wartime</w:t>
      </w:r>
      <w:r w:rsidRPr="00672B88">
        <w:rPr>
          <w:sz w:val="10"/>
        </w:rPr>
        <w:t xml:space="preserve">, </w:t>
      </w:r>
      <w:r w:rsidRPr="00F02544">
        <w:rPr>
          <w:rStyle w:val="Emphasis"/>
          <w:sz w:val="26"/>
          <w:szCs w:val="26"/>
        </w:rPr>
        <w:t>and</w:t>
      </w:r>
      <w:r w:rsidRPr="00672B88">
        <w:rPr>
          <w:sz w:val="10"/>
        </w:rPr>
        <w:t xml:space="preserve"> are growing capabilities to </w:t>
      </w:r>
      <w:r w:rsidRPr="00F02544">
        <w:rPr>
          <w:rStyle w:val="Emphasis"/>
          <w:sz w:val="26"/>
          <w:szCs w:val="26"/>
        </w:rPr>
        <w:t>strike at U.S. critical infrastructure</w:t>
      </w:r>
      <w:r w:rsidRPr="00672B88">
        <w:rPr>
          <w:sz w:val="10"/>
        </w:rPr>
        <w:t xml:space="preserve">. Countries like </w:t>
      </w:r>
      <w:r w:rsidRPr="008A33AF">
        <w:rPr>
          <w:rStyle w:val="Emphasis"/>
        </w:rPr>
        <w:t>Iran and North Korea have undertaken offensive cyber operations, aiming their attacks at disruption</w:t>
      </w:r>
      <w:r w:rsidRPr="00672B88">
        <w:rPr>
          <w:sz w:val="10"/>
        </w:rPr>
        <w:t xml:space="preserve"> or asymmetric effects in terms of national, economic, and civil security. </w:t>
      </w:r>
      <w:r w:rsidRPr="008A33AF">
        <w:rPr>
          <w:rStyle w:val="Emphasis"/>
        </w:rPr>
        <w:t>Nonstate actors target grid facilities</w:t>
      </w:r>
      <w:r w:rsidRPr="00672B88">
        <w:rPr>
          <w:sz w:val="10"/>
        </w:rPr>
        <w:t xml:space="preserve"> for not only the asymmetric efforts, but also to </w:t>
      </w:r>
      <w:r w:rsidRPr="00672B88">
        <w:rPr>
          <w:rStyle w:val="Emphasis"/>
        </w:rPr>
        <w:t>make political statements and challenge perceptions of governance</w:t>
      </w:r>
      <w:r w:rsidRPr="00672B88">
        <w:rPr>
          <w:sz w:val="10"/>
        </w:rPr>
        <w:t xml:space="preserve"> and stability.132 Figure 3. Intents and Capability of Threat Actors.133 The skill necessary to plan for versus execute a cyber attack differs, even within the same group. High skill is also not always 22 indicative of greater intent to attack. For example, </w:t>
      </w:r>
      <w:r w:rsidRPr="00672B88">
        <w:rPr>
          <w:rStyle w:val="Emphasis"/>
        </w:rPr>
        <w:t xml:space="preserve">national actors may benefit greatly from cyber intrusions to an adversary nation, but </w:t>
      </w:r>
      <w:r w:rsidRPr="00F02544">
        <w:rPr>
          <w:rStyle w:val="Emphasis"/>
          <w:sz w:val="26"/>
          <w:szCs w:val="26"/>
        </w:rPr>
        <w:t>a cyber attack might mean an act of war</w:t>
      </w:r>
      <w:r w:rsidRPr="00672B88">
        <w:rPr>
          <w:sz w:val="10"/>
        </w:rPr>
        <w:t xml:space="preserve">. 4.2.1. Russia </w:t>
      </w:r>
      <w:r w:rsidRPr="00672B88">
        <w:rPr>
          <w:rStyle w:val="Emphasis"/>
        </w:rPr>
        <w:t>Russia possesses a</w:t>
      </w:r>
      <w:r w:rsidRPr="00672B88">
        <w:rPr>
          <w:sz w:val="10"/>
        </w:rPr>
        <w:t xml:space="preserve"> substantial and </w:t>
      </w:r>
      <w:r w:rsidRPr="00672B88">
        <w:rPr>
          <w:rStyle w:val="Emphasis"/>
        </w:rPr>
        <w:t>well-resourced central cyber command</w:t>
      </w:r>
      <w:r w:rsidRPr="00672B88">
        <w:rPr>
          <w:sz w:val="10"/>
        </w:rPr>
        <w:t xml:space="preserve">. </w:t>
      </w:r>
      <w:r w:rsidRPr="00672B88">
        <w:rPr>
          <w:rStyle w:val="StyleUnderline"/>
        </w:rPr>
        <w:t>Past cyber intrusions on U.S. governmental organizations</w:t>
      </w:r>
      <w:r w:rsidRPr="00672B88">
        <w:rPr>
          <w:sz w:val="10"/>
        </w:rPr>
        <w:t xml:space="preserve"> including the State Department, Department of Defense, and the White House </w:t>
      </w:r>
      <w:r w:rsidRPr="00672B88">
        <w:rPr>
          <w:rStyle w:val="StyleUnderline"/>
        </w:rPr>
        <w:t>have been attributed to Russian state-sponsored hackers</w:t>
      </w:r>
      <w:r w:rsidRPr="00672B88">
        <w:rPr>
          <w:sz w:val="10"/>
        </w:rPr>
        <w:t xml:space="preserve">.134 In 2007, Russia conducted cyber attacks on Estonia’s critical technology infrastructure, flooding government, financial and media sectors with Distributed Denial of Service (DDoS) attacks.135 In 2009, it was reported that </w:t>
      </w:r>
      <w:r w:rsidRPr="00672B88">
        <w:rPr>
          <w:rStyle w:val="Emphasis"/>
        </w:rPr>
        <w:t>Russia</w:t>
      </w:r>
      <w:r w:rsidRPr="00672B88">
        <w:rPr>
          <w:sz w:val="10"/>
        </w:rPr>
        <w:t xml:space="preserve"> and China had both </w:t>
      </w:r>
      <w:r w:rsidRPr="00672B88">
        <w:rPr>
          <w:rStyle w:val="Emphasis"/>
        </w:rPr>
        <w:t>made attempts to penetrate the U.S. power grid</w:t>
      </w:r>
      <w:r w:rsidRPr="00672B88">
        <w:rPr>
          <w:sz w:val="10"/>
        </w:rPr>
        <w:t xml:space="preserve">, using software programs to map U.S. infrastructure </w:t>
      </w:r>
      <w:r w:rsidRPr="00672B88">
        <w:rPr>
          <w:rStyle w:val="Emphasis"/>
        </w:rPr>
        <w:t>and</w:t>
      </w:r>
      <w:r w:rsidRPr="00672B88">
        <w:rPr>
          <w:sz w:val="10"/>
        </w:rPr>
        <w:t xml:space="preserve"> potentially </w:t>
      </w:r>
      <w:r w:rsidRPr="00672B88">
        <w:rPr>
          <w:rStyle w:val="Emphasis"/>
        </w:rPr>
        <w:t>disrupt the system.</w:t>
      </w:r>
      <w:r w:rsidRPr="00672B88">
        <w:rPr>
          <w:sz w:val="10"/>
        </w:rPr>
        <w:t xml:space="preserve">136 In late December 2015, in the most comprehensive cyber attack on a power system to date, sophisticated actors, widely suspected of working on behalf of the </w:t>
      </w:r>
      <w:r w:rsidRPr="00672B88">
        <w:rPr>
          <w:rStyle w:val="StyleUnderline"/>
        </w:rPr>
        <w:t>Russia</w:t>
      </w:r>
      <w:r w:rsidRPr="00672B88">
        <w:rPr>
          <w:sz w:val="10"/>
        </w:rPr>
        <w:t xml:space="preserve">n government,137 </w:t>
      </w:r>
      <w:r w:rsidRPr="00672B88">
        <w:rPr>
          <w:rStyle w:val="StyleUnderline"/>
        </w:rPr>
        <w:t>targeted the Ukrainian energy sector</w:t>
      </w:r>
      <w:r w:rsidRPr="00672B88">
        <w:rPr>
          <w:sz w:val="10"/>
        </w:rPr>
        <w:t xml:space="preserve"> using multiple cyber tools, including the malware BlackEnergy to gain initial, unauthorized access to power company networks. This malware was discovered on Ukrainian networks as early as May 2014.138 4.2.2. China </w:t>
      </w:r>
      <w:r w:rsidRPr="00672B88">
        <w:rPr>
          <w:rStyle w:val="Emphasis"/>
        </w:rPr>
        <w:t>China has been an extremely active, advanced cyber actor</w:t>
      </w:r>
      <w:r w:rsidRPr="00672B88">
        <w:rPr>
          <w:sz w:val="10"/>
        </w:rPr>
        <w:t xml:space="preserve"> for some time now – particularly in regards to economic espionage against U.S. companies – though they often use blunt force cyber tools (such as network scanners, viruses, and botnets) to access targets.139 </w:t>
      </w:r>
      <w:r w:rsidRPr="00672B88">
        <w:rPr>
          <w:rStyle w:val="Emphasis"/>
        </w:rPr>
        <w:t>China’s multiple intrusions</w:t>
      </w:r>
      <w:r w:rsidRPr="00672B88">
        <w:rPr>
          <w:sz w:val="10"/>
        </w:rPr>
        <w:t xml:space="preserve"> into U.S. ICS/SCADA and smart grid tools may be aimed more at intellectual property theft and gathering intelligence to bolster their own infrastructure, but it is likely that they are also using these intrusions to </w:t>
      </w:r>
      <w:r w:rsidRPr="00672B88">
        <w:rPr>
          <w:rStyle w:val="Emphasis"/>
        </w:rPr>
        <w:t>develop capabilities to attack the BES</w:t>
      </w:r>
      <w:r w:rsidRPr="00672B88">
        <w:rPr>
          <w:sz w:val="10"/>
        </w:rPr>
        <w:t xml:space="preserve">, as well. For example, one of the People’s Liberation Army Unit 61398 military personnel charged with stealing U.S. economic secrets in May 2014 was linked to UglyGorilla, a hacker pseudonym responsible for cyber intrusions of a Northeastern U.S. utility since beginning at least in 2012.140 Like Russia, </w:t>
      </w:r>
      <w:r w:rsidRPr="00672B88">
        <w:rPr>
          <w:rStyle w:val="Emphasis"/>
        </w:rPr>
        <w:t>China</w:t>
      </w:r>
      <w:r w:rsidRPr="00672B88">
        <w:rPr>
          <w:sz w:val="10"/>
        </w:rPr>
        <w:t xml:space="preserve"> is unlikely motivated to execute a cyber attack resulting in widespread damage to the U.S. power grid due to the political consequences such a hostile act would likely guarantee. However, nation-state threat actors </w:t>
      </w:r>
      <w:r w:rsidRPr="00672B88">
        <w:rPr>
          <w:rStyle w:val="Emphasis"/>
        </w:rPr>
        <w:t>will</w:t>
      </w:r>
      <w:r w:rsidRPr="00672B88">
        <w:rPr>
          <w:sz w:val="10"/>
        </w:rPr>
        <w:t xml:space="preserve"> undoubtedly </w:t>
      </w:r>
      <w:r w:rsidRPr="00672B88">
        <w:rPr>
          <w:rStyle w:val="Emphasis"/>
        </w:rPr>
        <w:t>continue to probe energy sector participants’ networks and remotely accessible assets in order to learn about U.S. critical infrastructure</w:t>
      </w:r>
      <w:r w:rsidRPr="00672B88">
        <w:rPr>
          <w:sz w:val="10"/>
        </w:rPr>
        <w:t xml:space="preserve">.141 4.2.3. Iran </w:t>
      </w:r>
      <w:r w:rsidRPr="00672B88">
        <w:rPr>
          <w:rStyle w:val="Emphasis"/>
        </w:rPr>
        <w:t>Iran uses its cyber program as a tool against political foes</w:t>
      </w:r>
      <w:r w:rsidRPr="00672B88">
        <w:rPr>
          <w:sz w:val="10"/>
        </w:rPr>
        <w:t xml:space="preserve"> and for collecting intelligence, </w:t>
      </w:r>
      <w:r w:rsidRPr="00672B88">
        <w:rPr>
          <w:rStyle w:val="Emphasis"/>
        </w:rPr>
        <w:t>and has proven itself</w:t>
      </w:r>
      <w:r w:rsidRPr="00672B88">
        <w:rPr>
          <w:sz w:val="10"/>
        </w:rPr>
        <w:t xml:space="preserve"> a </w:t>
      </w:r>
      <w:r w:rsidRPr="00672B88">
        <w:rPr>
          <w:rStyle w:val="Emphasis"/>
        </w:rPr>
        <w:t>highly motivated</w:t>
      </w:r>
      <w:r w:rsidRPr="00672B88">
        <w:rPr>
          <w:sz w:val="10"/>
        </w:rPr>
        <w:t xml:space="preserve">, although somewhat less sophisticated cyber actor compared to Russia and China. A 2016 U.S. federal indictment attributed a 2013 incident involving multiple remote intrusions of a control computer of the Bowman Dam in Rye, New York to private computer security teams operating on behalf of Iran’s Islamic Revolutionary Guard.142 From 2012 to 2013, Iran went after U.S. online banking sites, hitting them with 23 DDoS attacks. Overall, </w:t>
      </w:r>
      <w:r w:rsidRPr="00672B88">
        <w:rPr>
          <w:rStyle w:val="Emphasis"/>
        </w:rPr>
        <w:t>Iran and government-sponsored cyber-organizations throughout the country are continuing to expand their ability to conduct a major cyber attack</w:t>
      </w:r>
      <w:r w:rsidRPr="00672B88">
        <w:rPr>
          <w:sz w:val="10"/>
        </w:rPr>
        <w:t xml:space="preserve">.143 4.2.4. </w:t>
      </w:r>
      <w:r w:rsidRPr="00672B88">
        <w:rPr>
          <w:rStyle w:val="Emphasis"/>
        </w:rPr>
        <w:t>North Korea</w:t>
      </w:r>
      <w:r w:rsidRPr="00672B88">
        <w:rPr>
          <w:sz w:val="10"/>
        </w:rPr>
        <w:t xml:space="preserve"> Although less sophisticated</w:t>
      </w:r>
      <w:proofErr w:type="gramStart"/>
      <w:r w:rsidRPr="00672B88">
        <w:rPr>
          <w:sz w:val="10"/>
        </w:rPr>
        <w:t>,144</w:t>
      </w:r>
      <w:proofErr w:type="gramEnd"/>
      <w:r w:rsidRPr="00672B88">
        <w:rPr>
          <w:sz w:val="10"/>
        </w:rPr>
        <w:t xml:space="preserve"> the Democratic People’s Republic of Korea (DPRK) </w:t>
      </w:r>
      <w:r w:rsidRPr="00672B88">
        <w:rPr>
          <w:rStyle w:val="Emphasis"/>
        </w:rPr>
        <w:t xml:space="preserve">has proven its intent to conduct cyber attacks </w:t>
      </w:r>
      <w:r w:rsidRPr="00672B88">
        <w:rPr>
          <w:sz w:val="10"/>
        </w:rPr>
        <w:t xml:space="preserve">are somewhat unpredictable, as in the 2014 Sony breach. The DPRK primarily focuses its cyber operations on intelligence collection rather than destruction, mainly directed at South Korea.145 </w:t>
      </w:r>
      <w:proofErr w:type="gramStart"/>
      <w:r w:rsidRPr="00672B88">
        <w:rPr>
          <w:sz w:val="10"/>
        </w:rPr>
        <w:t>At</w:t>
      </w:r>
      <w:proofErr w:type="gramEnd"/>
      <w:r w:rsidRPr="00672B88">
        <w:rPr>
          <w:sz w:val="10"/>
        </w:rPr>
        <w:t xml:space="preserve"> the very least, the DPRK has a demonstrated interest in cyber warfare as a way </w:t>
      </w:r>
      <w:r w:rsidRPr="00672B88">
        <w:rPr>
          <w:rStyle w:val="Emphasis"/>
        </w:rPr>
        <w:t>to confront South Korean and U.S. capabilities</w:t>
      </w:r>
      <w:r w:rsidRPr="00672B88">
        <w:rPr>
          <w:sz w:val="10"/>
        </w:rPr>
        <w:t xml:space="preserve">.146 4.2.5. </w:t>
      </w:r>
      <w:proofErr w:type="gramStart"/>
      <w:r w:rsidRPr="00672B88">
        <w:rPr>
          <w:sz w:val="10"/>
        </w:rPr>
        <w:t>Terrorists</w:t>
      </w:r>
      <w:proofErr w:type="gramEnd"/>
      <w:r w:rsidRPr="00672B88">
        <w:rPr>
          <w:sz w:val="10"/>
        </w:rPr>
        <w:t xml:space="preserve"> </w:t>
      </w:r>
      <w:r w:rsidRPr="00672B88">
        <w:rPr>
          <w:rStyle w:val="Emphasis"/>
        </w:rPr>
        <w:t xml:space="preserve">Terrorist groups such as ISIS have ambitious attack aims </w:t>
      </w:r>
      <w:r w:rsidRPr="00672B88">
        <w:rPr>
          <w:sz w:val="10"/>
        </w:rPr>
        <w:t xml:space="preserve">when it comes to cyber. While attempts to “take down” the U.S. power grid have been non-threatening to this point, proterrorist groups represent a highly visible threat, and </w:t>
      </w:r>
      <w:r w:rsidRPr="00672B88">
        <w:rPr>
          <w:rStyle w:val="Emphasis"/>
        </w:rPr>
        <w:t>ISIS has proven to be</w:t>
      </w:r>
      <w:r w:rsidRPr="00672B88">
        <w:rPr>
          <w:sz w:val="10"/>
        </w:rPr>
        <w:t xml:space="preserve"> one of the most </w:t>
      </w:r>
      <w:r w:rsidRPr="00672B88">
        <w:rPr>
          <w:rStyle w:val="Emphasis"/>
        </w:rPr>
        <w:t>significant</w:t>
      </w:r>
      <w:r w:rsidRPr="00672B88">
        <w:rPr>
          <w:sz w:val="10"/>
        </w:rPr>
        <w:t xml:space="preserve"> drivers of hacktivist activity throughout 2015.147 However, though terrorist groups such as </w:t>
      </w:r>
      <w:r w:rsidRPr="00672B88">
        <w:rPr>
          <w:rStyle w:val="Emphasis"/>
        </w:rPr>
        <w:t>ISIS</w:t>
      </w:r>
      <w:r w:rsidRPr="00672B88">
        <w:rPr>
          <w:sz w:val="10"/>
        </w:rPr>
        <w:t xml:space="preserve"> may</w:t>
      </w:r>
      <w:r w:rsidRPr="00672B88">
        <w:rPr>
          <w:rStyle w:val="Emphasis"/>
        </w:rPr>
        <w:t xml:space="preserve"> have high motivation to disrupt or damage the power grid</w:t>
      </w:r>
      <w:r w:rsidRPr="00672B88">
        <w:rPr>
          <w:sz w:val="10"/>
        </w:rPr>
        <w:t xml:space="preserve">, they do not currently possess the sophisticated tools or skill necessary to execute a cyber attack that could have a widespread or significant impact to the power system.148 4.2.6. Hacktivists </w:t>
      </w:r>
      <w:r w:rsidRPr="00672B88">
        <w:rPr>
          <w:rStyle w:val="Emphasis"/>
        </w:rPr>
        <w:t>Hacktivists</w:t>
      </w:r>
      <w:r w:rsidRPr="00672B88">
        <w:rPr>
          <w:sz w:val="10"/>
        </w:rPr>
        <w:t xml:space="preserve"> – or ideologically motivated hackers – </w:t>
      </w:r>
      <w:r w:rsidRPr="00672B88">
        <w:rPr>
          <w:rStyle w:val="Emphasis"/>
        </w:rPr>
        <w:t>pose another cyber threat</w:t>
      </w:r>
      <w:r w:rsidRPr="00672B88">
        <w:rPr>
          <w:sz w:val="10"/>
        </w:rPr>
        <w:t xml:space="preserve"> difficult to plan against. Groups such as </w:t>
      </w:r>
      <w:r w:rsidRPr="00672B88">
        <w:rPr>
          <w:rStyle w:val="Emphasis"/>
        </w:rPr>
        <w:t>Anonymous</w:t>
      </w:r>
      <w:r w:rsidRPr="00672B88">
        <w:rPr>
          <w:sz w:val="10"/>
        </w:rPr>
        <w:t xml:space="preserve"> typically </w:t>
      </w:r>
      <w:r w:rsidRPr="00672B88">
        <w:rPr>
          <w:rStyle w:val="Emphasis"/>
        </w:rPr>
        <w:t>attack corporations and government agencies by exposing classified data</w:t>
      </w:r>
      <w:r w:rsidRPr="00672B88">
        <w:rPr>
          <w:sz w:val="10"/>
        </w:rPr>
        <w:t xml:space="preserve"> or bombarding their systems with DDoS attacks. The National Security Agency stated that Anonymous might be able </w:t>
      </w:r>
      <w:r w:rsidRPr="00672B88">
        <w:rPr>
          <w:rStyle w:val="Emphasis"/>
        </w:rPr>
        <w:t>to cause a limited power blackout</w:t>
      </w:r>
      <w:r w:rsidRPr="00672B88">
        <w:rPr>
          <w:sz w:val="10"/>
        </w:rPr>
        <w:t xml:space="preserve">, and some federal officials believe </w:t>
      </w:r>
      <w:r w:rsidRPr="00672B88">
        <w:rPr>
          <w:rStyle w:val="Emphasis"/>
        </w:rPr>
        <w:t>Anonymous is headed in a more disruptive direction</w:t>
      </w:r>
      <w:r w:rsidRPr="00672B88">
        <w:rPr>
          <w:sz w:val="10"/>
        </w:rPr>
        <w:t xml:space="preserve"> beyond attacking corporations and government websites.149</w:t>
      </w:r>
    </w:p>
    <w:p w:rsidR="00B2735C" w:rsidRDefault="00B2735C" w:rsidP="00B2735C">
      <w:pPr>
        <w:rPr>
          <w:sz w:val="10"/>
        </w:rPr>
      </w:pPr>
    </w:p>
    <w:p w:rsidR="00B2735C" w:rsidRDefault="00B2735C" w:rsidP="00B2735C">
      <w:pPr>
        <w:pStyle w:val="Heading4"/>
      </w:pPr>
      <w:r>
        <w:t xml:space="preserve">Independently, a cyberattack that </w:t>
      </w:r>
      <w:r w:rsidRPr="006E1427">
        <w:rPr>
          <w:u w:val="single"/>
        </w:rPr>
        <w:t>takes out the grid</w:t>
      </w:r>
      <w:r>
        <w:t xml:space="preserve"> </w:t>
      </w:r>
      <w:r w:rsidRPr="004933D3">
        <w:t xml:space="preserve">collapses </w:t>
      </w:r>
      <w:r>
        <w:rPr>
          <w:u w:val="single"/>
        </w:rPr>
        <w:t>civilization</w:t>
      </w:r>
      <w:r>
        <w:t xml:space="preserve"> and </w:t>
      </w:r>
      <w:r>
        <w:rPr>
          <w:u w:val="single"/>
        </w:rPr>
        <w:t xml:space="preserve">social </w:t>
      </w:r>
      <w:r w:rsidRPr="004933D3">
        <w:rPr>
          <w:u w:val="single"/>
        </w:rPr>
        <w:t>order</w:t>
      </w:r>
      <w:r w:rsidRPr="004933D3">
        <w:t>,</w:t>
      </w:r>
      <w:r>
        <w:t xml:space="preserve"> </w:t>
      </w:r>
      <w:r w:rsidRPr="004933D3">
        <w:t>and</w:t>
      </w:r>
      <w:r>
        <w:t xml:space="preserve"> leads to </w:t>
      </w:r>
      <w:r>
        <w:rPr>
          <w:u w:val="single"/>
        </w:rPr>
        <w:t>nuclear war</w:t>
      </w:r>
    </w:p>
    <w:p w:rsidR="00B2735C" w:rsidRPr="004933D3" w:rsidRDefault="00B2735C" w:rsidP="00B2735C">
      <w:r w:rsidRPr="004933D3">
        <w:t xml:space="preserve">Katie Bo </w:t>
      </w:r>
      <w:r w:rsidRPr="004933D3">
        <w:rPr>
          <w:b/>
          <w:sz w:val="26"/>
          <w:szCs w:val="26"/>
        </w:rPr>
        <w:t>Williams and</w:t>
      </w:r>
      <w:r w:rsidRPr="004933D3">
        <w:t xml:space="preserve"> Corey </w:t>
      </w:r>
      <w:r w:rsidRPr="004933D3">
        <w:rPr>
          <w:b/>
          <w:sz w:val="26"/>
          <w:szCs w:val="26"/>
        </w:rPr>
        <w:t>Bennet</w:t>
      </w:r>
      <w:r w:rsidRPr="004933D3">
        <w:t>, 5-30-</w:t>
      </w:r>
      <w:r w:rsidRPr="004933D3">
        <w:rPr>
          <w:b/>
          <w:sz w:val="26"/>
          <w:szCs w:val="26"/>
        </w:rPr>
        <w:t>2016</w:t>
      </w:r>
      <w:r w:rsidRPr="004933D3">
        <w:t xml:space="preserve">, "Why </w:t>
      </w:r>
      <w:r w:rsidRPr="004933D3">
        <w:rPr>
          <w:rStyle w:val="Emphasis"/>
        </w:rPr>
        <w:t>a power grid attack is a nightmare scenario</w:t>
      </w:r>
      <w:r w:rsidRPr="004933D3">
        <w:t>," The Hill, http://thehill.com/policy/cybersecurity/281494-why-a-power-grid-attack-is-a-nightmare-scenario</w:t>
      </w:r>
      <w:r>
        <w:t>)SEM</w:t>
      </w:r>
    </w:p>
    <w:p w:rsidR="00B2735C" w:rsidRPr="004933D3" w:rsidRDefault="00B2735C" w:rsidP="00B2735C">
      <w:pPr>
        <w:rPr>
          <w:sz w:val="12"/>
        </w:rPr>
      </w:pPr>
      <w:r w:rsidRPr="004933D3">
        <w:rPr>
          <w:rStyle w:val="StyleUnderline"/>
        </w:rPr>
        <w:t>Stores are closed. Cell service is failing. Broadband Internet is gone.</w:t>
      </w:r>
      <w:r>
        <w:rPr>
          <w:rStyle w:val="StyleUnderline"/>
        </w:rPr>
        <w:t xml:space="preserve"> </w:t>
      </w:r>
      <w:r w:rsidRPr="004933D3">
        <w:rPr>
          <w:rStyle w:val="StyleUnderline"/>
        </w:rPr>
        <w:t>Hospitals are</w:t>
      </w:r>
      <w:r w:rsidRPr="004933D3">
        <w:rPr>
          <w:sz w:val="12"/>
        </w:rPr>
        <w:t xml:space="preserve"> operating on generators, but rapidly </w:t>
      </w:r>
      <w:r w:rsidRPr="004933D3">
        <w:rPr>
          <w:rStyle w:val="StyleUnderline"/>
        </w:rPr>
        <w:t>running out of fuel.</w:t>
      </w:r>
      <w:r>
        <w:rPr>
          <w:rStyle w:val="StyleUnderline"/>
        </w:rPr>
        <w:t xml:space="preserve"> </w:t>
      </w:r>
      <w:r w:rsidRPr="004933D3">
        <w:rPr>
          <w:rStyle w:val="StyleUnderline"/>
        </w:rPr>
        <w:t>Garbage is rotting in the streets, and clean water is scarce</w:t>
      </w:r>
      <w:r w:rsidRPr="004933D3">
        <w:rPr>
          <w:sz w:val="12"/>
        </w:rPr>
        <w:t xml:space="preserve"> as people boil water stored in bathtubs to stop the spread of bacteria. </w:t>
      </w:r>
      <w:r w:rsidRPr="004933D3">
        <w:rPr>
          <w:rStyle w:val="StyleUnderline"/>
        </w:rPr>
        <w:t>And escape?</w:t>
      </w:r>
      <w:r>
        <w:rPr>
          <w:rStyle w:val="StyleUnderline"/>
        </w:rPr>
        <w:t xml:space="preserve"> </w:t>
      </w:r>
      <w:r w:rsidRPr="004933D3">
        <w:rPr>
          <w:rStyle w:val="StyleUnderline"/>
        </w:rPr>
        <w:t>There is none, because planes can’t fly, trains can’t run, and gas stations can’t pump fuel.</w:t>
      </w:r>
      <w:r>
        <w:rPr>
          <w:rStyle w:val="StyleUnderline"/>
        </w:rPr>
        <w:t xml:space="preserve"> </w:t>
      </w:r>
      <w:r w:rsidRPr="004933D3">
        <w:rPr>
          <w:rStyle w:val="Emphasis"/>
        </w:rPr>
        <w:t>This is the “nightmare scenario” that lawmakers have been warning you about</w:t>
      </w:r>
      <w:r w:rsidRPr="004933D3">
        <w:rPr>
          <w:sz w:val="12"/>
        </w:rPr>
        <w:t xml:space="preserve">. </w:t>
      </w:r>
      <w:r w:rsidRPr="004933D3">
        <w:rPr>
          <w:rStyle w:val="Emphasis"/>
        </w:rPr>
        <w:t>The threat of an attack on the nation’s power grid is all too real</w:t>
      </w:r>
      <w:r w:rsidRPr="004933D3">
        <w:rPr>
          <w:sz w:val="12"/>
        </w:rPr>
        <w:t xml:space="preserve"> for the network security professionals who labor every day to keep the country safe. “</w:t>
      </w:r>
      <w:r w:rsidRPr="004933D3">
        <w:rPr>
          <w:rStyle w:val="Emphasis"/>
        </w:rPr>
        <w:t>In order to restore civilized society, the power has got to be back on</w:t>
      </w:r>
      <w:r w:rsidRPr="004933D3">
        <w:rPr>
          <w:sz w:val="12"/>
        </w:rPr>
        <w:t xml:space="preserve">,” said Scott Aaronson, who oversees the Electricity Subsector Coordinating Council (ESCC), an industry-government emergency response program. While cybersecurity experts and industry executives describe such warnings as alarmist, intelligence officials say </w:t>
      </w:r>
      <w:r w:rsidRPr="004933D3">
        <w:rPr>
          <w:rStyle w:val="StyleUnderline"/>
        </w:rPr>
        <w:t>people underestimate how destructive a power outage can be</w:t>
      </w:r>
      <w:r w:rsidRPr="004933D3">
        <w:rPr>
          <w:sz w:val="12"/>
        </w:rPr>
        <w:t xml:space="preserve">. </w:t>
      </w:r>
      <w:r w:rsidRPr="004933D3">
        <w:rPr>
          <w:rStyle w:val="Emphasis"/>
        </w:rPr>
        <w:t>The most damaging kind of attack</w:t>
      </w:r>
      <w:r w:rsidRPr="004933D3">
        <w:rPr>
          <w:sz w:val="12"/>
        </w:rPr>
        <w:t xml:space="preserve">, specialists say, </w:t>
      </w:r>
      <w:r w:rsidRPr="004933D3">
        <w:rPr>
          <w:rStyle w:val="Emphasis"/>
        </w:rPr>
        <w:t>would</w:t>
      </w:r>
      <w:r w:rsidRPr="004933D3">
        <w:rPr>
          <w:sz w:val="12"/>
        </w:rPr>
        <w:t xml:space="preserve"> be carefully coordinated to </w:t>
      </w:r>
      <w:r w:rsidRPr="004933D3">
        <w:rPr>
          <w:rStyle w:val="Emphasis"/>
        </w:rPr>
        <w:t>strike multiple power stations.</w:t>
      </w:r>
      <w:r>
        <w:rPr>
          <w:rStyle w:val="Emphasis"/>
        </w:rPr>
        <w:t xml:space="preserve"> </w:t>
      </w:r>
      <w:r w:rsidRPr="004933D3">
        <w:rPr>
          <w:rStyle w:val="StyleUnderline"/>
        </w:rPr>
        <w:t>If hackers were to knock out 100 strategically chosen generators</w:t>
      </w:r>
      <w:r w:rsidRPr="004933D3">
        <w:rPr>
          <w:sz w:val="12"/>
        </w:rPr>
        <w:t xml:space="preserve"> in the Northeast, for example, </w:t>
      </w:r>
      <w:r w:rsidRPr="004933D3">
        <w:rPr>
          <w:rStyle w:val="StyleUnderline"/>
        </w:rPr>
        <w:t>the damaged power grid would quickly overload, causing a cascade of secondary outages across multiple states</w:t>
      </w:r>
      <w:r w:rsidRPr="004933D3">
        <w:rPr>
          <w:sz w:val="12"/>
        </w:rPr>
        <w:t xml:space="preserve">. While some areas could recover quickly, others might be without power for weeks. The scenario isn’t completely hypothetical. Lawmakers and government officials got a preview in 2003, when a blackout spread from the coastal Northeast into the Midwest and Canada. “If you think of how crippled our region is when we lose power for just a couple of days, the implications </w:t>
      </w:r>
      <w:r w:rsidRPr="004933D3">
        <w:rPr>
          <w:rStyle w:val="Emphasis"/>
        </w:rPr>
        <w:t>of a deliberate widespread attack on the power grid for the East Coast</w:t>
      </w:r>
      <w:r w:rsidRPr="004933D3">
        <w:rPr>
          <w:sz w:val="12"/>
        </w:rPr>
        <w:t xml:space="preserve">, say, </w:t>
      </w:r>
      <w:r w:rsidRPr="004933D3">
        <w:rPr>
          <w:rStyle w:val="Emphasis"/>
        </w:rPr>
        <w:t>would cause devastation</w:t>
      </w:r>
      <w:r w:rsidRPr="004933D3">
        <w:rPr>
          <w:sz w:val="12"/>
        </w:rPr>
        <w:t xml:space="preserve">,” said Sen. </w:t>
      </w:r>
      <w:hyperlink r:id="rId137" w:history="1">
        <w:r w:rsidRPr="004933D3">
          <w:rPr>
            <w:rStyle w:val="Hyperlink"/>
            <w:sz w:val="12"/>
          </w:rPr>
          <w:t>Susan Collins</w:t>
        </w:r>
      </w:hyperlink>
      <w:r w:rsidRPr="004933D3">
        <w:rPr>
          <w:sz w:val="12"/>
        </w:rPr>
        <w:t xml:space="preserve"> (R-Maine). Researchers have run the numbers on an East Coast blackout, with sobering results. A prolonged outage across 15 states and Washington, D.C., according to the University of Cambridge and insurer Lloyd’s of London, </w:t>
      </w:r>
      <w:r w:rsidRPr="004933D3">
        <w:rPr>
          <w:rStyle w:val="StyleUnderline"/>
        </w:rPr>
        <w:t>would leave 93 million people in darkness, cost the economy hundreds of millions of dollars and cause a surge in fatalities at hospitals</w:t>
      </w:r>
      <w:r w:rsidRPr="004933D3">
        <w:rPr>
          <w:sz w:val="12"/>
        </w:rPr>
        <w:t xml:space="preserve">. </w:t>
      </w:r>
      <w:r w:rsidRPr="004933D3">
        <w:rPr>
          <w:rStyle w:val="Emphasis"/>
        </w:rPr>
        <w:t>The geopolitical fallout could be even worse</w:t>
      </w:r>
      <w:r w:rsidRPr="004933D3">
        <w:rPr>
          <w:sz w:val="12"/>
        </w:rPr>
        <w:t>. “If [</w:t>
      </w:r>
      <w:r w:rsidRPr="004933D3">
        <w:rPr>
          <w:rStyle w:val="Emphasis"/>
        </w:rPr>
        <w:t>a major cyberattack</w:t>
      </w:r>
      <w:r w:rsidRPr="004933D3">
        <w:rPr>
          <w:sz w:val="12"/>
        </w:rPr>
        <w:t xml:space="preserve">] happens, that’s </w:t>
      </w:r>
      <w:r w:rsidRPr="004933D3">
        <w:rPr>
          <w:rStyle w:val="Emphasis"/>
        </w:rPr>
        <w:t>a major act of war, bombs are starting to fall</w:t>
      </w:r>
      <w:r w:rsidRPr="004933D3">
        <w:rPr>
          <w:sz w:val="12"/>
        </w:rPr>
        <w:t xml:space="preserve">,” said Cris Thomas, a well-known hacker who is now a strategist at security firm Tenable. A former senior intelligence official who spoke to The Hill echoed that assessment. The specter of a catastrophic attack on the electrical grid looms large for utilities and the federal government. They all agree that </w:t>
      </w:r>
      <w:r w:rsidRPr="004933D3">
        <w:rPr>
          <w:rStyle w:val="Emphasis"/>
        </w:rPr>
        <w:t>a “cyber Pearl Harbor” would be a deliberate attack, most likely from a foreign adversary.</w:t>
      </w:r>
      <w:r w:rsidRPr="004933D3">
        <w:rPr>
          <w:sz w:val="12"/>
        </w:rPr>
        <w:t xml:space="preserve"> “It’s an act of war, not an act of God,” Aaronson said. One of the most fearful aspects of </w:t>
      </w:r>
      <w:r w:rsidRPr="004933D3">
        <w:rPr>
          <w:rStyle w:val="StyleUnderline"/>
        </w:rPr>
        <w:t>a cyberattack</w:t>
      </w:r>
      <w:r w:rsidRPr="004933D3">
        <w:rPr>
          <w:sz w:val="12"/>
        </w:rPr>
        <w:t xml:space="preserve"> is that they </w:t>
      </w:r>
      <w:r w:rsidRPr="004933D3">
        <w:rPr>
          <w:rStyle w:val="StyleUnderline"/>
        </w:rPr>
        <w:t>can be difficult to spot, even when they are happening</w:t>
      </w:r>
      <w:r w:rsidRPr="004933D3">
        <w:rPr>
          <w:sz w:val="12"/>
        </w:rPr>
        <w:t xml:space="preserve">. At first, power providers may only notice a cascade of overloaded transmission lines failing in rapid succession — something that happened during the 2003 blackout, which was caused by an ordinary software bug. A major attack would trigger a series of actions laid out in an ESCC playbook, and even for regional blackouts, energy companies would begin communicating instantly. After a recent blackout at Washington, D.C.’s biggest electricity provider, “Immediately, I called a guy at Pepco and just said, ‘Hey, what’s going on?’ ” recalled Tom Fanning, who heads the country’s fourth largest utility, Southern Company, during an industry conference in March. One of the things the industry has done to prepare for attacks is to set aside “clean” replacement equipment, like transformers, that could be deployed in an emergency. Transformers can be the size of school buses, but industry officials say they can be moved quickly and easily. The energy sector for years has also had a mutual assistance program that kicks in during major power disruptions. Providers in unaffected areas send crews to places that have been crippled by a big storm, accelerating the work to restore power. </w:t>
      </w:r>
      <w:r w:rsidRPr="004933D3">
        <w:rPr>
          <w:rStyle w:val="StyleUnderline"/>
        </w:rPr>
        <w:t>The assistance program could prove difficult to carry out during a cyberattack</w:t>
      </w:r>
      <w:r w:rsidRPr="004933D3">
        <w:rPr>
          <w:sz w:val="12"/>
        </w:rPr>
        <w:t xml:space="preserve">, however. “If I’m sitting in Columbus, Ohio, and I know there’s a storm in Maryland, I’m not worried about sending my resources to Maryland,” said Stan Partlow, chief security officer at American Electric Power. “We’re pretty confident when we let those crews go that we’re not in trouble. On the cyber side, if I’ve sent my resources somewhere else and I’m next on the list…” If the power grid were attacked, government workers would be scrambling at a command center in Arlington, Va. The National Cybersecurity and Communications Integration Center (NCCIC) is part of the Department of Homeland Security. In the last six years, it has emerged as a hub for all the cyber information the government collects and analyzes. Inside the complex, government employees and representatives from critical infrastructure industries monitor cyber activity around the clock. The NCCIC floor is lined with wall-sized screens and filled with rows of computer monitors. The electricity industry’s main nonprofit regulatory body, the North American Electric Reliability Corporation (NERC), has a representative on the NCCIC floor every day. If large swaths of the power grid went down, the government would tap the NERC representative to serve as a go-between to the industry as it sought to identify malicious software as quickly as possible. After identifying the software, the government could help develop tools to boot out the hackers and eradicate lingering security flaws. The NCCIC can also deploy “fly away teams” to utilities during a cyberattack. Those units can collect samples of malware causing outages and help mitigate network damage. Over at the FBI, agents have been trained to assist with cyber investigations. If an attack occurred, their job would be to figure out the culprit. “That’s really where they make their bones in this space,” said Austin Berglas, a former head of the FBI’s New York Cyber Branch and a lead investigator into last fall’s data breach at JPMorgan Chase. Given all the preparations, it would seem that the U.S. has a rapid response plan ready to go in the event of any power grid hack. But according to numerous cybersecurity experts, companies are mostly basing their preparations on the few case studies they’ve seen, creating the potential for gaps. “I’ve spoken to CEOs and utilities about this problem,” Homeland Security Secretary Jeh Johnson said at a congressional hearing in March. “There’s clearly more to do.” Last December, electric companies got their first look at what a blackout caused by hackers might look like. In a coordinated assault, suspected Russian hackers penetrated Ukraine’s power grid, knocking out electricity for 225,000 people. The hackers flooded the customer service center with calls, causing technical difficulties and slowing the response. “That isn’t the last we’re going to see of that,” National Security Agency Director Adm. Michael Rogers said recently. “And that worries me.” </w:t>
      </w:r>
      <w:r w:rsidRPr="004933D3">
        <w:rPr>
          <w:rStyle w:val="Emphasis"/>
        </w:rPr>
        <w:t>Hackers already target the energy sector more</w:t>
      </w:r>
      <w:r w:rsidRPr="004933D3">
        <w:rPr>
          <w:sz w:val="12"/>
        </w:rPr>
        <w:t xml:space="preserve"> than any other part of U.S. critical infrastructure, according to the most recent government report. There are more reported cyber incidents in the energy industry than in healthcare, finance, transportation, water and communications combined — </w:t>
      </w:r>
      <w:r w:rsidRPr="004933D3">
        <w:rPr>
          <w:rStyle w:val="Emphasis"/>
        </w:rPr>
        <w:t>and those are just the intrusion attempts that get noticed and reported</w:t>
      </w:r>
      <w:r w:rsidRPr="004933D3">
        <w:rPr>
          <w:sz w:val="12"/>
        </w:rPr>
        <w:t xml:space="preserve">. Probing the power grid for digital vulnerabilities — which China, Russia and Iran do routinely — is now considered a standard part of intelligence gathering. But those </w:t>
      </w:r>
      <w:r w:rsidRPr="004933D3">
        <w:rPr>
          <w:rStyle w:val="StyleUnderline"/>
        </w:rPr>
        <w:t>countries are careful not to disrupt economic and diplomatic relations</w:t>
      </w:r>
      <w:r w:rsidRPr="004933D3">
        <w:rPr>
          <w:sz w:val="12"/>
        </w:rPr>
        <w:t xml:space="preserve"> with the U.S. </w:t>
      </w:r>
      <w:r w:rsidRPr="004933D3">
        <w:rPr>
          <w:rStyle w:val="Emphasis"/>
        </w:rPr>
        <w:t>No such constraints exist for rogue nations like North Korea and terrorist groups like</w:t>
      </w:r>
      <w:r w:rsidRPr="004933D3">
        <w:rPr>
          <w:sz w:val="12"/>
        </w:rPr>
        <w:t xml:space="preserve"> the Islamic State in Iraq and Syria (</w:t>
      </w:r>
      <w:r w:rsidRPr="004933D3">
        <w:rPr>
          <w:rStyle w:val="Emphasis"/>
        </w:rPr>
        <w:t>ISIS</w:t>
      </w:r>
      <w:r w:rsidRPr="004933D3">
        <w:rPr>
          <w:sz w:val="12"/>
        </w:rPr>
        <w:t xml:space="preserve">). “I believe that right now </w:t>
      </w:r>
      <w:r w:rsidRPr="004933D3">
        <w:rPr>
          <w:rStyle w:val="Emphasis"/>
        </w:rPr>
        <w:t>in Raqqa they're working hard on trying to orchestrate cyberattacks [on the power grid</w:t>
      </w:r>
      <w:r w:rsidRPr="004933D3">
        <w:rPr>
          <w:sz w:val="12"/>
        </w:rPr>
        <w:t xml:space="preserve">], just as they are working hard on trying to develop weapons to be used,” said Sen. </w:t>
      </w:r>
      <w:hyperlink r:id="rId138" w:history="1">
        <w:r w:rsidRPr="004933D3">
          <w:rPr>
            <w:rStyle w:val="Hyperlink"/>
            <w:sz w:val="12"/>
          </w:rPr>
          <w:t>John McCain</w:t>
        </w:r>
      </w:hyperlink>
      <w:r w:rsidRPr="004933D3">
        <w:rPr>
          <w:sz w:val="12"/>
        </w:rPr>
        <w:t xml:space="preserve"> (R-Ariz.), who chairs the Armed Services Committee, referring to the Syrian city ISIS has claimed as its home base.</w:t>
      </w:r>
    </w:p>
    <w:p w:rsidR="00B2735C" w:rsidRDefault="00B2735C" w:rsidP="00B2735C"/>
    <w:p w:rsidR="00B2735C" w:rsidRDefault="00B2735C" w:rsidP="00B2735C">
      <w:pPr>
        <w:pStyle w:val="Heading4"/>
      </w:pPr>
      <w:r>
        <w:t>A cyberattack on the grid costs a trillion dollars, disrupts trade, and devastates infrastructure</w:t>
      </w:r>
    </w:p>
    <w:p w:rsidR="00B2735C" w:rsidRPr="00BE06E2" w:rsidRDefault="00B2735C" w:rsidP="00B2735C">
      <w:r>
        <w:rPr>
          <w:b/>
        </w:rPr>
        <w:t xml:space="preserve">Cohn 15 </w:t>
      </w:r>
      <w:r w:rsidRPr="00BE06E2">
        <w:rPr>
          <w:sz w:val="18"/>
          <w:szCs w:val="18"/>
        </w:rPr>
        <w:t>(Carolyn Cohn, Reuters, 7/8/15, “Cyber attack on US power grid could cost economy $1 trillion: report,” https://www.reuters.com/article/us-cyberattack-power-survey/cyber-attack-on-u-s-power-grid-could-cost-economy-1-trillion-report-idUSKCN0PI0XS20150708)</w:t>
      </w:r>
    </w:p>
    <w:p w:rsidR="00B2735C" w:rsidRPr="006825F7" w:rsidRDefault="00B2735C" w:rsidP="00B2735C">
      <w:pPr>
        <w:rPr>
          <w:sz w:val="14"/>
        </w:rPr>
      </w:pPr>
      <w:r w:rsidRPr="006825F7">
        <w:rPr>
          <w:u w:val="single"/>
        </w:rPr>
        <w:t>A cyber attack which shuts down parts of the United States’ power grid could cost as much as $1 trillion to the U.S. economy</w:t>
      </w:r>
      <w:r w:rsidRPr="006825F7">
        <w:rPr>
          <w:sz w:val="14"/>
        </w:rPr>
        <w:t xml:space="preserve">, according to a report published on Wednesday. Company executives are worried about security breaches, but recent surveys suggest they are not convinced about the value or effectiveness of cyber insurance. The report from the University of Cambridge Centre for Risk Studies and the Lloyd’s of London insurance market outlines </w:t>
      </w:r>
      <w:r w:rsidRPr="006825F7">
        <w:rPr>
          <w:u w:val="single"/>
        </w:rPr>
        <w:t>a scenario of an electricity blackout that leaves 93 million people in New York City and Washington DC without power</w:t>
      </w:r>
      <w:r w:rsidRPr="006825F7">
        <w:rPr>
          <w:sz w:val="14"/>
        </w:rPr>
        <w:t xml:space="preserve">. The scenario, developed by Cambridge, </w:t>
      </w:r>
      <w:r w:rsidRPr="006825F7">
        <w:rPr>
          <w:u w:val="single"/>
        </w:rPr>
        <w:t>is technologically possible</w:t>
      </w:r>
      <w:r w:rsidRPr="006825F7">
        <w:rPr>
          <w:sz w:val="14"/>
        </w:rPr>
        <w:t xml:space="preserve"> and is assessed to be within the once-in-200-year probability for which insurers should be prepared, the report said. </w:t>
      </w:r>
      <w:r w:rsidRPr="006825F7">
        <w:rPr>
          <w:u w:val="single"/>
        </w:rPr>
        <w:t>The hypothetical attack causes a rise in mortality rates as health and safety systems fail, a drop in trade as ports shut down and disruption to transport and infrastructure. “The total impact to the U.S. economy is estimated at $243 billion, rising to more than $1 trillion in the most extreme version of the scenario</w:t>
      </w:r>
      <w:r w:rsidRPr="006825F7">
        <w:rPr>
          <w:sz w:val="14"/>
        </w:rPr>
        <w:t xml:space="preserve">,” the report said. </w:t>
      </w:r>
      <w:r w:rsidRPr="006825F7">
        <w:rPr>
          <w:u w:val="single"/>
        </w:rPr>
        <w:t>The losses come from damage to infrastructure and business supply chains, and are estimated over a five-year time period. The extreme scenario is built on the greatest loss of power, with 100 generators taken offline, and would lead to insurance industry losses of more than $70 billion</w:t>
      </w:r>
      <w:r w:rsidRPr="006825F7">
        <w:rPr>
          <w:sz w:val="14"/>
        </w:rPr>
        <w:t>, the report added. There have been 15 suspected cyber attacks on the U.S. electricity grid since 2000, the report said, citing U.S. energy department data. The U.S. Industrial Control System Cyber Emergency Response Team said that 32 percent of its responses last year to cyber security threats to critical infrastructure occurred in the energy sector. “</w:t>
      </w:r>
      <w:r w:rsidRPr="006825F7">
        <w:rPr>
          <w:u w:val="single"/>
        </w:rPr>
        <w:t>The evidence of major attacks during 2014 suggests that attackers were often able to exploit vulnerabilities faster than defenders could remedy them</w:t>
      </w:r>
      <w:r w:rsidRPr="006825F7">
        <w:rPr>
          <w:sz w:val="14"/>
        </w:rPr>
        <w:t>,” Tom Bolt, director of performance management at Lloyd’s, said in the report. Lloyd’s syndicates offer cyber insurance but only 160 million pounds ($246.82 million) in cyber insurance premiums are written through London, which amounts to more than 10 percent of the global market.</w:t>
      </w:r>
    </w:p>
    <w:p w:rsidR="00B2735C" w:rsidRDefault="00DB0FF5" w:rsidP="00B2735C">
      <w:pPr>
        <w:pStyle w:val="Heading4"/>
        <w:rPr>
          <w:sz w:val="14"/>
        </w:rPr>
      </w:pPr>
      <w:hyperlink r:id="rId139" w:history="1">
        <w:r w:rsidR="00B2735C">
          <w:rPr>
            <w:rFonts w:ascii="Arial" w:hAnsi="Arial" w:cs="Arial"/>
            <w:bCs/>
            <w:color w:val="FFFFFF"/>
          </w:rPr>
          <w:br/>
        </w:r>
      </w:hyperlink>
      <w:r w:rsidR="00B2735C">
        <w:rPr>
          <w:sz w:val="14"/>
        </w:rPr>
        <w:t xml:space="preserve"> </w:t>
      </w:r>
    </w:p>
    <w:p w:rsidR="00B2735C" w:rsidRDefault="00B2735C" w:rsidP="00B2735C">
      <w:pPr>
        <w:pStyle w:val="Heading4"/>
      </w:pPr>
      <w:r>
        <w:t>A cyber attack is more likely than a nuclear attack</w:t>
      </w:r>
    </w:p>
    <w:p w:rsidR="00B2735C" w:rsidRPr="005440D0" w:rsidRDefault="00B2735C" w:rsidP="00B2735C">
      <w:r>
        <w:rPr>
          <w:b/>
        </w:rPr>
        <w:t xml:space="preserve">Hixon 18 </w:t>
      </w:r>
      <w:r w:rsidRPr="005440D0">
        <w:rPr>
          <w:sz w:val="18"/>
          <w:szCs w:val="18"/>
        </w:rPr>
        <w:t>(Michael Hixon, The Beach Reporter, 1/24/18, “Ted Koppel warns power grid cyber attack more likely than nuclear threat,” http://tbrnews.com/entertainment/ted-koppel-warns-power-grid-cyber-attack-more-likely-than/article_880606d0-00a1-11e8-a32e-6b369efc8100.html)</w:t>
      </w:r>
    </w:p>
    <w:p w:rsidR="00B2735C" w:rsidRPr="00D218F1" w:rsidRDefault="00B2735C" w:rsidP="00B2735C">
      <w:pPr>
        <w:rPr>
          <w:u w:val="single"/>
        </w:rPr>
      </w:pPr>
      <w:r w:rsidRPr="005440D0">
        <w:rPr>
          <w:sz w:val="12"/>
        </w:rPr>
        <w:t xml:space="preserve">Legendary news anchor Ted Koppel told a packed house at the Redondo Beach Performing Arts Center Monday night that </w:t>
      </w:r>
      <w:r w:rsidRPr="005440D0">
        <w:rPr>
          <w:u w:val="single"/>
        </w:rPr>
        <w:t>the United States should be much more concerned about</w:t>
      </w:r>
      <w:r w:rsidRPr="005440D0">
        <w:rPr>
          <w:sz w:val="12"/>
        </w:rPr>
        <w:t xml:space="preserve"> the “monumental danger” of </w:t>
      </w:r>
      <w:r w:rsidRPr="005440D0">
        <w:rPr>
          <w:u w:val="single"/>
        </w:rPr>
        <w:t>a cyber attack against our power grids than the threat of nuclear attack from North Korea</w:t>
      </w:r>
      <w:r w:rsidRPr="005440D0">
        <w:rPr>
          <w:sz w:val="12"/>
        </w:rPr>
        <w:t xml:space="preserve">. Koppel, appearing as part of the Distinguished Speaker Series of Southern California, said </w:t>
      </w:r>
      <w:r w:rsidRPr="005440D0">
        <w:rPr>
          <w:u w:val="single"/>
        </w:rPr>
        <w:t>China and Russia are already inside the vast network of the country's three power grids linking thousands of power companies together.</w:t>
      </w:r>
      <w:r w:rsidRPr="005440D0">
        <w:rPr>
          <w:sz w:val="12"/>
        </w:rPr>
        <w:t xml:space="preserve"> “</w:t>
      </w:r>
      <w:r w:rsidRPr="005440D0">
        <w:rPr>
          <w:u w:val="single"/>
        </w:rPr>
        <w:t>Potential adversaries of ours already have the capability of taking down our electric power system</w:t>
      </w:r>
      <w:r w:rsidRPr="005440D0">
        <w:rPr>
          <w:sz w:val="12"/>
        </w:rPr>
        <w:t xml:space="preserve">,” Koppel said. “The good news is when it comes to the Chinese and Russians, we have so many interlocking relationships with them that the chance is very slight that they're going to do something, which would afterall be considered an act of war,” said Koppel. While there have been samples of “benign” cyberattacks by foreign adversaries, </w:t>
      </w:r>
      <w:r w:rsidRPr="005440D0">
        <w:rPr>
          <w:u w:val="single"/>
        </w:rPr>
        <w:t>Koppel painted a dire picture of what would happen if one of the grids would be shut down by North Korea or Isis, if they had that capability.</w:t>
      </w:r>
      <w:r w:rsidRPr="005440D0">
        <w:rPr>
          <w:sz w:val="12"/>
        </w:rPr>
        <w:t xml:space="preserve"> </w:t>
      </w:r>
      <w:r w:rsidRPr="005440D0">
        <w:rPr>
          <w:u w:val="single"/>
        </w:rPr>
        <w:t>If one of the grids, which covers the East Coast, the West Coast and Texas, would shut down, 60 to 80 million people could be without power for weeks if not months, causing a potential health crises</w:t>
      </w:r>
      <w:r w:rsidRPr="005440D0">
        <w:rPr>
          <w:sz w:val="12"/>
        </w:rPr>
        <w:t>. “</w:t>
      </w:r>
      <w:r w:rsidRPr="005440D0">
        <w:rPr>
          <w:u w:val="single"/>
        </w:rPr>
        <w:t>We're talking bad stuff</w:t>
      </w:r>
      <w:r w:rsidRPr="005440D0">
        <w:rPr>
          <w:sz w:val="12"/>
        </w:rPr>
        <w:t xml:space="preserve">,” Koppel said. Koppel spent 26 years as anchor and managing editor of “Nightline” and over his five-plus decade career has won virtually every journalism award imaginable including 42 Emmy's. He said we are living in an era when the public is told that journalists are “enemies of the people” who are reporting “fake news.” “The fact of the matter is we're getting confused as a nation,” Koppel said. “If you don't know anymore what is real and what is unreal, if you can not establish what a fact is … these days everybody seems to be entitled to their own facts,” Koppel said. “What we never had before in this country, each of you, each of us, has the capacity now to be able to broadcast that to a vast international audience.” Koppel asked the Redondo Beach audience if they listen to radio personality Rush Limbaugh. A few raised their hands; one shouted “every day.” With 15 to 20 millions listeners daily, Koppel said “you're missing out on something important” if you're not listening to the other side. “I worry that in a system like ours, that if we don't find a way of communicating with people who have different political opinion from ours, then we're not going to be able to deal with some of the inevitable crises like a cyberattack … bad things are going to happen,” Koppel said. “We need to empower the men and women in the House and the Senate to act sensibly and courageously on our behalf.” Koppel said the major news markets, including cable networks, newspapers and radio stations, are making a “ton of money” giving their audience the news “that they want” which is mainly about the Trump presidency. Politically, for example, the right is represented by Sean Hannity on Fox. </w:t>
      </w:r>
      <w:proofErr w:type="gramStart"/>
      <w:r w:rsidRPr="005440D0">
        <w:rPr>
          <w:sz w:val="12"/>
        </w:rPr>
        <w:t>the</w:t>
      </w:r>
      <w:proofErr w:type="gramEnd"/>
      <w:r w:rsidRPr="005440D0">
        <w:rPr>
          <w:sz w:val="12"/>
        </w:rPr>
        <w:t xml:space="preserve"> left is represented by Rachel Maddow. “You cannot hope to have an objective sense of reality and fact if you only cater to one side or the other … you're going to get a stilted version of reality,” Koppel said. “I don't care if you love one of those people or hate one of those people, I'm simply saying to you, the great gift as Americans or as cherished visitors to America, is that you can listen to anything.” While he credited news outlets such as the Washington Post and the New York Times for their “extraordinary” work, he said some mistakes have been made in reporting. The organizations, he said, have “fessed” up to their errors. Koppel said he has noticed some journalist's opinions have been creeping into their reporting and sometimes stories have been “snarky.” “It's too easy for me to figure out where these folks come from … we are dealing with factual reporting and let's leave opinions to the opinion pages,” Koppel said. Koppel said he had a suggestion on “how to redo the damage” of a divided nation—universal service for 18 year olds, rather it be the military, Peace Corps or a social program. “Force them to work shoulder to shoulder with people from other parts of the country who they think they have nothing in common … and work on a common task or problem,” he said.</w:t>
      </w:r>
    </w:p>
    <w:p w:rsidR="00B2735C" w:rsidRPr="00B06803" w:rsidRDefault="00B2735C" w:rsidP="00B2735C"/>
    <w:p w:rsidR="00B2735C" w:rsidRDefault="00B2735C" w:rsidP="00B2735C">
      <w:pPr>
        <w:pStyle w:val="Heading3"/>
      </w:pPr>
      <w:r>
        <w:t>China</w:t>
      </w:r>
    </w:p>
    <w:p w:rsidR="00B2735C" w:rsidRPr="00E149D3" w:rsidRDefault="00B2735C" w:rsidP="00B2735C"/>
    <w:p w:rsidR="00B2735C" w:rsidRDefault="00B2735C" w:rsidP="00B2735C">
      <w:pPr>
        <w:pStyle w:val="Heading4"/>
      </w:pPr>
      <w:r>
        <w:t>Chinese cyberespionage and IP theft about to spike in response to Trump’s tariffs</w:t>
      </w:r>
    </w:p>
    <w:p w:rsidR="00B2735C" w:rsidRPr="00AC4518" w:rsidRDefault="00B2735C" w:rsidP="00B2735C">
      <w:r w:rsidRPr="00AC4518">
        <w:t xml:space="preserve">Chris </w:t>
      </w:r>
      <w:r w:rsidRPr="00AC4518">
        <w:rPr>
          <w:b/>
          <w:sz w:val="26"/>
          <w:szCs w:val="26"/>
        </w:rPr>
        <w:t>Bing</w:t>
      </w:r>
      <w:r w:rsidRPr="00AC4518">
        <w:t>, 7-8-</w:t>
      </w:r>
      <w:r w:rsidRPr="00AC4518">
        <w:rPr>
          <w:b/>
          <w:sz w:val="26"/>
          <w:szCs w:val="26"/>
        </w:rPr>
        <w:t>2017</w:t>
      </w:r>
      <w:r w:rsidRPr="00AC4518">
        <w:t>, "With trade war looming, Chinese cyberattacks may follow," Cyberscoop, https://www.cyberscoop.com/us-china-trade-war-cyberattacks/</w:t>
      </w:r>
      <w:r>
        <w:t>)SEM</w:t>
      </w:r>
    </w:p>
    <w:p w:rsidR="00B2735C" w:rsidRPr="00AC4518" w:rsidRDefault="00B2735C" w:rsidP="00B2735C">
      <w:pPr>
        <w:rPr>
          <w:sz w:val="12"/>
        </w:rPr>
      </w:pPr>
      <w:r w:rsidRPr="00E14644">
        <w:rPr>
          <w:rStyle w:val="Emphasis"/>
        </w:rPr>
        <w:t>With</w:t>
      </w:r>
      <w:r w:rsidRPr="00AC4518">
        <w:rPr>
          <w:rFonts w:eastAsia="Times New Roman"/>
          <w:sz w:val="12"/>
          <w:szCs w:val="24"/>
        </w:rPr>
        <w:t xml:space="preserve"> the prospect of </w:t>
      </w:r>
      <w:r w:rsidRPr="00E14644">
        <w:rPr>
          <w:rStyle w:val="Emphasis"/>
        </w:rPr>
        <w:t>a trade war on the horizon</w:t>
      </w:r>
      <w:r w:rsidRPr="00AC4518">
        <w:rPr>
          <w:rFonts w:eastAsia="Times New Roman"/>
          <w:sz w:val="12"/>
          <w:szCs w:val="24"/>
        </w:rPr>
        <w:t xml:space="preserve"> between U.S. and China, cybersecurity and policy experts say </w:t>
      </w:r>
      <w:r w:rsidRPr="00E14644">
        <w:rPr>
          <w:rStyle w:val="Emphasis"/>
        </w:rPr>
        <w:t>government-backed cyberattacks between the two countries may spike</w:t>
      </w:r>
      <w:r w:rsidRPr="00AC4518">
        <w:rPr>
          <w:sz w:val="12"/>
        </w:rPr>
        <w:t xml:space="preserve"> after years of calm. </w:t>
      </w:r>
      <w:r w:rsidRPr="00AC4518">
        <w:rPr>
          <w:rFonts w:eastAsia="Times New Roman"/>
          <w:sz w:val="12"/>
          <w:szCs w:val="24"/>
        </w:rPr>
        <w:t xml:space="preserve">For the last two weeks, Chinese and U.S. government officials have been sparring over the potential creation of tariffs, which would place a tax on foreign exports coming into America. “Potential </w:t>
      </w:r>
      <w:r w:rsidRPr="00AC4518">
        <w:rPr>
          <w:rStyle w:val="Emphasis"/>
        </w:rPr>
        <w:t>tariff implementation</w:t>
      </w:r>
      <w:r w:rsidRPr="00AC4518">
        <w:rPr>
          <w:rFonts w:eastAsia="Times New Roman"/>
          <w:sz w:val="12"/>
          <w:szCs w:val="24"/>
        </w:rPr>
        <w:t xml:space="preserve"> could raise uncertainty over the possibility of a trade war between the two countries and possibly </w:t>
      </w:r>
      <w:r w:rsidRPr="00AC4518">
        <w:rPr>
          <w:rStyle w:val="Emphasis"/>
        </w:rPr>
        <w:t>drive a further uptick in Chinese cyber espionage</w:t>
      </w:r>
      <w:r w:rsidRPr="00AC4518">
        <w:rPr>
          <w:rFonts w:eastAsia="Times New Roman"/>
          <w:sz w:val="12"/>
          <w:szCs w:val="24"/>
        </w:rPr>
        <w:t xml:space="preserve">,” said Dmitri Alperovitch, chief technology officer of cybersecurity firm CrowdStrike, in </w:t>
      </w:r>
      <w:proofErr w:type="gramStart"/>
      <w:r w:rsidRPr="00AC4518">
        <w:rPr>
          <w:rFonts w:eastAsia="Times New Roman"/>
          <w:sz w:val="12"/>
          <w:szCs w:val="24"/>
        </w:rPr>
        <w:t>a</w:t>
      </w:r>
      <w:proofErr w:type="gramEnd"/>
      <w:r w:rsidRPr="00AC4518">
        <w:rPr>
          <w:rFonts w:eastAsia="Times New Roman"/>
          <w:sz w:val="12"/>
          <w:szCs w:val="24"/>
        </w:rPr>
        <w:t xml:space="preserve"> email to CyberScoop. “CrowdStrike has seen some pickup in Chinese cyber espionage activity over the last year, and we expect this trend to continue … </w:t>
      </w:r>
      <w:r w:rsidRPr="00AC4518">
        <w:rPr>
          <w:rStyle w:val="Emphasis"/>
        </w:rPr>
        <w:t>There tends to be a shift in activity from nation-state adversaries when major geopolitical events occur</w:t>
      </w:r>
      <w:r w:rsidRPr="00AC4518">
        <w:rPr>
          <w:rFonts w:eastAsia="Times New Roman"/>
          <w:sz w:val="12"/>
          <w:szCs w:val="24"/>
        </w:rPr>
        <w:t xml:space="preserve">.” Historically, the Chinese government has successfully employed hackers to advance their economy; typically by stealing intellectual property from international companies, according to former U.S. officials. So experts say it would not be surprising to see economic motivations inspire another round of offensive cyber operations by Beijing, which maintains a tight grasp on China’s private technology sector. The Trump administration already announced a long list of tariffs against China but they’ve yet to sign any into law. According to President Donald Trump, the broad purpose of these tariffs is to improve the U.S.’ existing trade deficit with China. An accompanying Treasury Department </w:t>
      </w:r>
      <w:r w:rsidRPr="00AC4518">
        <w:rPr>
          <w:rStyle w:val="Emphasis"/>
        </w:rPr>
        <w:t>report released alongside the tariffs</w:t>
      </w:r>
      <w:r w:rsidRPr="00AC4518">
        <w:rPr>
          <w:rFonts w:eastAsia="Times New Roman"/>
          <w:sz w:val="12"/>
          <w:szCs w:val="24"/>
        </w:rPr>
        <w:t xml:space="preserve"> last month explicitly </w:t>
      </w:r>
      <w:r w:rsidRPr="00AC4518">
        <w:rPr>
          <w:rStyle w:val="Emphasis"/>
        </w:rPr>
        <w:t>called out China for cyber-enabled economic espionage</w:t>
      </w:r>
      <w:r w:rsidRPr="00AC4518">
        <w:rPr>
          <w:rFonts w:eastAsia="Times New Roman"/>
          <w:sz w:val="12"/>
          <w:szCs w:val="24"/>
        </w:rPr>
        <w:t xml:space="preserve">. “This is the first time </w:t>
      </w:r>
      <w:r w:rsidRPr="00AC4518">
        <w:rPr>
          <w:rStyle w:val="Emphasis"/>
        </w:rPr>
        <w:t xml:space="preserve">China’s feeling </w:t>
      </w:r>
      <w:r w:rsidRPr="00AC4518">
        <w:rPr>
          <w:rFonts w:eastAsia="Times New Roman"/>
          <w:sz w:val="12"/>
          <w:szCs w:val="24"/>
        </w:rPr>
        <w:t xml:space="preserve">large-scale </w:t>
      </w:r>
      <w:r w:rsidRPr="00AC4518">
        <w:rPr>
          <w:rStyle w:val="Emphasis"/>
        </w:rPr>
        <w:t>trade repercussions directly tied to hacking</w:t>
      </w:r>
      <w:r w:rsidRPr="00AC4518">
        <w:rPr>
          <w:rFonts w:eastAsia="Times New Roman"/>
          <w:sz w:val="12"/>
          <w:szCs w:val="24"/>
        </w:rPr>
        <w:t xml:space="preserve">,” explained Laura Galante, a senior fellow with D.C. think tank Atlantic Council. “[Chinese President </w:t>
      </w:r>
      <w:r w:rsidRPr="00AC4518">
        <w:rPr>
          <w:rStyle w:val="Emphasis"/>
        </w:rPr>
        <w:t>Xi</w:t>
      </w:r>
      <w:r w:rsidRPr="00AC4518">
        <w:rPr>
          <w:rFonts w:eastAsia="Times New Roman"/>
          <w:sz w:val="12"/>
          <w:szCs w:val="24"/>
        </w:rPr>
        <w:t xml:space="preserve"> Jinping]’s </w:t>
      </w:r>
      <w:r w:rsidRPr="00AC4518">
        <w:rPr>
          <w:rStyle w:val="Emphasis"/>
        </w:rPr>
        <w:t>focus is global now, he needs to diversify China’s economic might and markets.</w:t>
      </w:r>
      <w:r w:rsidRPr="00AC4518">
        <w:rPr>
          <w:rFonts w:eastAsia="Times New Roman"/>
          <w:sz w:val="12"/>
          <w:szCs w:val="24"/>
        </w:rPr>
        <w:t xml:space="preserve"> I’d expect that state hacking will mirror that shift.” Analysts described that Treasury report as a significant development in the two countries’ complex relationship. In response, the Communist Party of China recently announced its own tariff list — further escalating tension and temporarily throwing the U.S. stock market into upheaval. “There are many unwritten and opaque channels that Beijing can and will use to show the U.S. that there are costs to confronting China,” said Samm Sacks, a Chinese government and technology analyst for the D.C. think tank Center for the Strategic and International Studies (CSIS). “</w:t>
      </w:r>
      <w:r w:rsidRPr="00AC4518">
        <w:rPr>
          <w:rStyle w:val="Emphasis"/>
        </w:rPr>
        <w:t>Beijing</w:t>
      </w:r>
      <w:r w:rsidRPr="00AC4518">
        <w:rPr>
          <w:rFonts w:eastAsia="Times New Roman"/>
          <w:sz w:val="12"/>
          <w:szCs w:val="24"/>
        </w:rPr>
        <w:t xml:space="preserve"> may </w:t>
      </w:r>
      <w:r w:rsidRPr="00AC4518">
        <w:rPr>
          <w:rStyle w:val="Emphasis"/>
        </w:rPr>
        <w:t>use cyber tools to retaliate that will be far more difficult to trace back to U.S. trade actions than tariffs, complicating efforts to negotiate an agreement</w:t>
      </w:r>
      <w:r w:rsidRPr="00AC4518">
        <w:rPr>
          <w:rFonts w:eastAsia="Times New Roman"/>
          <w:sz w:val="12"/>
          <w:szCs w:val="24"/>
        </w:rPr>
        <w:t xml:space="preserve">.” Contributing to the expected change is the fact that many of the structures which inhibited recent cyber conflict have been weakened. </w:t>
      </w:r>
      <w:r w:rsidRPr="00AC4518">
        <w:rPr>
          <w:rStyle w:val="StyleUnderline"/>
        </w:rPr>
        <w:t>While a 2015 agreement between</w:t>
      </w:r>
      <w:r w:rsidRPr="00AC4518">
        <w:rPr>
          <w:rFonts w:eastAsia="Times New Roman"/>
          <w:sz w:val="12"/>
          <w:szCs w:val="24"/>
        </w:rPr>
        <w:t xml:space="preserve"> then U.S. President Barack </w:t>
      </w:r>
      <w:r w:rsidRPr="00AC4518">
        <w:rPr>
          <w:rStyle w:val="StyleUnderline"/>
        </w:rPr>
        <w:t>Obama and Xi had successfully curbed cyber-enabled economic espionage</w:t>
      </w:r>
      <w:r w:rsidRPr="00AC4518">
        <w:rPr>
          <w:rFonts w:eastAsia="Times New Roman"/>
          <w:sz w:val="12"/>
          <w:szCs w:val="24"/>
        </w:rPr>
        <w:t xml:space="preserve"> aimed at U.S. companies, the </w:t>
      </w:r>
      <w:r w:rsidRPr="00AC4518">
        <w:rPr>
          <w:rStyle w:val="Emphasis"/>
        </w:rPr>
        <w:t>Trump</w:t>
      </w:r>
      <w:r w:rsidRPr="00AC4518">
        <w:rPr>
          <w:rFonts w:eastAsia="Times New Roman"/>
          <w:sz w:val="12"/>
          <w:szCs w:val="24"/>
        </w:rPr>
        <w:t xml:space="preserve"> administration’s </w:t>
      </w:r>
      <w:r w:rsidRPr="00AC4518">
        <w:rPr>
          <w:rStyle w:val="Emphasis"/>
        </w:rPr>
        <w:t>aggressive approach to China puts the future of this delicate pact in flux.</w:t>
      </w:r>
      <w:r>
        <w:rPr>
          <w:rStyle w:val="Emphasis"/>
        </w:rPr>
        <w:t xml:space="preserve"> </w:t>
      </w:r>
      <w:r w:rsidRPr="00AC4518">
        <w:rPr>
          <w:rFonts w:eastAsia="Times New Roman"/>
          <w:sz w:val="12"/>
          <w:szCs w:val="24"/>
        </w:rPr>
        <w:t>One thing is for sure, however</w:t>
      </w:r>
      <w:r w:rsidRPr="00AC4518">
        <w:rPr>
          <w:sz w:val="12"/>
        </w:rPr>
        <w:t xml:space="preserve">: </w:t>
      </w:r>
      <w:r w:rsidRPr="00AC4518">
        <w:rPr>
          <w:rStyle w:val="Emphasis"/>
        </w:rPr>
        <w:t>China is certainly capable of responding in cyberspace.</w:t>
      </w:r>
      <w:r>
        <w:rPr>
          <w:rStyle w:val="Emphasis"/>
        </w:rPr>
        <w:t xml:space="preserve"> </w:t>
      </w:r>
      <w:r w:rsidRPr="00AC4518">
        <w:rPr>
          <w:rFonts w:eastAsia="Times New Roman"/>
          <w:sz w:val="12"/>
          <w:szCs w:val="24"/>
        </w:rPr>
        <w:t xml:space="preserve">“We assess that, although they have followed through with their commitment to restrain from intellectual property theft for commercial purposes, </w:t>
      </w:r>
      <w:r w:rsidRPr="00AC4518">
        <w:rPr>
          <w:rStyle w:val="Emphasis"/>
        </w:rPr>
        <w:t>China is well positioned to resume</w:t>
      </w:r>
      <w:r w:rsidRPr="00AC4518">
        <w:rPr>
          <w:rFonts w:eastAsia="Times New Roman"/>
          <w:sz w:val="12"/>
          <w:szCs w:val="24"/>
        </w:rPr>
        <w:t xml:space="preserve"> at least some </w:t>
      </w:r>
      <w:r w:rsidRPr="00AC4518">
        <w:rPr>
          <w:rStyle w:val="Emphasis"/>
        </w:rPr>
        <w:t>targeted activity if acquisitions of U.S. companies in high tech</w:t>
      </w:r>
      <w:r w:rsidRPr="00AC4518">
        <w:rPr>
          <w:rFonts w:eastAsia="Times New Roman"/>
          <w:sz w:val="12"/>
          <w:szCs w:val="24"/>
        </w:rPr>
        <w:t xml:space="preserve">nology </w:t>
      </w:r>
      <w:r w:rsidRPr="00AC4518">
        <w:rPr>
          <w:rStyle w:val="Emphasis"/>
        </w:rPr>
        <w:t>fields continues to be denied</w:t>
      </w:r>
      <w:r w:rsidRPr="00AC4518">
        <w:rPr>
          <w:rFonts w:eastAsia="Times New Roman"/>
          <w:sz w:val="12"/>
          <w:szCs w:val="24"/>
        </w:rPr>
        <w:t xml:space="preserve">,” said Christopher Porter, chief intelligence strategist for cybersecurity company FireEye. Still other experts cautioned any immediate expectations of retaliatory hacks. </w:t>
      </w:r>
      <w:r w:rsidRPr="00AC4518">
        <w:rPr>
          <w:sz w:val="12"/>
        </w:rPr>
        <w:t xml:space="preserve">“Beijing is unlikely in the near term to take steps that result in increased cyber activity against U.S. firms,” said Paul Triolo, practice head for geo-technology at the Eurasia Group. “IP theft is high on the list of White House grievances, and any obvious up tick would likely be detected by private cybersecurity firms.” </w:t>
      </w:r>
      <w:r w:rsidRPr="00AC4518">
        <w:rPr>
          <w:rFonts w:eastAsia="Times New Roman"/>
          <w:sz w:val="12"/>
          <w:szCs w:val="24"/>
        </w:rPr>
        <w:t>Triolo continued, “</w:t>
      </w:r>
      <w:r w:rsidRPr="00AC4518">
        <w:rPr>
          <w:rStyle w:val="Emphasis"/>
        </w:rPr>
        <w:t>over the longer term, if the bilateral relationship goes south</w:t>
      </w:r>
      <w:r w:rsidRPr="00AC4518">
        <w:rPr>
          <w:rFonts w:eastAsia="Times New Roman"/>
          <w:sz w:val="12"/>
          <w:szCs w:val="24"/>
        </w:rPr>
        <w:t xml:space="preserve"> as a result of a tit for tat on trade, investment restrictions, visas, and other areas, Beijing perceives as efforts to contain China’s rise as a tech power, then </w:t>
      </w:r>
      <w:r w:rsidRPr="00AC4518">
        <w:rPr>
          <w:rStyle w:val="Emphasis"/>
        </w:rPr>
        <w:t>the gloves could come off in</w:t>
      </w:r>
      <w:r w:rsidRPr="00AC4518">
        <w:rPr>
          <w:rFonts w:eastAsia="Times New Roman"/>
          <w:sz w:val="12"/>
          <w:szCs w:val="24"/>
        </w:rPr>
        <w:t xml:space="preserve"> other arenas, including </w:t>
      </w:r>
      <w:r w:rsidRPr="00AC4518">
        <w:rPr>
          <w:rStyle w:val="Emphasis"/>
        </w:rPr>
        <w:t>cyberspace</w:t>
      </w:r>
      <w:r w:rsidRPr="00AC4518">
        <w:rPr>
          <w:rFonts w:eastAsia="Times New Roman"/>
          <w:sz w:val="12"/>
          <w:szCs w:val="24"/>
        </w:rPr>
        <w:t>.”</w:t>
      </w:r>
    </w:p>
    <w:p w:rsidR="00B2735C" w:rsidRPr="00B55AD5" w:rsidRDefault="00B2735C" w:rsidP="00B2735C"/>
    <w:p w:rsidR="00B2735C" w:rsidRDefault="00B2735C" w:rsidP="00B2735C">
      <w:pPr>
        <w:pStyle w:val="Heading4"/>
      </w:pPr>
      <w:r>
        <w:t>A strong US cyber force is key to bolster national confidence and deter cyberattacks from China and Russia</w:t>
      </w:r>
    </w:p>
    <w:p w:rsidR="00B2735C" w:rsidRPr="000238F9" w:rsidRDefault="00B2735C" w:rsidP="00B2735C">
      <w:r>
        <w:rPr>
          <w:b/>
        </w:rPr>
        <w:t xml:space="preserve">Baldor 18 </w:t>
      </w:r>
      <w:r w:rsidRPr="00DF084D">
        <w:rPr>
          <w:sz w:val="18"/>
          <w:szCs w:val="18"/>
        </w:rPr>
        <w:t>(Lolita C. Baldor, Chicago Tribune, 3/5/18, “Army officer: China, Russia don’t fear US cyber retaliation,” http://www.chicagotribune.com/bluesky/technology/sns-bc-us--military-cyber-threats-20180301-story.html</w:t>
      </w:r>
      <w:r>
        <w:rPr>
          <w:sz w:val="18"/>
          <w:szCs w:val="18"/>
        </w:rPr>
        <w:t>)</w:t>
      </w:r>
    </w:p>
    <w:p w:rsidR="00B2735C" w:rsidRDefault="00B2735C" w:rsidP="00B2735C">
      <w:pPr>
        <w:rPr>
          <w:sz w:val="14"/>
        </w:rPr>
      </w:pPr>
      <w:r w:rsidRPr="000238F9">
        <w:rPr>
          <w:u w:val="single"/>
        </w:rPr>
        <w:t>Nations including China and Russia that launch cyberattacks against the U.S. don't fear retribution and see no reason to change their behavior</w:t>
      </w:r>
      <w:r w:rsidRPr="000238F9">
        <w:rPr>
          <w:sz w:val="14"/>
        </w:rPr>
        <w:t xml:space="preserve">, the Army officer tapped to be the next head of U.S. Cyber Command told a </w:t>
      </w:r>
      <w:hyperlink r:id="rId140" w:tooltip="U.S. Senate" w:history="1">
        <w:r w:rsidRPr="000238F9">
          <w:rPr>
            <w:rStyle w:val="Hyperlink"/>
            <w:sz w:val="14"/>
          </w:rPr>
          <w:t xml:space="preserve">Senate </w:t>
        </w:r>
      </w:hyperlink>
      <w:r w:rsidRPr="000238F9">
        <w:rPr>
          <w:sz w:val="14"/>
        </w:rPr>
        <w:t xml:space="preserve">Committee Thursday. Army Lt. Gen. Paul M. Nakasone said that </w:t>
      </w:r>
      <w:r w:rsidRPr="000238F9">
        <w:rPr>
          <w:u w:val="single"/>
        </w:rPr>
        <w:t>cyber threats against the country have grown exponentially, and the U.S. must impose costs on those adversaries to make them stop.</w:t>
      </w:r>
      <w:r w:rsidRPr="000238F9">
        <w:rPr>
          <w:sz w:val="14"/>
        </w:rPr>
        <w:t xml:space="preserve"> Frustrated members of the Senate Armed Services Committee peppered Nakasone with questions about what the U.S. should do to nations that infiltrate government networks, steal data from contractors or try to influence American elections. "</w:t>
      </w:r>
      <w:r w:rsidRPr="000238F9">
        <w:rPr>
          <w:u w:val="single"/>
        </w:rPr>
        <w:t>We seem to be the</w:t>
      </w:r>
      <w:r w:rsidRPr="000238F9">
        <w:rPr>
          <w:sz w:val="14"/>
        </w:rPr>
        <w:t xml:space="preserve">, you know, </w:t>
      </w:r>
      <w:r w:rsidRPr="000238F9">
        <w:rPr>
          <w:u w:val="single"/>
        </w:rPr>
        <w:t>cyber punching bag of the world</w:t>
      </w:r>
      <w:r w:rsidRPr="000238F9">
        <w:rPr>
          <w:sz w:val="14"/>
        </w:rPr>
        <w:t>," said Sen. Dan Sullivan, R-Alaska, adding that officials repeatedly tell lawmakers that the U.S. doesn't retaliate against attackers such as Russia, China or North Korea. "Should we start cranking up the costs of the cyberattacks on our nation?" Nakasone agreed that adversaries don't think much will happen to them if they conduct computer-based attacks. "</w:t>
      </w:r>
      <w:r w:rsidRPr="000238F9">
        <w:rPr>
          <w:u w:val="single"/>
        </w:rPr>
        <w:t>They don't fear us</w:t>
      </w:r>
      <w:r w:rsidRPr="000238F9">
        <w:rPr>
          <w:sz w:val="14"/>
        </w:rPr>
        <w:t>," he told senators during his confirmation hearing. "It is not good, senator." Asked by Sen. Ben Sasse, R-Neb, if China is worried about a response from the U.S. president, Nakasone responded, "I think that our adversaries have not seen our response in sufficient detail to change the behavior." The U.S. response, said Sasse, is not adequate and must be more than simply cyber defense. "</w:t>
      </w:r>
      <w:r w:rsidRPr="000238F9">
        <w:rPr>
          <w:u w:val="single"/>
        </w:rPr>
        <w:t>Why should the American people have any confidence in their government right now in the area of cyber war?"</w:t>
      </w:r>
      <w:r w:rsidRPr="000238F9">
        <w:rPr>
          <w:sz w:val="14"/>
        </w:rPr>
        <w:t xml:space="preserve"> he said. Nakasone, who currently leads U.S. Army Cyber Command, was cautious when asked what the U.S. should do. He said he would provide a series of options to civilian leaders and the president, and those could include actions other than cyber retaliation. U.S. officials have argued that they have a number of ways to deal with nations that conduct cyber espionage or attacks — ranging from government sanctions and regulatory actions to various diplomatic and military responses. Nakasone also told lawmakers that t</w:t>
      </w:r>
      <w:r w:rsidRPr="000238F9">
        <w:rPr>
          <w:u w:val="single"/>
        </w:rPr>
        <w:t>he U.S. must build its cyber force, and do what is needed to attract and retain the right people</w:t>
      </w:r>
      <w:r w:rsidRPr="000238F9">
        <w:rPr>
          <w:sz w:val="14"/>
        </w:rPr>
        <w:t xml:space="preserve">. A key strategy, he said, is to offer incentives to get service members and civilians who have critical skills in computer languages, forensics and other program development. </w:t>
      </w:r>
    </w:p>
    <w:p w:rsidR="00B2735C" w:rsidRDefault="00B2735C" w:rsidP="00B2735C">
      <w:pPr>
        <w:rPr>
          <w:sz w:val="14"/>
        </w:rPr>
      </w:pPr>
    </w:p>
    <w:p w:rsidR="00B2735C" w:rsidRPr="003E416E" w:rsidRDefault="00B2735C" w:rsidP="00B2735C">
      <w:pPr>
        <w:pStyle w:val="Heading4"/>
      </w:pPr>
      <w:r>
        <w:t xml:space="preserve">Chinese data breaches rob the US of valuable tech innovation – that destroys US growth, boosts China’s economic development, and increases China’s </w:t>
      </w:r>
      <w:r w:rsidRPr="00876810">
        <w:t>military and tech superiority</w:t>
      </w:r>
    </w:p>
    <w:p w:rsidR="00B2735C" w:rsidRPr="00443C7E" w:rsidRDefault="00B2735C" w:rsidP="00B2735C">
      <w:pPr>
        <w:shd w:val="clear" w:color="auto" w:fill="FFFFFF"/>
        <w:spacing w:line="255" w:lineRule="atLeast"/>
        <w:textAlignment w:val="baseline"/>
      </w:pPr>
      <w:r w:rsidRPr="003E416E">
        <w:rPr>
          <w:sz w:val="14"/>
          <w:szCs w:val="14"/>
        </w:rPr>
        <w:t>Joshua</w:t>
      </w:r>
      <w:r w:rsidRPr="00443C7E">
        <w:t xml:space="preserve"> </w:t>
      </w:r>
      <w:r w:rsidRPr="003E416E">
        <w:rPr>
          <w:b/>
          <w:sz w:val="26"/>
          <w:szCs w:val="26"/>
        </w:rPr>
        <w:t>Philipp</w:t>
      </w:r>
      <w:r w:rsidRPr="003E416E">
        <w:rPr>
          <w:sz w:val="14"/>
          <w:szCs w:val="14"/>
        </w:rPr>
        <w:t>, 9-10-</w:t>
      </w:r>
      <w:r w:rsidRPr="003E416E">
        <w:rPr>
          <w:b/>
          <w:sz w:val="26"/>
          <w:szCs w:val="26"/>
        </w:rPr>
        <w:t>2015</w:t>
      </w:r>
      <w:r w:rsidRPr="003E416E">
        <w:rPr>
          <w:sz w:val="14"/>
          <w:szCs w:val="14"/>
        </w:rPr>
        <w:t>, award-winning investigative reporter and the host of Declassified at The Epoch Times. He specializes in analysis on politics, cybersecurity, and defense. He is a recognized expert on unrestricted warfare, asymmetrical hybrid warfare, subversion, and historical perspectives on today’s issues, The Epoch Times, "EXCLUSIVE: How Hacking and Espionage Fuel China's Growth,” https://www.theepochtimes.com/investigative-report-china-theft-incorporated_1737917.html</w:t>
      </w:r>
      <w:r>
        <w:rPr>
          <w:sz w:val="14"/>
          <w:szCs w:val="14"/>
        </w:rPr>
        <w:t>)SEM</w:t>
      </w:r>
    </w:p>
    <w:p w:rsidR="00B2735C" w:rsidRPr="00876810" w:rsidRDefault="00B2735C" w:rsidP="00B2735C">
      <w:pPr>
        <w:rPr>
          <w:sz w:val="10"/>
        </w:rPr>
      </w:pPr>
      <w:r w:rsidRPr="00876810">
        <w:rPr>
          <w:sz w:val="10"/>
        </w:rPr>
        <w:t xml:space="preserve">Elements of </w:t>
      </w:r>
      <w:r w:rsidRPr="00443C7E">
        <w:rPr>
          <w:rStyle w:val="Emphasis"/>
        </w:rPr>
        <w:t>China’s military, state, business, and academia have been</w:t>
      </w:r>
      <w:r w:rsidRPr="00876810">
        <w:rPr>
          <w:sz w:val="10"/>
        </w:rPr>
        <w:t xml:space="preserve"> interwoven over decades and </w:t>
      </w:r>
      <w:r w:rsidRPr="00443C7E">
        <w:rPr>
          <w:rStyle w:val="Emphasis"/>
        </w:rPr>
        <w:t xml:space="preserve">organized around </w:t>
      </w:r>
      <w:r w:rsidRPr="00876810">
        <w:rPr>
          <w:sz w:val="10"/>
        </w:rPr>
        <w:t xml:space="preserve">one goal: </w:t>
      </w:r>
      <w:r w:rsidRPr="00443C7E">
        <w:rPr>
          <w:rStyle w:val="Emphasis"/>
        </w:rPr>
        <w:t>stealing secrets from the West</w:t>
      </w:r>
      <w:r w:rsidRPr="00876810">
        <w:rPr>
          <w:sz w:val="10"/>
        </w:rPr>
        <w:t xml:space="preserve">. </w:t>
      </w:r>
      <w:r w:rsidRPr="00443C7E">
        <w:rPr>
          <w:rStyle w:val="Emphasis"/>
        </w:rPr>
        <w:t>This</w:t>
      </w:r>
      <w:r w:rsidRPr="00876810">
        <w:rPr>
          <w:sz w:val="10"/>
        </w:rPr>
        <w:t xml:space="preserve"> regime of </w:t>
      </w:r>
      <w:r w:rsidRPr="00443C7E">
        <w:rPr>
          <w:rStyle w:val="Emphasis"/>
        </w:rPr>
        <w:t>theft takes with impunity, powering China’s economy and high-tech military, while robbing the U</w:t>
      </w:r>
      <w:r w:rsidRPr="00876810">
        <w:rPr>
          <w:sz w:val="10"/>
        </w:rPr>
        <w:t xml:space="preserve">nited </w:t>
      </w:r>
      <w:r w:rsidRPr="00443C7E">
        <w:rPr>
          <w:rStyle w:val="Emphasis"/>
        </w:rPr>
        <w:t>S</w:t>
      </w:r>
      <w:r w:rsidRPr="00876810">
        <w:rPr>
          <w:sz w:val="10"/>
        </w:rPr>
        <w:t xml:space="preserve">tates alone </w:t>
      </w:r>
      <w:r w:rsidRPr="00443C7E">
        <w:rPr>
          <w:rStyle w:val="Emphasis"/>
        </w:rPr>
        <w:t>of trillions</w:t>
      </w:r>
      <w:r w:rsidRPr="00876810">
        <w:rPr>
          <w:sz w:val="10"/>
        </w:rPr>
        <w:t xml:space="preserve"> in value </w:t>
      </w:r>
      <w:r w:rsidRPr="00443C7E">
        <w:rPr>
          <w:rStyle w:val="Emphasis"/>
        </w:rPr>
        <w:t>each year.</w:t>
      </w:r>
      <w:r>
        <w:rPr>
          <w:rStyle w:val="Emphasis"/>
        </w:rPr>
        <w:t xml:space="preserve"> </w:t>
      </w:r>
      <w:r w:rsidRPr="00876810">
        <w:rPr>
          <w:sz w:val="10"/>
        </w:rPr>
        <w:t xml:space="preserve">Very late in the game, the United States has started to respond. </w:t>
      </w:r>
      <w:r w:rsidRPr="003E416E">
        <w:rPr>
          <w:rStyle w:val="StyleUnderline"/>
        </w:rPr>
        <w:t>The</w:t>
      </w:r>
      <w:r w:rsidRPr="00876810">
        <w:rPr>
          <w:sz w:val="10"/>
        </w:rPr>
        <w:t xml:space="preserve"> U.S. </w:t>
      </w:r>
      <w:r w:rsidRPr="003E416E">
        <w:rPr>
          <w:rStyle w:val="StyleUnderline"/>
        </w:rPr>
        <w:t>Justice Department</w:t>
      </w:r>
      <w:r w:rsidRPr="00876810">
        <w:rPr>
          <w:sz w:val="10"/>
        </w:rPr>
        <w:t xml:space="preserve"> made headlines in May 2014 by </w:t>
      </w:r>
      <w:r w:rsidRPr="003E416E">
        <w:rPr>
          <w:rStyle w:val="StyleUnderline"/>
        </w:rPr>
        <w:t>indict</w:t>
      </w:r>
      <w:r w:rsidRPr="00876810">
        <w:rPr>
          <w:sz w:val="10"/>
        </w:rPr>
        <w:t xml:space="preserve">ing five </w:t>
      </w:r>
      <w:r w:rsidRPr="003E416E">
        <w:rPr>
          <w:rStyle w:val="StyleUnderline"/>
        </w:rPr>
        <w:t>Chinese military hackers</w:t>
      </w:r>
      <w:r w:rsidRPr="00876810">
        <w:rPr>
          <w:sz w:val="10"/>
        </w:rPr>
        <w:t xml:space="preserve"> from Unit 61398 </w:t>
      </w:r>
      <w:r w:rsidRPr="003E416E">
        <w:rPr>
          <w:rStyle w:val="StyleUnderline"/>
        </w:rPr>
        <w:t>for</w:t>
      </w:r>
      <w:r w:rsidRPr="00876810">
        <w:rPr>
          <w:sz w:val="10"/>
        </w:rPr>
        <w:t xml:space="preserve"> their alleged role in </w:t>
      </w:r>
      <w:r w:rsidRPr="003E416E">
        <w:rPr>
          <w:rStyle w:val="StyleUnderline"/>
        </w:rPr>
        <w:t>economic theft</w:t>
      </w:r>
      <w:r w:rsidRPr="00876810">
        <w:rPr>
          <w:sz w:val="10"/>
        </w:rPr>
        <w:t xml:space="preserve">. The system, however, doesn’t stop at military hackers. Organizations throughout China work as “transfer centers” that process stolen information into usable designs. </w:t>
      </w:r>
      <w:r w:rsidRPr="003E416E">
        <w:rPr>
          <w:rStyle w:val="StyleUnderline"/>
        </w:rPr>
        <w:t>Official programs facilitate</w:t>
      </w:r>
      <w:r w:rsidRPr="00876810">
        <w:rPr>
          <w:sz w:val="10"/>
        </w:rPr>
        <w:t xml:space="preserve"> the </w:t>
      </w:r>
      <w:r w:rsidRPr="003E416E">
        <w:rPr>
          <w:rStyle w:val="StyleUnderline"/>
        </w:rPr>
        <w:t>theft</w:t>
      </w:r>
      <w:r w:rsidRPr="00876810">
        <w:rPr>
          <w:sz w:val="10"/>
        </w:rPr>
        <w:t xml:space="preserve">. And </w:t>
      </w:r>
      <w:r w:rsidRPr="003E416E">
        <w:rPr>
          <w:rStyle w:val="Emphasis"/>
        </w:rPr>
        <w:t>the whole system runs through a corrupt nexus among government officials, military officers, business executives, and academics</w:t>
      </w:r>
      <w:r w:rsidRPr="00876810">
        <w:rPr>
          <w:sz w:val="10"/>
        </w:rPr>
        <w:t xml:space="preserve"> throughout China. There is a nearly constant stream of news stories about cyberattacks and spies stealing technology from the West, but </w:t>
      </w:r>
      <w:r w:rsidRPr="003E416E">
        <w:rPr>
          <w:rStyle w:val="Emphasis"/>
        </w:rPr>
        <w:t>the true scale of the cyberattacks and breaches by spies goes far beyond what’s reported.</w:t>
      </w:r>
      <w:r>
        <w:rPr>
          <w:rStyle w:val="Emphasis"/>
        </w:rPr>
        <w:t xml:space="preserve"> </w:t>
      </w:r>
      <w:r w:rsidRPr="00876810">
        <w:rPr>
          <w:sz w:val="10"/>
        </w:rPr>
        <w:t>This article is the last of a four-part investigative series that has been two years in the making. Tapping the knowledge of intelligence and security experts, it reveals the inner workings of a state-sanctioned program to rob the West and feed China’s economic growth and military strength. “</w:t>
      </w:r>
      <w:r w:rsidRPr="003E416E">
        <w:rPr>
          <w:rStyle w:val="StyleUnderline"/>
        </w:rPr>
        <w:t>We are seeing only a fraction of actual data breaches reported</w:t>
      </w:r>
      <w:r w:rsidRPr="00876810">
        <w:rPr>
          <w:sz w:val="10"/>
        </w:rPr>
        <w:t xml:space="preserve"> in the U.S. </w:t>
      </w:r>
      <w:r w:rsidRPr="003E416E">
        <w:rPr>
          <w:rStyle w:val="StyleUnderline"/>
        </w:rPr>
        <w:t>Many of the data breaches reported</w:t>
      </w:r>
      <w:r w:rsidRPr="00876810">
        <w:rPr>
          <w:sz w:val="10"/>
        </w:rPr>
        <w:t xml:space="preserve"> in 2014 </w:t>
      </w:r>
      <w:r w:rsidRPr="003E416E">
        <w:rPr>
          <w:rStyle w:val="StyleUnderline"/>
        </w:rPr>
        <w:t>were</w:t>
      </w:r>
      <w:r w:rsidRPr="00876810">
        <w:rPr>
          <w:sz w:val="10"/>
        </w:rPr>
        <w:t xml:space="preserve"> of </w:t>
      </w:r>
      <w:r w:rsidRPr="003E416E">
        <w:rPr>
          <w:rStyle w:val="StyleUnderline"/>
        </w:rPr>
        <w:t>retailers</w:t>
      </w:r>
      <w:r w:rsidRPr="00876810">
        <w:rPr>
          <w:sz w:val="10"/>
        </w:rPr>
        <w:t>, where compromised consumer personally identifiable information (PII) is required to be reported,” said Casey Fleming, chairman and CEO of BLACKOPS Partners Corp. It will not take long for every American citizen to be affected by the scale of this economic espionage assault. — Casey Fleming, CEO, BLACKOPS Partners Corp. Fleming is in a unique position. His company tracks both cyberspies and human spies infiltrating Fortune 500 companies. He said, in addition to what appears in the press, “</w:t>
      </w:r>
      <w:r w:rsidRPr="003E416E">
        <w:rPr>
          <w:rStyle w:val="StyleUnderline"/>
        </w:rPr>
        <w:t>hundreds of</w:t>
      </w:r>
      <w:r w:rsidRPr="00876810">
        <w:rPr>
          <w:sz w:val="10"/>
        </w:rPr>
        <w:t xml:space="preserve"> other </w:t>
      </w:r>
      <w:r w:rsidRPr="003E416E">
        <w:rPr>
          <w:rStyle w:val="StyleUnderline"/>
        </w:rPr>
        <w:t>companies have not reported data breaches due to negative coverage</w:t>
      </w:r>
      <w:r w:rsidRPr="00876810">
        <w:rPr>
          <w:sz w:val="10"/>
        </w:rPr>
        <w:t>—</w:t>
      </w:r>
      <w:r w:rsidRPr="003E416E">
        <w:rPr>
          <w:rStyle w:val="StyleUnderline"/>
        </w:rPr>
        <w:t>or</w:t>
      </w:r>
      <w:r w:rsidRPr="00876810">
        <w:rPr>
          <w:sz w:val="10"/>
        </w:rPr>
        <w:t xml:space="preserve"> worse, most </w:t>
      </w:r>
      <w:r w:rsidRPr="003E416E">
        <w:rPr>
          <w:rStyle w:val="StyleUnderline"/>
        </w:rPr>
        <w:t>never detected the breach to begin with</w:t>
      </w:r>
      <w:r w:rsidRPr="00876810">
        <w:rPr>
          <w:sz w:val="10"/>
        </w:rPr>
        <w:t xml:space="preserve">.” Just in the last year, he added, his company observed a tenfold increase in the “aggressiveness, depth, and frequency” of insider spy activity and cyberattacks breaching companies. He said they expect the problem to grow worse. “Our intelligence unit’s latest estimates are that U.S. companies and </w:t>
      </w:r>
      <w:r w:rsidRPr="003E416E">
        <w:rPr>
          <w:rStyle w:val="Emphasis"/>
        </w:rPr>
        <w:t xml:space="preserve">the U.S. economy lose </w:t>
      </w:r>
      <w:r w:rsidRPr="00876810">
        <w:rPr>
          <w:sz w:val="10"/>
        </w:rPr>
        <w:t xml:space="preserve">approximately </w:t>
      </w:r>
      <w:r w:rsidRPr="003E416E">
        <w:rPr>
          <w:rStyle w:val="Emphasis"/>
        </w:rPr>
        <w:t>$5 trillion each year, or over 30 percent of the U.S. GDP when you factor the full value of the stolen innovation</w:t>
      </w:r>
      <w:r w:rsidRPr="00876810">
        <w:rPr>
          <w:sz w:val="10"/>
        </w:rPr>
        <w:t xml:space="preserve">,” Fleming said. “It will not take long for </w:t>
      </w:r>
      <w:r w:rsidRPr="003E416E">
        <w:rPr>
          <w:rStyle w:val="Emphasis"/>
        </w:rPr>
        <w:t xml:space="preserve">every American </w:t>
      </w:r>
      <w:r w:rsidRPr="00876810">
        <w:rPr>
          <w:sz w:val="10"/>
        </w:rPr>
        <w:t xml:space="preserve">citizen to be </w:t>
      </w:r>
      <w:r w:rsidRPr="003E416E">
        <w:rPr>
          <w:rStyle w:val="Emphasis"/>
        </w:rPr>
        <w:t>affected by the scale of this economic espionage assault in the form of lost jobs, higher prices, and a lower quality of life</w:t>
      </w:r>
      <w:r w:rsidRPr="00876810">
        <w:rPr>
          <w:sz w:val="10"/>
        </w:rPr>
        <w:t xml:space="preserve">,” he said. Multiple Sources </w:t>
      </w:r>
      <w:proofErr w:type="gramStart"/>
      <w:r w:rsidRPr="00876810">
        <w:rPr>
          <w:sz w:val="10"/>
        </w:rPr>
        <w:t>The</w:t>
      </w:r>
      <w:proofErr w:type="gramEnd"/>
      <w:r w:rsidRPr="00876810">
        <w:rPr>
          <w:sz w:val="10"/>
        </w:rPr>
        <w:t xml:space="preserve"> large scope of the theft stems from the Chinese regime’s grip on nearly all facets of its society, according to Josh Vander Veen, director of incident response at SpearTip, a cyber-counterintelligence firm. Vander Veen is a former special agent with U.S. Army Counterintelligence and worked for more than a dozen years investigating foreign spy operations. “</w:t>
      </w:r>
      <w:r w:rsidRPr="003E416E">
        <w:rPr>
          <w:rStyle w:val="Emphasis"/>
        </w:rPr>
        <w:t>The Chinese government</w:t>
      </w:r>
      <w:r w:rsidRPr="00876810">
        <w:rPr>
          <w:sz w:val="10"/>
        </w:rPr>
        <w:t xml:space="preserve"> has a hand in so many of its domestic industries,” he said, adding that the platforms it </w:t>
      </w:r>
      <w:r w:rsidRPr="003E416E">
        <w:rPr>
          <w:rStyle w:val="Emphasis"/>
        </w:rPr>
        <w:t>uses for economic theft</w:t>
      </w:r>
      <w:r w:rsidRPr="00876810">
        <w:rPr>
          <w:sz w:val="10"/>
        </w:rPr>
        <w:t xml:space="preserve"> include “the </w:t>
      </w:r>
      <w:r w:rsidRPr="003E416E">
        <w:rPr>
          <w:rStyle w:val="Emphasis"/>
        </w:rPr>
        <w:t>transfer centers, cyberattacks, and academic research at U.S. universities</w:t>
      </w:r>
      <w:r w:rsidRPr="00876810">
        <w:rPr>
          <w:sz w:val="10"/>
        </w:rPr>
        <w:t xml:space="preserve">.” In a sense it is very clear-cut, but we don’t want to accept what we see right before our eyes. — Richard Fisher, senior fellow, International Assessment and Strategy Center While </w:t>
      </w:r>
      <w:r w:rsidRPr="003E416E">
        <w:rPr>
          <w:rStyle w:val="Emphasis"/>
        </w:rPr>
        <w:t>the Chinese regime</w:t>
      </w:r>
      <w:r w:rsidRPr="00876810">
        <w:rPr>
          <w:sz w:val="10"/>
        </w:rPr>
        <w:t xml:space="preserve"> operates a very large system for stealing and processing intellectual property, it makes the money back by </w:t>
      </w:r>
      <w:r w:rsidRPr="003E416E">
        <w:rPr>
          <w:rStyle w:val="Emphasis"/>
        </w:rPr>
        <w:t>develop</w:t>
      </w:r>
      <w:r w:rsidRPr="00876810">
        <w:rPr>
          <w:sz w:val="10"/>
        </w:rPr>
        <w:t xml:space="preserve">ing </w:t>
      </w:r>
      <w:r w:rsidRPr="003E416E">
        <w:rPr>
          <w:rStyle w:val="Emphasis"/>
        </w:rPr>
        <w:t>products based on the stolen info</w:t>
      </w:r>
      <w:r w:rsidRPr="00876810">
        <w:rPr>
          <w:sz w:val="10"/>
        </w:rPr>
        <w:t xml:space="preserve">rmation. Many times, the </w:t>
      </w:r>
      <w:r w:rsidRPr="003E416E">
        <w:rPr>
          <w:rStyle w:val="Emphasis"/>
        </w:rPr>
        <w:t>Chinese products based on stolen American research</w:t>
      </w:r>
      <w:r w:rsidRPr="00876810">
        <w:rPr>
          <w:sz w:val="10"/>
        </w:rPr>
        <w:t xml:space="preserve"> and development </w:t>
      </w:r>
      <w:r w:rsidRPr="003E416E">
        <w:rPr>
          <w:rStyle w:val="Emphasis"/>
        </w:rPr>
        <w:t>are resold back in the U</w:t>
      </w:r>
      <w:r w:rsidRPr="00876810">
        <w:rPr>
          <w:sz w:val="10"/>
        </w:rPr>
        <w:t xml:space="preserve">nited </w:t>
      </w:r>
      <w:r w:rsidRPr="003E416E">
        <w:rPr>
          <w:rStyle w:val="Emphasis"/>
        </w:rPr>
        <w:t>S</w:t>
      </w:r>
      <w:r w:rsidRPr="00876810">
        <w:rPr>
          <w:sz w:val="10"/>
        </w:rPr>
        <w:t xml:space="preserve">tates </w:t>
      </w:r>
      <w:r w:rsidRPr="003E416E">
        <w:rPr>
          <w:rStyle w:val="Emphasis"/>
        </w:rPr>
        <w:t>at</w:t>
      </w:r>
      <w:r w:rsidRPr="00876810">
        <w:rPr>
          <w:sz w:val="10"/>
        </w:rPr>
        <w:t xml:space="preserve"> approximately </w:t>
      </w:r>
      <w:r w:rsidRPr="003E416E">
        <w:rPr>
          <w:rStyle w:val="Emphasis"/>
        </w:rPr>
        <w:t>half the price</w:t>
      </w:r>
      <w:r w:rsidRPr="00876810">
        <w:rPr>
          <w:sz w:val="10"/>
        </w:rPr>
        <w:t xml:space="preserve"> of the original American product. “They’re busy, and they do invest a lot of personnel and a lot of time,” Vander Veen said. “But really it’s a fraction of the cost and a fraction of the time it takes to do this kind of research.” When trying to understand the Chinese regime’s use of economic theft, and the involvement of its armed services, corporations, and universities in the theft, “We should view it from the Chinese lens,” said Richard Fisher, senior fellow at the International Assessment and Strategy Center. “In a sense it is very clear-cut, but we don’t want to accept what we see right before our eyes,” Fisher said, adding that </w:t>
      </w:r>
      <w:r w:rsidRPr="003E416E">
        <w:rPr>
          <w:rStyle w:val="Emphasis"/>
        </w:rPr>
        <w:t>any organization that has a</w:t>
      </w:r>
      <w:r w:rsidRPr="00876810">
        <w:rPr>
          <w:sz w:val="10"/>
        </w:rPr>
        <w:t xml:space="preserve"> Chinese Communist Party (</w:t>
      </w:r>
      <w:r w:rsidRPr="003E416E">
        <w:rPr>
          <w:rStyle w:val="Emphasis"/>
        </w:rPr>
        <w:t>CCP</w:t>
      </w:r>
      <w:r w:rsidRPr="00876810">
        <w:rPr>
          <w:sz w:val="10"/>
        </w:rPr>
        <w:t xml:space="preserve">) </w:t>
      </w:r>
      <w:r w:rsidRPr="003E416E">
        <w:rPr>
          <w:rStyle w:val="Emphasis"/>
        </w:rPr>
        <w:t>cell</w:t>
      </w:r>
      <w:r w:rsidRPr="00876810">
        <w:rPr>
          <w:sz w:val="10"/>
        </w:rPr>
        <w:t xml:space="preserve"> “</w:t>
      </w:r>
      <w:r w:rsidRPr="003E416E">
        <w:rPr>
          <w:rStyle w:val="Emphasis"/>
        </w:rPr>
        <w:t>is capable of conducting intelligence or military operations</w:t>
      </w:r>
      <w:r w:rsidRPr="00876810">
        <w:rPr>
          <w:sz w:val="10"/>
        </w:rPr>
        <w:t xml:space="preserve">.” The idea of official “state-run” companies in China can also be deceiving, since nearly all companies are required to have officials from the CCP assigned to them, according to a client of BLACKOPS Partners Corp. who conducts high-level business in China and spoke under conditions of anonymity. “Any company that has more than 50 people in it has a government liaison assigned to it,” the source said. “That’s law in China.” In China, there are only vague and blurry lines separating government from private industries, military from government, and private from military. The systems for economic theft likewise take place across all three of these sectors. A History of Copying While the actual breaches often get attention, there is very little awareness of what takes place after information is stolen. To understand how the system works and how it has developed requires a bit of history, and it starts with the Cold War and relations between the Chinese regime and the Soviet Union. A source with direct knowledge of the Chinese regime’s system for reverse-engineering stolen technology explained to Epoch Times how it developed. The Chinese regime pulled from practices used by the Soviets, he said, but its leaders changed them in crucial ways to better fit China’s then-lacking technical prowess. If a Soviet spy had stolen designs for a U.S. spy camera, for example, the designs would be transferred to a research facility where Soviet engineers would attempt to reproduce the technology as-is. With China, the approach was very different. The source explained that the Chinese regime had few illusions at the time about its technological gap with other countries. So, while the Soviets would start their counterfeit process from the top, he said, the Chinese would start theirs from the bottom. If a Chinese spy were to get his hands on the same hypothetical spy camera mentioned above, he would similarly transfer it to a research facility. But rather than try to duplicate the camera, the researchers would find earlier generations of the technology and learn to build those first. They would send spies to gather publicly available information for the earliest models of the targeted technology, buy the next generations in stores, and send students to study and work abroad in the targeted industry. The process would give them a foundation of knowledge, and when they were finally ready to reverse engineer the modern-generation gadget, they could easily see which parts had been upgraded and which changes were made from the technology’s previous generations. According to the source, the Chinese approach was significantly faster and more cost effective than the Soviet approach. Transfer Centers </w:t>
      </w:r>
      <w:proofErr w:type="gramStart"/>
      <w:r w:rsidRPr="003E416E">
        <w:rPr>
          <w:rStyle w:val="Emphasis"/>
        </w:rPr>
        <w:t>The</w:t>
      </w:r>
      <w:proofErr w:type="gramEnd"/>
      <w:r w:rsidRPr="00876810">
        <w:rPr>
          <w:sz w:val="10"/>
        </w:rPr>
        <w:t xml:space="preserve"> Chinese regime’s </w:t>
      </w:r>
      <w:r w:rsidRPr="003E416E">
        <w:rPr>
          <w:rStyle w:val="Emphasis"/>
        </w:rPr>
        <w:t>current system for processing and reverse engineering stolen designs has grown significantly larger</w:t>
      </w:r>
      <w:r w:rsidRPr="00876810">
        <w:rPr>
          <w:sz w:val="10"/>
        </w:rPr>
        <w:t xml:space="preserve"> than it was during the Cold War, </w:t>
      </w:r>
      <w:r w:rsidRPr="003E416E">
        <w:rPr>
          <w:rStyle w:val="Emphasis"/>
        </w:rPr>
        <w:t>and</w:t>
      </w:r>
      <w:r w:rsidRPr="00876810">
        <w:rPr>
          <w:sz w:val="10"/>
        </w:rPr>
        <w:t xml:space="preserve"> has developed from a strictly military operation into a system that </w:t>
      </w:r>
      <w:r w:rsidRPr="003E416E">
        <w:rPr>
          <w:rStyle w:val="Emphasis"/>
        </w:rPr>
        <w:t>permeates the entire</w:t>
      </w:r>
      <w:r w:rsidRPr="00876810">
        <w:rPr>
          <w:sz w:val="10"/>
        </w:rPr>
        <w:t xml:space="preserve"> Chinese </w:t>
      </w:r>
      <w:r w:rsidRPr="003E416E">
        <w:rPr>
          <w:rStyle w:val="Emphasis"/>
        </w:rPr>
        <w:t>regime</w:t>
      </w:r>
      <w:r w:rsidRPr="00876810">
        <w:rPr>
          <w:sz w:val="10"/>
        </w:rPr>
        <w:t xml:space="preserve">. After someone steals trade secrets for the Chinese regime, the information serves little use until it’s processed or </w:t>
      </w:r>
      <w:r w:rsidRPr="005068E2">
        <w:rPr>
          <w:rStyle w:val="Emphasis"/>
        </w:rPr>
        <w:t>reverse engineered</w:t>
      </w:r>
      <w:r w:rsidRPr="00876810">
        <w:rPr>
          <w:sz w:val="10"/>
        </w:rPr>
        <w:t xml:space="preserve">. This part of the </w:t>
      </w:r>
      <w:r w:rsidRPr="005068E2">
        <w:rPr>
          <w:rStyle w:val="Emphasis"/>
        </w:rPr>
        <w:t>job is handled by a large network of transfer centers.</w:t>
      </w:r>
      <w:r>
        <w:rPr>
          <w:rStyle w:val="Emphasis"/>
        </w:rPr>
        <w:t xml:space="preserve"> </w:t>
      </w:r>
      <w:r w:rsidRPr="00876810">
        <w:rPr>
          <w:sz w:val="10"/>
        </w:rPr>
        <w:t>“There is nothing like this anywhere else in the world,” according to William C. Hannas, James Mulvenon, and Anna B. Puglisi in their 2013 book, “China’s Industrial Espionage.” “The system is enormous, befitting a nation of 1.3 billion, and operates on a scale that dwarfs China’s own S&amp;T [science and technology] enterprise,” they stated, adding “</w:t>
      </w:r>
      <w:r w:rsidRPr="003E416E">
        <w:rPr>
          <w:rStyle w:val="Emphasis"/>
        </w:rPr>
        <w:t>We are talking here of an elaborate, comprehensive system for spotting foreign technologies, acquiring them by every means imaginable, and converting them into weapons and competitive goods</w:t>
      </w:r>
      <w:r w:rsidRPr="00876810">
        <w:rPr>
          <w:sz w:val="10"/>
        </w:rPr>
        <w:t xml:space="preserve">.” The departments in charge of reverse engineering are officially called China’s National Technology Transfer Centers or National Demonstration Organizations. The book notes these outfits began operating in China in September 2001 and were “established in policy” in December 2007 through the National Technology Transfer Promotion Implementation Plan. An estimated 202 of the “demonstration” centers are currently in operation in China, according to the book. The actual scale may be larger, however, since the 202 centers work as “models for emulation by other transfer facilities.” To name just a few of the transfer centers, they include the State Administration of Foreign Experts Affairs under the State Council, the Science and Technology Office under the Overseas Chinese Affairs Office, and the National Technology Transfer Center under the East China University of Science and Technology. The organizations don’t try to hide their function. The authors quote a Chinese study of the </w:t>
      </w:r>
      <w:r w:rsidRPr="005068E2">
        <w:rPr>
          <w:rStyle w:val="Emphasis"/>
        </w:rPr>
        <w:t>transfer centers</w:t>
      </w:r>
      <w:r w:rsidRPr="00876810">
        <w:rPr>
          <w:sz w:val="10"/>
        </w:rPr>
        <w:t>, which states they function to “</w:t>
      </w:r>
      <w:r w:rsidRPr="005068E2">
        <w:rPr>
          <w:rStyle w:val="Emphasis"/>
        </w:rPr>
        <w:t>convert advanced foreign technology into domestic innovation ability</w:t>
      </w:r>
      <w:r w:rsidRPr="00876810">
        <w:rPr>
          <w:sz w:val="10"/>
        </w:rPr>
        <w:t>” and even recommends “</w:t>
      </w:r>
      <w:r w:rsidRPr="005068E2">
        <w:rPr>
          <w:rStyle w:val="Emphasis"/>
        </w:rPr>
        <w:t>making technology transfer even more the core feature of</w:t>
      </w:r>
      <w:r w:rsidRPr="00876810">
        <w:rPr>
          <w:sz w:val="10"/>
        </w:rPr>
        <w:t xml:space="preserve"> our technology </w:t>
      </w:r>
      <w:r w:rsidRPr="005068E2">
        <w:rPr>
          <w:rStyle w:val="Emphasis"/>
        </w:rPr>
        <w:t>innovation</w:t>
      </w:r>
      <w:r w:rsidRPr="00876810">
        <w:rPr>
          <w:sz w:val="10"/>
        </w:rPr>
        <w:t xml:space="preserve">.” “Their charters explicitly name ‘domestic and foreign technology’ as targets for ‘commercialization,'” the book states. The transfer centers play several roles, which include processing stolen technology, developing cooperative research projects between Chinese and foreign scientists, and running programs aimed at reeling in Chinese nationals who have studied abroad. </w:t>
      </w:r>
      <w:r w:rsidRPr="005068E2">
        <w:rPr>
          <w:rStyle w:val="Emphasis"/>
        </w:rPr>
        <w:t>China’s economic rise can be attributed to this system</w:t>
      </w:r>
      <w:r w:rsidRPr="00876810">
        <w:rPr>
          <w:sz w:val="10"/>
        </w:rPr>
        <w:t xml:space="preserve"> of “minimal investment in basic science through a technology transfer apparatus that worked—mostly off the books—</w:t>
      </w:r>
      <w:r w:rsidRPr="005068E2">
        <w:rPr>
          <w:rStyle w:val="Emphasis"/>
        </w:rPr>
        <w:t>to suck in foreign proprietary achievements, while the world stood by and did nothing</w:t>
      </w:r>
      <w:r w:rsidRPr="00876810">
        <w:rPr>
          <w:sz w:val="10"/>
        </w:rPr>
        <w:t xml:space="preserve">,” according to the book. It states </w:t>
      </w:r>
      <w:r w:rsidRPr="005068E2">
        <w:rPr>
          <w:rStyle w:val="Emphasis"/>
        </w:rPr>
        <w:t>the Chinese regime could not have undergone</w:t>
      </w:r>
      <w:r w:rsidRPr="00876810">
        <w:rPr>
          <w:sz w:val="10"/>
        </w:rPr>
        <w:t xml:space="preserve"> the </w:t>
      </w:r>
      <w:r w:rsidRPr="005068E2">
        <w:rPr>
          <w:rStyle w:val="Emphasis"/>
        </w:rPr>
        <w:t>economic transformation</w:t>
      </w:r>
      <w:r w:rsidRPr="00876810">
        <w:rPr>
          <w:sz w:val="10"/>
        </w:rPr>
        <w:t xml:space="preserve"> the world is now witnessing, “</w:t>
      </w:r>
      <w:proofErr w:type="gramStart"/>
      <w:r w:rsidRPr="005068E2">
        <w:rPr>
          <w:rStyle w:val="Emphasis"/>
        </w:rPr>
        <w:t>nor</w:t>
      </w:r>
      <w:proofErr w:type="gramEnd"/>
      <w:r w:rsidRPr="005068E2">
        <w:rPr>
          <w:rStyle w:val="Emphasis"/>
        </w:rPr>
        <w:t xml:space="preserve"> sustained its progress</w:t>
      </w:r>
      <w:r w:rsidRPr="00876810">
        <w:rPr>
          <w:sz w:val="10"/>
        </w:rPr>
        <w:t xml:space="preserve"> today, </w:t>
      </w:r>
      <w:r w:rsidRPr="005068E2">
        <w:rPr>
          <w:rStyle w:val="Emphasis"/>
        </w:rPr>
        <w:t>without</w:t>
      </w:r>
      <w:r w:rsidRPr="00876810">
        <w:rPr>
          <w:sz w:val="10"/>
        </w:rPr>
        <w:t xml:space="preserve"> cheap and </w:t>
      </w:r>
      <w:r w:rsidRPr="005068E2">
        <w:rPr>
          <w:rStyle w:val="Emphasis"/>
        </w:rPr>
        <w:t>unrestricted access to other countries’ tech</w:t>
      </w:r>
      <w:r w:rsidRPr="00876810">
        <w:rPr>
          <w:sz w:val="10"/>
        </w:rPr>
        <w:t xml:space="preserve">nology.” Their findings align with a 2010 report from the U.S. Defense Threat Reduction Agency, which said </w:t>
      </w:r>
      <w:r w:rsidRPr="005068E2">
        <w:rPr>
          <w:rStyle w:val="Emphasis"/>
        </w:rPr>
        <w:t>modernization in the Chinese military depends “heavily on investments in China’s science and tech</w:t>
      </w:r>
      <w:r w:rsidRPr="00876810">
        <w:rPr>
          <w:sz w:val="10"/>
        </w:rPr>
        <w:t xml:space="preserve">nology </w:t>
      </w:r>
      <w:r w:rsidRPr="005068E2">
        <w:rPr>
          <w:rStyle w:val="Emphasis"/>
        </w:rPr>
        <w:t>infrastructure, reforms of its defense industry, and procurement of advanced weapons from abroad</w:t>
      </w:r>
      <w:r w:rsidRPr="00876810">
        <w:rPr>
          <w:sz w:val="10"/>
        </w:rPr>
        <w:t xml:space="preserve">.” It adds that the Chinese regime’s </w:t>
      </w:r>
      <w:r w:rsidRPr="005068E2">
        <w:rPr>
          <w:rStyle w:val="StyleUnderline"/>
        </w:rPr>
        <w:t>theft of tech</w:t>
      </w:r>
      <w:r w:rsidRPr="00876810">
        <w:rPr>
          <w:sz w:val="10"/>
        </w:rPr>
        <w:t xml:space="preserve">nology is unique in that under the system, it </w:t>
      </w:r>
      <w:r w:rsidRPr="005068E2">
        <w:rPr>
          <w:rStyle w:val="StyleUnderline"/>
        </w:rPr>
        <w:t>gives autonomy “to research institutes, corporations, and other entities to devise collection schemes</w:t>
      </w:r>
      <w:r w:rsidRPr="00876810">
        <w:rPr>
          <w:sz w:val="10"/>
        </w:rPr>
        <w:t xml:space="preserve"> according to their particular needs.” A Hungry Military </w:t>
      </w:r>
      <w:proofErr w:type="gramStart"/>
      <w:r w:rsidRPr="00876810">
        <w:rPr>
          <w:sz w:val="10"/>
        </w:rPr>
        <w:t>The</w:t>
      </w:r>
      <w:proofErr w:type="gramEnd"/>
      <w:r w:rsidRPr="00876810">
        <w:rPr>
          <w:sz w:val="10"/>
        </w:rPr>
        <w:t xml:space="preserve"> Chinese regime’s People’s Liberation Army (PLA) plays a special role in the theft of information. The military is required to cover a portion of its own costs, and over decades this focus on building external sources of cash has made its military leaders some of the most powerful people in China. According to a book, “China’s Economic Dilemmas in the 1990s: The Problems of Reforms, Modernization, and Interdependence,” </w:t>
      </w:r>
      <w:r w:rsidRPr="005068E2">
        <w:rPr>
          <w:rStyle w:val="Emphasis"/>
        </w:rPr>
        <w:t>the PLA</w:t>
      </w:r>
      <w:r w:rsidRPr="00876810">
        <w:rPr>
          <w:sz w:val="10"/>
        </w:rPr>
        <w:t xml:space="preserve"> particularly </w:t>
      </w:r>
      <w:r w:rsidRPr="005068E2">
        <w:rPr>
          <w:rStyle w:val="Emphasis"/>
        </w:rPr>
        <w:t>relies on external sources for its r</w:t>
      </w:r>
      <w:r w:rsidRPr="00876810">
        <w:rPr>
          <w:sz w:val="10"/>
        </w:rPr>
        <w:t xml:space="preserve">esearch </w:t>
      </w:r>
      <w:r w:rsidRPr="005068E2">
        <w:rPr>
          <w:rStyle w:val="Emphasis"/>
        </w:rPr>
        <w:t>and d</w:t>
      </w:r>
      <w:r w:rsidRPr="00876810">
        <w:rPr>
          <w:sz w:val="10"/>
        </w:rPr>
        <w:t xml:space="preserve">evelopment programs. “With only 70 percent of operating expenses in maintaining troops covered by the state budget,” it states, “the PLA must make up the rest and still find supplemental funds for modernization.” Just like the nexus between government and private business in China, the lines between military and state, and military and private, are likewise thin. They sat down like in ‘The Godfather’ where they said ‘you’re in charge of docks and I’m in charge of loansharking.’ — William Triplett, former chief counsel, Senate Foreign Relations Committee There are many top officials in the PLA who also hold high-level positions in state-run companies, and many of these individuals also hold top-level positions in the ruling CCP. Under the Chinese regime’s current leader, Xi Jinping, “an unprecedented number of senior cadres from the country’s labyrinth ‘jungong hangtian’ (military–industrial and space–technology) complex are being inducted to high-level Party-government organs or transferred to regional administrations,” states a Sept. 25, 2014, report from the Jamestown Foundation. Former leader of the CCP Jiang Zemin had reformed the system in the late 1990s, when the landscape of large companies in China was almost completely controlled by the military. According to several experts, however, the changes Jiang made merely shifted control from the military to the hands of those who were then in charge of the companies. “They sat down like in ‘The Godfather’ where they said ‘You’re in charge of docks and I’m in charge of loansharking,'” said William Triplett, former chief counsel to the Senate Foreign Relations Committee, in a phone interview. The “reforms” essentially shifted the system from military-run to state-run, while allowing </w:t>
      </w:r>
      <w:r w:rsidRPr="005068E2">
        <w:rPr>
          <w:rStyle w:val="Emphasis"/>
        </w:rPr>
        <w:t>top military officers</w:t>
      </w:r>
      <w:r w:rsidRPr="00876810">
        <w:rPr>
          <w:sz w:val="10"/>
        </w:rPr>
        <w:t xml:space="preserve"> and high-level officials in the Communist Party to </w:t>
      </w:r>
      <w:r w:rsidRPr="005068E2">
        <w:rPr>
          <w:rStyle w:val="Emphasis"/>
        </w:rPr>
        <w:t>maintain heavy stakes in the companies</w:t>
      </w:r>
      <w:r w:rsidRPr="00876810">
        <w:rPr>
          <w:sz w:val="10"/>
        </w:rPr>
        <w:t xml:space="preserve">, and preventing these roles from ending with their military careers. </w:t>
      </w:r>
      <w:r w:rsidRPr="005068E2">
        <w:rPr>
          <w:rStyle w:val="Emphasis"/>
        </w:rPr>
        <w:t>The Chinese</w:t>
      </w:r>
      <w:r w:rsidRPr="00876810">
        <w:rPr>
          <w:sz w:val="10"/>
        </w:rPr>
        <w:t xml:space="preserve"> regime’s military </w:t>
      </w:r>
      <w:r w:rsidRPr="005068E2">
        <w:rPr>
          <w:rStyle w:val="Emphasis"/>
        </w:rPr>
        <w:t>maintains</w:t>
      </w:r>
      <w:r w:rsidRPr="00876810">
        <w:rPr>
          <w:sz w:val="10"/>
        </w:rPr>
        <w:t xml:space="preserve"> “somewhere between 2,000 and </w:t>
      </w:r>
      <w:r w:rsidRPr="005068E2">
        <w:rPr>
          <w:rStyle w:val="Emphasis"/>
        </w:rPr>
        <w:t>3,000 front companies in the U</w:t>
      </w:r>
      <w:r w:rsidRPr="00876810">
        <w:rPr>
          <w:sz w:val="10"/>
        </w:rPr>
        <w:t xml:space="preserve">nited </w:t>
      </w:r>
      <w:r w:rsidRPr="005068E2">
        <w:rPr>
          <w:rStyle w:val="Emphasis"/>
        </w:rPr>
        <w:t>S</w:t>
      </w:r>
      <w:r w:rsidRPr="00876810">
        <w:rPr>
          <w:sz w:val="10"/>
        </w:rPr>
        <w:t xml:space="preserve">tates, </w:t>
      </w:r>
      <w:r w:rsidRPr="005068E2">
        <w:rPr>
          <w:rStyle w:val="Emphasis"/>
        </w:rPr>
        <w:t>and their sole reason</w:t>
      </w:r>
      <w:r w:rsidRPr="00876810">
        <w:rPr>
          <w:sz w:val="10"/>
        </w:rPr>
        <w:t xml:space="preserve"> for existing </w:t>
      </w:r>
      <w:r w:rsidRPr="005068E2">
        <w:rPr>
          <w:rStyle w:val="Emphasis"/>
        </w:rPr>
        <w:t>is to steal</w:t>
      </w:r>
      <w:r w:rsidRPr="00876810">
        <w:rPr>
          <w:sz w:val="10"/>
        </w:rPr>
        <w:t xml:space="preserve">, exploit </w:t>
      </w:r>
      <w:r w:rsidRPr="005068E2">
        <w:rPr>
          <w:rStyle w:val="Emphasis"/>
        </w:rPr>
        <w:t>U.S. tech</w:t>
      </w:r>
      <w:r w:rsidRPr="00876810">
        <w:rPr>
          <w:sz w:val="10"/>
        </w:rPr>
        <w:t xml:space="preserve">nology,” said Lisa Bronson, deputy undersecretary of defense for technology security policy and counterproliferation, in a 2005 speech. The FBI’s former deputy director for counterintelligence later said the Chinese regime operates more than 3,200 military front companies in the United States dedicated to theft, according to the 2010 report from the U.S. Defense Threat Reduction Agency. State Guidance While this system of state-sponsored theft unleashes individual initiative, as institutions scramble to steal what they can to turn a profit, the regime also provides strategic guidance. </w:t>
      </w:r>
      <w:r w:rsidRPr="005068E2">
        <w:rPr>
          <w:rStyle w:val="StyleUnderline"/>
        </w:rPr>
        <w:t>Project 863</w:t>
      </w:r>
      <w:r w:rsidRPr="00876810">
        <w:rPr>
          <w:sz w:val="10"/>
        </w:rPr>
        <w:t xml:space="preserve"> (also called the 863 Program) was started by former Chinese Communist Party leader Deng Xiaoping in March, 1986. According to a 2011 report from the U.S. Office of the National Counterintelligence Executive, it “</w:t>
      </w:r>
      <w:r w:rsidRPr="005068E2">
        <w:rPr>
          <w:rStyle w:val="StyleUnderline"/>
        </w:rPr>
        <w:t xml:space="preserve">provides funding and guidance for efforts to </w:t>
      </w:r>
      <w:r w:rsidRPr="00876810">
        <w:rPr>
          <w:sz w:val="10"/>
        </w:rPr>
        <w:t xml:space="preserve">clandestinely </w:t>
      </w:r>
      <w:r w:rsidRPr="005068E2">
        <w:rPr>
          <w:rStyle w:val="StyleUnderline"/>
        </w:rPr>
        <w:t>acquire U.S. technology and sensitive economic information</w:t>
      </w:r>
      <w:r w:rsidRPr="00876810">
        <w:rPr>
          <w:sz w:val="10"/>
        </w:rPr>
        <w:t xml:space="preserve">.” In its original state, </w:t>
      </w:r>
      <w:r w:rsidRPr="005068E2">
        <w:rPr>
          <w:rStyle w:val="StyleUnderline"/>
        </w:rPr>
        <w:t>Project 863 targeted</w:t>
      </w:r>
      <w:r w:rsidRPr="00876810">
        <w:rPr>
          <w:sz w:val="10"/>
        </w:rPr>
        <w:t xml:space="preserve"> seven industries: </w:t>
      </w:r>
      <w:r w:rsidRPr="005068E2">
        <w:rPr>
          <w:rStyle w:val="Emphasis"/>
        </w:rPr>
        <w:t>biotech</w:t>
      </w:r>
      <w:r w:rsidRPr="00876810">
        <w:rPr>
          <w:sz w:val="10"/>
        </w:rPr>
        <w:t xml:space="preserve">nology, </w:t>
      </w:r>
      <w:r w:rsidRPr="005068E2">
        <w:rPr>
          <w:rStyle w:val="Emphasis"/>
        </w:rPr>
        <w:t>space, info</w:t>
      </w:r>
      <w:r w:rsidRPr="00876810">
        <w:rPr>
          <w:sz w:val="10"/>
        </w:rPr>
        <w:t xml:space="preserve">rmation </w:t>
      </w:r>
      <w:r w:rsidRPr="005068E2">
        <w:rPr>
          <w:rStyle w:val="Emphasis"/>
        </w:rPr>
        <w:t>tech</w:t>
      </w:r>
      <w:r w:rsidRPr="00876810">
        <w:rPr>
          <w:sz w:val="10"/>
        </w:rPr>
        <w:t xml:space="preserve">nology, </w:t>
      </w:r>
      <w:r w:rsidRPr="005068E2">
        <w:rPr>
          <w:rStyle w:val="Emphasis"/>
        </w:rPr>
        <w:t>automation</w:t>
      </w:r>
      <w:r w:rsidRPr="00876810">
        <w:rPr>
          <w:sz w:val="10"/>
        </w:rPr>
        <w:t xml:space="preserve">, </w:t>
      </w:r>
      <w:r w:rsidRPr="005068E2">
        <w:rPr>
          <w:rStyle w:val="Emphasis"/>
        </w:rPr>
        <w:t>laser tech</w:t>
      </w:r>
      <w:r w:rsidRPr="00876810">
        <w:rPr>
          <w:sz w:val="10"/>
        </w:rPr>
        <w:t xml:space="preserve">nology, </w:t>
      </w:r>
      <w:r w:rsidRPr="005068E2">
        <w:rPr>
          <w:rStyle w:val="Emphasis"/>
        </w:rPr>
        <w:t>new materials</w:t>
      </w:r>
      <w:r w:rsidRPr="00876810">
        <w:rPr>
          <w:sz w:val="10"/>
        </w:rPr>
        <w:t>, and</w:t>
      </w:r>
      <w:r w:rsidRPr="005068E2">
        <w:rPr>
          <w:rStyle w:val="Emphasis"/>
        </w:rPr>
        <w:t xml:space="preserve"> energy</w:t>
      </w:r>
      <w:r w:rsidRPr="00876810">
        <w:rPr>
          <w:sz w:val="10"/>
        </w:rPr>
        <w:t xml:space="preserve">. It was updated in 1992 to include </w:t>
      </w:r>
      <w:r w:rsidRPr="00876810">
        <w:rPr>
          <w:rStyle w:val="Emphasis"/>
        </w:rPr>
        <w:t>telecomm</w:t>
      </w:r>
      <w:r w:rsidRPr="00876810">
        <w:rPr>
          <w:sz w:val="10"/>
        </w:rPr>
        <w:t xml:space="preserve">unications, </w:t>
      </w:r>
      <w:r w:rsidRPr="00876810">
        <w:rPr>
          <w:rStyle w:val="Emphasis"/>
        </w:rPr>
        <w:t>and</w:t>
      </w:r>
      <w:r w:rsidRPr="00876810">
        <w:rPr>
          <w:sz w:val="10"/>
        </w:rPr>
        <w:t xml:space="preserve"> was updated again in 1996 to include </w:t>
      </w:r>
      <w:r w:rsidRPr="00876810">
        <w:rPr>
          <w:rStyle w:val="Emphasis"/>
        </w:rPr>
        <w:t>marine tech</w:t>
      </w:r>
      <w:r w:rsidRPr="00876810">
        <w:rPr>
          <w:sz w:val="10"/>
        </w:rPr>
        <w:t xml:space="preserve">nology. The Chinese regime’s official programs to help facilitate foreign theft are not limited to Project 863, however. It also includes the Torch Program to build high-tech commercial industries, the 973 Program for research, the 211 program for “reforming” universities, and “countless programs for attracting Western-trained scholars ‘back’ to China,'” according to “China’s Industrial Espionage.” “Each of these programs looks to foreign collaboration and technologies to cover key gaps,” the authors note, adding that it encourages </w:t>
      </w:r>
      <w:r w:rsidRPr="00876810">
        <w:rPr>
          <w:rStyle w:val="Emphasis"/>
        </w:rPr>
        <w:t>Western-trained experts</w:t>
      </w:r>
      <w:r w:rsidRPr="00876810">
        <w:rPr>
          <w:sz w:val="10"/>
        </w:rPr>
        <w:t xml:space="preserve"> to </w:t>
      </w:r>
      <w:r w:rsidRPr="00876810">
        <w:rPr>
          <w:rStyle w:val="Emphasis"/>
        </w:rPr>
        <w:t>help the Chinese regime’s tech</w:t>
      </w:r>
      <w:r w:rsidRPr="00876810">
        <w:rPr>
          <w:sz w:val="10"/>
        </w:rPr>
        <w:t xml:space="preserve">nological </w:t>
      </w:r>
      <w:r w:rsidRPr="00876810">
        <w:rPr>
          <w:rStyle w:val="Emphasis"/>
        </w:rPr>
        <w:t>development by returning to China</w:t>
      </w:r>
      <w:r w:rsidRPr="00876810">
        <w:rPr>
          <w:sz w:val="10"/>
        </w:rPr>
        <w:t xml:space="preserve">, or “serving in place” by providing needed information gained while working for their Western employers. They cite a document from the Chinese regime, which states Project 863 maintains a library of 38 million open source articles in close to 80 databases that contain “over four terabytes of information gleaned from American, Japanese, Russian, and British publications, military reports, and standards.” The Central Nerve There is a </w:t>
      </w:r>
      <w:r w:rsidRPr="00876810">
        <w:rPr>
          <w:rStyle w:val="Emphasis"/>
        </w:rPr>
        <w:t>central nerve</w:t>
      </w:r>
      <w:r w:rsidRPr="00876810">
        <w:rPr>
          <w:sz w:val="10"/>
        </w:rPr>
        <w:t xml:space="preserve"> allegedly </w:t>
      </w:r>
      <w:r w:rsidRPr="00876810">
        <w:rPr>
          <w:rStyle w:val="Emphasis"/>
        </w:rPr>
        <w:t>behind the system of theft</w:t>
      </w:r>
      <w:r w:rsidRPr="00876810">
        <w:rPr>
          <w:sz w:val="10"/>
        </w:rPr>
        <w:t xml:space="preserve"> that </w:t>
      </w:r>
      <w:r w:rsidRPr="00876810">
        <w:rPr>
          <w:rStyle w:val="Emphasis"/>
        </w:rPr>
        <w:t>is</w:t>
      </w:r>
      <w:r w:rsidRPr="00876810">
        <w:rPr>
          <w:sz w:val="10"/>
        </w:rPr>
        <w:t xml:space="preserve"> also a key power within the Chinese regime. Several sources point to </w:t>
      </w:r>
      <w:r w:rsidRPr="00876810">
        <w:rPr>
          <w:rStyle w:val="Emphasis"/>
        </w:rPr>
        <w:t>an</w:t>
      </w:r>
      <w:r w:rsidRPr="00876810">
        <w:rPr>
          <w:sz w:val="10"/>
        </w:rPr>
        <w:t xml:space="preserve"> otherwise unassuming </w:t>
      </w:r>
      <w:r w:rsidRPr="00876810">
        <w:rPr>
          <w:rStyle w:val="Emphasis"/>
        </w:rPr>
        <w:t>organization hidden deep within the Chinese regime’s military</w:t>
      </w:r>
      <w:r w:rsidRPr="00876810">
        <w:rPr>
          <w:sz w:val="10"/>
        </w:rPr>
        <w:t xml:space="preserve">. </w:t>
      </w:r>
      <w:r w:rsidRPr="00876810">
        <w:rPr>
          <w:rStyle w:val="StyleUnderline"/>
        </w:rPr>
        <w:t>One of the most powerful organizations behind the economic theft is the 61 Research Institute</w:t>
      </w:r>
      <w:r w:rsidRPr="00876810">
        <w:rPr>
          <w:sz w:val="10"/>
        </w:rPr>
        <w:t xml:space="preserve">, under the Chinese military’s Third Department of the General Staff Department, according to a source who formerly worked under one of the Chinese regime’s main spy agencies, and who spoke on condition of anonymity. Influence and connections are the keys to power in China, and the man in charge of the 61 Research Institute, Maj. Gen. Wang Jianxin, has some powerful connections. Wang Jianxin is a son of Wang Zheng, who was a pioneer of the Chinese Communist Party’s signals intelligence operations under Mao Zedong, founder of the People’s Republic of China. Wang Zheng had five sons, and all of them allegedly hold powerful positions in China. Another son is the Lieutenant general of the Deputy Secretary of the CCP Central Guard Bureau, the official guards that protect the Chinese regime’s top leaders in the central Party compound of Zhongnanhai. The nephew of Wang Zheng, Wang Lei Lei, is the CEO of one of the top finance companies in China. “This family, they control all the communications,” the source said, noting that this, along with other family connections, gives them significant power over the Chinese military. In particular, he said, Wang Jianxin </w:t>
      </w:r>
      <w:r w:rsidRPr="00876810">
        <w:rPr>
          <w:rStyle w:val="Emphasis"/>
        </w:rPr>
        <w:t>commands the Chinese regime’s military hackers</w:t>
      </w:r>
      <w:r w:rsidRPr="00876810">
        <w:rPr>
          <w:sz w:val="10"/>
        </w:rPr>
        <w:t xml:space="preserve"> under the General Staff Department. He said the “61” at the front of the names of many Chinese hacker units is a designator for the 61 Research Institute. The names of many known military hacker units in China do start with “61.” There are at least 11 units under the General Staff Department, Third Department, that have the “61” designation, according to a report from the Project 2049 Institute. Among the “61” units is Unit 61398, under which the five military hackers indicted by the U.S. Department of Justice in 2014 operated. The source’s claims could not be independently verified. Inquiries into these allegations uncovered fear of this mysterious organization. The source requested to have his name withheld, in connection with the 61 Research Institute, for fear he would be “dead within a week,” if he was known to have given information about it. Another source, a top-level intelligence analyst, stopped a phone interview at the mention of the 61 Research Institute and declined to comment. The client of BLACKOPS Partners Corp. also said he has similar concerns for his safety, when speaking about the organization, yet he did know about it. He said the 61 Research Institute is based in Haidian on the northwest side of Beijing. “Because they’re government,” he said, “they have their homes in the Chaoyang District, near Chaoyang Park.” He confirmed, based on his personal </w:t>
      </w:r>
      <w:proofErr w:type="gramStart"/>
      <w:r w:rsidRPr="00876810">
        <w:rPr>
          <w:sz w:val="10"/>
        </w:rPr>
        <w:t>experience, that</w:t>
      </w:r>
      <w:proofErr w:type="gramEnd"/>
      <w:r w:rsidRPr="00876810">
        <w:rPr>
          <w:sz w:val="10"/>
        </w:rPr>
        <w:t xml:space="preserve"> the 61 Research Institute is among the main centers of power within the Chinese regime. According to Triplett, the power structure of the Chinese regime is separate from its organizational structure. In other words, military branches several layers down the organizational chart will at times hold more power than those above them. “Basically, you look at them and think </w:t>
      </w:r>
      <w:proofErr w:type="gramStart"/>
      <w:r w:rsidRPr="00876810">
        <w:rPr>
          <w:sz w:val="10"/>
        </w:rPr>
        <w:t>it’s</w:t>
      </w:r>
      <w:proofErr w:type="gramEnd"/>
      <w:r w:rsidRPr="00876810">
        <w:rPr>
          <w:sz w:val="10"/>
        </w:rPr>
        <w:t xml:space="preserve"> equal, but it’s not,” Triplett said. He added that during the 1980s and 1990s, one of the most powerful branches in the Chinese military was the Second Department under the General Staff Department, which is in charge of human intelligence (HUMINT) spy operations. With the rise of information technology and today’s heavy focus on cyber, he said, it’s likely that power has shifted to the Third Department, which runs the regime’s signals intelligence operations (SIGINT) and includes its military hackers. End-Game </w:t>
      </w:r>
      <w:proofErr w:type="gramStart"/>
      <w:r w:rsidRPr="00876810">
        <w:rPr>
          <w:rStyle w:val="Emphasis"/>
        </w:rPr>
        <w:t>The</w:t>
      </w:r>
      <w:proofErr w:type="gramEnd"/>
      <w:r w:rsidRPr="00876810">
        <w:rPr>
          <w:rStyle w:val="Emphasis"/>
        </w:rPr>
        <w:t xml:space="preserve"> Chinese regime’s widespread use of theft to support its economy is a sign that it has moved to the final stages of any communist regime—where ideology fades</w:t>
      </w:r>
      <w:r w:rsidRPr="00876810">
        <w:rPr>
          <w:sz w:val="10"/>
        </w:rPr>
        <w:t>, according to Edward Luttwak, senior associate at the Center for Strategic and International Studies. Luttwak described this last stage as one where “</w:t>
      </w:r>
      <w:r w:rsidRPr="00876810">
        <w:rPr>
          <w:rStyle w:val="Emphasis"/>
        </w:rPr>
        <w:t>super pragmatism” replaces ideology</w:t>
      </w:r>
      <w:r w:rsidRPr="00876810">
        <w:rPr>
          <w:sz w:val="10"/>
        </w:rPr>
        <w:t>. It’s a stage in a communist society when the people stop believing in “global equality” and start thinking of how to get ahead at all costs. Luttwak gave an analogy that if you were to offer an ideological person ice cream they may turn it down. A pragmatic person would accept it. And a “super pragmatic” person would take the ice cream whether or not it was offered. The Chinese Communist Party started off as an ideological party, he said. “The problem is when the ideological people stop being ideological, they don’t just become pragmatic. They become super pragmatic.” “Any dictatorship is a kingdom of lies,” he said. “No doubt, what happened is that the people in charge are super pragmatists.” At this stage, he said, “</w:t>
      </w:r>
      <w:r w:rsidRPr="003E416E">
        <w:rPr>
          <w:rStyle w:val="Emphasis"/>
        </w:rPr>
        <w:t>anything they want, they take</w:t>
      </w:r>
      <w:r w:rsidRPr="00876810">
        <w:rPr>
          <w:sz w:val="10"/>
        </w:rPr>
        <w:t>.”</w:t>
      </w:r>
    </w:p>
    <w:p w:rsidR="00B2735C" w:rsidRPr="00D27416" w:rsidRDefault="00B2735C" w:rsidP="00B2735C"/>
    <w:p w:rsidR="00B2735C" w:rsidRDefault="00B2735C" w:rsidP="00B2735C">
      <w:pPr>
        <w:pStyle w:val="Heading4"/>
      </w:pPr>
      <w:r>
        <w:t xml:space="preserve">China Brain Drain good – effective cybersecurity key to stop ongoing Chinese cyberattacks on AI, government intelligence, nanotech, and IPR.  </w:t>
      </w:r>
    </w:p>
    <w:p w:rsidR="00B2735C" w:rsidRDefault="00B2735C" w:rsidP="00B2735C">
      <w:r w:rsidRPr="000F0B1E">
        <w:rPr>
          <w:b/>
        </w:rPr>
        <w:t>Wright 4/29</w:t>
      </w:r>
      <w:r>
        <w:t xml:space="preserve"> </w:t>
      </w:r>
      <w:r w:rsidRPr="000F0B1E">
        <w:rPr>
          <w:sz w:val="16"/>
          <w:szCs w:val="16"/>
        </w:rPr>
        <w:t xml:space="preserve">– (Morgan Wright, TheHill, opinion contributer, 4-29-2018, "To stop China's technology theft, the US needs a 'people warfare' strategy," </w:t>
      </w:r>
      <w:hyperlink r:id="rId141" w:history="1">
        <w:r w:rsidRPr="000F0B1E">
          <w:rPr>
            <w:rStyle w:val="Hyperlink"/>
            <w:sz w:val="16"/>
            <w:szCs w:val="16"/>
          </w:rPr>
          <w:t>http://thehill.com/opinion/cybersecurity/385379-to-stop-chinas-technology-theft-the-us-needs-a-people-warfare-strategy</w:t>
        </w:r>
      </w:hyperlink>
      <w:r w:rsidRPr="000F0B1E">
        <w:rPr>
          <w:sz w:val="16"/>
          <w:szCs w:val="16"/>
        </w:rPr>
        <w:t>)</w:t>
      </w:r>
    </w:p>
    <w:p w:rsidR="00B2735C" w:rsidRDefault="00B2735C" w:rsidP="00B2735C">
      <w:pPr>
        <w:rPr>
          <w:u w:val="single"/>
        </w:rPr>
      </w:pPr>
      <w:r w:rsidRPr="00972B10">
        <w:rPr>
          <w:sz w:val="16"/>
        </w:rPr>
        <w:t xml:space="preserve">“Strategy without tactics is the slowest route to victory. Tactics without strategy is the noise before defeat.” </w:t>
      </w:r>
      <w:r w:rsidRPr="00782282">
        <w:rPr>
          <w:u w:val="single"/>
        </w:rPr>
        <w:t>Sun Tzu accurately described our national cyber warfare strategy over two thousand years ago.</w:t>
      </w:r>
      <w:r w:rsidRPr="00972B10">
        <w:rPr>
          <w:sz w:val="16"/>
        </w:rPr>
        <w:t xml:space="preserve"> Finally, a plan has been sent to Congress to deter and respond to attacks in cyberspace. Now </w:t>
      </w:r>
      <w:r w:rsidRPr="00782282">
        <w:rPr>
          <w:u w:val="single"/>
        </w:rPr>
        <w:t>what’s our plan for information warfare? People warfare?</w:t>
      </w:r>
      <w:r>
        <w:rPr>
          <w:u w:val="single"/>
        </w:rPr>
        <w:t xml:space="preserve"> </w:t>
      </w:r>
      <w:r w:rsidRPr="00782282">
        <w:rPr>
          <w:u w:val="single"/>
        </w:rPr>
        <w:t xml:space="preserve">Our two biggest threats in these areas — Russia and China — have yet to be deterred by our tactics. </w:t>
      </w:r>
      <w:r w:rsidRPr="00972B10">
        <w:rPr>
          <w:sz w:val="16"/>
        </w:rPr>
        <w:t xml:space="preserve">Why? Because </w:t>
      </w:r>
      <w:r w:rsidRPr="00782282">
        <w:rPr>
          <w:u w:val="single"/>
        </w:rPr>
        <w:t>we have no strategy for comprehensive warfare that includes the people, logistics, influence operations and the generous access to our country our adversaries are exploiting.</w:t>
      </w:r>
      <w:r>
        <w:rPr>
          <w:u w:val="single"/>
        </w:rPr>
        <w:t xml:space="preserve"> </w:t>
      </w:r>
      <w:r w:rsidRPr="00972B10">
        <w:rPr>
          <w:sz w:val="16"/>
        </w:rPr>
        <w:t xml:space="preserve">In his Statement </w:t>
      </w:r>
      <w:proofErr w:type="gramStart"/>
      <w:r w:rsidRPr="00972B10">
        <w:rPr>
          <w:sz w:val="16"/>
        </w:rPr>
        <w:t>For The</w:t>
      </w:r>
      <w:proofErr w:type="gramEnd"/>
      <w:r w:rsidRPr="00972B10">
        <w:rPr>
          <w:sz w:val="16"/>
        </w:rPr>
        <w:t xml:space="preserve"> Record on February 13, 2018 to the U.S. Senate Select Committee on Intelligence, Director of National Intelligence Dan Coats laid out the goals for Russia and China: “</w:t>
      </w:r>
      <w:r w:rsidRPr="00782282">
        <w:rPr>
          <w:u w:val="single"/>
        </w:rPr>
        <w:t xml:space="preserve">The United States will face a complex global foreign intelligence threat environment in 2018. We assess that </w:t>
      </w:r>
      <w:r w:rsidRPr="00782282">
        <w:rPr>
          <w:b/>
          <w:u w:val="single"/>
        </w:rPr>
        <w:t>the leading state intelligence threats to US interests will continue to be Russia and China</w:t>
      </w:r>
      <w:r w:rsidRPr="00782282">
        <w:rPr>
          <w:u w:val="single"/>
        </w:rPr>
        <w:t>, based on their services’ capabilities, intent, and broad operational scope.</w:t>
      </w:r>
      <w:r w:rsidRPr="00972B10">
        <w:rPr>
          <w:sz w:val="16"/>
        </w:rPr>
        <w:t xml:space="preserve">” It’s very clear Russia has a sophisticated and growing influence operation capability. The 2016 elections are a perfect example of a low-cost, high-impact strategy that included simple but extremely effective tactics. This is a scenario that will be repeated over again, in spite in indicting 13 Russian nationals who will never see the inside of an American courtroom. Russia is a major concern, but </w:t>
      </w:r>
      <w:r w:rsidRPr="00782282">
        <w:rPr>
          <w:b/>
          <w:u w:val="single"/>
        </w:rPr>
        <w:t>China is where our attention should be laser-focused.</w:t>
      </w:r>
      <w:r>
        <w:rPr>
          <w:b/>
          <w:u w:val="single"/>
        </w:rPr>
        <w:t xml:space="preserve"> </w:t>
      </w:r>
      <w:r w:rsidRPr="00972B10">
        <w:rPr>
          <w:sz w:val="16"/>
        </w:rPr>
        <w:t xml:space="preserve">The Confucius Institutes, located on American universities, are a thinly-veiled influence operation, and springboard for espionage by China. In his testimony before Congress, FBI Director Christopher Wray said “And I think the level of naïveté on the part of the academic sector about this creates its own issues. </w:t>
      </w:r>
      <w:r w:rsidRPr="00782282">
        <w:rPr>
          <w:u w:val="single"/>
        </w:rPr>
        <w:t>They’re exploiting the very open research and development environment that we have, which we all revere, but they’re taking advantage of it.</w:t>
      </w:r>
      <w:r w:rsidRPr="00972B10">
        <w:rPr>
          <w:sz w:val="16"/>
        </w:rPr>
        <w:t xml:space="preserve">” The numbers alone should cause concern. </w:t>
      </w:r>
      <w:r w:rsidRPr="00782282">
        <w:rPr>
          <w:u w:val="single"/>
        </w:rPr>
        <w:t>Of the over one million foreign students attending a university, around 350,000 are Chinese</w:t>
      </w:r>
      <w:r w:rsidRPr="00972B10">
        <w:rPr>
          <w:sz w:val="16"/>
        </w:rPr>
        <w:t xml:space="preserve"> according to the Institute of International Education. And what are they focused on</w:t>
      </w:r>
      <w:r w:rsidRPr="00782282">
        <w:rPr>
          <w:u w:val="single"/>
        </w:rPr>
        <w:t>? Two of the most highly-sought after technologies</w:t>
      </w:r>
      <w:r w:rsidRPr="00972B10">
        <w:rPr>
          <w:sz w:val="16"/>
        </w:rPr>
        <w:t>; artificial intelligence (</w:t>
      </w:r>
      <w:r w:rsidRPr="00782282">
        <w:rPr>
          <w:u w:val="single"/>
        </w:rPr>
        <w:t>AI</w:t>
      </w:r>
      <w:r w:rsidRPr="00972B10">
        <w:rPr>
          <w:sz w:val="16"/>
        </w:rPr>
        <w:t xml:space="preserve">) </w:t>
      </w:r>
      <w:r w:rsidRPr="00782282">
        <w:rPr>
          <w:u w:val="single"/>
        </w:rPr>
        <w:t>and robotics. This isn’t solely about economic power.</w:t>
      </w:r>
      <w:r>
        <w:rPr>
          <w:u w:val="single"/>
        </w:rPr>
        <w:t xml:space="preserve"> </w:t>
      </w:r>
      <w:r w:rsidRPr="00782282">
        <w:rPr>
          <w:b/>
          <w:u w:val="single"/>
        </w:rPr>
        <w:t>Future battlefields, armies and weapons will depend</w:t>
      </w:r>
      <w:r w:rsidRPr="00782282">
        <w:rPr>
          <w:u w:val="single"/>
        </w:rPr>
        <w:t xml:space="preserve"> on who has the </w:t>
      </w:r>
      <w:r w:rsidRPr="00782282">
        <w:rPr>
          <w:b/>
          <w:u w:val="single"/>
        </w:rPr>
        <w:t>superior technology. China has made it abundantly clear they want to have global domination in these domains within a decade.</w:t>
      </w:r>
      <w:r>
        <w:rPr>
          <w:b/>
          <w:u w:val="single"/>
        </w:rPr>
        <w:t xml:space="preserve"> </w:t>
      </w:r>
      <w:r w:rsidRPr="00972B10">
        <w:rPr>
          <w:sz w:val="16"/>
        </w:rPr>
        <w:t>Michael Wessel is the chairman of the congressional U.S.-China Economic Security Review Commission. In his April 11, 2018 written testimony, Wessel addressed the “</w:t>
      </w:r>
      <w:r w:rsidRPr="00782282">
        <w:rPr>
          <w:u w:val="single"/>
        </w:rPr>
        <w:t>foreign nations’ exploitation of U.S. academic institutions for the purpose of accessing and exfiltrating valuable science and technology r</w:t>
      </w:r>
      <w:r w:rsidRPr="00972B10">
        <w:rPr>
          <w:sz w:val="16"/>
        </w:rPr>
        <w:t xml:space="preserve">esearch </w:t>
      </w:r>
      <w:r w:rsidRPr="00782282">
        <w:rPr>
          <w:u w:val="single"/>
        </w:rPr>
        <w:t>and d</w:t>
      </w:r>
      <w:r w:rsidRPr="00972B10">
        <w:rPr>
          <w:sz w:val="16"/>
        </w:rPr>
        <w:t>evelopment.”</w:t>
      </w:r>
      <w:r>
        <w:rPr>
          <w:u w:val="single"/>
        </w:rPr>
        <w:t xml:space="preserve"> </w:t>
      </w:r>
      <w:r w:rsidRPr="00782282">
        <w:rPr>
          <w:u w:val="single"/>
        </w:rPr>
        <w:t>Our own government is complicit in facilitating acts of espionage by funding research into the very labs when a high percentage of the researchers are Chinese</w:t>
      </w:r>
      <w:r w:rsidRPr="00972B10">
        <w:rPr>
          <w:sz w:val="16"/>
        </w:rPr>
        <w:t>. Wessel documented two notable instances for the House Science, Space, and Technology Committee. “</w:t>
      </w:r>
      <w:r w:rsidRPr="00782282">
        <w:rPr>
          <w:u w:val="single"/>
        </w:rPr>
        <w:t>The</w:t>
      </w:r>
      <w:r w:rsidRPr="00972B10">
        <w:rPr>
          <w:sz w:val="16"/>
        </w:rPr>
        <w:t xml:space="preserve"> Berkeley Artificial Intelligence Research </w:t>
      </w:r>
      <w:r w:rsidRPr="00782282">
        <w:rPr>
          <w:u w:val="single"/>
        </w:rPr>
        <w:t>(BAIR) Lab</w:t>
      </w:r>
      <w:r w:rsidRPr="00972B10">
        <w:rPr>
          <w:sz w:val="16"/>
        </w:rPr>
        <w:t xml:space="preserve"> at the University of California at Berkeley </w:t>
      </w:r>
      <w:r w:rsidRPr="00782282">
        <w:rPr>
          <w:u w:val="single"/>
        </w:rPr>
        <w:t>is</w:t>
      </w:r>
      <w:r w:rsidRPr="00972B10">
        <w:rPr>
          <w:sz w:val="16"/>
        </w:rPr>
        <w:t xml:space="preserve"> a </w:t>
      </w:r>
      <w:r w:rsidRPr="00782282">
        <w:rPr>
          <w:u w:val="single"/>
        </w:rPr>
        <w:t>leading AI</w:t>
      </w:r>
      <w:r w:rsidRPr="00972B10">
        <w:rPr>
          <w:sz w:val="16"/>
        </w:rPr>
        <w:t xml:space="preserve"> facility working </w:t>
      </w:r>
      <w:r w:rsidRPr="00782282">
        <w:rPr>
          <w:u w:val="single"/>
        </w:rPr>
        <w:t>on advanced computer vision, machine learning, natural language processing and robotics. Roughly 20 percent of the PhD students at BAIR are PRC nationals.”</w:t>
      </w:r>
      <w:r>
        <w:rPr>
          <w:u w:val="single"/>
        </w:rPr>
        <w:t xml:space="preserve"> </w:t>
      </w:r>
      <w:r w:rsidRPr="00972B10">
        <w:rPr>
          <w:sz w:val="16"/>
        </w:rPr>
        <w:t xml:space="preserve">“The University of Maryland’s Bing </w:t>
      </w:r>
      <w:r w:rsidRPr="00972B10">
        <w:rPr>
          <w:u w:val="single"/>
        </w:rPr>
        <w:t>Nano Research Group works on materials science, focusing on energy storage, nano-manufacturing and biomaterials. Thirty of the 38 post-doctoral researchers and graduate students are from China. Every one of the visiting researchers and professors utilizing ‘J’ visas are from China.”</w:t>
      </w:r>
      <w:r>
        <w:rPr>
          <w:u w:val="single"/>
        </w:rPr>
        <w:t xml:space="preserve"> </w:t>
      </w:r>
      <w:r w:rsidRPr="00972B10">
        <w:rPr>
          <w:sz w:val="16"/>
        </w:rPr>
        <w:t xml:space="preserve">Incredibly, </w:t>
      </w:r>
      <w:r w:rsidRPr="00972B10">
        <w:rPr>
          <w:u w:val="single"/>
        </w:rPr>
        <w:t>this very lab receives support from 15 different federal agencies</w:t>
      </w:r>
      <w:r w:rsidRPr="00972B10">
        <w:rPr>
          <w:sz w:val="16"/>
        </w:rPr>
        <w:t xml:space="preserve">, including “NASA, DARPA, The Air Force Office of Scientific Research and the Department of Energy.” </w:t>
      </w:r>
      <w:r w:rsidRPr="00972B10">
        <w:rPr>
          <w:u w:val="single"/>
        </w:rPr>
        <w:t>This is the very definition of a self-inflicted wound. Actually, it’s more like self-inflicted stupidity.</w:t>
      </w:r>
      <w:r>
        <w:rPr>
          <w:u w:val="single"/>
        </w:rPr>
        <w:t xml:space="preserve"> </w:t>
      </w:r>
      <w:r w:rsidRPr="00972B10">
        <w:rPr>
          <w:sz w:val="16"/>
        </w:rPr>
        <w:t xml:space="preserve">On the one hand, the director of National Intelligence and </w:t>
      </w:r>
      <w:r w:rsidRPr="00972B10">
        <w:rPr>
          <w:u w:val="single"/>
        </w:rPr>
        <w:t>The FBI director are sounding the alarm of China’s overt attempts to influence and commit espionage through the Confucius Institutes. On the other, our own government is funding the very brain drain we’re trying to stop.</w:t>
      </w:r>
      <w:r>
        <w:rPr>
          <w:u w:val="single"/>
        </w:rPr>
        <w:t xml:space="preserve"> </w:t>
      </w:r>
      <w:r w:rsidRPr="00972B10">
        <w:rPr>
          <w:sz w:val="16"/>
        </w:rPr>
        <w:t xml:space="preserve">This isn’t confined to the academic space. </w:t>
      </w:r>
      <w:r w:rsidRPr="00972B10">
        <w:rPr>
          <w:b/>
          <w:sz w:val="24"/>
          <w:szCs w:val="24"/>
          <w:u w:val="single"/>
        </w:rPr>
        <w:t>IP theft is stock-in-trade for China.</w:t>
      </w:r>
      <w:r w:rsidRPr="00972B10">
        <w:rPr>
          <w:sz w:val="24"/>
          <w:szCs w:val="24"/>
          <w:u w:val="single"/>
        </w:rPr>
        <w:t xml:space="preserve"> If they</w:t>
      </w:r>
      <w:r w:rsidRPr="00972B10">
        <w:rPr>
          <w:u w:val="single"/>
        </w:rPr>
        <w:t xml:space="preserve"> don’t get it from our own universities, they’ll get it in China from U.S. businesses.</w:t>
      </w:r>
    </w:p>
    <w:p w:rsidR="00B2735C" w:rsidRDefault="00B2735C" w:rsidP="00B2735C">
      <w:pPr>
        <w:rPr>
          <w:u w:val="single"/>
        </w:rPr>
      </w:pPr>
    </w:p>
    <w:p w:rsidR="00B2735C" w:rsidRDefault="00B2735C" w:rsidP="00B2735C">
      <w:pPr>
        <w:pStyle w:val="Heading4"/>
      </w:pPr>
      <w:r>
        <w:t>China is looking to become a tech superpower and is looking outwards—absent the plan, China will surpass the US as the top cyber power</w:t>
      </w:r>
    </w:p>
    <w:p w:rsidR="00B2735C" w:rsidRPr="000E23D5" w:rsidRDefault="00B2735C" w:rsidP="00B2735C">
      <w:pPr>
        <w:rPr>
          <w:sz w:val="18"/>
          <w:szCs w:val="18"/>
        </w:rPr>
      </w:pPr>
      <w:r>
        <w:rPr>
          <w:b/>
        </w:rPr>
        <w:t xml:space="preserve">Segal 17 </w:t>
      </w:r>
      <w:r w:rsidRPr="000E23D5">
        <w:rPr>
          <w:sz w:val="18"/>
          <w:szCs w:val="18"/>
        </w:rPr>
        <w:t>(Adam Segal, director of the Digital and Cyberspace Policy Program at the Council on Foreign Relations, The Christin Science Monitor, 3/20/17, “How China is preparing for cyberwar,” https://www.csmonitor.com/World/Passcode/Passcode-Voices/2017/0320/How-China-is-preparing-for-cyberwar)</w:t>
      </w:r>
    </w:p>
    <w:p w:rsidR="00B2735C" w:rsidRDefault="00B2735C" w:rsidP="00B2735C">
      <w:pPr>
        <w:rPr>
          <w:sz w:val="12"/>
        </w:rPr>
      </w:pPr>
      <w:r w:rsidRPr="00E573F2">
        <w:rPr>
          <w:sz w:val="12"/>
        </w:rPr>
        <w:t xml:space="preserve">The US and China have significant differences on the legitimate uses and preferred shape of cyberspace. The 2011 </w:t>
      </w:r>
      <w:hyperlink r:id="rId142" w:tgtFrame="_blank" w:history="1">
        <w:r w:rsidRPr="00E573F2">
          <w:rPr>
            <w:rStyle w:val="Hyperlink"/>
            <w:sz w:val="12"/>
          </w:rPr>
          <w:t>White House International Strategy for Cyberspace</w:t>
        </w:r>
      </w:hyperlink>
      <w:r w:rsidRPr="00E573F2">
        <w:rPr>
          <w:sz w:val="12"/>
        </w:rPr>
        <w:t xml:space="preserve">, for example, states </w:t>
      </w:r>
      <w:r w:rsidRPr="00ED3CE3">
        <w:rPr>
          <w:sz w:val="12"/>
          <w:szCs w:val="12"/>
        </w:rPr>
        <w:t xml:space="preserve">that the US will work toward an “open, interoperable, secure, and reliable information and communications infrastructure.” In contrast, </w:t>
      </w:r>
      <w:hyperlink r:id="rId143" w:tgtFrame="_blank" w:history="1">
        <w:r w:rsidRPr="00ED3CE3">
          <w:rPr>
            <w:rStyle w:val="Hyperlink"/>
            <w:sz w:val="12"/>
            <w:szCs w:val="12"/>
          </w:rPr>
          <w:t>Beijing has argued</w:t>
        </w:r>
      </w:hyperlink>
      <w:r w:rsidRPr="00ED3CE3">
        <w:rPr>
          <w:sz w:val="12"/>
          <w:szCs w:val="12"/>
        </w:rPr>
        <w:t xml:space="preserve"> for a norm of cybersovereignty, the idea that states have the right to control their own cyberspace much like they do any other domain or territory.</w:t>
      </w:r>
      <w:r w:rsidRPr="00383733">
        <w:rPr>
          <w:u w:val="single"/>
        </w:rPr>
        <w:t xml:space="preserve"> While China has become increasingly more vocal and assertive about how cyberspace should be governed, it has yet to offer any justifications on how and why a state may conduct computer network attacks or espionage</w:t>
      </w:r>
      <w:r w:rsidRPr="00E573F2">
        <w:rPr>
          <w:sz w:val="12"/>
        </w:rPr>
        <w:t xml:space="preserve">. Still, even in the absence of any official Chinese policies, it is possible to identify the motivations of state-backed hackers. </w:t>
      </w:r>
      <w:r w:rsidRPr="00383733">
        <w:rPr>
          <w:u w:val="single"/>
        </w:rPr>
        <w:t>Chinese leaders view cyberspace as essential to fostering economic growth, protecting and preserving the rule of the Chinese Communist Party, and maintaining domestic stability and national security</w:t>
      </w:r>
      <w:r w:rsidRPr="00E573F2">
        <w:rPr>
          <w:sz w:val="12"/>
        </w:rPr>
        <w:t xml:space="preserve">. Given these overarching interests, </w:t>
      </w:r>
      <w:r w:rsidRPr="00383733">
        <w:rPr>
          <w:u w:val="single"/>
        </w:rPr>
        <w:t>computer network operations are conducted</w:t>
      </w:r>
      <w:r w:rsidRPr="00E573F2">
        <w:rPr>
          <w:sz w:val="12"/>
        </w:rPr>
        <w:t xml:space="preserve"> to achieve three goals</w:t>
      </w:r>
      <w:r w:rsidRPr="00383733">
        <w:rPr>
          <w:u w:val="single"/>
        </w:rPr>
        <w:t>: To strengthen the competitiveness of the Chinese economy by acquiring foreign technology by cyber espionage; weaken opponents of the regime and resist international pressures and foreign ideologies; and offset US dominance in conventional military capabilities</w:t>
      </w:r>
      <w:r w:rsidRPr="00E573F2">
        <w:rPr>
          <w:sz w:val="12"/>
        </w:rPr>
        <w:t xml:space="preserve">. Confronted by China-based hacking, the US has had some success in shaping Chinese cyber economic espionage, and in identifying a few norms that may limit cyberconflict. These agreements have emerged in part because the US has been able both to threaten and appeal to Chinese interests. </w:t>
      </w:r>
      <w:r w:rsidRPr="00383733">
        <w:rPr>
          <w:u w:val="single"/>
        </w:rPr>
        <w:t>Washington</w:t>
      </w:r>
      <w:r w:rsidRPr="00E573F2">
        <w:rPr>
          <w:sz w:val="12"/>
        </w:rPr>
        <w:t>, however</w:t>
      </w:r>
      <w:r w:rsidRPr="00383733">
        <w:rPr>
          <w:u w:val="single"/>
        </w:rPr>
        <w:t>, is</w:t>
      </w:r>
      <w:r w:rsidRPr="00E573F2">
        <w:rPr>
          <w:sz w:val="12"/>
        </w:rPr>
        <w:t xml:space="preserve"> much </w:t>
      </w:r>
      <w:r w:rsidRPr="00383733">
        <w:rPr>
          <w:u w:val="single"/>
        </w:rPr>
        <w:t>less likely to get Beijing to exercise restraint in espionage directed at political and military targets because they remain tied to regime survival and national security</w:t>
      </w:r>
      <w:r w:rsidRPr="00E573F2">
        <w:rPr>
          <w:sz w:val="12"/>
        </w:rPr>
        <w:t xml:space="preserve">. Cyber espionage as technology policy Chinese cyberoperations are scattered across services and ministries. The People’s Liberation Army (PLA) </w:t>
      </w:r>
      <w:hyperlink r:id="rId144" w:tgtFrame="_blank" w:history="1">
        <w:r w:rsidRPr="00E573F2">
          <w:rPr>
            <w:rStyle w:val="Hyperlink"/>
            <w:sz w:val="12"/>
          </w:rPr>
          <w:t>General Staff Department Third Department</w:t>
        </w:r>
      </w:hyperlink>
      <w:r w:rsidRPr="00E573F2">
        <w:rPr>
          <w:sz w:val="12"/>
        </w:rPr>
        <w:t xml:space="preserve"> is responsible for many cyberespionage operations and manages at least 12 operational bureaus and three research institutes. </w:t>
      </w:r>
      <w:hyperlink r:id="rId145" w:anchor=".V1BM2_krK70" w:tgtFrame="_blank" w:history="1">
        <w:r w:rsidRPr="00E573F2">
          <w:rPr>
            <w:rStyle w:val="Hyperlink"/>
            <w:sz w:val="12"/>
          </w:rPr>
          <w:t>Joe McReynolds argues</w:t>
        </w:r>
      </w:hyperlink>
      <w:r w:rsidRPr="00E573F2">
        <w:rPr>
          <w:sz w:val="12"/>
        </w:rPr>
        <w:t xml:space="preserve"> that there are two other types of forces: PLA-authorized forces which are teams of specialists in the Ministry of State Security and the Ministry of Public Security authorized to carry out network warfare operations; and nongovernmental forces that spontaneously engage in network attack and defense but can be organized and mobilized for network warfare operations by the PLA if necessary. In addition, some </w:t>
      </w:r>
      <w:r w:rsidRPr="004E282B">
        <w:rPr>
          <w:u w:val="single"/>
        </w:rPr>
        <w:t>attacks seem to occur without the government’s knowledge or direction, undertaken by criminals and freelance actors.</w:t>
      </w:r>
      <w:r w:rsidRPr="00E573F2">
        <w:rPr>
          <w:sz w:val="12"/>
        </w:rPr>
        <w:t xml:space="preserve"> </w:t>
      </w:r>
      <w:hyperlink r:id="rId146" w:tgtFrame="_blank" w:history="1">
        <w:r w:rsidRPr="00E573F2">
          <w:rPr>
            <w:rStyle w:val="Hyperlink"/>
            <w:sz w:val="12"/>
          </w:rPr>
          <w:t>Criminals and state-backed hackers often</w:t>
        </w:r>
      </w:hyperlink>
      <w:r w:rsidRPr="00E573F2">
        <w:rPr>
          <w:sz w:val="12"/>
        </w:rPr>
        <w:t xml:space="preserve"> “operate in the same environment and sometimes against similar categories of targets,” and PLA hackers may conduct attacks for personal gain on their own time. </w:t>
      </w:r>
      <w:r w:rsidRPr="004E282B">
        <w:rPr>
          <w:u w:val="single"/>
        </w:rPr>
        <w:t xml:space="preserve">The vast bulk of computer attacks originating from China have targeted private sector companies in an effort to </w:t>
      </w:r>
      <w:r w:rsidRPr="006E3F3E">
        <w:rPr>
          <w:sz w:val="12"/>
          <w:szCs w:val="12"/>
        </w:rPr>
        <w:t>steal intellectual property, trade secrets, and other information that could</w:t>
      </w:r>
      <w:r w:rsidRPr="006E3F3E">
        <w:rPr>
          <w:sz w:val="12"/>
          <w:szCs w:val="12"/>
          <w:u w:val="single"/>
        </w:rPr>
        <w:t xml:space="preserve"> </w:t>
      </w:r>
      <w:r w:rsidRPr="004E282B">
        <w:rPr>
          <w:u w:val="single"/>
        </w:rPr>
        <w:t xml:space="preserve">help China become economically more competitive. Chinese policymakers do not want the country to be the “factory to the world” forever and worry that the economy is too dependent on labor-intensive, low-end manufacturing and </w:t>
      </w:r>
      <w:r w:rsidRPr="006E3F3E">
        <w:rPr>
          <w:sz w:val="12"/>
          <w:szCs w:val="12"/>
        </w:rPr>
        <w:t>too reliant on</w:t>
      </w:r>
      <w:r w:rsidRPr="004E282B">
        <w:rPr>
          <w:u w:val="single"/>
        </w:rPr>
        <w:t xml:space="preserve"> foreign technology. As President Xi Jinping </w:t>
      </w:r>
      <w:hyperlink r:id="rId147" w:tgtFrame="_blank" w:history="1">
        <w:r w:rsidRPr="004E282B">
          <w:rPr>
            <w:rStyle w:val="Hyperlink"/>
            <w:u w:val="single"/>
          </w:rPr>
          <w:t>told a gathering</w:t>
        </w:r>
      </w:hyperlink>
      <w:r w:rsidRPr="004E282B">
        <w:rPr>
          <w:u w:val="single"/>
        </w:rPr>
        <w:t xml:space="preserve"> of the country’s top scientists and engineers in June 2014, “Only if core technologies are in our own hands can we truly hold the initiative in competition and development. Only then can we fundamentally ensure our national economic security, defense security and other aspects of security.”</w:t>
      </w:r>
      <w:r w:rsidRPr="00E573F2">
        <w:rPr>
          <w:sz w:val="12"/>
        </w:rPr>
        <w:t xml:space="preserve"> To become more innovative, </w:t>
      </w:r>
      <w:r w:rsidRPr="004E282B">
        <w:rPr>
          <w:u w:val="single"/>
        </w:rPr>
        <w:t>China has significantly ramped up spending on research and development, expanded enrollment in science, technology, engineering, and mathematic disciplines at universities, and promoted research megaprojects in areas such as extra-large scale integrated circuit manufacturing, manned aerospace and moon exploration, nanotechnology, protein science, and quantum research. The stated goal is for China to become a 'world leading' science and technology power by 2049,</w:t>
      </w:r>
      <w:r w:rsidRPr="00E573F2">
        <w:rPr>
          <w:sz w:val="12"/>
        </w:rPr>
        <w:t xml:space="preserve"> the centenary anniversary of the founding of the People's Republic of China. </w:t>
      </w:r>
      <w:r w:rsidRPr="004E282B">
        <w:rPr>
          <w:u w:val="single"/>
        </w:rPr>
        <w:t>The country has also, however, relied on industrial espionage directed at high technology and advanced manufacturing companies. Hackers have also reportedly targeted the negotiation strategies and financial information of energy, banking, law, pharmaceuticals, and other companies</w:t>
      </w:r>
      <w:r w:rsidRPr="00E573F2">
        <w:rPr>
          <w:sz w:val="12"/>
        </w:rPr>
        <w:t xml:space="preserve">. In 2013, the Commission on the Theft of American Intellectual Property, chaired by former Director of National Intelligence Admiral Dennis Blair and former US Ambassador to China Jon Huntsman, </w:t>
      </w:r>
      <w:hyperlink r:id="rId148" w:tgtFrame="_blank" w:history="1">
        <w:r w:rsidRPr="004E282B">
          <w:rPr>
            <w:rStyle w:val="Hyperlink"/>
            <w:u w:val="single"/>
          </w:rPr>
          <w:t>estimated that the theft of intellectual property</w:t>
        </w:r>
      </w:hyperlink>
      <w:r w:rsidRPr="004E282B">
        <w:rPr>
          <w:u w:val="single"/>
        </w:rPr>
        <w:t xml:space="preserve"> totaled $300 billion annually, with 50 to 80 percent of that being from China. </w:t>
      </w:r>
      <w:hyperlink r:id="rId149" w:tgtFrame="_blank" w:history="1">
        <w:r w:rsidRPr="00E573F2">
          <w:rPr>
            <w:rStyle w:val="Hyperlink"/>
            <w:sz w:val="12"/>
          </w:rPr>
          <w:t>CrowdStrike</w:t>
        </w:r>
      </w:hyperlink>
      <w:r w:rsidRPr="00E573F2">
        <w:rPr>
          <w:sz w:val="12"/>
        </w:rPr>
        <w:t xml:space="preserve">, </w:t>
      </w:r>
      <w:hyperlink r:id="rId150" w:tgtFrame="_blank" w:history="1">
        <w:r w:rsidRPr="00E573F2">
          <w:rPr>
            <w:rStyle w:val="Hyperlink"/>
            <w:sz w:val="12"/>
          </w:rPr>
          <w:t>FireEye</w:t>
        </w:r>
      </w:hyperlink>
      <w:r w:rsidRPr="00E573F2">
        <w:rPr>
          <w:sz w:val="12"/>
        </w:rPr>
        <w:t xml:space="preserve">, </w:t>
      </w:r>
      <w:hyperlink r:id="rId151" w:tgtFrame="_blank" w:history="1">
        <w:r w:rsidRPr="00E573F2">
          <w:rPr>
            <w:rStyle w:val="Hyperlink"/>
            <w:sz w:val="12"/>
          </w:rPr>
          <w:t>ThreatConnect</w:t>
        </w:r>
      </w:hyperlink>
      <w:r w:rsidRPr="00E573F2">
        <w:rPr>
          <w:sz w:val="12"/>
        </w:rPr>
        <w:t>, Defense Group, and other cybersecurity firms have used IP addresses, domain names, malware, shared techniques, and other technical measures to identify Chinese hacking groups tied to the PLA as being behind the economic espionage. The Department of Justice</w:t>
      </w:r>
      <w:hyperlink r:id="rId152" w:tgtFrame="_blank" w:history="1">
        <w:r w:rsidRPr="00E573F2">
          <w:rPr>
            <w:rStyle w:val="Hyperlink"/>
            <w:sz w:val="12"/>
          </w:rPr>
          <w:t xml:space="preserve"> released similar evidence</w:t>
        </w:r>
      </w:hyperlink>
      <w:r w:rsidRPr="00E573F2">
        <w:rPr>
          <w:sz w:val="12"/>
        </w:rPr>
        <w:t xml:space="preserve"> when it indicted five PLA hackers for stealing the business plans, internal deliberations, and other intellectual property of Westinghouse Electric, United States Steel Corporation, and other companies. The attacks are not solely on US companies. Security firms have identified </w:t>
      </w:r>
      <w:hyperlink r:id="rId153" w:tgtFrame="_blank" w:history="1">
        <w:r w:rsidRPr="00E573F2">
          <w:rPr>
            <w:rStyle w:val="Hyperlink"/>
            <w:sz w:val="12"/>
          </w:rPr>
          <w:t>victims in Germany</w:t>
        </w:r>
      </w:hyperlink>
      <w:r w:rsidRPr="00E573F2">
        <w:rPr>
          <w:sz w:val="12"/>
        </w:rPr>
        <w:t xml:space="preserve">, Australia, Japan, India, and the United Kingdom. Domestic stability, information control, and intelligence collection State-supported hackers also use cyberattacks to gather information on agencies, institutions, and individuals who might influence international debates on topics of importance to Beijing or threaten domestic stability. The embassies, foreign ministries, and other government offices of Germany, India, Indonesia, Romania, South Korea, Taiwan, and others have been targeted. China-based actors allegedly hacked the computers of the 2008 Barack Obama and John McCain presidential campaigns, State Department, White House; the UK Foreign Office, House of Commons, and Ministry of Defense; and the computers of former Australian Prime Minister Julia Gillard and ten federal ministers, including the foreign minister and defense minister. There are also a set of targets connected to domestic stability and regime legitimacy. Tibetan and Uighur activists have been targeted and think-tanks and other nongovernmental organizations and academic institutions who deal with China have also had their networks penetrated. Journalists have had their Gmail accounts compromised, and hackers attacked The New York Times after it published a story on the wealth of the family of Wen Jiabao, China’s former prime minister. The Wall Street Journal, Washington Post, and Bloomberg, which published a series on the business empires of the families of other Chinese leaders, including President Xi Jinping, were all also attacked. One of the most high-profile attacks in the Sino-US relationship has been tied to intelligence and counter intelligence operations. In June 2015, </w:t>
      </w:r>
      <w:hyperlink r:id="rId154" w:tgtFrame="_blank" w:history="1">
        <w:r w:rsidRPr="00E573F2">
          <w:rPr>
            <w:rStyle w:val="Hyperlink"/>
            <w:sz w:val="12"/>
          </w:rPr>
          <w:t>US media reported</w:t>
        </w:r>
      </w:hyperlink>
      <w:r w:rsidRPr="00E573F2">
        <w:rPr>
          <w:sz w:val="12"/>
        </w:rPr>
        <w:t xml:space="preserve"> that Chinese hackers had gained access to the servers of the Office of Personnel Management (OPM), allowing them to steal 22 million records, including security background checks and data on intelligence and military personnel. These records included the Standard Form-86, which contains information perfect for blackmail – records of financial trouble, drug use, alcohol abuse, and adulterous affairs. The records might also allow Chinese counterintelligence agencies to identify spies working undercover at US embassies around the world. China’s Ministry of State Security reportedly combined medical data stolen from Anthem insurance – which included Social Security Numbers and other personal data of 80 million current and former members and employees – and OPM security files together to create a more complete picture of US officials. “</w:t>
      </w:r>
      <w:r w:rsidRPr="002432A3">
        <w:rPr>
          <w:u w:val="single"/>
        </w:rPr>
        <w:t>This is part of their strategic goal — to increase their intelligence collection via big-data theft and big-data aggregation</w:t>
      </w:r>
      <w:r w:rsidRPr="00E573F2">
        <w:rPr>
          <w:sz w:val="12"/>
        </w:rPr>
        <w:t xml:space="preserve">,” a US government official </w:t>
      </w:r>
      <w:hyperlink r:id="rId155" w:tgtFrame="_blank" w:history="1">
        <w:r w:rsidRPr="00E573F2">
          <w:rPr>
            <w:rStyle w:val="Hyperlink"/>
            <w:sz w:val="12"/>
          </w:rPr>
          <w:t>told The Washington Post.</w:t>
        </w:r>
      </w:hyperlink>
      <w:r w:rsidRPr="00E573F2">
        <w:rPr>
          <w:sz w:val="12"/>
        </w:rPr>
        <w:t xml:space="preserve"> Preparing for informationized wars </w:t>
      </w:r>
      <w:hyperlink r:id="rId156" w:tgtFrame="_blank" w:history="1">
        <w:r w:rsidRPr="00E573F2">
          <w:rPr>
            <w:rStyle w:val="Hyperlink"/>
            <w:sz w:val="12"/>
          </w:rPr>
          <w:t>The 2015 Chinese Military Strategy White Paper</w:t>
        </w:r>
      </w:hyperlink>
      <w:r w:rsidRPr="00E573F2">
        <w:rPr>
          <w:sz w:val="12"/>
        </w:rPr>
        <w:t xml:space="preserve"> states that the PLA must prepare for “informationized local wars” against technologically advanced adversaries. As a result, </w:t>
      </w:r>
      <w:r w:rsidRPr="002432A3">
        <w:rPr>
          <w:u w:val="single"/>
        </w:rPr>
        <w:t>Chinese hackers breach Defense Department networks in order to better understand US military capabilities, accelerate the modernization of the People’s Liberation Army, and prepare of military conflict and the disruption of US forces. Two PLA groups</w:t>
      </w:r>
      <w:r w:rsidRPr="00E573F2">
        <w:rPr>
          <w:sz w:val="12"/>
        </w:rPr>
        <w:t xml:space="preserve">, Units 61938 and 61486, </w:t>
      </w:r>
      <w:r w:rsidRPr="002432A3">
        <w:rPr>
          <w:u w:val="single"/>
        </w:rPr>
        <w:t>have reportedly stolen information from over two dozen Defense Department weapons programs, including the Patriot missile system and the US Navy’s new littoral combat ship. The most high-profile case has been the hacking of defense contractors involved in the F-35, which have forced the redesign of specialized communications and antenna arrays for the stealth aircraft.</w:t>
      </w:r>
      <w:r w:rsidRPr="00E573F2">
        <w:rPr>
          <w:sz w:val="12"/>
        </w:rPr>
        <w:t xml:space="preserve"> Department of Defense officials say that the most sensitive flight control data were not taken because they were stored offline, but the fuselage of China’s second stealth fighter jet, the J-31, is very similar to that of the F-35. In response to a question about attacks on defense contractors, Lieutenant General Vincent Stewart, director of the Defense Intelligence Agency,</w:t>
      </w:r>
      <w:hyperlink r:id="rId157" w:tgtFrame="_blank" w:history="1">
        <w:r w:rsidRPr="00E573F2">
          <w:rPr>
            <w:rStyle w:val="Hyperlink"/>
            <w:sz w:val="12"/>
          </w:rPr>
          <w:t xml:space="preserve"> told a congressional hearing</w:t>
        </w:r>
      </w:hyperlink>
      <w:r w:rsidRPr="00E573F2">
        <w:rPr>
          <w:sz w:val="12"/>
        </w:rPr>
        <w:t xml:space="preserve">, “I do not believe we are at this point losing </w:t>
      </w:r>
      <w:r w:rsidRPr="00481B7F">
        <w:rPr>
          <w:u w:val="single"/>
        </w:rPr>
        <w:t>our technological edge</w:t>
      </w:r>
      <w:r w:rsidRPr="00E573F2">
        <w:rPr>
          <w:sz w:val="12"/>
        </w:rPr>
        <w:t xml:space="preserve">, but </w:t>
      </w:r>
      <w:r w:rsidRPr="00481B7F">
        <w:rPr>
          <w:u w:val="single"/>
        </w:rPr>
        <w:t>it is at risk based on some of their cyberactivities</w:t>
      </w:r>
      <w:r w:rsidRPr="00E573F2">
        <w:rPr>
          <w:sz w:val="12"/>
        </w:rPr>
        <w:t xml:space="preserve">,” referring to China. Chinese hackers also break into US networks in preparation for a potential military conflict. </w:t>
      </w:r>
      <w:r w:rsidRPr="00A37004">
        <w:rPr>
          <w:u w:val="single"/>
        </w:rPr>
        <w:t xml:space="preserve">Chinese military analysts </w:t>
      </w:r>
      <w:hyperlink r:id="rId158" w:tgtFrame="_blank" w:history="1">
        <w:r w:rsidRPr="00A37004">
          <w:rPr>
            <w:rStyle w:val="Hyperlink"/>
            <w:u w:val="single"/>
          </w:rPr>
          <w:t>often write of the PLA’s need</w:t>
        </w:r>
      </w:hyperlink>
      <w:r w:rsidRPr="00A37004">
        <w:rPr>
          <w:u w:val="single"/>
        </w:rPr>
        <w:t xml:space="preserve"> to seize information dominance at the beginning stages of a conflict with a technologically advanced adversary through cyber attacks against command and control computers as well as satellite and communication networks. The PLA would also attempt to disrupt US forces in the Western Pacific through attacks on transportation and logistics systems</w:t>
      </w:r>
      <w:r w:rsidRPr="00E573F2">
        <w:rPr>
          <w:sz w:val="12"/>
        </w:rPr>
        <w:t xml:space="preserve">. Preparing for these attacks requires cyber espionage. Chinese military </w:t>
      </w:r>
      <w:hyperlink r:id="rId159" w:tgtFrame="_blank" w:history="1">
        <w:r w:rsidRPr="00E573F2">
          <w:rPr>
            <w:rStyle w:val="Hyperlink"/>
            <w:sz w:val="12"/>
          </w:rPr>
          <w:t>writings also suggest</w:t>
        </w:r>
      </w:hyperlink>
      <w:r w:rsidRPr="00E573F2">
        <w:rPr>
          <w:sz w:val="12"/>
        </w:rPr>
        <w:t xml:space="preserve"> that </w:t>
      </w:r>
      <w:r w:rsidRPr="00A37004">
        <w:rPr>
          <w:u w:val="single"/>
        </w:rPr>
        <w:t>cyberattacks can have a deterrent effect, given American dependence on banking, telecommunication, and other critical networks. A highly disruptive or destructive attack on these networks might reduce the chances that the United States might get involved in a regional conflict. Some Chinese intrusions into critical infrastructure may intentionally leave evidence behind to act as a warning that the US homeland may not be immune to attack in the case of a conflict over Taiwan or the S</w:t>
      </w:r>
      <w:r w:rsidRPr="00E573F2">
        <w:rPr>
          <w:sz w:val="12"/>
        </w:rPr>
        <w:t xml:space="preserve">outh </w:t>
      </w:r>
      <w:r w:rsidRPr="00A37004">
        <w:rPr>
          <w:u w:val="single"/>
        </w:rPr>
        <w:t>C</w:t>
      </w:r>
      <w:r w:rsidRPr="00E573F2">
        <w:rPr>
          <w:sz w:val="12"/>
        </w:rPr>
        <w:t xml:space="preserve">hina </w:t>
      </w:r>
      <w:r w:rsidRPr="00A37004">
        <w:rPr>
          <w:u w:val="single"/>
        </w:rPr>
        <w:t>S</w:t>
      </w:r>
      <w:r w:rsidRPr="00E573F2">
        <w:rPr>
          <w:sz w:val="12"/>
        </w:rPr>
        <w:t xml:space="preserve">ea. The US response and the future of Chinese hacking In addition to improving government and private sector network defenses through efforts such as information sharing and President Obama’s Cybersecurity National Action Plan, the US has responded to state-sponsored Chinese cyberattacks in two ways. First, Washington has tried to create a distinction between legitimate espionage for political and military interests and the cyber enabled theft of intellectual property. </w:t>
      </w:r>
      <w:hyperlink r:id="rId160" w:tgtFrame="_blank" w:history="1">
        <w:r w:rsidRPr="00E573F2">
          <w:rPr>
            <w:rStyle w:val="Hyperlink"/>
            <w:sz w:val="12"/>
          </w:rPr>
          <w:t>As President Obama framed it</w:t>
        </w:r>
      </w:hyperlink>
      <w:r w:rsidRPr="00E573F2">
        <w:rPr>
          <w:sz w:val="12"/>
        </w:rPr>
        <w:t xml:space="preserve">, “Every country in the world, large and small, engages in intelligence gathering. There is a big difference between China wanting to figure out how can they find out what my talking points are when I’m meeting with the Japanese which is standard and a hacker directly connected with the Chinese government or the Chinese military breaking into Apple’s software systems to see if they can obtain the designs for the latest Apple product. That’s theft. And we can’t tolerate that.” Beginning in April 2013, US officials adopted a strategy of naming and shaming, publicly calling out China for economic espionage. This provoked denials and counterclaims from Beijing, especially after disclosures from the National Security Agency contractor Edward Snowden that the US was engaged in surveillance and cyber espionage. After the US indicted five PLA hackers in May 2014, the Chinese government suspended a bilateral working group on cybersecurity established the previous July. What finally seems to have gotten Beijing’s attention was the threat of sanctions and the possible disruption of the planned September 2015 summit meeting between presidents Xi and </w:t>
      </w:r>
      <w:proofErr w:type="gramStart"/>
      <w:r w:rsidRPr="00E573F2">
        <w:rPr>
          <w:sz w:val="12"/>
        </w:rPr>
        <w:t>Obama.</w:t>
      </w:r>
      <w:proofErr w:type="gramEnd"/>
      <w:r w:rsidRPr="00E573F2">
        <w:rPr>
          <w:sz w:val="12"/>
        </w:rPr>
        <w:t xml:space="preserve"> In the weeks before the meeting, </w:t>
      </w:r>
      <w:hyperlink r:id="rId161" w:tgtFrame="_blank" w:history="1">
        <w:r w:rsidRPr="00E573F2">
          <w:rPr>
            <w:rStyle w:val="Hyperlink"/>
            <w:sz w:val="12"/>
          </w:rPr>
          <w:t>officials suggested</w:t>
        </w:r>
      </w:hyperlink>
      <w:r w:rsidRPr="00E573F2">
        <w:rPr>
          <w:sz w:val="12"/>
        </w:rPr>
        <w:t xml:space="preserve"> that the US would sanction Chinese individuals or entities that benefited from cybertheft. Beijing dispatched </w:t>
      </w:r>
      <w:r w:rsidRPr="00ED1328">
        <w:rPr>
          <w:u w:val="single"/>
        </w:rPr>
        <w:t>Meng Jianzhu</w:t>
      </w:r>
      <w:r w:rsidRPr="00E573F2">
        <w:rPr>
          <w:sz w:val="12"/>
        </w:rPr>
        <w:t xml:space="preserve">, a member of the politburo responsible for state security, to negotiate, and </w:t>
      </w:r>
      <w:hyperlink r:id="rId162" w:tgtFrame="_blank" w:history="1">
        <w:r w:rsidRPr="00E573F2">
          <w:rPr>
            <w:rStyle w:val="Hyperlink"/>
            <w:sz w:val="12"/>
          </w:rPr>
          <w:t>during the summit</w:t>
        </w:r>
      </w:hyperlink>
      <w:r w:rsidRPr="00E573F2">
        <w:rPr>
          <w:sz w:val="12"/>
        </w:rPr>
        <w:t xml:space="preserve"> the US and China </w:t>
      </w:r>
      <w:r w:rsidRPr="00ED1328">
        <w:rPr>
          <w:u w:val="single"/>
        </w:rPr>
        <w:t>announced an accord in which “neither country’s government will conduct or knowingly support cyber-enabled theft of intellectual property, including trade secrets or other confidential business information, with the intent of providing competitive advantages to companies or commercial sectors</w:t>
      </w:r>
      <w:r w:rsidRPr="00E573F2">
        <w:rPr>
          <w:sz w:val="12"/>
        </w:rPr>
        <w:t xml:space="preserve">.” Washington and Beijing also agreed to identify and endorse norms of behavior in cyberspace and establish two high-level working groups and a hotline between the two sides. China and Britain reached a similar agreement a month later, and in November 2015, China, Brazil, Russia, the US, and other members of the Group of Twenty accepted the norm against conducting or supporting the cyber-enabled theft of intellectual property. The cybersecurity firm FireEye </w:t>
      </w:r>
      <w:hyperlink r:id="rId163" w:tgtFrame="_blank" w:history="1">
        <w:r w:rsidRPr="00E573F2">
          <w:rPr>
            <w:rStyle w:val="Hyperlink"/>
            <w:sz w:val="12"/>
          </w:rPr>
          <w:t>has reported a decline</w:t>
        </w:r>
      </w:hyperlink>
      <w:r w:rsidRPr="00E573F2">
        <w:rPr>
          <w:sz w:val="12"/>
        </w:rPr>
        <w:t xml:space="preserve"> in the number, a trend </w:t>
      </w:r>
      <w:hyperlink r:id="rId164" w:tgtFrame="_blank" w:history="1">
        <w:r w:rsidRPr="00E573F2">
          <w:rPr>
            <w:rStyle w:val="Hyperlink"/>
            <w:sz w:val="12"/>
          </w:rPr>
          <w:t>confirmed by Assistant Attorney General John Carlin</w:t>
        </w:r>
      </w:hyperlink>
      <w:r w:rsidRPr="00E573F2">
        <w:rPr>
          <w:sz w:val="12"/>
        </w:rPr>
        <w:t xml:space="preserve">. In fact, FireEye argues the decline may predate the agreement, motivated by China’s desire to modernize the PLA and bring cyber operations under more centralized control as well as a side effect of Xi Jinping’s anti-corruption campaign and efforts to clamp down on criminal use of state resources. </w:t>
      </w:r>
      <w:r w:rsidRPr="00ED1328">
        <w:rPr>
          <w:u w:val="single"/>
        </w:rPr>
        <w:t>The decline in number of attacks may be accompanied, however, by a rise in the sophistication of attacks.</w:t>
      </w:r>
      <w:r w:rsidRPr="00E573F2">
        <w:rPr>
          <w:sz w:val="12"/>
        </w:rPr>
        <w:t xml:space="preserve"> As a complement to the effort to create a prohibition against economic espionage, Washington has engaged Beijing in discussion about some of the norms of behavior for cyberconflict. Chinese hackers have reportedly broken into industrial control systems, and Adm. Mike Rogers, head of US Cyber Command and the director of the National Security Agency, told a congressional panel that </w:t>
      </w:r>
      <w:r w:rsidRPr="00A85135">
        <w:rPr>
          <w:u w:val="single"/>
        </w:rPr>
        <w:t>China and “one or two” other countries would be capable of mounting a cyberattack that could shut down the power grid or other critical infrastructure</w:t>
      </w:r>
      <w:r w:rsidRPr="00E573F2">
        <w:rPr>
          <w:sz w:val="12"/>
        </w:rPr>
        <w:t xml:space="preserve">. It must be assumed that the US conducts similar spying against Chinese networks, and the two sides have a shared interest in preventing escalatory cyber operations — attacks that one side sees as legitimate espionage but the other views as prepping the battlefield — that could lead to kinetic assaults. In 2015, a group of government experts at the United Nations that included representatives from China, the US, Russia, and other countries, published a report arguing for a number of peacetime norms, including that states should not conduct activity that intentionally damages critical infrastructure or interferes with another country’s cyber emergency responders. China and the US </w:t>
      </w:r>
      <w:hyperlink r:id="rId165" w:tgtFrame="_blank" w:history="1">
        <w:r w:rsidRPr="00E573F2">
          <w:rPr>
            <w:rStyle w:val="Hyperlink"/>
            <w:sz w:val="12"/>
          </w:rPr>
          <w:t>reaffirmed their commitment</w:t>
        </w:r>
      </w:hyperlink>
      <w:r w:rsidRPr="00E573F2">
        <w:rPr>
          <w:sz w:val="12"/>
        </w:rPr>
        <w:t xml:space="preserve"> to these norms in the September 2015 accords, and at the June 2016 Strategic and Economic Dialogue. </w:t>
      </w:r>
      <w:r w:rsidRPr="00E573F2">
        <w:rPr>
          <w:u w:val="single"/>
        </w:rPr>
        <w:t>While China may in the future exercise restraint in the areas of economic espionage and attacks designed to prepare for conflict, there is no reason to expect similar limitations with cyberespionage on foreign political and military targets. These attacks will continue not only because they are tightly tied to domestic stability and national security, but also because no state has publicly repudiated espionage as a legitimate tool of statecraft, including the US</w:t>
      </w:r>
      <w:r w:rsidRPr="00E573F2">
        <w:rPr>
          <w:sz w:val="12"/>
        </w:rPr>
        <w:t>. The challenge for Beijing and Washington is to insulate the areas of shared interests from the political swings in the relationship that are bound to occur when intelligence gathering operations like the OPM hack or attacks on the Pentagon are discovered and revealed.</w:t>
      </w:r>
    </w:p>
    <w:p w:rsidR="00B2735C" w:rsidRPr="00564A92" w:rsidRDefault="00B2735C" w:rsidP="00B2735C">
      <w:pPr>
        <w:rPr>
          <w:sz w:val="12"/>
        </w:rPr>
      </w:pPr>
    </w:p>
    <w:p w:rsidR="00B2735C" w:rsidRDefault="00B2735C" w:rsidP="00B2735C">
      <w:pPr>
        <w:pStyle w:val="Heading4"/>
      </w:pPr>
      <w:r>
        <w:t>A cyberwar is looming on the horizon—developing a skilled cyber workforce is necessary to challenge China and Russia</w:t>
      </w:r>
    </w:p>
    <w:p w:rsidR="00B2735C" w:rsidRPr="003A1572" w:rsidRDefault="00B2735C" w:rsidP="00B2735C">
      <w:r>
        <w:rPr>
          <w:b/>
        </w:rPr>
        <w:t xml:space="preserve">Yepez </w:t>
      </w:r>
      <w:r w:rsidRPr="008C2203">
        <w:rPr>
          <w:b/>
          <w:sz w:val="18"/>
          <w:szCs w:val="18"/>
        </w:rPr>
        <w:t xml:space="preserve">16 </w:t>
      </w:r>
      <w:r w:rsidRPr="008C2203">
        <w:rPr>
          <w:sz w:val="18"/>
          <w:szCs w:val="18"/>
        </w:rPr>
        <w:t>(Alberto Yepez, cofounder and Managing Director of Trident Capital Cybersecurity, Venture Beat, 11/12/16, “Our next major war could be a cybersecurity war,” https://venturebeat.com/2016/11/12/our-next-major-war-could-be-a-cybersecurity-war/)</w:t>
      </w:r>
    </w:p>
    <w:p w:rsidR="00B2735C" w:rsidRDefault="00B2735C" w:rsidP="00B2735C">
      <w:pPr>
        <w:rPr>
          <w:u w:val="single"/>
        </w:rPr>
      </w:pPr>
      <w:r w:rsidRPr="00142EE1">
        <w:rPr>
          <w:sz w:val="12"/>
        </w:rPr>
        <w:t xml:space="preserve">Earlier this year, a disturbing piece of news on the other side of the world became a prime example of the growing menace of serious cyber attacks. </w:t>
      </w:r>
      <w:r w:rsidRPr="001148E1">
        <w:rPr>
          <w:sz w:val="12"/>
          <w:szCs w:val="12"/>
        </w:rPr>
        <w:t>South Korea’s spy agency informed government lawmakers that the number of</w:t>
      </w:r>
      <w:r w:rsidRPr="00C05682">
        <w:rPr>
          <w:u w:val="single"/>
        </w:rPr>
        <w:t xml:space="preserve"> North Korean cyber attacks had doubled in only one month</w:t>
      </w:r>
      <w:r w:rsidRPr="00142EE1">
        <w:rPr>
          <w:sz w:val="12"/>
        </w:rPr>
        <w:t xml:space="preserve">. That was February – versus January. North Korea unsuccessfully tried to hack into South Korea’s railway control system and into the computer networks of financial institutions. South Korea’s National Intelligence Service also accused North Korea of trying to hack into the smartphones of 300 South Korean foreign affairs, security, and military officials, successfully penetrating 40 of them. </w:t>
      </w:r>
      <w:r w:rsidRPr="001148E1">
        <w:rPr>
          <w:sz w:val="12"/>
          <w:szCs w:val="12"/>
        </w:rPr>
        <w:t>Americans regularly hear about cyber attacks on major U.S. companies and government entities but little about similar and escalating incidents overseas. In fact,</w:t>
      </w:r>
      <w:r w:rsidRPr="00703170">
        <w:rPr>
          <w:u w:val="single"/>
        </w:rPr>
        <w:t xml:space="preserve"> nation-state cyber attacks are becoming a global problem, not one mostly limited to the United States, Russia and China. Nation-states are regularly launching successful cyber attacks against each other, the frequency continues to grow, and such hostilities, while non-violent, have the potential to morph into something much worse — a major war.</w:t>
      </w:r>
      <w:r w:rsidRPr="00142EE1">
        <w:rPr>
          <w:sz w:val="12"/>
        </w:rPr>
        <w:t xml:space="preserve"> The U.S. is on the list of aggressors. Former U.S. Secretary of Defense Leon Panetta used to talk about the prospects of a “cyber Pearl Harbor.” He and other policymakers have fretted over the possibility that </w:t>
      </w:r>
      <w:r w:rsidRPr="00703170">
        <w:rPr>
          <w:u w:val="single"/>
        </w:rPr>
        <w:t>nation-state hackers might shut down parts of the U.S. power grid, blow up oil pipelines, contaminate the water supply, and even send airplanes on collision courses by hacking air traffic control systems</w:t>
      </w:r>
      <w:r w:rsidRPr="00142EE1">
        <w:rPr>
          <w:sz w:val="12"/>
        </w:rPr>
        <w:t xml:space="preserve">. In the interim, just last month Yahoo reported that “state-sponsored” hackers stole data on about 500 million users in 2014 in perhaps the biggest cyber breach ever. Two months before that, </w:t>
      </w:r>
      <w:r w:rsidRPr="00703170">
        <w:rPr>
          <w:u w:val="single"/>
        </w:rPr>
        <w:t>the D</w:t>
      </w:r>
      <w:r w:rsidRPr="00142EE1">
        <w:rPr>
          <w:sz w:val="12"/>
        </w:rPr>
        <w:t xml:space="preserve">emocratic </w:t>
      </w:r>
      <w:r w:rsidRPr="00703170">
        <w:rPr>
          <w:u w:val="single"/>
        </w:rPr>
        <w:t>N</w:t>
      </w:r>
      <w:r w:rsidRPr="00142EE1">
        <w:rPr>
          <w:sz w:val="12"/>
        </w:rPr>
        <w:t xml:space="preserve">ational </w:t>
      </w:r>
      <w:r w:rsidRPr="00703170">
        <w:rPr>
          <w:u w:val="single"/>
        </w:rPr>
        <w:t>C</w:t>
      </w:r>
      <w:r w:rsidRPr="00142EE1">
        <w:rPr>
          <w:sz w:val="12"/>
        </w:rPr>
        <w:t xml:space="preserve">ommittee </w:t>
      </w:r>
      <w:r w:rsidRPr="00703170">
        <w:rPr>
          <w:u w:val="single"/>
        </w:rPr>
        <w:t>reported an email leak in which more than 19,000 emails and more than 8,000 attachments were confiscated.</w:t>
      </w:r>
      <w:r w:rsidRPr="00142EE1">
        <w:rPr>
          <w:sz w:val="12"/>
        </w:rPr>
        <w:t xml:space="preserve"> In these cases, Russian intelligence agencies were deemed possible or certain culprits. </w:t>
      </w:r>
      <w:r w:rsidRPr="00703170">
        <w:rPr>
          <w:u w:val="single"/>
        </w:rPr>
        <w:t xml:space="preserve">But Russia is only the latest cyber attacker to draw the spotlight. In July 2015, the U.S. </w:t>
      </w:r>
      <w:r w:rsidRPr="00142EE1">
        <w:rPr>
          <w:sz w:val="12"/>
        </w:rPr>
        <w:t xml:space="preserve">Office of Personnel Management </w:t>
      </w:r>
      <w:r w:rsidRPr="00703170">
        <w:rPr>
          <w:u w:val="single"/>
        </w:rPr>
        <w:t>was the target of a cyber breach of millions of federal government employee records</w:t>
      </w:r>
      <w:r w:rsidRPr="00142EE1">
        <w:rPr>
          <w:sz w:val="12"/>
        </w:rPr>
        <w:t xml:space="preserve">. In that case, </w:t>
      </w:r>
      <w:r w:rsidRPr="00703170">
        <w:rPr>
          <w:u w:val="single"/>
        </w:rPr>
        <w:t>the aggressor was Chinese intelligence agencies. U.S. entities have also been targeted by North Korea and Iran,</w:t>
      </w:r>
      <w:r w:rsidRPr="00142EE1">
        <w:rPr>
          <w:sz w:val="12"/>
        </w:rPr>
        <w:t xml:space="preserve"> which, we learned earlier this year, launched an unsuccessful cyber attack in 2013 on a small dam 25 miles north of New York City in an effort to infiltrate its computerized controls. Some U.S. officials called it “a shot across the bow.” It was a small target but tempting because it controlled actual operations, worse than stealing information. </w:t>
      </w:r>
      <w:r w:rsidRPr="00703170">
        <w:rPr>
          <w:u w:val="single"/>
        </w:rPr>
        <w:t xml:space="preserve">Fortunately, no truly calamitous attacks have yet occurred in the U.S. </w:t>
      </w:r>
      <w:r w:rsidRPr="00142EE1">
        <w:rPr>
          <w:sz w:val="12"/>
        </w:rPr>
        <w:t xml:space="preserve">In fact, the severity level of cyber incidents so far has ranked an average of 1.65 on a scale of 5, according to The Washington Post. A Level 5 is a threat to infrastructure, government stability, or American lives. </w:t>
      </w:r>
      <w:r w:rsidRPr="00703170">
        <w:rPr>
          <w:u w:val="single"/>
        </w:rPr>
        <w:t>The gravity of cyber attacks today is roughly similar to Russian attacks in the Ukraine – they cause damage and are disturbing but remain far short of imminent danger</w:t>
      </w:r>
      <w:r w:rsidRPr="00142EE1">
        <w:rPr>
          <w:u w:val="single"/>
        </w:rPr>
        <w:t>. The U.S.</w:t>
      </w:r>
      <w:r w:rsidRPr="00142EE1">
        <w:rPr>
          <w:sz w:val="12"/>
        </w:rPr>
        <w:t xml:space="preserve"> government’s reaction to nation-state attacks underscores this premise. It has been more than a year since the Obama administration determined it must retaliate against China for the theft of personal information from the Office of Personnel Management. But it </w:t>
      </w:r>
      <w:r w:rsidRPr="00142EE1">
        <w:rPr>
          <w:u w:val="single"/>
        </w:rPr>
        <w:t>struggled to decide what it could do short of starting an escalating cyber conflict.</w:t>
      </w:r>
      <w:r w:rsidRPr="00142EE1">
        <w:rPr>
          <w:sz w:val="12"/>
        </w:rPr>
        <w:t xml:space="preserve"> It isn’t clear what the government ultimately did, if anything, because it has not been reported, suggesting whatever was done was minor. Now we’re hearing about similar government hand-wringing in response to Russia’s hacking of the Democratic National Committee. In any event</w:t>
      </w:r>
      <w:r w:rsidRPr="00142EE1">
        <w:rPr>
          <w:u w:val="single"/>
        </w:rPr>
        <w:t>, the U.S. has no choice but to anticipate the worst. Battlefields oversees have shown that cybersecurity can give combatants an edge</w:t>
      </w:r>
      <w:r w:rsidRPr="00142EE1">
        <w:rPr>
          <w:sz w:val="12"/>
        </w:rPr>
        <w:t xml:space="preserve">. And senior Pentagon and intelligence officials told Congress in March that </w:t>
      </w:r>
      <w:r w:rsidRPr="00142EE1">
        <w:rPr>
          <w:u w:val="single"/>
        </w:rPr>
        <w:t>China and Russia are weighing a plan to attack and disrupt U.S. military and intelligence satellites in a future conflict with missiles, laser attacks and, predictably, cyber tools in a bid to undermine America’s competitive advantage in space</w:t>
      </w:r>
      <w:r w:rsidRPr="00142EE1">
        <w:rPr>
          <w:sz w:val="12"/>
        </w:rPr>
        <w:t>. On a separate front</w:t>
      </w:r>
      <w:r w:rsidRPr="00142EE1">
        <w:rPr>
          <w:u w:val="single"/>
        </w:rPr>
        <w:t>, the U.S. has already entered a race with China and Russia to build destructive cyber weapons that could damage the infrastructure of other nations</w:t>
      </w:r>
      <w:r w:rsidRPr="00142EE1">
        <w:rPr>
          <w:sz w:val="12"/>
        </w:rPr>
        <w:t xml:space="preserve">, according to the head of the U.S. Cyber Consequences Unit, a non-profit cybersecurity advisor to the U.S. government and businesses. CEO Scott Borg has said that all three nations have built arsenals of sophisticated computer viruses, worms, Trojan horses. </w:t>
      </w:r>
      <w:proofErr w:type="gramStart"/>
      <w:r w:rsidRPr="00142EE1">
        <w:rPr>
          <w:sz w:val="12"/>
        </w:rPr>
        <w:t>and</w:t>
      </w:r>
      <w:proofErr w:type="gramEnd"/>
      <w:r w:rsidRPr="00142EE1">
        <w:rPr>
          <w:sz w:val="12"/>
        </w:rPr>
        <w:t xml:space="preserve"> other destructive tools. So where do we stand today on the cyber attack front? Cybersecurity didn’t become a huge threat overnight, and any possible remedy is well beyond the horizon. So the way the U.S. handled the Chinese attacks on the Office of Personnel Management, however inconsequential, was — for now — probably a wise move. </w:t>
      </w:r>
      <w:r w:rsidRPr="00142EE1">
        <w:rPr>
          <w:u w:val="single"/>
        </w:rPr>
        <w:t>Should a cyber war come, the U.S. can’t back away.</w:t>
      </w:r>
    </w:p>
    <w:p w:rsidR="00B2735C" w:rsidRDefault="00B2735C" w:rsidP="00B2735C">
      <w:pPr>
        <w:rPr>
          <w:u w:val="single"/>
        </w:rPr>
      </w:pPr>
    </w:p>
    <w:p w:rsidR="00B2735C" w:rsidRDefault="00B2735C" w:rsidP="00B2735C">
      <w:pPr>
        <w:pStyle w:val="Heading4"/>
      </w:pPr>
      <w:r>
        <w:t>Russia and China’s cyber capabilities are threatening the US’ economic and military advantage—attracting high-skilled immigrants is key to deter conflict</w:t>
      </w:r>
    </w:p>
    <w:p w:rsidR="00B2735C" w:rsidRPr="00830D27" w:rsidRDefault="00B2735C" w:rsidP="00B2735C">
      <w:r>
        <w:rPr>
          <w:b/>
        </w:rPr>
        <w:t xml:space="preserve">Seals 18 </w:t>
      </w:r>
      <w:r w:rsidRPr="00830D27">
        <w:rPr>
          <w:sz w:val="18"/>
          <w:szCs w:val="18"/>
        </w:rPr>
        <w:t>(Tara Seals, Inforsecurity, 1/18/18, “Russia, China’s Cyber=Capabilities Are Catastrophic,” https://www.infosecurity-magazine.com/news/russia-chinas-cybercapabilities/)</w:t>
      </w:r>
    </w:p>
    <w:p w:rsidR="00B2735C" w:rsidRDefault="00B2735C" w:rsidP="00B2735C">
      <w:pPr>
        <w:rPr>
          <w:sz w:val="12"/>
        </w:rPr>
      </w:pPr>
      <w:r w:rsidRPr="005A0C27">
        <w:rPr>
          <w:u w:val="single"/>
        </w:rPr>
        <w:t xml:space="preserve">Economic pressures and sanctions, jihadist activity and rising tensions around the world will spur cyber-activity </w:t>
      </w:r>
      <w:r w:rsidRPr="005A0C27">
        <w:rPr>
          <w:sz w:val="12"/>
        </w:rPr>
        <w:t>in 2018</w:t>
      </w:r>
      <w:r w:rsidRPr="005A0C27">
        <w:rPr>
          <w:u w:val="single"/>
        </w:rPr>
        <w:t xml:space="preserve"> – with Russia and China leading the way in capabilities, which could cause potentially catastrophic attacks</w:t>
      </w:r>
      <w:r w:rsidRPr="005A0C27">
        <w:rPr>
          <w:sz w:val="12"/>
        </w:rPr>
        <w:t xml:space="preserve">. Flashpoint’s latest Business Risk Intelligence (BRI) Decision </w:t>
      </w:r>
      <w:hyperlink r:id="rId166" w:history="1">
        <w:r w:rsidRPr="005A0C27">
          <w:rPr>
            <w:rStyle w:val="Hyperlink"/>
            <w:sz w:val="12"/>
          </w:rPr>
          <w:t>Report</w:t>
        </w:r>
      </w:hyperlink>
      <w:r w:rsidRPr="005A0C27">
        <w:rPr>
          <w:sz w:val="12"/>
        </w:rPr>
        <w:t xml:space="preserve"> found that the top trends and indicators for cyber-risk decision makers to watch in 2018 include tensions in East Asia over the North Korean nuclear program, the impact of official US policy changes on the Iranian nuclear accord, US- and European Union-led economic sanctions on Russia, US recognition of Jerusalem as the capital of Israel and other nation-states’ adoption of the Russian model of engaging in cyber-influence operations. Meanwhile, the power struggle between Saudi Arabia and Iran for influence in the Middle East fuels ongoing conflict within the region, as does the continued instability and violence in Syria. “Few would say that 2017 was an uneventful year in the realm of global geopolitics, and this year is already shaping up to be fraught with similar volatility,” said Jon Condra, director of Asia Pacific Research at Flashpoint, </w:t>
      </w:r>
      <w:hyperlink r:id="rId167" w:history="1">
        <w:r w:rsidRPr="005A0C27">
          <w:rPr>
            <w:rStyle w:val="Hyperlink"/>
            <w:sz w:val="12"/>
          </w:rPr>
          <w:t>in a blog</w:t>
        </w:r>
      </w:hyperlink>
      <w:r w:rsidRPr="005A0C27">
        <w:rPr>
          <w:sz w:val="12"/>
        </w:rPr>
        <w:t xml:space="preserve">. “As such, organizations seeking to proactively combat relevant threats and address enterprise-wide risk must regard geopolitical context as a core component of their intelligence programs.” </w:t>
      </w:r>
      <w:r w:rsidRPr="005A0C27">
        <w:rPr>
          <w:u w:val="single"/>
        </w:rPr>
        <w:t>Russia and China are the two nation-states with the most concerning capabilities,</w:t>
      </w:r>
      <w:r w:rsidRPr="005A0C27">
        <w:rPr>
          <w:sz w:val="12"/>
        </w:rPr>
        <w:t xml:space="preserve"> the report said. </w:t>
      </w:r>
      <w:r w:rsidRPr="005A0C27">
        <w:rPr>
          <w:u w:val="single"/>
        </w:rPr>
        <w:t>Both are considered to possess the highest levels of technical sophistication, reserved for only a select set of countries. The actors can engage in full-spectrum operations, utilizing the breadth of capabilities available in cyber-operations in concert with other elements of state power, including conventional military force and foreign intelligence services with global reach. The capabilities they have are thus alarmingly advanced</w:t>
      </w:r>
      <w:r w:rsidRPr="005A0C27">
        <w:rPr>
          <w:sz w:val="12"/>
        </w:rPr>
        <w:t xml:space="preserve">, according to Flashpoint: </w:t>
      </w:r>
      <w:r w:rsidRPr="005A0C27">
        <w:rPr>
          <w:u w:val="single"/>
        </w:rPr>
        <w:t>"Kinetic and cyber-attacks</w:t>
      </w:r>
      <w:r w:rsidRPr="005A0C27">
        <w:rPr>
          <w:sz w:val="12"/>
        </w:rPr>
        <w:t xml:space="preserve"> conducted by the threat actor(s) </w:t>
      </w:r>
      <w:r w:rsidRPr="005A0C27">
        <w:rPr>
          <w:u w:val="single"/>
        </w:rPr>
        <w:t xml:space="preserve">have the potential to cause complete paralysis and/or destruction of critical systems and infrastructure. Such attacks have the capacity to result in significant destruction of property and/or loss of life. </w:t>
      </w:r>
      <w:r w:rsidRPr="005A0C27">
        <w:rPr>
          <w:sz w:val="12"/>
        </w:rPr>
        <w:t xml:space="preserve">Under such circumstances, </w:t>
      </w:r>
      <w:r w:rsidRPr="005A0C27">
        <w:rPr>
          <w:u w:val="single"/>
        </w:rPr>
        <w:t>regular business operations and/or government functions cease and data confidentiality, integrity, and availability are completely compromised for extended periods</w:t>
      </w:r>
      <w:r w:rsidRPr="005A0C27">
        <w:rPr>
          <w:sz w:val="12"/>
        </w:rPr>
        <w:t xml:space="preserve">," the report noted. For </w:t>
      </w:r>
      <w:r w:rsidRPr="005A0C27">
        <w:rPr>
          <w:u w:val="single"/>
        </w:rPr>
        <w:t xml:space="preserve">Russia’s </w:t>
      </w:r>
      <w:r w:rsidRPr="005A0C27">
        <w:rPr>
          <w:sz w:val="12"/>
        </w:rPr>
        <w:t xml:space="preserve">part, </w:t>
      </w:r>
      <w:r w:rsidRPr="005A0C27">
        <w:rPr>
          <w:u w:val="single"/>
        </w:rPr>
        <w:t>its state-sponsored hacking arms</w:t>
      </w:r>
      <w:r w:rsidRPr="005A0C27">
        <w:rPr>
          <w:sz w:val="12"/>
        </w:rPr>
        <w:t xml:space="preserve"> (such as </w:t>
      </w:r>
      <w:hyperlink r:id="rId168" w:history="1">
        <w:r w:rsidRPr="005A0C27">
          <w:rPr>
            <w:rStyle w:val="Hyperlink"/>
            <w:sz w:val="12"/>
          </w:rPr>
          <w:t>Fancy Bear</w:t>
        </w:r>
      </w:hyperlink>
      <w:r w:rsidRPr="005A0C27">
        <w:rPr>
          <w:sz w:val="12"/>
        </w:rPr>
        <w:t xml:space="preserve">) </w:t>
      </w:r>
      <w:r w:rsidRPr="005A0C27">
        <w:rPr>
          <w:u w:val="single"/>
        </w:rPr>
        <w:t>remain highly active, capable and influential</w:t>
      </w:r>
      <w:r w:rsidRPr="005A0C27">
        <w:rPr>
          <w:sz w:val="12"/>
        </w:rPr>
        <w:t xml:space="preserve">, the report said, </w:t>
      </w:r>
      <w:r w:rsidRPr="005A0C27">
        <w:rPr>
          <w:u w:val="single"/>
        </w:rPr>
        <w:t xml:space="preserve">with </w:t>
      </w:r>
      <w:hyperlink r:id="rId169" w:history="1">
        <w:r w:rsidRPr="005A0C27">
          <w:rPr>
            <w:rStyle w:val="Hyperlink"/>
            <w:u w:val="single"/>
          </w:rPr>
          <w:t>retaliatory</w:t>
        </w:r>
      </w:hyperlink>
      <w:r w:rsidRPr="005A0C27">
        <w:rPr>
          <w:u w:val="single"/>
        </w:rPr>
        <w:t xml:space="preserve"> and cyber-influence activity expecting to ramp up as it is increasingly isolated from the West following </w:t>
      </w:r>
      <w:hyperlink r:id="rId170" w:history="1">
        <w:r w:rsidRPr="005A0C27">
          <w:rPr>
            <w:rStyle w:val="Hyperlink"/>
            <w:u w:val="single"/>
          </w:rPr>
          <w:t>election interference</w:t>
        </w:r>
      </w:hyperlink>
      <w:r w:rsidRPr="005A0C27">
        <w:rPr>
          <w:u w:val="single"/>
        </w:rPr>
        <w:t xml:space="preserve"> and information operations against Western democracies</w:t>
      </w:r>
      <w:r w:rsidRPr="005A0C27">
        <w:rPr>
          <w:sz w:val="12"/>
        </w:rPr>
        <w:t xml:space="preserve">. “Moreover, Moscow continues to crack down on digital dissent and segregate itself from the global internet,” the report found. “The result is a country moving quickly toward a unique model of domestic information control via technical control of internet infrastructure, services and data, a lack of online anonymity, and censorship.” As for </w:t>
      </w:r>
      <w:r w:rsidRPr="005A0C27">
        <w:rPr>
          <w:u w:val="single"/>
        </w:rPr>
        <w:t>China</w:t>
      </w:r>
      <w:r w:rsidRPr="005A0C27">
        <w:rPr>
          <w:sz w:val="12"/>
        </w:rPr>
        <w:t xml:space="preserve">, it </w:t>
      </w:r>
      <w:r w:rsidRPr="005A0C27">
        <w:rPr>
          <w:u w:val="single"/>
        </w:rPr>
        <w:t>too remains an active and highly capable actor in cyberspace on multiple levels</w:t>
      </w:r>
      <w:r w:rsidRPr="005A0C27">
        <w:rPr>
          <w:sz w:val="12"/>
        </w:rPr>
        <w:t xml:space="preserve">, although state-sponsored activity against Western targets </w:t>
      </w:r>
      <w:hyperlink r:id="rId171" w:history="1">
        <w:r w:rsidRPr="005A0C27">
          <w:rPr>
            <w:rStyle w:val="Hyperlink"/>
            <w:sz w:val="12"/>
          </w:rPr>
          <w:t>has dropped off a bit</w:t>
        </w:r>
      </w:hyperlink>
      <w:r w:rsidRPr="005A0C27">
        <w:rPr>
          <w:sz w:val="12"/>
        </w:rPr>
        <w:t xml:space="preserve">. The report cautions decision makers not to grow complacent. “In 2017, Chinese actors were linked to some notable attacks, however, and Beijing forged ahead with the implementation of the </w:t>
      </w:r>
      <w:hyperlink r:id="rId172" w:history="1">
        <w:r w:rsidRPr="005A0C27">
          <w:rPr>
            <w:rStyle w:val="Hyperlink"/>
            <w:sz w:val="12"/>
          </w:rPr>
          <w:t>National Cybersecurity Law</w:t>
        </w:r>
      </w:hyperlink>
      <w:r w:rsidRPr="005A0C27">
        <w:rPr>
          <w:sz w:val="12"/>
        </w:rPr>
        <w:t xml:space="preserve"> and subsequent regulatory changes with respect to the internet, and continued its crackdown on cybercrime and illicit content online,” said the report. “</w:t>
      </w:r>
      <w:r w:rsidRPr="005A0C27">
        <w:rPr>
          <w:u w:val="single"/>
        </w:rPr>
        <w:t>Chinese policymakers and military planners have long recognized the utility of cyber-espionage and cyber-weapons as a means of fueling economic growth and diminishing the US’ advantage in the event of a conventional military conflict</w:t>
      </w:r>
      <w:r w:rsidRPr="005A0C27">
        <w:rPr>
          <w:sz w:val="12"/>
        </w:rPr>
        <w:t xml:space="preserve">.” The top risks are not all political, however: The report also noted that financially motivated cybercriminals are an active, and dangerous, presence on the Dark Web. “Cybercrime remained a persistent problem in 2017, </w:t>
      </w:r>
      <w:r w:rsidRPr="005A0C27">
        <w:rPr>
          <w:u w:val="single"/>
        </w:rPr>
        <w:t>with several mega breaches affecting millions of individuals, a resurgence of payment-card system breaches, and a series of high-profile ransomware attacks</w:t>
      </w:r>
      <w:r w:rsidRPr="005A0C27">
        <w:rPr>
          <w:sz w:val="12"/>
        </w:rPr>
        <w:t>,” Condra said. “</w:t>
      </w:r>
      <w:r w:rsidRPr="005A0C27">
        <w:rPr>
          <w:u w:val="single"/>
        </w:rPr>
        <w:t>Cybercriminals have demonstrated resilience in their ability to continuously develop new ways to circumvent security protections, resulting in billions of dollars in damages for organizations around the world</w:t>
      </w:r>
      <w:r w:rsidRPr="005A0C27">
        <w:rPr>
          <w:sz w:val="12"/>
        </w:rPr>
        <w:t xml:space="preserve">. From efforts to circumvent EMV chip technology to the popularization of ransomware, noteworthy trends observed in the cybercriminal underground in 2017 will have a profound impact on the 2018 threat landscape.” </w:t>
      </w:r>
    </w:p>
    <w:p w:rsidR="00B2735C" w:rsidRDefault="00B2735C" w:rsidP="00B2735C"/>
    <w:p w:rsidR="001E6709" w:rsidRDefault="001E6709" w:rsidP="001E6709">
      <w:pPr>
        <w:pStyle w:val="Heading3"/>
      </w:pPr>
      <w:r>
        <w:t>North Korea</w:t>
      </w:r>
    </w:p>
    <w:p w:rsidR="001E6709" w:rsidRPr="009446D3" w:rsidRDefault="001E6709" w:rsidP="001E6709"/>
    <w:p w:rsidR="001E6709" w:rsidRDefault="001E6709" w:rsidP="001E6709">
      <w:pPr>
        <w:pStyle w:val="Heading4"/>
      </w:pPr>
      <w:r>
        <w:t>North Korea is expanding their cyberweaponry to launch devastating attacks—their flouting of international norms means MAD doesn’t check</w:t>
      </w:r>
    </w:p>
    <w:p w:rsidR="001E6709" w:rsidRPr="00C03CDA" w:rsidRDefault="001E6709" w:rsidP="001E6709">
      <w:r>
        <w:rPr>
          <w:b/>
        </w:rPr>
        <w:t xml:space="preserve">Fitfield 18 </w:t>
      </w:r>
      <w:r w:rsidRPr="00C03CDA">
        <w:rPr>
          <w:sz w:val="18"/>
          <w:szCs w:val="18"/>
        </w:rPr>
        <w:t>(Anna Fitfield, Tokyo bureau chief covering North Korea, South Korea, and Japan, The Washington Post, 2/20/18, “North Korea poised to launch large-scale cyberattacks, says new report,” https://www.washingtonpost.com/world/north-korea-poised-to-launch-large-scale-cyberattacks-says-new-report/2018/02/20/7f52196a-160a-11e8-942d-16a950029788_story.html?utm_term=.7889e05badbd</w:t>
      </w:r>
      <w:r>
        <w:rPr>
          <w:sz w:val="18"/>
          <w:szCs w:val="18"/>
        </w:rPr>
        <w:t>)</w:t>
      </w:r>
    </w:p>
    <w:p w:rsidR="001E6709" w:rsidRPr="00C03CDA" w:rsidRDefault="001E6709" w:rsidP="001E6709">
      <w:pPr>
        <w:rPr>
          <w:u w:val="single"/>
        </w:rPr>
      </w:pPr>
      <w:r w:rsidRPr="00C03CDA">
        <w:rPr>
          <w:sz w:val="12"/>
        </w:rPr>
        <w:t xml:space="preserve">TOKYO — </w:t>
      </w:r>
      <w:r w:rsidRPr="00C03CDA">
        <w:rPr>
          <w:u w:val="single"/>
        </w:rPr>
        <w:t>North Korea is quietly expanding both the scope and sophistication of its cyberweaponry, laying the groundwork for more devastating attacks</w:t>
      </w:r>
      <w:r w:rsidRPr="00C03CDA">
        <w:rPr>
          <w:sz w:val="12"/>
        </w:rPr>
        <w:t xml:space="preserve">, according to a report published Tuesday. Kim Jong Un’s cyberwarriors have been accused of causing huge disruptions in recent years, including a </w:t>
      </w:r>
      <w:hyperlink r:id="rId173" w:tgtFrame="_blank" w:history="1">
        <w:r w:rsidRPr="00C03CDA">
          <w:rPr>
            <w:rStyle w:val="Hyperlink"/>
            <w:sz w:val="12"/>
          </w:rPr>
          <w:t>massive hack on Sony Pictures</w:t>
        </w:r>
      </w:hyperlink>
      <w:r w:rsidRPr="00C03CDA">
        <w:rPr>
          <w:sz w:val="12"/>
        </w:rPr>
        <w:t xml:space="preserve"> in 2014 and last year’s </w:t>
      </w:r>
      <w:hyperlink r:id="rId174" w:tgtFrame="_blank" w:history="1">
        <w:r w:rsidRPr="00C03CDA">
          <w:rPr>
            <w:rStyle w:val="Hyperlink"/>
            <w:sz w:val="12"/>
          </w:rPr>
          <w:t>WannaCry ransomware worm</w:t>
        </w:r>
      </w:hyperlink>
      <w:r w:rsidRPr="00C03CDA">
        <w:rPr>
          <w:sz w:val="12"/>
        </w:rPr>
        <w:t xml:space="preserve">, as well as numerous attacks on South Korean servers. Now, it appears that </w:t>
      </w:r>
      <w:r w:rsidRPr="00C03CDA">
        <w:rPr>
          <w:u w:val="single"/>
        </w:rPr>
        <w:t>North Korea has</w:t>
      </w:r>
      <w:r w:rsidRPr="00C03CDA">
        <w:rPr>
          <w:sz w:val="12"/>
        </w:rPr>
        <w:t xml:space="preserve"> also </w:t>
      </w:r>
      <w:r w:rsidRPr="00C03CDA">
        <w:rPr>
          <w:u w:val="single"/>
        </w:rPr>
        <w:t>been using previously unknown holes in the Internet to carry out cyberespionage</w:t>
      </w:r>
      <w:r w:rsidRPr="00C03CDA">
        <w:rPr>
          <w:sz w:val="12"/>
        </w:rPr>
        <w:t xml:space="preserve"> — the kind of activity </w:t>
      </w:r>
      <w:r w:rsidRPr="00C03CDA">
        <w:rPr>
          <w:u w:val="single"/>
        </w:rPr>
        <w:t>that could easily metamorphose into full-scale attacks</w:t>
      </w:r>
      <w:r w:rsidRPr="00C03CDA">
        <w:rPr>
          <w:sz w:val="12"/>
        </w:rPr>
        <w:t xml:space="preserve">, </w:t>
      </w:r>
      <w:hyperlink r:id="rId175" w:tgtFrame="_blank" w:history="1">
        <w:r w:rsidRPr="00C03CDA">
          <w:rPr>
            <w:rStyle w:val="Hyperlink"/>
            <w:sz w:val="12"/>
          </w:rPr>
          <w:t>according to a report from FireEye</w:t>
        </w:r>
      </w:hyperlink>
      <w:r w:rsidRPr="00C03CDA">
        <w:rPr>
          <w:sz w:val="12"/>
        </w:rPr>
        <w:t xml:space="preserve">, a California-based cybersecurity company. Although </w:t>
      </w:r>
      <w:r w:rsidRPr="00C03CDA">
        <w:rPr>
          <w:u w:val="single"/>
        </w:rPr>
        <w:t>the North Korean regime</w:t>
      </w:r>
      <w:r w:rsidRPr="00C03CDA">
        <w:rPr>
          <w:sz w:val="12"/>
        </w:rPr>
        <w:t xml:space="preserve"> bans the Internet for ordinary citizens and is decidedly behind the times with most technology, it </w:t>
      </w:r>
      <w:r w:rsidRPr="00C03CDA">
        <w:rPr>
          <w:u w:val="single"/>
        </w:rPr>
        <w:t>has funneled a huge amount of time and money into building a cyber-army capable of outsmarting more technologically advanced countries such as South Korea</w:t>
      </w:r>
      <w:r w:rsidRPr="00C03CDA">
        <w:rPr>
          <w:sz w:val="12"/>
        </w:rPr>
        <w:t xml:space="preserve">. “Our concern is that </w:t>
      </w:r>
      <w:r w:rsidRPr="00C03CDA">
        <w:rPr>
          <w:u w:val="single"/>
        </w:rPr>
        <w:t>this could be used for a disruptive attack rather than a classic espionage mission</w:t>
      </w:r>
      <w:r w:rsidRPr="00C03CDA">
        <w:rPr>
          <w:sz w:val="12"/>
        </w:rPr>
        <w:t xml:space="preserve">, which we already know that the North Koreans are regularly carrying out,” said John Hultquist, director of intelligence analysis for FireEye. FireEye said it has “high confidence” that a cyberespionage group it has identified as APT37 is responsible for a number of attacks, not just in South Korea but also in Japan, Vietnam and the Middle East. </w:t>
      </w:r>
      <w:r w:rsidRPr="00C03CDA">
        <w:rPr>
          <w:u w:val="single"/>
        </w:rPr>
        <w:t>These include “zero-day vulnerability” attacks in which hackers find and exploit flaws in software before the developers have had an opportunity to create patches to fix them.</w:t>
      </w:r>
      <w:r w:rsidRPr="00C03CDA">
        <w:rPr>
          <w:sz w:val="12"/>
        </w:rPr>
        <w:t xml:space="preserve"> “It’s like your security system is a big wall, but someone knows that there’s a hole somewhere in that wall and can crawl through it,” Hultquist said. “It’s fairly rare.” It’s also a sign of sophistication, as hackers are able to obtain access and defeat mature security programs, he said. [</w:t>
      </w:r>
      <w:hyperlink r:id="rId176" w:history="1">
        <w:r w:rsidRPr="00C03CDA">
          <w:rPr>
            <w:rStyle w:val="Hyperlink"/>
            <w:sz w:val="12"/>
          </w:rPr>
          <w:t xml:space="preserve">U.S. declares North Korea carried out massive WannaCry </w:t>
        </w:r>
        <w:proofErr w:type="gramStart"/>
        <w:r w:rsidRPr="00C03CDA">
          <w:rPr>
            <w:rStyle w:val="Hyperlink"/>
            <w:sz w:val="12"/>
          </w:rPr>
          <w:t xml:space="preserve">cyberattack </w:t>
        </w:r>
        <w:proofErr w:type="gramEnd"/>
      </w:hyperlink>
      <w:r w:rsidRPr="00C03CDA">
        <w:rPr>
          <w:sz w:val="12"/>
        </w:rPr>
        <w:t xml:space="preserve">] </w:t>
      </w:r>
      <w:r w:rsidRPr="00C03CDA">
        <w:rPr>
          <w:u w:val="single"/>
        </w:rPr>
        <w:t>Experts say all the evidence suggests that Lazarus, the collective that launched the</w:t>
      </w:r>
      <w:r w:rsidRPr="00C03CDA">
        <w:rPr>
          <w:sz w:val="12"/>
        </w:rPr>
        <w:t xml:space="preserve"> </w:t>
      </w:r>
      <w:r w:rsidRPr="00C03CDA">
        <w:rPr>
          <w:u w:val="single"/>
        </w:rPr>
        <w:t>embarrassing attack on Sony and that was behind the $81 million cyberheist of a Bangladeshi bank in 2016, has links to the North Korean regime</w:t>
      </w:r>
      <w:r w:rsidRPr="00C03CDA">
        <w:rPr>
          <w:sz w:val="12"/>
        </w:rPr>
        <w:t>. It is also accused of masterminding last year’s WannaCry attack, which crippled companies, banks and hospitals around the world. North Korea is also accused of numerous attacks in South Korea. The most recent involved the hacking of a South Korean cryptocurrency exchange. The bitcoin exchange Youbit lost 17 percent of its total assets in the December attack and said it would close as a result. Newly obtained Russian documents show designs similar to North Korean missiles 0:42 / 2:30 Russia helped North Korea advance its missile program. Here are the Russian brochures selling their missile technology. (Jason Aldag, Joby Warrick/</w:t>
      </w:r>
      <w:proofErr w:type="gramStart"/>
      <w:r w:rsidRPr="00C03CDA">
        <w:rPr>
          <w:sz w:val="12"/>
        </w:rPr>
        <w:t>The</w:t>
      </w:r>
      <w:proofErr w:type="gramEnd"/>
      <w:r w:rsidRPr="00C03CDA">
        <w:rPr>
          <w:sz w:val="12"/>
        </w:rPr>
        <w:t xml:space="preserve"> Washington Post) But </w:t>
      </w:r>
      <w:r w:rsidRPr="00C03CDA">
        <w:rPr>
          <w:u w:val="single"/>
        </w:rPr>
        <w:t>the APT37 group appears to have been operating under the radar, exploiting holes in South Korean cybersecurity since 2012 to covertly gather intelligence on issues of concern for the North Korean regime</w:t>
      </w:r>
      <w:r w:rsidRPr="00C03CDA">
        <w:rPr>
          <w:sz w:val="12"/>
        </w:rPr>
        <w:t xml:space="preserve">: the government, military, </w:t>
      </w:r>
      <w:proofErr w:type="gramStart"/>
      <w:r w:rsidRPr="00C03CDA">
        <w:rPr>
          <w:sz w:val="12"/>
        </w:rPr>
        <w:t>media</w:t>
      </w:r>
      <w:proofErr w:type="gramEnd"/>
      <w:r w:rsidRPr="00C03CDA">
        <w:rPr>
          <w:sz w:val="12"/>
        </w:rPr>
        <w:t xml:space="preserve"> and human rights groups among them. </w:t>
      </w:r>
      <w:r w:rsidRPr="00C03CDA">
        <w:rPr>
          <w:u w:val="single"/>
        </w:rPr>
        <w:t>These targets, combined with the times of day that attacks happen, strongly point to North Korea,</w:t>
      </w:r>
      <w:r w:rsidRPr="00C03CDA">
        <w:rPr>
          <w:sz w:val="12"/>
        </w:rPr>
        <w:t xml:space="preserve"> FireEye said. Last year, however, APT37 appeared to have targeted a Japanese entity involved in imposing sanctions on North Korea, a Vietnamese company and one in the Middle East. FireEye did not name any of the targets for legal reasons, but its description of the attack on the company in the Middle East </w:t>
      </w:r>
      <w:hyperlink r:id="rId177" w:tgtFrame="_blank" w:history="1">
        <w:r w:rsidRPr="00C03CDA">
          <w:rPr>
            <w:rStyle w:val="Hyperlink"/>
            <w:sz w:val="12"/>
          </w:rPr>
          <w:t>perfectly describes Orascom</w:t>
        </w:r>
      </w:hyperlink>
      <w:r w:rsidRPr="00C03CDA">
        <w:rPr>
          <w:sz w:val="12"/>
        </w:rPr>
        <w:t>, an Egyptian telecommunications company that had started a cellphone company in North Korea only to have almost all its profits retained by the regime. In addition to expanding its geographical reach, APT37 also appears to be targeting a wider range of industries, including chemicals, electronics, manufacturing, aerospace, automotive and health-care entities, the report said. [</w:t>
      </w:r>
      <w:hyperlink r:id="rId178" w:history="1">
        <w:r w:rsidRPr="00C03CDA">
          <w:rPr>
            <w:rStyle w:val="Hyperlink"/>
            <w:sz w:val="12"/>
          </w:rPr>
          <w:t xml:space="preserve">The nation’s top spies said Russia is continuing to target the U.S. political </w:t>
        </w:r>
        <w:proofErr w:type="gramStart"/>
        <w:r w:rsidRPr="00C03CDA">
          <w:rPr>
            <w:rStyle w:val="Hyperlink"/>
            <w:sz w:val="12"/>
          </w:rPr>
          <w:t xml:space="preserve">system </w:t>
        </w:r>
        <w:proofErr w:type="gramEnd"/>
      </w:hyperlink>
      <w:r w:rsidRPr="00C03CDA">
        <w:rPr>
          <w:sz w:val="12"/>
        </w:rPr>
        <w:t xml:space="preserve">] </w:t>
      </w:r>
      <w:r w:rsidRPr="00C03CDA">
        <w:rPr>
          <w:u w:val="single"/>
        </w:rPr>
        <w:t xml:space="preserve">While the damage is currently much lower than that caused by the huge cyberattacks blamed on North Korea, it suggests that the regime is looking for new ways to launch stealthy attacks when it wants to. </w:t>
      </w:r>
      <w:r w:rsidRPr="00C03CDA">
        <w:rPr>
          <w:sz w:val="12"/>
        </w:rPr>
        <w:t xml:space="preserve">The </w:t>
      </w:r>
      <w:hyperlink r:id="rId179" w:tgtFrame="_blank" w:history="1">
        <w:r w:rsidRPr="00C03CDA">
          <w:rPr>
            <w:rStyle w:val="Hyperlink"/>
            <w:sz w:val="12"/>
          </w:rPr>
          <w:t>Worldwide Threat Assessment</w:t>
        </w:r>
      </w:hyperlink>
      <w:r w:rsidRPr="00C03CDA">
        <w:rPr>
          <w:sz w:val="12"/>
        </w:rPr>
        <w:t xml:space="preserve"> published by the U.S. intelligence community last week forecast that the potential for surprise attacks in the cyber-realm would increase over the next year. </w:t>
      </w:r>
      <w:r w:rsidRPr="00C03CDA">
        <w:rPr>
          <w:u w:val="single"/>
        </w:rPr>
        <w:t>Intelligence agencies expect North Korea to use cyber-operations to gather intelligence or launch attacks on South Korea and the United States.</w:t>
      </w:r>
      <w:r w:rsidRPr="00C03CDA">
        <w:rPr>
          <w:sz w:val="12"/>
        </w:rPr>
        <w:t xml:space="preserve"> “Pyongyang probably has a number of techniques and tools it can use to achieve a range of offensive effects with little or no warning, including distributed denial of service attacks, data deletion, and deployment of ransomware,” the assessment said. Hultquist said APT37 was just the kind of tool North Korea could use for a surprise attack, partly because it has been operating at a relatively low level. “Lazarus and the other actors that are well known all started as espionage. That’s the classic story again and again,” he said. He added that </w:t>
      </w:r>
      <w:r w:rsidRPr="00C03CDA">
        <w:rPr>
          <w:u w:val="single"/>
        </w:rPr>
        <w:t>the Kim regime does not seem to care about consequences. “North Korea has flouted global norms and taboos,”</w:t>
      </w:r>
      <w:r w:rsidRPr="00C03CDA">
        <w:rPr>
          <w:sz w:val="12"/>
        </w:rPr>
        <w:t xml:space="preserve"> Hultquist said. “</w:t>
      </w:r>
      <w:r w:rsidRPr="00C03CDA">
        <w:rPr>
          <w:u w:val="single"/>
        </w:rPr>
        <w:t>They are not necessarily concerned about retribution. They have adopted this criminal MO which flies in the face of just about any kind of international norm.”</w:t>
      </w:r>
    </w:p>
    <w:p w:rsidR="001E6709" w:rsidRDefault="001E6709" w:rsidP="001E6709">
      <w:pPr>
        <w:rPr>
          <w:sz w:val="14"/>
        </w:rPr>
      </w:pPr>
    </w:p>
    <w:p w:rsidR="001E6709" w:rsidRDefault="001E6709" w:rsidP="001E6709">
      <w:pPr>
        <w:pStyle w:val="Heading4"/>
      </w:pPr>
      <w:r>
        <w:t xml:space="preserve">Escalated North Korean cyberattacks outweigh nuclear war – sophistication and reliance on tech.  </w:t>
      </w:r>
    </w:p>
    <w:p w:rsidR="001E6709" w:rsidRPr="00CD4B9C" w:rsidRDefault="001E6709" w:rsidP="001E6709">
      <w:pPr>
        <w:rPr>
          <w:sz w:val="16"/>
          <w:szCs w:val="16"/>
        </w:rPr>
      </w:pPr>
      <w:r w:rsidRPr="00CD4B9C">
        <w:rPr>
          <w:b/>
        </w:rPr>
        <w:t>Richardson 6/12</w:t>
      </w:r>
      <w:r>
        <w:t xml:space="preserve"> </w:t>
      </w:r>
      <w:r w:rsidRPr="00CD4B9C">
        <w:rPr>
          <w:sz w:val="16"/>
          <w:szCs w:val="16"/>
        </w:rPr>
        <w:t xml:space="preserve">– (Davis Richardson, 6-12-2018, "Tech Mogul Believes North Korea’s Cyber Attacks Are More Dangerous </w:t>
      </w:r>
      <w:proofErr w:type="gramStart"/>
      <w:r w:rsidRPr="00CD4B9C">
        <w:rPr>
          <w:sz w:val="16"/>
          <w:szCs w:val="16"/>
        </w:rPr>
        <w:t>Than</w:t>
      </w:r>
      <w:proofErr w:type="gramEnd"/>
      <w:r w:rsidRPr="00CD4B9C">
        <w:rPr>
          <w:sz w:val="16"/>
          <w:szCs w:val="16"/>
        </w:rPr>
        <w:t xml:space="preserve"> Nukes," Observer, http://observer.com/2018/06/north-korea-cyber-attacks-more-dangerous-than-nuclear-weapons/)</w:t>
      </w:r>
    </w:p>
    <w:p w:rsidR="001E6709" w:rsidRDefault="001E6709" w:rsidP="001E6709">
      <w:pPr>
        <w:rPr>
          <w:sz w:val="16"/>
        </w:rPr>
      </w:pPr>
      <w:r w:rsidRPr="00CD4B9C">
        <w:rPr>
          <w:sz w:val="16"/>
        </w:rPr>
        <w:t xml:space="preserve">Although President Trump and North Korean leader Kim Jong-un signed a historic pact on Monday pledging denuclearization alongside the Korean peninsula, business </w:t>
      </w:r>
      <w:r w:rsidRPr="00CD4B9C">
        <w:rPr>
          <w:u w:val="single"/>
        </w:rPr>
        <w:t>leaders are concerned of grey-zone warfare</w:t>
      </w:r>
      <w:r w:rsidRPr="00CD4B9C">
        <w:rPr>
          <w:sz w:val="16"/>
        </w:rPr>
        <w:t xml:space="preserve"> continuing </w:t>
      </w:r>
      <w:r w:rsidRPr="00CD4B9C">
        <w:rPr>
          <w:u w:val="single"/>
        </w:rPr>
        <w:t>throughout cyberspace.</w:t>
      </w:r>
      <w:r>
        <w:rPr>
          <w:u w:val="single"/>
        </w:rPr>
        <w:t xml:space="preserve"> </w:t>
      </w:r>
      <w:r w:rsidRPr="00CD4B9C">
        <w:rPr>
          <w:sz w:val="16"/>
        </w:rPr>
        <w:t>“</w:t>
      </w:r>
      <w:r w:rsidRPr="00CD4B9C">
        <w:rPr>
          <w:u w:val="single"/>
        </w:rPr>
        <w:t>No</w:t>
      </w:r>
      <w:r w:rsidRPr="00CD4B9C">
        <w:rPr>
          <w:sz w:val="16"/>
        </w:rPr>
        <w:t xml:space="preserve">rth </w:t>
      </w:r>
      <w:r w:rsidRPr="00CD4B9C">
        <w:rPr>
          <w:u w:val="single"/>
        </w:rPr>
        <w:t>Ko</w:t>
      </w:r>
      <w:r w:rsidRPr="00CD4B9C">
        <w:rPr>
          <w:sz w:val="16"/>
        </w:rPr>
        <w:t xml:space="preserve">rea’s </w:t>
      </w:r>
      <w:r w:rsidRPr="00CD4B9C">
        <w:rPr>
          <w:u w:val="single"/>
        </w:rPr>
        <w:t>warring capabilities are not limited to nukes</w:t>
      </w:r>
      <w:r w:rsidRPr="00CD4B9C">
        <w:rPr>
          <w:sz w:val="16"/>
        </w:rPr>
        <w:t>,” Russian-born tech mogul Serguei Beloussov told Observer during a phone interview. “</w:t>
      </w:r>
      <w:r w:rsidRPr="00CD4B9C">
        <w:rPr>
          <w:u w:val="single"/>
        </w:rPr>
        <w:t>They spend a significant amount of effort educating people specifically on cyber weapons and cyber threats.</w:t>
      </w:r>
      <w:r w:rsidRPr="00CD4B9C">
        <w:rPr>
          <w:sz w:val="16"/>
        </w:rPr>
        <w:t>”</w:t>
      </w:r>
      <w:r>
        <w:rPr>
          <w:sz w:val="16"/>
        </w:rPr>
        <w:t xml:space="preserve"> </w:t>
      </w:r>
      <w:r w:rsidRPr="00CD4B9C">
        <w:rPr>
          <w:sz w:val="16"/>
          <w:szCs w:val="16"/>
        </w:rPr>
        <w:t xml:space="preserve">After </w:t>
      </w:r>
      <w:proofErr w:type="gramStart"/>
      <w:r w:rsidRPr="00CD4B9C">
        <w:rPr>
          <w:sz w:val="16"/>
          <w:szCs w:val="16"/>
        </w:rPr>
        <w:t>immigrating</w:t>
      </w:r>
      <w:proofErr w:type="gramEnd"/>
      <w:r w:rsidRPr="00CD4B9C">
        <w:rPr>
          <w:sz w:val="16"/>
          <w:szCs w:val="16"/>
        </w:rPr>
        <w:t xml:space="preserve"> from the Soviet Union to Singapore, where he has remained a citizen for 17 years, Beloussov launched a billion-dollar tech kingdom. As an innovator in cyber security and co-founder of the global protection company Acronis, the technology investment firm Runa Capital and the software visualization shop Parallels, Beloussov has safeguarded his companies and clients against similar attacks deployed by the North Korean government.</w:t>
      </w:r>
      <w:r>
        <w:rPr>
          <w:sz w:val="16"/>
          <w:szCs w:val="16"/>
        </w:rPr>
        <w:t xml:space="preserve"> </w:t>
      </w:r>
      <w:r w:rsidRPr="00CD4B9C">
        <w:rPr>
          <w:sz w:val="16"/>
        </w:rPr>
        <w:t>“</w:t>
      </w:r>
      <w:r w:rsidRPr="00CD4B9C">
        <w:rPr>
          <w:u w:val="single"/>
        </w:rPr>
        <w:t>People don’t think about cyber security quite as much</w:t>
      </w:r>
      <w:r w:rsidRPr="00CD4B9C">
        <w:rPr>
          <w:sz w:val="16"/>
        </w:rPr>
        <w:t>,” said the entrepreneur. “</w:t>
      </w:r>
      <w:r w:rsidRPr="00CD4B9C">
        <w:rPr>
          <w:u w:val="single"/>
        </w:rPr>
        <w:t xml:space="preserve">For people, nuclear weapons are very dangerous. But if you think about nuclear weapons… The missiles [North Korea has] are not necessarily as powerful as they might want to portray. All over the world, you have potentially very dangerous objects; nuclear stations, airports. </w:t>
      </w:r>
      <w:r w:rsidRPr="00CD4B9C">
        <w:rPr>
          <w:b/>
          <w:u w:val="single"/>
        </w:rPr>
        <w:t xml:space="preserve">If you can hack into them, the calamities you can organize are </w:t>
      </w:r>
      <w:r w:rsidRPr="00CD4B9C">
        <w:rPr>
          <w:u w:val="single"/>
        </w:rPr>
        <w:t xml:space="preserve">potentially even </w:t>
      </w:r>
      <w:r w:rsidRPr="00CD4B9C">
        <w:rPr>
          <w:b/>
          <w:u w:val="single"/>
        </w:rPr>
        <w:t>more dangerous</w:t>
      </w:r>
      <w:r w:rsidRPr="00CD4B9C">
        <w:rPr>
          <w:u w:val="single"/>
        </w:rPr>
        <w:t>.”</w:t>
      </w:r>
      <w:r>
        <w:rPr>
          <w:u w:val="single"/>
        </w:rPr>
        <w:t xml:space="preserve"> </w:t>
      </w:r>
      <w:r w:rsidRPr="00CD4B9C">
        <w:rPr>
          <w:sz w:val="16"/>
        </w:rPr>
        <w:t xml:space="preserve">Having grown up in the Soviet Union under the cloud of the Cold War, Beloussov believes that </w:t>
      </w:r>
      <w:r w:rsidRPr="00CD4B9C">
        <w:rPr>
          <w:u w:val="single"/>
        </w:rPr>
        <w:t xml:space="preserve">Western populations have been preconditioned to fear nuclear war, rather than more </w:t>
      </w:r>
      <w:r w:rsidRPr="00CD4B9C">
        <w:rPr>
          <w:b/>
          <w:u w:val="single"/>
        </w:rPr>
        <w:t>immediate and pressing threats coming from online networks</w:t>
      </w:r>
      <w:r w:rsidRPr="00CD4B9C">
        <w:rPr>
          <w:sz w:val="16"/>
        </w:rPr>
        <w:t>—</w:t>
      </w:r>
      <w:r w:rsidRPr="00CD4B9C">
        <w:rPr>
          <w:u w:val="single"/>
        </w:rPr>
        <w:t xml:space="preserve">the lack of a “cyber culture” subsequently prevents the maintenance of a “good infrastructure” for dealing with the threat. Citing North Korea’s estimated </w:t>
      </w:r>
      <w:r w:rsidRPr="00CD4B9C">
        <w:rPr>
          <w:b/>
          <w:u w:val="single"/>
        </w:rPr>
        <w:t>2,000-man cyber-security army</w:t>
      </w:r>
      <w:r w:rsidRPr="00CD4B9C">
        <w:rPr>
          <w:u w:val="single"/>
        </w:rPr>
        <w:t>, along with cyber attacks</w:t>
      </w:r>
      <w:r w:rsidRPr="00CD4B9C">
        <w:rPr>
          <w:sz w:val="16"/>
        </w:rPr>
        <w:t xml:space="preserve"> against Sony Corporation and the central bank of Bangladesh, Beloussov called </w:t>
      </w:r>
      <w:r w:rsidRPr="00CD4B9C">
        <w:rPr>
          <w:u w:val="single"/>
        </w:rPr>
        <w:t>the regime’s coordinated efforts “</w:t>
      </w:r>
      <w:r w:rsidRPr="00CD4B9C">
        <w:rPr>
          <w:b/>
          <w:u w:val="single"/>
        </w:rPr>
        <w:t>quite sophisticated</w:t>
      </w:r>
      <w:r w:rsidRPr="00CD4B9C">
        <w:rPr>
          <w:u w:val="single"/>
        </w:rPr>
        <w:t>.”</w:t>
      </w:r>
      <w:r>
        <w:rPr>
          <w:sz w:val="16"/>
        </w:rPr>
        <w:t xml:space="preserve"> </w:t>
      </w:r>
      <w:r w:rsidRPr="00CD4B9C">
        <w:rPr>
          <w:sz w:val="16"/>
        </w:rPr>
        <w:t xml:space="preserve">“Definitely </w:t>
      </w:r>
      <w:r w:rsidRPr="00CD4B9C">
        <w:rPr>
          <w:u w:val="single"/>
        </w:rPr>
        <w:t>some way of controlling the cyber space is required</w:t>
      </w:r>
      <w:r w:rsidRPr="00CD4B9C">
        <w:rPr>
          <w:sz w:val="16"/>
        </w:rPr>
        <w:t>,” explained Beloussov when advocating for implementing law enforcement agencies and international standards for policing cyber space, conceding that such monitoring is often “a paradoxical area” and an “invasion of human privacy.”</w:t>
      </w:r>
      <w:r>
        <w:rPr>
          <w:sz w:val="16"/>
        </w:rPr>
        <w:t xml:space="preserve"> </w:t>
      </w:r>
      <w:r w:rsidRPr="00CD4B9C">
        <w:rPr>
          <w:sz w:val="16"/>
        </w:rPr>
        <w:t>“I think the summit overall is a very positive thing. Any step towards denuclearization is good,” added the businessman before delivering a cold warning. “</w:t>
      </w:r>
      <w:r w:rsidRPr="00CD4B9C">
        <w:rPr>
          <w:b/>
          <w:u w:val="single"/>
        </w:rPr>
        <w:t>The things we are not afraid of are most dangerous</w:t>
      </w:r>
      <w:r w:rsidRPr="00CD4B9C">
        <w:rPr>
          <w:sz w:val="16"/>
        </w:rPr>
        <w:t>.”</w:t>
      </w:r>
    </w:p>
    <w:p w:rsidR="001E6709" w:rsidRDefault="001E6709" w:rsidP="001E6709"/>
    <w:p w:rsidR="001E6709" w:rsidRDefault="001E6709" w:rsidP="001E6709">
      <w:pPr>
        <w:pStyle w:val="Heading4"/>
      </w:pPr>
      <w:r>
        <w:t xml:space="preserve">Lack of cybersecurity capable of challenging North Korean cyberattacks causes nuclear proliferation.  </w:t>
      </w:r>
    </w:p>
    <w:p w:rsidR="001E6709" w:rsidRPr="00651AB2" w:rsidRDefault="001E6709" w:rsidP="001E6709">
      <w:r w:rsidRPr="00651AB2">
        <w:rPr>
          <w:b/>
        </w:rPr>
        <w:t>Maza 17</w:t>
      </w:r>
      <w:r>
        <w:t xml:space="preserve"> </w:t>
      </w:r>
      <w:r w:rsidRPr="00651AB2">
        <w:rPr>
          <w:sz w:val="16"/>
          <w:szCs w:val="16"/>
        </w:rPr>
        <w:t>– (Cristina Maza, 12-22-2017, "North Korea says it's at "the crossroads of nuclear war" after Trump's WannaCry accusations," Newsweek, http://www.newsweek.com/north-korea-nuclear-war-trump-wannacry-ransomware-hacking-757559)</w:t>
      </w:r>
    </w:p>
    <w:p w:rsidR="001E6709" w:rsidRPr="00651AB2" w:rsidRDefault="001E6709" w:rsidP="001E6709">
      <w:pPr>
        <w:rPr>
          <w:sz w:val="16"/>
        </w:rPr>
      </w:pPr>
      <w:r w:rsidRPr="00651AB2">
        <w:rPr>
          <w:sz w:val="16"/>
        </w:rPr>
        <w:t xml:space="preserve">North Korean leader </w:t>
      </w:r>
      <w:r w:rsidRPr="00B822D2">
        <w:rPr>
          <w:u w:val="single"/>
        </w:rPr>
        <w:t>Kim</w:t>
      </w:r>
      <w:r w:rsidRPr="00651AB2">
        <w:rPr>
          <w:sz w:val="16"/>
        </w:rPr>
        <w:t xml:space="preserve"> Jong </w:t>
      </w:r>
      <w:proofErr w:type="gramStart"/>
      <w:r w:rsidRPr="00651AB2">
        <w:rPr>
          <w:sz w:val="16"/>
        </w:rPr>
        <w:t>Un</w:t>
      </w:r>
      <w:proofErr w:type="gramEnd"/>
      <w:r w:rsidRPr="00651AB2">
        <w:rPr>
          <w:sz w:val="16"/>
        </w:rPr>
        <w:t xml:space="preserve"> </w:t>
      </w:r>
      <w:r w:rsidRPr="00B822D2">
        <w:rPr>
          <w:u w:val="single"/>
        </w:rPr>
        <w:t>threatened</w:t>
      </w:r>
      <w:r w:rsidRPr="00651AB2">
        <w:rPr>
          <w:sz w:val="16"/>
        </w:rPr>
        <w:t xml:space="preserve"> President Donald </w:t>
      </w:r>
      <w:r w:rsidRPr="00B822D2">
        <w:rPr>
          <w:u w:val="single"/>
        </w:rPr>
        <w:t>Trump</w:t>
      </w:r>
      <w:r w:rsidRPr="00651AB2">
        <w:rPr>
          <w:sz w:val="16"/>
        </w:rPr>
        <w:t xml:space="preserve"> on Thursday </w:t>
      </w:r>
      <w:r w:rsidRPr="00B822D2">
        <w:rPr>
          <w:u w:val="single"/>
        </w:rPr>
        <w:t xml:space="preserve">and promised to retaliate against his “grave political provocation” after the U.S. accused the nation of infecting hundreds of thousands of computers </w:t>
      </w:r>
      <w:r w:rsidRPr="00651AB2">
        <w:rPr>
          <w:sz w:val="16"/>
        </w:rPr>
        <w:t>with ransomware earlier this year.</w:t>
      </w:r>
      <w:r>
        <w:rPr>
          <w:sz w:val="16"/>
        </w:rPr>
        <w:t xml:space="preserve"> </w:t>
      </w:r>
      <w:r w:rsidRPr="00651AB2">
        <w:rPr>
          <w:sz w:val="16"/>
        </w:rPr>
        <w:t xml:space="preserve">“The </w:t>
      </w:r>
      <w:r w:rsidRPr="00B822D2">
        <w:rPr>
          <w:u w:val="single"/>
        </w:rPr>
        <w:t>Trump</w:t>
      </w:r>
      <w:r w:rsidRPr="00651AB2">
        <w:rPr>
          <w:sz w:val="16"/>
        </w:rPr>
        <w:t xml:space="preserve"> administration </w:t>
      </w:r>
      <w:r w:rsidRPr="00B822D2">
        <w:rPr>
          <w:u w:val="single"/>
        </w:rPr>
        <w:t>is inciting an extremely confrontational atmosphere by even concocting a plot against us at this delicate moment when the situation on the Korean Peninsula is at the crossroads of nuclear war or peace</w:t>
      </w:r>
      <w:r w:rsidRPr="00651AB2">
        <w:rPr>
          <w:sz w:val="16"/>
        </w:rPr>
        <w:t>,” said an unidentified North Korean spokesman, according to North Korean state media.</w:t>
      </w:r>
      <w:r>
        <w:rPr>
          <w:sz w:val="16"/>
        </w:rPr>
        <w:t xml:space="preserve"> </w:t>
      </w:r>
      <w:r w:rsidRPr="00651AB2">
        <w:rPr>
          <w:sz w:val="16"/>
        </w:rPr>
        <w:t xml:space="preserve">This week, the </w:t>
      </w:r>
      <w:r w:rsidRPr="00B822D2">
        <w:rPr>
          <w:u w:val="single"/>
        </w:rPr>
        <w:t>Trump</w:t>
      </w:r>
      <w:r w:rsidRPr="00651AB2">
        <w:rPr>
          <w:sz w:val="16"/>
        </w:rPr>
        <w:t xml:space="preserve"> administration announced that it </w:t>
      </w:r>
      <w:r w:rsidRPr="00B822D2">
        <w:rPr>
          <w:u w:val="single"/>
        </w:rPr>
        <w:t>blames North Korea for the ransomware outbreak</w:t>
      </w:r>
      <w:r w:rsidRPr="00651AB2">
        <w:rPr>
          <w:sz w:val="16"/>
        </w:rPr>
        <w:t xml:space="preserve"> known as WannaCry, which affected computers around the globe in May. A White House spokesman said the Trump administration had worked with representatives of foreign governments and tech companies to reach its conclusion.</w:t>
      </w:r>
      <w:r>
        <w:rPr>
          <w:sz w:val="16"/>
        </w:rPr>
        <w:t xml:space="preserve"> </w:t>
      </w:r>
      <w:r w:rsidRPr="00651AB2">
        <w:rPr>
          <w:sz w:val="16"/>
        </w:rPr>
        <w:t xml:space="preserve">The malware known as </w:t>
      </w:r>
      <w:r w:rsidRPr="00B822D2">
        <w:rPr>
          <w:u w:val="single"/>
        </w:rPr>
        <w:t>WannaCry infected computers with encrypted files that demanded hundreds of dollars for the keys to open them. The attack also briefly shut down Britain’s N</w:t>
      </w:r>
      <w:r w:rsidRPr="00651AB2">
        <w:rPr>
          <w:sz w:val="16"/>
        </w:rPr>
        <w:t xml:space="preserve">ational </w:t>
      </w:r>
      <w:r w:rsidRPr="00B822D2">
        <w:rPr>
          <w:u w:val="single"/>
        </w:rPr>
        <w:t>H</w:t>
      </w:r>
      <w:r w:rsidRPr="00651AB2">
        <w:rPr>
          <w:sz w:val="16"/>
        </w:rPr>
        <w:t xml:space="preserve">ealth </w:t>
      </w:r>
      <w:r w:rsidRPr="00B822D2">
        <w:rPr>
          <w:u w:val="single"/>
        </w:rPr>
        <w:t>S</w:t>
      </w:r>
      <w:r w:rsidRPr="00651AB2">
        <w:rPr>
          <w:sz w:val="16"/>
        </w:rPr>
        <w:t>ervice.</w:t>
      </w:r>
      <w:r>
        <w:rPr>
          <w:u w:val="single"/>
        </w:rPr>
        <w:t xml:space="preserve"> </w:t>
      </w:r>
      <w:r w:rsidRPr="00651AB2">
        <w:rPr>
          <w:sz w:val="16"/>
        </w:rPr>
        <w:t xml:space="preserve">White House officials told reporters that </w:t>
      </w:r>
      <w:r w:rsidRPr="00B822D2">
        <w:rPr>
          <w:u w:val="single"/>
        </w:rPr>
        <w:t>the attack was carried out under the direction of the North Korean government. No</w:t>
      </w:r>
      <w:r w:rsidRPr="00651AB2">
        <w:rPr>
          <w:sz w:val="16"/>
        </w:rPr>
        <w:t xml:space="preserve">rth </w:t>
      </w:r>
      <w:r w:rsidRPr="00B822D2">
        <w:rPr>
          <w:u w:val="single"/>
        </w:rPr>
        <w:t>Ko</w:t>
      </w:r>
      <w:r w:rsidRPr="00651AB2">
        <w:rPr>
          <w:sz w:val="16"/>
        </w:rPr>
        <w:t xml:space="preserve">rea, however, denied that it was behind the attack and </w:t>
      </w:r>
      <w:r w:rsidRPr="00B822D2">
        <w:rPr>
          <w:u w:val="single"/>
        </w:rPr>
        <w:t>accused the U.S. of trying to demonize it.</w:t>
      </w:r>
      <w:r>
        <w:rPr>
          <w:u w:val="single"/>
        </w:rPr>
        <w:t xml:space="preserve"> </w:t>
      </w:r>
      <w:r w:rsidRPr="00651AB2">
        <w:rPr>
          <w:sz w:val="16"/>
        </w:rPr>
        <w:t xml:space="preserve">But experts agree that </w:t>
      </w:r>
      <w:r w:rsidRPr="00B822D2">
        <w:rPr>
          <w:u w:val="single"/>
        </w:rPr>
        <w:t>No</w:t>
      </w:r>
      <w:r w:rsidRPr="00651AB2">
        <w:rPr>
          <w:sz w:val="16"/>
        </w:rPr>
        <w:t xml:space="preserve">rth </w:t>
      </w:r>
      <w:r w:rsidRPr="00B822D2">
        <w:rPr>
          <w:u w:val="single"/>
        </w:rPr>
        <w:t>Ko</w:t>
      </w:r>
      <w:r w:rsidRPr="00651AB2">
        <w:rPr>
          <w:sz w:val="16"/>
        </w:rPr>
        <w:t xml:space="preserve">rea regularly </w:t>
      </w:r>
      <w:r w:rsidRPr="00B822D2">
        <w:rPr>
          <w:u w:val="single"/>
        </w:rPr>
        <w:t>uses hacking to</w:t>
      </w:r>
      <w:r w:rsidRPr="00651AB2">
        <w:rPr>
          <w:sz w:val="16"/>
        </w:rPr>
        <w:t xml:space="preserve"> raise money and </w:t>
      </w:r>
      <w:r w:rsidRPr="00B822D2">
        <w:rPr>
          <w:u w:val="single"/>
        </w:rPr>
        <w:t>support its activities</w:t>
      </w:r>
      <w:r w:rsidRPr="00651AB2">
        <w:rPr>
          <w:sz w:val="16"/>
        </w:rPr>
        <w:t xml:space="preserve">, </w:t>
      </w:r>
      <w:r w:rsidRPr="00B822D2">
        <w:rPr>
          <w:u w:val="single"/>
        </w:rPr>
        <w:t>including the testing of missiles and development of nuclear weapons.</w:t>
      </w:r>
      <w:r>
        <w:rPr>
          <w:sz w:val="16"/>
        </w:rPr>
        <w:t xml:space="preserve"> </w:t>
      </w:r>
      <w:r w:rsidRPr="00651AB2">
        <w:rPr>
          <w:sz w:val="12"/>
          <w:szCs w:val="16"/>
        </w:rPr>
        <w:t>“North Korea has long engaged in some very creative mechanisms to earn foreign currency. There is a long history of its diplomats being accused of smuggling and conducting other illicit activities abroad in order to fund their embassies and send loyalty payments back home,” Daniel Wertz, associate director at the National Committee on North Korea, told Newsweek.</w:t>
      </w:r>
      <w:r>
        <w:rPr>
          <w:sz w:val="12"/>
          <w:szCs w:val="16"/>
        </w:rPr>
        <w:t xml:space="preserve"> </w:t>
      </w:r>
      <w:r w:rsidRPr="00651AB2">
        <w:rPr>
          <w:sz w:val="16"/>
        </w:rPr>
        <w:t xml:space="preserve">“You could look at the cybercrime allegations in a similar light. </w:t>
      </w:r>
      <w:r w:rsidRPr="00B822D2">
        <w:rPr>
          <w:u w:val="single"/>
        </w:rPr>
        <w:t>Many of North Korea's cyberwarriors are based abroad, and they might have a mandate to fund their own operations and to send money back home, as well as to conduct other sorts of cyberactivities</w:t>
      </w:r>
      <w:r w:rsidRPr="00651AB2">
        <w:rPr>
          <w:sz w:val="16"/>
        </w:rPr>
        <w:t>,” Wertz continued.</w:t>
      </w:r>
      <w:r>
        <w:rPr>
          <w:sz w:val="16"/>
        </w:rPr>
        <w:t xml:space="preserve"> </w:t>
      </w:r>
      <w:r w:rsidRPr="00651AB2">
        <w:rPr>
          <w:sz w:val="12"/>
          <w:szCs w:val="16"/>
        </w:rPr>
        <w:t>Cybersecurity professionals say North Korean hackers were behind the infiltration of Bangladesh’s central bank, an operation in which hackers stole roughly $81 million. Other reports have tied North Korean hackers to the cyberattacks on South Korean bitcoin exchanges this week. The hackers took off with 17 percent of the assets of the Youbit exchange, enough to force the exchange to declare bankruptcy.</w:t>
      </w:r>
      <w:r>
        <w:rPr>
          <w:sz w:val="12"/>
          <w:szCs w:val="16"/>
        </w:rPr>
        <w:t xml:space="preserve"> </w:t>
      </w:r>
      <w:r w:rsidRPr="00651AB2">
        <w:rPr>
          <w:sz w:val="12"/>
          <w:szCs w:val="16"/>
        </w:rPr>
        <w:t>Facebook and Microsoft were forced to take action against the North Korean hacker group Lazarus, officials said.</w:t>
      </w:r>
      <w:r>
        <w:rPr>
          <w:sz w:val="12"/>
          <w:szCs w:val="16"/>
        </w:rPr>
        <w:t xml:space="preserve"> </w:t>
      </w:r>
      <w:r w:rsidRPr="00651AB2">
        <w:rPr>
          <w:sz w:val="12"/>
          <w:szCs w:val="16"/>
        </w:rPr>
        <w:t>“Facebook took down accounts that stopped the operational execution of ongoing cyberattacks, and Microsoft acted to patch existing attacks,” White House homeland security adviser Tom Bossert told reporters during a press briefing on Tuesday.</w:t>
      </w:r>
      <w:r>
        <w:rPr>
          <w:sz w:val="12"/>
          <w:szCs w:val="16"/>
        </w:rPr>
        <w:t xml:space="preserve"> </w:t>
      </w:r>
      <w:r w:rsidRPr="00651AB2">
        <w:rPr>
          <w:sz w:val="12"/>
          <w:szCs w:val="16"/>
        </w:rPr>
        <w:t>In 2014, a suspected North Korean cyberattack against Sony</w:t>
      </w:r>
      <w:r w:rsidRPr="00651AB2">
        <w:rPr>
          <w:sz w:val="12"/>
          <w:szCs w:val="16"/>
          <w:u w:val="single"/>
        </w:rPr>
        <w:t xml:space="preserve"> </w:t>
      </w:r>
      <w:r w:rsidRPr="00651AB2">
        <w:rPr>
          <w:sz w:val="12"/>
          <w:szCs w:val="16"/>
        </w:rPr>
        <w:t>Pictures leaked sensitive internal emails online. Shortly thereafter, the Justice Department authorized the National Security Agency to go after foreign hackers, and North Korean hackers were at the forefront of many people’s minds.</w:t>
      </w:r>
      <w:r>
        <w:rPr>
          <w:sz w:val="12"/>
          <w:szCs w:val="16"/>
        </w:rPr>
        <w:t xml:space="preserve"> </w:t>
      </w:r>
      <w:r w:rsidRPr="00651AB2">
        <w:rPr>
          <w:sz w:val="16"/>
        </w:rPr>
        <w:t xml:space="preserve">Ultimately, the </w:t>
      </w:r>
      <w:r w:rsidRPr="00651AB2">
        <w:rPr>
          <w:u w:val="single"/>
        </w:rPr>
        <w:t>No</w:t>
      </w:r>
      <w:r w:rsidRPr="00651AB2">
        <w:rPr>
          <w:sz w:val="16"/>
        </w:rPr>
        <w:t xml:space="preserve">rth </w:t>
      </w:r>
      <w:r w:rsidRPr="00651AB2">
        <w:rPr>
          <w:u w:val="single"/>
        </w:rPr>
        <w:t>Ko</w:t>
      </w:r>
      <w:r w:rsidRPr="00651AB2">
        <w:rPr>
          <w:sz w:val="16"/>
        </w:rPr>
        <w:t xml:space="preserve">rean government </w:t>
      </w:r>
      <w:r w:rsidRPr="00651AB2">
        <w:rPr>
          <w:u w:val="single"/>
        </w:rPr>
        <w:t xml:space="preserve">has proved itself adept at using hackers to steal hundreds of millions of dollars </w:t>
      </w:r>
      <w:r w:rsidRPr="00651AB2">
        <w:rPr>
          <w:b/>
          <w:u w:val="single"/>
        </w:rPr>
        <w:t>in order to fund the development of nuclear weapons capable of hitting the U.S.</w:t>
      </w:r>
      <w:r w:rsidRPr="00651AB2">
        <w:rPr>
          <w:sz w:val="16"/>
        </w:rPr>
        <w:t xml:space="preserve">, experts say. </w:t>
      </w:r>
      <w:r w:rsidRPr="00651AB2">
        <w:rPr>
          <w:u w:val="single"/>
        </w:rPr>
        <w:t>Efforts to stop North Korea from developing a nuclear weapon by hitting the country with international sanctions have only spurred North Korea’s hacking operations.</w:t>
      </w:r>
      <w:r>
        <w:rPr>
          <w:u w:val="single"/>
        </w:rPr>
        <w:t xml:space="preserve"> </w:t>
      </w:r>
      <w:r w:rsidRPr="00651AB2">
        <w:rPr>
          <w:sz w:val="16"/>
        </w:rPr>
        <w:t>“</w:t>
      </w:r>
      <w:r w:rsidRPr="00651AB2">
        <w:rPr>
          <w:u w:val="single"/>
        </w:rPr>
        <w:t>As sanctions have intensified</w:t>
      </w:r>
      <w:r w:rsidRPr="00651AB2">
        <w:rPr>
          <w:sz w:val="16"/>
        </w:rPr>
        <w:t xml:space="preserve"> on North Korea </w:t>
      </w:r>
      <w:r w:rsidRPr="00651AB2">
        <w:rPr>
          <w:u w:val="single"/>
        </w:rPr>
        <w:t>in recent years</w:t>
      </w:r>
      <w:r w:rsidRPr="00651AB2">
        <w:rPr>
          <w:sz w:val="16"/>
        </w:rPr>
        <w:t xml:space="preserve">, </w:t>
      </w:r>
      <w:r w:rsidRPr="00651AB2">
        <w:rPr>
          <w:u w:val="single"/>
        </w:rPr>
        <w:t>the country has become increasingly innovative in its approach to generating hard currency.</w:t>
      </w:r>
      <w:r w:rsidRPr="00651AB2">
        <w:rPr>
          <w:sz w:val="16"/>
        </w:rPr>
        <w:t xml:space="preserve"> Its techniques involve confiscating the wages of North Koreans working overseas, counterfeiting currency and illegally trading in weapons and narcotics,” James Brown, an Asia expert at Temple University, told Newsweek.</w:t>
      </w:r>
      <w:r>
        <w:rPr>
          <w:sz w:val="16"/>
        </w:rPr>
        <w:t xml:space="preserve"> </w:t>
      </w:r>
      <w:r w:rsidRPr="00651AB2">
        <w:rPr>
          <w:sz w:val="16"/>
        </w:rPr>
        <w:t>“</w:t>
      </w:r>
      <w:r w:rsidRPr="00651AB2">
        <w:rPr>
          <w:u w:val="single"/>
        </w:rPr>
        <w:t>Another source of income is hacking</w:t>
      </w:r>
      <w:r w:rsidRPr="00651AB2">
        <w:rPr>
          <w:sz w:val="16"/>
        </w:rPr>
        <w:t xml:space="preserve">. </w:t>
      </w:r>
      <w:r w:rsidRPr="00651AB2">
        <w:rPr>
          <w:u w:val="single"/>
        </w:rPr>
        <w:t>There is no accurate estimate of how much the regime makes from this, but it is known that its cybercapabilities have increased rapidly in recent years</w:t>
      </w:r>
      <w:r w:rsidRPr="00651AB2">
        <w:rPr>
          <w:sz w:val="16"/>
        </w:rPr>
        <w:t>,” Brown continued.</w:t>
      </w:r>
    </w:p>
    <w:p w:rsidR="001E6709" w:rsidRDefault="001E6709" w:rsidP="001E6709"/>
    <w:p w:rsidR="001E6709" w:rsidRPr="00435A78" w:rsidRDefault="001E6709" w:rsidP="001E6709">
      <w:pPr>
        <w:pStyle w:val="Heading4"/>
      </w:pPr>
      <w:r w:rsidRPr="00435A78">
        <w:t>North Korea’s increasing cyber capacities allow them to sustain nuclear development and blunt the effects of sanctions</w:t>
      </w:r>
      <w:r>
        <w:t>.</w:t>
      </w:r>
    </w:p>
    <w:p w:rsidR="001E6709" w:rsidRPr="00435A78" w:rsidRDefault="001E6709" w:rsidP="001E6709">
      <w:r w:rsidRPr="00435A78">
        <w:rPr>
          <w:rStyle w:val="Style13ptBold"/>
        </w:rPr>
        <w:t>Wright 18</w:t>
      </w:r>
      <w:r w:rsidRPr="00435A78">
        <w:t xml:space="preserve"> </w:t>
      </w:r>
      <w:r w:rsidRPr="00435A78">
        <w:rPr>
          <w:sz w:val="16"/>
          <w:szCs w:val="16"/>
        </w:rPr>
        <w:t xml:space="preserve">(Morgan Wright, 6-5-2018, “North Korea's nuclear threat is nothing compared to its cyber warfare capabilities“, TheHill, http://thehill.com/opinion/cybersecurity/390601-north-koreas-nuclear-threat-is-nothing-compared-to-its-cyber-warfare, accessed 6-27-2018) </w:t>
      </w:r>
      <w:proofErr w:type="gramStart"/>
      <w:r w:rsidRPr="00435A78">
        <w:rPr>
          <w:sz w:val="16"/>
          <w:szCs w:val="16"/>
        </w:rPr>
        <w:t>jd</w:t>
      </w:r>
      <w:proofErr w:type="gramEnd"/>
    </w:p>
    <w:p w:rsidR="001E6709" w:rsidRDefault="001E6709" w:rsidP="001E6709">
      <w:pPr>
        <w:rPr>
          <w:sz w:val="16"/>
        </w:rPr>
      </w:pPr>
      <w:r w:rsidRPr="00A85CDC">
        <w:rPr>
          <w:rStyle w:val="StyleUnderline"/>
        </w:rPr>
        <w:t>International sanctions have severely crippled North Korea, making </w:t>
      </w:r>
      <w:hyperlink r:id="rId180" w:tgtFrame="_blank" w:history="1">
        <w:r w:rsidRPr="00A85CDC">
          <w:rPr>
            <w:rStyle w:val="StyleUnderline"/>
          </w:rPr>
          <w:t>offensive cyber operations against financial institutions</w:t>
        </w:r>
      </w:hyperlink>
      <w:r w:rsidRPr="00A85CDC">
        <w:rPr>
          <w:rStyle w:val="StyleUnderline"/>
        </w:rPr>
        <w:t xml:space="preserve"> a </w:t>
      </w:r>
      <w:r w:rsidRPr="00435A78">
        <w:rPr>
          <w:rStyle w:val="Emphasis"/>
        </w:rPr>
        <w:t>necessary</w:t>
      </w:r>
      <w:r w:rsidRPr="00A85CDC">
        <w:rPr>
          <w:rStyle w:val="StyleUnderline"/>
        </w:rPr>
        <w:t xml:space="preserve"> activity to generate much-needed cash.</w:t>
      </w:r>
      <w:r w:rsidRPr="00435A78">
        <w:rPr>
          <w:sz w:val="16"/>
        </w:rPr>
        <w:t xml:space="preserve"> Even as both sides prepare for the summit in Singapore, North Korea </w:t>
      </w:r>
      <w:hyperlink r:id="rId181" w:tgtFrame="_blank" w:history="1">
        <w:r w:rsidRPr="00435A78">
          <w:rPr>
            <w:rStyle w:val="Hyperlink"/>
            <w:sz w:val="16"/>
          </w:rPr>
          <w:t>continues</w:t>
        </w:r>
      </w:hyperlink>
      <w:r w:rsidRPr="00435A78">
        <w:rPr>
          <w:sz w:val="16"/>
        </w:rPr>
        <w:t> to target banks in Latin America and Asia with ongoing attacks. The </w:t>
      </w:r>
      <w:hyperlink r:id="rId182" w:tgtFrame="_blank" w:history="1">
        <w:r w:rsidRPr="00435A78">
          <w:rPr>
            <w:rStyle w:val="Hyperlink"/>
            <w:sz w:val="16"/>
          </w:rPr>
          <w:t>nuclear ambitions</w:t>
        </w:r>
      </w:hyperlink>
      <w:r w:rsidRPr="00435A78">
        <w:rPr>
          <w:sz w:val="16"/>
        </w:rPr>
        <w:t> of North Korea can be traced back to the early 1950’s. Yet, it took until 2006 before Pyongyang announced their </w:t>
      </w:r>
      <w:hyperlink r:id="rId183" w:tgtFrame="_blank" w:history="1">
        <w:r w:rsidRPr="00435A78">
          <w:rPr>
            <w:rStyle w:val="Hyperlink"/>
            <w:sz w:val="16"/>
          </w:rPr>
          <w:t>first underground nuclear explosion</w:t>
        </w:r>
      </w:hyperlink>
      <w:r w:rsidRPr="00435A78">
        <w:rPr>
          <w:sz w:val="16"/>
        </w:rPr>
        <w:t>. Contrast that with the </w:t>
      </w:r>
      <w:hyperlink r:id="rId184" w:tgtFrame="_blank" w:history="1">
        <w:r w:rsidRPr="00435A78">
          <w:rPr>
            <w:rStyle w:val="Hyperlink"/>
            <w:sz w:val="16"/>
          </w:rPr>
          <w:t>2014 Sony attack</w:t>
        </w:r>
      </w:hyperlink>
      <w:r w:rsidRPr="00435A78">
        <w:rPr>
          <w:sz w:val="16"/>
        </w:rPr>
        <w:t xml:space="preserve">by North Korea, and their quick evolution into a major threat in cyberspace. </w:t>
      </w:r>
      <w:r w:rsidRPr="00435A78">
        <w:rPr>
          <w:rStyle w:val="StyleUnderline"/>
        </w:rPr>
        <w:t xml:space="preserve">North Korea actually launched a nuclear missile, the military response would have been swift and deadly for Kim Jong </w:t>
      </w:r>
      <w:proofErr w:type="gramStart"/>
      <w:r w:rsidRPr="00435A78">
        <w:rPr>
          <w:rStyle w:val="StyleUnderline"/>
        </w:rPr>
        <w:t>Un</w:t>
      </w:r>
      <w:proofErr w:type="gramEnd"/>
      <w:r w:rsidRPr="00435A78">
        <w:rPr>
          <w:rStyle w:val="StyleUnderline"/>
        </w:rPr>
        <w:t xml:space="preserve">. </w:t>
      </w:r>
      <w:r w:rsidRPr="00435A78">
        <w:rPr>
          <w:sz w:val="16"/>
        </w:rPr>
        <w:t xml:space="preserve">Instead, </w:t>
      </w:r>
      <w:r w:rsidRPr="00435A78">
        <w:rPr>
          <w:rStyle w:val="StyleUnderline"/>
          <w:b/>
        </w:rPr>
        <w:t xml:space="preserve">through cyberspace, North Korea can attack </w:t>
      </w:r>
      <w:proofErr w:type="gramStart"/>
      <w:r w:rsidRPr="00435A78">
        <w:rPr>
          <w:rStyle w:val="StyleUnderline"/>
          <w:b/>
        </w:rPr>
        <w:t>nations</w:t>
      </w:r>
      <w:proofErr w:type="gramEnd"/>
      <w:r w:rsidRPr="00435A78">
        <w:rPr>
          <w:rStyle w:val="StyleUnderline"/>
          <w:b/>
        </w:rPr>
        <w:t xml:space="preserve"> at-will with little chance of real penalty</w:t>
      </w:r>
      <w:r w:rsidRPr="00435A78">
        <w:rPr>
          <w:rStyle w:val="StyleUnderline"/>
        </w:rPr>
        <w:t>.</w:t>
      </w:r>
      <w:r w:rsidRPr="00435A78">
        <w:rPr>
          <w:sz w:val="16"/>
        </w:rPr>
        <w:t xml:space="preserve"> In 2017, North Korea’s reported </w:t>
      </w:r>
      <w:hyperlink r:id="rId185" w:tgtFrame="_blank" w:history="1">
        <w:r w:rsidRPr="00435A78">
          <w:rPr>
            <w:rStyle w:val="Hyperlink"/>
            <w:sz w:val="16"/>
          </w:rPr>
          <w:t>WannaCry ransomware attack</w:t>
        </w:r>
      </w:hyperlink>
      <w:r w:rsidRPr="00435A78">
        <w:rPr>
          <w:sz w:val="16"/>
        </w:rPr>
        <w:t> targeted hospitals, banks and scores of companies. The scope of the attack was </w:t>
      </w:r>
      <w:hyperlink r:id="rId186" w:tgtFrame="_blank" w:history="1">
        <w:r w:rsidRPr="00435A78">
          <w:rPr>
            <w:rStyle w:val="Hyperlink"/>
            <w:sz w:val="16"/>
          </w:rPr>
          <w:t>made possible by our own National Security Agency (NSA)</w:t>
        </w:r>
      </w:hyperlink>
      <w:r w:rsidRPr="00435A78">
        <w:rPr>
          <w:sz w:val="16"/>
        </w:rPr>
        <w:t> when a highly classified toolkit of vulnerabilities was compromised. Over 300</w:t>
      </w:r>
      <w:proofErr w:type="gramStart"/>
      <w:r w:rsidRPr="00435A78">
        <w:rPr>
          <w:sz w:val="16"/>
        </w:rPr>
        <w:t>,00</w:t>
      </w:r>
      <w:proofErr w:type="gramEnd"/>
      <w:r w:rsidRPr="00435A78">
        <w:rPr>
          <w:sz w:val="16"/>
        </w:rPr>
        <w:t xml:space="preserve"> computers in 150 countries were infected. In the United Kingdom many hospitals were hard hit, causing thousands of appointments and surgeries to be rescheduled. The only punishment? White House homeland security adviser </w:t>
      </w:r>
      <w:hyperlink r:id="rId187" w:tgtFrame="_blank" w:history="1">
        <w:r w:rsidRPr="00435A78">
          <w:rPr>
            <w:rStyle w:val="Hyperlink"/>
            <w:sz w:val="16"/>
          </w:rPr>
          <w:t>Tom Bossert said</w:t>
        </w:r>
      </w:hyperlink>
      <w:r w:rsidRPr="00435A78">
        <w:rPr>
          <w:sz w:val="16"/>
        </w:rPr>
        <w:t xml:space="preserve"> “I hope they stop acting badly online. If they don't, this president will act on behalf of the United States." Ouch … Kim Jong </w:t>
      </w:r>
      <w:proofErr w:type="gramStart"/>
      <w:r w:rsidRPr="00435A78">
        <w:rPr>
          <w:sz w:val="16"/>
        </w:rPr>
        <w:t>Un</w:t>
      </w:r>
      <w:proofErr w:type="gramEnd"/>
      <w:r w:rsidRPr="00435A78">
        <w:rPr>
          <w:sz w:val="16"/>
        </w:rPr>
        <w:t xml:space="preserve"> must still be smarting from that tremendous rebuke. </w:t>
      </w:r>
      <w:r w:rsidRPr="00435A78">
        <w:rPr>
          <w:rStyle w:val="StyleUnderline"/>
        </w:rPr>
        <w:t xml:space="preserve">North Korea’s offensive cyber operations will be the </w:t>
      </w:r>
      <w:r w:rsidRPr="00435A78">
        <w:rPr>
          <w:rStyle w:val="StyleUnderline"/>
          <w:b/>
        </w:rPr>
        <w:t>ultimate bargaining chip.</w:t>
      </w:r>
      <w:r w:rsidRPr="00435A78">
        <w:rPr>
          <w:rStyle w:val="StyleUnderline"/>
        </w:rPr>
        <w:t xml:space="preserve"> The prospect of peace, ending a 65-year-old war and the de-nuclearization of the Korean peninsula give Kim Jong </w:t>
      </w:r>
      <w:proofErr w:type="gramStart"/>
      <w:r w:rsidRPr="00435A78">
        <w:rPr>
          <w:rStyle w:val="StyleUnderline"/>
        </w:rPr>
        <w:t>Un</w:t>
      </w:r>
      <w:proofErr w:type="gramEnd"/>
      <w:r w:rsidRPr="00435A78">
        <w:rPr>
          <w:rStyle w:val="StyleUnderline"/>
        </w:rPr>
        <w:t xml:space="preserve"> the advantage for the foreseeable future.</w:t>
      </w:r>
      <w:r w:rsidRPr="00435A78">
        <w:rPr>
          <w:rStyle w:val="StyleUnderline"/>
          <w:sz w:val="16"/>
          <w:u w:val="none"/>
        </w:rPr>
        <w:t xml:space="preserve"> </w:t>
      </w:r>
      <w:r w:rsidRPr="00435A78">
        <w:rPr>
          <w:sz w:val="16"/>
        </w:rPr>
        <w:t>This advantage translates into a growing </w:t>
      </w:r>
      <w:hyperlink r:id="rId188" w:tgtFrame="_blank" w:history="1">
        <w:r w:rsidRPr="00435A78">
          <w:rPr>
            <w:rStyle w:val="Hyperlink"/>
            <w:sz w:val="16"/>
          </w:rPr>
          <w:t>sophisticated malware threat</w:t>
        </w:r>
      </w:hyperlink>
      <w:r w:rsidRPr="00435A78">
        <w:rPr>
          <w:sz w:val="16"/>
        </w:rPr>
        <w:t xml:space="preserve"> that targets media, aerospace, financial and critical infrastructure organizations, both in the U.S. and globally. As recently as May 29, the </w:t>
      </w:r>
      <w:hyperlink r:id="rId189" w:tgtFrame="_blank" w:history="1">
        <w:r w:rsidRPr="00435A78">
          <w:rPr>
            <w:rStyle w:val="Hyperlink"/>
            <w:sz w:val="16"/>
          </w:rPr>
          <w:t>FBI and DHS jointly issued an alert</w:t>
        </w:r>
      </w:hyperlink>
      <w:r w:rsidRPr="00435A78">
        <w:rPr>
          <w:sz w:val="16"/>
        </w:rPr>
        <w:t> that details two families of malware tied to North Korea. Code-named </w:t>
      </w:r>
      <w:hyperlink r:id="rId190" w:tgtFrame="_blank" w:history="1">
        <w:r w:rsidRPr="00435A78">
          <w:rPr>
            <w:rStyle w:val="Hyperlink"/>
            <w:sz w:val="16"/>
          </w:rPr>
          <w:t>HIDDEN COBRA</w:t>
        </w:r>
      </w:hyperlink>
      <w:r w:rsidRPr="00435A78">
        <w:rPr>
          <w:sz w:val="16"/>
        </w:rPr>
        <w:t>, this hacking group has kept the intelligence, defense and cybersecurity community just as busy as China, Russia and Iran have. Trend Micro, a Japan-based security firm, </w:t>
      </w:r>
      <w:hyperlink r:id="rId191" w:tgtFrame="_blank" w:history="1">
        <w:r w:rsidRPr="00435A78">
          <w:rPr>
            <w:rStyle w:val="Hyperlink"/>
            <w:sz w:val="16"/>
          </w:rPr>
          <w:t>released an analysis</w:t>
        </w:r>
      </w:hyperlink>
      <w:r w:rsidRPr="00435A78">
        <w:rPr>
          <w:sz w:val="16"/>
        </w:rPr>
        <w:t xml:space="preserve"> in January 2018 on the Lazarus Group — a.k.a. HIDDEN COBRA. They concluded: </w:t>
      </w:r>
      <w:r w:rsidRPr="00435A78">
        <w:rPr>
          <w:rStyle w:val="StyleUnderline"/>
        </w:rPr>
        <w:t>“Few cybercrime groups throughout history have had as much disruptive power and lasting impact as the Lazarus Group.”</w:t>
      </w:r>
      <w:r w:rsidRPr="00435A78">
        <w:rPr>
          <w:rStyle w:val="StyleUnderline"/>
          <w:sz w:val="16"/>
          <w:u w:val="none"/>
        </w:rPr>
        <w:t xml:space="preserve"> </w:t>
      </w:r>
      <w:r w:rsidRPr="00435A78">
        <w:rPr>
          <w:rStyle w:val="StyleUnderline"/>
        </w:rPr>
        <w:t xml:space="preserve">Cyber warfare levels the global playing field in a way nuclear weapons can’t for North Korea. </w:t>
      </w:r>
      <w:r w:rsidRPr="00435A78">
        <w:rPr>
          <w:sz w:val="16"/>
        </w:rPr>
        <w:t xml:space="preserve">The risk-return calculation for hacking versus nukes is exponentially different. With the advent of cryptocurrencies like Bitcoin, and the relative anonymity that is inherent in the design, North Korea has been able to focus fewer resources to achieve bigger returns than a nuclear program ever could. </w:t>
      </w:r>
      <w:r w:rsidRPr="00435A78">
        <w:rPr>
          <w:rStyle w:val="StyleUnderline"/>
        </w:rPr>
        <w:t>From Bitcoin mining to outright theft, North Korea is estimated to have made as much as </w:t>
      </w:r>
      <w:hyperlink r:id="rId192" w:tgtFrame="_blank" w:history="1">
        <w:r w:rsidRPr="00435A78">
          <w:rPr>
            <w:rStyle w:val="StyleUnderline"/>
          </w:rPr>
          <w:t>$200 million last year</w:t>
        </w:r>
      </w:hyperlink>
      <w:r w:rsidRPr="00435A78">
        <w:rPr>
          <w:rStyle w:val="StyleUnderline"/>
        </w:rPr>
        <w:t xml:space="preserve"> from cryptocurrency. </w:t>
      </w:r>
      <w:r w:rsidRPr="00435A78">
        <w:rPr>
          <w:rStyle w:val="StyleUnderline"/>
          <w:b/>
        </w:rPr>
        <w:t>This allows the country to blunt the </w:t>
      </w:r>
      <w:hyperlink r:id="rId193" w:tgtFrame="_blank" w:history="1">
        <w:r w:rsidRPr="00435A78">
          <w:rPr>
            <w:rStyle w:val="StyleUnderline"/>
            <w:b/>
          </w:rPr>
          <w:t>effects of U.S. sanctions</w:t>
        </w:r>
      </w:hyperlink>
      <w:r w:rsidRPr="00435A78">
        <w:rPr>
          <w:rStyle w:val="StyleUnderline"/>
          <w:b/>
        </w:rPr>
        <w:t xml:space="preserve">, and continue funding critical nuclear research </w:t>
      </w:r>
      <w:r w:rsidRPr="00435A78">
        <w:rPr>
          <w:rStyle w:val="StyleUnderline"/>
        </w:rPr>
        <w:t xml:space="preserve">— for now. Imagine what their capability will be when they can </w:t>
      </w:r>
      <w:r w:rsidRPr="00435A78">
        <w:rPr>
          <w:rStyle w:val="Emphasis"/>
        </w:rPr>
        <w:t>double, triple and even </w:t>
      </w:r>
      <w:hyperlink r:id="rId194" w:tgtFrame="_blank" w:history="1">
        <w:r w:rsidRPr="00435A78">
          <w:rPr>
            <w:rStyle w:val="Emphasis"/>
          </w:rPr>
          <w:t>decuple</w:t>
        </w:r>
      </w:hyperlink>
      <w:r w:rsidRPr="00435A78">
        <w:rPr>
          <w:rStyle w:val="StyleUnderline"/>
        </w:rPr>
        <w:t> their spending.</w:t>
      </w:r>
      <w:r w:rsidRPr="00435A78">
        <w:rPr>
          <w:sz w:val="16"/>
        </w:rPr>
        <w:t xml:space="preserve"> (I had to look it up too. That’s a tenfold increase.) </w:t>
      </w:r>
      <w:r w:rsidRPr="00435A78">
        <w:rPr>
          <w:rStyle w:val="StyleUnderline"/>
        </w:rPr>
        <w:t>Nothing is off-limits for North Korea and their continued maturation as a sophisticated cyber threat.</w:t>
      </w:r>
      <w:r w:rsidRPr="00435A78">
        <w:rPr>
          <w:rStyle w:val="StyleUnderline"/>
          <w:sz w:val="16"/>
          <w:u w:val="none"/>
        </w:rPr>
        <w:t xml:space="preserve"> </w:t>
      </w:r>
      <w:r w:rsidRPr="00435A78">
        <w:rPr>
          <w:sz w:val="16"/>
        </w:rPr>
        <w:t>In addition to HIDDEN COBRA, North Korea has spinoff groups that focus on specific kinds of targets and attacks. Their activity has been traced </w:t>
      </w:r>
      <w:hyperlink r:id="rId195" w:tgtFrame="_blank" w:history="1">
        <w:r w:rsidRPr="00435A78">
          <w:rPr>
            <w:rStyle w:val="Hyperlink"/>
            <w:sz w:val="16"/>
          </w:rPr>
          <w:t>back to 2007</w:t>
        </w:r>
      </w:hyperlink>
      <w:r w:rsidRPr="00435A78">
        <w:rPr>
          <w:sz w:val="16"/>
        </w:rPr>
        <w:t> and includes a </w:t>
      </w:r>
      <w:hyperlink r:id="rId196" w:tgtFrame="_blank" w:history="1">
        <w:r w:rsidRPr="00435A78">
          <w:rPr>
            <w:rStyle w:val="Hyperlink"/>
            <w:sz w:val="16"/>
          </w:rPr>
          <w:t>2016 attack against</w:t>
        </w:r>
      </w:hyperlink>
      <w:r w:rsidRPr="00435A78">
        <w:rPr>
          <w:sz w:val="16"/>
        </w:rPr>
        <w:t> a bank in Bangladesh that netted $81 million by compromising the bank’s system to obtain its credentials to then send messages on the SWIFT (Society for Worldwide Interbank Financial Telecommunication) network. Had it not been for some unforced errors,</w:t>
      </w:r>
      <w:hyperlink r:id="rId197" w:tgtFrame="_blank" w:history="1">
        <w:r w:rsidRPr="00435A78">
          <w:rPr>
            <w:rStyle w:val="Hyperlink"/>
            <w:sz w:val="16"/>
          </w:rPr>
          <w:t> North Korea might have stolen an additional $850 million</w:t>
        </w:r>
      </w:hyperlink>
      <w:r w:rsidRPr="00435A78">
        <w:rPr>
          <w:sz w:val="16"/>
        </w:rPr>
        <w:t xml:space="preserve">.  Business is booming, and North Korea is branching out into mobile devices. </w:t>
      </w:r>
      <w:r w:rsidRPr="00435A78">
        <w:rPr>
          <w:rStyle w:val="StyleUnderline"/>
        </w:rPr>
        <w:t>To take one example, the Lazarus Group created a fake copy of a </w:t>
      </w:r>
      <w:hyperlink r:id="rId198" w:tgtFrame="_blank" w:history="1">
        <w:r w:rsidRPr="004313B7">
          <w:rPr>
            <w:rStyle w:val="StyleUnderline"/>
          </w:rPr>
          <w:t>legitimate Bible reading app</w:t>
        </w:r>
      </w:hyperlink>
      <w:r w:rsidRPr="00435A78">
        <w:rPr>
          <w:rStyle w:val="StyleUnderline"/>
        </w:rPr>
        <w:t> in Korean. This Android app — really a mobile malware attack — was available from Google Play and was targeted at users in South Korea.</w:t>
      </w:r>
      <w:r>
        <w:rPr>
          <w:rStyle w:val="StyleUnderline"/>
        </w:rPr>
        <w:t xml:space="preserve"> </w:t>
      </w:r>
      <w:r w:rsidRPr="00435A78">
        <w:rPr>
          <w:sz w:val="16"/>
        </w:rPr>
        <w:t>When </w:t>
      </w:r>
      <w:hyperlink r:id="rId199" w:history="1">
        <w:r w:rsidRPr="00435A78">
          <w:rPr>
            <w:rStyle w:val="Hyperlink"/>
            <w:sz w:val="16"/>
          </w:rPr>
          <w:t>Mark Zuckerberg</w:t>
        </w:r>
      </w:hyperlink>
      <w:r w:rsidRPr="00435A78">
        <w:rPr>
          <w:sz w:val="16"/>
        </w:rPr>
        <w:t> </w:t>
      </w:r>
      <w:hyperlink r:id="rId200" w:tgtFrame="_blank" w:history="1">
        <w:r w:rsidRPr="00435A78">
          <w:rPr>
            <w:rStyle w:val="Hyperlink"/>
            <w:sz w:val="16"/>
          </w:rPr>
          <w:t>testified before Congress</w:t>
        </w:r>
      </w:hyperlink>
      <w:r w:rsidRPr="00435A78">
        <w:rPr>
          <w:sz w:val="16"/>
        </w:rPr>
        <w:t xml:space="preserve"> on Russian activities during the 2016 election, much attention was paid to the fake profiles created on the Facebook platform. Nothing was mentioned about North Korea, Lazarus, HIDDEN COBRA, or Kim Jong </w:t>
      </w:r>
      <w:proofErr w:type="gramStart"/>
      <w:r w:rsidRPr="00435A78">
        <w:rPr>
          <w:sz w:val="16"/>
        </w:rPr>
        <w:t>Un</w:t>
      </w:r>
      <w:proofErr w:type="gramEnd"/>
      <w:r w:rsidRPr="00435A78">
        <w:rPr>
          <w:sz w:val="16"/>
        </w:rPr>
        <w:t xml:space="preserve"> and </w:t>
      </w:r>
      <w:hyperlink r:id="rId201" w:tgtFrame="_blank" w:history="1">
        <w:r w:rsidRPr="00435A78">
          <w:rPr>
            <w:rStyle w:val="Hyperlink"/>
            <w:sz w:val="16"/>
          </w:rPr>
          <w:t>their fake profile campaigns</w:t>
        </w:r>
      </w:hyperlink>
      <w:r w:rsidRPr="00435A78">
        <w:rPr>
          <w:sz w:val="16"/>
        </w:rPr>
        <w:t>.</w:t>
      </w:r>
      <w:r>
        <w:rPr>
          <w:u w:val="single"/>
        </w:rPr>
        <w:t xml:space="preserve"> </w:t>
      </w:r>
      <w:r w:rsidRPr="00435A78">
        <w:rPr>
          <w:sz w:val="16"/>
        </w:rPr>
        <w:t>If North Korea can be this effective in cyberspace, imagine what they will be capable of five years from now. Sticking our heads in the sand about North Korea and their offensive cyber capabilities, only to get the “deal” done, is denial.</w:t>
      </w:r>
      <w:r>
        <w:rPr>
          <w:u w:val="single"/>
        </w:rPr>
        <w:t xml:space="preserve"> </w:t>
      </w:r>
      <w:r w:rsidRPr="00435A78">
        <w:rPr>
          <w:sz w:val="16"/>
        </w:rPr>
        <w:t>Gavin De Becker in his book “</w:t>
      </w:r>
      <w:hyperlink r:id="rId202" w:tgtFrame="_blank" w:history="1">
        <w:r w:rsidRPr="00435A78">
          <w:rPr>
            <w:rStyle w:val="Hyperlink"/>
            <w:sz w:val="16"/>
          </w:rPr>
          <w:t>The Gift of Fear</w:t>
        </w:r>
      </w:hyperlink>
      <w:r w:rsidRPr="00435A78">
        <w:rPr>
          <w:sz w:val="16"/>
        </w:rPr>
        <w:t xml:space="preserve">” called denial a “save-now-pay-later” scheme. I can only imagine Kim Jong </w:t>
      </w:r>
      <w:proofErr w:type="gramStart"/>
      <w:r w:rsidRPr="00435A78">
        <w:rPr>
          <w:sz w:val="16"/>
        </w:rPr>
        <w:t>Un</w:t>
      </w:r>
      <w:proofErr w:type="gramEnd"/>
      <w:r w:rsidRPr="00435A78">
        <w:rPr>
          <w:sz w:val="16"/>
        </w:rPr>
        <w:t xml:space="preserve"> remarking to his band of sycophants, “And to think they were worried about our nukes.”</w:t>
      </w:r>
    </w:p>
    <w:p w:rsidR="001E6709" w:rsidRDefault="001E6709" w:rsidP="001E6709"/>
    <w:p w:rsidR="001E6709" w:rsidRDefault="001E6709" w:rsidP="001E6709">
      <w:pPr>
        <w:pStyle w:val="Heading4"/>
      </w:pPr>
      <w:r>
        <w:t xml:space="preserve">North Korea is a tremendous cyber threat to the US – halting their cyber attacks on the US should come before their nuclear program.  </w:t>
      </w:r>
    </w:p>
    <w:p w:rsidR="001E6709" w:rsidRPr="00A448D7" w:rsidRDefault="001E6709" w:rsidP="001E6709">
      <w:r>
        <w:rPr>
          <w:b/>
        </w:rPr>
        <w:t>Wright</w:t>
      </w:r>
      <w:r w:rsidRPr="00A448D7">
        <w:rPr>
          <w:b/>
        </w:rPr>
        <w:t xml:space="preserve"> </w:t>
      </w:r>
      <w:r>
        <w:rPr>
          <w:b/>
        </w:rPr>
        <w:t>6/5</w:t>
      </w:r>
      <w:r w:rsidRPr="00A448D7">
        <w:rPr>
          <w:b/>
        </w:rPr>
        <w:t xml:space="preserve"> </w:t>
      </w:r>
      <w:r w:rsidRPr="00A448D7">
        <w:rPr>
          <w:sz w:val="16"/>
          <w:szCs w:val="16"/>
        </w:rPr>
        <w:t xml:space="preserve">– </w:t>
      </w:r>
      <w:r>
        <w:rPr>
          <w:sz w:val="16"/>
          <w:szCs w:val="16"/>
        </w:rPr>
        <w:t>(Morgan Wright</w:t>
      </w:r>
      <w:r w:rsidRPr="00A448D7">
        <w:rPr>
          <w:sz w:val="16"/>
          <w:szCs w:val="16"/>
        </w:rPr>
        <w:t xml:space="preserve">, </w:t>
      </w:r>
      <w:r>
        <w:rPr>
          <w:sz w:val="16"/>
          <w:szCs w:val="16"/>
        </w:rPr>
        <w:t xml:space="preserve">expert on cybersecurity strategy, cyberterrorism, identity theft and privacy, </w:t>
      </w:r>
      <w:r w:rsidRPr="00A448D7">
        <w:rPr>
          <w:sz w:val="16"/>
          <w:szCs w:val="16"/>
        </w:rPr>
        <w:t xml:space="preserve">6-5-2018, </w:t>
      </w:r>
      <w:r>
        <w:rPr>
          <w:sz w:val="16"/>
          <w:szCs w:val="16"/>
        </w:rPr>
        <w:t>TheHill</w:t>
      </w:r>
      <w:r w:rsidRPr="00A448D7">
        <w:rPr>
          <w:sz w:val="16"/>
          <w:szCs w:val="16"/>
        </w:rPr>
        <w:t>"North Korea's nuclear threat is nothing compared to its cyber warfare capabilities," http://thehill.com/opinion/cybersecurity/390601-north-koreas-nuclear-threat-is-nothing-compared-to-its-cyber-warfare)</w:t>
      </w:r>
    </w:p>
    <w:p w:rsidR="001E6709" w:rsidRDefault="001E6709" w:rsidP="001E6709">
      <w:pPr>
        <w:rPr>
          <w:u w:val="single"/>
        </w:rPr>
      </w:pPr>
      <w:r w:rsidRPr="00A448D7">
        <w:rPr>
          <w:sz w:val="16"/>
        </w:rPr>
        <w:t xml:space="preserve">A nuclear attack against the United States by North Korea would be “one and done”, </w:t>
      </w:r>
      <w:r w:rsidRPr="00A448D7">
        <w:rPr>
          <w:u w:val="single"/>
        </w:rPr>
        <w:t>while a cyber attack by North Korea is the gift that keeps on giving for Kim Jong Un.</w:t>
      </w:r>
      <w:r w:rsidRPr="00A448D7">
        <w:rPr>
          <w:sz w:val="16"/>
        </w:rPr>
        <w:t xml:space="preserve"> The former was never really a reality in our lifetime. But the latter is happening even as both nations prepare for the June 12 summit in Singapore. </w:t>
      </w:r>
      <w:r w:rsidRPr="00A448D7">
        <w:rPr>
          <w:u w:val="single"/>
        </w:rPr>
        <w:t xml:space="preserve">The lack of a specific doctrine in cyber warfare has plagued policymakers for years. </w:t>
      </w:r>
      <w:r w:rsidRPr="00A448D7">
        <w:rPr>
          <w:sz w:val="16"/>
        </w:rPr>
        <w:t>In April, President</w:t>
      </w:r>
      <w:r w:rsidRPr="00A448D7">
        <w:rPr>
          <w:u w:val="single"/>
        </w:rPr>
        <w:t xml:space="preserve"> Trump finally sent a report to Congress on U.S. policy for deterring and responding to attacks in the </w:t>
      </w:r>
      <w:r w:rsidRPr="00A448D7">
        <w:rPr>
          <w:sz w:val="16"/>
        </w:rPr>
        <w:t>fifth domain —</w:t>
      </w:r>
      <w:r w:rsidRPr="00A448D7">
        <w:rPr>
          <w:u w:val="single"/>
        </w:rPr>
        <w:t xml:space="preserve"> cyberspace. We’ve had a nuclear doctrine for decades, and now our cyber warfare doctrine is starting to evolve and mature.</w:t>
      </w:r>
      <w:r>
        <w:rPr>
          <w:u w:val="single"/>
        </w:rPr>
        <w:t xml:space="preserve"> </w:t>
      </w:r>
      <w:r w:rsidRPr="00A448D7">
        <w:rPr>
          <w:sz w:val="16"/>
        </w:rPr>
        <w:t xml:space="preserve">So where does that put us with North Korea? </w:t>
      </w:r>
      <w:r w:rsidRPr="00A448D7">
        <w:rPr>
          <w:u w:val="single"/>
        </w:rPr>
        <w:t>It puts us</w:t>
      </w:r>
      <w:r w:rsidRPr="00A448D7">
        <w:rPr>
          <w:sz w:val="16"/>
        </w:rPr>
        <w:t xml:space="preserve"> negotiating away a threat that was still years away from becoming a reality, and </w:t>
      </w:r>
      <w:r w:rsidRPr="00A448D7">
        <w:rPr>
          <w:u w:val="single"/>
        </w:rPr>
        <w:t>not dealing with the threat that is staring us in our digital face</w:t>
      </w:r>
      <w:r w:rsidRPr="00A448D7">
        <w:rPr>
          <w:sz w:val="16"/>
        </w:rPr>
        <w:t xml:space="preserve">. After all, there’s little chance the hacking activities of North Korea will be up for discussion. </w:t>
      </w:r>
      <w:r w:rsidRPr="00A448D7">
        <w:rPr>
          <w:u w:val="single"/>
        </w:rPr>
        <w:t>International sanctions</w:t>
      </w:r>
      <w:r w:rsidRPr="00A448D7">
        <w:rPr>
          <w:sz w:val="16"/>
        </w:rPr>
        <w:t xml:space="preserve"> have severely </w:t>
      </w:r>
      <w:r w:rsidRPr="00A448D7">
        <w:rPr>
          <w:strike/>
          <w:sz w:val="16"/>
        </w:rPr>
        <w:t>crippled</w:t>
      </w:r>
      <w:r w:rsidRPr="00A448D7">
        <w:rPr>
          <w:sz w:val="16"/>
        </w:rPr>
        <w:t xml:space="preserve"> North Korea, </w:t>
      </w:r>
      <w:r w:rsidRPr="00A448D7">
        <w:rPr>
          <w:u w:val="single"/>
        </w:rPr>
        <w:t>making offensive cyber operations against financial institutions a necessary activity to generate much-needed cash</w:t>
      </w:r>
      <w:r w:rsidRPr="00A448D7">
        <w:rPr>
          <w:sz w:val="16"/>
        </w:rPr>
        <w:t xml:space="preserve">. Even as both sides prepare for the summit in Singapore, </w:t>
      </w:r>
      <w:r w:rsidRPr="00A448D7">
        <w:rPr>
          <w:u w:val="single"/>
        </w:rPr>
        <w:t>North Korea continues to target banks in Latin America and Asia with ongoing attacks.</w:t>
      </w:r>
      <w:r>
        <w:rPr>
          <w:u w:val="single"/>
        </w:rPr>
        <w:t xml:space="preserve"> </w:t>
      </w:r>
      <w:r w:rsidRPr="00A448D7">
        <w:rPr>
          <w:sz w:val="16"/>
        </w:rPr>
        <w:t xml:space="preserve">The nuclear ambitions of North Korea can be traced back to the early 1950’s. Yet, it took until 2006 before Pyongyang announced their first underground nuclear explosion. Contrast that with the 2014 Sony attack by North Korea, and </w:t>
      </w:r>
      <w:r w:rsidRPr="00A448D7">
        <w:rPr>
          <w:u w:val="single"/>
        </w:rPr>
        <w:t>their quick evolution into a major threat in cyberspace.</w:t>
      </w:r>
      <w:r w:rsidRPr="00A448D7">
        <w:rPr>
          <w:sz w:val="16"/>
        </w:rPr>
        <w:t xml:space="preserve"> Had North Korea actually launched a nuclear missile, the military response would have been swift and deadly for Kim Jong </w:t>
      </w:r>
      <w:proofErr w:type="gramStart"/>
      <w:r w:rsidRPr="00A448D7">
        <w:rPr>
          <w:sz w:val="16"/>
        </w:rPr>
        <w:t>Un</w:t>
      </w:r>
      <w:proofErr w:type="gramEnd"/>
      <w:r w:rsidRPr="00A448D7">
        <w:rPr>
          <w:sz w:val="16"/>
        </w:rPr>
        <w:t xml:space="preserve">. Instead, through cyberspace, </w:t>
      </w:r>
      <w:r w:rsidRPr="00A448D7">
        <w:rPr>
          <w:u w:val="single"/>
        </w:rPr>
        <w:t xml:space="preserve">North Korea can attack </w:t>
      </w:r>
      <w:proofErr w:type="gramStart"/>
      <w:r w:rsidRPr="00A448D7">
        <w:rPr>
          <w:u w:val="single"/>
        </w:rPr>
        <w:t>nations</w:t>
      </w:r>
      <w:proofErr w:type="gramEnd"/>
      <w:r w:rsidRPr="00A448D7">
        <w:rPr>
          <w:u w:val="single"/>
        </w:rPr>
        <w:t xml:space="preserve"> at-will with little chance of real penalty.</w:t>
      </w:r>
      <w:r>
        <w:rPr>
          <w:u w:val="single"/>
        </w:rPr>
        <w:t xml:space="preserve"> </w:t>
      </w:r>
      <w:r w:rsidRPr="00A448D7">
        <w:rPr>
          <w:sz w:val="16"/>
        </w:rPr>
        <w:t xml:space="preserve">In 2017, </w:t>
      </w:r>
      <w:r w:rsidRPr="00A448D7">
        <w:rPr>
          <w:u w:val="single"/>
        </w:rPr>
        <w:t>North Korea’s reported WannaCry ransomware attack targeted hospitals, banks and scores of companies. The scope of the attack was made possible by our own</w:t>
      </w:r>
      <w:r w:rsidRPr="00A448D7">
        <w:rPr>
          <w:sz w:val="16"/>
        </w:rPr>
        <w:t xml:space="preserve"> National Security Agency (</w:t>
      </w:r>
      <w:r w:rsidRPr="00A448D7">
        <w:rPr>
          <w:u w:val="single"/>
        </w:rPr>
        <w:t>NSA</w:t>
      </w:r>
      <w:r w:rsidRPr="00A448D7">
        <w:rPr>
          <w:sz w:val="16"/>
        </w:rPr>
        <w:t>) when a highly classified toolkit of vulnerabilities was compromised. Over 300</w:t>
      </w:r>
      <w:proofErr w:type="gramStart"/>
      <w:r w:rsidRPr="00A448D7">
        <w:rPr>
          <w:sz w:val="16"/>
        </w:rPr>
        <w:t>,00</w:t>
      </w:r>
      <w:proofErr w:type="gramEnd"/>
      <w:r w:rsidRPr="00A448D7">
        <w:rPr>
          <w:sz w:val="16"/>
        </w:rPr>
        <w:t xml:space="preserve"> computers in 150 countries were infected. In the United Kingdom many hospitals were hard hit, causing thousands of appointments and surgeries to be rescheduled. The only punishment? White House homeland security adviser Tom Bossert said “I hope they stop acting badly online. If they don't, this president will act on behalf of the United States." Ouch … Kim Jong </w:t>
      </w:r>
      <w:proofErr w:type="gramStart"/>
      <w:r w:rsidRPr="00A448D7">
        <w:rPr>
          <w:sz w:val="16"/>
        </w:rPr>
        <w:t>Un</w:t>
      </w:r>
      <w:proofErr w:type="gramEnd"/>
      <w:r w:rsidRPr="00A448D7">
        <w:rPr>
          <w:sz w:val="16"/>
        </w:rPr>
        <w:t xml:space="preserve"> must still be smarting from that tremendous rebuke. </w:t>
      </w:r>
      <w:r w:rsidRPr="00A448D7">
        <w:rPr>
          <w:u w:val="single"/>
        </w:rPr>
        <w:t xml:space="preserve">North Korea’s offensive cyber operations will be the ultimate bargaining chip. The prospect of peace, ending a 65-year-old war and the de-nuclearization of the Korean peninsula give Kim Jong </w:t>
      </w:r>
      <w:proofErr w:type="gramStart"/>
      <w:r w:rsidRPr="00A448D7">
        <w:rPr>
          <w:u w:val="single"/>
        </w:rPr>
        <w:t>Un</w:t>
      </w:r>
      <w:proofErr w:type="gramEnd"/>
      <w:r w:rsidRPr="00A448D7">
        <w:rPr>
          <w:u w:val="single"/>
        </w:rPr>
        <w:t xml:space="preserve"> the advantage for the foreseeable future.</w:t>
      </w:r>
      <w:r>
        <w:rPr>
          <w:u w:val="single"/>
        </w:rPr>
        <w:t xml:space="preserve"> </w:t>
      </w:r>
      <w:r w:rsidRPr="00A448D7">
        <w:rPr>
          <w:sz w:val="16"/>
        </w:rPr>
        <w:t xml:space="preserve">This advantage translates into a growing sophisticated malware threat that targets media, aerospace, financial and critical infrastructure organizations, both in the U.S. and globally. As recently as May 29, the FBI and DHS jointly issued an alert that details two families of malware tied to North Korea. Code-named HIDDEN COBRA, this hacking group has kept the intelligence, defense and cybersecurity community just as busy as China, Russia and Iran have. Trend Micro, a Japan-based security firm, released an analysis in January 2018 on the Lazarus Group — a.k.a. HIDDEN COBRA. They concluded: “Few cybercrime groups throughout history have had as much disruptive power and lasting impact as the Lazarus Group.” </w:t>
      </w:r>
      <w:r w:rsidRPr="00A448D7">
        <w:rPr>
          <w:u w:val="single"/>
        </w:rPr>
        <w:t>Cyber warfare levels the global playing field in a way nuclear weapons can’t for North Korea. The risk-return calculation for hacking versus nukes is exponentially different. With the advent of cryptocurrencies like Bitcoin, and the relative anonymity that is inherent in the design, North Korea has been able to focus fewer resources to achieve bigger returns than a nuclear program ever could.</w:t>
      </w:r>
    </w:p>
    <w:p w:rsidR="001E6709" w:rsidRPr="00A448D7" w:rsidRDefault="001E6709" w:rsidP="001E6709"/>
    <w:p w:rsidR="001E6709" w:rsidRDefault="001E6709" w:rsidP="001E6709">
      <w:pPr>
        <w:pStyle w:val="Heading4"/>
      </w:pPr>
      <w:r>
        <w:t xml:space="preserve">North Korean cybersecurity capabilities are increasing rapidly as US capabilities fall.  </w:t>
      </w:r>
    </w:p>
    <w:p w:rsidR="001E6709" w:rsidRPr="00E80B31" w:rsidRDefault="001E6709" w:rsidP="001E6709">
      <w:r w:rsidRPr="00E80B31">
        <w:rPr>
          <w:b/>
        </w:rPr>
        <w:t>Colmer 6/14</w:t>
      </w:r>
      <w:r>
        <w:t xml:space="preserve"> </w:t>
      </w:r>
      <w:r w:rsidRPr="00E80B31">
        <w:rPr>
          <w:sz w:val="16"/>
          <w:szCs w:val="16"/>
        </w:rPr>
        <w:t>– (Paul Colmer, 6-14-2018, "As experts dissect Trump-Kim summit, cybersecurity eyes are on North Korea," No Publication, https://www.cso.com.au/article/642428/experts-dissect-trump-kim-summit-cybersecurity-eyes-north-korea/</w:t>
      </w:r>
    </w:p>
    <w:p w:rsidR="001E6709" w:rsidRPr="00E80B31" w:rsidRDefault="001E6709" w:rsidP="001E6709">
      <w:pPr>
        <w:rPr>
          <w:rFonts w:eastAsiaTheme="majorEastAsia" w:cstheme="majorBidi"/>
          <w:iCs/>
          <w:sz w:val="16"/>
        </w:rPr>
      </w:pPr>
      <w:r w:rsidRPr="00E80B31">
        <w:rPr>
          <w:rFonts w:eastAsiaTheme="majorEastAsia" w:cstheme="majorBidi"/>
          <w:iCs/>
          <w:sz w:val="16"/>
        </w:rPr>
        <w:t xml:space="preserve">The historic summit between the United States and North Korea may have focused the world’s eyes on Singapore this week, but </w:t>
      </w:r>
      <w:r w:rsidRPr="00E80B31">
        <w:rPr>
          <w:rFonts w:eastAsiaTheme="majorEastAsia" w:cstheme="majorBidi"/>
          <w:iCs/>
          <w:u w:val="single"/>
        </w:rPr>
        <w:t>cybersecurity experts were looking at the events in a very different way amidst concern over North Korea’s offensive cyber capabilities and warnings</w:t>
      </w:r>
      <w:r w:rsidRPr="00E80B31">
        <w:rPr>
          <w:rFonts w:eastAsiaTheme="majorEastAsia" w:cstheme="majorBidi"/>
          <w:iCs/>
          <w:sz w:val="16"/>
        </w:rPr>
        <w:t xml:space="preserve"> that the event would be a magnet for increased cybersecurity attacks.</w:t>
      </w:r>
    </w:p>
    <w:p w:rsidR="001E6709" w:rsidRPr="00E80B31" w:rsidRDefault="001E6709" w:rsidP="001E6709">
      <w:pPr>
        <w:rPr>
          <w:rFonts w:eastAsiaTheme="majorEastAsia" w:cstheme="majorBidi"/>
          <w:iCs/>
          <w:u w:val="single"/>
        </w:rPr>
      </w:pPr>
      <w:r w:rsidRPr="00E80B31">
        <w:rPr>
          <w:rFonts w:eastAsiaTheme="majorEastAsia" w:cstheme="majorBidi"/>
          <w:iCs/>
          <w:sz w:val="16"/>
        </w:rPr>
        <w:t xml:space="preserve">Amidst reports that </w:t>
      </w:r>
      <w:r w:rsidRPr="00E80B31">
        <w:rPr>
          <w:rFonts w:eastAsiaTheme="majorEastAsia" w:cstheme="majorBidi"/>
          <w:iCs/>
          <w:u w:val="single"/>
        </w:rPr>
        <w:t>US intelligence officials were taking extra measures to protect their communications channels from hacking</w:t>
      </w:r>
      <w:r w:rsidRPr="00E80B31">
        <w:rPr>
          <w:rFonts w:eastAsiaTheme="majorEastAsia" w:cstheme="majorBidi"/>
          <w:iCs/>
          <w:sz w:val="16"/>
        </w:rPr>
        <w:t xml:space="preserve"> in the leadup to the summit, experts warned that </w:t>
      </w:r>
      <w:r w:rsidRPr="00E80B31">
        <w:rPr>
          <w:rFonts w:eastAsiaTheme="majorEastAsia" w:cstheme="majorBidi"/>
          <w:b/>
          <w:iCs/>
          <w:u w:val="single"/>
        </w:rPr>
        <w:t>North Korea was even less likely to give up hacking than its nuclear weapons</w:t>
      </w:r>
      <w:r w:rsidRPr="00E80B31">
        <w:rPr>
          <w:rFonts w:eastAsiaTheme="majorEastAsia" w:cstheme="majorBidi"/>
          <w:iCs/>
          <w:sz w:val="16"/>
        </w:rPr>
        <w:t xml:space="preserve">, with academics like Harvard professor Eric Rosenbach among those outlining possible </w:t>
      </w:r>
      <w:r w:rsidRPr="00E80B31">
        <w:rPr>
          <w:rFonts w:eastAsiaTheme="majorEastAsia" w:cstheme="majorBidi"/>
          <w:iCs/>
          <w:u w:val="single"/>
        </w:rPr>
        <w:t>North Korea-driven cybersecurity worst-case scenarios.</w:t>
      </w:r>
    </w:p>
    <w:p w:rsidR="001E6709" w:rsidRDefault="001E6709" w:rsidP="001E6709">
      <w:pPr>
        <w:rPr>
          <w:rFonts w:eastAsiaTheme="majorEastAsia" w:cstheme="majorBidi"/>
          <w:iCs/>
          <w:u w:val="single"/>
        </w:rPr>
      </w:pPr>
      <w:r w:rsidRPr="00E80B31">
        <w:rPr>
          <w:rFonts w:eastAsiaTheme="majorEastAsia" w:cstheme="majorBidi"/>
          <w:iCs/>
          <w:u w:val="single"/>
        </w:rPr>
        <w:t>Those scenarios have been playing out in fits and starts</w:t>
      </w:r>
      <w:r w:rsidRPr="00E80B31">
        <w:rPr>
          <w:rFonts w:eastAsiaTheme="majorEastAsia" w:cstheme="majorBidi"/>
          <w:iCs/>
          <w:sz w:val="16"/>
        </w:rPr>
        <w:t xml:space="preserve"> in recent years, with </w:t>
      </w:r>
      <w:r w:rsidRPr="00E80B31">
        <w:rPr>
          <w:rFonts w:eastAsiaTheme="majorEastAsia" w:cstheme="majorBidi"/>
          <w:iCs/>
          <w:u w:val="single"/>
        </w:rPr>
        <w:t>security analysts regularly warn</w:t>
      </w:r>
      <w:r w:rsidRPr="00E80B31">
        <w:rPr>
          <w:rFonts w:eastAsiaTheme="majorEastAsia" w:cstheme="majorBidi"/>
          <w:iCs/>
          <w:sz w:val="16"/>
        </w:rPr>
        <w:t xml:space="preserve">ing </w:t>
      </w:r>
      <w:r w:rsidRPr="00E80B31">
        <w:rPr>
          <w:rFonts w:eastAsiaTheme="majorEastAsia" w:cstheme="majorBidi"/>
          <w:iCs/>
          <w:u w:val="single"/>
        </w:rPr>
        <w:t xml:space="preserve">of </w:t>
      </w:r>
      <w:r w:rsidRPr="00E80B31">
        <w:rPr>
          <w:rFonts w:eastAsiaTheme="majorEastAsia" w:cstheme="majorBidi"/>
          <w:b/>
          <w:iCs/>
          <w:u w:val="single"/>
        </w:rPr>
        <w:t>growing cybersecurity capabilities</w:t>
      </w:r>
      <w:r w:rsidRPr="00E80B31">
        <w:rPr>
          <w:rFonts w:eastAsiaTheme="majorEastAsia" w:cstheme="majorBidi"/>
          <w:iCs/>
          <w:u w:val="single"/>
        </w:rPr>
        <w:t xml:space="preserve"> and new attacks that seem to have originated from the reclusive state.</w:t>
      </w:r>
    </w:p>
    <w:p w:rsidR="001E6709" w:rsidRPr="00E80B31" w:rsidRDefault="001E6709" w:rsidP="001E6709"/>
    <w:p w:rsidR="001E6709" w:rsidRDefault="001E6709" w:rsidP="001E6709">
      <w:pPr>
        <w:pStyle w:val="Heading4"/>
      </w:pPr>
      <w:r>
        <w:t xml:space="preserve">NoKo cyberwar escalates to cyberwar and nuclear war – in our current interconnected system, cyber war even outweighs nuclear war.  </w:t>
      </w:r>
    </w:p>
    <w:p w:rsidR="001E6709" w:rsidRPr="00F2567C" w:rsidRDefault="001E6709" w:rsidP="001E6709">
      <w:r w:rsidRPr="00F2567C">
        <w:rPr>
          <w:b/>
        </w:rPr>
        <w:t>Sanger 17</w:t>
      </w:r>
      <w:r>
        <w:t xml:space="preserve"> </w:t>
      </w:r>
      <w:r w:rsidRPr="00F2567C">
        <w:rPr>
          <w:sz w:val="16"/>
          <w:szCs w:val="16"/>
        </w:rPr>
        <w:t xml:space="preserve">– (David E. Sanger, David D. Kirkpatrick and Nicole Perlroth, 10-15-2017, "The World Once Laughed at North Korean Cyberpower. No </w:t>
      </w:r>
      <w:proofErr w:type="gramStart"/>
      <w:r w:rsidRPr="00F2567C">
        <w:rPr>
          <w:sz w:val="16"/>
          <w:szCs w:val="16"/>
        </w:rPr>
        <w:t>More.,</w:t>
      </w:r>
      <w:proofErr w:type="gramEnd"/>
      <w:r w:rsidRPr="00F2567C">
        <w:rPr>
          <w:sz w:val="16"/>
          <w:szCs w:val="16"/>
        </w:rPr>
        <w:t>" No Publication, https://www.nytimes.com/2017/10/15/world/asia/north-korea-hacking-cyber-sony.html)</w:t>
      </w:r>
    </w:p>
    <w:p w:rsidR="001E6709" w:rsidRPr="002020B2" w:rsidRDefault="001E6709" w:rsidP="001E6709">
      <w:pPr>
        <w:rPr>
          <w:rFonts w:asciiTheme="minorHAnsi" w:hAnsiTheme="minorHAnsi" w:cstheme="minorHAnsi"/>
          <w:b/>
          <w:u w:val="single"/>
        </w:rPr>
      </w:pPr>
      <w:r w:rsidRPr="00256A30">
        <w:rPr>
          <w:rFonts w:asciiTheme="minorHAnsi" w:eastAsiaTheme="majorEastAsia" w:hAnsiTheme="minorHAnsi" w:cstheme="minorHAnsi"/>
          <w:iCs/>
          <w:sz w:val="16"/>
        </w:rPr>
        <w:t xml:space="preserve">Their track record is mixed, but </w:t>
      </w:r>
      <w:r w:rsidRPr="00792BDF">
        <w:rPr>
          <w:rFonts w:asciiTheme="minorHAnsi" w:eastAsiaTheme="majorEastAsia" w:hAnsiTheme="minorHAnsi" w:cstheme="minorHAnsi"/>
          <w:iCs/>
          <w:u w:val="single"/>
        </w:rPr>
        <w:t>North Korea’s army of more than 6,000 hackers is undeniably persistent, and undeniably improving, according to American and British security officials who have traced these attacks and others back to the North.</w:t>
      </w:r>
      <w:r>
        <w:rPr>
          <w:rFonts w:asciiTheme="minorHAnsi" w:eastAsiaTheme="majorEastAsia" w:hAnsiTheme="minorHAnsi" w:cstheme="minorHAnsi"/>
          <w:iCs/>
          <w:u w:val="single"/>
        </w:rPr>
        <w:t xml:space="preserve"> </w:t>
      </w:r>
      <w:r w:rsidRPr="00256A30">
        <w:rPr>
          <w:rFonts w:asciiTheme="minorHAnsi" w:eastAsiaTheme="majorEastAsia" w:hAnsiTheme="minorHAnsi" w:cstheme="minorHAnsi"/>
          <w:iCs/>
          <w:sz w:val="16"/>
        </w:rPr>
        <w:t xml:space="preserve">Amid all the attention on Pyongyang’s progress in developing a nuclear weapon capable of striking the continental United States, </w:t>
      </w:r>
      <w:r w:rsidRPr="00792BDF">
        <w:rPr>
          <w:rFonts w:asciiTheme="minorHAnsi" w:eastAsiaTheme="majorEastAsia" w:hAnsiTheme="minorHAnsi" w:cstheme="minorHAnsi"/>
          <w:iCs/>
          <w:u w:val="single"/>
        </w:rPr>
        <w:t>the North Koreans have also quietly developed a cyberprogram that is stealing hundreds of millions of dollars and proving capable of unleashing global havoc.</w:t>
      </w:r>
      <w:r>
        <w:rPr>
          <w:rFonts w:asciiTheme="minorHAnsi" w:eastAsiaTheme="majorEastAsia" w:hAnsiTheme="minorHAnsi" w:cstheme="minorHAnsi"/>
          <w:iCs/>
          <w:u w:val="single"/>
        </w:rPr>
        <w:t xml:space="preserve"> </w:t>
      </w:r>
      <w:r w:rsidRPr="00256A30">
        <w:rPr>
          <w:rFonts w:asciiTheme="minorHAnsi" w:eastAsiaTheme="majorEastAsia" w:hAnsiTheme="minorHAnsi" w:cstheme="minorHAnsi"/>
          <w:iCs/>
          <w:sz w:val="16"/>
        </w:rPr>
        <w:t xml:space="preserve">Unlike its weapons tests, which have led to international sanctions, </w:t>
      </w:r>
      <w:r w:rsidRPr="00792BDF">
        <w:rPr>
          <w:rFonts w:asciiTheme="minorHAnsi" w:eastAsiaTheme="majorEastAsia" w:hAnsiTheme="minorHAnsi" w:cstheme="minorHAnsi"/>
          <w:iCs/>
          <w:u w:val="single"/>
        </w:rPr>
        <w:t>the North’s cyberstrikes have faced almost no pushback or punishment, even as the regime is already using its hacking capabilities for actual attacks against its adversaries in the West.</w:t>
      </w:r>
      <w:r>
        <w:rPr>
          <w:rFonts w:asciiTheme="minorHAnsi" w:eastAsiaTheme="majorEastAsia" w:hAnsiTheme="minorHAnsi" w:cstheme="minorHAnsi"/>
          <w:iCs/>
          <w:u w:val="single"/>
        </w:rPr>
        <w:t xml:space="preserve"> </w:t>
      </w:r>
      <w:r w:rsidRPr="00256A30">
        <w:rPr>
          <w:rFonts w:asciiTheme="minorHAnsi" w:eastAsiaTheme="majorEastAsia" w:hAnsiTheme="minorHAnsi" w:cstheme="minorHAnsi"/>
          <w:iCs/>
          <w:sz w:val="16"/>
        </w:rPr>
        <w:t xml:space="preserve">And just as Western analysts once scoffed at the potential of the North’s nuclear program, so did experts dismiss its cyberpotential — only to now acknowledge that </w:t>
      </w:r>
      <w:r w:rsidRPr="00792BDF">
        <w:rPr>
          <w:rFonts w:asciiTheme="minorHAnsi" w:eastAsiaTheme="majorEastAsia" w:hAnsiTheme="minorHAnsi" w:cstheme="minorHAnsi"/>
          <w:iCs/>
          <w:u w:val="single"/>
        </w:rPr>
        <w:t>hacking is an almost perfect weapon for a Pyongyang that is isolated and has little to lose.</w:t>
      </w:r>
      <w:r>
        <w:rPr>
          <w:rFonts w:asciiTheme="minorHAnsi" w:eastAsiaTheme="majorEastAsia" w:hAnsiTheme="minorHAnsi" w:cstheme="minorHAnsi"/>
          <w:iCs/>
          <w:u w:val="single"/>
        </w:rPr>
        <w:t xml:space="preserve"> </w:t>
      </w:r>
      <w:r w:rsidRPr="00792BDF">
        <w:rPr>
          <w:rFonts w:asciiTheme="minorHAnsi" w:eastAsiaTheme="majorEastAsia" w:hAnsiTheme="minorHAnsi" w:cstheme="minorHAnsi"/>
          <w:iCs/>
          <w:u w:val="single"/>
        </w:rPr>
        <w:t>The country’s primitive infrastructure is far less vulnerable to cyberretaliation, and North Korean hackers operate outside the country</w:t>
      </w:r>
      <w:r w:rsidRPr="00256A30">
        <w:rPr>
          <w:rFonts w:asciiTheme="minorHAnsi" w:eastAsiaTheme="majorEastAsia" w:hAnsiTheme="minorHAnsi" w:cstheme="minorHAnsi"/>
          <w:iCs/>
          <w:sz w:val="16"/>
        </w:rPr>
        <w:t xml:space="preserve">, anyway. </w:t>
      </w:r>
      <w:r w:rsidRPr="00792BDF">
        <w:rPr>
          <w:rFonts w:asciiTheme="minorHAnsi" w:eastAsiaTheme="majorEastAsia" w:hAnsiTheme="minorHAnsi" w:cstheme="minorHAnsi"/>
          <w:iCs/>
          <w:u w:val="single"/>
        </w:rPr>
        <w:t>Sanctions offer no useful response</w:t>
      </w:r>
      <w:r w:rsidRPr="00256A30">
        <w:rPr>
          <w:rFonts w:asciiTheme="minorHAnsi" w:eastAsiaTheme="majorEastAsia" w:hAnsiTheme="minorHAnsi" w:cstheme="minorHAnsi"/>
          <w:iCs/>
          <w:sz w:val="16"/>
        </w:rPr>
        <w:t xml:space="preserve">, since </w:t>
      </w:r>
      <w:r w:rsidRPr="00792BDF">
        <w:rPr>
          <w:rFonts w:asciiTheme="minorHAnsi" w:eastAsiaTheme="majorEastAsia" w:hAnsiTheme="minorHAnsi" w:cstheme="minorHAnsi"/>
          <w:iCs/>
          <w:u w:val="single"/>
        </w:rPr>
        <w:t>a raft of sanctions are already imposed</w:t>
      </w:r>
      <w:r w:rsidRPr="00256A30">
        <w:rPr>
          <w:rFonts w:asciiTheme="minorHAnsi" w:eastAsiaTheme="majorEastAsia" w:hAnsiTheme="minorHAnsi" w:cstheme="minorHAnsi"/>
          <w:iCs/>
          <w:sz w:val="16"/>
        </w:rPr>
        <w:t>. And Mr. Kim’s advisers are betting that no one will respond to a cyberattack with a military attack, for fear of a catastrophic escalation between North and South Korea.</w:t>
      </w:r>
      <w:r>
        <w:rPr>
          <w:rFonts w:asciiTheme="minorHAnsi" w:eastAsiaTheme="majorEastAsia" w:hAnsiTheme="minorHAnsi" w:cstheme="minorHAnsi"/>
          <w:iCs/>
          <w:sz w:val="16"/>
        </w:rPr>
        <w:t xml:space="preserve"> </w:t>
      </w:r>
      <w:r w:rsidRPr="00F2567C">
        <w:rPr>
          <w:rFonts w:asciiTheme="minorHAnsi" w:eastAsiaTheme="majorEastAsia" w:hAnsiTheme="minorHAnsi" w:cstheme="minorHAnsi"/>
          <w:iCs/>
          <w:sz w:val="16"/>
        </w:rPr>
        <w:t>“</w:t>
      </w:r>
      <w:r w:rsidRPr="00F2567C">
        <w:rPr>
          <w:rFonts w:asciiTheme="minorHAnsi" w:eastAsiaTheme="majorEastAsia" w:hAnsiTheme="minorHAnsi" w:cstheme="minorHAnsi"/>
          <w:iCs/>
          <w:u w:val="single"/>
        </w:rPr>
        <w:t>Cyber is a tailor-made instrument of power for them</w:t>
      </w:r>
      <w:r w:rsidRPr="00F2567C">
        <w:rPr>
          <w:rFonts w:asciiTheme="minorHAnsi" w:eastAsiaTheme="majorEastAsia" w:hAnsiTheme="minorHAnsi" w:cstheme="minorHAnsi"/>
          <w:iCs/>
          <w:sz w:val="16"/>
        </w:rPr>
        <w:t>,” said Chris Inglis, a former deputy director of the National Security Agency, who now teaches about security at the United States Naval Academy. “</w:t>
      </w:r>
      <w:r w:rsidRPr="00F2567C">
        <w:rPr>
          <w:rFonts w:asciiTheme="minorHAnsi" w:eastAsiaTheme="majorEastAsia" w:hAnsiTheme="minorHAnsi" w:cstheme="minorHAnsi"/>
          <w:iCs/>
          <w:u w:val="single"/>
        </w:rPr>
        <w:t xml:space="preserve">There’s a low cost of entry, it’s largely asymmetrical, there’s some degree of anonymity and stealth in its use. </w:t>
      </w:r>
      <w:r w:rsidRPr="00F2567C">
        <w:rPr>
          <w:rFonts w:asciiTheme="minorHAnsi" w:eastAsiaTheme="majorEastAsia" w:hAnsiTheme="minorHAnsi" w:cstheme="minorHAnsi"/>
          <w:b/>
          <w:iCs/>
          <w:u w:val="single"/>
        </w:rPr>
        <w:t>It can hold large swaths of nation state infrastructure</w:t>
      </w:r>
      <w:r w:rsidRPr="00F2567C">
        <w:rPr>
          <w:rFonts w:asciiTheme="minorHAnsi" w:eastAsiaTheme="majorEastAsia" w:hAnsiTheme="minorHAnsi" w:cstheme="minorHAnsi"/>
          <w:iCs/>
          <w:u w:val="single"/>
        </w:rPr>
        <w:t xml:space="preserve"> and private-sector infrastructure </w:t>
      </w:r>
      <w:r w:rsidRPr="00F2567C">
        <w:rPr>
          <w:rFonts w:asciiTheme="minorHAnsi" w:eastAsiaTheme="majorEastAsia" w:hAnsiTheme="minorHAnsi" w:cstheme="minorHAnsi"/>
          <w:b/>
          <w:iCs/>
          <w:u w:val="single"/>
        </w:rPr>
        <w:t>at risk.</w:t>
      </w:r>
      <w:r w:rsidRPr="00F2567C">
        <w:rPr>
          <w:rFonts w:asciiTheme="minorHAnsi" w:eastAsiaTheme="majorEastAsia" w:hAnsiTheme="minorHAnsi" w:cstheme="minorHAnsi"/>
          <w:iCs/>
          <w:u w:val="single"/>
        </w:rPr>
        <w:t xml:space="preserve"> It’s a source of income</w:t>
      </w:r>
      <w:r w:rsidRPr="00F2567C">
        <w:rPr>
          <w:rFonts w:asciiTheme="minorHAnsi" w:eastAsiaTheme="majorEastAsia" w:hAnsiTheme="minorHAnsi" w:cstheme="minorHAnsi"/>
          <w:iCs/>
          <w:sz w:val="16"/>
        </w:rPr>
        <w:t>.”</w:t>
      </w:r>
      <w:r>
        <w:rPr>
          <w:rFonts w:asciiTheme="minorHAnsi" w:eastAsiaTheme="majorEastAsia" w:hAnsiTheme="minorHAnsi" w:cstheme="minorHAnsi"/>
          <w:iCs/>
          <w:sz w:val="16"/>
        </w:rPr>
        <w:t xml:space="preserve"> </w:t>
      </w:r>
      <w:r w:rsidRPr="00F2567C">
        <w:rPr>
          <w:rFonts w:asciiTheme="minorHAnsi" w:eastAsiaTheme="majorEastAsia" w:hAnsiTheme="minorHAnsi" w:cstheme="minorHAnsi"/>
          <w:iCs/>
          <w:sz w:val="16"/>
        </w:rPr>
        <w:t xml:space="preserve">Mr. Inglis, speaking at the Cambridge Cyber Summit this month, added: “You could argue that </w:t>
      </w:r>
      <w:r w:rsidRPr="00F2567C">
        <w:rPr>
          <w:rFonts w:asciiTheme="minorHAnsi" w:eastAsiaTheme="majorEastAsia" w:hAnsiTheme="minorHAnsi" w:cstheme="minorHAnsi"/>
          <w:iCs/>
          <w:u w:val="single"/>
        </w:rPr>
        <w:t>they have one of the most successful cyberprograms on the planet</w:t>
      </w:r>
      <w:r w:rsidRPr="00F2567C">
        <w:rPr>
          <w:rFonts w:asciiTheme="minorHAnsi" w:eastAsiaTheme="majorEastAsia" w:hAnsiTheme="minorHAnsi" w:cstheme="minorHAnsi"/>
          <w:iCs/>
          <w:sz w:val="16"/>
        </w:rPr>
        <w:t xml:space="preserve">, not because it’s technically sophisticated, but because </w:t>
      </w:r>
      <w:r w:rsidRPr="00F2567C">
        <w:rPr>
          <w:rFonts w:asciiTheme="minorHAnsi" w:eastAsiaTheme="majorEastAsia" w:hAnsiTheme="minorHAnsi" w:cstheme="minorHAnsi"/>
          <w:iCs/>
          <w:u w:val="single"/>
        </w:rPr>
        <w:t>it has achieved all of their aims at very low cost</w:t>
      </w:r>
      <w:r w:rsidRPr="00F2567C">
        <w:rPr>
          <w:rFonts w:asciiTheme="minorHAnsi" w:eastAsiaTheme="majorEastAsia" w:hAnsiTheme="minorHAnsi" w:cstheme="minorHAnsi"/>
          <w:iCs/>
          <w:sz w:val="16"/>
        </w:rPr>
        <w:t>.”</w:t>
      </w:r>
      <w:r>
        <w:rPr>
          <w:rFonts w:asciiTheme="minorHAnsi" w:eastAsiaTheme="majorEastAsia" w:hAnsiTheme="minorHAnsi" w:cstheme="minorHAnsi"/>
          <w:iCs/>
          <w:sz w:val="16"/>
        </w:rPr>
        <w:t xml:space="preserve"> </w:t>
      </w:r>
      <w:r w:rsidRPr="00F2567C">
        <w:rPr>
          <w:rFonts w:asciiTheme="minorHAnsi" w:eastAsiaTheme="majorEastAsia" w:hAnsiTheme="minorHAnsi" w:cstheme="minorHAnsi"/>
          <w:iCs/>
          <w:sz w:val="12"/>
          <w:szCs w:val="16"/>
        </w:rPr>
        <w:t>It is hardly a one-way conflict: By some measures the United States and North Korea have been engaged in an active cyberconflict for years.</w:t>
      </w:r>
      <w:r>
        <w:rPr>
          <w:rFonts w:asciiTheme="minorHAnsi" w:eastAsiaTheme="majorEastAsia" w:hAnsiTheme="minorHAnsi" w:cstheme="minorHAnsi"/>
          <w:iCs/>
          <w:sz w:val="12"/>
          <w:szCs w:val="16"/>
        </w:rPr>
        <w:t xml:space="preserve"> </w:t>
      </w:r>
      <w:r w:rsidRPr="00F2567C">
        <w:rPr>
          <w:rFonts w:asciiTheme="minorHAnsi" w:eastAsiaTheme="majorEastAsia" w:hAnsiTheme="minorHAnsi" w:cstheme="minorHAnsi"/>
          <w:iCs/>
          <w:sz w:val="12"/>
          <w:szCs w:val="16"/>
        </w:rPr>
        <w:t>Both the United States and South Korea have also placed digital “implants” in the Reconnaissance General Bureau, the North Korean equivalent of the Central Intelligence Agency, according to documents that Edward J. Snowden released several years ago. American-created cyber- and electronic warfare weapons were deployed to disable North Korean missiles, an attack that was, at best, only partially successful.</w:t>
      </w:r>
      <w:r>
        <w:rPr>
          <w:rFonts w:asciiTheme="minorHAnsi" w:eastAsiaTheme="majorEastAsia" w:hAnsiTheme="minorHAnsi" w:cstheme="minorHAnsi"/>
          <w:iCs/>
          <w:sz w:val="12"/>
          <w:szCs w:val="16"/>
        </w:rPr>
        <w:t xml:space="preserve"> </w:t>
      </w:r>
      <w:r w:rsidRPr="00F2567C">
        <w:rPr>
          <w:rFonts w:asciiTheme="minorHAnsi" w:eastAsiaTheme="majorEastAsia" w:hAnsiTheme="minorHAnsi" w:cstheme="minorHAnsi"/>
          <w:iCs/>
          <w:sz w:val="16"/>
        </w:rPr>
        <w:t xml:space="preserve">Indeed, </w:t>
      </w:r>
      <w:r w:rsidRPr="00F2567C">
        <w:rPr>
          <w:rFonts w:asciiTheme="minorHAnsi" w:eastAsiaTheme="majorEastAsia" w:hAnsiTheme="minorHAnsi" w:cstheme="minorHAnsi"/>
          <w:b/>
          <w:iCs/>
          <w:u w:val="single"/>
        </w:rPr>
        <w:t>both sides see cyber as the way to gain tactical advantage in their nuclear and missile standoff.</w:t>
      </w:r>
      <w:r>
        <w:rPr>
          <w:rFonts w:asciiTheme="minorHAnsi" w:eastAsiaTheme="majorEastAsia" w:hAnsiTheme="minorHAnsi" w:cstheme="minorHAnsi"/>
          <w:b/>
          <w:iCs/>
          <w:u w:val="single"/>
        </w:rPr>
        <w:t xml:space="preserve"> </w:t>
      </w:r>
      <w:r w:rsidRPr="00F2567C">
        <w:rPr>
          <w:rFonts w:asciiTheme="minorHAnsi" w:eastAsiaTheme="majorEastAsia" w:hAnsiTheme="minorHAnsi" w:cstheme="minorHAnsi"/>
          <w:iCs/>
          <w:u w:val="single"/>
        </w:rPr>
        <w:t>North Korea's Network of Hackers</w:t>
      </w:r>
      <w:r>
        <w:rPr>
          <w:rFonts w:asciiTheme="minorHAnsi" w:eastAsiaTheme="majorEastAsia" w:hAnsiTheme="minorHAnsi" w:cstheme="minorHAnsi"/>
          <w:iCs/>
          <w:u w:val="single"/>
        </w:rPr>
        <w:t xml:space="preserve"> </w:t>
      </w:r>
      <w:r w:rsidRPr="00F2567C">
        <w:rPr>
          <w:rFonts w:asciiTheme="minorHAnsi" w:eastAsiaTheme="majorEastAsia" w:hAnsiTheme="minorHAnsi" w:cstheme="minorHAnsi"/>
          <w:iCs/>
          <w:u w:val="single"/>
        </w:rPr>
        <w:t>North Korea may be politically isolated</w:t>
      </w:r>
      <w:r w:rsidRPr="00F2567C">
        <w:rPr>
          <w:rFonts w:asciiTheme="minorHAnsi" w:eastAsiaTheme="majorEastAsia" w:hAnsiTheme="minorHAnsi" w:cstheme="minorHAnsi"/>
          <w:iCs/>
          <w:sz w:val="16"/>
        </w:rPr>
        <w:t xml:space="preserve">, but </w:t>
      </w:r>
      <w:r w:rsidRPr="00F2567C">
        <w:rPr>
          <w:rFonts w:asciiTheme="minorHAnsi" w:eastAsiaTheme="majorEastAsia" w:hAnsiTheme="minorHAnsi" w:cstheme="minorHAnsi"/>
          <w:iCs/>
          <w:u w:val="single"/>
        </w:rPr>
        <w:t>the country is suspected of having thousands of hackers capable of carrying out global cyberattacks, like the recent ransomware attack in more than 150 countries.</w:t>
      </w:r>
      <w:r>
        <w:rPr>
          <w:rFonts w:asciiTheme="minorHAnsi" w:eastAsiaTheme="majorEastAsia" w:hAnsiTheme="minorHAnsi" w:cstheme="minorHAnsi"/>
          <w:iCs/>
          <w:u w:val="single"/>
        </w:rPr>
        <w:t xml:space="preserve"> </w:t>
      </w:r>
      <w:r w:rsidRPr="00F2567C">
        <w:rPr>
          <w:rFonts w:asciiTheme="minorHAnsi" w:eastAsiaTheme="majorEastAsia" w:hAnsiTheme="minorHAnsi" w:cstheme="minorHAnsi"/>
          <w:iCs/>
          <w:sz w:val="16"/>
        </w:rPr>
        <w:t xml:space="preserve">A South Korean lawmaker last week revealed that </w:t>
      </w:r>
      <w:r w:rsidRPr="00F2567C">
        <w:rPr>
          <w:rFonts w:asciiTheme="minorHAnsi" w:eastAsiaTheme="majorEastAsia" w:hAnsiTheme="minorHAnsi" w:cstheme="minorHAnsi"/>
          <w:iCs/>
          <w:u w:val="single"/>
        </w:rPr>
        <w:t>the North had successfully broken into the South’s military networks to steal war plans, including for the “decapitation” of the North Korean leadership in the opening hours of a new Korean war.</w:t>
      </w:r>
      <w:r>
        <w:rPr>
          <w:rFonts w:asciiTheme="minorHAnsi" w:eastAsiaTheme="majorEastAsia" w:hAnsiTheme="minorHAnsi" w:cstheme="minorHAnsi"/>
          <w:iCs/>
          <w:u w:val="single"/>
        </w:rPr>
        <w:t xml:space="preserve"> </w:t>
      </w:r>
      <w:r w:rsidRPr="00F2567C">
        <w:rPr>
          <w:rFonts w:asciiTheme="minorHAnsi" w:eastAsiaTheme="majorEastAsia" w:hAnsiTheme="minorHAnsi" w:cstheme="minorHAnsi"/>
          <w:iCs/>
          <w:sz w:val="16"/>
        </w:rPr>
        <w:t xml:space="preserve">There is evidence </w:t>
      </w:r>
      <w:r w:rsidRPr="00F2567C">
        <w:rPr>
          <w:rFonts w:asciiTheme="minorHAnsi" w:eastAsiaTheme="majorEastAsia" w:hAnsiTheme="minorHAnsi" w:cstheme="minorHAnsi"/>
          <w:iCs/>
          <w:u w:val="single"/>
        </w:rPr>
        <w:t>Pyongyang has planted so-called digital sleeper cells in the South’s critical infrastructure</w:t>
      </w:r>
      <w:r w:rsidRPr="00F2567C">
        <w:rPr>
          <w:rFonts w:asciiTheme="minorHAnsi" w:eastAsiaTheme="majorEastAsia" w:hAnsiTheme="minorHAnsi" w:cstheme="minorHAnsi"/>
          <w:iCs/>
          <w:sz w:val="16"/>
        </w:rPr>
        <w:t xml:space="preserve">, and its Defense Ministry, </w:t>
      </w:r>
      <w:r w:rsidRPr="00F2567C">
        <w:rPr>
          <w:rFonts w:asciiTheme="minorHAnsi" w:eastAsiaTheme="majorEastAsia" w:hAnsiTheme="minorHAnsi" w:cstheme="minorHAnsi"/>
          <w:iCs/>
          <w:u w:val="single"/>
        </w:rPr>
        <w:t>that could be activated to paralyze power supplies and military command and control networks.</w:t>
      </w:r>
      <w:r>
        <w:rPr>
          <w:rFonts w:asciiTheme="minorHAnsi" w:eastAsiaTheme="majorEastAsia" w:hAnsiTheme="minorHAnsi" w:cstheme="minorHAnsi"/>
          <w:iCs/>
          <w:u w:val="single"/>
        </w:rPr>
        <w:t xml:space="preserve"> </w:t>
      </w:r>
      <w:r w:rsidRPr="00F2567C">
        <w:rPr>
          <w:rFonts w:asciiTheme="minorHAnsi" w:eastAsiaTheme="majorEastAsia" w:hAnsiTheme="minorHAnsi" w:cstheme="minorHAnsi"/>
          <w:iCs/>
          <w:sz w:val="12"/>
          <w:szCs w:val="16"/>
        </w:rPr>
        <w:t>But the North is not motivated solely by politics: Its most famous cyberattack came in 2014, against Sony Pictures Entertainment, in a largely successful effort to block the release of a movie that satirized Mr. Kim.</w:t>
      </w:r>
      <w:r>
        <w:rPr>
          <w:rFonts w:asciiTheme="minorHAnsi" w:eastAsiaTheme="majorEastAsia" w:hAnsiTheme="minorHAnsi" w:cstheme="minorHAnsi"/>
          <w:iCs/>
          <w:sz w:val="12"/>
          <w:szCs w:val="16"/>
        </w:rPr>
        <w:t xml:space="preserve"> </w:t>
      </w:r>
      <w:r w:rsidRPr="00F2567C">
        <w:rPr>
          <w:rFonts w:asciiTheme="minorHAnsi" w:eastAsiaTheme="majorEastAsia" w:hAnsiTheme="minorHAnsi" w:cstheme="minorHAnsi"/>
          <w:iCs/>
          <w:sz w:val="12"/>
          <w:szCs w:val="16"/>
        </w:rPr>
        <w:t>What has not been disclosed, until now, is that North Korea had also hacked into a British television network a few weeks earlier to stop it from broadcasting a drama about a nuclear scientist kidnapped in Pyongyang.</w:t>
      </w:r>
      <w:r>
        <w:rPr>
          <w:rFonts w:asciiTheme="minorHAnsi" w:eastAsiaTheme="majorEastAsia" w:hAnsiTheme="minorHAnsi" w:cstheme="minorHAnsi"/>
          <w:iCs/>
          <w:sz w:val="12"/>
          <w:szCs w:val="16"/>
        </w:rPr>
        <w:t xml:space="preserve"> </w:t>
      </w:r>
      <w:r w:rsidRPr="00F2567C">
        <w:rPr>
          <w:rFonts w:asciiTheme="minorHAnsi" w:eastAsiaTheme="majorEastAsia" w:hAnsiTheme="minorHAnsi" w:cstheme="minorHAnsi"/>
          <w:iCs/>
          <w:sz w:val="12"/>
          <w:szCs w:val="16"/>
        </w:rPr>
        <w:t>Once North Korea counterfeited crude $100 bills to try to generate hard cash. Now intelligence officials estimate that North Korea reaps hundreds of millions of dollars a year from ransomware, digital bank heists, online video game cracking, and more recently, hacks of South Korean Bitcoin exchanges.</w:t>
      </w:r>
      <w:r>
        <w:rPr>
          <w:rFonts w:asciiTheme="minorHAnsi" w:eastAsiaTheme="majorEastAsia" w:hAnsiTheme="minorHAnsi" w:cstheme="minorHAnsi"/>
          <w:iCs/>
          <w:sz w:val="12"/>
          <w:szCs w:val="16"/>
        </w:rPr>
        <w:t xml:space="preserve"> </w:t>
      </w:r>
      <w:r w:rsidRPr="00F2567C">
        <w:rPr>
          <w:rFonts w:asciiTheme="minorHAnsi" w:eastAsiaTheme="majorEastAsia" w:hAnsiTheme="minorHAnsi" w:cstheme="minorHAnsi"/>
          <w:iCs/>
          <w:sz w:val="12"/>
          <w:szCs w:val="16"/>
        </w:rPr>
        <w:t>One former British intelligence chief estimates the take from its cyberheists may bring the North as much as $1 billion a year, or a third of the value of the nation’s exports.</w:t>
      </w:r>
      <w:r>
        <w:rPr>
          <w:rFonts w:asciiTheme="minorHAnsi" w:eastAsiaTheme="majorEastAsia" w:hAnsiTheme="minorHAnsi" w:cstheme="minorHAnsi"/>
          <w:iCs/>
          <w:sz w:val="12"/>
          <w:szCs w:val="16"/>
        </w:rPr>
        <w:t xml:space="preserve"> </w:t>
      </w:r>
      <w:r w:rsidRPr="00F2567C">
        <w:rPr>
          <w:rFonts w:asciiTheme="minorHAnsi" w:eastAsiaTheme="majorEastAsia" w:hAnsiTheme="minorHAnsi" w:cstheme="minorHAnsi"/>
          <w:b/>
          <w:iCs/>
          <w:u w:val="single"/>
        </w:rPr>
        <w:t>The North Korean cyberthreat “crept up on us,”</w:t>
      </w:r>
      <w:r w:rsidRPr="00F2567C">
        <w:rPr>
          <w:rFonts w:asciiTheme="minorHAnsi" w:eastAsiaTheme="majorEastAsia" w:hAnsiTheme="minorHAnsi" w:cstheme="minorHAnsi"/>
          <w:iCs/>
          <w:sz w:val="16"/>
        </w:rPr>
        <w:t xml:space="preserve"> said Robert Hannigan, the former director of Britain’s Government Communications Headquarters, which handles electronic surveillance and cybersecurity.</w:t>
      </w:r>
      <w:r>
        <w:rPr>
          <w:rFonts w:asciiTheme="minorHAnsi" w:eastAsiaTheme="majorEastAsia" w:hAnsiTheme="minorHAnsi" w:cstheme="minorHAnsi"/>
          <w:iCs/>
          <w:sz w:val="16"/>
        </w:rPr>
        <w:t xml:space="preserve"> </w:t>
      </w:r>
      <w:r w:rsidRPr="00F2567C">
        <w:rPr>
          <w:rFonts w:asciiTheme="minorHAnsi" w:eastAsiaTheme="majorEastAsia" w:hAnsiTheme="minorHAnsi" w:cstheme="minorHAnsi"/>
          <w:iCs/>
          <w:sz w:val="12"/>
          <w:szCs w:val="16"/>
        </w:rPr>
        <w:t>“Because they are such a mix of the weird and absurd and medieval and highly sophisticated, people didn’t take it seriously,” he said. “How can such an isolated, backward country have this capability? Well, how can such an isolated backward country have this nuclear ability?”</w:t>
      </w:r>
      <w:r>
        <w:rPr>
          <w:rFonts w:asciiTheme="minorHAnsi" w:eastAsiaTheme="majorEastAsia" w:hAnsiTheme="minorHAnsi" w:cstheme="minorHAnsi"/>
          <w:iCs/>
          <w:sz w:val="12"/>
          <w:szCs w:val="16"/>
        </w:rPr>
        <w:t xml:space="preserve"> </w:t>
      </w:r>
      <w:r w:rsidRPr="00080F41">
        <w:rPr>
          <w:rFonts w:asciiTheme="minorHAnsi" w:eastAsiaTheme="majorEastAsia" w:hAnsiTheme="minorHAnsi" w:cstheme="minorHAnsi"/>
          <w:iCs/>
          <w:u w:val="single"/>
        </w:rPr>
        <w:t>From Minor Leaguers to Serious Hackers</w:t>
      </w:r>
      <w:r>
        <w:rPr>
          <w:rFonts w:asciiTheme="minorHAnsi" w:eastAsiaTheme="majorEastAsia" w:hAnsiTheme="minorHAnsi" w:cstheme="minorHAnsi"/>
          <w:iCs/>
          <w:u w:val="single"/>
        </w:rPr>
        <w:t xml:space="preserve"> </w:t>
      </w:r>
      <w:r w:rsidRPr="00080F41">
        <w:rPr>
          <w:rFonts w:asciiTheme="minorHAnsi" w:eastAsiaTheme="majorEastAsia" w:hAnsiTheme="minorHAnsi" w:cstheme="minorHAnsi"/>
          <w:iCs/>
          <w:sz w:val="16"/>
          <w:szCs w:val="16"/>
        </w:rPr>
        <w:t>Kim Jong-il, the father of the current dictator and the initiator of North Korea’s cyberoperations, was a movie lover who became an internet enthusiast, a luxury reserved for the country’s elite. When Mr. Kim died in 2011, the country was estimated to have 1,024 IP addresses, fewer than on most New York City blocks.</w:t>
      </w:r>
      <w:r>
        <w:rPr>
          <w:rFonts w:asciiTheme="minorHAnsi" w:eastAsiaTheme="majorEastAsia" w:hAnsiTheme="minorHAnsi" w:cstheme="minorHAnsi"/>
          <w:iCs/>
          <w:sz w:val="16"/>
          <w:szCs w:val="16"/>
        </w:rPr>
        <w:t xml:space="preserve"> </w:t>
      </w:r>
      <w:r w:rsidRPr="00080F41">
        <w:rPr>
          <w:rFonts w:asciiTheme="minorHAnsi" w:eastAsiaTheme="majorEastAsia" w:hAnsiTheme="minorHAnsi" w:cstheme="minorHAnsi"/>
          <w:iCs/>
          <w:sz w:val="16"/>
        </w:rPr>
        <w:t xml:space="preserve">Mr. Kim, like the Chinese, initially saw the internet as a threat to his regime’s ironclad control over information. But his attitude began to change in the early 1990s, after </w:t>
      </w:r>
      <w:r w:rsidRPr="00080F41">
        <w:rPr>
          <w:rFonts w:asciiTheme="minorHAnsi" w:eastAsiaTheme="majorEastAsia" w:hAnsiTheme="minorHAnsi" w:cstheme="minorHAnsi"/>
          <w:iCs/>
          <w:u w:val="single"/>
        </w:rPr>
        <w:t>a group of North Korean computer scientists returned from travel abroad proposing to use the web to spy on and attack enemies like the United States and South Korea</w:t>
      </w:r>
      <w:r w:rsidRPr="00080F41">
        <w:rPr>
          <w:rFonts w:asciiTheme="minorHAnsi" w:eastAsiaTheme="majorEastAsia" w:hAnsiTheme="minorHAnsi" w:cstheme="minorHAnsi"/>
          <w:iCs/>
          <w:sz w:val="16"/>
        </w:rPr>
        <w:t>, according to defectors.</w:t>
      </w:r>
      <w:r>
        <w:rPr>
          <w:rFonts w:asciiTheme="minorHAnsi" w:eastAsiaTheme="majorEastAsia" w:hAnsiTheme="minorHAnsi" w:cstheme="minorHAnsi"/>
          <w:iCs/>
          <w:sz w:val="16"/>
        </w:rPr>
        <w:t xml:space="preserve"> </w:t>
      </w:r>
      <w:r w:rsidRPr="00080F41">
        <w:rPr>
          <w:rFonts w:asciiTheme="minorHAnsi" w:eastAsiaTheme="majorEastAsia" w:hAnsiTheme="minorHAnsi" w:cstheme="minorHAnsi"/>
          <w:iCs/>
          <w:u w:val="single"/>
        </w:rPr>
        <w:t xml:space="preserve">North Korea began identifying promising students at an early age for special training, sending many to China’s top computer science programs. </w:t>
      </w:r>
      <w:r w:rsidRPr="00080F41">
        <w:rPr>
          <w:rFonts w:asciiTheme="minorHAnsi" w:eastAsiaTheme="majorEastAsia" w:hAnsiTheme="minorHAnsi" w:cstheme="minorHAnsi"/>
          <w:iCs/>
          <w:sz w:val="16"/>
        </w:rPr>
        <w:t xml:space="preserve">In the late 1990s, the Federal Bureau of Investigation’s counterintelligence division noticed that </w:t>
      </w:r>
      <w:r w:rsidRPr="00080F41">
        <w:rPr>
          <w:rFonts w:asciiTheme="minorHAnsi" w:eastAsiaTheme="majorEastAsia" w:hAnsiTheme="minorHAnsi" w:cstheme="minorHAnsi"/>
          <w:iCs/>
          <w:u w:val="single"/>
        </w:rPr>
        <w:t>North Koreans assigned to work at the U</w:t>
      </w:r>
      <w:r w:rsidRPr="00080F41">
        <w:rPr>
          <w:rFonts w:asciiTheme="minorHAnsi" w:eastAsiaTheme="majorEastAsia" w:hAnsiTheme="minorHAnsi" w:cstheme="minorHAnsi"/>
          <w:iCs/>
          <w:sz w:val="16"/>
        </w:rPr>
        <w:t xml:space="preserve">nited </w:t>
      </w:r>
      <w:r w:rsidRPr="00080F41">
        <w:rPr>
          <w:rFonts w:asciiTheme="minorHAnsi" w:eastAsiaTheme="majorEastAsia" w:hAnsiTheme="minorHAnsi" w:cstheme="minorHAnsi"/>
          <w:iCs/>
          <w:u w:val="single"/>
        </w:rPr>
        <w:t>N</w:t>
      </w:r>
      <w:r w:rsidRPr="00080F41">
        <w:rPr>
          <w:rFonts w:asciiTheme="minorHAnsi" w:eastAsiaTheme="majorEastAsia" w:hAnsiTheme="minorHAnsi" w:cstheme="minorHAnsi"/>
          <w:iCs/>
          <w:sz w:val="16"/>
        </w:rPr>
        <w:t xml:space="preserve">ations </w:t>
      </w:r>
      <w:r w:rsidRPr="00080F41">
        <w:rPr>
          <w:rFonts w:asciiTheme="minorHAnsi" w:eastAsiaTheme="majorEastAsia" w:hAnsiTheme="minorHAnsi" w:cstheme="minorHAnsi"/>
          <w:iCs/>
          <w:u w:val="single"/>
        </w:rPr>
        <w:t>were also quietly enrolling in university computer programming courses in New York.</w:t>
      </w:r>
      <w:r>
        <w:rPr>
          <w:rFonts w:asciiTheme="minorHAnsi" w:eastAsiaTheme="majorEastAsia" w:hAnsiTheme="minorHAnsi" w:cstheme="minorHAnsi"/>
          <w:iCs/>
          <w:u w:val="single"/>
        </w:rPr>
        <w:t xml:space="preserve"> </w:t>
      </w:r>
      <w:r w:rsidRPr="00080F41">
        <w:rPr>
          <w:rFonts w:asciiTheme="minorHAnsi" w:eastAsiaTheme="majorEastAsia" w:hAnsiTheme="minorHAnsi" w:cstheme="minorHAnsi"/>
          <w:iCs/>
          <w:sz w:val="16"/>
          <w:szCs w:val="16"/>
        </w:rPr>
        <w:t xml:space="preserve">“The F.B.I. called me and said, ‘What should we do?’ ” </w:t>
      </w:r>
      <w:proofErr w:type="gramStart"/>
      <w:r w:rsidRPr="00080F41">
        <w:rPr>
          <w:rFonts w:asciiTheme="minorHAnsi" w:eastAsiaTheme="majorEastAsia" w:hAnsiTheme="minorHAnsi" w:cstheme="minorHAnsi"/>
          <w:iCs/>
          <w:sz w:val="16"/>
          <w:szCs w:val="16"/>
        </w:rPr>
        <w:t>recalled</w:t>
      </w:r>
      <w:proofErr w:type="gramEnd"/>
      <w:r w:rsidRPr="00080F41">
        <w:rPr>
          <w:rFonts w:asciiTheme="minorHAnsi" w:eastAsiaTheme="majorEastAsia" w:hAnsiTheme="minorHAnsi" w:cstheme="minorHAnsi"/>
          <w:iCs/>
          <w:sz w:val="16"/>
          <w:szCs w:val="16"/>
        </w:rPr>
        <w:t xml:space="preserve"> James A. Lewis, at the time in charge of cybersecurity at the Commerce Department. “I told them, ‘Don’t do anything. Follow them and see what they are up to.’”</w:t>
      </w:r>
      <w:r>
        <w:rPr>
          <w:rFonts w:asciiTheme="minorHAnsi" w:eastAsiaTheme="majorEastAsia" w:hAnsiTheme="minorHAnsi" w:cstheme="minorHAnsi"/>
          <w:iCs/>
          <w:sz w:val="16"/>
          <w:szCs w:val="16"/>
        </w:rPr>
        <w:t xml:space="preserve"> </w:t>
      </w:r>
      <w:r w:rsidRPr="00256A30">
        <w:rPr>
          <w:rFonts w:asciiTheme="minorHAnsi" w:eastAsiaTheme="majorEastAsia" w:hAnsiTheme="minorHAnsi" w:cstheme="minorHAnsi"/>
          <w:iCs/>
          <w:sz w:val="16"/>
        </w:rPr>
        <w:t xml:space="preserve">The North’s cyberwarfare unit gained priority after the 2003 invasion of Iraq by the United States. After watching the American “shock and awe” campaign on CNN, </w:t>
      </w:r>
      <w:r w:rsidRPr="00080F41">
        <w:rPr>
          <w:rFonts w:asciiTheme="minorHAnsi" w:eastAsiaTheme="majorEastAsia" w:hAnsiTheme="minorHAnsi" w:cstheme="minorHAnsi"/>
          <w:iCs/>
          <w:u w:val="single"/>
        </w:rPr>
        <w:t>Kim Jong-il issued a warning</w:t>
      </w:r>
      <w:r w:rsidRPr="00256A30">
        <w:rPr>
          <w:rFonts w:asciiTheme="minorHAnsi" w:eastAsiaTheme="majorEastAsia" w:hAnsiTheme="minorHAnsi" w:cstheme="minorHAnsi"/>
          <w:iCs/>
          <w:sz w:val="16"/>
        </w:rPr>
        <w:t xml:space="preserve"> to his military: </w:t>
      </w:r>
      <w:r w:rsidRPr="00080F41">
        <w:rPr>
          <w:rFonts w:asciiTheme="minorHAnsi" w:eastAsiaTheme="majorEastAsia" w:hAnsiTheme="minorHAnsi" w:cstheme="minorHAnsi"/>
          <w:iCs/>
          <w:u w:val="single"/>
        </w:rPr>
        <w:t>“If warfare was about bullets and oil until now,” he told top commanders</w:t>
      </w:r>
      <w:r w:rsidRPr="00256A30">
        <w:rPr>
          <w:rFonts w:asciiTheme="minorHAnsi" w:eastAsiaTheme="majorEastAsia" w:hAnsiTheme="minorHAnsi" w:cstheme="minorHAnsi"/>
          <w:iCs/>
          <w:sz w:val="16"/>
        </w:rPr>
        <w:t xml:space="preserve">, according to a prominent defector, Kim Heung-kwang, </w:t>
      </w:r>
      <w:r w:rsidRPr="00080F41">
        <w:rPr>
          <w:rFonts w:asciiTheme="minorHAnsi" w:eastAsiaTheme="majorEastAsia" w:hAnsiTheme="minorHAnsi" w:cstheme="minorHAnsi"/>
          <w:iCs/>
          <w:u w:val="single"/>
        </w:rPr>
        <w:t>“warfare in the 21st century is about information.”</w:t>
      </w:r>
      <w:r>
        <w:rPr>
          <w:rFonts w:asciiTheme="minorHAnsi" w:eastAsiaTheme="majorEastAsia" w:hAnsiTheme="minorHAnsi" w:cstheme="minorHAnsi"/>
          <w:iCs/>
          <w:u w:val="single"/>
        </w:rPr>
        <w:t xml:space="preserve"> </w:t>
      </w:r>
      <w:r w:rsidRPr="00256A30">
        <w:rPr>
          <w:rFonts w:asciiTheme="minorHAnsi" w:eastAsiaTheme="majorEastAsia" w:hAnsiTheme="minorHAnsi" w:cstheme="minorHAnsi"/>
          <w:iCs/>
          <w:sz w:val="16"/>
          <w:szCs w:val="16"/>
        </w:rPr>
        <w:t>The unit was marked initially by mishaps and bluster.</w:t>
      </w:r>
      <w:r>
        <w:rPr>
          <w:rFonts w:asciiTheme="minorHAnsi" w:eastAsiaTheme="majorEastAsia" w:hAnsiTheme="minorHAnsi" w:cstheme="minorHAnsi"/>
          <w:iCs/>
          <w:sz w:val="16"/>
          <w:szCs w:val="16"/>
        </w:rPr>
        <w:t xml:space="preserve"> </w:t>
      </w:r>
      <w:r w:rsidRPr="00256A30">
        <w:rPr>
          <w:rFonts w:asciiTheme="minorHAnsi" w:eastAsiaTheme="majorEastAsia" w:hAnsiTheme="minorHAnsi" w:cstheme="minorHAnsi"/>
          <w:iCs/>
          <w:sz w:val="16"/>
        </w:rPr>
        <w:t>“</w:t>
      </w:r>
      <w:r w:rsidRPr="00080F41">
        <w:rPr>
          <w:rFonts w:asciiTheme="minorHAnsi" w:eastAsiaTheme="majorEastAsia" w:hAnsiTheme="minorHAnsi" w:cstheme="minorHAnsi"/>
          <w:iCs/>
          <w:u w:val="single"/>
        </w:rPr>
        <w:t>There was an enormous growth in capability from 2009</w:t>
      </w:r>
      <w:r w:rsidRPr="00256A30">
        <w:rPr>
          <w:rFonts w:asciiTheme="minorHAnsi" w:eastAsiaTheme="majorEastAsia" w:hAnsiTheme="minorHAnsi" w:cstheme="minorHAnsi"/>
          <w:iCs/>
          <w:sz w:val="16"/>
        </w:rPr>
        <w:t xml:space="preserve"> or so, when they were a joke,” said Ben Buchanan, the author of “The Cybersecurity Dilemma” and a fellow at the Cyber Security Project at Harvard. “</w:t>
      </w:r>
      <w:r w:rsidRPr="00080F41">
        <w:rPr>
          <w:rFonts w:asciiTheme="minorHAnsi" w:eastAsiaTheme="majorEastAsia" w:hAnsiTheme="minorHAnsi" w:cstheme="minorHAnsi"/>
          <w:iCs/>
          <w:u w:val="single"/>
        </w:rPr>
        <w:t xml:space="preserve">They would execute a very basic attack against a minor web page put up by the White House or an American intelligence agency, and then their sympathizers would claim they’d hacked the U.S. government. </w:t>
      </w:r>
      <w:r w:rsidRPr="00256A30">
        <w:rPr>
          <w:rFonts w:asciiTheme="minorHAnsi" w:eastAsiaTheme="majorEastAsia" w:hAnsiTheme="minorHAnsi" w:cstheme="minorHAnsi"/>
          <w:iCs/>
          <w:sz w:val="16"/>
        </w:rPr>
        <w:t xml:space="preserve">But since then, </w:t>
      </w:r>
      <w:r w:rsidRPr="00256A30">
        <w:rPr>
          <w:rFonts w:asciiTheme="minorHAnsi" w:eastAsiaTheme="majorEastAsia" w:hAnsiTheme="minorHAnsi" w:cstheme="minorHAnsi"/>
          <w:iCs/>
          <w:u w:val="single"/>
        </w:rPr>
        <w:t>their hackers have gotten a lot better</w:t>
      </w:r>
      <w:r w:rsidRPr="00256A30">
        <w:rPr>
          <w:rFonts w:asciiTheme="minorHAnsi" w:eastAsiaTheme="majorEastAsia" w:hAnsiTheme="minorHAnsi" w:cstheme="minorHAnsi"/>
          <w:iCs/>
          <w:sz w:val="16"/>
        </w:rPr>
        <w:t>.”</w:t>
      </w:r>
      <w:r>
        <w:rPr>
          <w:rFonts w:asciiTheme="minorHAnsi" w:eastAsiaTheme="majorEastAsia" w:hAnsiTheme="minorHAnsi" w:cstheme="minorHAnsi"/>
          <w:iCs/>
          <w:sz w:val="16"/>
        </w:rPr>
        <w:t xml:space="preserve"> </w:t>
      </w:r>
      <w:r w:rsidRPr="00256A30">
        <w:rPr>
          <w:rFonts w:asciiTheme="minorHAnsi" w:eastAsiaTheme="majorEastAsia" w:hAnsiTheme="minorHAnsi" w:cstheme="minorHAnsi"/>
          <w:iCs/>
          <w:sz w:val="16"/>
          <w:szCs w:val="16"/>
        </w:rPr>
        <w:t>A National Intelligence Estimate in 2009 wrote off the North’s hacking prowess, much as it underestimated its long-range missile program. It would be years before it could mount a meaningful threat, it claimed.</w:t>
      </w:r>
      <w:r>
        <w:rPr>
          <w:rFonts w:asciiTheme="minorHAnsi" w:eastAsiaTheme="majorEastAsia" w:hAnsiTheme="minorHAnsi" w:cstheme="minorHAnsi"/>
          <w:iCs/>
          <w:sz w:val="16"/>
          <w:szCs w:val="16"/>
        </w:rPr>
        <w:t xml:space="preserve"> </w:t>
      </w:r>
      <w:r w:rsidRPr="00256A30">
        <w:rPr>
          <w:rFonts w:asciiTheme="minorHAnsi" w:eastAsiaTheme="majorEastAsia" w:hAnsiTheme="minorHAnsi" w:cstheme="minorHAnsi"/>
          <w:iCs/>
          <w:sz w:val="16"/>
        </w:rPr>
        <w:t xml:space="preserve">But </w:t>
      </w:r>
      <w:r w:rsidRPr="00256A30">
        <w:rPr>
          <w:rFonts w:asciiTheme="minorHAnsi" w:eastAsiaTheme="majorEastAsia" w:hAnsiTheme="minorHAnsi" w:cstheme="minorHAnsi"/>
          <w:iCs/>
          <w:u w:val="single"/>
        </w:rPr>
        <w:t>the regime was building that threat.</w:t>
      </w:r>
      <w:r>
        <w:rPr>
          <w:rFonts w:asciiTheme="minorHAnsi" w:eastAsiaTheme="majorEastAsia" w:hAnsiTheme="minorHAnsi" w:cstheme="minorHAnsi"/>
          <w:iCs/>
          <w:sz w:val="16"/>
        </w:rPr>
        <w:t xml:space="preserve"> </w:t>
      </w:r>
      <w:r w:rsidRPr="00256A30">
        <w:rPr>
          <w:rFonts w:asciiTheme="minorHAnsi" w:eastAsiaTheme="majorEastAsia" w:hAnsiTheme="minorHAnsi" w:cstheme="minorHAnsi"/>
          <w:iCs/>
          <w:sz w:val="16"/>
        </w:rPr>
        <w:t xml:space="preserve">When </w:t>
      </w:r>
      <w:r w:rsidRPr="00256A30">
        <w:rPr>
          <w:rFonts w:asciiTheme="minorHAnsi" w:eastAsiaTheme="majorEastAsia" w:hAnsiTheme="minorHAnsi" w:cstheme="minorHAnsi"/>
          <w:iCs/>
          <w:u w:val="single"/>
        </w:rPr>
        <w:t>Kim Jong-un</w:t>
      </w:r>
      <w:r w:rsidRPr="00256A30">
        <w:rPr>
          <w:rFonts w:asciiTheme="minorHAnsi" w:eastAsiaTheme="majorEastAsia" w:hAnsiTheme="minorHAnsi" w:cstheme="minorHAnsi"/>
          <w:iCs/>
          <w:sz w:val="16"/>
        </w:rPr>
        <w:t xml:space="preserve"> succeeded his father, in 2011, he </w:t>
      </w:r>
      <w:r w:rsidRPr="00256A30">
        <w:rPr>
          <w:rFonts w:asciiTheme="minorHAnsi" w:eastAsiaTheme="majorEastAsia" w:hAnsiTheme="minorHAnsi" w:cstheme="minorHAnsi"/>
          <w:iCs/>
          <w:u w:val="single"/>
        </w:rPr>
        <w:t>expanded the cybermission beyond serving as just a weapon of war, focusing also on theft, harassment and political-score settling.</w:t>
      </w:r>
      <w:r>
        <w:rPr>
          <w:rFonts w:asciiTheme="minorHAnsi" w:eastAsiaTheme="majorEastAsia" w:hAnsiTheme="minorHAnsi" w:cstheme="minorHAnsi"/>
          <w:iCs/>
          <w:u w:val="single"/>
        </w:rPr>
        <w:t xml:space="preserve"> </w:t>
      </w:r>
      <w:r w:rsidRPr="00256A30">
        <w:rPr>
          <w:rFonts w:asciiTheme="minorHAnsi" w:eastAsiaTheme="majorEastAsia" w:hAnsiTheme="minorHAnsi" w:cstheme="minorHAnsi"/>
          <w:iCs/>
          <w:u w:val="single"/>
        </w:rPr>
        <w:t>“Cyberwarfare, along with nuclear weapons and missiles, is an ‘all-purpose sword’ that guarantees our military’s capability to strike relentlessly,” Kim Jong-un</w:t>
      </w:r>
      <w:r w:rsidRPr="00256A30">
        <w:rPr>
          <w:rFonts w:asciiTheme="minorHAnsi" w:eastAsiaTheme="majorEastAsia" w:hAnsiTheme="minorHAnsi" w:cstheme="minorHAnsi"/>
          <w:iCs/>
          <w:sz w:val="16"/>
        </w:rPr>
        <w:t xml:space="preserve"> reportedly </w:t>
      </w:r>
      <w:r w:rsidRPr="00256A30">
        <w:rPr>
          <w:rFonts w:asciiTheme="minorHAnsi" w:eastAsiaTheme="majorEastAsia" w:hAnsiTheme="minorHAnsi" w:cstheme="minorHAnsi"/>
          <w:iCs/>
          <w:u w:val="single"/>
        </w:rPr>
        <w:t>declared</w:t>
      </w:r>
      <w:r w:rsidRPr="00256A30">
        <w:rPr>
          <w:rFonts w:asciiTheme="minorHAnsi" w:eastAsiaTheme="majorEastAsia" w:hAnsiTheme="minorHAnsi" w:cstheme="minorHAnsi"/>
          <w:iCs/>
          <w:sz w:val="16"/>
        </w:rPr>
        <w:t>, according to the testimony of a South Korean intelligence chief.</w:t>
      </w:r>
      <w:r>
        <w:rPr>
          <w:rFonts w:asciiTheme="minorHAnsi" w:eastAsiaTheme="majorEastAsia" w:hAnsiTheme="minorHAnsi" w:cstheme="minorHAnsi"/>
          <w:iCs/>
          <w:sz w:val="16"/>
        </w:rPr>
        <w:t xml:space="preserve"> </w:t>
      </w:r>
      <w:r w:rsidRPr="00256A30">
        <w:rPr>
          <w:rFonts w:asciiTheme="minorHAnsi" w:eastAsiaTheme="majorEastAsia" w:hAnsiTheme="minorHAnsi" w:cstheme="minorHAnsi"/>
          <w:iCs/>
          <w:sz w:val="16"/>
          <w:szCs w:val="16"/>
        </w:rPr>
        <w:t>And the array of United Nations sanctions against Pyongyang only incentivized Mr. Kim’s embrace.</w:t>
      </w:r>
      <w:r>
        <w:rPr>
          <w:rFonts w:asciiTheme="minorHAnsi" w:eastAsiaTheme="majorEastAsia" w:hAnsiTheme="minorHAnsi" w:cstheme="minorHAnsi"/>
          <w:iCs/>
          <w:sz w:val="16"/>
          <w:szCs w:val="16"/>
        </w:rPr>
        <w:t xml:space="preserve"> </w:t>
      </w:r>
      <w:r w:rsidRPr="00256A30">
        <w:rPr>
          <w:rFonts w:asciiTheme="minorHAnsi" w:eastAsiaTheme="majorEastAsia" w:hAnsiTheme="minorHAnsi" w:cstheme="minorHAnsi"/>
          <w:iCs/>
          <w:sz w:val="16"/>
          <w:szCs w:val="16"/>
        </w:rPr>
        <w:t>“We’re already sanctioning anything and everything we can,” said Robert P. Silvers, the former assistant secretary for cyberpolicy at the Department of Homeland Security during the Obama administration. “They’re already the most isolated nation in the world.”</w:t>
      </w:r>
      <w:r>
        <w:rPr>
          <w:rFonts w:asciiTheme="minorHAnsi" w:eastAsiaTheme="majorEastAsia" w:hAnsiTheme="minorHAnsi" w:cstheme="minorHAnsi"/>
          <w:iCs/>
          <w:sz w:val="16"/>
          <w:szCs w:val="16"/>
        </w:rPr>
        <w:t xml:space="preserve"> </w:t>
      </w:r>
      <w:r w:rsidRPr="00256A30">
        <w:rPr>
          <w:rFonts w:asciiTheme="minorHAnsi" w:eastAsiaTheme="majorEastAsia" w:hAnsiTheme="minorHAnsi" w:cstheme="minorHAnsi"/>
          <w:iCs/>
          <w:sz w:val="16"/>
        </w:rPr>
        <w:t xml:space="preserve">By 2012, government officials and private researchers say </w:t>
      </w:r>
      <w:r w:rsidRPr="00256A30">
        <w:rPr>
          <w:rFonts w:asciiTheme="minorHAnsi" w:eastAsiaTheme="majorEastAsia" w:hAnsiTheme="minorHAnsi" w:cstheme="minorHAnsi"/>
          <w:iCs/>
          <w:u w:val="single"/>
        </w:rPr>
        <w:t>North Korea had dispersed its hacking teams abroad, relying principally on China’s internet infrastructure</w:t>
      </w:r>
      <w:r w:rsidRPr="00256A30">
        <w:rPr>
          <w:rFonts w:asciiTheme="minorHAnsi" w:eastAsiaTheme="majorEastAsia" w:hAnsiTheme="minorHAnsi" w:cstheme="minorHAnsi"/>
          <w:iCs/>
          <w:sz w:val="16"/>
        </w:rPr>
        <w:t xml:space="preserve">. </w:t>
      </w:r>
      <w:r w:rsidRPr="00256A30">
        <w:rPr>
          <w:rFonts w:asciiTheme="minorHAnsi" w:eastAsiaTheme="majorEastAsia" w:hAnsiTheme="minorHAnsi" w:cstheme="minorHAnsi"/>
          <w:iCs/>
          <w:u w:val="single"/>
        </w:rPr>
        <w:t>This allowed the North to exploit largely nonsecure internet connections and maintain a degree of plausible deniability.</w:t>
      </w:r>
      <w:r>
        <w:rPr>
          <w:rFonts w:asciiTheme="minorHAnsi" w:eastAsiaTheme="majorEastAsia" w:hAnsiTheme="minorHAnsi" w:cstheme="minorHAnsi"/>
          <w:iCs/>
          <w:u w:val="single"/>
        </w:rPr>
        <w:t xml:space="preserve"> </w:t>
      </w:r>
      <w:r w:rsidRPr="00256A30">
        <w:rPr>
          <w:rFonts w:asciiTheme="minorHAnsi" w:eastAsiaTheme="majorEastAsia" w:hAnsiTheme="minorHAnsi" w:cstheme="minorHAnsi"/>
          <w:iCs/>
          <w:sz w:val="16"/>
        </w:rPr>
        <w:t xml:space="preserve">A recent </w:t>
      </w:r>
      <w:r w:rsidRPr="00256A30">
        <w:rPr>
          <w:rFonts w:asciiTheme="minorHAnsi" w:eastAsiaTheme="majorEastAsia" w:hAnsiTheme="minorHAnsi" w:cstheme="minorHAnsi"/>
          <w:iCs/>
          <w:u w:val="single"/>
        </w:rPr>
        <w:t>analysis</w:t>
      </w:r>
      <w:r w:rsidRPr="00256A30">
        <w:rPr>
          <w:rFonts w:asciiTheme="minorHAnsi" w:eastAsiaTheme="majorEastAsia" w:hAnsiTheme="minorHAnsi" w:cstheme="minorHAnsi"/>
          <w:iCs/>
          <w:sz w:val="16"/>
        </w:rPr>
        <w:t xml:space="preserve"> by the cybersecurity firm Recorded Future </w:t>
      </w:r>
      <w:r w:rsidRPr="00256A30">
        <w:rPr>
          <w:rFonts w:asciiTheme="minorHAnsi" w:eastAsiaTheme="majorEastAsia" w:hAnsiTheme="minorHAnsi" w:cstheme="minorHAnsi"/>
          <w:iCs/>
          <w:u w:val="single"/>
        </w:rPr>
        <w:t>found heavy North Korean internet activity in India, Malaysia, New Zealand, Nepal, Kenya, Mozambique, and Indonesia.</w:t>
      </w:r>
      <w:r w:rsidRPr="00256A30">
        <w:rPr>
          <w:rFonts w:asciiTheme="minorHAnsi" w:eastAsiaTheme="majorEastAsia" w:hAnsiTheme="minorHAnsi" w:cstheme="minorHAnsi"/>
          <w:iCs/>
          <w:sz w:val="16"/>
        </w:rPr>
        <w:t xml:space="preserve"> In some cases, like that of New Zealand, </w:t>
      </w:r>
      <w:r w:rsidRPr="00256A30">
        <w:rPr>
          <w:rFonts w:asciiTheme="minorHAnsi" w:eastAsiaTheme="majorEastAsia" w:hAnsiTheme="minorHAnsi" w:cstheme="minorHAnsi"/>
          <w:iCs/>
          <w:u w:val="single"/>
        </w:rPr>
        <w:t>North Korean hackers were simply routing their attacks through the country’s computers from abroad.</w:t>
      </w:r>
      <w:r w:rsidRPr="00256A30">
        <w:rPr>
          <w:rFonts w:asciiTheme="minorHAnsi" w:eastAsiaTheme="majorEastAsia" w:hAnsiTheme="minorHAnsi" w:cstheme="minorHAnsi"/>
          <w:iCs/>
          <w:sz w:val="16"/>
        </w:rPr>
        <w:t xml:space="preserve"> In others, researchers believe </w:t>
      </w:r>
      <w:r w:rsidRPr="00256A30">
        <w:rPr>
          <w:rFonts w:asciiTheme="minorHAnsi" w:eastAsiaTheme="majorEastAsia" w:hAnsiTheme="minorHAnsi" w:cstheme="minorHAnsi"/>
          <w:iCs/>
          <w:u w:val="single"/>
        </w:rPr>
        <w:t>they are now physically stationed in countries like India, where nearly one-fifth of Pyongyang’s cyberattacks now originate.</w:t>
      </w:r>
      <w:r>
        <w:rPr>
          <w:rFonts w:asciiTheme="minorHAnsi" w:eastAsiaTheme="majorEastAsia" w:hAnsiTheme="minorHAnsi" w:cstheme="minorHAnsi"/>
          <w:iCs/>
          <w:u w:val="single"/>
        </w:rPr>
        <w:t xml:space="preserve"> </w:t>
      </w:r>
      <w:r w:rsidRPr="00256A30">
        <w:rPr>
          <w:rFonts w:asciiTheme="minorHAnsi" w:eastAsiaTheme="majorEastAsia" w:hAnsiTheme="minorHAnsi" w:cstheme="minorHAnsi"/>
          <w:iCs/>
          <w:u w:val="single"/>
        </w:rPr>
        <w:t>Intelligence agencies are now trying to track the North Korean hackers in these countries the way they have previously tracked terrorist sleeper cells or nuclear proliferators</w:t>
      </w:r>
      <w:r w:rsidRPr="00256A30">
        <w:rPr>
          <w:rFonts w:asciiTheme="minorHAnsi" w:eastAsiaTheme="majorEastAsia" w:hAnsiTheme="minorHAnsi" w:cstheme="minorHAnsi"/>
          <w:iCs/>
          <w:sz w:val="16"/>
        </w:rPr>
        <w:t>: looking for their favorite hotels, lurking in online forums they may inhabit, attempting to feed them bad computer code and counterattacking their own servers.</w:t>
      </w:r>
      <w:r>
        <w:rPr>
          <w:rFonts w:asciiTheme="minorHAnsi" w:eastAsiaTheme="majorEastAsia" w:hAnsiTheme="minorHAnsi" w:cstheme="minorHAnsi"/>
          <w:iCs/>
          <w:sz w:val="16"/>
        </w:rPr>
        <w:t xml:space="preserve"> </w:t>
      </w:r>
      <w:r w:rsidRPr="00080F41">
        <w:rPr>
          <w:rFonts w:asciiTheme="minorHAnsi" w:eastAsiaTheme="majorEastAsia" w:hAnsiTheme="minorHAnsi" w:cstheme="minorHAnsi"/>
          <w:iCs/>
          <w:u w:val="single"/>
        </w:rPr>
        <w:t xml:space="preserve">Learning </w:t>
      </w:r>
      <w:proofErr w:type="gramStart"/>
      <w:r w:rsidRPr="00080F41">
        <w:rPr>
          <w:rFonts w:asciiTheme="minorHAnsi" w:eastAsiaTheme="majorEastAsia" w:hAnsiTheme="minorHAnsi" w:cstheme="minorHAnsi"/>
          <w:iCs/>
          <w:u w:val="single"/>
        </w:rPr>
        <w:t>From</w:t>
      </w:r>
      <w:proofErr w:type="gramEnd"/>
      <w:r w:rsidRPr="00080F41">
        <w:rPr>
          <w:rFonts w:asciiTheme="minorHAnsi" w:eastAsiaTheme="majorEastAsia" w:hAnsiTheme="minorHAnsi" w:cstheme="minorHAnsi"/>
          <w:iCs/>
          <w:u w:val="single"/>
        </w:rPr>
        <w:t xml:space="preserve"> Iran, Growing Bolder</w:t>
      </w:r>
      <w:r>
        <w:rPr>
          <w:rFonts w:asciiTheme="minorHAnsi" w:eastAsiaTheme="majorEastAsia" w:hAnsiTheme="minorHAnsi" w:cstheme="minorHAnsi"/>
          <w:iCs/>
          <w:u w:val="single"/>
        </w:rPr>
        <w:t xml:space="preserve"> </w:t>
      </w:r>
      <w:r w:rsidRPr="00080F41">
        <w:rPr>
          <w:rFonts w:asciiTheme="minorHAnsi" w:eastAsiaTheme="majorEastAsia" w:hAnsiTheme="minorHAnsi" w:cstheme="minorHAnsi"/>
          <w:iCs/>
          <w:sz w:val="16"/>
        </w:rPr>
        <w:t xml:space="preserve">For decades Iran and North Korea have shared missile technology, and American intelligence agencies have long sought evidence of secret cooperation in the nuclear arena. </w:t>
      </w:r>
      <w:r w:rsidRPr="00080F41">
        <w:rPr>
          <w:rFonts w:asciiTheme="minorHAnsi" w:eastAsiaTheme="majorEastAsia" w:hAnsiTheme="minorHAnsi" w:cstheme="minorHAnsi"/>
          <w:iCs/>
          <w:u w:val="single"/>
        </w:rPr>
        <w:t xml:space="preserve">In cyber, the Iranians taught the North Koreans something important: When confronting an enemy that has </w:t>
      </w:r>
      <w:r w:rsidRPr="00080F41">
        <w:rPr>
          <w:rFonts w:asciiTheme="minorHAnsi" w:eastAsiaTheme="majorEastAsia" w:hAnsiTheme="minorHAnsi" w:cstheme="minorHAnsi"/>
          <w:b/>
          <w:iCs/>
          <w:u w:val="single"/>
        </w:rPr>
        <w:t>internet-connected banks, trading systems, oil and water pipelines, dams, hospitals, and entire cities, the opportunities to wreak havoc are endless.</w:t>
      </w:r>
      <w:r>
        <w:rPr>
          <w:rFonts w:asciiTheme="minorHAnsi" w:eastAsiaTheme="majorEastAsia" w:hAnsiTheme="minorHAnsi" w:cstheme="minorHAnsi"/>
          <w:b/>
          <w:iCs/>
          <w:u w:val="single"/>
        </w:rPr>
        <w:t xml:space="preserve"> </w:t>
      </w:r>
      <w:r w:rsidRPr="00080F41">
        <w:rPr>
          <w:rFonts w:asciiTheme="minorHAnsi" w:eastAsiaTheme="majorEastAsia" w:hAnsiTheme="minorHAnsi" w:cstheme="minorHAnsi"/>
          <w:iCs/>
          <w:sz w:val="16"/>
          <w:szCs w:val="16"/>
        </w:rPr>
        <w:t>By midsummer 2012, Iran’s hackers, still recovering from an American and Israeli-led cyberattack on Iran’s nuclear enrichment operations, found an easy target in Saudi Aramco, Saudi Arabia’s state-owned oil company and the world’s most valuable company</w:t>
      </w:r>
      <w:r>
        <w:rPr>
          <w:rFonts w:asciiTheme="minorHAnsi" w:eastAsiaTheme="majorEastAsia" w:hAnsiTheme="minorHAnsi" w:cstheme="minorHAnsi"/>
          <w:iCs/>
          <w:sz w:val="16"/>
          <w:szCs w:val="16"/>
        </w:rPr>
        <w:t xml:space="preserve"> </w:t>
      </w:r>
      <w:r w:rsidRPr="00080F41">
        <w:rPr>
          <w:rFonts w:asciiTheme="minorHAnsi" w:eastAsiaTheme="majorEastAsia" w:hAnsiTheme="minorHAnsi" w:cstheme="minorHAnsi"/>
          <w:iCs/>
          <w:sz w:val="16"/>
          <w:szCs w:val="16"/>
        </w:rPr>
        <w:t>That August, Iranian hackers flipped a kill switch at precisely 11:08 a.m., unleashing a simple wiper virus onto 30,000 Aramco computers and 10,000 servers that would destroy data, and replace it with a partial image of a burning American flag. The damage was tremendous.</w:t>
      </w:r>
      <w:r>
        <w:rPr>
          <w:rFonts w:asciiTheme="minorHAnsi" w:eastAsiaTheme="majorEastAsia" w:hAnsiTheme="minorHAnsi" w:cstheme="minorHAnsi"/>
          <w:iCs/>
          <w:sz w:val="16"/>
          <w:szCs w:val="16"/>
        </w:rPr>
        <w:t xml:space="preserve"> </w:t>
      </w:r>
      <w:r w:rsidRPr="00080F41">
        <w:rPr>
          <w:rFonts w:asciiTheme="minorHAnsi" w:eastAsiaTheme="majorEastAsia" w:hAnsiTheme="minorHAnsi" w:cstheme="minorHAnsi"/>
          <w:iCs/>
          <w:sz w:val="16"/>
        </w:rPr>
        <w:t xml:space="preserve">Seven months later, </w:t>
      </w:r>
      <w:r w:rsidRPr="00080F41">
        <w:rPr>
          <w:rFonts w:asciiTheme="minorHAnsi" w:eastAsiaTheme="majorEastAsia" w:hAnsiTheme="minorHAnsi" w:cstheme="minorHAnsi"/>
          <w:iCs/>
          <w:u w:val="single"/>
        </w:rPr>
        <w:t>during joint military exercises between American and South Korean forces, North Korean hackers, operating from computers inside China, deployed a very similar cyberweapon against computer networks at three major South Korean banks and South Korea’s two largest broadcasters.</w:t>
      </w:r>
      <w:r w:rsidRPr="00080F41">
        <w:rPr>
          <w:rFonts w:asciiTheme="minorHAnsi" w:eastAsiaTheme="majorEastAsia" w:hAnsiTheme="minorHAnsi" w:cstheme="minorHAnsi"/>
          <w:iCs/>
          <w:sz w:val="16"/>
        </w:rPr>
        <w:t xml:space="preserve"> Like Iran’s Aramco attacks, </w:t>
      </w:r>
      <w:r w:rsidRPr="00080F41">
        <w:rPr>
          <w:rFonts w:asciiTheme="minorHAnsi" w:eastAsiaTheme="majorEastAsia" w:hAnsiTheme="minorHAnsi" w:cstheme="minorHAnsi"/>
          <w:iCs/>
          <w:u w:val="single"/>
        </w:rPr>
        <w:t>the North Korean attacks on South Korean targets used wiping malware to eradicate data and paralyze their business operations.</w:t>
      </w:r>
      <w:r>
        <w:rPr>
          <w:rFonts w:asciiTheme="minorHAnsi" w:eastAsiaTheme="majorEastAsia" w:hAnsiTheme="minorHAnsi" w:cstheme="minorHAnsi"/>
          <w:iCs/>
          <w:u w:val="single"/>
        </w:rPr>
        <w:t xml:space="preserve"> </w:t>
      </w:r>
      <w:r w:rsidRPr="00080F41">
        <w:rPr>
          <w:rFonts w:asciiTheme="minorHAnsi" w:eastAsiaTheme="majorEastAsia" w:hAnsiTheme="minorHAnsi" w:cstheme="minorHAnsi"/>
          <w:iCs/>
          <w:sz w:val="16"/>
        </w:rPr>
        <w:t xml:space="preserve">It may have been a copycat operation, but Mr. Hannigan, the former British official, said recently: </w:t>
      </w:r>
      <w:r w:rsidRPr="00080F41">
        <w:rPr>
          <w:rFonts w:asciiTheme="minorHAnsi" w:eastAsiaTheme="majorEastAsia" w:hAnsiTheme="minorHAnsi" w:cstheme="minorHAnsi"/>
          <w:b/>
          <w:iCs/>
          <w:u w:val="single"/>
        </w:rPr>
        <w:t>“We have to assume they are getting help from the Iranians.”</w:t>
      </w:r>
      <w:r>
        <w:rPr>
          <w:rFonts w:asciiTheme="minorHAnsi" w:eastAsiaTheme="majorEastAsia" w:hAnsiTheme="minorHAnsi" w:cstheme="minorHAnsi"/>
          <w:b/>
          <w:iCs/>
          <w:u w:val="single"/>
        </w:rPr>
        <w:t xml:space="preserve"> </w:t>
      </w:r>
      <w:r w:rsidRPr="00080F41">
        <w:rPr>
          <w:rFonts w:asciiTheme="minorHAnsi" w:eastAsiaTheme="majorEastAsia" w:hAnsiTheme="minorHAnsi" w:cstheme="minorHAnsi"/>
          <w:iCs/>
          <w:sz w:val="16"/>
        </w:rPr>
        <w:t xml:space="preserve">And inside the National Security Agency, just a few years after analysts had written off </w:t>
      </w:r>
      <w:r w:rsidRPr="00080F41">
        <w:rPr>
          <w:rFonts w:asciiTheme="minorHAnsi" w:eastAsiaTheme="majorEastAsia" w:hAnsiTheme="minorHAnsi" w:cstheme="minorHAnsi"/>
          <w:iCs/>
          <w:u w:val="single"/>
        </w:rPr>
        <w:t>Pyongyang</w:t>
      </w:r>
      <w:r w:rsidRPr="00080F41">
        <w:rPr>
          <w:rFonts w:asciiTheme="minorHAnsi" w:eastAsiaTheme="majorEastAsia" w:hAnsiTheme="minorHAnsi" w:cstheme="minorHAnsi"/>
          <w:iCs/>
          <w:sz w:val="16"/>
        </w:rPr>
        <w:t xml:space="preserve"> as a low grade threat, there was suddenly a new appreciation that the country </w:t>
      </w:r>
      <w:r w:rsidRPr="00080F41">
        <w:rPr>
          <w:rFonts w:asciiTheme="minorHAnsi" w:eastAsiaTheme="majorEastAsia" w:hAnsiTheme="minorHAnsi" w:cstheme="minorHAnsi"/>
          <w:iCs/>
          <w:u w:val="single"/>
        </w:rPr>
        <w:t>was figuring out cyber just as it had figured out nuclear weapons: test by test.</w:t>
      </w:r>
      <w:r>
        <w:rPr>
          <w:rFonts w:asciiTheme="minorHAnsi" w:eastAsiaTheme="majorEastAsia" w:hAnsiTheme="minorHAnsi" w:cstheme="minorHAnsi"/>
          <w:iCs/>
          <w:u w:val="single"/>
        </w:rPr>
        <w:t xml:space="preserve"> </w:t>
      </w:r>
      <w:r w:rsidRPr="00080F41">
        <w:rPr>
          <w:rFonts w:asciiTheme="minorHAnsi" w:eastAsiaTheme="majorEastAsia" w:hAnsiTheme="minorHAnsi" w:cstheme="minorHAnsi"/>
          <w:iCs/>
          <w:u w:val="single"/>
        </w:rPr>
        <w:t>“North Korea showed that to achieve its political objectives, it will take down any company — period,”</w:t>
      </w:r>
      <w:r w:rsidRPr="00080F41">
        <w:rPr>
          <w:rFonts w:asciiTheme="minorHAnsi" w:eastAsiaTheme="majorEastAsia" w:hAnsiTheme="minorHAnsi" w:cstheme="minorHAnsi"/>
          <w:iCs/>
          <w:sz w:val="16"/>
        </w:rPr>
        <w:t xml:space="preserve"> Mr. Silvers said.</w:t>
      </w:r>
      <w:r>
        <w:rPr>
          <w:rFonts w:asciiTheme="minorHAnsi" w:eastAsiaTheme="majorEastAsia" w:hAnsiTheme="minorHAnsi" w:cstheme="minorHAnsi"/>
          <w:iCs/>
          <w:sz w:val="16"/>
        </w:rPr>
        <w:t xml:space="preserve"> </w:t>
      </w:r>
      <w:r w:rsidRPr="008F4666">
        <w:rPr>
          <w:rFonts w:asciiTheme="minorHAnsi" w:eastAsiaTheme="majorEastAsia" w:hAnsiTheme="minorHAnsi" w:cstheme="minorHAnsi"/>
          <w:iCs/>
          <w:sz w:val="16"/>
          <w:szCs w:val="16"/>
        </w:rPr>
        <w:t>Protecting Kim’s Image</w:t>
      </w:r>
      <w:r>
        <w:rPr>
          <w:rFonts w:asciiTheme="minorHAnsi" w:eastAsiaTheme="majorEastAsia" w:hAnsiTheme="minorHAnsi" w:cstheme="minorHAnsi"/>
          <w:iCs/>
          <w:sz w:val="16"/>
          <w:szCs w:val="16"/>
        </w:rPr>
        <w:t xml:space="preserve"> </w:t>
      </w:r>
      <w:proofErr w:type="gramStart"/>
      <w:r w:rsidRPr="008F4666">
        <w:rPr>
          <w:rFonts w:asciiTheme="minorHAnsi" w:eastAsiaTheme="majorEastAsia" w:hAnsiTheme="minorHAnsi" w:cstheme="minorHAnsi"/>
          <w:iCs/>
          <w:u w:val="single"/>
        </w:rPr>
        <w:t>A</w:t>
      </w:r>
      <w:proofErr w:type="gramEnd"/>
      <w:r w:rsidRPr="008F4666">
        <w:rPr>
          <w:rFonts w:asciiTheme="minorHAnsi" w:eastAsiaTheme="majorEastAsia" w:hAnsiTheme="minorHAnsi" w:cstheme="minorHAnsi"/>
          <w:iCs/>
          <w:u w:val="single"/>
        </w:rPr>
        <w:t xml:space="preserve"> chief political objective of the cyberprogram is to preserve the image of</w:t>
      </w:r>
      <w:r w:rsidRPr="008F4666">
        <w:rPr>
          <w:rFonts w:asciiTheme="minorHAnsi" w:eastAsiaTheme="majorEastAsia" w:hAnsiTheme="minorHAnsi" w:cstheme="minorHAnsi"/>
          <w:iCs/>
          <w:sz w:val="16"/>
        </w:rPr>
        <w:t xml:space="preserve"> the North’s 33-year-old leader, </w:t>
      </w:r>
      <w:r w:rsidRPr="008F4666">
        <w:rPr>
          <w:rFonts w:asciiTheme="minorHAnsi" w:eastAsiaTheme="majorEastAsia" w:hAnsiTheme="minorHAnsi" w:cstheme="minorHAnsi"/>
          <w:iCs/>
          <w:u w:val="single"/>
        </w:rPr>
        <w:t>Kim</w:t>
      </w:r>
      <w:r w:rsidRPr="008F4666">
        <w:rPr>
          <w:rFonts w:asciiTheme="minorHAnsi" w:eastAsiaTheme="majorEastAsia" w:hAnsiTheme="minorHAnsi" w:cstheme="minorHAnsi"/>
          <w:iCs/>
          <w:sz w:val="16"/>
        </w:rPr>
        <w:t xml:space="preserve"> Jong-un. In August 2014, North Korean hackers went after a British broadcaster, Channel Four, which had announced plans for a television series about a British nuclear scientist kidnapped in Pyongyang.</w:t>
      </w:r>
      <w:r>
        <w:rPr>
          <w:rFonts w:asciiTheme="minorHAnsi" w:eastAsiaTheme="majorEastAsia" w:hAnsiTheme="minorHAnsi" w:cstheme="minorHAnsi"/>
          <w:iCs/>
          <w:sz w:val="16"/>
        </w:rPr>
        <w:t xml:space="preserve"> </w:t>
      </w:r>
      <w:r w:rsidRPr="008F4666">
        <w:rPr>
          <w:rFonts w:asciiTheme="minorHAnsi" w:eastAsiaTheme="majorEastAsia" w:hAnsiTheme="minorHAnsi" w:cstheme="minorHAnsi"/>
          <w:iCs/>
          <w:sz w:val="12"/>
          <w:szCs w:val="16"/>
        </w:rPr>
        <w:t>First, the North Koreans protested to the British government. “A scandalous farce,” North Korea called the series. When that was ignored, British authorities found that the North had hacked into the television network’s computer system. The attack was stopped before inflicting any damage, and David Abraham, the chief executive of Channel Four, initially vowed to continue the production.</w:t>
      </w:r>
      <w:r>
        <w:rPr>
          <w:rFonts w:asciiTheme="minorHAnsi" w:eastAsiaTheme="majorEastAsia" w:hAnsiTheme="minorHAnsi" w:cstheme="minorHAnsi"/>
          <w:iCs/>
          <w:sz w:val="12"/>
          <w:szCs w:val="16"/>
        </w:rPr>
        <w:t xml:space="preserve"> </w:t>
      </w:r>
      <w:r w:rsidRPr="008F4666">
        <w:rPr>
          <w:rFonts w:asciiTheme="minorHAnsi" w:eastAsiaTheme="majorEastAsia" w:hAnsiTheme="minorHAnsi" w:cstheme="minorHAnsi"/>
          <w:iCs/>
          <w:sz w:val="12"/>
          <w:szCs w:val="16"/>
        </w:rPr>
        <w:t>That attack, however, was just a prelude. When Sony Pictures Entertainment released a trailer for “The Interview,” a comedy about two journalists dispatched to Pyongyang to assassinate North Korea’s young new dictator, Pyongyang wrote a letter of complaint to the secretary general of the United Nations to stop the production. Then came threats to Sony.</w:t>
      </w:r>
      <w:r>
        <w:rPr>
          <w:rFonts w:asciiTheme="minorHAnsi" w:eastAsiaTheme="majorEastAsia" w:hAnsiTheme="minorHAnsi" w:cstheme="minorHAnsi"/>
          <w:iCs/>
          <w:sz w:val="12"/>
          <w:szCs w:val="16"/>
        </w:rPr>
        <w:t xml:space="preserve"> </w:t>
      </w:r>
      <w:r w:rsidRPr="008F4666">
        <w:rPr>
          <w:rFonts w:asciiTheme="minorHAnsi" w:eastAsiaTheme="majorEastAsia" w:hAnsiTheme="minorHAnsi" w:cstheme="minorHAnsi"/>
          <w:iCs/>
          <w:sz w:val="12"/>
          <w:szCs w:val="16"/>
        </w:rPr>
        <w:t>Michael Lynton, then Sony’s chief executive, said when Sony officials called the State Department, they were told it was just more “bluster,” he said.</w:t>
      </w:r>
      <w:r>
        <w:rPr>
          <w:rFonts w:asciiTheme="minorHAnsi" w:eastAsiaTheme="majorEastAsia" w:hAnsiTheme="minorHAnsi" w:cstheme="minorHAnsi"/>
          <w:iCs/>
          <w:sz w:val="12"/>
          <w:szCs w:val="16"/>
        </w:rPr>
        <w:t xml:space="preserve"> </w:t>
      </w:r>
      <w:r w:rsidRPr="008F4666">
        <w:rPr>
          <w:rFonts w:asciiTheme="minorHAnsi" w:eastAsiaTheme="majorEastAsia" w:hAnsiTheme="minorHAnsi" w:cstheme="minorHAnsi"/>
          <w:iCs/>
          <w:sz w:val="12"/>
          <w:szCs w:val="16"/>
        </w:rPr>
        <w:t>“At that point in time, Kim Jong-un was relatively new in the job, and I don’t think it was clear yet how he was different from his father,” Mr. Lynton said in an interview. “Nobody ever mentioned anything about their cyber capabilities.”</w:t>
      </w:r>
      <w:r>
        <w:rPr>
          <w:rFonts w:asciiTheme="minorHAnsi" w:eastAsiaTheme="majorEastAsia" w:hAnsiTheme="minorHAnsi" w:cstheme="minorHAnsi"/>
          <w:iCs/>
          <w:sz w:val="12"/>
          <w:szCs w:val="16"/>
        </w:rPr>
        <w:t xml:space="preserve"> </w:t>
      </w:r>
      <w:r w:rsidRPr="008F4666">
        <w:rPr>
          <w:rFonts w:asciiTheme="minorHAnsi" w:eastAsiaTheme="majorEastAsia" w:hAnsiTheme="minorHAnsi" w:cstheme="minorHAnsi"/>
          <w:iCs/>
          <w:sz w:val="12"/>
          <w:szCs w:val="16"/>
        </w:rPr>
        <w:t>In September 2014, while still attempting to crack Channel 4, North Korean hackers buried deep into Sony’s networks, lurking patiently for the next three months, as both Sony and American intelligence completely missed their presence.</w:t>
      </w:r>
      <w:r>
        <w:rPr>
          <w:rFonts w:asciiTheme="minorHAnsi" w:eastAsiaTheme="majorEastAsia" w:hAnsiTheme="minorHAnsi" w:cstheme="minorHAnsi"/>
          <w:iCs/>
          <w:sz w:val="12"/>
          <w:szCs w:val="16"/>
        </w:rPr>
        <w:t xml:space="preserve"> </w:t>
      </w:r>
      <w:r w:rsidRPr="008F4666">
        <w:rPr>
          <w:rFonts w:asciiTheme="minorHAnsi" w:eastAsiaTheme="majorEastAsia" w:hAnsiTheme="minorHAnsi" w:cstheme="minorHAnsi"/>
          <w:iCs/>
          <w:sz w:val="12"/>
          <w:szCs w:val="16"/>
        </w:rPr>
        <w:t>The director of national intelligence, James Clapper, was even in Pyongyang at the time, trying to win the release of a detained American, and had dinner with the then-chief of the Reconnaissance General Bureau.</w:t>
      </w:r>
      <w:r>
        <w:rPr>
          <w:rFonts w:asciiTheme="minorHAnsi" w:eastAsiaTheme="majorEastAsia" w:hAnsiTheme="minorHAnsi" w:cstheme="minorHAnsi"/>
          <w:iCs/>
          <w:sz w:val="12"/>
          <w:szCs w:val="16"/>
        </w:rPr>
        <w:t xml:space="preserve"> </w:t>
      </w:r>
      <w:r w:rsidRPr="008F4666">
        <w:rPr>
          <w:rFonts w:asciiTheme="minorHAnsi" w:eastAsiaTheme="majorEastAsia" w:hAnsiTheme="minorHAnsi" w:cstheme="minorHAnsi"/>
          <w:iCs/>
          <w:sz w:val="12"/>
          <w:szCs w:val="16"/>
        </w:rPr>
        <w:t>On Nov. 24, the attack on Sony began: Employees arriving at work that day found their computer screens taken over by a picture of a red skeleton with a message signed “GOP,” for “Guardians of Peace.”</w:t>
      </w:r>
      <w:r>
        <w:rPr>
          <w:rFonts w:asciiTheme="minorHAnsi" w:eastAsiaTheme="majorEastAsia" w:hAnsiTheme="minorHAnsi" w:cstheme="minorHAnsi"/>
          <w:iCs/>
          <w:sz w:val="12"/>
          <w:szCs w:val="16"/>
        </w:rPr>
        <w:t xml:space="preserve"> </w:t>
      </w:r>
      <w:r w:rsidRPr="008F4666">
        <w:rPr>
          <w:rFonts w:asciiTheme="minorHAnsi" w:eastAsiaTheme="majorEastAsia" w:hAnsiTheme="minorHAnsi" w:cstheme="minorHAnsi"/>
          <w:iCs/>
          <w:sz w:val="12"/>
          <w:szCs w:val="16"/>
        </w:rPr>
        <w:t>“We’ve obtained all your internal data including your secrets and top secrets,” the message said. “If you don’t obey us, we’ll release data shown below to the world.”</w:t>
      </w:r>
      <w:r>
        <w:rPr>
          <w:rFonts w:asciiTheme="minorHAnsi" w:eastAsiaTheme="majorEastAsia" w:hAnsiTheme="minorHAnsi" w:cstheme="minorHAnsi"/>
          <w:iCs/>
          <w:sz w:val="12"/>
          <w:szCs w:val="16"/>
        </w:rPr>
        <w:t xml:space="preserve"> </w:t>
      </w:r>
      <w:r w:rsidRPr="008F4666">
        <w:rPr>
          <w:rFonts w:asciiTheme="minorHAnsi" w:eastAsiaTheme="majorEastAsia" w:hAnsiTheme="minorHAnsi" w:cstheme="minorHAnsi"/>
          <w:iCs/>
          <w:sz w:val="12"/>
          <w:szCs w:val="16"/>
        </w:rPr>
        <w:t>That was actually a diversion: The code destroyed 70 percent of Sony Pictures’ laptops and computers. Sony employees were reduced to communicating via pen, paper and phone.</w:t>
      </w:r>
      <w:r>
        <w:rPr>
          <w:rFonts w:asciiTheme="minorHAnsi" w:eastAsiaTheme="majorEastAsia" w:hAnsiTheme="minorHAnsi" w:cstheme="minorHAnsi"/>
          <w:iCs/>
          <w:sz w:val="12"/>
          <w:szCs w:val="16"/>
        </w:rPr>
        <w:t xml:space="preserve"> </w:t>
      </w:r>
      <w:r w:rsidRPr="008F4666">
        <w:rPr>
          <w:rFonts w:asciiTheme="minorHAnsi" w:eastAsiaTheme="majorEastAsia" w:hAnsiTheme="minorHAnsi" w:cstheme="minorHAnsi"/>
          <w:iCs/>
          <w:sz w:val="12"/>
          <w:szCs w:val="16"/>
        </w:rPr>
        <w:t>Mr. Lynton said the F.B.I. told him that nothing could have been done to prevent the attack, since it was waged by a sovereign state. “We learned that you really have no way of protecting yourself in any meaningful way,” he said of such nation-state attacks.</w:t>
      </w:r>
      <w:r>
        <w:rPr>
          <w:rFonts w:asciiTheme="minorHAnsi" w:eastAsiaTheme="majorEastAsia" w:hAnsiTheme="minorHAnsi" w:cstheme="minorHAnsi"/>
          <w:iCs/>
          <w:sz w:val="12"/>
          <w:szCs w:val="16"/>
        </w:rPr>
        <w:t xml:space="preserve"> </w:t>
      </w:r>
      <w:r w:rsidRPr="008F4666">
        <w:rPr>
          <w:rFonts w:asciiTheme="minorHAnsi" w:eastAsiaTheme="majorEastAsia" w:hAnsiTheme="minorHAnsi" w:cstheme="minorHAnsi"/>
          <w:iCs/>
          <w:sz w:val="12"/>
          <w:szCs w:val="16"/>
        </w:rPr>
        <w:t>Sony struggled to distribute the film as theaters were intimidated. (Ultimately it was distributed for download, and may have done better than it would have.) In London, outside investors in Channel Four’s North Korea project suddenly dried up, and the project effectively died.</w:t>
      </w:r>
      <w:r>
        <w:rPr>
          <w:rFonts w:asciiTheme="minorHAnsi" w:eastAsiaTheme="majorEastAsia" w:hAnsiTheme="minorHAnsi" w:cstheme="minorHAnsi"/>
          <w:iCs/>
          <w:sz w:val="12"/>
          <w:szCs w:val="16"/>
        </w:rPr>
        <w:t xml:space="preserve"> </w:t>
      </w:r>
      <w:r w:rsidRPr="008F4666">
        <w:rPr>
          <w:rFonts w:asciiTheme="minorHAnsi" w:eastAsiaTheme="majorEastAsia" w:hAnsiTheme="minorHAnsi" w:cstheme="minorHAnsi"/>
          <w:iCs/>
          <w:sz w:val="16"/>
        </w:rPr>
        <w:t>The Obama White House responded to the Sony hack with sanctions that the North barely noticed, but with no other retaliation. “</w:t>
      </w:r>
      <w:r w:rsidRPr="008F4666">
        <w:rPr>
          <w:rFonts w:asciiTheme="minorHAnsi" w:eastAsiaTheme="majorEastAsia" w:hAnsiTheme="minorHAnsi" w:cstheme="minorHAnsi"/>
          <w:iCs/>
          <w:u w:val="single"/>
        </w:rPr>
        <w:t>A cyberbattle would be a lot more risky for the United States and its allies than for North Korea</w:t>
      </w:r>
      <w:r w:rsidRPr="008F4666">
        <w:rPr>
          <w:rFonts w:asciiTheme="minorHAnsi" w:eastAsiaTheme="majorEastAsia" w:hAnsiTheme="minorHAnsi" w:cstheme="minorHAnsi"/>
          <w:iCs/>
          <w:sz w:val="16"/>
        </w:rPr>
        <w:t>,” said Mr. Silvers.</w:t>
      </w:r>
      <w:r>
        <w:rPr>
          <w:rFonts w:asciiTheme="minorHAnsi" w:eastAsiaTheme="majorEastAsia" w:hAnsiTheme="minorHAnsi" w:cstheme="minorHAnsi"/>
          <w:iCs/>
          <w:sz w:val="16"/>
        </w:rPr>
        <w:t xml:space="preserve"> </w:t>
      </w:r>
      <w:r w:rsidRPr="008F4666">
        <w:rPr>
          <w:rFonts w:asciiTheme="minorHAnsi" w:eastAsiaTheme="majorEastAsia" w:hAnsiTheme="minorHAnsi" w:cstheme="minorHAnsi"/>
          <w:iCs/>
          <w:sz w:val="10"/>
          <w:szCs w:val="16"/>
        </w:rPr>
        <w:t>Robbing Banks, Pyongyang Style</w:t>
      </w:r>
      <w:r>
        <w:rPr>
          <w:rFonts w:asciiTheme="minorHAnsi" w:eastAsiaTheme="majorEastAsia" w:hAnsiTheme="minorHAnsi" w:cstheme="minorHAnsi"/>
          <w:iCs/>
          <w:sz w:val="10"/>
          <w:szCs w:val="16"/>
        </w:rPr>
        <w:t xml:space="preserve"> </w:t>
      </w:r>
      <w:r w:rsidRPr="008F4666">
        <w:rPr>
          <w:rFonts w:asciiTheme="minorHAnsi" w:eastAsiaTheme="majorEastAsia" w:hAnsiTheme="minorHAnsi" w:cstheme="minorHAnsi"/>
          <w:iCs/>
          <w:sz w:val="10"/>
          <w:szCs w:val="16"/>
        </w:rPr>
        <w:t>Beyond respect, and retribution, the North wanted hard currency from its cyberprogram.</w:t>
      </w:r>
      <w:r>
        <w:rPr>
          <w:rFonts w:asciiTheme="minorHAnsi" w:eastAsiaTheme="majorEastAsia" w:hAnsiTheme="minorHAnsi" w:cstheme="minorHAnsi"/>
          <w:iCs/>
          <w:sz w:val="10"/>
          <w:szCs w:val="16"/>
        </w:rPr>
        <w:t xml:space="preserve"> </w:t>
      </w:r>
      <w:r w:rsidRPr="008F4666">
        <w:rPr>
          <w:rFonts w:asciiTheme="minorHAnsi" w:eastAsiaTheme="majorEastAsia" w:hAnsiTheme="minorHAnsi" w:cstheme="minorHAnsi"/>
          <w:iCs/>
          <w:sz w:val="10"/>
          <w:szCs w:val="16"/>
        </w:rPr>
        <w:t>So soon the digital bank heists began — an attack in the Philippines in October 2015; then the Tien Phong Bank in Vietnam at the end of the same year; and then the Bangladesh Central Bank. Researchers at Symantec said it was the first time a state had used a cyberattack not for espionage or war, but to finance the country’s operations.</w:t>
      </w:r>
      <w:r>
        <w:rPr>
          <w:rFonts w:asciiTheme="minorHAnsi" w:eastAsiaTheme="majorEastAsia" w:hAnsiTheme="minorHAnsi" w:cstheme="minorHAnsi"/>
          <w:iCs/>
          <w:sz w:val="10"/>
          <w:szCs w:val="16"/>
        </w:rPr>
        <w:t xml:space="preserve"> </w:t>
      </w:r>
      <w:r w:rsidRPr="008F4666">
        <w:rPr>
          <w:rFonts w:asciiTheme="minorHAnsi" w:eastAsiaTheme="majorEastAsia" w:hAnsiTheme="minorHAnsi" w:cstheme="minorHAnsi"/>
          <w:iCs/>
          <w:sz w:val="10"/>
          <w:szCs w:val="16"/>
        </w:rPr>
        <w:t>Now, the attacks are increasingly cunning. Security experts noticed in February that the website of Poland’s financial regulator was unintentionally infecting visitors with malware.</w:t>
      </w:r>
      <w:r>
        <w:rPr>
          <w:rFonts w:asciiTheme="minorHAnsi" w:eastAsiaTheme="majorEastAsia" w:hAnsiTheme="minorHAnsi" w:cstheme="minorHAnsi"/>
          <w:iCs/>
          <w:sz w:val="10"/>
          <w:szCs w:val="16"/>
        </w:rPr>
        <w:t xml:space="preserve"> </w:t>
      </w:r>
      <w:r w:rsidRPr="008F4666">
        <w:rPr>
          <w:rFonts w:asciiTheme="minorHAnsi" w:eastAsiaTheme="majorEastAsia" w:hAnsiTheme="minorHAnsi" w:cstheme="minorHAnsi"/>
          <w:iCs/>
          <w:sz w:val="10"/>
          <w:szCs w:val="16"/>
        </w:rPr>
        <w:t>It turned out that visitors to the Polish regulator’s website — employees from Polish banks, from the central banks of Brazil, Chile, Estonia, Mexico, Venezuela, and even from prominent Western banks like Bank of America — had been targeted with a so-called watering hole attack, in which North Korean hackers waited for their victims to visit the site, then installed malware in their machines. Forensics showed that the hackers had put together a list of internet addresses from 103 organizations, most of them banks, and designed their malware to specifically infect visitors from those banks, in what researchers said appeared to be an effort to move around stolen currency.</w:t>
      </w:r>
      <w:r>
        <w:rPr>
          <w:rFonts w:asciiTheme="minorHAnsi" w:eastAsiaTheme="majorEastAsia" w:hAnsiTheme="minorHAnsi" w:cstheme="minorHAnsi"/>
          <w:iCs/>
          <w:sz w:val="10"/>
          <w:szCs w:val="16"/>
        </w:rPr>
        <w:t xml:space="preserve"> </w:t>
      </w:r>
      <w:r w:rsidRPr="008F4666">
        <w:rPr>
          <w:rFonts w:asciiTheme="minorHAnsi" w:eastAsiaTheme="majorEastAsia" w:hAnsiTheme="minorHAnsi" w:cstheme="minorHAnsi"/>
          <w:iCs/>
          <w:sz w:val="10"/>
          <w:szCs w:val="16"/>
        </w:rPr>
        <w:t>More recently, North Koreans seemed to have changed tack once again. North Korean hackers’ fingerprints showed up in a series of attempted attacks on so-called cryptocurrency exchanges in South Korea, and were successful in at least one case, according to researchers at FireEye.</w:t>
      </w:r>
      <w:r>
        <w:rPr>
          <w:rFonts w:asciiTheme="minorHAnsi" w:eastAsiaTheme="majorEastAsia" w:hAnsiTheme="minorHAnsi" w:cstheme="minorHAnsi"/>
          <w:iCs/>
          <w:sz w:val="10"/>
          <w:szCs w:val="16"/>
        </w:rPr>
        <w:t xml:space="preserve"> </w:t>
      </w:r>
      <w:r w:rsidRPr="008F4666">
        <w:rPr>
          <w:rFonts w:asciiTheme="minorHAnsi" w:eastAsiaTheme="majorEastAsia" w:hAnsiTheme="minorHAnsi" w:cstheme="minorHAnsi"/>
          <w:iCs/>
          <w:sz w:val="10"/>
          <w:szCs w:val="16"/>
        </w:rPr>
        <w:t>The attacks on Bitcoin exchanges, which see hundreds of millions of dollars worth of Bitcoin exchanged a day, offered Pyongyang a potentially very lucrative source of new funds. And, researchers say, there is evidence they have been exchanging Bitcoin gathered from their heists for Monero, a highly anonymous version of cryptocurrency that is far harder for global authorities to trace.</w:t>
      </w:r>
      <w:r>
        <w:rPr>
          <w:rFonts w:asciiTheme="minorHAnsi" w:eastAsiaTheme="majorEastAsia" w:hAnsiTheme="minorHAnsi" w:cstheme="minorHAnsi"/>
          <w:iCs/>
          <w:sz w:val="10"/>
          <w:szCs w:val="16"/>
        </w:rPr>
        <w:t xml:space="preserve"> </w:t>
      </w:r>
      <w:r w:rsidRPr="008F4666">
        <w:rPr>
          <w:rFonts w:asciiTheme="minorHAnsi" w:eastAsiaTheme="majorEastAsia" w:hAnsiTheme="minorHAnsi" w:cstheme="minorHAnsi"/>
          <w:iCs/>
          <w:sz w:val="10"/>
          <w:szCs w:val="16"/>
        </w:rPr>
        <w:t>The most widespread hack was WannaCry, a global ransomware attack that used a program that cripples a computer and demands a ransom payment in exchange for unlocking the computer, or its data. In a twist the North Koreans surely enjoyed, their hackers based the attack on a secret tool, called “Eternal Blue,” stolen from the National Security Agency.</w:t>
      </w:r>
      <w:r>
        <w:rPr>
          <w:rFonts w:asciiTheme="minorHAnsi" w:eastAsiaTheme="majorEastAsia" w:hAnsiTheme="minorHAnsi" w:cstheme="minorHAnsi"/>
          <w:iCs/>
          <w:sz w:val="10"/>
          <w:szCs w:val="16"/>
        </w:rPr>
        <w:t xml:space="preserve"> </w:t>
      </w:r>
      <w:r w:rsidRPr="008F4666">
        <w:rPr>
          <w:rFonts w:asciiTheme="minorHAnsi" w:eastAsiaTheme="majorEastAsia" w:hAnsiTheme="minorHAnsi" w:cstheme="minorHAnsi"/>
          <w:iCs/>
          <w:sz w:val="10"/>
          <w:szCs w:val="16"/>
        </w:rPr>
        <w:t>In the late afternoon of May 12, panicked phone calls flooded in from around Britain and the world. The computer systems of several major British hospital systems were shut down, forcing diversions of ambulances and the deferral of nonemergency surgeries. Banks and transportation systems across dozens of countries were affected.</w:t>
      </w:r>
      <w:r>
        <w:rPr>
          <w:rFonts w:asciiTheme="minorHAnsi" w:eastAsiaTheme="majorEastAsia" w:hAnsiTheme="minorHAnsi" w:cstheme="minorHAnsi"/>
          <w:iCs/>
          <w:sz w:val="10"/>
          <w:szCs w:val="16"/>
        </w:rPr>
        <w:t xml:space="preserve"> </w:t>
      </w:r>
      <w:r w:rsidRPr="008F4666">
        <w:rPr>
          <w:rFonts w:asciiTheme="minorHAnsi" w:eastAsiaTheme="majorEastAsia" w:hAnsiTheme="minorHAnsi" w:cstheme="minorHAnsi"/>
          <w:iCs/>
          <w:sz w:val="10"/>
          <w:szCs w:val="16"/>
        </w:rPr>
        <w:t>Britain’s National Cyber Security Center had picked up no warning of the attack, said Paul Chichester, its director of operations. Investigators now think the WannaCry attack may have been an early misfire of a weapon that was still under development — or a test of tactics and vulnerabilities.</w:t>
      </w:r>
      <w:r>
        <w:rPr>
          <w:rFonts w:asciiTheme="minorHAnsi" w:eastAsiaTheme="majorEastAsia" w:hAnsiTheme="minorHAnsi" w:cstheme="minorHAnsi"/>
          <w:iCs/>
          <w:sz w:val="10"/>
          <w:szCs w:val="16"/>
        </w:rPr>
        <w:t xml:space="preserve"> </w:t>
      </w:r>
      <w:r w:rsidRPr="008F4666">
        <w:rPr>
          <w:rFonts w:asciiTheme="minorHAnsi" w:eastAsiaTheme="majorEastAsia" w:hAnsiTheme="minorHAnsi" w:cstheme="minorHAnsi"/>
          <w:iCs/>
          <w:sz w:val="10"/>
          <w:szCs w:val="16"/>
        </w:rPr>
        <w:t>“This was part of an evolving effort to find ways to disable key industries,” said Brian Lord, a former deputy director for intelligence and cyber operations at the Government Communications Headquarters in Britain. “All I have to do is create a moderately disabling attack on a key part of the social infrastructure, and then watch the media sensationalize it and panic the public.”</w:t>
      </w:r>
      <w:r>
        <w:rPr>
          <w:rFonts w:asciiTheme="minorHAnsi" w:eastAsiaTheme="majorEastAsia" w:hAnsiTheme="minorHAnsi" w:cstheme="minorHAnsi"/>
          <w:iCs/>
          <w:sz w:val="10"/>
          <w:szCs w:val="16"/>
        </w:rPr>
        <w:t xml:space="preserve"> </w:t>
      </w:r>
      <w:r w:rsidRPr="008F4666">
        <w:rPr>
          <w:rFonts w:asciiTheme="minorHAnsi" w:eastAsiaTheme="majorEastAsia" w:hAnsiTheme="minorHAnsi" w:cstheme="minorHAnsi"/>
          <w:iCs/>
          <w:sz w:val="12"/>
          <w:szCs w:val="16"/>
        </w:rPr>
        <w:t>It ended thanks to Marcus Hutchins, a college dropout and self-taught hacker living with his parents in the southwest of England. He spotted a web address somewhere in the software and, on a lark, paid $10.69 to register it as a domain name. The activation of the domain name turned out to act as a kill switch causing the malware to stop spreading.</w:t>
      </w:r>
      <w:r>
        <w:rPr>
          <w:rFonts w:asciiTheme="minorHAnsi" w:eastAsiaTheme="majorEastAsia" w:hAnsiTheme="minorHAnsi" w:cstheme="minorHAnsi"/>
          <w:iCs/>
          <w:sz w:val="12"/>
          <w:szCs w:val="16"/>
        </w:rPr>
        <w:t xml:space="preserve"> </w:t>
      </w:r>
      <w:r w:rsidRPr="008F4666">
        <w:rPr>
          <w:rFonts w:asciiTheme="minorHAnsi" w:eastAsiaTheme="majorEastAsia" w:hAnsiTheme="minorHAnsi" w:cstheme="minorHAnsi"/>
          <w:iCs/>
          <w:sz w:val="12"/>
          <w:szCs w:val="16"/>
        </w:rPr>
        <w:t>British officials privately acknowledge that they know North Korea perpetrated the attack, but the government has taken no retaliatory action, uncertain what they can do.</w:t>
      </w:r>
      <w:r>
        <w:rPr>
          <w:rFonts w:asciiTheme="minorHAnsi" w:eastAsiaTheme="majorEastAsia" w:hAnsiTheme="minorHAnsi" w:cstheme="minorHAnsi"/>
          <w:iCs/>
          <w:sz w:val="12"/>
          <w:szCs w:val="16"/>
        </w:rPr>
        <w:t xml:space="preserve"> </w:t>
      </w:r>
      <w:r w:rsidRPr="00792BDF">
        <w:rPr>
          <w:rFonts w:asciiTheme="minorHAnsi" w:eastAsiaTheme="majorEastAsia" w:hAnsiTheme="minorHAnsi" w:cstheme="minorHAnsi"/>
          <w:iCs/>
          <w:u w:val="single"/>
        </w:rPr>
        <w:t>A Cyber Arms Race</w:t>
      </w:r>
      <w:r>
        <w:rPr>
          <w:rFonts w:asciiTheme="minorHAnsi" w:eastAsiaTheme="majorEastAsia" w:hAnsiTheme="minorHAnsi" w:cstheme="minorHAnsi"/>
          <w:iCs/>
          <w:u w:val="single"/>
        </w:rPr>
        <w:t xml:space="preserve"> </w:t>
      </w:r>
      <w:r w:rsidRPr="00792BDF">
        <w:rPr>
          <w:rFonts w:asciiTheme="minorHAnsi" w:eastAsiaTheme="majorEastAsia" w:hAnsiTheme="minorHAnsi" w:cstheme="minorHAnsi"/>
          <w:iCs/>
          <w:u w:val="single"/>
        </w:rPr>
        <w:t>While American and South Korean officials often express outrage about North Korea’s cyberactivities, they rarely talk about their own — and whether that helps fuel the cyber arms race.</w:t>
      </w:r>
      <w:r>
        <w:rPr>
          <w:rFonts w:asciiTheme="minorHAnsi" w:eastAsiaTheme="majorEastAsia" w:hAnsiTheme="minorHAnsi" w:cstheme="minorHAnsi"/>
          <w:iCs/>
          <w:u w:val="single"/>
        </w:rPr>
        <w:t xml:space="preserve"> </w:t>
      </w:r>
      <w:r w:rsidRPr="00E80B31">
        <w:rPr>
          <w:rFonts w:asciiTheme="minorHAnsi" w:eastAsiaTheme="majorEastAsia" w:hAnsiTheme="minorHAnsi" w:cstheme="minorHAnsi"/>
          <w:iCs/>
        </w:rPr>
        <w:t xml:space="preserve">Yet both </w:t>
      </w:r>
      <w:r w:rsidRPr="00792BDF">
        <w:rPr>
          <w:rFonts w:asciiTheme="minorHAnsi" w:eastAsiaTheme="majorEastAsia" w:hAnsiTheme="minorHAnsi" w:cstheme="minorHAnsi"/>
          <w:iCs/>
          <w:u w:val="single"/>
        </w:rPr>
        <w:t>Seoul and Washington target the North’s R</w:t>
      </w:r>
      <w:r w:rsidRPr="00E80B31">
        <w:rPr>
          <w:rFonts w:asciiTheme="minorHAnsi" w:eastAsiaTheme="majorEastAsia" w:hAnsiTheme="minorHAnsi" w:cstheme="minorHAnsi"/>
          <w:iCs/>
        </w:rPr>
        <w:t xml:space="preserve">econnaissance </w:t>
      </w:r>
      <w:r w:rsidRPr="00792BDF">
        <w:rPr>
          <w:rFonts w:asciiTheme="minorHAnsi" w:eastAsiaTheme="majorEastAsia" w:hAnsiTheme="minorHAnsi" w:cstheme="minorHAnsi"/>
          <w:iCs/>
          <w:u w:val="single"/>
        </w:rPr>
        <w:t>G</w:t>
      </w:r>
      <w:r w:rsidRPr="00E80B31">
        <w:rPr>
          <w:rFonts w:asciiTheme="minorHAnsi" w:eastAsiaTheme="majorEastAsia" w:hAnsiTheme="minorHAnsi" w:cstheme="minorHAnsi"/>
          <w:iCs/>
        </w:rPr>
        <w:t xml:space="preserve">eneral </w:t>
      </w:r>
      <w:r w:rsidRPr="00792BDF">
        <w:rPr>
          <w:rFonts w:asciiTheme="minorHAnsi" w:eastAsiaTheme="majorEastAsia" w:hAnsiTheme="minorHAnsi" w:cstheme="minorHAnsi"/>
          <w:iCs/>
          <w:u w:val="single"/>
        </w:rPr>
        <w:t>B</w:t>
      </w:r>
      <w:r w:rsidRPr="00E80B31">
        <w:rPr>
          <w:rFonts w:asciiTheme="minorHAnsi" w:eastAsiaTheme="majorEastAsia" w:hAnsiTheme="minorHAnsi" w:cstheme="minorHAnsi"/>
          <w:iCs/>
        </w:rPr>
        <w:t xml:space="preserve">ureau, </w:t>
      </w:r>
      <w:r w:rsidRPr="00792BDF">
        <w:rPr>
          <w:rFonts w:asciiTheme="minorHAnsi" w:eastAsiaTheme="majorEastAsia" w:hAnsiTheme="minorHAnsi" w:cstheme="minorHAnsi"/>
          <w:iCs/>
          <w:u w:val="single"/>
        </w:rPr>
        <w:t>its nuclear program and its missile program. Hundreds, if not thousands, of American cyberwarriors spend each day mapping the North’s few networks, looking for vulnerabilities that could be activated in time of crisis.</w:t>
      </w:r>
      <w:r>
        <w:rPr>
          <w:rFonts w:asciiTheme="minorHAnsi" w:eastAsiaTheme="majorEastAsia" w:hAnsiTheme="minorHAnsi" w:cstheme="minorHAnsi"/>
          <w:iCs/>
          <w:u w:val="single"/>
        </w:rPr>
        <w:t xml:space="preserve"> </w:t>
      </w:r>
      <w:r w:rsidRPr="00E80B31">
        <w:rPr>
          <w:rFonts w:asciiTheme="minorHAnsi" w:eastAsiaTheme="majorEastAsia" w:hAnsiTheme="minorHAnsi" w:cstheme="minorHAnsi"/>
          <w:iCs/>
        </w:rPr>
        <w:t xml:space="preserve">At a recent meeting of American strategists to evaluate North Korea’s capabilities, some participants expressed concerns that </w:t>
      </w:r>
      <w:r w:rsidRPr="00792BDF">
        <w:rPr>
          <w:rFonts w:asciiTheme="minorHAnsi" w:eastAsiaTheme="majorEastAsia" w:hAnsiTheme="minorHAnsi" w:cstheme="minorHAnsi"/>
          <w:b/>
          <w:iCs/>
          <w:u w:val="single"/>
        </w:rPr>
        <w:t>the escalating cyberwar could actually tempt the North to use its weapons — both nuclear and cyber</w:t>
      </w:r>
      <w:r w:rsidRPr="00E80B31">
        <w:rPr>
          <w:rFonts w:asciiTheme="minorHAnsi" w:eastAsiaTheme="majorEastAsia" w:hAnsiTheme="minorHAnsi" w:cstheme="minorHAnsi"/>
          <w:iCs/>
        </w:rPr>
        <w:t xml:space="preserve"> — </w:t>
      </w:r>
      <w:r w:rsidRPr="00792BDF">
        <w:rPr>
          <w:rFonts w:asciiTheme="minorHAnsi" w:eastAsiaTheme="majorEastAsia" w:hAnsiTheme="minorHAnsi" w:cstheme="minorHAnsi"/>
          <w:b/>
          <w:iCs/>
          <w:u w:val="single"/>
        </w:rPr>
        <w:t>very quickly in any conflict</w:t>
      </w:r>
      <w:r w:rsidRPr="00E80B31">
        <w:rPr>
          <w:rFonts w:asciiTheme="minorHAnsi" w:eastAsiaTheme="majorEastAsia" w:hAnsiTheme="minorHAnsi" w:cstheme="minorHAnsi"/>
          <w:iCs/>
        </w:rPr>
        <w:t xml:space="preserve">, </w:t>
      </w:r>
      <w:r w:rsidRPr="00792BDF">
        <w:rPr>
          <w:rFonts w:asciiTheme="minorHAnsi" w:eastAsiaTheme="majorEastAsia" w:hAnsiTheme="minorHAnsi" w:cstheme="minorHAnsi"/>
          <w:iCs/>
          <w:u w:val="single"/>
        </w:rPr>
        <w:t>for fear that the United States has secret ways to shut the country down.</w:t>
      </w:r>
      <w:r>
        <w:rPr>
          <w:rFonts w:asciiTheme="minorHAnsi" w:eastAsiaTheme="majorEastAsia" w:hAnsiTheme="minorHAnsi" w:cstheme="minorHAnsi"/>
          <w:iCs/>
          <w:u w:val="single"/>
        </w:rPr>
        <w:t xml:space="preserve"> </w:t>
      </w:r>
      <w:r w:rsidRPr="00E80B31">
        <w:rPr>
          <w:rFonts w:asciiTheme="minorHAnsi" w:eastAsiaTheme="majorEastAsia" w:hAnsiTheme="minorHAnsi" w:cstheme="minorHAnsi"/>
          <w:iCs/>
        </w:rPr>
        <w:t xml:space="preserve">The director of the Central Intelligence Agency, Mike Pompeo, said last week that </w:t>
      </w:r>
      <w:r w:rsidRPr="00792BDF">
        <w:rPr>
          <w:rFonts w:asciiTheme="minorHAnsi" w:eastAsiaTheme="majorEastAsia" w:hAnsiTheme="minorHAnsi" w:cstheme="minorHAnsi"/>
          <w:iCs/>
          <w:u w:val="single"/>
        </w:rPr>
        <w:t>the United States is trying to compile a better picture of the leadership around Kim Jong-un</w:t>
      </w:r>
      <w:r w:rsidRPr="00E80B31">
        <w:rPr>
          <w:rFonts w:asciiTheme="minorHAnsi" w:eastAsiaTheme="majorEastAsia" w:hAnsiTheme="minorHAnsi" w:cstheme="minorHAnsi"/>
          <w:iCs/>
        </w:rPr>
        <w:t>, for a report to President Trump</w:t>
      </w:r>
      <w:r w:rsidRPr="00792BDF">
        <w:rPr>
          <w:rFonts w:asciiTheme="minorHAnsi" w:eastAsiaTheme="majorEastAsia" w:hAnsiTheme="minorHAnsi" w:cstheme="minorHAnsi"/>
          <w:iCs/>
          <w:u w:val="single"/>
        </w:rPr>
        <w:t>. Figuring out who oversees cyber and special op</w:t>
      </w:r>
      <w:r w:rsidRPr="00E80B31">
        <w:rPr>
          <w:rFonts w:asciiTheme="minorHAnsi" w:eastAsiaTheme="majorEastAsia" w:hAnsiTheme="minorHAnsi" w:cstheme="minorHAnsi"/>
          <w:iCs/>
        </w:rPr>
        <w:t>eration</w:t>
      </w:r>
      <w:r w:rsidRPr="00792BDF">
        <w:rPr>
          <w:rFonts w:asciiTheme="minorHAnsi" w:eastAsiaTheme="majorEastAsia" w:hAnsiTheme="minorHAnsi" w:cstheme="minorHAnsi"/>
          <w:iCs/>
          <w:u w:val="single"/>
        </w:rPr>
        <w:t xml:space="preserve">s is a central mystery. </w:t>
      </w:r>
      <w:r w:rsidRPr="00E80B31">
        <w:rPr>
          <w:rFonts w:asciiTheme="minorHAnsi" w:eastAsiaTheme="majorEastAsia" w:hAnsiTheme="minorHAnsi" w:cstheme="minorHAnsi"/>
          <w:iCs/>
        </w:rPr>
        <w:t xml:space="preserve">The Japanese press recently speculated </w:t>
      </w:r>
      <w:r w:rsidRPr="00792BDF">
        <w:rPr>
          <w:rFonts w:asciiTheme="minorHAnsi" w:eastAsiaTheme="majorEastAsia" w:hAnsiTheme="minorHAnsi" w:cstheme="minorHAnsi"/>
          <w:iCs/>
        </w:rPr>
        <w:t>it could be an official named Jang Kil-su</w:t>
      </w:r>
      <w:r w:rsidRPr="00E80B31">
        <w:rPr>
          <w:rFonts w:asciiTheme="minorHAnsi" w:eastAsiaTheme="majorEastAsia" w:hAnsiTheme="minorHAnsi" w:cstheme="minorHAnsi"/>
          <w:iCs/>
        </w:rPr>
        <w:t>. Others are curious about Gen. No Kwang-chol, who was elevated to the Central Committee of the North’s ruling party in May 2016, and is one of the only members whose portfolio is undisclosed.</w:t>
      </w:r>
      <w:r>
        <w:rPr>
          <w:rFonts w:asciiTheme="minorHAnsi" w:eastAsiaTheme="majorEastAsia" w:hAnsiTheme="minorHAnsi" w:cstheme="minorHAnsi"/>
          <w:iCs/>
        </w:rPr>
        <w:t xml:space="preserve"> </w:t>
      </w:r>
      <w:r w:rsidRPr="00792BDF">
        <w:rPr>
          <w:rFonts w:asciiTheme="minorHAnsi" w:eastAsiaTheme="majorEastAsia" w:hAnsiTheme="minorHAnsi" w:cstheme="minorHAnsi"/>
          <w:iCs/>
          <w:u w:val="single"/>
        </w:rPr>
        <w:t>The big question is whether Mr. Kim, fearful that his nuclear program is becoming too large and obvious a target, is focusing instead on how to shut down the United States without ever lighting off a missile. “</w:t>
      </w:r>
      <w:r w:rsidRPr="00792BDF">
        <w:rPr>
          <w:rFonts w:asciiTheme="minorHAnsi" w:eastAsiaTheme="majorEastAsia" w:hAnsiTheme="minorHAnsi" w:cstheme="minorHAnsi"/>
          <w:b/>
          <w:iCs/>
          <w:u w:val="single"/>
        </w:rPr>
        <w:t>Everyone is focused on mushroom clouds</w:t>
      </w:r>
      <w:r w:rsidRPr="00E80B31">
        <w:rPr>
          <w:rFonts w:asciiTheme="minorHAnsi" w:eastAsiaTheme="majorEastAsia" w:hAnsiTheme="minorHAnsi" w:cstheme="minorHAnsi"/>
          <w:iCs/>
        </w:rPr>
        <w:t>,” Mr. Silvers said, “</w:t>
      </w:r>
      <w:r w:rsidRPr="00792BDF">
        <w:rPr>
          <w:rFonts w:asciiTheme="minorHAnsi" w:eastAsiaTheme="majorEastAsia" w:hAnsiTheme="minorHAnsi" w:cstheme="minorHAnsi"/>
          <w:b/>
          <w:iCs/>
          <w:u w:val="single"/>
        </w:rPr>
        <w:t>but there is far more potential for another kind of disastrous escalation.”</w:t>
      </w:r>
    </w:p>
    <w:p w:rsidR="001E6709" w:rsidRDefault="001E6709" w:rsidP="001E6709"/>
    <w:p w:rsidR="00B2735C" w:rsidRDefault="00B2735C" w:rsidP="00B2735C">
      <w:pPr>
        <w:pStyle w:val="Heading3"/>
      </w:pPr>
      <w:r>
        <w:t>Election Hacking</w:t>
      </w:r>
    </w:p>
    <w:p w:rsidR="00B2735C" w:rsidRPr="009446D3" w:rsidRDefault="00B2735C" w:rsidP="00B2735C"/>
    <w:p w:rsidR="00B2735C" w:rsidRDefault="00B2735C" w:rsidP="00B2735C">
      <w:pPr>
        <w:pStyle w:val="Heading4"/>
      </w:pPr>
      <w:r>
        <w:t>Election systems are highly vulnerable in the midterms due to lack of cybersecurity</w:t>
      </w:r>
    </w:p>
    <w:p w:rsidR="00B2735C" w:rsidRDefault="00B2735C" w:rsidP="00B2735C">
      <w:pPr>
        <w:rPr>
          <w:sz w:val="16"/>
        </w:rPr>
      </w:pPr>
      <w:r w:rsidRPr="00F749F1">
        <w:rPr>
          <w:rStyle w:val="Style13ptBold"/>
        </w:rPr>
        <w:t>Osnosdecember 17</w:t>
      </w:r>
      <w:r w:rsidRPr="00F749F1">
        <w:rPr>
          <w:sz w:val="16"/>
        </w:rPr>
        <w:t xml:space="preserve"> (Evan Osnosdecember, </w:t>
      </w:r>
      <w:r>
        <w:rPr>
          <w:sz w:val="16"/>
        </w:rPr>
        <w:t>12-28-2017</w:t>
      </w:r>
      <w:r w:rsidRPr="00F749F1">
        <w:rPr>
          <w:sz w:val="16"/>
        </w:rPr>
        <w:t xml:space="preserve">, “Why the 2018 Midterms Are So Vulnerable to Hackers“, New Yorker, https://www.newyorker.com/news/news-desk/why-the-2018-midterms-are-so-vulnerable-to-hackers, accessed 7-1-2018) </w:t>
      </w:r>
      <w:proofErr w:type="gramStart"/>
      <w:r w:rsidRPr="00F749F1">
        <w:rPr>
          <w:sz w:val="16"/>
        </w:rPr>
        <w:t>jd</w:t>
      </w:r>
      <w:proofErr w:type="gramEnd"/>
    </w:p>
    <w:p w:rsidR="00B2735C" w:rsidRPr="00F749F1" w:rsidRDefault="00B2735C" w:rsidP="00B2735C">
      <w:pPr>
        <w:rPr>
          <w:sz w:val="16"/>
        </w:rPr>
      </w:pPr>
      <w:r w:rsidRPr="00F749F1">
        <w:rPr>
          <w:rStyle w:val="StyleUnderline"/>
        </w:rPr>
        <w:t xml:space="preserve">The first primary of the 2018 midterm elections, in Texas, is barely eight weeks away. It’s time to ask: Will the Russian government deploy </w:t>
      </w:r>
      <w:r w:rsidRPr="00F749F1">
        <w:rPr>
          <w:rStyle w:val="StyleUnderline"/>
          <w:b/>
        </w:rPr>
        <w:t xml:space="preserve">“active measures” </w:t>
      </w:r>
      <w:r w:rsidRPr="00F749F1">
        <w:rPr>
          <w:rStyle w:val="StyleUnderline"/>
        </w:rPr>
        <w:t xml:space="preserve">of the kind it used in 2016? </w:t>
      </w:r>
      <w:r w:rsidRPr="00F749F1">
        <w:rPr>
          <w:sz w:val="16"/>
        </w:rPr>
        <w:t xml:space="preserve">Is it possible that a wave of disinformation on Facebook and Twitter could nudge the results of a tight congressional race in, say, Virginia or Nevada? Will hackers infiltrate low-budget campaigns in Pennsylvania and Nebraska, and leak their e-mails to the public? Will the news media and voters take the bait? </w:t>
      </w:r>
      <w:r w:rsidRPr="00F749F1">
        <w:rPr>
          <w:rStyle w:val="StyleUnderline"/>
        </w:rPr>
        <w:t xml:space="preserve">By most accounts, </w:t>
      </w:r>
      <w:r w:rsidRPr="00F749F1">
        <w:rPr>
          <w:rStyle w:val="Emphasis"/>
        </w:rPr>
        <w:t>the answer is likely to be yes</w:t>
      </w:r>
      <w:r w:rsidRPr="00F749F1">
        <w:rPr>
          <w:rStyle w:val="StyleUnderline"/>
        </w:rPr>
        <w:t>—and, for several reasons, the election may prove to be as vulnerable, or more so, than the 2016 race that brought Donald Trump to the White House.</w:t>
      </w:r>
      <w:r>
        <w:rPr>
          <w:rStyle w:val="StyleUnderline"/>
        </w:rPr>
        <w:t xml:space="preserve"> </w:t>
      </w:r>
      <w:r w:rsidRPr="00F749F1">
        <w:rPr>
          <w:rStyle w:val="StyleUnderline"/>
        </w:rPr>
        <w:t xml:space="preserve">Part of the explanation is political: the </w:t>
      </w:r>
      <w:r w:rsidRPr="00F749F1">
        <w:rPr>
          <w:rStyle w:val="StyleUnderline"/>
          <w:b/>
        </w:rPr>
        <w:t>2018 midterms</w:t>
      </w:r>
      <w:r w:rsidRPr="00F749F1">
        <w:rPr>
          <w:rStyle w:val="StyleUnderline"/>
        </w:rPr>
        <w:t xml:space="preserve"> are shaping up to be extraordinarily competitive.</w:t>
      </w:r>
      <w:r w:rsidRPr="00F749F1">
        <w:rPr>
          <w:sz w:val="16"/>
        </w:rPr>
        <w:t xml:space="preserve"> Consider the </w:t>
      </w:r>
      <w:hyperlink r:id="rId203" w:tgtFrame="_blank" w:history="1">
        <w:r w:rsidRPr="00F749F1">
          <w:rPr>
            <w:rStyle w:val="Hyperlink"/>
            <w:sz w:val="16"/>
          </w:rPr>
          <w:t>spectacle currently unfolding in Virginia</w:t>
        </w:r>
      </w:hyperlink>
      <w:r w:rsidRPr="00F749F1">
        <w:rPr>
          <w:sz w:val="16"/>
        </w:rPr>
        <w:t>. Before the most recent election, on November 7th, Republicans controlled Virginia’s House of Delegates by a comfortable sixteen-seat majority. In a wave of Democratic wins, propelled by the state’s highest turnout in twenty years, the Republican majority nearly evaporated. Final control of the House now rests on the results of the 94th District, which is deadlocked at 11,608 votes apiece. The Virginia Board of Elections planned to draw the name of a winner out of a pitcher, a tactic unused in Virginia in more than four decades, but, on December 26th, the state postponed the plan, because of pending court challenges. If the Republican incumbent David Yancey loses to the Democrat Shelly Simonds, the House will be tied fifty-fifty, and the two parties will share power. Nationwide, voters will have similar motivations to turn out in 2018, an election with higher stakes than any midterm in memory. Voters could determine control of both chambers of Congress, and, indirectly, the fate of President Trump. If Democrats take control of the House, they are likely to face pressure to </w:t>
      </w:r>
      <w:hyperlink r:id="rId204" w:tgtFrame="_blank" w:history="1">
        <w:r w:rsidRPr="00F749F1">
          <w:rPr>
            <w:rStyle w:val="Hyperlink"/>
            <w:sz w:val="16"/>
          </w:rPr>
          <w:t>embark on an impeachment</w:t>
        </w:r>
      </w:hyperlink>
      <w:r w:rsidRPr="00F749F1">
        <w:rPr>
          <w:sz w:val="16"/>
        </w:rPr>
        <w:t>. Party leaders still say that discussion is premature—and, perhaps, counterproductive, if talk of impeachment inspires Republican voters to come out in defense of Trump. In polls, however, three out of four Democrats </w:t>
      </w:r>
      <w:hyperlink r:id="rId205" w:tgtFrame="_blank" w:history="1">
        <w:r w:rsidRPr="00F749F1">
          <w:rPr>
            <w:rStyle w:val="Hyperlink"/>
            <w:sz w:val="16"/>
          </w:rPr>
          <w:t>already favor impeaching Trump</w:t>
        </w:r>
      </w:hyperlink>
      <w:r w:rsidRPr="00F749F1">
        <w:rPr>
          <w:sz w:val="16"/>
        </w:rPr>
        <w:t>. In December, fifty-eight House Democrats—nearly a third of their caucus—voted to start debate on impeachment. For Democrats to win control of the House, they will need to gain twenty-four seats. Historically, a President’s party loses twenty-five seats in a midterm, which would give the Democrats control by one vote. When I reported, </w:t>
      </w:r>
      <w:hyperlink r:id="rId206" w:history="1">
        <w:r w:rsidRPr="00F749F1">
          <w:rPr>
            <w:rStyle w:val="Hyperlink"/>
            <w:sz w:val="16"/>
          </w:rPr>
          <w:t>in May</w:t>
        </w:r>
      </w:hyperlink>
      <w:r w:rsidRPr="00F749F1">
        <w:rPr>
          <w:sz w:val="16"/>
        </w:rPr>
        <w:t xml:space="preserve">, on the outlook for 2018, the chances of a Democratic victory looked small, because gerrymandered districts have reduced the number of competitive elections, and morale among Democrats was low. Seven months later, the chances of Democrats taking the House are still modest, but less so: The President remains uniquely unpopular, and Democratic surges, like those in Virginia and Alabama, have produced results that were once thought impossible. </w:t>
      </w:r>
      <w:r w:rsidRPr="00F749F1">
        <w:rPr>
          <w:rStyle w:val="StyleUnderline"/>
        </w:rPr>
        <w:t>By the end of the year, political analysts figured that as many as forty races </w:t>
      </w:r>
      <w:hyperlink r:id="rId207" w:anchor="competitive-seats" w:tgtFrame="_blank" w:history="1">
        <w:r w:rsidRPr="00F749F1">
          <w:rPr>
            <w:rStyle w:val="StyleUnderline"/>
          </w:rPr>
          <w:t>will be competitive in 2018</w:t>
        </w:r>
      </w:hyperlink>
      <w:r w:rsidRPr="00F749F1">
        <w:rPr>
          <w:rStyle w:val="StyleUnderline"/>
        </w:rPr>
        <w:t xml:space="preserve">, and Republicans hold thirty-two of the seats in question. That is the makings of a brutally tight year—and </w:t>
      </w:r>
      <w:r w:rsidRPr="00F749F1">
        <w:rPr>
          <w:rStyle w:val="Emphasis"/>
        </w:rPr>
        <w:t>a perfect setting for hackers to make mischief</w:t>
      </w:r>
      <w:r w:rsidRPr="00F749F1">
        <w:rPr>
          <w:rStyle w:val="StyleUnderline"/>
        </w:rPr>
        <w:t>.</w:t>
      </w:r>
      <w:r w:rsidRPr="00F749F1">
        <w:rPr>
          <w:rStyle w:val="StyleUnderline"/>
          <w:sz w:val="16"/>
          <w:u w:val="none"/>
        </w:rPr>
        <w:t xml:space="preserve"> </w:t>
      </w:r>
      <w:r w:rsidRPr="00F749F1">
        <w:rPr>
          <w:rStyle w:val="StyleUnderline"/>
        </w:rPr>
        <w:t xml:space="preserve">“An attacker who wants to affect the national outcome could try targeting all of those races, find the states where the election systems are </w:t>
      </w:r>
      <w:r w:rsidRPr="00F749F1">
        <w:rPr>
          <w:rStyle w:val="Emphasis"/>
        </w:rPr>
        <w:t>most weakly protected</w:t>
      </w:r>
      <w:r w:rsidRPr="00F749F1">
        <w:rPr>
          <w:rStyle w:val="StyleUnderline"/>
        </w:rPr>
        <w:t xml:space="preserve">, and strike there,” </w:t>
      </w:r>
      <w:r w:rsidRPr="00F749F1">
        <w:rPr>
          <w:sz w:val="16"/>
        </w:rPr>
        <w:t xml:space="preserve">J. Alex Halderman, the director of the Center for Computer Security and Society at the University of Michigan, told me. </w:t>
      </w:r>
      <w:r w:rsidRPr="00F749F1">
        <w:rPr>
          <w:rStyle w:val="StyleUnderline"/>
        </w:rPr>
        <w:t>In the language of hacking and cyber-defense, the 2018 midterms present an unusually large “attack surface,” because of the sheer number of competitive races.</w:t>
      </w:r>
      <w:r w:rsidRPr="00F749F1">
        <w:rPr>
          <w:sz w:val="16"/>
        </w:rPr>
        <w:t xml:space="preserve"> “About a dozen states still rely on obsolete paperless voting machines, and most states fail to routinely conduct rigorous post-election audits,” he said. </w:t>
      </w:r>
      <w:r w:rsidRPr="00F749F1">
        <w:rPr>
          <w:rStyle w:val="StyleUnderline"/>
        </w:rPr>
        <w:t xml:space="preserve">On a technical level, </w:t>
      </w:r>
      <w:r w:rsidRPr="00F749F1">
        <w:rPr>
          <w:rStyle w:val="StyleUnderline"/>
          <w:b/>
        </w:rPr>
        <w:t>the American election system is almost as vulnerable as it was in 2016</w:t>
      </w:r>
      <w:r w:rsidRPr="00F749F1">
        <w:rPr>
          <w:rStyle w:val="StyleUnderline"/>
        </w:rPr>
        <w:t>.</w:t>
      </w:r>
      <w:r w:rsidRPr="00F749F1">
        <w:rPr>
          <w:sz w:val="16"/>
        </w:rPr>
        <w:t xml:space="preserve"> According to U.S. intelligence, Russian hackers tested the vulnerabilities of registration rolls in twenty-one states, but did not alter the vote tallies. Halderman, who testified recently in Congress about gaps in election defenses, told me, </w:t>
      </w:r>
      <w:r w:rsidRPr="00F749F1">
        <w:rPr>
          <w:rStyle w:val="StyleUnderline"/>
        </w:rPr>
        <w:t>“Unfortunately, there haven’t been widespread security improvements so far. We can be sure that our adversaries have been paying attention, and so they may be more likely to try attacking election systems in November.”</w:t>
      </w:r>
      <w:r w:rsidRPr="00F749F1">
        <w:rPr>
          <w:sz w:val="16"/>
        </w:rPr>
        <w:t xml:space="preserve"> At the Def Con hackers’ conference in July, </w:t>
      </w:r>
      <w:hyperlink r:id="rId208" w:tgtFrame="_blank" w:history="1">
        <w:r w:rsidRPr="00F749F1">
          <w:rPr>
            <w:rStyle w:val="Hyperlink"/>
            <w:sz w:val="16"/>
          </w:rPr>
          <w:t>attendees demonstrated</w:t>
        </w:r>
      </w:hyperlink>
      <w:r w:rsidRPr="00F749F1">
        <w:rPr>
          <w:sz w:val="16"/>
        </w:rPr>
        <w:t> that they could break into thirty voting machines of multiple types, some in as little as ninety minutes. Without altering the results, hackers could sow doubt about the outcome by shutting down or disrupting voting machines on Election Day.</w:t>
      </w:r>
    </w:p>
    <w:p w:rsidR="00B2735C" w:rsidRDefault="00B2735C" w:rsidP="00B2735C"/>
    <w:p w:rsidR="00B2735C" w:rsidRDefault="00B2735C" w:rsidP="00B2735C">
      <w:pPr>
        <w:pStyle w:val="Heading4"/>
      </w:pPr>
      <w:r>
        <w:t xml:space="preserve">Cyberattacks could threaten democracy – terrorists can disrupt elections </w:t>
      </w:r>
    </w:p>
    <w:p w:rsidR="00B2735C" w:rsidRPr="00002D79" w:rsidRDefault="00B2735C" w:rsidP="00B2735C">
      <w:r w:rsidRPr="003C670D">
        <w:rPr>
          <w:rStyle w:val="Style13ptBold"/>
        </w:rPr>
        <w:t>Dolan 16</w:t>
      </w:r>
      <w:r w:rsidRPr="003C670D">
        <w:t xml:space="preserve"> (</w:t>
      </w:r>
      <w:r>
        <w:t>Cristina Dolan</w:t>
      </w:r>
      <w:r w:rsidRPr="003C670D">
        <w:t xml:space="preserve">, Chair of the MIT Enterprise Forum of NYC, "Cybersecurity Is </w:t>
      </w:r>
      <w:proofErr w:type="gramStart"/>
      <w:r w:rsidRPr="003C670D">
        <w:t>A Global Threat To</w:t>
      </w:r>
      <w:proofErr w:type="gramEnd"/>
      <w:r w:rsidRPr="003C670D">
        <w:t xml:space="preserve"> Democracy, Yet Not Well Understood," [Forbes], 11-7-2016, accessed: 6-27-2018, https://www.forbes.com/sites/forbestechcouncil/2016/11/07/cybersecurity-is-a-global-threat-to-democracy-yet-not-well-understood/#349b41575c2f)//DCai</w:t>
      </w:r>
    </w:p>
    <w:p w:rsidR="00B2735C" w:rsidRDefault="00B2735C" w:rsidP="00B2735C">
      <w:pPr>
        <w:rPr>
          <w:sz w:val="16"/>
        </w:rPr>
      </w:pPr>
      <w:r w:rsidRPr="00002D79">
        <w:rPr>
          <w:rStyle w:val="StyleUnderline"/>
        </w:rPr>
        <w:t>Will it take a national threat to democracy to ignite a new wave of cybersecurity innovation</w:t>
      </w:r>
      <w:r w:rsidRPr="00FE712B">
        <w:rPr>
          <w:sz w:val="16"/>
        </w:rPr>
        <w:t xml:space="preserve">? The timing is everything. Today, </w:t>
      </w:r>
      <w:r w:rsidRPr="004A1603">
        <w:rPr>
          <w:rStyle w:val="StyleUnderline"/>
        </w:rPr>
        <w:t>cybersecurity issues present a bigger threat to the average individual or organization than physical terrorism.</w:t>
      </w:r>
      <w:r w:rsidRPr="00FE712B">
        <w:rPr>
          <w:sz w:val="16"/>
        </w:rPr>
        <w:t xml:space="preserve"> As early as three years ago, Reuters reported that </w:t>
      </w:r>
      <w:r w:rsidRPr="004A1603">
        <w:rPr>
          <w:rStyle w:val="Emphasis"/>
        </w:rPr>
        <w:t>cyberattacks had supplanted terrorism as the top global security threat, according to intelligence leaders</w:t>
      </w:r>
      <w:r w:rsidRPr="00FE712B">
        <w:rPr>
          <w:sz w:val="16"/>
        </w:rPr>
        <w:t xml:space="preserve">. The Los Angeles Times also reported that </w:t>
      </w:r>
      <w:r w:rsidRPr="004A1603">
        <w:rPr>
          <w:rStyle w:val="StyleUnderline"/>
        </w:rPr>
        <w:t>foreign assaults on U.S. infrastructure could have a high impact if they affected the power grid, transportation hubs or financial networks.</w:t>
      </w:r>
      <w:r w:rsidRPr="00FE712B">
        <w:rPr>
          <w:sz w:val="16"/>
        </w:rPr>
        <w:t xml:space="preserve"> Since the internet touches everything these days, the risk goes beyond just accessing individual devices or corporate infrastructure. </w:t>
      </w:r>
      <w:r w:rsidRPr="004A1603">
        <w:rPr>
          <w:rStyle w:val="StyleUnderline"/>
        </w:rPr>
        <w:t>Attacks can now be something like a fake proxy server that redirects traffic by sitting on the network between the secure corporate infrastructure and any connected device.</w:t>
      </w:r>
      <w:r w:rsidRPr="00FE712B">
        <w:rPr>
          <w:sz w:val="16"/>
        </w:rPr>
        <w:t xml:space="preserve"> </w:t>
      </w:r>
      <w:r w:rsidRPr="00FE712B">
        <w:rPr>
          <w:rStyle w:val="StyleUnderline"/>
        </w:rPr>
        <w:t>As a large percentage of the world relies on devices that are connected to the internet, something as simple as planned Distributed Denial of Service (DDoS) attacks can have a wider impact than most people and organizations are currently prepared for</w:t>
      </w:r>
      <w:r w:rsidRPr="00FE712B">
        <w:rPr>
          <w:sz w:val="16"/>
        </w:rPr>
        <w:t xml:space="preserve">. As the New York Times reported last month after the massive DDoS attack took down many popular websites, hackers are using more sophisticated and powerful methods that target core internet infrastructure providers. How Cybersecurity Can Affect Democracy </w:t>
      </w:r>
      <w:proofErr w:type="gramStart"/>
      <w:r w:rsidRPr="00FE712B">
        <w:rPr>
          <w:sz w:val="16"/>
        </w:rPr>
        <w:t>T</w:t>
      </w:r>
      <w:r w:rsidRPr="00FE712B">
        <w:rPr>
          <w:rStyle w:val="StyleUnderline"/>
        </w:rPr>
        <w:t>he</w:t>
      </w:r>
      <w:proofErr w:type="gramEnd"/>
      <w:r w:rsidRPr="00FE712B">
        <w:rPr>
          <w:rStyle w:val="StyleUnderline"/>
        </w:rPr>
        <w:t xml:space="preserve"> U.S. presidential elections have already been a target, and a bigger disruptive DDoS attack could still happen.</w:t>
      </w:r>
      <w:r w:rsidRPr="00FE712B">
        <w:rPr>
          <w:sz w:val="16"/>
        </w:rPr>
        <w:t xml:space="preserve"> WikiLeaks released emails and documents accessed from private servers to expose information that could sway voters. In this way, </w:t>
      </w:r>
      <w:r w:rsidRPr="00FE712B">
        <w:rPr>
          <w:rStyle w:val="StyleUnderline"/>
        </w:rPr>
        <w:t>technological weakness could affect the democratic process.</w:t>
      </w:r>
      <w:r w:rsidRPr="00FE712B">
        <w:rPr>
          <w:sz w:val="16"/>
        </w:rPr>
        <w:t xml:space="preserve"> In July, Bruce Schneier, a technologist and lecturer at the Harvard Kennedy School of Government, argued that such </w:t>
      </w:r>
      <w:r w:rsidRPr="00FE712B">
        <w:rPr>
          <w:rStyle w:val="Emphasis"/>
        </w:rPr>
        <w:t>threats could influence or disrupt our elections which would challenge democracy as well as undermine national stability and security</w:t>
      </w:r>
      <w:r w:rsidRPr="00FE712B">
        <w:rPr>
          <w:sz w:val="16"/>
        </w:rPr>
        <w:t xml:space="preserve">. </w:t>
      </w:r>
      <w:r w:rsidRPr="00FE712B">
        <w:rPr>
          <w:rStyle w:val="StyleUnderline"/>
        </w:rPr>
        <w:t xml:space="preserve">But could a </w:t>
      </w:r>
      <w:r w:rsidRPr="00FE712B">
        <w:rPr>
          <w:rStyle w:val="Emphasis"/>
        </w:rPr>
        <w:t>cyberattack be launched that would create so much confusion that it affects the U.S. presidential election results</w:t>
      </w:r>
      <w:r w:rsidRPr="00FE712B">
        <w:rPr>
          <w:rStyle w:val="StyleUnderline"/>
        </w:rPr>
        <w:t>? Unfortunately, something similar has happened in other countries before.</w:t>
      </w:r>
      <w:r>
        <w:rPr>
          <w:rStyle w:val="StyleUnderline"/>
        </w:rPr>
        <w:t xml:space="preserve"> </w:t>
      </w:r>
      <w:r w:rsidRPr="00FE712B">
        <w:rPr>
          <w:sz w:val="16"/>
        </w:rPr>
        <w:t>"</w:t>
      </w:r>
      <w:r w:rsidRPr="00FE712B">
        <w:rPr>
          <w:rStyle w:val="StyleUnderline"/>
        </w:rPr>
        <w:t xml:space="preserve">The Spanish elections on March 14, 2004 were directly influenced by the use of simple SMS messaging for political activism soon after a terrorist attack which took place in Madrid on the morning of March 11, 2004. Panic spread throughout Spain as </w:t>
      </w:r>
      <w:r w:rsidRPr="00FE712B">
        <w:rPr>
          <w:rStyle w:val="Emphasis"/>
        </w:rPr>
        <w:t>people believed the government had purposely misrepresented the facts,</w:t>
      </w:r>
      <w:r w:rsidRPr="00FE712B">
        <w:rPr>
          <w:sz w:val="16"/>
        </w:rPr>
        <w:t xml:space="preserve"> and </w:t>
      </w:r>
      <w:r w:rsidRPr="00FE712B">
        <w:rPr>
          <w:rStyle w:val="StyleUnderline"/>
        </w:rPr>
        <w:t xml:space="preserve">while the incumbent prime minister had been comfortably ahead in the polls, the outcome of the election turned out to be dramatically different. </w:t>
      </w:r>
      <w:r w:rsidRPr="00FE712B">
        <w:rPr>
          <w:sz w:val="16"/>
        </w:rPr>
        <w:t>Spanish law prohibits political messaging or demonstrations the day before an election, and yet the effect of the SMS messaging bypassed the legal restrictions put in place to prevent this type of emotional manipulation before an election," cybersecurity expert Carlos Jimenez, founder and CEO of Secuware, told me. He's been an authority on cybersecurity for over two decades, as in 1990 he founded Anyware and grew it into one of the largest European antivirus software companies before it was acquired by McAfee in 1998.</w:t>
      </w:r>
    </w:p>
    <w:p w:rsidR="00B2735C" w:rsidRDefault="00B2735C" w:rsidP="00B2735C"/>
    <w:p w:rsidR="00B2735C" w:rsidRDefault="00B2735C" w:rsidP="00B2735C">
      <w:pPr>
        <w:pStyle w:val="Heading4"/>
      </w:pPr>
      <w:r>
        <w:t>Russian hacking of the midterms elections is inevitable—partisan split coopts any meaningful action</w:t>
      </w:r>
    </w:p>
    <w:p w:rsidR="00B2735C" w:rsidRPr="004C7F25" w:rsidRDefault="00B2735C" w:rsidP="00B2735C">
      <w:r>
        <w:rPr>
          <w:b/>
        </w:rPr>
        <w:t xml:space="preserve">Bertrand 5/1 </w:t>
      </w:r>
      <w:r w:rsidRPr="004C7F25">
        <w:rPr>
          <w:sz w:val="18"/>
          <w:szCs w:val="18"/>
        </w:rPr>
        <w:t xml:space="preserve">(Natasha Bertrand, staff writer at </w:t>
      </w:r>
      <w:r w:rsidRPr="004C7F25">
        <w:rPr>
          <w:i/>
          <w:sz w:val="18"/>
          <w:szCs w:val="18"/>
        </w:rPr>
        <w:t xml:space="preserve">The Atlantic </w:t>
      </w:r>
      <w:r w:rsidRPr="004C7F25">
        <w:rPr>
          <w:sz w:val="18"/>
          <w:szCs w:val="18"/>
        </w:rPr>
        <w:t xml:space="preserve">where she covers national security and the intelligence community, The Atlantic, 5/1/18, “There’s Nothing to Stop the 2018 Elections </w:t>
      </w:r>
      <w:proofErr w:type="gramStart"/>
      <w:r w:rsidRPr="004C7F25">
        <w:rPr>
          <w:sz w:val="18"/>
          <w:szCs w:val="18"/>
        </w:rPr>
        <w:t>From</w:t>
      </w:r>
      <w:proofErr w:type="gramEnd"/>
      <w:r w:rsidRPr="004C7F25">
        <w:rPr>
          <w:sz w:val="18"/>
          <w:szCs w:val="18"/>
        </w:rPr>
        <w:t xml:space="preserve"> Being Hacked,” https://www.theatlantic.com/politics/archive/2018/05/republicans-reticent-over-use-of-hacked-documents-in-midterms/559346/)</w:t>
      </w:r>
    </w:p>
    <w:p w:rsidR="00B2735C" w:rsidRDefault="00B2735C" w:rsidP="00B2735C">
      <w:pPr>
        <w:rPr>
          <w:sz w:val="12"/>
        </w:rPr>
      </w:pPr>
      <w:r w:rsidRPr="0054640E">
        <w:rPr>
          <w:u w:val="single"/>
        </w:rPr>
        <w:t>Russia’s successful interference in the 2016 election</w:t>
      </w:r>
      <w:r w:rsidRPr="00B871D0">
        <w:rPr>
          <w:sz w:val="12"/>
        </w:rPr>
        <w:t>—when Moscow hacked both Democrats and Republicans—</w:t>
      </w:r>
      <w:r w:rsidRPr="0054640E">
        <w:rPr>
          <w:u w:val="single"/>
        </w:rPr>
        <w:t>has spurred fears of a recurrence in 2018</w:t>
      </w:r>
      <w:r w:rsidRPr="00B871D0">
        <w:rPr>
          <w:sz w:val="12"/>
        </w:rPr>
        <w:t xml:space="preserve">. But </w:t>
      </w:r>
      <w:r w:rsidRPr="0054640E">
        <w:rPr>
          <w:u w:val="single"/>
        </w:rPr>
        <w:t>although</w:t>
      </w:r>
      <w:r w:rsidRPr="00B871D0">
        <w:rPr>
          <w:sz w:val="12"/>
        </w:rPr>
        <w:t xml:space="preserve"> congressional </w:t>
      </w:r>
      <w:r w:rsidRPr="0054640E">
        <w:rPr>
          <w:u w:val="single"/>
        </w:rPr>
        <w:t>Democrats are pledging not to use stolen or hacked materials in their campaigns</w:t>
      </w:r>
      <w:r w:rsidRPr="00B871D0">
        <w:rPr>
          <w:sz w:val="12"/>
        </w:rPr>
        <w:t xml:space="preserve"> this fall</w:t>
      </w:r>
      <w:r w:rsidRPr="0054640E">
        <w:rPr>
          <w:u w:val="single"/>
        </w:rPr>
        <w:t>, their Republican counterparts have so far declined</w:t>
      </w:r>
      <w:r w:rsidRPr="00B871D0">
        <w:rPr>
          <w:sz w:val="12"/>
        </w:rPr>
        <w:t xml:space="preserve"> to match that commitment. </w:t>
      </w:r>
      <w:r w:rsidRPr="0054640E">
        <w:rPr>
          <w:u w:val="single"/>
        </w:rPr>
        <w:t>That partisan split could leave the November elections open to malicious interference.</w:t>
      </w:r>
      <w:r w:rsidRPr="00B871D0">
        <w:rPr>
          <w:sz w:val="12"/>
        </w:rPr>
        <w:t xml:space="preserve"> “</w:t>
      </w:r>
      <w:r w:rsidRPr="0054640E">
        <w:rPr>
          <w:u w:val="single"/>
        </w:rPr>
        <w:t>There should be no doubt that Russia perceives its past efforts as successful and views the 2018 U.S. midterm elections as a potential target for Russian influence operations</w:t>
      </w:r>
      <w:r w:rsidRPr="00B871D0">
        <w:rPr>
          <w:sz w:val="12"/>
        </w:rPr>
        <w:t xml:space="preserve">,” Dan Coats, the Director of National Intelligence, </w:t>
      </w:r>
      <w:hyperlink r:id="rId209" w:history="1">
        <w:r w:rsidRPr="00B871D0">
          <w:rPr>
            <w:rStyle w:val="Hyperlink"/>
            <w:sz w:val="12"/>
          </w:rPr>
          <w:t>told</w:t>
        </w:r>
      </w:hyperlink>
      <w:r w:rsidRPr="00B871D0">
        <w:rPr>
          <w:sz w:val="12"/>
        </w:rPr>
        <w:t xml:space="preserve"> the Senate Intelligence Committee in February. Then-CIA Director Mike Pompeo added </w:t>
      </w:r>
      <w:r w:rsidRPr="007756BE">
        <w:rPr>
          <w:u w:val="single"/>
        </w:rPr>
        <w:t>that officials had “seen Russian activity and intentions to have an impact on the next election cycle.”</w:t>
      </w:r>
      <w:r w:rsidRPr="00B871D0">
        <w:rPr>
          <w:sz w:val="12"/>
        </w:rPr>
        <w:t xml:space="preserve"> “We need to inform the American public that this is real,” Coats said, “and that we are not going to allow some Russian to tell us how we’re going to vote.” Special Counsel Robert Mueller is investigating Russia’s interference in the 2016 election, which involved hacking the Democratic Congressional Campaign Committee and Democratic National Committee and leaking the documents via WikiLeaks and an online persona known as Guccifer 2.0. </w:t>
      </w:r>
      <w:r w:rsidRPr="007756BE">
        <w:rPr>
          <w:u w:val="single"/>
        </w:rPr>
        <w:t>Both parties face high stakes this November—Democrats hope to take back the House and the Senate, whereas Republicans are clinging to their majority as a wave of GOP lawmakers choose not to run for reelection</w:t>
      </w:r>
      <w:r w:rsidRPr="00B871D0">
        <w:rPr>
          <w:sz w:val="12"/>
        </w:rPr>
        <w:t>. The committees’ senatorial counterparts, the Democratic Senatorial Campaign Committee and the National Republican Senate Committee, did not return requests for comment</w:t>
      </w:r>
      <w:r w:rsidRPr="007756BE">
        <w:rPr>
          <w:u w:val="single"/>
        </w:rPr>
        <w:t>. The DCCC is “committed” to ensuring that “illegally stolen and hacked materials are not weaponized in any campaigns</w:t>
      </w:r>
      <w:r w:rsidRPr="00B871D0">
        <w:rPr>
          <w:sz w:val="12"/>
        </w:rPr>
        <w:t xml:space="preserve">,” its communications director, Meredith Kelly, said. A spokesman for the National Republican Congressional Committee—who requested anonymity to discuss the committee’s policies—was more circumspect, saying that the committee is “open to working with anyone to tackle cybersecurity issues.” </w:t>
      </w:r>
      <w:r w:rsidRPr="007756BE">
        <w:rPr>
          <w:u w:val="single"/>
        </w:rPr>
        <w:t>Democrats are irked that the NRCC hasn’t responded to their written requests for cooperation</w:t>
      </w:r>
      <w:r w:rsidRPr="00B871D0">
        <w:rPr>
          <w:sz w:val="12"/>
        </w:rPr>
        <w:t xml:space="preserve">, a decision the NRCC spokesman attributed to a lack of “trust.” </w:t>
      </w:r>
      <w:r w:rsidRPr="006975EB">
        <w:rPr>
          <w:u w:val="single"/>
        </w:rPr>
        <w:t>The divide has further complicated the parties’ ability to offer a unified response that could discourage future election attack</w:t>
      </w:r>
      <w:r w:rsidRPr="00B871D0">
        <w:rPr>
          <w:sz w:val="12"/>
        </w:rPr>
        <w:t xml:space="preserve">s. “The antidote to future election hackings is unity, unity of Democrats and Republicans banding together to say we won’t weaponize what others stole,” Democratic Representative Eric Swalwell said. “If we take away a big stage for hackers to showcase their work, they’ll hack less. </w:t>
      </w:r>
      <w:r w:rsidRPr="006975EB">
        <w:rPr>
          <w:u w:val="single"/>
        </w:rPr>
        <w:t>The GOP’s refusal to sign this agreement invites more attacks on our democracy. It’s time to unite</w:t>
      </w:r>
      <w:r w:rsidRPr="00B871D0">
        <w:rPr>
          <w:sz w:val="12"/>
        </w:rPr>
        <w:t xml:space="preserve">.” It is not clear how the NRCC would react if it were given a damning email or text hacked from an opponent. Setting aside the </w:t>
      </w:r>
      <w:hyperlink r:id="rId210" w:history="1">
        <w:r w:rsidRPr="00B871D0">
          <w:rPr>
            <w:rStyle w:val="Hyperlink"/>
            <w:sz w:val="12"/>
          </w:rPr>
          <w:t>potential legal liabilities</w:t>
        </w:r>
      </w:hyperlink>
      <w:r w:rsidRPr="00B871D0">
        <w:rPr>
          <w:sz w:val="12"/>
        </w:rPr>
        <w:t xml:space="preserve">, </w:t>
      </w:r>
      <w:r w:rsidRPr="006975EB">
        <w:rPr>
          <w:u w:val="single"/>
        </w:rPr>
        <w:t>using hacked documents in a campaign could encourage cybercriminals to continue meddling in U.S. elections. There is also never a guarantee that the stolen documents are authentic</w:t>
      </w:r>
      <w:r w:rsidRPr="00145E83">
        <w:rPr>
          <w:u w:val="single"/>
        </w:rPr>
        <w:t>. Asked whether the NRCC is formulating policies or guidelines for its candidates surrounding the use of hacked material in campaigns, the spokesman said he “can’t comment on a hypothetical scenario</w:t>
      </w:r>
      <w:r w:rsidRPr="00B871D0">
        <w:rPr>
          <w:sz w:val="12"/>
        </w:rPr>
        <w:t xml:space="preserve">.” The NRCC, however, is already working to encourage its own candidates to protect themselves against attacks. At least one Republican official, former Republican National Convention deputy finance chair Elliott Broidy, </w:t>
      </w:r>
      <w:hyperlink r:id="rId211" w:history="1">
        <w:r w:rsidRPr="00B871D0">
          <w:rPr>
            <w:rStyle w:val="Hyperlink"/>
            <w:sz w:val="12"/>
          </w:rPr>
          <w:t>says he was targeted</w:t>
        </w:r>
      </w:hyperlink>
      <w:r w:rsidRPr="00B871D0">
        <w:rPr>
          <w:sz w:val="12"/>
        </w:rPr>
        <w:t xml:space="preserve"> by foreign hackers this year. Russian hackers gained “limited” access to RNC computer systems in 2016, former FBI Director James Comey testified last year. The spokesman reiterated that he “can’t detail our conversations with campaigns, but I will say that hacking and cybersecurity is something we’ve discussed at length with them.” He said later that Steve Stivers, the NRCC chairman, “is open to working with anyone to tackle cybersecurity issues.” A spokeswoman for House Speaker Paul Ryan declined to comment on the record. Clint Watts, a senior fellow at the Center for Cyber and Homeland Security at George Washington University and a Foreign Policy Research Institute fellow, said the committee might be reluctant to issue a blanket statement objecting to the use of hacked material because it is often difficult to differentiate between material that has been leaked and material that has been hacked. “So if they make some kind of announcement, and then use something that they thought was leaked but was actually hacked, they’ll look like hypocrites,” Watts said. Still, he argued, “there should be a policy.” Kelly did not respond to a request for clarification over whether the committees would refrain from weaponizing media coverage of hacked documents. The NRCC spokesman said only that the committee “recognizes that cybersecurity is a nonpartisan issue and will work with anyone on it.” Vince Galko, a political strategist who served as a consultant on Republican Representative Ryan Costello’s successful midterm campaign in 2016, opted not to employ unflattering material hacked from Costello’s opponent Mike Parrish during that election. “When news broke that this material had likely been stolen by a foreign actor, we immediately said, ‘We’re not going to use it,’” Galko told me. He said that he could not speak to what other campaigns should do if they come across material that’s been “obtained in a nefarious way,” but noted that attack ads and other research used against an opponent need to be vetted. “The standards have lowered a bit,” he acknowledged, but the common practice is to provide a source for the claims you’re making against an opponent. If the claims rely on hacked documents, it is difficult to know whether they are authentic, he said. Officials from both the NRCC and DCCC </w:t>
      </w:r>
      <w:hyperlink r:id="rId212" w:history="1">
        <w:r w:rsidRPr="00B871D0">
          <w:rPr>
            <w:rStyle w:val="Hyperlink"/>
            <w:sz w:val="12"/>
          </w:rPr>
          <w:t>pointed to</w:t>
        </w:r>
        <w:r w:rsidRPr="00B871D0">
          <w:rPr>
            <w:rStyle w:val="Hyperlink"/>
            <w:sz w:val="12"/>
            <w:u w:val="single"/>
          </w:rPr>
          <w:t xml:space="preserve"> a letter</w:t>
        </w:r>
      </w:hyperlink>
      <w:r w:rsidRPr="001D1DD2">
        <w:rPr>
          <w:u w:val="single"/>
        </w:rPr>
        <w:t xml:space="preserve"> written by the chairman of the DCCC</w:t>
      </w:r>
      <w:r w:rsidRPr="00B871D0">
        <w:rPr>
          <w:sz w:val="12"/>
        </w:rPr>
        <w:t xml:space="preserve">, Ben Ray Lujan, </w:t>
      </w:r>
      <w:r w:rsidRPr="001D1DD2">
        <w:rPr>
          <w:u w:val="single"/>
        </w:rPr>
        <w:t>to Stivers asking that the committees team up on combating hacking ahead of the midterms</w:t>
      </w:r>
      <w:r w:rsidRPr="00B871D0">
        <w:rPr>
          <w:sz w:val="12"/>
        </w:rPr>
        <w:t xml:space="preserve"> as the moment when efforts at cooperation </w:t>
      </w:r>
      <w:r w:rsidRPr="001D1DD2">
        <w:rPr>
          <w:u w:val="single"/>
        </w:rPr>
        <w:t xml:space="preserve">went awry. Republicans were </w:t>
      </w:r>
      <w:r w:rsidRPr="00A4692F">
        <w:rPr>
          <w:u w:val="single"/>
        </w:rPr>
        <w:t>furious that</w:t>
      </w:r>
      <w:r w:rsidRPr="00B871D0">
        <w:rPr>
          <w:sz w:val="12"/>
        </w:rPr>
        <w:t xml:space="preserve"> the letter—in which </w:t>
      </w:r>
      <w:r w:rsidRPr="00A4692F">
        <w:rPr>
          <w:u w:val="single"/>
        </w:rPr>
        <w:t>Lujan asked Stivers for his “steadfast commitment that the NRCC will refrain from the use of any stolen or altered documents or strategic information as part of any past or potential future hack on our Committee or campaigns</w:t>
      </w:r>
      <w:r w:rsidRPr="00B871D0">
        <w:rPr>
          <w:sz w:val="12"/>
        </w:rPr>
        <w:t xml:space="preserve">” and “strongly” rebuke the GOP’s use of “any illegally obtained information”—was promptly leaked to the press. An NRCC spokesman told me that, following “internal discussions last year to team up on cybersecurity” with the Democrats, </w:t>
      </w:r>
      <w:r w:rsidRPr="00A4692F">
        <w:rPr>
          <w:u w:val="single"/>
        </w:rPr>
        <w:t>the NRCC decided the DCCC “couldn’t be trusted to partner with us because shortly before we approached them, they engaged in a political stunt where they sent an intern with a cybersecurity letter that was immediately leaked to the press</w:t>
      </w:r>
      <w:r w:rsidRPr="00B871D0">
        <w:rPr>
          <w:sz w:val="12"/>
        </w:rPr>
        <w:t xml:space="preserve">.” Lujan “saw and talked to Stivers numerous times before and after the letter was delivered and never once brought it up,” the spokesman added. “So we decided that they viewed cybersecurity and defending against hacking as a PR issue. </w:t>
      </w:r>
      <w:r w:rsidRPr="00A4692F">
        <w:rPr>
          <w:u w:val="single"/>
        </w:rPr>
        <w:t>Why would we partner with someone on such a sensitive issue that thinks like that? How could we trust them? And frankly, they’ve done nothing to disabuse us of that thought since</w:t>
      </w:r>
      <w:r w:rsidRPr="00B871D0">
        <w:rPr>
          <w:u w:val="single"/>
        </w:rPr>
        <w:t>.” The DCCC pointed to Lujan’s letter, too, when asked whether it was prepared to commit to discouraging the use of hacked documents in the midterms.</w:t>
      </w:r>
      <w:r w:rsidRPr="00B871D0">
        <w:rPr>
          <w:sz w:val="12"/>
        </w:rPr>
        <w:t xml:space="preserve"> Kelly, the DCCC spokesperson, noted that </w:t>
      </w:r>
      <w:r w:rsidRPr="00B871D0">
        <w:rPr>
          <w:u w:val="single"/>
        </w:rPr>
        <w:t>the letter “went unresponded to by the Chairman’s counterpart</w:t>
      </w:r>
      <w:r w:rsidRPr="00B871D0">
        <w:rPr>
          <w:sz w:val="12"/>
        </w:rPr>
        <w:t xml:space="preserve">.” In a statement last summer, the DCCC </w:t>
      </w:r>
      <w:hyperlink r:id="rId213" w:history="1">
        <w:r w:rsidRPr="00B871D0">
          <w:rPr>
            <w:rStyle w:val="Hyperlink"/>
            <w:sz w:val="12"/>
          </w:rPr>
          <w:t>called the accusation that it had been behind the leak</w:t>
        </w:r>
      </w:hyperlink>
      <w:r w:rsidRPr="00B871D0">
        <w:rPr>
          <w:sz w:val="12"/>
        </w:rPr>
        <w:t xml:space="preserve"> “a disturbingly flippant response to a simple request that we set partisan politics aside and work together to better protect our elections from foreign adversaries and their cyberattacks.” In an earlier letter sent in August 2016, after the NRCC used a hacked document in an ad attacking Florida Democratic candidate Randy Perkins, Lujan asked Walden to publicly “oppose any use by the NRCC and other Republican campaigns of materials stolen by the Russians.” He received no reply, according to the Democrats. “We remain committed to cybersecurity and ensuring that illegally stolen and hacked materials are not weaponized in any campaigns, and are willing to work with anyone to protect the integrity of our elections,” Kelly said. An aide to Democratic Minority Leader Nancy Pelosi said that Pelosi “concurs with that pledge.” “If you are an American, and are offered stolen materials on your opponent, pick up the phone, and call the FBI,” Adam Parkhomenko, a Democratic consultant and adviser to Hillary Clinton, told me. “If this is not something you are willing to do, there is a man named Robert Mueller who would be very interested in speaking with you.” </w:t>
      </w:r>
    </w:p>
    <w:p w:rsidR="00B2735C" w:rsidRDefault="00B2735C" w:rsidP="00B2735C">
      <w:pPr>
        <w:rPr>
          <w:sz w:val="12"/>
        </w:rPr>
      </w:pPr>
    </w:p>
    <w:p w:rsidR="00B2735C" w:rsidRDefault="00B2735C" w:rsidP="00B2735C">
      <w:pPr>
        <w:pStyle w:val="Heading4"/>
      </w:pPr>
      <w:r>
        <w:t>Russian hackers will target the midterms elections—absent the plan, states will continue to use vulnerable and easily hackable voting technology</w:t>
      </w:r>
    </w:p>
    <w:p w:rsidR="00B2735C" w:rsidRPr="000F4228" w:rsidRDefault="00B2735C" w:rsidP="00B2735C">
      <w:r>
        <w:rPr>
          <w:b/>
        </w:rPr>
        <w:t xml:space="preserve">Giles 4/18 </w:t>
      </w:r>
      <w:r w:rsidRPr="000F4228">
        <w:rPr>
          <w:sz w:val="18"/>
          <w:szCs w:val="18"/>
        </w:rPr>
        <w:t>(Martin Giles, Technology Review, 4/18/18, “Here’s how hackers could cause chao in this year’s US midterm elections,” https://www.technologyreview.com/s/610774/heres-how-hackers-could-cause-chaos-in-this-years-us-midterm-election/)</w:t>
      </w:r>
    </w:p>
    <w:p w:rsidR="00B2735C" w:rsidRDefault="00B2735C" w:rsidP="00B2735C">
      <w:pPr>
        <w:rPr>
          <w:sz w:val="12"/>
        </w:rPr>
      </w:pPr>
      <w:r w:rsidRPr="003A3F57">
        <w:rPr>
          <w:u w:val="single"/>
        </w:rPr>
        <w:t xml:space="preserve">On November 6, Americans will </w:t>
      </w:r>
      <w:r w:rsidRPr="00E904BD">
        <w:rPr>
          <w:sz w:val="12"/>
        </w:rPr>
        <w:t xml:space="preserve">head to the polls to </w:t>
      </w:r>
      <w:r w:rsidRPr="003A3F57">
        <w:rPr>
          <w:u w:val="single"/>
        </w:rPr>
        <w:t>vote in the congressional midterm elections. In the months before the contest, hordes of foreign hackers will</w:t>
      </w:r>
      <w:r w:rsidRPr="00E904BD">
        <w:rPr>
          <w:sz w:val="12"/>
        </w:rPr>
        <w:t xml:space="preserve"> head to their keyboards in a bid to influence its outcome. Their efforts will include </w:t>
      </w:r>
      <w:r w:rsidRPr="003A3F57">
        <w:rPr>
          <w:u w:val="single"/>
        </w:rPr>
        <w:t>try</w:t>
      </w:r>
      <w:r w:rsidRPr="00E904BD">
        <w:rPr>
          <w:sz w:val="12"/>
        </w:rPr>
        <w:t xml:space="preserve">ing </w:t>
      </w:r>
      <w:r w:rsidRPr="003A3F57">
        <w:rPr>
          <w:u w:val="single"/>
        </w:rPr>
        <w:t>to get inside the digital infrastructure that supports the electoral process</w:t>
      </w:r>
      <w:r w:rsidRPr="00893EC1">
        <w:rPr>
          <w:u w:val="single"/>
        </w:rPr>
        <w:t>. There’s a worrying precedent here</w:t>
      </w:r>
      <w:r w:rsidRPr="00E904BD">
        <w:rPr>
          <w:sz w:val="12"/>
        </w:rPr>
        <w:t xml:space="preserve">. Last year, </w:t>
      </w:r>
      <w:r w:rsidRPr="00893EC1">
        <w:rPr>
          <w:u w:val="single"/>
        </w:rPr>
        <w:t>the D</w:t>
      </w:r>
      <w:r w:rsidRPr="00E904BD">
        <w:rPr>
          <w:sz w:val="12"/>
        </w:rPr>
        <w:t xml:space="preserve">epartment of </w:t>
      </w:r>
      <w:r w:rsidRPr="00893EC1">
        <w:rPr>
          <w:u w:val="single"/>
        </w:rPr>
        <w:t>H</w:t>
      </w:r>
      <w:r w:rsidRPr="00E904BD">
        <w:rPr>
          <w:sz w:val="12"/>
        </w:rPr>
        <w:t xml:space="preserve">omeland </w:t>
      </w:r>
      <w:r w:rsidRPr="00893EC1">
        <w:rPr>
          <w:u w:val="single"/>
        </w:rPr>
        <w:t>S</w:t>
      </w:r>
      <w:r w:rsidRPr="00E904BD">
        <w:rPr>
          <w:sz w:val="12"/>
        </w:rPr>
        <w:t xml:space="preserve">ecurity </w:t>
      </w:r>
      <w:hyperlink r:id="rId214" w:history="1">
        <w:r w:rsidRPr="00893EC1">
          <w:rPr>
            <w:rStyle w:val="Hyperlink"/>
            <w:u w:val="single"/>
          </w:rPr>
          <w:t>notified 21 states</w:t>
        </w:r>
      </w:hyperlink>
      <w:hyperlink r:id="rId215" w:history="1">
        <w:r w:rsidRPr="00893EC1">
          <w:rPr>
            <w:rStyle w:val="Hyperlink"/>
            <w:u w:val="single"/>
          </w:rPr>
          <w:t xml:space="preserve"> </w:t>
        </w:r>
      </w:hyperlink>
      <w:r w:rsidRPr="00893EC1">
        <w:rPr>
          <w:u w:val="single"/>
        </w:rPr>
        <w:t xml:space="preserve">that Russian actors had targeted their election systems in the months leading up to the 2016 US presidential election. </w:t>
      </w:r>
      <w:r w:rsidRPr="00E904BD">
        <w:rPr>
          <w:sz w:val="12"/>
        </w:rPr>
        <w:t xml:space="preserve">DHS officials said the Russians were mainly scanning computers and networks for security holes rather than taking advantage of any flaws that were discovered. Still, that’s no cause for complacency. </w:t>
      </w:r>
      <w:r w:rsidRPr="00C84FBE">
        <w:rPr>
          <w:u w:val="single"/>
        </w:rPr>
        <w:t xml:space="preserve">Intelligence officials are </w:t>
      </w:r>
      <w:hyperlink r:id="rId216" w:history="1">
        <w:r w:rsidRPr="00C84FBE">
          <w:rPr>
            <w:rStyle w:val="Hyperlink"/>
            <w:u w:val="single"/>
          </w:rPr>
          <w:t>already warning</w:t>
        </w:r>
      </w:hyperlink>
      <w:r w:rsidRPr="00C84FBE">
        <w:rPr>
          <w:u w:val="single"/>
        </w:rPr>
        <w:t xml:space="preserve"> that Russia is intent on meddling in this year’s election too, and hackers from other countries hostile to the US could join in.</w:t>
      </w:r>
      <w:r w:rsidRPr="00E904BD">
        <w:rPr>
          <w:sz w:val="12"/>
        </w:rPr>
        <w:t xml:space="preserve"> This week, both DHS and the Federal Bureau of Investigation said </w:t>
      </w:r>
      <w:r w:rsidRPr="00C84FBE">
        <w:rPr>
          <w:u w:val="single"/>
        </w:rPr>
        <w:t xml:space="preserve">Russia is </w:t>
      </w:r>
      <w:hyperlink r:id="rId217" w:history="1">
        <w:r w:rsidRPr="00C84FBE">
          <w:rPr>
            <w:rStyle w:val="Hyperlink"/>
            <w:u w:val="single"/>
          </w:rPr>
          <w:t>laying the groundwork</w:t>
        </w:r>
      </w:hyperlink>
      <w:r w:rsidRPr="00C84FBE">
        <w:rPr>
          <w:u w:val="single"/>
        </w:rPr>
        <w:t xml:space="preserve"> for broad cyberattacks against critical US infrastructure</w:t>
      </w:r>
      <w:r w:rsidRPr="00E904BD">
        <w:rPr>
          <w:sz w:val="12"/>
        </w:rPr>
        <w:t xml:space="preserve">. Last year, the DHS </w:t>
      </w:r>
      <w:hyperlink r:id="rId218" w:history="1">
        <w:r w:rsidRPr="00E904BD">
          <w:rPr>
            <w:rStyle w:val="Hyperlink"/>
            <w:sz w:val="12"/>
          </w:rPr>
          <w:t>designated voting technology</w:t>
        </w:r>
      </w:hyperlink>
      <w:r w:rsidRPr="00E904BD">
        <w:rPr>
          <w:sz w:val="12"/>
        </w:rPr>
        <w:t xml:space="preserve"> as part of that vital framework. </w:t>
      </w:r>
      <w:r w:rsidRPr="00C84FBE">
        <w:rPr>
          <w:u w:val="single"/>
        </w:rPr>
        <w:t>Just interfering with close-run contests in a few swing areas could be enough to undermine confidence in the democratic process.</w:t>
      </w:r>
      <w:r w:rsidRPr="00E904BD">
        <w:rPr>
          <w:sz w:val="12"/>
        </w:rPr>
        <w:t xml:space="preserve"> “What computers make easier … is tampering with the voting system that can be done at the most impactful places in an effort to influence marginal races,” cautions Alexander Schwarzmann, director of the Center for Voting Technology Research at the University of Connecticut. Since the 2016 presidential vote, much has been done to improve election security. Cybersecurity training for state and local officials has been stepped up significantly, and a body has been created to </w:t>
      </w:r>
      <w:hyperlink r:id="rId219" w:history="1">
        <w:r w:rsidRPr="00E904BD">
          <w:rPr>
            <w:rStyle w:val="Hyperlink"/>
            <w:sz w:val="12"/>
          </w:rPr>
          <w:t>share intelligence about threats</w:t>
        </w:r>
      </w:hyperlink>
      <w:r w:rsidRPr="00E904BD">
        <w:rPr>
          <w:sz w:val="12"/>
        </w:rPr>
        <w:t xml:space="preserve">. Congress also recently allocated $380 million to states, which can use the cash to upgrade aging voting technologies, perform more post-election audits, and take other steps to bolster their defenses. But </w:t>
      </w:r>
      <w:r w:rsidRPr="005901C1">
        <w:rPr>
          <w:u w:val="single"/>
        </w:rPr>
        <w:t>hackers</w:t>
      </w:r>
      <w:r w:rsidRPr="00E904BD">
        <w:rPr>
          <w:sz w:val="12"/>
        </w:rPr>
        <w:t xml:space="preserve"> will have </w:t>
      </w:r>
      <w:r w:rsidRPr="005901C1">
        <w:rPr>
          <w:u w:val="single"/>
        </w:rPr>
        <w:t>raised their game</w:t>
      </w:r>
      <w:r w:rsidRPr="00E904BD">
        <w:rPr>
          <w:sz w:val="12"/>
        </w:rPr>
        <w:t xml:space="preserve"> too</w:t>
      </w:r>
      <w:r w:rsidRPr="001840B0">
        <w:rPr>
          <w:u w:val="single"/>
        </w:rPr>
        <w:t>, and they’ll no doubt exploit the intelligence they gleaned last time around.</w:t>
      </w:r>
      <w:r w:rsidRPr="00E904BD">
        <w:rPr>
          <w:sz w:val="12"/>
        </w:rPr>
        <w:t xml:space="preserve"> Here’s a brief overview of where they could do the most damage: </w:t>
      </w:r>
      <w:r w:rsidRPr="001840B0">
        <w:rPr>
          <w:u w:val="single"/>
        </w:rPr>
        <w:t>Voter Registration Systems</w:t>
      </w:r>
      <w:r w:rsidRPr="00E904BD">
        <w:rPr>
          <w:sz w:val="12"/>
        </w:rPr>
        <w:t xml:space="preserve"> The technology: These systems </w:t>
      </w:r>
      <w:r w:rsidRPr="001840B0">
        <w:rPr>
          <w:u w:val="single"/>
        </w:rPr>
        <w:t>keep a digital record of authorized voters in a jurisdiction and are used to populate “poll books” that election officials at precinct polling stations use to check voters in</w:t>
      </w:r>
      <w:r w:rsidRPr="00E904BD">
        <w:rPr>
          <w:sz w:val="12"/>
        </w:rPr>
        <w:t xml:space="preserve">. The systems are often run on desktop computers using standard operating systems that could be vulnerable to malicious code. </w:t>
      </w:r>
      <w:r w:rsidRPr="001840B0">
        <w:rPr>
          <w:u w:val="single"/>
        </w:rPr>
        <w:t>Many are also quite old</w:t>
      </w:r>
      <w:r w:rsidRPr="00E904BD">
        <w:rPr>
          <w:sz w:val="12"/>
        </w:rPr>
        <w:t xml:space="preserve">. A report published last year by the Brennan Center for Justice at New York University Law School estimated that 41 states were still using voter registration systems built at least a decade ago. The risks: </w:t>
      </w:r>
      <w:r w:rsidRPr="001840B0">
        <w:rPr>
          <w:u w:val="single"/>
        </w:rPr>
        <w:t>Hackers could erase voters’ entries or create fictitious ones and then mail in votes for the fake personas.</w:t>
      </w:r>
      <w:r w:rsidRPr="00E904BD">
        <w:rPr>
          <w:sz w:val="12"/>
        </w:rPr>
        <w:t xml:space="preserve"> Large-scale tampering would be spotted (as would deletion of an entire database), but</w:t>
      </w:r>
      <w:r w:rsidRPr="001840B0">
        <w:rPr>
          <w:u w:val="single"/>
        </w:rPr>
        <w:t xml:space="preserve"> less blatant manipulation could be harder to pick up until the day of the vote.</w:t>
      </w:r>
      <w:r w:rsidRPr="00E904BD">
        <w:rPr>
          <w:sz w:val="12"/>
        </w:rPr>
        <w:t xml:space="preserve"> After the 2016 election, Illinois said hackers </w:t>
      </w:r>
      <w:hyperlink r:id="rId220" w:history="1">
        <w:r w:rsidRPr="00E904BD">
          <w:rPr>
            <w:rStyle w:val="Hyperlink"/>
            <w:sz w:val="12"/>
          </w:rPr>
          <w:t>had accessed</w:t>
        </w:r>
      </w:hyperlink>
      <w:r w:rsidRPr="00E904BD">
        <w:rPr>
          <w:sz w:val="12"/>
        </w:rPr>
        <w:t xml:space="preserve"> its voter registration system. They didn’t alter any voter data, but they did download 76,000 records. To help states try to prevent breaches, DHS is working with many of them to conduct security audits of their systems. Voter Check-In The technology: In many </w:t>
      </w:r>
      <w:r w:rsidRPr="001C5A3A">
        <w:rPr>
          <w:u w:val="single"/>
        </w:rPr>
        <w:t xml:space="preserve">states </w:t>
      </w:r>
      <w:r w:rsidRPr="00E904BD">
        <w:rPr>
          <w:sz w:val="12"/>
        </w:rPr>
        <w:t xml:space="preserve">precinct poll workers </w:t>
      </w:r>
      <w:r w:rsidRPr="001C5A3A">
        <w:rPr>
          <w:u w:val="single"/>
        </w:rPr>
        <w:t>are using</w:t>
      </w:r>
      <w:r w:rsidRPr="00E904BD">
        <w:rPr>
          <w:sz w:val="12"/>
        </w:rPr>
        <w:t xml:space="preserve"> tablet-like </w:t>
      </w:r>
      <w:r w:rsidRPr="001C5A3A">
        <w:rPr>
          <w:u w:val="single"/>
        </w:rPr>
        <w:t>electronic poll books</w:t>
      </w:r>
      <w:r w:rsidRPr="00E904BD">
        <w:rPr>
          <w:sz w:val="12"/>
        </w:rPr>
        <w:t xml:space="preserve">, rather than paper ones, </w:t>
      </w:r>
      <w:r w:rsidRPr="001C5A3A">
        <w:rPr>
          <w:u w:val="single"/>
        </w:rPr>
        <w:t>to verify voters</w:t>
      </w:r>
      <w:r w:rsidRPr="00E904BD">
        <w:rPr>
          <w:sz w:val="12"/>
        </w:rPr>
        <w:t xml:space="preserve">. These machines are often connected to one another via local networks. The risks: </w:t>
      </w:r>
      <w:r w:rsidRPr="001C5A3A">
        <w:rPr>
          <w:u w:val="single"/>
        </w:rPr>
        <w:t xml:space="preserve">Hackers could target the networks to gain access to the machines, either shutting them down or altering the data on them. </w:t>
      </w:r>
      <w:r w:rsidRPr="00E904BD">
        <w:rPr>
          <w:sz w:val="12"/>
        </w:rPr>
        <w:t xml:space="preserve">That’s why security experts are saying that all polling stations should have backup plans in place that allow them to print provisional ballots if the machines fail. The devices also pose other risks: last year, a security researcher uncovered a trove of voter data still in the memory of an electronic poll book </w:t>
      </w:r>
      <w:hyperlink r:id="rId221" w:history="1">
        <w:r w:rsidRPr="00E904BD">
          <w:rPr>
            <w:rStyle w:val="Hyperlink"/>
            <w:sz w:val="12"/>
          </w:rPr>
          <w:t>being sold on eBay</w:t>
        </w:r>
      </w:hyperlink>
      <w:r w:rsidRPr="00E904BD">
        <w:rPr>
          <w:sz w:val="12"/>
        </w:rPr>
        <w:t xml:space="preserve">. Voting Machines </w:t>
      </w:r>
      <w:proofErr w:type="gramStart"/>
      <w:r w:rsidRPr="00E904BD">
        <w:rPr>
          <w:sz w:val="12"/>
        </w:rPr>
        <w:t>The</w:t>
      </w:r>
      <w:proofErr w:type="gramEnd"/>
      <w:r w:rsidRPr="00E904BD">
        <w:rPr>
          <w:sz w:val="12"/>
        </w:rPr>
        <w:t xml:space="preserve"> technology: There are two broad types of electronic voting machines in use today. Optical-scan ballot readers scan and record paper ballots filled in by voters, while direct-recording electronic, or DRE, machines display ballot choices on a screen and record voters’ choices electronically. (Some DRE machines can also generate a paper record.) Recommended for You </w:t>
      </w:r>
      <w:hyperlink r:id="rId222" w:history="1">
        <w:r w:rsidRPr="00E904BD">
          <w:rPr>
            <w:rStyle w:val="Hyperlink"/>
            <w:sz w:val="12"/>
          </w:rPr>
          <w:t>Facebook’s latest acquisition is all about fighting fake news</w:t>
        </w:r>
      </w:hyperlink>
      <w:r w:rsidRPr="00E904BD">
        <w:rPr>
          <w:sz w:val="12"/>
        </w:rPr>
        <w:t xml:space="preserve"> </w:t>
      </w:r>
      <w:hyperlink r:id="rId223" w:history="1">
        <w:r w:rsidRPr="00E904BD">
          <w:rPr>
            <w:rStyle w:val="Hyperlink"/>
            <w:sz w:val="12"/>
          </w:rPr>
          <w:t>Tesla just hit a major milestone—five hours late</w:t>
        </w:r>
      </w:hyperlink>
      <w:r w:rsidRPr="00E904BD">
        <w:rPr>
          <w:sz w:val="12"/>
        </w:rPr>
        <w:t xml:space="preserve"> </w:t>
      </w:r>
      <w:hyperlink r:id="rId224" w:history="1">
        <w:r w:rsidRPr="00E904BD">
          <w:rPr>
            <w:rStyle w:val="Hyperlink"/>
            <w:sz w:val="12"/>
          </w:rPr>
          <w:t>Algorithm matches human cardiologists in detecting heart attacks</w:t>
        </w:r>
      </w:hyperlink>
      <w:r w:rsidRPr="00E904BD">
        <w:rPr>
          <w:sz w:val="12"/>
        </w:rPr>
        <w:t xml:space="preserve"> </w:t>
      </w:r>
      <w:hyperlink r:id="rId225" w:history="1">
        <w:r w:rsidRPr="00E904BD">
          <w:rPr>
            <w:rStyle w:val="Hyperlink"/>
            <w:sz w:val="12"/>
          </w:rPr>
          <w:t>This is how the robot uprising finally begins</w:t>
        </w:r>
      </w:hyperlink>
      <w:r w:rsidRPr="00E904BD">
        <w:rPr>
          <w:sz w:val="12"/>
        </w:rPr>
        <w:t xml:space="preserve"> </w:t>
      </w:r>
      <w:hyperlink r:id="rId226" w:history="1">
        <w:r w:rsidRPr="00E904BD">
          <w:rPr>
            <w:rStyle w:val="Hyperlink"/>
            <w:sz w:val="12"/>
          </w:rPr>
          <w:t>Self-driving cars could make urban traffic jams worse</w:t>
        </w:r>
      </w:hyperlink>
      <w:r w:rsidRPr="00E904BD">
        <w:rPr>
          <w:sz w:val="12"/>
        </w:rPr>
        <w:t xml:space="preserve"> The risks: </w:t>
      </w:r>
      <w:r w:rsidRPr="000A2C59">
        <w:rPr>
          <w:u w:val="single"/>
        </w:rPr>
        <w:t>Plenty of machines run on antiquated operating systems that have known security flaws and whose creators have stopped issuing updates. This makes them particularly vulnerable to attack</w:t>
      </w:r>
      <w:r w:rsidRPr="00E904BD">
        <w:rPr>
          <w:sz w:val="12"/>
        </w:rPr>
        <w:t xml:space="preserve">. Last year, hobbyist hackers attending the Defcon conference in Las Vegas were able to compromise a number of different devices and summarized the experience in a </w:t>
      </w:r>
      <w:hyperlink r:id="rId227" w:history="1">
        <w:r w:rsidRPr="00E904BD">
          <w:rPr>
            <w:rStyle w:val="Hyperlink"/>
            <w:sz w:val="12"/>
          </w:rPr>
          <w:t>report</w:t>
        </w:r>
      </w:hyperlink>
      <w:r w:rsidRPr="00E904BD">
        <w:rPr>
          <w:sz w:val="12"/>
        </w:rPr>
        <w:t xml:space="preserve">. More recently, Alex Halderman, a professor at the University of Michigan, </w:t>
      </w:r>
      <w:hyperlink r:id="rId228" w:history="1">
        <w:r w:rsidRPr="00E904BD">
          <w:rPr>
            <w:rStyle w:val="Hyperlink"/>
            <w:sz w:val="12"/>
          </w:rPr>
          <w:t>staged a mock election</w:t>
        </w:r>
      </w:hyperlink>
      <w:r w:rsidRPr="00E904BD">
        <w:rPr>
          <w:sz w:val="12"/>
        </w:rPr>
        <w:t xml:space="preserve"> with student voters to show easy it is to hack the machines. There are other risks, too, including the danger </w:t>
      </w:r>
      <w:r w:rsidRPr="000A2C59">
        <w:rPr>
          <w:u w:val="single"/>
        </w:rPr>
        <w:t xml:space="preserve">that hackers could </w:t>
      </w:r>
      <w:hyperlink r:id="rId229" w:history="1">
        <w:r w:rsidRPr="000A2C59">
          <w:rPr>
            <w:rStyle w:val="Hyperlink"/>
            <w:u w:val="single"/>
          </w:rPr>
          <w:t>compromise wireless modems</w:t>
        </w:r>
      </w:hyperlink>
      <w:r w:rsidRPr="000A2C59">
        <w:rPr>
          <w:u w:val="single"/>
        </w:rPr>
        <w:t xml:space="preserve"> in some machines that are used to transmit voting data.</w:t>
      </w:r>
      <w:r w:rsidRPr="00E904BD">
        <w:rPr>
          <w:sz w:val="12"/>
        </w:rPr>
        <w:t xml:space="preserve"> Optical-scan ballot readers at least have the original paper ballots to fall back on if there’s a suspicion they’ve been hacked; in the case of DREs, voters never actually fill in a ballot by hand. That’s led many election security experts to call for the machines to be scrapped. Lawrence Norden, the deputy director of NYU’s Brennan Center, says 13 states are still using paperless systems. “I’m not hopeful that many of them will have made changes before November because there’s just not a lot of time now,” he adds. States that </w:t>
      </w:r>
      <w:hyperlink r:id="rId230" w:history="1">
        <w:r w:rsidRPr="00E904BD">
          <w:rPr>
            <w:rStyle w:val="Hyperlink"/>
            <w:sz w:val="12"/>
          </w:rPr>
          <w:t>rely heavily</w:t>
        </w:r>
      </w:hyperlink>
      <w:r w:rsidRPr="00E904BD">
        <w:rPr>
          <w:sz w:val="12"/>
        </w:rPr>
        <w:t xml:space="preserve"> on the machines, such as Pennsylvania, New Jersey, and Delaware, could still be using them for the 2020 presidential election. Vote Tallying and Reporting The technology: These systems typically run on computers using standard operating system software, and the devices may also be used for other things than tallying and reporting election results. The risks: </w:t>
      </w:r>
      <w:r w:rsidRPr="0042764A">
        <w:rPr>
          <w:u w:val="single"/>
        </w:rPr>
        <w:t>Like the computers used for voter registration</w:t>
      </w:r>
      <w:r w:rsidRPr="00E904BD">
        <w:rPr>
          <w:sz w:val="12"/>
        </w:rPr>
        <w:t xml:space="preserve">, </w:t>
      </w:r>
      <w:r w:rsidRPr="0042764A">
        <w:rPr>
          <w:u w:val="single"/>
        </w:rPr>
        <w:t>the machines are vulnerable</w:t>
      </w:r>
      <w:r w:rsidRPr="00E904BD">
        <w:rPr>
          <w:sz w:val="12"/>
        </w:rPr>
        <w:t xml:space="preserve"> to many different kinds of malicious activity, and </w:t>
      </w:r>
      <w:r w:rsidRPr="0042764A">
        <w:rPr>
          <w:u w:val="single"/>
        </w:rPr>
        <w:t xml:space="preserve">hackers could target them to throw doubt on the overall outcome of elections. While this may sound unlikely, there are strong suspicions that Russian actors were </w:t>
      </w:r>
      <w:hyperlink r:id="rId231" w:history="1">
        <w:r w:rsidRPr="0042764A">
          <w:rPr>
            <w:rStyle w:val="Hyperlink"/>
            <w:u w:val="single"/>
          </w:rPr>
          <w:t>behind an attack</w:t>
        </w:r>
      </w:hyperlink>
      <w:r w:rsidRPr="0042764A">
        <w:rPr>
          <w:u w:val="single"/>
        </w:rPr>
        <w:t xml:space="preserve"> that deleted key files from the Ukrainian central election commission’s system in 2014</w:t>
      </w:r>
      <w:r w:rsidRPr="00E904BD">
        <w:rPr>
          <w:sz w:val="12"/>
        </w:rPr>
        <w:t xml:space="preserve">. (Fortunately, the Ukrainians were able to restore the data from backups.) Voting Audits This section doesn’t highlight another way in which hackers could cause havoc in November; instead, it’s here to make the point that robust post-election audits are going to be more vital than ever in a world in which hackers have voting systems in their sights. Many audits are already conducted on poll results in the US, but plenty of experts are lobbying for so-called “risk-limiting audits,” which are more open-ended and onerous than traditional approaches. They involve taking paper ballots from a statistically significant random sample of precincts, tallying them, and then comparing the result with the outcome of the election calculated using the electronic records. (This, of course, assumes that paper ballots are still being generated, which would rule out the use of some DRE machines.) The idea, which has been adopted by a few states including Colorado and New Mexico, requires an audit to be conducted of every contest, not just close-run ones. If discrepancies are discovered, then additional manual counts are conducted. This extensive—and expensive—low-tech approach may appear at odds with high-tech advances, but more robust checks are vital to counterbalance the growing power of hackers working to undermine our faith in democracy. </w:t>
      </w:r>
    </w:p>
    <w:p w:rsidR="00B2735C" w:rsidRDefault="00B2735C" w:rsidP="00B2735C">
      <w:pPr>
        <w:rPr>
          <w:sz w:val="12"/>
        </w:rPr>
      </w:pPr>
    </w:p>
    <w:p w:rsidR="00B2735C" w:rsidRPr="004043BF" w:rsidRDefault="00B2735C" w:rsidP="00B2735C">
      <w:pPr>
        <w:pStyle w:val="Heading4"/>
        <w:rPr>
          <w:rStyle w:val="Style13ptBold"/>
          <w:b/>
        </w:rPr>
      </w:pPr>
      <w:r>
        <w:rPr>
          <w:rStyle w:val="Style13ptBold"/>
          <w:b/>
        </w:rPr>
        <w:t xml:space="preserve">Hackers could influence the elections </w:t>
      </w:r>
    </w:p>
    <w:p w:rsidR="00B2735C" w:rsidRDefault="00B2735C" w:rsidP="00B2735C">
      <w:pPr>
        <w:rPr>
          <w:rStyle w:val="Style13ptBold"/>
          <w:b w:val="0"/>
        </w:rPr>
      </w:pPr>
      <w:r>
        <w:rPr>
          <w:rStyle w:val="Style13ptBold"/>
        </w:rPr>
        <w:t xml:space="preserve">Giles 18 </w:t>
      </w:r>
      <w:r w:rsidRPr="00D754DA">
        <w:rPr>
          <w:rStyle w:val="Style13ptBold"/>
          <w:b w:val="0"/>
          <w:sz w:val="16"/>
          <w:szCs w:val="16"/>
        </w:rPr>
        <w:t xml:space="preserve">(Martin Giles, San Francisco bureau chief of MIT Technology Review, led research and publishing at a venture capital firm focused on business technology, worked for The Economist for many years as a reporter and editor, most recently as the paper’s West Coast-based tech writer, “Here’s how hackers could cause chaos in this year’s US midterm elections”, MIT Technology Review, published 4/18/18, accessed 7/1/18, </w:t>
      </w:r>
      <w:hyperlink r:id="rId232" w:history="1">
        <w:r w:rsidRPr="00D754DA">
          <w:rPr>
            <w:rStyle w:val="Hyperlink"/>
            <w:sz w:val="16"/>
            <w:szCs w:val="16"/>
          </w:rPr>
          <w:t>https://www.technologyreview.com/s/610774/heres-how-hackers-could-cause-chaos-in-this-years-us-midterm-election/</w:t>
        </w:r>
      </w:hyperlink>
      <w:r w:rsidRPr="00D754DA">
        <w:rPr>
          <w:rStyle w:val="Style13ptBold"/>
          <w:b w:val="0"/>
          <w:sz w:val="16"/>
          <w:szCs w:val="16"/>
        </w:rPr>
        <w:t xml:space="preserve"> )//EQ</w:t>
      </w:r>
      <w:r>
        <w:rPr>
          <w:rStyle w:val="Style13ptBold"/>
          <w:b w:val="0"/>
        </w:rPr>
        <w:t xml:space="preserve"> </w:t>
      </w:r>
    </w:p>
    <w:p w:rsidR="00B2735C" w:rsidRDefault="00B2735C" w:rsidP="00B2735C">
      <w:pPr>
        <w:rPr>
          <w:rStyle w:val="Style13ptBold"/>
          <w:b w:val="0"/>
          <w:sz w:val="16"/>
        </w:rPr>
      </w:pPr>
      <w:r w:rsidRPr="004043BF">
        <w:rPr>
          <w:rStyle w:val="Style13ptBold"/>
          <w:b w:val="0"/>
          <w:sz w:val="16"/>
        </w:rPr>
        <w:t xml:space="preserve">On November 6, </w:t>
      </w:r>
      <w:r w:rsidRPr="00D754DA">
        <w:rPr>
          <w:rStyle w:val="StyleUnderline"/>
        </w:rPr>
        <w:t>Americans will head to the polls to vote in the congressional midterm elections</w:t>
      </w:r>
      <w:r w:rsidRPr="004043BF">
        <w:rPr>
          <w:rStyle w:val="Style13ptBold"/>
          <w:b w:val="0"/>
          <w:sz w:val="16"/>
        </w:rPr>
        <w:t xml:space="preserve">. In the months before the contest, </w:t>
      </w:r>
      <w:r w:rsidRPr="00D754DA">
        <w:rPr>
          <w:rStyle w:val="Emphasis"/>
        </w:rPr>
        <w:t>hordes of foreign hackers</w:t>
      </w:r>
      <w:r w:rsidRPr="00D754DA">
        <w:rPr>
          <w:rStyle w:val="StyleUnderline"/>
        </w:rPr>
        <w:t xml:space="preserve"> will head to their keyboards in a bid to influence its outcome.</w:t>
      </w:r>
      <w:r w:rsidRPr="004043BF">
        <w:rPr>
          <w:rStyle w:val="Style13ptBold"/>
          <w:b w:val="0"/>
          <w:sz w:val="16"/>
        </w:rPr>
        <w:t xml:space="preserve"> </w:t>
      </w:r>
      <w:r w:rsidRPr="00D754DA">
        <w:rPr>
          <w:rStyle w:val="StyleUnderline"/>
        </w:rPr>
        <w:t>Their efforts will include trying to get inside the digital infrastructure that supports the electoral process.</w:t>
      </w:r>
      <w:r>
        <w:rPr>
          <w:rStyle w:val="StyleUnderline"/>
        </w:rPr>
        <w:t xml:space="preserve"> </w:t>
      </w:r>
      <w:r w:rsidRPr="004043BF">
        <w:rPr>
          <w:rStyle w:val="Style13ptBold"/>
          <w:b w:val="0"/>
          <w:sz w:val="16"/>
        </w:rPr>
        <w:t xml:space="preserve">There’s a worrying precedent here. </w:t>
      </w:r>
      <w:r w:rsidRPr="00D754DA">
        <w:rPr>
          <w:rStyle w:val="StyleUnderline"/>
        </w:rPr>
        <w:t>Last year, the Department of Homeland Security notified 21 states that Russian actors had targeted their election systems</w:t>
      </w:r>
      <w:r w:rsidRPr="004043BF">
        <w:rPr>
          <w:rStyle w:val="Style13ptBold"/>
          <w:b w:val="0"/>
          <w:sz w:val="16"/>
        </w:rPr>
        <w:t xml:space="preserve"> in the months leading up to the 2016 US presidential election. DHS officials said the Russians were mainly scanning computers and networks for security holes rather than taking advantage of any flaws that were discovered. Still, that’s no cause for complacency. </w:t>
      </w:r>
      <w:r w:rsidRPr="00D754DA">
        <w:rPr>
          <w:rStyle w:val="StyleUnderline"/>
        </w:rPr>
        <w:t>Intelligence officials are already warning that Russia is intent on meddling in this year’s election too, and hackers from other countries hostile to the US could join in.</w:t>
      </w:r>
      <w:r w:rsidRPr="004043BF">
        <w:rPr>
          <w:rStyle w:val="Style13ptBold"/>
          <w:b w:val="0"/>
          <w:sz w:val="16"/>
        </w:rPr>
        <w:t xml:space="preserve"> This week, both </w:t>
      </w:r>
      <w:r w:rsidRPr="004043BF">
        <w:rPr>
          <w:rStyle w:val="StyleUnderline"/>
        </w:rPr>
        <w:t>DHS and the Federal Bureau of Investigation said Russia is laying the groundwork for broad cyberattacks against critical US infrastructure</w:t>
      </w:r>
      <w:r w:rsidRPr="004043BF">
        <w:rPr>
          <w:rStyle w:val="Style13ptBold"/>
          <w:b w:val="0"/>
          <w:sz w:val="16"/>
        </w:rPr>
        <w:t xml:space="preserve">. Last year, the </w:t>
      </w:r>
      <w:r w:rsidRPr="004043BF">
        <w:rPr>
          <w:rStyle w:val="StyleUnderline"/>
        </w:rPr>
        <w:t>DHS designated voting technology as part of that vital framework. Just interfering with close-run contests in a few swing areas could be enough to undermine confidence in the democratic process.</w:t>
      </w:r>
      <w:r w:rsidRPr="004043BF">
        <w:rPr>
          <w:rStyle w:val="Style13ptBold"/>
          <w:b w:val="0"/>
          <w:sz w:val="16"/>
        </w:rPr>
        <w:t xml:space="preserve"> “What computers make easier … is tampering with the voting system that can be done at the most impactful places in an effort to influence marginal races,” cautions Alexander Schwarzmann, director of the Center for Voting Technology Research at the University of Connecticut.</w:t>
      </w:r>
      <w:r>
        <w:rPr>
          <w:rStyle w:val="Style13ptBold"/>
          <w:b w:val="0"/>
          <w:sz w:val="16"/>
        </w:rPr>
        <w:t xml:space="preserve"> </w:t>
      </w:r>
    </w:p>
    <w:p w:rsidR="00B2735C" w:rsidRDefault="00B2735C" w:rsidP="00B2735C">
      <w:pPr>
        <w:rPr>
          <w:rStyle w:val="Style13ptBold"/>
          <w:b w:val="0"/>
          <w:sz w:val="16"/>
        </w:rPr>
      </w:pPr>
    </w:p>
    <w:p w:rsidR="00B2735C" w:rsidRPr="00666C14" w:rsidRDefault="00B2735C" w:rsidP="00B2735C">
      <w:pPr>
        <w:pStyle w:val="Heading4"/>
        <w:rPr>
          <w:rStyle w:val="Style13ptBold"/>
          <w:b/>
        </w:rPr>
      </w:pPr>
      <w:r>
        <w:rPr>
          <w:rStyle w:val="Style13ptBold"/>
          <w:b/>
        </w:rPr>
        <w:t xml:space="preserve">Belief in cybersecurity key to increasing voter turnout </w:t>
      </w:r>
    </w:p>
    <w:p w:rsidR="00B2735C" w:rsidRDefault="00B2735C" w:rsidP="00B2735C">
      <w:pPr>
        <w:rPr>
          <w:rStyle w:val="Style13ptBold"/>
          <w:b w:val="0"/>
          <w:sz w:val="16"/>
          <w:szCs w:val="16"/>
        </w:rPr>
      </w:pPr>
      <w:r>
        <w:rPr>
          <w:rStyle w:val="Style13ptBold"/>
        </w:rPr>
        <w:t xml:space="preserve">Hawkins 6/12 </w:t>
      </w:r>
      <w:r w:rsidRPr="003C7E32">
        <w:rPr>
          <w:rStyle w:val="Style13ptBold"/>
          <w:b w:val="0"/>
          <w:sz w:val="16"/>
          <w:szCs w:val="16"/>
        </w:rPr>
        <w:t xml:space="preserve">(Derek Hawkins, cybersecurity policy reporter and author of The Cybersecurity 202 newsletter, previously reported for The Washington Post's Morning Mix, “The Cybersecurity 202: Voter confidence is the biggest election security challenge, DHS cybersecurity official says”, The Washington Post, published 6/12/18, accessed 7/1/18, </w:t>
      </w:r>
      <w:hyperlink r:id="rId233" w:history="1">
        <w:r w:rsidRPr="003C7E32">
          <w:rPr>
            <w:rStyle w:val="Hyperlink"/>
            <w:sz w:val="16"/>
            <w:szCs w:val="16"/>
          </w:rPr>
          <w:t>https://www.washingtonpost.com/news/powerpost/paloma/the-cybersecurity-202/2018/06/13/the-cybersecurity-202-voter-confidence-is-the-biggest-election-security-challenge-dhs-cybersecurity-official-says/5b1fece91b326b6391af09be/?noredirect=on&amp;utm_term=.f5b7e8590e65</w:t>
        </w:r>
      </w:hyperlink>
      <w:r w:rsidRPr="003C7E32">
        <w:rPr>
          <w:rStyle w:val="Style13ptBold"/>
          <w:b w:val="0"/>
          <w:sz w:val="16"/>
          <w:szCs w:val="16"/>
        </w:rPr>
        <w:t xml:space="preserve"> )//EQ </w:t>
      </w:r>
    </w:p>
    <w:p w:rsidR="00B2735C" w:rsidRDefault="00B2735C" w:rsidP="00B2735C">
      <w:pPr>
        <w:rPr>
          <w:rStyle w:val="Style13ptBold"/>
          <w:b w:val="0"/>
          <w:sz w:val="16"/>
        </w:rPr>
      </w:pPr>
      <w:r w:rsidRPr="00666C14">
        <w:rPr>
          <w:rStyle w:val="Style13ptBold"/>
          <w:b w:val="0"/>
          <w:sz w:val="16"/>
        </w:rPr>
        <w:t xml:space="preserve">A top cybersecurity official at the Department of Homeland Security says </w:t>
      </w:r>
      <w:r w:rsidRPr="00802B18">
        <w:rPr>
          <w:rStyle w:val="Emphasis"/>
        </w:rPr>
        <w:t>the biggest election</w:t>
      </w:r>
      <w:r w:rsidRPr="00802B18">
        <w:rPr>
          <w:rStyle w:val="StyleUnderline"/>
        </w:rPr>
        <w:t xml:space="preserve"> security </w:t>
      </w:r>
      <w:r w:rsidRPr="00802B18">
        <w:rPr>
          <w:rStyle w:val="Emphasis"/>
        </w:rPr>
        <w:t>challenge</w:t>
      </w:r>
      <w:r w:rsidRPr="00802B18">
        <w:rPr>
          <w:rStyle w:val="StyleUnderline"/>
        </w:rPr>
        <w:t xml:space="preserve"> going into the midterms isn’t a technical one. It’s </w:t>
      </w:r>
      <w:r w:rsidRPr="00802B18">
        <w:rPr>
          <w:rStyle w:val="Emphasis"/>
        </w:rPr>
        <w:t>convincing voters that their ballots are secure.</w:t>
      </w:r>
      <w:r>
        <w:rPr>
          <w:rStyle w:val="Emphasis"/>
        </w:rPr>
        <w:t xml:space="preserve"> </w:t>
      </w:r>
      <w:r w:rsidRPr="00666C14">
        <w:rPr>
          <w:rStyle w:val="Style13ptBold"/>
          <w:b w:val="0"/>
          <w:sz w:val="16"/>
        </w:rPr>
        <w:t xml:space="preserve">“To me </w:t>
      </w:r>
      <w:r w:rsidRPr="00802B18">
        <w:rPr>
          <w:rStyle w:val="StyleUnderline"/>
        </w:rPr>
        <w:t>the No. 1 threat is around public confidence in the process</w:t>
      </w:r>
      <w:r w:rsidRPr="00666C14">
        <w:rPr>
          <w:rStyle w:val="Style13ptBold"/>
          <w:b w:val="0"/>
          <w:sz w:val="16"/>
        </w:rPr>
        <w:t xml:space="preserve">,” said Matt Masterson, who coordinates a range of DHS election security efforts as senior cybersecurity adviser within the department's National Protection and Programs Directorate. “How are we talking about this? </w:t>
      </w:r>
      <w:r w:rsidRPr="00802B18">
        <w:rPr>
          <w:rStyle w:val="StyleUnderline"/>
        </w:rPr>
        <w:t xml:space="preserve">How are we educating the public so they have confidence in the process and will </w:t>
      </w:r>
      <w:r w:rsidRPr="00802B18">
        <w:rPr>
          <w:rStyle w:val="Emphasis"/>
        </w:rPr>
        <w:t>show up and vote</w:t>
      </w:r>
      <w:r w:rsidRPr="00802B18">
        <w:rPr>
          <w:rStyle w:val="StyleUnderline"/>
        </w:rPr>
        <w:t>?</w:t>
      </w:r>
      <w:r w:rsidRPr="00666C14">
        <w:rPr>
          <w:rStyle w:val="Style13ptBold"/>
          <w:b w:val="0"/>
          <w:sz w:val="16"/>
        </w:rPr>
        <w:t xml:space="preserve"> Because the best response to any attempts to undermine confidence in the process is to vote.” </w:t>
      </w:r>
      <w:r w:rsidRPr="00C04FDE">
        <w:rPr>
          <w:rStyle w:val="StyleUnderline"/>
        </w:rPr>
        <w:t>Now that voters know that nation-states such as Russia want to disrupt U.S. elections, it’s going to take a continuous effort from DHS and other government agencies at all levels to make sure they keep turning out at the polls</w:t>
      </w:r>
      <w:r w:rsidRPr="00666C14">
        <w:rPr>
          <w:rStyle w:val="Style13ptBold"/>
          <w:b w:val="0"/>
          <w:sz w:val="16"/>
        </w:rPr>
        <w:t xml:space="preserve">, Masterson told me in a recent interview in his office in Arlington, Va. And that won’t go away come November. “Security is not an end goal,” he said. “You don’t reach a point where you say, okay, now we’re secure. It’s an evolving process.” This is DHS’s new reality. </w:t>
      </w:r>
      <w:r w:rsidRPr="00C04FDE">
        <w:rPr>
          <w:rStyle w:val="StyleUnderline"/>
        </w:rPr>
        <w:t>Russia's interference in the 2016 election set off a sea change</w:t>
      </w:r>
      <w:r w:rsidRPr="00666C14">
        <w:rPr>
          <w:rStyle w:val="Style13ptBold"/>
          <w:b w:val="0"/>
          <w:sz w:val="16"/>
        </w:rPr>
        <w:t xml:space="preserve"> at the agency, which previously played little to no role in election security but now offers state election systems the same protections it provides power plants and emergency services. Masterson says DHS has embraced its new responsibilities, working with state election officials to share cyberthreat information and offering technical services to bolster election security. But there is always more to do. “Threats and risks evolve constantly,” Masterson said. “And so I think all of us at all levels need to do better in ensuring that election officials have a constant supply of resources — money, information services, whatever the case may be — so they can continue to evolve and improve with the threat.” </w:t>
      </w:r>
    </w:p>
    <w:p w:rsidR="00B2735C" w:rsidRDefault="00B2735C" w:rsidP="00B2735C"/>
    <w:p w:rsidR="00DB0FF5" w:rsidRDefault="00DB0FF5" w:rsidP="00DB0FF5">
      <w:pPr>
        <w:pStyle w:val="Heading4"/>
      </w:pPr>
      <w:r>
        <w:t>Cyberattacks can devastate the elections – even unsuccessful attacks can change the outcome</w:t>
      </w:r>
    </w:p>
    <w:p w:rsidR="00DB0FF5" w:rsidRDefault="00DB0FF5" w:rsidP="00DB0FF5">
      <w:r w:rsidRPr="000F630F">
        <w:rPr>
          <w:rStyle w:val="Style13ptBold"/>
        </w:rPr>
        <w:t>Herszenhorn 18</w:t>
      </w:r>
      <w:r w:rsidRPr="000F630F">
        <w:t xml:space="preserve"> (David M. Herszenhorn, </w:t>
      </w:r>
      <w:r>
        <w:t>M</w:t>
      </w:r>
      <w:r w:rsidRPr="00F002E2">
        <w:t>itt Romney’s 2012 presidential campaign manag</w:t>
      </w:r>
      <w:r>
        <w:t>er and founded America Rising and Definers Public Affairs</w:t>
      </w:r>
      <w:r w:rsidRPr="00F002E2">
        <w:t xml:space="preserve"> and U.K. Policy Group.</w:t>
      </w:r>
      <w:r w:rsidRPr="000F630F">
        <w:t xml:space="preserve">"US elections are under threat from cyberattacks — </w:t>
      </w:r>
      <w:r>
        <w:t>and so are yours," [POLITICO], 5-22</w:t>
      </w:r>
      <w:r w:rsidRPr="000F630F">
        <w:t>-2018, accessed: 7-1-2018, https://www.politico.eu/article/all-elections-under-threat-cyberattacks/)//DCai</w:t>
      </w:r>
    </w:p>
    <w:p w:rsidR="00DB0FF5" w:rsidRDefault="00DB0FF5" w:rsidP="00DB0FF5">
      <w:pPr>
        <w:rPr>
          <w:sz w:val="16"/>
        </w:rPr>
      </w:pPr>
      <w:r w:rsidRPr="000F630F">
        <w:rPr>
          <w:sz w:val="16"/>
        </w:rPr>
        <w:t xml:space="preserve">When we talk about the integrity of elections, we tend to think about voter registration, transparency of donations, or the secrecy of our ballots. But on both sides of the Atlantic, </w:t>
      </w:r>
      <w:r w:rsidRPr="000F630F">
        <w:rPr>
          <w:rStyle w:val="Emphasis"/>
        </w:rPr>
        <w:t>the most disturbing new threat is the specter of cyberattacks against our campaign infrastructure.</w:t>
      </w:r>
      <w:r w:rsidRPr="000F630F">
        <w:rPr>
          <w:sz w:val="16"/>
        </w:rPr>
        <w:t xml:space="preserve"> Whether in the wake of the U.K.’s EU referendum in June 2016, the U.S. presidential election that November, or the 2017 British general election, newspapers have been filled with endless speculation about foreign governments attempting to influence the outcome of elections. Unfortunately, much of the debate on the topic has become a partisan political tool used by both sides to make accusations against each other — creating chaos, just as cyberattacks are intended to do. What is deadly serious is the prospect of a malicious actor — who could be a foreign government, domestic extremist group or a single individual — acting to degrade the integrity of elections in the U.K. As Mitt Romney’s campaign manager in 2012, I experienced cyberattacks firsthand when China tried to infiltrate our servers. </w:t>
      </w:r>
      <w:r w:rsidRPr="000F630F">
        <w:rPr>
          <w:rStyle w:val="StyleUnderline"/>
        </w:rPr>
        <w:t>In</w:t>
      </w:r>
      <w:r w:rsidRPr="000F630F">
        <w:rPr>
          <w:sz w:val="16"/>
        </w:rPr>
        <w:t xml:space="preserve"> my country, </w:t>
      </w:r>
      <w:r w:rsidRPr="000F630F">
        <w:rPr>
          <w:rStyle w:val="StyleUnderline"/>
        </w:rPr>
        <w:t>the USA, technological advances of the last 20 years have led to a commensurate increase in the digital threat.</w:t>
      </w:r>
      <w:r w:rsidRPr="000F630F">
        <w:rPr>
          <w:sz w:val="16"/>
        </w:rPr>
        <w:t xml:space="preserve"> When I first became involved in presidential campaigns in 2000, this never really crossed our minds. As Mitt Romney’s campaign manager in 2012, </w:t>
      </w:r>
      <w:r w:rsidRPr="000F630F">
        <w:rPr>
          <w:rStyle w:val="StyleUnderline"/>
        </w:rPr>
        <w:t xml:space="preserve">I experienced cyberattacks firsthand when China tried to infiltrate our servers, forcing us to spend precious campaign resources on improved cybersecurity. Every cent we spent on protection could have been used addressing voters’ concerns, and that meant </w:t>
      </w:r>
      <w:r w:rsidRPr="000F630F">
        <w:rPr>
          <w:rStyle w:val="Emphasis"/>
        </w:rPr>
        <w:t>even unsuccessful cyberattacks ultimately weakened our campaign.</w:t>
      </w:r>
      <w:r>
        <w:rPr>
          <w:rStyle w:val="Emphasis"/>
        </w:rPr>
        <w:t xml:space="preserve"> </w:t>
      </w:r>
      <w:r w:rsidRPr="000F630F">
        <w:rPr>
          <w:sz w:val="16"/>
        </w:rPr>
        <w:t xml:space="preserve">The threat hasn’t gone away, and it’s why I signed up as a co-leader of the Defending Digital Democracy project. The initiative is sponsored by the Belfer Center at Harvard University and co-led by Eric Rosenbach, former chief of staff to President Barack Obama’s last Secretary of Defense Ash Carter. The initiative brings together experts in politics, national security and tech to develop strategies and technology to protect campaigns from cyberattacks. Working also with Robby Mook, Hillary Clinton’s 2016 campaign manager, </w:t>
      </w:r>
      <w:r w:rsidRPr="000F630F">
        <w:rPr>
          <w:rStyle w:val="StyleUnderline"/>
        </w:rPr>
        <w:t>we have been trying to send a message that cyberattacks are a bipartisan problem requiring cross-party solutions.</w:t>
      </w:r>
      <w:r w:rsidRPr="000F630F">
        <w:rPr>
          <w:sz w:val="16"/>
        </w:rPr>
        <w:t xml:space="preserve"> Mook and I don’t agree on much politically, but </w:t>
      </w:r>
      <w:r w:rsidRPr="000F630F">
        <w:rPr>
          <w:rStyle w:val="StyleUnderline"/>
        </w:rPr>
        <w:t>one thing we are in lockstep on is that only U.S. voters should decide U.S. elections.</w:t>
      </w:r>
      <w:r>
        <w:rPr>
          <w:rStyle w:val="StyleUnderline"/>
        </w:rPr>
        <w:t xml:space="preserve"> </w:t>
      </w:r>
      <w:r w:rsidRPr="000F630F">
        <w:rPr>
          <w:sz w:val="16"/>
        </w:rPr>
        <w:t xml:space="preserve">And the more that I follow events in British politics, the more I’ve come to recognize similar vulnerabilities on your side of the Atlantic. Just recently, British intelligence leaders warned of foreign threats to undermine democracies via cyberattack. Moreover, the head of the National Cyber Security Centre has already warned a major cyberattack is a matter of “when, not if,” and has briefed the major political parties in Britain to that effect. We all need to be more aware of the nature of the threat, and the need to work constructively across the political divide to mitigate it. I’m sharing my experience of the challenge we face in the United States not to argue about what might have happened in previous elections, but to encourage folks in both of our countries to come together with forward-looking solutions. </w:t>
      </w:r>
      <w:r w:rsidRPr="000F630F">
        <w:rPr>
          <w:rStyle w:val="StyleUnderline"/>
        </w:rPr>
        <w:t>In the U.S., campaign organizations don’t have the technology or the expertise to defend against even unsophisticated cyberattackers</w:t>
      </w:r>
      <w:r w:rsidRPr="000F630F">
        <w:rPr>
          <w:sz w:val="16"/>
        </w:rPr>
        <w:t xml:space="preserve">. Political parties in the U.K. might have some resources centrally, but a general election with thousands of candidates contesting 650 constituencies presents a huge number of vulnerabilities for a determined attacker to strike at. The next attempt to undermine British democracy through cyberattacks might not even come from a hostile foreign power. </w:t>
      </w:r>
      <w:r w:rsidRPr="000F630F">
        <w:rPr>
          <w:rStyle w:val="StyleUnderline"/>
        </w:rPr>
        <w:t>Campaigns and political parties need to be alert to these sorts of threats, and ensure that their cybersecurity processes are taken seriously.</w:t>
      </w:r>
      <w:r>
        <w:rPr>
          <w:rStyle w:val="StyleUnderline"/>
        </w:rPr>
        <w:t xml:space="preserve"> </w:t>
      </w:r>
      <w:r w:rsidRPr="000F630F">
        <w:rPr>
          <w:sz w:val="16"/>
        </w:rPr>
        <w:t>It could come from an extreme domestic group or individual who just wants to create chaos. The resources, training and tools required to do so are readily available online. Campaigns and political parties need to be alert to these sorts of threats, and ensure that their cybersecurity processes are taken seriously. Learning fro</w:t>
      </w:r>
    </w:p>
    <w:p w:rsidR="00DB0FF5" w:rsidRPr="00F002E2" w:rsidRDefault="00DB0FF5" w:rsidP="00DB0FF5"/>
    <w:p w:rsidR="00DB0FF5" w:rsidRPr="00F002E2" w:rsidRDefault="00DB0FF5" w:rsidP="00DB0FF5">
      <w:pPr>
        <w:pStyle w:val="Heading4"/>
      </w:pPr>
      <w:r>
        <w:t>Russian hackers can influence elections through many methods – Voter registration, check-in, machines, tallying and reporting are all vulnerable</w:t>
      </w:r>
    </w:p>
    <w:p w:rsidR="00DB0FF5" w:rsidRPr="00F002E2" w:rsidRDefault="00DB0FF5" w:rsidP="00DB0FF5">
      <w:r w:rsidRPr="004C6E70">
        <w:rPr>
          <w:rStyle w:val="Style13ptBold"/>
        </w:rPr>
        <w:t>Giles 18</w:t>
      </w:r>
      <w:r w:rsidRPr="004C6E70">
        <w:t xml:space="preserve"> (Martin Giles, San Francisco bureau chief of MIT Technology Review</w:t>
      </w:r>
      <w:r>
        <w:t xml:space="preserve">, </w:t>
      </w:r>
      <w:r w:rsidRPr="004C6E70">
        <w:t>"Here’s how hackers could cause chaos in this year’s US midterm elections," [MIT Technology Review], 4-18-2018, accessed: 7-1-2018, https://www.technologyreview.com/s/610774/heres-how-hackers-could-cause-chaos-in-this-years-us-midterm-election/)//DCai</w:t>
      </w:r>
    </w:p>
    <w:p w:rsidR="00DB0FF5" w:rsidRPr="004C6E70" w:rsidRDefault="00DB0FF5" w:rsidP="00DB0FF5">
      <w:pPr>
        <w:rPr>
          <w:sz w:val="16"/>
        </w:rPr>
      </w:pPr>
      <w:r w:rsidRPr="00F002E2">
        <w:rPr>
          <w:rStyle w:val="StyleUnderline"/>
        </w:rPr>
        <w:t>On November 6, Americans will head to the polls to vote in the congressional midterm elections. In the months before the contest, hordes of foreign hackers will head to their keyboards in a bid to influence its outcome. Their efforts will include trying to get inside the digital infrastructure that supports the electoral process.</w:t>
      </w:r>
      <w:r>
        <w:rPr>
          <w:rStyle w:val="StyleUnderline"/>
        </w:rPr>
        <w:t xml:space="preserve"> </w:t>
      </w:r>
      <w:r w:rsidRPr="004C6E70">
        <w:rPr>
          <w:sz w:val="16"/>
        </w:rPr>
        <w:t>There’s a worrying precedent here</w:t>
      </w:r>
      <w:r w:rsidRPr="00F002E2">
        <w:rPr>
          <w:rStyle w:val="StyleUnderline"/>
        </w:rPr>
        <w:t>. Last year, the Department of Homeland Security notified 21 states that Russian actors had targeted their election systems in the months leading up to the 2016 US presidential election.</w:t>
      </w:r>
      <w:r w:rsidRPr="004C6E70">
        <w:rPr>
          <w:sz w:val="16"/>
        </w:rPr>
        <w:t xml:space="preserve"> DHS officials said the Russians were mainly scanning computers and networks for security holes rather than taking advantage of any flaws that were discovered. Still, that’s no cause for complacency. </w:t>
      </w:r>
      <w:r w:rsidRPr="00F002E2">
        <w:rPr>
          <w:rStyle w:val="StyleUnderline"/>
        </w:rPr>
        <w:t>Intelligence officials are already warning that Russia is intent on meddling in this year’s election</w:t>
      </w:r>
      <w:r w:rsidRPr="004C6E70">
        <w:rPr>
          <w:sz w:val="16"/>
        </w:rPr>
        <w:t xml:space="preserve"> too, and hackers from other countries hostile to the US could join in. This week, both DHS and the Federal Bureau of Investigation said </w:t>
      </w:r>
      <w:r w:rsidRPr="00F002E2">
        <w:rPr>
          <w:rStyle w:val="StyleUnderline"/>
        </w:rPr>
        <w:t xml:space="preserve">Russia is laying the groundwork for broad cyberattacks against critical US infrastructure. Last year, the DHS designated </w:t>
      </w:r>
      <w:r w:rsidRPr="00F002E2">
        <w:rPr>
          <w:rStyle w:val="Emphasis"/>
        </w:rPr>
        <w:t>voting technology as part of that vital framework.</w:t>
      </w:r>
      <w:r>
        <w:rPr>
          <w:rStyle w:val="Emphasis"/>
        </w:rPr>
        <w:t xml:space="preserve"> </w:t>
      </w:r>
      <w:r w:rsidRPr="00F002E2">
        <w:rPr>
          <w:rStyle w:val="StyleUnderline"/>
        </w:rPr>
        <w:t xml:space="preserve">Just interfering with close-run contests in a few swing areas could be enough to </w:t>
      </w:r>
      <w:r w:rsidRPr="00F002E2">
        <w:rPr>
          <w:rStyle w:val="Emphasis"/>
        </w:rPr>
        <w:t>undermine confidence in the democratic process</w:t>
      </w:r>
      <w:r w:rsidRPr="00F002E2">
        <w:rPr>
          <w:rStyle w:val="StyleUnderline"/>
        </w:rPr>
        <w:t>. “What computers make easier … is tampering with the voting system that can be done at the most impactful places in an effort to influence marginal races</w:t>
      </w:r>
      <w:r w:rsidRPr="004C6E70">
        <w:rPr>
          <w:sz w:val="16"/>
        </w:rPr>
        <w:t xml:space="preserve">,” cautions Alexander Schwarzmann, director of the Center for Voting Technology Research at the University of Connecticut. Since the 2016 presidential vote, much has been done to improve election security. Cybersecurity training for state and local officials has been stepped up significantly, and a body has been created to share intelligence about threats. Congress also recently allocated $380 million to states, which can use the cash to upgrade aging voting technologies, perform more post-election audits, and take other steps to bolster their defenses. But </w:t>
      </w:r>
      <w:r w:rsidRPr="00F002E2">
        <w:rPr>
          <w:rStyle w:val="StyleUnderline"/>
        </w:rPr>
        <w:t>hackers will have raised their game too, and they’ll no doubt exploit the intelligence they gleaned last time around</w:t>
      </w:r>
      <w:r w:rsidRPr="004C6E70">
        <w:rPr>
          <w:sz w:val="16"/>
        </w:rPr>
        <w:t xml:space="preserve">. Here’s a brief overview of where they could do the most damage: Voter Registration Systems The technology: These systems keep a digital record of authorized voters in a jurisdiction and are used to populate “poll books” that election officials at precinct polling stations use to check voters in. The systems are often run on desktop computers using standard operating systems that could be vulnerable to malicious code. Many are also quite old. A report published last year by the Brennan Center for Justice at New York University Law School estimated that </w:t>
      </w:r>
      <w:r w:rsidRPr="004C6E70">
        <w:rPr>
          <w:rStyle w:val="Emphasis"/>
        </w:rPr>
        <w:t>41 states were still using voter registration systems built at least a decade ago</w:t>
      </w:r>
      <w:r w:rsidRPr="00F002E2">
        <w:rPr>
          <w:rStyle w:val="StyleUnderline"/>
        </w:rPr>
        <w:t>.</w:t>
      </w:r>
      <w:r>
        <w:rPr>
          <w:rStyle w:val="StyleUnderline"/>
        </w:rPr>
        <w:t xml:space="preserve"> </w:t>
      </w:r>
      <w:r w:rsidRPr="004C6E70">
        <w:rPr>
          <w:sz w:val="16"/>
        </w:rPr>
        <w:t xml:space="preserve">The risks: </w:t>
      </w:r>
      <w:r w:rsidRPr="00F002E2">
        <w:rPr>
          <w:rStyle w:val="StyleUnderline"/>
        </w:rPr>
        <w:t>Hackers could erase voters’ entries or create fictitious ones and then mail in votes for the fake personas. Large-scale tampering would be spotted</w:t>
      </w:r>
      <w:r w:rsidRPr="004C6E70">
        <w:rPr>
          <w:sz w:val="16"/>
        </w:rPr>
        <w:t xml:space="preserve"> (as would deletion of an entire database), </w:t>
      </w:r>
      <w:r w:rsidRPr="00F002E2">
        <w:rPr>
          <w:rStyle w:val="StyleUnderline"/>
        </w:rPr>
        <w:t>but less blatant manipulation could be harder to pick up until the day of the vote.</w:t>
      </w:r>
      <w:r w:rsidRPr="004C6E70">
        <w:rPr>
          <w:sz w:val="16"/>
        </w:rPr>
        <w:t xml:space="preserve"> After the 2016 election, Illinois said hackers had accessed its voter registration system. They didn’t alter any voter data, but they did download 76,000 records. To help states try to prevent breaches, DHS is working with many of them to conduct security audits of their systems. Voter Check-In The technology: In many states precinct poll workers are using tablet-like electronic poll books, rather than paper ones, to verify voters. These machines are often connected to one another via local networks. The risks: </w:t>
      </w:r>
      <w:r w:rsidRPr="00F002E2">
        <w:rPr>
          <w:rStyle w:val="StyleUnderline"/>
        </w:rPr>
        <w:t>Hackers could target the networks to gain access to the machines, either shutting them down or altering the data on them.</w:t>
      </w:r>
      <w:r w:rsidRPr="004C6E70">
        <w:rPr>
          <w:sz w:val="16"/>
        </w:rPr>
        <w:t xml:space="preserve"> That’s why security experts are saying that all polling stations should have backup plans in place that allow them to print provisional ballots if the machines fail. The devices also pose other risks: last year, a security researcher uncovered a trove of voter data still in the memory of an electronic poll book being sold on eBay. Voting Machines </w:t>
      </w:r>
      <w:proofErr w:type="gramStart"/>
      <w:r w:rsidRPr="004C6E70">
        <w:rPr>
          <w:sz w:val="16"/>
        </w:rPr>
        <w:t>The</w:t>
      </w:r>
      <w:proofErr w:type="gramEnd"/>
      <w:r w:rsidRPr="004C6E70">
        <w:rPr>
          <w:sz w:val="16"/>
        </w:rPr>
        <w:t xml:space="preserve"> technology: There are two broad types of electronic voting machines in use today. Optical-scan ballot readers scan and record paper ballots filled in by voters, while direct-recording electronic, or DRE, machines display ballot choices on a screen and record voters’ choices electronically. (Some DRE machines can also generate a paper record.) The risks: </w:t>
      </w:r>
      <w:r w:rsidRPr="00F002E2">
        <w:rPr>
          <w:rStyle w:val="StyleUnderline"/>
        </w:rPr>
        <w:t>Plenty of machines run on antiquated operating systems that have known security flaws and whose creators have stopped issuing updates</w:t>
      </w:r>
      <w:r w:rsidRPr="004C6E70">
        <w:rPr>
          <w:sz w:val="16"/>
        </w:rPr>
        <w:t xml:space="preserve">. This makes them particularly vulnerable to attack. Last year, hobbyist hackers attending the Defcon conference in Las Vegas were able to compromise a number of different devices and summarized the experience in a report. More recently, Alex Halderman, a professor at the University of Michigan, staged a mock election with student voters to show easy it is to hack the machines. There are other risks, too, including the danger that </w:t>
      </w:r>
      <w:r w:rsidRPr="00F002E2">
        <w:rPr>
          <w:rStyle w:val="StyleUnderline"/>
        </w:rPr>
        <w:t>hackers could compromise wireless modems in some machines that are used to transmit voting data. Optical-scan ballot readers at least have the original paper ballots to fall back on if there’s a suspicion they’ve been hacked</w:t>
      </w:r>
      <w:r w:rsidRPr="004C6E70">
        <w:rPr>
          <w:sz w:val="16"/>
        </w:rPr>
        <w:t xml:space="preserve">; in the case of DREs, </w:t>
      </w:r>
      <w:r w:rsidRPr="00F002E2">
        <w:rPr>
          <w:rStyle w:val="StyleUnderline"/>
        </w:rPr>
        <w:t>voters never actually fill in a ballot by hand.</w:t>
      </w:r>
      <w:r w:rsidRPr="004C6E70">
        <w:rPr>
          <w:sz w:val="16"/>
        </w:rPr>
        <w:t xml:space="preserve"> That’s led many election security experts to call for the machines to be scrapped. Lawrence Norden, the deputy director of NYU’s Brennan Center, says 13 states are still using paperless systems. “I’m not hopeful that many of them will have made changes before November because there’s just not a lot of time now,” he adds. States that rely heavily on the machines, such as Pennsylvania, New Jersey, and Delaware, could still be using them for the 2020 presidential election. Vote Tallying and Reporting The technology: These systems typically run on computers using standard operating system software, and the devices may also be used for other things than tallying and reporting election results. The risks: </w:t>
      </w:r>
      <w:r w:rsidRPr="00F002E2">
        <w:rPr>
          <w:rStyle w:val="StyleUnderline"/>
        </w:rPr>
        <w:t>Like the computers used for voter registration, the machines are vulnerable to many different kinds of malicious activity, and hackers could target them to throw doubt on the overall outcome of elections. While this may sound unlikely, there are strong suspicions that Russian actors were behind an attack that deleted key files from the Ukrainian central election commission’s system in 2014</w:t>
      </w:r>
      <w:r w:rsidRPr="004C6E70">
        <w:rPr>
          <w:sz w:val="16"/>
        </w:rPr>
        <w:t xml:space="preserve">. (Fortunately, the Ukrainians were able to restore the data from backups.) Voting Audits </w:t>
      </w:r>
      <w:r w:rsidRPr="004C6E70">
        <w:rPr>
          <w:rStyle w:val="StyleUnderline"/>
        </w:rPr>
        <w:t>This section doesn’t highlight another way in which hackers could cause havoc in November; instead, it’s here to make the point that robust post-election audits are going to be more vital than ever in a world in which hackers have voting systems in their sights.</w:t>
      </w:r>
      <w:r>
        <w:rPr>
          <w:rStyle w:val="StyleUnderline"/>
        </w:rPr>
        <w:t xml:space="preserve"> </w:t>
      </w:r>
      <w:r w:rsidRPr="004C6E70">
        <w:rPr>
          <w:rStyle w:val="StyleUnderline"/>
        </w:rPr>
        <w:t>Many audits are already conducted on poll results in the US, but plenty of experts are lobbying for so-called “risk-limiting audits,” which are more open-ended and onerous than traditional approaches. They involve taking paper ballots from a statistically significant random sample of precincts</w:t>
      </w:r>
      <w:r w:rsidRPr="004C6E70">
        <w:rPr>
          <w:sz w:val="16"/>
        </w:rPr>
        <w:t>, tallying them, and then comparing the result with the outcome of the election calculated using the electronic records. (This, of course, assumes that paper ballots are still being generated, which would rule out the use of some DRE machines.) The idea, which has been adopted by a few states including Colorado and New Mexico, requires an audit to be conducted of every contest, not just close-run ones. If discrepancies are discovered, then additional manual counts are conducted. This extensive—and expensive—low-tech approach may appear at odds with high-tech advances, but more robust checks are vital to counterbalance the growing power of hackers working to undermine our faith in democracy.</w:t>
      </w:r>
    </w:p>
    <w:p w:rsidR="00DB0FF5" w:rsidRDefault="00DB0FF5" w:rsidP="00DB0FF5"/>
    <w:p w:rsidR="00DB0FF5" w:rsidRDefault="00DB0FF5" w:rsidP="00B2735C"/>
    <w:p w:rsidR="001E6709" w:rsidRDefault="001E6709" w:rsidP="001E6709">
      <w:pPr>
        <w:pStyle w:val="Heading3"/>
      </w:pPr>
      <w:r>
        <w:t>A/T – Wages</w:t>
      </w:r>
    </w:p>
    <w:p w:rsidR="001E6709" w:rsidRPr="00523E65" w:rsidRDefault="001E6709" w:rsidP="001E6709"/>
    <w:p w:rsidR="001E6709" w:rsidRPr="00DA7581" w:rsidRDefault="001E6709" w:rsidP="001E6709">
      <w:pPr>
        <w:pStyle w:val="Heading4"/>
      </w:pPr>
      <w:r>
        <w:t>Cybersecurity wages are over-inflated</w:t>
      </w:r>
    </w:p>
    <w:p w:rsidR="001E6709" w:rsidRDefault="001E6709" w:rsidP="001E6709">
      <w:pPr>
        <w:rPr>
          <w:sz w:val="16"/>
          <w:szCs w:val="16"/>
        </w:rPr>
      </w:pPr>
      <w:r w:rsidRPr="00DA7581">
        <w:rPr>
          <w:rStyle w:val="Style13ptBold"/>
        </w:rPr>
        <w:t>Verbruggen 18</w:t>
      </w:r>
      <w:r w:rsidRPr="00DA7581">
        <w:rPr>
          <w:sz w:val="16"/>
          <w:szCs w:val="16"/>
        </w:rPr>
        <w:t xml:space="preserve"> (Sara Verbruggen, 2-2-2018, “Soaring salaries underscore skills shortage in cybersecurity“, IFSEC Global | Security and Fire News and Resources, https://www.ifsecglobal.com/soaring-salaries-underscore-skills-shortage-cybersecurity/, accessed 7-1-2018) </w:t>
      </w:r>
      <w:proofErr w:type="gramStart"/>
      <w:r w:rsidRPr="00DA7581">
        <w:rPr>
          <w:sz w:val="16"/>
          <w:szCs w:val="16"/>
        </w:rPr>
        <w:t>jd</w:t>
      </w:r>
      <w:proofErr w:type="gramEnd"/>
    </w:p>
    <w:p w:rsidR="001E6709" w:rsidRDefault="001E6709" w:rsidP="001E6709">
      <w:r w:rsidRPr="00194C5A">
        <w:rPr>
          <w:rStyle w:val="Emphasis"/>
        </w:rPr>
        <w:t>Salaries for cybersecurity specialists are set to rise by 7% this year, well above inflation</w:t>
      </w:r>
      <w:r>
        <w:t xml:space="preserve">, according to the Robert Walters 2018 Salary Survey. </w:t>
      </w:r>
      <w:r w:rsidRPr="00194C5A">
        <w:rPr>
          <w:rStyle w:val="Emphasis"/>
        </w:rPr>
        <w:t>Those working in the field will see the highest salary increase among all IT professionals</w:t>
      </w:r>
      <w:r>
        <w:t xml:space="preserve">. Developers and infrastructure specialists, for example, will see salary rises of just 3%. </w:t>
      </w:r>
      <w:r w:rsidRPr="00194C5A">
        <w:rPr>
          <w:rStyle w:val="Emphasis"/>
        </w:rPr>
        <w:t>Cybersecurity specialists are increasingly sought after amid the growing cost and frequency of high profile data leaks and cyber-attacks</w:t>
      </w:r>
      <w:r>
        <w:t xml:space="preserve">. The volume of breaches grew by 27.4% between 2015 and 2016, according to the Ponemon Institute’s Cost of Cyber Crime report. Businesses had to spend 22.7% more on cybersecurity. </w:t>
      </w:r>
      <w:r w:rsidRPr="00194C5A">
        <w:rPr>
          <w:rStyle w:val="Emphasis"/>
        </w:rPr>
        <w:t>While strong salary growth is great news for cyber professionals, it underscores a shortage of qualified and experienced people in these roles</w:t>
      </w:r>
      <w:r>
        <w:t xml:space="preserve">. Large companies and organisations have little option but to pay top rates, but will see it as a small outlay given the eye-watering costs of data breaches. Research from early 2017 revealed that 45% of organisations profess to </w:t>
      </w:r>
      <w:proofErr w:type="gramStart"/>
      <w:r>
        <w:t>having</w:t>
      </w:r>
      <w:proofErr w:type="gramEnd"/>
      <w:r>
        <w:t xml:space="preserve"> a shortage of cybersecurity skills. Some 70% of cybersecurity professionals believe that their organisation does not have enough in-house talent in this field. Ahsan Iqbal, associate director at Robert Walters, said: “While a 2% increase in salaries may seem quite modest, </w:t>
      </w:r>
      <w:r w:rsidRPr="00194C5A">
        <w:rPr>
          <w:rStyle w:val="Emphasis"/>
        </w:rPr>
        <w:t>it is important to note that this follows a prolonged period of IT professionals commanding higher and higher wages. At this point, salaries for IT professionals are highly inflated, with employers having to compete to secure top talent</w:t>
      </w:r>
      <w:r>
        <w:t xml:space="preserve">. </w:t>
      </w:r>
      <w:r w:rsidRPr="00194C5A">
        <w:rPr>
          <w:rStyle w:val="Emphasis"/>
        </w:rPr>
        <w:t>In this context, the increases for cyber security specialists are particularly noteworthy</w:t>
      </w:r>
      <w:r>
        <w:t>.” Like other professionals in IT, cybersecurity specialists also place value on other incentives which can attract them to a role, such as flexibility and employers who are open to remote working and flexible hours. Company culture is also an important consideration. “Employers should consider highlighting these aspects of their organisation and the role itself when aiming to secure top calibre talent,” said Iqbal.</w:t>
      </w:r>
    </w:p>
    <w:p w:rsidR="001E6709" w:rsidRDefault="001E6709" w:rsidP="001E6709"/>
    <w:p w:rsidR="001E6709" w:rsidRDefault="001E6709" w:rsidP="001E6709">
      <w:pPr>
        <w:pStyle w:val="Heading4"/>
      </w:pPr>
      <w:r>
        <w:t>High wages bad – they allow the private sector to attract cyber-skilled workers away from government agencies</w:t>
      </w:r>
    </w:p>
    <w:p w:rsidR="001E6709" w:rsidRPr="00365490" w:rsidRDefault="001E6709" w:rsidP="001E6709">
      <w:r w:rsidRPr="00365490">
        <w:t xml:space="preserve">DJ </w:t>
      </w:r>
      <w:r w:rsidRPr="00365490">
        <w:rPr>
          <w:b/>
          <w:sz w:val="26"/>
          <w:szCs w:val="26"/>
        </w:rPr>
        <w:t>Summers</w:t>
      </w:r>
      <w:r>
        <w:rPr>
          <w:b/>
          <w:sz w:val="26"/>
          <w:szCs w:val="26"/>
        </w:rPr>
        <w:t>,</w:t>
      </w:r>
      <w:r w:rsidRPr="00365490">
        <w:t xml:space="preserve"> </w:t>
      </w:r>
      <w:r>
        <w:t>10-</w:t>
      </w:r>
      <w:r w:rsidRPr="00365490">
        <w:t>3</w:t>
      </w:r>
      <w:r>
        <w:t>-</w:t>
      </w:r>
      <w:r w:rsidRPr="00365490">
        <w:rPr>
          <w:b/>
          <w:sz w:val="26"/>
          <w:szCs w:val="26"/>
        </w:rPr>
        <w:t>2014</w:t>
      </w:r>
      <w:r w:rsidRPr="00365490">
        <w:t>, 10-3-2014, "For Uncle Sam, trouble raising a cyber army," Fortune, http://fortune.com/2014/10/03/government-cyber-security-shortage/</w:t>
      </w:r>
      <w:r>
        <w:t>)SEM</w:t>
      </w:r>
    </w:p>
    <w:p w:rsidR="001E6709" w:rsidRDefault="001E6709" w:rsidP="001E6709">
      <w:pPr>
        <w:rPr>
          <w:sz w:val="12"/>
        </w:rPr>
      </w:pPr>
      <w:r w:rsidRPr="00365490">
        <w:rPr>
          <w:rStyle w:val="StyleUnderline"/>
        </w:rPr>
        <w:t>Asking young people to be heroes can be hard if they don’t think they’re particularly heroic</w:t>
      </w:r>
      <w:r w:rsidRPr="00365490">
        <w:rPr>
          <w:sz w:val="12"/>
        </w:rPr>
        <w:t xml:space="preserve">. </w:t>
      </w:r>
      <w:r w:rsidRPr="00365490">
        <w:rPr>
          <w:rStyle w:val="StyleUnderline"/>
        </w:rPr>
        <w:t>The heroes in question are cyber security professionals</w:t>
      </w:r>
      <w:r w:rsidRPr="00365490">
        <w:rPr>
          <w:sz w:val="12"/>
        </w:rPr>
        <w:t xml:space="preserve">, the hacker-fighting folks tasked with keeping digital information out of the hands of bad actors. Most people don’t realize that the world has a shortage of them. Cisco </w:t>
      </w:r>
      <w:r w:rsidRPr="00F046C2">
        <w:rPr>
          <w:sz w:val="12"/>
        </w:rPr>
        <w:t>(CSCO, -1.70%)</w:t>
      </w:r>
      <w:r w:rsidRPr="00365490">
        <w:rPr>
          <w:sz w:val="12"/>
        </w:rPr>
        <w:t xml:space="preserve"> estimates that </w:t>
      </w:r>
      <w:r w:rsidRPr="00365490">
        <w:rPr>
          <w:rStyle w:val="Emphasis"/>
        </w:rPr>
        <w:t>there are a million more cyber</w:t>
      </w:r>
      <w:r w:rsidRPr="00365490">
        <w:rPr>
          <w:sz w:val="12"/>
        </w:rPr>
        <w:t xml:space="preserve"> security </w:t>
      </w:r>
      <w:r w:rsidRPr="00365490">
        <w:rPr>
          <w:rStyle w:val="Emphasis"/>
        </w:rPr>
        <w:t xml:space="preserve">jobs than people to fill them </w:t>
      </w:r>
      <w:r w:rsidRPr="00365490">
        <w:rPr>
          <w:sz w:val="12"/>
        </w:rPr>
        <w:t xml:space="preserve">worldwide. In Washington, the feeling is acute. More than 30,000 open positions in the federal government wait to be filled by the next influx of white-knight hackers. One problem: </w:t>
      </w:r>
      <w:r w:rsidRPr="00365490">
        <w:rPr>
          <w:rStyle w:val="Emphasis"/>
        </w:rPr>
        <w:t>government work doesn’t</w:t>
      </w:r>
      <w:r w:rsidRPr="00365490">
        <w:rPr>
          <w:sz w:val="12"/>
        </w:rPr>
        <w:t xml:space="preserve"> quite </w:t>
      </w:r>
      <w:r w:rsidRPr="00365490">
        <w:rPr>
          <w:rStyle w:val="Emphasis"/>
        </w:rPr>
        <w:t>ooze the</w:t>
      </w:r>
      <w:r w:rsidRPr="00365490">
        <w:rPr>
          <w:sz w:val="12"/>
        </w:rPr>
        <w:t xml:space="preserve"> sex </w:t>
      </w:r>
      <w:r w:rsidRPr="00365490">
        <w:rPr>
          <w:rStyle w:val="Emphasis"/>
        </w:rPr>
        <w:t>appeal of private-sector jobs</w:t>
      </w:r>
      <w:r w:rsidRPr="00365490">
        <w:rPr>
          <w:sz w:val="12"/>
        </w:rPr>
        <w:t xml:space="preserve">, where there is already a shortage. Industry professionals interviewed by Fortune said </w:t>
      </w:r>
      <w:r w:rsidRPr="00365490">
        <w:rPr>
          <w:rStyle w:val="Emphasis"/>
        </w:rPr>
        <w:t>government cyber security jobs have lower pay</w:t>
      </w:r>
      <w:r w:rsidRPr="00365490">
        <w:rPr>
          <w:sz w:val="12"/>
        </w:rPr>
        <w:t xml:space="preserve">, less flexible hours, and extensive background checks, </w:t>
      </w:r>
      <w:r w:rsidRPr="00365490">
        <w:rPr>
          <w:rStyle w:val="Emphasis"/>
        </w:rPr>
        <w:t>making them less tempting than the</w:t>
      </w:r>
      <w:r>
        <w:rPr>
          <w:rStyle w:val="Emphasis"/>
        </w:rPr>
        <w:t xml:space="preserve"> </w:t>
      </w:r>
      <w:r w:rsidRPr="00365490">
        <w:rPr>
          <w:rStyle w:val="Emphasis"/>
        </w:rPr>
        <w:t>$116,000 per year</w:t>
      </w:r>
      <w:r w:rsidRPr="00365490">
        <w:rPr>
          <w:sz w:val="12"/>
        </w:rPr>
        <w:t xml:space="preserve"> on average that a salaried information security professional makes </w:t>
      </w:r>
      <w:r w:rsidRPr="00365490">
        <w:rPr>
          <w:rStyle w:val="Emphasis"/>
        </w:rPr>
        <w:t>in the private sector.</w:t>
      </w:r>
      <w:r w:rsidRPr="00365490">
        <w:rPr>
          <w:sz w:val="12"/>
        </w:rPr>
        <w:t xml:space="preserve"> “Education and </w:t>
      </w:r>
      <w:r w:rsidRPr="00365490">
        <w:rPr>
          <w:rStyle w:val="Emphasis"/>
        </w:rPr>
        <w:t>government are not rewarding their info</w:t>
      </w:r>
      <w:r w:rsidRPr="00365490">
        <w:rPr>
          <w:sz w:val="12"/>
        </w:rPr>
        <w:t xml:space="preserve">rmation </w:t>
      </w:r>
      <w:r w:rsidRPr="00365490">
        <w:rPr>
          <w:rStyle w:val="Emphasis"/>
        </w:rPr>
        <w:t>sec</w:t>
      </w:r>
      <w:r w:rsidRPr="00365490">
        <w:rPr>
          <w:sz w:val="12"/>
        </w:rPr>
        <w:t xml:space="preserve">urity </w:t>
      </w:r>
      <w:r w:rsidRPr="00365490">
        <w:rPr>
          <w:rStyle w:val="Emphasis"/>
        </w:rPr>
        <w:t>professionals</w:t>
      </w:r>
      <w:r w:rsidRPr="00365490">
        <w:rPr>
          <w:sz w:val="12"/>
        </w:rPr>
        <w:t xml:space="preserve">,” reads a </w:t>
      </w:r>
      <w:r w:rsidRPr="00F046C2">
        <w:rPr>
          <w:sz w:val="12"/>
        </w:rPr>
        <w:t>2013 Frost &amp; Sullivan report</w:t>
      </w:r>
      <w:r w:rsidRPr="00365490">
        <w:rPr>
          <w:sz w:val="12"/>
        </w:rPr>
        <w:t xml:space="preserve"> on the industry. “</w:t>
      </w:r>
      <w:r w:rsidRPr="00365490">
        <w:rPr>
          <w:rStyle w:val="Emphasis"/>
        </w:rPr>
        <w:t>Forty-four percent</w:t>
      </w:r>
      <w:r w:rsidRPr="00365490">
        <w:rPr>
          <w:sz w:val="12"/>
        </w:rPr>
        <w:t xml:space="preserve"> and six percent of education respondents </w:t>
      </w:r>
      <w:r w:rsidRPr="00365490">
        <w:rPr>
          <w:rStyle w:val="Emphasis"/>
        </w:rPr>
        <w:t>reported no change or reduction in salary</w:t>
      </w:r>
      <w:r w:rsidRPr="00365490">
        <w:rPr>
          <w:sz w:val="12"/>
        </w:rPr>
        <w:t xml:space="preserve">, respectively, in 2012. For respondents in government, the results are similar: 45 percent reported no change and five percent reported a salary reduction.” In May, Sen. Tom Carper (D-Del.), chairman of the Homeland Security and Governmental Affairs committee, </w:t>
      </w:r>
      <w:r w:rsidRPr="00F046C2">
        <w:rPr>
          <w:sz w:val="12"/>
        </w:rPr>
        <w:t>introduced a bill</w:t>
      </w:r>
      <w:r w:rsidRPr="00365490">
        <w:rPr>
          <w:sz w:val="12"/>
        </w:rPr>
        <w:t xml:space="preserve"> requesting more competitive hiring practices on par with their counterparts in the the National Security Agency and the private sector. (It passed on September 18.) </w:t>
      </w:r>
      <w:r w:rsidRPr="00365490">
        <w:rPr>
          <w:rStyle w:val="Emphasis"/>
        </w:rPr>
        <w:t>Higher salaries</w:t>
      </w:r>
      <w:r w:rsidRPr="00365490">
        <w:rPr>
          <w:sz w:val="12"/>
        </w:rPr>
        <w:t xml:space="preserve">, faster hiring, and competitive retention bonuses </w:t>
      </w:r>
      <w:r w:rsidRPr="00365490">
        <w:rPr>
          <w:rStyle w:val="Emphasis"/>
        </w:rPr>
        <w:t>top the priority list</w:t>
      </w:r>
      <w:r w:rsidRPr="00365490">
        <w:rPr>
          <w:sz w:val="12"/>
        </w:rPr>
        <w:t xml:space="preserve">. “Unfortunately, the </w:t>
      </w:r>
      <w:r w:rsidRPr="00365490">
        <w:rPr>
          <w:rStyle w:val="Emphasis"/>
        </w:rPr>
        <w:t>demand for cyber security experts in the government greatly outpaces the supply and many agencies have</w:t>
      </w:r>
      <w:r w:rsidRPr="00365490">
        <w:rPr>
          <w:sz w:val="12"/>
        </w:rPr>
        <w:t xml:space="preserve"> had </w:t>
      </w:r>
      <w:r w:rsidRPr="00365490">
        <w:rPr>
          <w:rStyle w:val="Emphasis"/>
        </w:rPr>
        <w:t>difficulty attracting the best and brightest</w:t>
      </w:r>
      <w:r w:rsidRPr="00365490">
        <w:rPr>
          <w:sz w:val="12"/>
        </w:rPr>
        <w:t xml:space="preserve"> and retaining those already in service,” Carper said. “</w:t>
      </w:r>
      <w:r w:rsidRPr="00365490">
        <w:rPr>
          <w:rStyle w:val="StyleUnderline"/>
        </w:rPr>
        <w:t>It’s critical that Congress gives</w:t>
      </w:r>
      <w:r w:rsidRPr="00365490">
        <w:rPr>
          <w:sz w:val="12"/>
        </w:rPr>
        <w:t xml:space="preserve"> the Secretary of </w:t>
      </w:r>
      <w:r w:rsidRPr="00365490">
        <w:rPr>
          <w:rStyle w:val="StyleUnderline"/>
        </w:rPr>
        <w:t>Homeland Security</w:t>
      </w:r>
      <w:r w:rsidRPr="00365490">
        <w:rPr>
          <w:sz w:val="12"/>
        </w:rPr>
        <w:t xml:space="preserve"> the personnel </w:t>
      </w:r>
      <w:r w:rsidRPr="00365490">
        <w:rPr>
          <w:rStyle w:val="StyleUnderline"/>
        </w:rPr>
        <w:t>authorities</w:t>
      </w:r>
      <w:r w:rsidRPr="00365490">
        <w:rPr>
          <w:sz w:val="12"/>
        </w:rPr>
        <w:t xml:space="preserve"> the Department needs </w:t>
      </w:r>
      <w:r w:rsidRPr="00365490">
        <w:rPr>
          <w:rStyle w:val="StyleUnderline"/>
        </w:rPr>
        <w:t>to improve their ability to compete with the private sector</w:t>
      </w:r>
      <w:r w:rsidRPr="00365490">
        <w:rPr>
          <w:sz w:val="12"/>
        </w:rPr>
        <w:t xml:space="preserve"> and other agencies to hire and retain the most skilled cyber workforce.” “</w:t>
      </w:r>
      <w:r w:rsidRPr="00365490">
        <w:rPr>
          <w:rStyle w:val="Emphasis"/>
        </w:rPr>
        <w:t>The tradeoff of working for the government is making less than you can in the private sector</w:t>
      </w:r>
      <w:r w:rsidRPr="00365490">
        <w:rPr>
          <w:sz w:val="12"/>
        </w:rPr>
        <w:t xml:space="preserve">,” added Jennie Westbrook, a spokesperson for the Senate Committee on Homeland Security and Government Affairs. “That’s definitely one of the challenges we face.” Still, </w:t>
      </w:r>
      <w:r w:rsidRPr="00365490">
        <w:rPr>
          <w:rStyle w:val="Emphasis"/>
        </w:rPr>
        <w:t>NSA wages don’t match those in Silicon Valley</w:t>
      </w:r>
      <w:r w:rsidRPr="00365490">
        <w:rPr>
          <w:sz w:val="12"/>
        </w:rPr>
        <w:t xml:space="preserve">. </w:t>
      </w:r>
      <w:r w:rsidRPr="00365490">
        <w:rPr>
          <w:rStyle w:val="StyleUnderline"/>
        </w:rPr>
        <w:t>Without the</w:t>
      </w:r>
      <w:r w:rsidRPr="00365490">
        <w:rPr>
          <w:sz w:val="12"/>
        </w:rPr>
        <w:t xml:space="preserve"> free-flowing </w:t>
      </w:r>
      <w:r w:rsidRPr="00365490">
        <w:rPr>
          <w:rStyle w:val="StyleUnderline"/>
        </w:rPr>
        <w:t>revenues that private tech</w:t>
      </w:r>
      <w:r w:rsidRPr="00365490">
        <w:rPr>
          <w:sz w:val="12"/>
        </w:rPr>
        <w:t xml:space="preserve">nology </w:t>
      </w:r>
      <w:r w:rsidRPr="00365490">
        <w:rPr>
          <w:rStyle w:val="StyleUnderline"/>
        </w:rPr>
        <w:t>firms enjoy</w:t>
      </w:r>
      <w:r w:rsidRPr="00365490">
        <w:rPr>
          <w:sz w:val="12"/>
        </w:rPr>
        <w:t>, government recruiters say they rely on other tried-and-true tactics: get ’em while they’re young and get their red, white, and blue blood flowing.</w:t>
      </w:r>
    </w:p>
    <w:p w:rsidR="001E6709" w:rsidRDefault="001E6709" w:rsidP="001E6709"/>
    <w:p w:rsidR="001E6709" w:rsidRDefault="001E6709" w:rsidP="001E6709">
      <w:pPr>
        <w:pStyle w:val="Heading4"/>
      </w:pPr>
      <w:r>
        <w:t>The government’s capped pay scale deters cyber professionals from staying – high private sector wages draw them away</w:t>
      </w:r>
    </w:p>
    <w:p w:rsidR="001E6709" w:rsidRPr="004C7E1E" w:rsidRDefault="001E6709" w:rsidP="001E6709">
      <w:r w:rsidRPr="004C7E1E">
        <w:t xml:space="preserve">Jack </w:t>
      </w:r>
      <w:r w:rsidRPr="004C7E1E">
        <w:rPr>
          <w:b/>
          <w:sz w:val="26"/>
          <w:szCs w:val="26"/>
        </w:rPr>
        <w:t>Moore</w:t>
      </w:r>
      <w:r w:rsidRPr="004C7E1E">
        <w:t>, 4-14-</w:t>
      </w:r>
      <w:r w:rsidRPr="004C7E1E">
        <w:rPr>
          <w:b/>
          <w:sz w:val="26"/>
          <w:szCs w:val="26"/>
        </w:rPr>
        <w:t>2015</w:t>
      </w:r>
      <w:r w:rsidRPr="004C7E1E">
        <w:t>, "In Fierce Battle for Cyber Talent, Even NSA Struggles to Keep Elites on Staff," Nextgov, https://www.nextgov.com/cybersecurity/2015/04/fierce-battle-cyber-talent-even-nsa-struggles-keep-elites-staff/110158/</w:t>
      </w:r>
      <w:r>
        <w:t>)SEM</w:t>
      </w:r>
    </w:p>
    <w:p w:rsidR="001E6709" w:rsidRPr="004C7E1E" w:rsidRDefault="001E6709" w:rsidP="001E6709">
      <w:pPr>
        <w:rPr>
          <w:sz w:val="10"/>
        </w:rPr>
      </w:pPr>
      <w:r w:rsidRPr="004C7E1E">
        <w:rPr>
          <w:sz w:val="10"/>
        </w:rPr>
        <w:t xml:space="preserve">The National Security Agency is probably among the best-equipped parts of the federal government at recruiting, training and staffing an elite team of cybersecurity professionals. Thanks to Congress, the agency has been granted significant leeway in bypassing the sluggish federal hiring process to onboard staff quicker and greater latitude to pay new recruits retention bonuses and provide other perks. But even that’s not enough to stop some </w:t>
      </w:r>
      <w:r w:rsidRPr="00C54109">
        <w:rPr>
          <w:rStyle w:val="Emphasis"/>
        </w:rPr>
        <w:t>top-level technical talent</w:t>
      </w:r>
      <w:r w:rsidRPr="004C7E1E">
        <w:rPr>
          <w:sz w:val="10"/>
        </w:rPr>
        <w:t xml:space="preserve"> from jumping ship. “We're throwing the kitchen sink at them from our standpoint,” said NSA’s human resources technical director, John Yelnosky. “And they're writing in to us, as they </w:t>
      </w:r>
      <w:r w:rsidRPr="00C54109">
        <w:rPr>
          <w:rStyle w:val="Emphasis"/>
        </w:rPr>
        <w:t>leave NSA</w:t>
      </w:r>
      <w:r w:rsidRPr="004C7E1E">
        <w:rPr>
          <w:sz w:val="10"/>
        </w:rPr>
        <w:t xml:space="preserve">, in their exit interviews, 'I'm leaving </w:t>
      </w:r>
      <w:r w:rsidRPr="00C54109">
        <w:rPr>
          <w:rStyle w:val="Emphasis"/>
        </w:rPr>
        <w:t>to double</w:t>
      </w:r>
      <w:r w:rsidRPr="004C7E1E">
        <w:rPr>
          <w:sz w:val="10"/>
        </w:rPr>
        <w:t xml:space="preserve"> my </w:t>
      </w:r>
      <w:r w:rsidRPr="00C54109">
        <w:rPr>
          <w:rStyle w:val="Emphasis"/>
        </w:rPr>
        <w:t>salary</w:t>
      </w:r>
      <w:r w:rsidRPr="004C7E1E">
        <w:rPr>
          <w:sz w:val="10"/>
        </w:rPr>
        <w:t xml:space="preserve">.’” Yelnosky spoke Tuesday during a panel discussion hosted by the Partnership for Public Service on the shortage of skilled cybersecurity professionals in government. A recent report from the partnership and consultancy Booz Allen Hamilton called attention to </w:t>
      </w:r>
      <w:r w:rsidRPr="004C7E1E">
        <w:rPr>
          <w:rStyle w:val="Emphasis"/>
        </w:rPr>
        <w:t>the most pressing challenges the government faces in hiring cyber talent</w:t>
      </w:r>
      <w:r w:rsidRPr="004C7E1E">
        <w:rPr>
          <w:sz w:val="10"/>
        </w:rPr>
        <w:t xml:space="preserve">: the arcane federal hiring process, </w:t>
      </w:r>
      <w:r w:rsidRPr="004C7E1E">
        <w:rPr>
          <w:rStyle w:val="Emphasis"/>
        </w:rPr>
        <w:t>a rigid pay scale not keeping pace with the private sector</w:t>
      </w:r>
      <w:r w:rsidRPr="004C7E1E">
        <w:rPr>
          <w:sz w:val="10"/>
        </w:rPr>
        <w:t xml:space="preserve"> and the lack of a governmentwide </w:t>
      </w:r>
      <w:r w:rsidRPr="00F046C2">
        <w:rPr>
          <w:sz w:val="10"/>
        </w:rPr>
        <w:t>“master strategy”</w:t>
      </w:r>
      <w:r w:rsidRPr="004C7E1E">
        <w:rPr>
          <w:sz w:val="10"/>
        </w:rPr>
        <w:t xml:space="preserve"> for boosting the cyber workforce. </w:t>
      </w:r>
      <w:r w:rsidRPr="004C7E1E">
        <w:rPr>
          <w:rStyle w:val="StyleUnderline"/>
        </w:rPr>
        <w:t>NSA</w:t>
      </w:r>
      <w:r w:rsidRPr="004C7E1E">
        <w:rPr>
          <w:sz w:val="10"/>
        </w:rPr>
        <w:t xml:space="preserve">, along with other parts of the intelligence community and the Defense Department, has been granted flexibility to bypass traditional hurdles in the hiring process and </w:t>
      </w:r>
      <w:r w:rsidRPr="004C7E1E">
        <w:rPr>
          <w:rStyle w:val="StyleUnderline"/>
        </w:rPr>
        <w:t>adjust salary rates to be more competitive.</w:t>
      </w:r>
      <w:r>
        <w:rPr>
          <w:rStyle w:val="StyleUnderline"/>
        </w:rPr>
        <w:t xml:space="preserve"> </w:t>
      </w:r>
      <w:r w:rsidRPr="004C7E1E">
        <w:rPr>
          <w:sz w:val="10"/>
        </w:rPr>
        <w:t>The report called on the Obama administration to allow all agencies to fast-track cyber hiring, as well as stand up a governmentwide cyber training center and create a version of the military ROTC program for cyber recruits. "NSA is really the poster child for many of the reforms we've advocated here," said Ron Sanders, former chief human capital officer for the intelligence community and a vice president at Booz Allen Hamilton, who co-authored the report. But NSA’s experiences point to the lack of a silver bullet. “We lose more technical people at much higher rates to resignations early on in their careers than we do people in other skill sets,” Yelnosky said of the churn in NSA’s cyber personnel. It stings all the more as most depart after they’ve undergone extensive, specialized NSA training. "</w:t>
      </w:r>
      <w:r w:rsidRPr="004C7E1E">
        <w:rPr>
          <w:rStyle w:val="Emphasis"/>
        </w:rPr>
        <w:t>The competition out there is really fierce</w:t>
      </w:r>
      <w:r w:rsidRPr="004C7E1E">
        <w:rPr>
          <w:sz w:val="10"/>
        </w:rPr>
        <w:t xml:space="preserve"> and particularly </w:t>
      </w:r>
      <w:r w:rsidRPr="004C7E1E">
        <w:rPr>
          <w:rStyle w:val="Emphasis"/>
        </w:rPr>
        <w:t>for</w:t>
      </w:r>
      <w:r w:rsidRPr="004C7E1E">
        <w:rPr>
          <w:sz w:val="10"/>
        </w:rPr>
        <w:t xml:space="preserve"> these </w:t>
      </w:r>
      <w:r w:rsidRPr="004C7E1E">
        <w:rPr>
          <w:rStyle w:val="Emphasis"/>
        </w:rPr>
        <w:t>folks that we make a big investment in</w:t>
      </w:r>
      <w:r w:rsidRPr="004C7E1E">
        <w:rPr>
          <w:sz w:val="10"/>
        </w:rPr>
        <w:t xml:space="preserve">, and we feel those losses very keenly,” Yelnosky said. According to the report, 2014 marked the second year in a row in which </w:t>
      </w:r>
      <w:r w:rsidRPr="004C7E1E">
        <w:rPr>
          <w:rStyle w:val="Emphasis"/>
        </w:rPr>
        <w:t>the number of civilian federal cyber employees</w:t>
      </w:r>
      <w:r w:rsidRPr="004C7E1E">
        <w:rPr>
          <w:sz w:val="10"/>
        </w:rPr>
        <w:t xml:space="preserve"> streaming for the exits </w:t>
      </w:r>
      <w:r w:rsidRPr="004C7E1E">
        <w:rPr>
          <w:rStyle w:val="Emphasis"/>
        </w:rPr>
        <w:t>outpaced the number of new hires</w:t>
      </w:r>
      <w:r w:rsidRPr="004C7E1E">
        <w:rPr>
          <w:sz w:val="10"/>
        </w:rPr>
        <w:t xml:space="preserve">. (That figure, which excludes military members and intelligence community employees followed a three-year period </w:t>
      </w:r>
      <w:proofErr w:type="gramStart"/>
      <w:r w:rsidRPr="004C7E1E">
        <w:rPr>
          <w:sz w:val="10"/>
        </w:rPr>
        <w:t>between 2009-2012, when the number of new hires outpaced separations by much larger margins, however</w:t>
      </w:r>
      <w:proofErr w:type="gramEnd"/>
      <w:r w:rsidRPr="004C7E1E">
        <w:rPr>
          <w:sz w:val="10"/>
        </w:rPr>
        <w:t xml:space="preserve">.) The overall attrition rate isn’t necessarily raising eyebrows. “But the alarm for us is that 25 percent of our millennials are turning over, and so that’s an entirely different equation when the talent you just brought in is leaving so quickly,” said Sara Ratcliff, director of the human capital management office in the Office of the Undersecretary of Defense for Intelligence. Overall, </w:t>
      </w:r>
      <w:r w:rsidRPr="004C7E1E">
        <w:rPr>
          <w:rStyle w:val="Emphasis"/>
        </w:rPr>
        <w:t>less than a quarter</w:t>
      </w:r>
      <w:r w:rsidRPr="004C7E1E">
        <w:rPr>
          <w:sz w:val="10"/>
        </w:rPr>
        <w:t xml:space="preserve"> of the federal civilian cybersecurity workforce </w:t>
      </w:r>
      <w:r w:rsidRPr="004C7E1E">
        <w:rPr>
          <w:rStyle w:val="Emphasis"/>
        </w:rPr>
        <w:t>is under</w:t>
      </w:r>
      <w:r w:rsidRPr="004C7E1E">
        <w:rPr>
          <w:sz w:val="10"/>
        </w:rPr>
        <w:t xml:space="preserve"> the age of </w:t>
      </w:r>
      <w:r w:rsidRPr="004C7E1E">
        <w:rPr>
          <w:rStyle w:val="Emphasis"/>
        </w:rPr>
        <w:t>30</w:t>
      </w:r>
      <w:r w:rsidRPr="004C7E1E">
        <w:rPr>
          <w:sz w:val="10"/>
        </w:rPr>
        <w:t xml:space="preserve">. Nearly half is over 50. </w:t>
      </w:r>
      <w:r w:rsidRPr="004C7E1E">
        <w:rPr>
          <w:rStyle w:val="Emphasis"/>
        </w:rPr>
        <w:t>Government’s ability to shell out the big bucks is</w:t>
      </w:r>
      <w:r w:rsidRPr="004C7E1E">
        <w:rPr>
          <w:sz w:val="10"/>
        </w:rPr>
        <w:t xml:space="preserve"> no doubt part of </w:t>
      </w:r>
      <w:r w:rsidRPr="004C7E1E">
        <w:rPr>
          <w:rStyle w:val="Emphasis"/>
        </w:rPr>
        <w:t>the reason for the attrition, at least at NSA</w:t>
      </w:r>
      <w:r w:rsidRPr="004C7E1E">
        <w:rPr>
          <w:sz w:val="10"/>
        </w:rPr>
        <w:t>, Yelnosky said, citing the messages that frequently crop up on the agency’s internal social media network from departing employees. “</w:t>
      </w:r>
      <w:r w:rsidRPr="004C7E1E">
        <w:rPr>
          <w:rStyle w:val="Emphasis"/>
        </w:rPr>
        <w:t>A typical parting thought is</w:t>
      </w:r>
      <w:r w:rsidRPr="004C7E1E">
        <w:rPr>
          <w:sz w:val="10"/>
        </w:rPr>
        <w:t xml:space="preserve">, ‘I love NSA, I love the mission, I love the people, I love the opportunity, I love the work . . . </w:t>
      </w:r>
      <w:r w:rsidRPr="004C7E1E">
        <w:rPr>
          <w:rStyle w:val="Emphasis"/>
        </w:rPr>
        <w:t>I can't afford to stay here</w:t>
      </w:r>
      <w:r w:rsidRPr="004C7E1E">
        <w:rPr>
          <w:sz w:val="10"/>
        </w:rPr>
        <w:t xml:space="preserve">." </w:t>
      </w:r>
      <w:r w:rsidRPr="004C7E1E">
        <w:rPr>
          <w:rStyle w:val="Emphasis"/>
        </w:rPr>
        <w:t>The federal pay scale</w:t>
      </w:r>
      <w:r w:rsidRPr="004C7E1E">
        <w:rPr>
          <w:sz w:val="10"/>
        </w:rPr>
        <w:t xml:space="preserve">, excluding locality pay and other add-ons, </w:t>
      </w:r>
      <w:r w:rsidRPr="004C7E1E">
        <w:rPr>
          <w:rStyle w:val="Emphasis"/>
        </w:rPr>
        <w:t>tops out at $130,000</w:t>
      </w:r>
      <w:r w:rsidRPr="004C7E1E">
        <w:rPr>
          <w:sz w:val="10"/>
        </w:rPr>
        <w:t>. Other factors may be at play for those sought-after millennials. "They want great technology; they want good spaces to work in; they want lots of development opportunities; they really want and expect all of those things,” Yelnosky said. “And there are employers who are more advanced than we are in providing that whole package."</w:t>
      </w:r>
    </w:p>
    <w:p w:rsidR="001E6709" w:rsidRDefault="001E6709" w:rsidP="001E6709"/>
    <w:p w:rsidR="001E6709" w:rsidRDefault="001E6709" w:rsidP="001E6709">
      <w:pPr>
        <w:pStyle w:val="Heading4"/>
      </w:pPr>
      <w:r>
        <w:t>High wages prevent the NSA from competing with the private sector—the plan is key to bolster national security especially against North Korea and Russia</w:t>
      </w:r>
    </w:p>
    <w:p w:rsidR="001E6709" w:rsidRPr="00822400" w:rsidRDefault="001E6709" w:rsidP="001E6709">
      <w:r>
        <w:rPr>
          <w:b/>
        </w:rPr>
        <w:t xml:space="preserve">Kass 18 </w:t>
      </w:r>
      <w:r w:rsidRPr="00822400">
        <w:rPr>
          <w:sz w:val="18"/>
          <w:szCs w:val="18"/>
        </w:rPr>
        <w:t>(DH Kass, MSSP Alert, 1/4/18, “Report: NSA Cyber Security Staff Exiting in Brain Drain Numbers,” https://www.msspalert.com/cybersecurity-talent/report-nsa-cyber-security-pros-exiting-in-brain-drain-numbers/)</w:t>
      </w:r>
    </w:p>
    <w:p w:rsidR="001E6709" w:rsidRDefault="001E6709" w:rsidP="001E6709">
      <w:pPr>
        <w:rPr>
          <w:u w:val="single"/>
        </w:rPr>
      </w:pPr>
      <w:r w:rsidRPr="000534CF">
        <w:rPr>
          <w:sz w:val="14"/>
        </w:rPr>
        <w:t>The National Security Agency’s (</w:t>
      </w:r>
      <w:r w:rsidRPr="00CE3620">
        <w:rPr>
          <w:u w:val="single"/>
        </w:rPr>
        <w:t xml:space="preserve">NSA) top cyber security talent, including hackers, engineers and data scientists, are reportedly exiting at an alarming rate </w:t>
      </w:r>
      <w:r w:rsidRPr="00CE3620">
        <w:rPr>
          <w:b/>
          <w:u w:val="single"/>
        </w:rPr>
        <w:t>for better paying jobs</w:t>
      </w:r>
      <w:r w:rsidRPr="00CE3620">
        <w:rPr>
          <w:u w:val="single"/>
        </w:rPr>
        <w:t xml:space="preserve"> in the private sector</w:t>
      </w:r>
      <w:r w:rsidRPr="00090966">
        <w:rPr>
          <w:u w:val="single"/>
        </w:rPr>
        <w:t>. The brain-drain body slam to national cyber security could be serious</w:t>
      </w:r>
      <w:r w:rsidRPr="000534CF">
        <w:rPr>
          <w:sz w:val="14"/>
        </w:rPr>
        <w:t xml:space="preserve">, according to a new report. What’s going on? </w:t>
      </w:r>
      <w:r w:rsidRPr="00090966">
        <w:rPr>
          <w:u w:val="single"/>
        </w:rPr>
        <w:t>In the last two years, hundreds of key cyber security personnel have departed the spy agency</w:t>
      </w:r>
      <w:r w:rsidRPr="000534CF">
        <w:rPr>
          <w:sz w:val="14"/>
        </w:rPr>
        <w:t xml:space="preserve">, the </w:t>
      </w:r>
      <w:hyperlink r:id="rId234" w:tgtFrame="_blank" w:history="1">
        <w:r w:rsidRPr="000534CF">
          <w:rPr>
            <w:rStyle w:val="Hyperlink"/>
            <w:sz w:val="14"/>
          </w:rPr>
          <w:t>Washington Post</w:t>
        </w:r>
      </w:hyperlink>
      <w:r w:rsidRPr="000534CF">
        <w:rPr>
          <w:sz w:val="14"/>
        </w:rPr>
        <w:t xml:space="preserve"> reported, citing knowledgeable current and former U.S. officials. </w:t>
      </w:r>
      <w:r w:rsidRPr="000F3F54">
        <w:rPr>
          <w:b/>
          <w:u w:val="single"/>
        </w:rPr>
        <w:t>Some of the fleeing talent monitored North Korean and Russian cyber gangsters</w:t>
      </w:r>
      <w:r w:rsidRPr="00090966">
        <w:rPr>
          <w:u w:val="single"/>
        </w:rPr>
        <w:t xml:space="preserve"> and others gathered information on state sponsored hacking</w:t>
      </w:r>
      <w:r w:rsidRPr="000534CF">
        <w:rPr>
          <w:sz w:val="14"/>
        </w:rPr>
        <w:t xml:space="preserve">, the Post said. While NSA officials declined to reveal how many jobs are unfilled, </w:t>
      </w:r>
      <w:r w:rsidRPr="00090966">
        <w:rPr>
          <w:u w:val="single"/>
        </w:rPr>
        <w:t>the agency’s number of hackers who scan for cyber attacks is said to have dwindled by about nine percent.</w:t>
      </w:r>
      <w:r w:rsidRPr="000534CF">
        <w:rPr>
          <w:sz w:val="14"/>
        </w:rPr>
        <w:t xml:space="preserve"> “Some synonym of the word ‘epidemic’ is the best way to describe it,” Ellison Anne Williams, a former NSA senior researcher, told the media outlet. “</w:t>
      </w:r>
      <w:r w:rsidRPr="00090966">
        <w:rPr>
          <w:u w:val="single"/>
        </w:rPr>
        <w:t>The agency is losing an amazing amount of its strongest technical talent, and to lose your best and brightest staff is a huge hit</w:t>
      </w:r>
      <w:r w:rsidRPr="000534CF">
        <w:rPr>
          <w:sz w:val="14"/>
        </w:rPr>
        <w:t>,” she reportedly said. The worrisome volume of cyber security specialists bolting from the NSA has apparently caught the attention of Michael Rogers, the agency’s director. As the Posttells it, Roger, in remarks at a national security conference last September, said: “</w:t>
      </w:r>
      <w:r w:rsidRPr="00090966">
        <w:rPr>
          <w:u w:val="single"/>
        </w:rPr>
        <w:t>If the price of security becomes that we drive away the very men and women that generate value in the first place, we now have a self-induced mission kill</w:t>
      </w:r>
      <w:r w:rsidRPr="000534CF">
        <w:rPr>
          <w:sz w:val="14"/>
        </w:rPr>
        <w:t xml:space="preserve">.” That’s some bold words right there but evidently consistent with complaints voiced by ex-staffers. According to the Post‘s report, some have grumbled about a controversial restructuring that gutted whole departments, others fussed about product procurement, and then, of course, there’s the pedestrian wages. But really, is it any wonder the agency is shedding cyber security experts, considering the number of missteps it’s taken in the last two years and the suspicion it’s engendered since former contractor Edward Snowden infamously disclosed some of its inner workings? Here’s the short list of what’s also roiled the NSA: Some 100 gigabytes of classified files together belonging to the NSA Defense Department Command and the U.S. Army Intelligence and Security Command (INSCOM) somehow </w:t>
      </w:r>
      <w:hyperlink r:id="rId235" w:tgtFrame="_blank" w:history="1">
        <w:r w:rsidRPr="000534CF">
          <w:rPr>
            <w:rStyle w:val="Hyperlink"/>
            <w:sz w:val="14"/>
          </w:rPr>
          <w:t>showed up online for anyone to see</w:t>
        </w:r>
      </w:hyperlink>
      <w:r w:rsidRPr="000534CF">
        <w:rPr>
          <w:sz w:val="14"/>
        </w:rPr>
        <w:t xml:space="preserve">. NSA officials </w:t>
      </w:r>
      <w:hyperlink r:id="rId236" w:tgtFrame="_blank" w:history="1">
        <w:r w:rsidRPr="000534CF">
          <w:rPr>
            <w:rStyle w:val="Hyperlink"/>
            <w:sz w:val="14"/>
          </w:rPr>
          <w:t>still can’t identify the Shadow Brokers</w:t>
        </w:r>
      </w:hyperlink>
      <w:r w:rsidRPr="000534CF">
        <w:rPr>
          <w:sz w:val="14"/>
        </w:rPr>
        <w:t xml:space="preserve">, the mysterious hackers who began stealing NSA spy tools last year and have taunted the agency ever since. Remember, it’s pilfered NSA kits that catalyzed the destructive </w:t>
      </w:r>
      <w:hyperlink r:id="rId237" w:tgtFrame="_blank" w:history="1">
        <w:r w:rsidRPr="000534CF">
          <w:rPr>
            <w:rStyle w:val="Hyperlink"/>
            <w:sz w:val="14"/>
          </w:rPr>
          <w:t>WannaCry ransomware outbreak</w:t>
        </w:r>
      </w:hyperlink>
      <w:r w:rsidRPr="000534CF">
        <w:rPr>
          <w:sz w:val="14"/>
        </w:rPr>
        <w:t xml:space="preserve"> last May. And, word surfaced last October that an NSA insider </w:t>
      </w:r>
      <w:hyperlink r:id="rId238" w:tgtFrame="_blank" w:history="1">
        <w:r w:rsidRPr="000534CF">
          <w:rPr>
            <w:rStyle w:val="Hyperlink"/>
            <w:sz w:val="14"/>
          </w:rPr>
          <w:t>slipped classified material out</w:t>
        </w:r>
      </w:hyperlink>
      <w:r w:rsidRPr="000534CF">
        <w:rPr>
          <w:sz w:val="14"/>
        </w:rPr>
        <w:t xml:space="preserve"> from the agency’s network and stored it on an unsecured personal computer. The data was subsequently lifted by Russia-backed cyber attackers. Keep in mind that </w:t>
      </w:r>
      <w:r w:rsidRPr="000534CF">
        <w:rPr>
          <w:u w:val="single"/>
        </w:rPr>
        <w:t>the NSA is losing security pros in the midst of a yawning cyber security skills gap, in which hundreds of thousands of private sector jobs are open but qualified candidates are few</w:t>
      </w:r>
      <w:r w:rsidRPr="000534CF">
        <w:rPr>
          <w:sz w:val="14"/>
        </w:rPr>
        <w:t xml:space="preserve">. Cybersecurity Ventures pegs the number of </w:t>
      </w:r>
      <w:hyperlink r:id="rId239" w:tgtFrame="_blank" w:history="1">
        <w:r w:rsidRPr="000534CF">
          <w:rPr>
            <w:rStyle w:val="Hyperlink"/>
            <w:u w:val="single"/>
          </w:rPr>
          <w:t>open cyber security jobs</w:t>
        </w:r>
      </w:hyperlink>
      <w:r w:rsidRPr="000534CF">
        <w:rPr>
          <w:u w:val="single"/>
        </w:rPr>
        <w:t xml:space="preserve"> in the U.S. at 1.5 million by 2019, with the unemployment rate in the sector remaining at 0 percent through 2021.</w:t>
      </w:r>
    </w:p>
    <w:p w:rsidR="001E6709" w:rsidRDefault="001E6709" w:rsidP="001E6709">
      <w:pPr>
        <w:rPr>
          <w:u w:val="single"/>
        </w:rPr>
      </w:pPr>
    </w:p>
    <w:p w:rsidR="001E6709" w:rsidRDefault="001E6709" w:rsidP="001E6709">
      <w:pPr>
        <w:pStyle w:val="Heading4"/>
      </w:pPr>
      <w:r>
        <w:t>The NSA is losing high-skilled professionals to higher-paying jobs in the private sector—low wages are necessary to ensure that cybersecurity experts are manning government efforts instead of amateur talent</w:t>
      </w:r>
    </w:p>
    <w:p w:rsidR="001E6709" w:rsidRPr="002659F8" w:rsidRDefault="001E6709" w:rsidP="001E6709">
      <w:r>
        <w:rPr>
          <w:b/>
        </w:rPr>
        <w:t xml:space="preserve">Nakashima and Gregg 18 </w:t>
      </w:r>
      <w:r w:rsidRPr="00257341">
        <w:rPr>
          <w:sz w:val="18"/>
          <w:szCs w:val="18"/>
        </w:rPr>
        <w:t>(Ellen Nakashima and Aaron Gregg, national security reporters, The Washington Post, 1/2/18, “NSA’s top talent is leaving because of low pay, slumping morale, and unpopular reorganization,” https://www.washingtonpost.com/world/national-security/the-nsas-top-talent-is-leaving-because-of-low-pay-and-battered-morale/2018/01/02/ff19f0c6-ec04-11e7-9f92-10a2203f6c8d_story.html?utm_term=.4084ec15ba35)</w:t>
      </w:r>
    </w:p>
    <w:p w:rsidR="001E6709" w:rsidRDefault="001E6709" w:rsidP="001E6709">
      <w:pPr>
        <w:rPr>
          <w:sz w:val="12"/>
        </w:rPr>
      </w:pPr>
      <w:r w:rsidRPr="00AC663F">
        <w:rPr>
          <w:u w:val="single"/>
        </w:rPr>
        <w:t>The N</w:t>
      </w:r>
      <w:r w:rsidRPr="00061AC7">
        <w:rPr>
          <w:sz w:val="12"/>
        </w:rPr>
        <w:t xml:space="preserve">ational </w:t>
      </w:r>
      <w:r w:rsidRPr="00AC663F">
        <w:rPr>
          <w:u w:val="single"/>
        </w:rPr>
        <w:t>S</w:t>
      </w:r>
      <w:r w:rsidRPr="00061AC7">
        <w:rPr>
          <w:sz w:val="12"/>
        </w:rPr>
        <w:t xml:space="preserve">ecurity </w:t>
      </w:r>
      <w:r w:rsidRPr="00AC663F">
        <w:rPr>
          <w:u w:val="single"/>
        </w:rPr>
        <w:t>A</w:t>
      </w:r>
      <w:r w:rsidRPr="00061AC7">
        <w:rPr>
          <w:sz w:val="12"/>
        </w:rPr>
        <w:t xml:space="preserve">gency </w:t>
      </w:r>
      <w:r w:rsidRPr="00AC663F">
        <w:rPr>
          <w:u w:val="single"/>
        </w:rPr>
        <w:t>is losing its top talent at a worrisome rate as highly skilled personnel</w:t>
      </w:r>
      <w:r w:rsidRPr="00061AC7">
        <w:rPr>
          <w:sz w:val="12"/>
        </w:rPr>
        <w:t>, some disillusioned with the spy service's leadership and an unpopular reorganization</w:t>
      </w:r>
      <w:r w:rsidRPr="00AC663F">
        <w:rPr>
          <w:u w:val="single"/>
        </w:rPr>
        <w:t>, take higher-paying, more flexible jobs in the private sector.</w:t>
      </w:r>
      <w:r w:rsidRPr="00061AC7">
        <w:rPr>
          <w:sz w:val="12"/>
        </w:rPr>
        <w:t xml:space="preserve"> </w:t>
      </w:r>
      <w:r w:rsidRPr="00AC663F">
        <w:rPr>
          <w:u w:val="single"/>
        </w:rPr>
        <w:t>Since 2015, the NSA has lost several hundred hackers, engineers and data scientists, according to current and former U.S. officials with knowledge of the matter. The potential impact on national security is significant</w:t>
      </w:r>
      <w:r w:rsidRPr="00061AC7">
        <w:rPr>
          <w:sz w:val="12"/>
        </w:rPr>
        <w:t xml:space="preserve">, they said. Headquartered at Fort Meade in Maryland, the NSA employs a civilian workforce of about 21,000 there and is the largest producer of intelligence among the nation's 17 spy agencies. </w:t>
      </w:r>
      <w:r w:rsidRPr="00AC663F">
        <w:rPr>
          <w:u w:val="single"/>
        </w:rPr>
        <w:t>The people who have left were responsible for collecting and analyzing the intelligence that goes into the president's daily briefing. Their work also included monitoring a broad array of subjects including the Islamic State, Russian and North Korean hackers, and analyzing the intentions of foreign governments, and they were responsible for protecting the classified networks that carry such sensitive information</w:t>
      </w:r>
      <w:r w:rsidRPr="00061AC7">
        <w:rPr>
          <w:sz w:val="12"/>
        </w:rPr>
        <w:t>. "Some synonym of the word 'epidemic' is the best way to describe it," said Ellison Anne Williams, a former senior researcher at the NSA who left in 2016 to start her own data-security firm, Enveil. More than 10 of her employees also came from the NSA, she said. "</w:t>
      </w:r>
      <w:r w:rsidRPr="00AC663F">
        <w:rPr>
          <w:u w:val="single"/>
        </w:rPr>
        <w:t>The agency is losing an amazing amount of its strongest technical talent, and to lose your best and brightest staff is a huge hit</w:t>
      </w:r>
      <w:r w:rsidRPr="00061AC7">
        <w:rPr>
          <w:sz w:val="12"/>
        </w:rPr>
        <w:t>." [</w:t>
      </w:r>
      <w:hyperlink r:id="rId240" w:history="1">
        <w:r w:rsidRPr="00AC663F">
          <w:rPr>
            <w:rStyle w:val="Hyperlink"/>
            <w:u w:val="single"/>
          </w:rPr>
          <w:t>Departing NSA veterans catch the eye of Silicon Valley investors</w:t>
        </w:r>
      </w:hyperlink>
      <w:r w:rsidRPr="00061AC7">
        <w:rPr>
          <w:sz w:val="12"/>
        </w:rPr>
        <w:t xml:space="preserve">] The NSA would not disclose how many job vacancies it has. Agency officials said there is a 5.6 percent attrition rate among personnel who specialize in science, technology and math. </w:t>
      </w:r>
      <w:r w:rsidRPr="00C74BEA">
        <w:rPr>
          <w:u w:val="single"/>
        </w:rPr>
        <w:t>The attrition rate is closer to 8 or 9 percent among hackers and those who staff the agency's always-operating watch center monitoring for cyber attacks</w:t>
      </w:r>
      <w:r w:rsidRPr="00061AC7">
        <w:rPr>
          <w:sz w:val="12"/>
        </w:rPr>
        <w:t xml:space="preserve">, a trend that has spanned the Obama and Trump administrations. </w:t>
      </w:r>
      <w:bookmarkStart w:id="10" w:name="DZYO4YDZGQI6NPMGW655KPJLLU"/>
      <w:bookmarkEnd w:id="10"/>
      <w:r w:rsidRPr="00061AC7">
        <w:rPr>
          <w:sz w:val="12"/>
        </w:rPr>
        <w:t xml:space="preserve">Although the departure rates are low, compared with attrition levels in the civilian technology industry, and </w:t>
      </w:r>
      <w:r w:rsidRPr="00C74BEA">
        <w:rPr>
          <w:u w:val="single"/>
        </w:rPr>
        <w:t>although the agency is filling its vacancies, most new personnel lack the experience of those who have left</w:t>
      </w:r>
      <w:r w:rsidRPr="00061AC7">
        <w:rPr>
          <w:sz w:val="12"/>
        </w:rPr>
        <w:t xml:space="preserve">, said one senior intelligence official, who like others spoke on the condition of anonymity to offer candid insights about the secretive organization. </w:t>
      </w:r>
      <w:r w:rsidRPr="00C74BEA">
        <w:rPr>
          <w:u w:val="single"/>
        </w:rPr>
        <w:t>That experience deficit can impede the NSA's core mission of collecting and analyzing the masses of data the agency lifts from foreign networks. Some groups within the NSA have lost almost half of their staffs</w:t>
      </w:r>
      <w:r w:rsidRPr="00061AC7">
        <w:rPr>
          <w:sz w:val="12"/>
        </w:rPr>
        <w:t xml:space="preserve">, one former official said. As a result, projects </w:t>
      </w:r>
      <w:r w:rsidRPr="00061AC7">
        <w:rPr>
          <w:sz w:val="12"/>
        </w:rPr>
        <w:softHyphen/>
        <w:t>to make intelligence collection more effective</w:t>
      </w:r>
      <w:r w:rsidRPr="00061AC7">
        <w:rPr>
          <w:sz w:val="12"/>
        </w:rPr>
        <w:softHyphen/>
        <w:t xml:space="preserve"> have been cut or slowed. It is a turbulent moment in the NSA's 65-year history. The agency continues to face public distrust after revelations, made by former contractor Edward Snowden in 2013, about the scope of its surveillance of American citizens. Morale dipped in the aftermath of those disclosures and has not fully recovered. </w:t>
      </w:r>
      <w:r w:rsidRPr="00C74BEA">
        <w:rPr>
          <w:u w:val="single"/>
        </w:rPr>
        <w:t>More recently, the workforce was rattled by a series of breaches targeting the agency's highly sensitive hacking tools</w:t>
      </w:r>
      <w:r w:rsidRPr="00061AC7">
        <w:rPr>
          <w:sz w:val="12"/>
        </w:rPr>
        <w:t>. [</w:t>
      </w:r>
      <w:hyperlink r:id="rId241" w:history="1">
        <w:r w:rsidRPr="00061AC7">
          <w:rPr>
            <w:rStyle w:val="Hyperlink"/>
            <w:sz w:val="12"/>
          </w:rPr>
          <w:t>NSA officials worried about the day its potent hacking tool would get loose. Then it did.</w:t>
        </w:r>
      </w:hyperlink>
      <w:r w:rsidRPr="00061AC7">
        <w:rPr>
          <w:sz w:val="12"/>
        </w:rPr>
        <w:t xml:space="preserve">] Another source of frustration is an ongoing reorganization that has merged the NSA's highly secret electronic spying mission with its more public network-defense operation, along with other changes. NSA Director Michael S. Rogers, a Navy admiral who also oversees the military's Cyber Command, launched NSA 21 to break down what he called the "walls of granite" among divisions whose missions, he believed, complement one another. </w:t>
      </w:r>
      <w:r w:rsidRPr="00C74BEA">
        <w:rPr>
          <w:u w:val="single"/>
        </w:rPr>
        <w:t>Former employees</w:t>
      </w:r>
      <w:r w:rsidRPr="00061AC7">
        <w:rPr>
          <w:sz w:val="12"/>
        </w:rPr>
        <w:t xml:space="preserve"> have voiced a variety of complaints. Some say they feel their missions have been marginalized by the restructuring. One called the reorganization "an enormous distraction" and lamented what he characterized as an inefficient procurement process that made it difficult to obtain even simple open-source developer tools. Another </w:t>
      </w:r>
      <w:r w:rsidRPr="00C74BEA">
        <w:rPr>
          <w:u w:val="single"/>
        </w:rPr>
        <w:t>faulted the agency's pay structure and promotion system,</w:t>
      </w:r>
      <w:r w:rsidRPr="00061AC7">
        <w:rPr>
          <w:sz w:val="12"/>
        </w:rPr>
        <w:t xml:space="preserve"> saying it favors seniority over skill and competence. A series of breaches beginning with Snowden and including the arrest of former contractor Harold T. Martin III in 2016 have led to new security precautions. Such restrictions on accessing data have made work more difficult, and the internal hunt for would-be leakers has contributed to an environment of suspicion, said a number of current and former employees. "It comes down to death by a thousand cuts," said a former employee, adding that people "tend to quit in packs. </w:t>
      </w:r>
      <w:r w:rsidRPr="00C74BEA">
        <w:rPr>
          <w:u w:val="single"/>
        </w:rPr>
        <w:t>One person hits their breaking point, and once they leave, the dominoes start falling</w:t>
      </w:r>
      <w:r w:rsidRPr="00061AC7">
        <w:rPr>
          <w:sz w:val="12"/>
        </w:rPr>
        <w:t>." [</w:t>
      </w:r>
      <w:hyperlink r:id="rId242" w:history="1">
        <w:r w:rsidRPr="00061AC7">
          <w:rPr>
            <w:rStyle w:val="Hyperlink"/>
            <w:sz w:val="12"/>
          </w:rPr>
          <w:t>NSA contractor thought to have taken classified material the old-fashioned way</w:t>
        </w:r>
      </w:hyperlink>
      <w:r w:rsidRPr="00061AC7">
        <w:rPr>
          <w:sz w:val="12"/>
        </w:rPr>
        <w:t xml:space="preserve">] </w:t>
      </w:r>
      <w:r w:rsidRPr="004D5C0A">
        <w:rPr>
          <w:u w:val="single"/>
        </w:rPr>
        <w:t>The brain drain has been so pronounced that at one gathering in 2016 of the agency's elite hacking division, one individual raised the concern with Rogers directly</w:t>
      </w:r>
      <w:r w:rsidRPr="00061AC7">
        <w:rPr>
          <w:sz w:val="12"/>
        </w:rPr>
        <w:t>. According to several people familiar with the exchange, Rogers disputed that there was any increase in attrition and told his employees that they should stop complaining and get back to work. An NSA spokesman, Tommy Groves, did not challenge the account, saying that employees' concerns about high attrition rates have led to changes, including increased pay, increased promotions and greater opportunities to work at all NSA sites. Rogers did not respond to a request for comment. More recently, though, he has made it a point in public to thank the agency's workforce and acknowledge the "cultural challenge" its employees face. At a national security conference in September, for instance, he said that dealing with "the great men and women of the organization" is "the best part of the day for me." He added: "</w:t>
      </w:r>
      <w:r w:rsidRPr="00061AC7">
        <w:rPr>
          <w:u w:val="single"/>
        </w:rPr>
        <w:t>If the price of security becomes that we drive away the very men and women that generate value in the first place, we now have a self-induced mission kill."</w:t>
      </w:r>
      <w:r w:rsidRPr="00061AC7">
        <w:rPr>
          <w:sz w:val="12"/>
        </w:rPr>
        <w:t xml:space="preserve"> Rogers has told colleagues he plans to retire in the spring, ending a four-year tenure that has been rocky at times. At one point in 2016, the defense secretary and director of national intelligence wanted him removed over various leadership concerns. Rogers survived the episode, and with Trump's national security team still settling in, he was seen as an element of continuity at the agency. It is not clear whom President Trump will nominate to succeed him, but whoever steps into the role will face a variety of challenges. "</w:t>
      </w:r>
      <w:r w:rsidRPr="00061AC7">
        <w:rPr>
          <w:u w:val="single"/>
        </w:rPr>
        <w:t>NSA is at this moment experiencing stress that is constant and unrelenting</w:t>
      </w:r>
      <w:r w:rsidRPr="00061AC7">
        <w:rPr>
          <w:sz w:val="12"/>
        </w:rPr>
        <w:t xml:space="preserve">," one former senior intelligence official said. He said the agency has weathered other high-anxiety periods "because there was cohesion in the workforce and a leader who could nurture them through it, if not inspire them. But this director hasn't chosen to do that." </w:t>
      </w:r>
      <w:r w:rsidRPr="00061AC7">
        <w:rPr>
          <w:u w:val="single"/>
        </w:rPr>
        <w:t>Skilled personnel have always left the NSA, in particular to work for defense contractors that support its work</w:t>
      </w:r>
      <w:r w:rsidRPr="00061AC7">
        <w:rPr>
          <w:sz w:val="12"/>
        </w:rPr>
        <w:t>, said Deputy Director George Barnes, who has been at the agency for 31 years. "</w:t>
      </w:r>
      <w:r w:rsidRPr="00061AC7">
        <w:rPr>
          <w:u w:val="single"/>
        </w:rPr>
        <w:t>The big change these days is there's a supply-demand imbalance between the outside and the inside,</w:t>
      </w:r>
      <w:r w:rsidRPr="00061AC7">
        <w:rPr>
          <w:sz w:val="12"/>
        </w:rPr>
        <w:t xml:space="preserve">" he told The Washington Post. Barnes defended Rogers's leadership and his handling of the reorganization. Rogers, he said, "is totally focused on 'What's the culture? How do we understand what causes stress?' It's the antithesis of the negative vibe" about which some employees complained. Barnes also noted the allure of Silicon Valley and other cities that tech start-ups call home. </w:t>
      </w:r>
      <w:r w:rsidRPr="00061AC7">
        <w:rPr>
          <w:u w:val="single"/>
        </w:rPr>
        <w:t>The U.S. private sector is struggling to fill more than 270,000 jobs in cybersecurity,</w:t>
      </w:r>
      <w:r w:rsidRPr="00061AC7">
        <w:rPr>
          <w:sz w:val="12"/>
        </w:rPr>
        <w:t xml:space="preserve"> according to Burning Glass Technologies, a labor analytics firm. </w:t>
      </w:r>
      <w:r w:rsidRPr="00061AC7">
        <w:rPr>
          <w:u w:val="single"/>
        </w:rPr>
        <w:t>Total compensation for those jobs can reach $200,000 or more, meaning even relatively junior cyber professionals in the industry can make more than top officials at the NSA</w:t>
      </w:r>
      <w:r w:rsidRPr="00061AC7">
        <w:rPr>
          <w:sz w:val="12"/>
        </w:rPr>
        <w:t>. Some senior officials say that the outflow in part reflects a cultural shift in which millennials are not inclined to stay in one workplace for an entire career. And it also stems from a disproportionate number of retirements of people who entered the agency in the 1980s during a hiring boom. Other former NSA personnel who have left or retired recently expressed confidence that the NSA would weather the storm. "Yes, people will leave, but there are things you can do there that you can't do anywhere else. It's for God and country," said Daniel Ennis, who oversaw the agency's threat operations center before retiring in 2015 after 33 years. He now leads advanced cyberthreat intelligence for BlueteamGlobal, a private cybersecurity firm. "NSA always recovers," Ennis said.</w:t>
      </w:r>
    </w:p>
    <w:p w:rsidR="001E6709" w:rsidRDefault="001E6709" w:rsidP="001E6709">
      <w:pPr>
        <w:rPr>
          <w:sz w:val="12"/>
        </w:rPr>
      </w:pPr>
    </w:p>
    <w:p w:rsidR="001E6709" w:rsidRDefault="001E6709" w:rsidP="001E6709">
      <w:pPr>
        <w:pStyle w:val="Heading4"/>
      </w:pPr>
      <w:r>
        <w:t>National cybersecurity forces are uniquely key in protecting nuclear weapons systems from cyberattacks—absent the plan, attacks risk nuclear escalation</w:t>
      </w:r>
    </w:p>
    <w:p w:rsidR="001E6709" w:rsidRPr="007D2DA3" w:rsidRDefault="001E6709" w:rsidP="001E6709">
      <w:r>
        <w:rPr>
          <w:b/>
        </w:rPr>
        <w:t xml:space="preserve">Unal and Lewis 18 </w:t>
      </w:r>
      <w:r w:rsidRPr="00822680">
        <w:rPr>
          <w:sz w:val="18"/>
          <w:szCs w:val="18"/>
        </w:rPr>
        <w:t>(Beyza Unal and Patricia Lewis, Beyza Unal is a research fellow with the International Security Department, Patricia Lewis is the research director of the International Security Department, World Economic Forum, 2/11/18, “Threats to the cybersecurity of nuclear weapons,” https://www.weforum.org/agenda/2018/02/nuclear-weapons-and-cybersecurity-threats-vulnerabilities-and-consequences)</w:t>
      </w:r>
    </w:p>
    <w:p w:rsidR="001E6709" w:rsidRDefault="001E6709" w:rsidP="001E6709">
      <w:pPr>
        <w:rPr>
          <w:sz w:val="12"/>
        </w:rPr>
      </w:pPr>
      <w:r w:rsidRPr="000C1DF2">
        <w:rPr>
          <w:sz w:val="12"/>
        </w:rPr>
        <w:t xml:space="preserve">Nuclear weapons systems were first developed at a time when computer capabilities were in their infancy and little consideration was given to potential malicious cyber vulnerabilities. Many of the assumptions on which </w:t>
      </w:r>
      <w:r w:rsidRPr="0033230C">
        <w:rPr>
          <w:u w:val="single"/>
        </w:rPr>
        <w:t>current nuclear strategies</w:t>
      </w:r>
      <w:r w:rsidRPr="000C1DF2">
        <w:rPr>
          <w:sz w:val="12"/>
        </w:rPr>
        <w:t xml:space="preserve"> are based </w:t>
      </w:r>
      <w:r w:rsidRPr="0033230C">
        <w:rPr>
          <w:u w:val="single"/>
        </w:rPr>
        <w:t>pre-date the current widespread use of digital technology in nuclear command, control and communication systems</w:t>
      </w:r>
      <w:r w:rsidRPr="000C1DF2">
        <w:rPr>
          <w:sz w:val="12"/>
        </w:rPr>
        <w:t xml:space="preserve">, write Beyza Unal and Patricia Lewis, in </w:t>
      </w:r>
      <w:hyperlink r:id="rId243" w:history="1">
        <w:r w:rsidRPr="000C1DF2">
          <w:rPr>
            <w:rStyle w:val="Hyperlink"/>
            <w:sz w:val="12"/>
          </w:rPr>
          <w:t>Cybersecurity of Nuclear Weapons Systems – Threats, Vulnerabilities and Consequences</w:t>
        </w:r>
      </w:hyperlink>
      <w:r w:rsidRPr="000C1DF2">
        <w:rPr>
          <w:sz w:val="12"/>
        </w:rPr>
        <w:t xml:space="preserve">. </w:t>
      </w:r>
      <w:r w:rsidRPr="0033230C">
        <w:rPr>
          <w:u w:val="single"/>
        </w:rPr>
        <w:t>There are a number of vulnerabilities and pathways through which a malicious actor may infiltrate a nuclear weapons system without a state’s knowledge. Human error, system failures, design vulnerabilities, and susceptibilities within the supply chain all represent common security issues in nuclear weapons systems.</w:t>
      </w:r>
      <w:r w:rsidRPr="000C1DF2">
        <w:rPr>
          <w:sz w:val="12"/>
        </w:rPr>
        <w:t xml:space="preserve"> Cyberattack methods such as data manipulation, digital jamming and cyber spoofing could jeopardize the integrity of communication, leading to increased uncertainty in decision-making. </w:t>
      </w:r>
      <w:r w:rsidRPr="0033230C">
        <w:rPr>
          <w:u w:val="single"/>
        </w:rPr>
        <w:t>During peacetime, offensive cyber activities would create a dilemma for a state as it may not know whether its systems have been the subject of a cyberattack. This unknown could have implications for military decision-making, particularly for decisions affecting nuclear weapons deterrence policies</w:t>
      </w:r>
      <w:r w:rsidRPr="0033230C">
        <w:rPr>
          <w:b/>
          <w:u w:val="single"/>
        </w:rPr>
        <w:t>. At times of heightened tension, cyberattacks on nuclear weapons systems could cause an escalation, which results in their use</w:t>
      </w:r>
      <w:r w:rsidRPr="000C1DF2">
        <w:rPr>
          <w:sz w:val="12"/>
        </w:rPr>
        <w:t xml:space="preserve">. Inadvertent nuclear launches could stem from an unwitting reliance on false information and data. Moreover, a system that is compromised cannot be trusted in decision-making. Recommendations Actions to reduce the risk of cybersecurity vulnerabilities may take place in the public and private sector, as well as at the national and international levels. </w:t>
      </w:r>
      <w:r w:rsidRPr="001360A2">
        <w:rPr>
          <w:u w:val="single"/>
        </w:rPr>
        <w:t xml:space="preserve">The private sector is often on the cutting edge of innovation in cyber development. Therefore, </w:t>
      </w:r>
      <w:r w:rsidRPr="0080472D">
        <w:rPr>
          <w:u w:val="single"/>
        </w:rPr>
        <w:t>in order to avoid being left behind the technological curve, it is important for states to retain private sector expertise into national defence strategies</w:t>
      </w:r>
      <w:r w:rsidRPr="000C1DF2">
        <w:rPr>
          <w:sz w:val="12"/>
        </w:rPr>
        <w:t xml:space="preserve">. </w:t>
      </w:r>
      <w:r w:rsidRPr="001360A2">
        <w:rPr>
          <w:u w:val="single"/>
        </w:rPr>
        <w:t>Closer coordination between national defence departments and the private sector will ensure that the most recent technology is used and that defence policies are in sync with cyber innovation.</w:t>
      </w:r>
      <w:r w:rsidRPr="000C1DF2">
        <w:rPr>
          <w:sz w:val="12"/>
        </w:rPr>
        <w:t xml:space="preserve"> However, there is a contradiction in cooperating with the private sector. Cyber offense </w:t>
      </w:r>
      <w:proofErr w:type="gramStart"/>
      <w:r w:rsidRPr="000C1DF2">
        <w:rPr>
          <w:sz w:val="12"/>
        </w:rPr>
        <w:t>Although</w:t>
      </w:r>
      <w:proofErr w:type="gramEnd"/>
      <w:r w:rsidRPr="000C1DF2">
        <w:rPr>
          <w:sz w:val="12"/>
        </w:rPr>
        <w:t xml:space="preserve"> states need to limit their own cyber vulnerabilities, the existence of technical vulnerabilities could give them an advantage in future cyber offensive campaigns. In other words, national cyber agencies may prefer to be at the forefront of writing malicious codes and infiltrating industrial control systems, rather than openly sharing information about software vulnerabilities with manufacturers or users. For example, the NSA has been accused of developing and storing cyber vulnerabilities, which was demonstrated by the discovery of the WannaCry ransomware. At the national level, in times of uncertainty, states will tend to err on the side of shifting away from behaviour that could be misinterpreted. Russia, for instance, cancelled its air force exercises and called off planned missile testing in response to the 11 September 2001 Al-Qaeda attack. </w:t>
      </w:r>
      <w:r w:rsidRPr="000C1DF2">
        <w:rPr>
          <w:u w:val="single"/>
        </w:rPr>
        <w:t>The continuation of this</w:t>
      </w:r>
      <w:r w:rsidRPr="000C1DF2">
        <w:rPr>
          <w:sz w:val="12"/>
        </w:rPr>
        <w:t xml:space="preserve"> type of behaviour </w:t>
      </w:r>
      <w:r w:rsidRPr="000C1DF2">
        <w:rPr>
          <w:u w:val="single"/>
        </w:rPr>
        <w:t>will help prevent unintentional escalations at times of heightened tensions, particularly when time is limited and there is political and public pressure to respond to an attack.</w:t>
      </w:r>
      <w:r w:rsidRPr="000C1DF2">
        <w:rPr>
          <w:sz w:val="12"/>
        </w:rPr>
        <w:t xml:space="preserve"> Risk </w:t>
      </w:r>
      <w:r w:rsidRPr="000C1DF2">
        <w:rPr>
          <w:u w:val="single"/>
        </w:rPr>
        <w:t>scenarios Cybersecurity preparedness requires the analysis of possible cyber risk scenarios and an evaluation of threat vectors and consequences</w:t>
      </w:r>
      <w:r w:rsidRPr="000C1DF2">
        <w:rPr>
          <w:sz w:val="12"/>
        </w:rPr>
        <w:t xml:space="preserve">. There are nine countries that possess nuclear weapons and therefore, at a minimum, 18 scenarios involving two actors, an aggressor and a defender. The likelihood of these scenarios and survivability of nuclear forces should be examined in detail in these studies. Survivability of nuclear forces differs from country-to-country and country-specific analysis should be incorporated in preparations. Defence planners already usually account for system failures and an opponent’s defence mechanisms in their targeting strategies. A useful addition to this would be to take into account cyberattacks and their consequences. By understanding such pressures states can explore arms control and other cooperative security measures to reduce miscalculation and avoid unintentional destabilizing actions. Better decisions Mitigation measures to prevent misunderstanding between nuclear weapons states may include building in more time in the decision-making process to allow for better informed decisions. In addition, </w:t>
      </w:r>
      <w:r w:rsidRPr="000C1DF2">
        <w:rPr>
          <w:u w:val="single"/>
        </w:rPr>
        <w:t>increasing the number of people responsible for decisions in nuclear command and control, and increasing the number of intelligence-sharing measures, may lead to better informed decisions.</w:t>
      </w:r>
      <w:r w:rsidRPr="000C1DF2">
        <w:rPr>
          <w:sz w:val="12"/>
        </w:rPr>
        <w:t xml:space="preserve"> For critical systems, redundancy measures are very important – meaning that if a component fails, the system would continue to function through back-up components. One of the redundancy measures employed in nuclear weapons systems, for example, is to rely both on digital and analogue routes for command and control. Ongoing system engineering should also be incorporated into the whole lifecycle of weapons systems and used to maintain system integrity even under stress. To achieve this, cybersecurity needs to be considered and included from the design stage onwards. Stress testing </w:t>
      </w:r>
      <w:proofErr w:type="gramStart"/>
      <w:r w:rsidRPr="000C1DF2">
        <w:rPr>
          <w:sz w:val="12"/>
        </w:rPr>
        <w:t>Further</w:t>
      </w:r>
      <w:proofErr w:type="gramEnd"/>
      <w:r w:rsidRPr="000C1DF2">
        <w:rPr>
          <w:sz w:val="12"/>
        </w:rPr>
        <w:t xml:space="preserve"> precautionary measures may involve states reviewing significant procurement processes in the defence sector with special attention paid to cybersecurity. Such measures could include conducting stress-testing and simulation exercises to judge the suitability of components to provide reliable information. Moreover, engaging in multilateral threat and intelligence sharing with allies would help to rapidly assess the credibility of communication and information. On the technical side, examining the vulnerability management lifecycle of cyber systems would be a useful precautionary measure to ensure ongoing compatibility as IT systems and industrial control systems have different lifecycles. Protocols for submarine and other platforms and facilities and developing well-understood standards may help reduce the false belief about the security of air-gapping, the process of isolating computer systems from the internet. </w:t>
      </w:r>
      <w:r w:rsidRPr="000C1DF2">
        <w:rPr>
          <w:u w:val="single"/>
        </w:rPr>
        <w:t>Cyber incident hotlines that provide direct links between governments for use in times of heightened tension would allow them to re-examine the emerging situation, to acknowledge the threat and respond accordingly</w:t>
      </w:r>
      <w:r w:rsidRPr="000C1DF2">
        <w:rPr>
          <w:sz w:val="12"/>
        </w:rPr>
        <w:t>. As part of this approach it may be essential to have a dedicated cybersecurity team on submarine patrols going forward. Similarly</w:t>
      </w:r>
      <w:r w:rsidRPr="000C1DF2">
        <w:rPr>
          <w:u w:val="single"/>
        </w:rPr>
        <w:t xml:space="preserve">, </w:t>
      </w:r>
      <w:r w:rsidRPr="000C1DF2">
        <w:rPr>
          <w:b/>
          <w:u w:val="single"/>
        </w:rPr>
        <w:t>it may become imperative to establish national cyber emergency response teams that focus fundamentally on industrial control systems in nuclear weapons complexes.</w:t>
      </w:r>
      <w:r w:rsidRPr="000C1DF2">
        <w:rPr>
          <w:u w:val="single"/>
        </w:rPr>
        <w:t xml:space="preserve"> At worst, cyberattacks could lead to deliberate misinformation and the inadvertent launch of nuclear weapons</w:t>
      </w:r>
      <w:r w:rsidRPr="000C1DF2">
        <w:rPr>
          <w:sz w:val="12"/>
        </w:rPr>
        <w:t xml:space="preserve"> Dangers and risks </w:t>
      </w:r>
      <w:r w:rsidRPr="000C1DF2">
        <w:rPr>
          <w:u w:val="single"/>
        </w:rPr>
        <w:t xml:space="preserve">Cyber vulnerabilities within nuclear weapons systems and structures present a whole set of dangers and risks. At best, cyber insecurity in nuclear weapons systems is likely to undermine trust and confidence in military capabilities and in the nuclear weapons infrastructure. </w:t>
      </w:r>
      <w:r w:rsidRPr="000C1DF2">
        <w:rPr>
          <w:b/>
          <w:u w:val="single"/>
        </w:rPr>
        <w:t>At worst, cyberattacks could lead to deliberate misinformation and the inadvertent launch of nuclear weapons</w:t>
      </w:r>
      <w:r w:rsidRPr="000C1DF2">
        <w:rPr>
          <w:u w:val="single"/>
        </w:rPr>
        <w:t xml:space="preserve">. In times of crisis, loss of confidence in nuclear weapons capabilities would factor into decision-making and </w:t>
      </w:r>
      <w:r w:rsidRPr="000C1DF2">
        <w:rPr>
          <w:b/>
          <w:u w:val="single"/>
        </w:rPr>
        <w:t>could undermine beliefs in nuclear deterrence – particularly in extending nuclear deterrence to allied countries</w:t>
      </w:r>
      <w:r w:rsidRPr="000C1DF2">
        <w:rPr>
          <w:u w:val="single"/>
        </w:rPr>
        <w:t xml:space="preserve">. </w:t>
      </w:r>
      <w:r w:rsidRPr="000C1DF2">
        <w:rPr>
          <w:sz w:val="12"/>
        </w:rPr>
        <w:t xml:space="preserve">The challenges that cyber risks pose to nuclear weapons systems could be seen as an opportunity to create a cross-cutting risk mitigation measure that benefits both traditional adherents and sceptics of nuclear deterrence. </w:t>
      </w:r>
      <w:r w:rsidRPr="000C1DF2">
        <w:rPr>
          <w:u w:val="single"/>
        </w:rPr>
        <w:t>The loss of trust in nuclear weapons systems due to compromised data integrity or a systems failure would create significant issues for policymakers.</w:t>
      </w:r>
      <w:r w:rsidRPr="000C1DF2">
        <w:rPr>
          <w:sz w:val="12"/>
        </w:rPr>
        <w:t xml:space="preserve"> In that eventuality, strategies that give decision-makers more time to respond will help to ease the process. Redundancy in communication systems may help to increase system resilience and help check the trustworthiness of information. At a time when decision-makers do not trust nuclear weapons systems, verification of information through diversified intelligence sources would be crucial. Decision-makers should be informed about the confidence and uncertainties in the cybersecurity of nuclear weapons systems. Red teaming </w:t>
      </w:r>
      <w:proofErr w:type="gramStart"/>
      <w:r w:rsidRPr="000C1DF2">
        <w:rPr>
          <w:sz w:val="12"/>
        </w:rPr>
        <w:t>They</w:t>
      </w:r>
      <w:proofErr w:type="gramEnd"/>
      <w:r w:rsidRPr="000C1DF2">
        <w:rPr>
          <w:sz w:val="12"/>
        </w:rPr>
        <w:t xml:space="preserve"> should also take part in simulations where decision-making processes can be elaborated in detail. For example, red-teaming exercises role play situations of high-uncertainty and reduced time frames to make decisions. It is highly important that decision makers, rather than their deputies or staff, take part in this process. </w:t>
      </w:r>
      <w:r w:rsidRPr="000C1DF2">
        <w:rPr>
          <w:u w:val="single"/>
        </w:rPr>
        <w:t>Cyber vulnerabilities of nuclear weapons systems are presenting dangers that have been seldom considered in the public domain. The subject requires urgent attention from academia and governments –</w:t>
      </w:r>
      <w:r w:rsidRPr="000C1DF2">
        <w:rPr>
          <w:sz w:val="12"/>
        </w:rPr>
        <w:t xml:space="preserve"> including those without nuclear weapons but which have nuclear allies, particularly if nuclear weapons are stationed on their territories, and in any country that might be affected by the use of nuclear weapons. It is unlikely that nuclear weapons possessing governments will be forthcoming in public or with each other on the cyber vulnerabilities of nuclear weapons systems. The one exception may be between the UK and the US, both of which possess systems that are already highly integrated and connected from the design to the deployment stages. However, it is vital that academics, thinktanks and NGOs press for information and reassurances from governments that such issues are being addressed, and that those governments are holding open discussions with the public, including the media and parliamentarians. After all, it is the public that will pay the ultimate price for complacency regarding cybersecurity of nuclear weapons systems. </w:t>
      </w:r>
    </w:p>
    <w:p w:rsidR="001E6709" w:rsidRDefault="001E6709" w:rsidP="001E6709"/>
    <w:p w:rsidR="00F37F52" w:rsidRDefault="00F37F52" w:rsidP="00F37F52">
      <w:pPr>
        <w:pStyle w:val="Heading2"/>
      </w:pPr>
      <w:r>
        <w:t>NEG</w:t>
      </w:r>
    </w:p>
    <w:p w:rsidR="00523E65" w:rsidRDefault="00523E65" w:rsidP="00523E65">
      <w:pPr>
        <w:pStyle w:val="Heading3"/>
      </w:pPr>
      <w:r>
        <w:t>Squo/Market Solves</w:t>
      </w:r>
    </w:p>
    <w:p w:rsidR="00523E65" w:rsidRPr="00523E65" w:rsidRDefault="00523E65" w:rsidP="00523E65"/>
    <w:p w:rsidR="00C87133" w:rsidRDefault="00C87133" w:rsidP="00C87133">
      <w:pPr>
        <w:pStyle w:val="Heading4"/>
      </w:pPr>
      <w:r>
        <w:t>Status Quo policy will drive more domestic workers to cybersecurity – plan reverses the motivation</w:t>
      </w:r>
    </w:p>
    <w:p w:rsidR="00C87133" w:rsidRDefault="00C87133" w:rsidP="00C87133">
      <w:pPr>
        <w:rPr>
          <w:sz w:val="16"/>
        </w:rPr>
      </w:pPr>
      <w:r>
        <w:rPr>
          <w:rStyle w:val="Style13ptBold"/>
        </w:rPr>
        <w:t>Talon</w:t>
      </w:r>
      <w:r w:rsidRPr="004141EB">
        <w:rPr>
          <w:rStyle w:val="Style13ptBold"/>
        </w:rPr>
        <w:t xml:space="preserve"> 17</w:t>
      </w:r>
      <w:r>
        <w:rPr>
          <w:sz w:val="16"/>
        </w:rPr>
        <w:t xml:space="preserve"> (Talon</w:t>
      </w:r>
      <w:r w:rsidRPr="004141EB">
        <w:rPr>
          <w:sz w:val="16"/>
        </w:rPr>
        <w:t>, 5-22-2017, “How New Visa Rules Will Affect the Cybersecurity Industry“,</w:t>
      </w:r>
      <w:r>
        <w:rPr>
          <w:sz w:val="16"/>
        </w:rPr>
        <w:t xml:space="preserve"> </w:t>
      </w:r>
      <w:r w:rsidRPr="004141EB">
        <w:rPr>
          <w:sz w:val="16"/>
        </w:rPr>
        <w:t xml:space="preserve">http://www.talonpro.com/2017/05/22/new-visa-rules-will-affect-cybersecurity-industry/, accessed 6-26-2018) </w:t>
      </w:r>
      <w:proofErr w:type="gramStart"/>
      <w:r w:rsidRPr="004141EB">
        <w:rPr>
          <w:sz w:val="16"/>
        </w:rPr>
        <w:t>jd</w:t>
      </w:r>
      <w:proofErr w:type="gramEnd"/>
    </w:p>
    <w:p w:rsidR="00194F32" w:rsidRPr="00194F32" w:rsidRDefault="00C87133" w:rsidP="00194F32">
      <w:r>
        <w:t>Some experts, however, think there could be an upside to the new restrictions. There has been some evidence to support the hypothesis that Americans shy away from entering the cybersecurity field out of fear of losing their jobs to foreign workers. Some believe that these new restrictions could encourage American talent to jump back in and could even encourage more women to enter the field.</w:t>
      </w:r>
      <w:r w:rsidR="005423B2">
        <w:t xml:space="preserve"> </w:t>
      </w:r>
      <w:r>
        <w:t>Whatever lies ahead, it is certain that US companies need to take a second look at American cybersecurity talent. There are talented professionals out there, you just need to know where to find them and how to recruit them.</w:t>
      </w:r>
    </w:p>
    <w:p w:rsidR="00194F32" w:rsidRDefault="00194F32" w:rsidP="00A75426"/>
    <w:p w:rsidR="005423B2" w:rsidRDefault="005423B2" w:rsidP="005423B2">
      <w:pPr>
        <w:pStyle w:val="Heading4"/>
      </w:pPr>
      <w:r>
        <w:t xml:space="preserve">The talent shortage is not alarming—tech jobs are increasing, shortages are confined to certain industries, and companies are compensating </w:t>
      </w:r>
    </w:p>
    <w:p w:rsidR="005423B2" w:rsidRPr="00511F1C" w:rsidRDefault="005423B2" w:rsidP="005423B2">
      <w:r>
        <w:rPr>
          <w:b/>
        </w:rPr>
        <w:t xml:space="preserve">Rayome 17 </w:t>
      </w:r>
      <w:r w:rsidRPr="00306B73">
        <w:rPr>
          <w:sz w:val="18"/>
          <w:szCs w:val="18"/>
        </w:rPr>
        <w:t>(Alison DeNisco Rayome, Tech Republic, 10/16/17, “The myth of the tech talent shortage: Why it’s a muc smaller problem than vendors say,” https://www.techrepublic.com/article/the-myth-of-the-tech-talent-shortage-why-its-a-much-smaller-problem-than-vendors-say/)</w:t>
      </w:r>
    </w:p>
    <w:p w:rsidR="005423B2" w:rsidRPr="00F97E9B" w:rsidRDefault="005423B2" w:rsidP="005423B2">
      <w:pPr>
        <w:rPr>
          <w:sz w:val="14"/>
        </w:rPr>
      </w:pPr>
      <w:r w:rsidRPr="002A0EFC">
        <w:rPr>
          <w:u w:val="single"/>
        </w:rPr>
        <w:t>Reports declaring the tech talent shortage are plentiful, many with numbers that seem to prove the issue.</w:t>
      </w:r>
      <w:r w:rsidRPr="00F97E9B">
        <w:rPr>
          <w:sz w:val="14"/>
        </w:rPr>
        <w:t xml:space="preserve"> </w:t>
      </w:r>
      <w:hyperlink r:id="rId244" w:tgtFrame="_blank" w:history="1">
        <w:r w:rsidRPr="00F97E9B">
          <w:rPr>
            <w:rStyle w:val="Hyperlink"/>
            <w:sz w:val="14"/>
          </w:rPr>
          <w:t>A lack of available tech talent</w:t>
        </w:r>
      </w:hyperlink>
      <w:r w:rsidRPr="00F97E9B">
        <w:rPr>
          <w:sz w:val="14"/>
        </w:rPr>
        <w:t xml:space="preserve"> is the no. 1 obstacle keeping CIOs globally from achieving their objectives, and an estimated 1 million computer programming jobs in the US expected to go unfilled by 2020. </w:t>
      </w:r>
      <w:r w:rsidRPr="002A0EFC">
        <w:rPr>
          <w:u w:val="single"/>
        </w:rPr>
        <w:t>But is this really the case?</w:t>
      </w:r>
      <w:r w:rsidRPr="00F97E9B">
        <w:rPr>
          <w:sz w:val="14"/>
        </w:rPr>
        <w:t xml:space="preserve"> According to a new </w:t>
      </w:r>
      <w:hyperlink r:id="rId245" w:tgtFrame="_blank" w:history="1">
        <w:r w:rsidRPr="00F97E9B">
          <w:rPr>
            <w:rStyle w:val="Hyperlink"/>
            <w:sz w:val="14"/>
          </w:rPr>
          <w:t>Forrester report</w:t>
        </w:r>
      </w:hyperlink>
      <w:r w:rsidRPr="00F97E9B">
        <w:rPr>
          <w:sz w:val="14"/>
        </w:rPr>
        <w:t xml:space="preserve">, no. </w:t>
      </w:r>
      <w:r w:rsidRPr="002A0EFC">
        <w:rPr>
          <w:u w:val="single"/>
        </w:rPr>
        <w:t>While competition for certain tech skills remains strong, the situation is more manageable than it appears</w:t>
      </w:r>
      <w:r w:rsidRPr="00F97E9B">
        <w:rPr>
          <w:sz w:val="14"/>
        </w:rPr>
        <w:t xml:space="preserve">. "With technology becoming more and more important in business operations and the economy, there's the concern of if we have enough technology resources, and are we in the US falling behind in terms of having enough resources to keep up with demand," Andrew Bartels, Forrester analyst and co-author of the report, told TechRepublic. However, </w:t>
      </w:r>
      <w:r w:rsidRPr="002A0EFC">
        <w:rPr>
          <w:u w:val="single"/>
        </w:rPr>
        <w:t>much of the fear around the tech talent shortage has come from tech companies themselves</w:t>
      </w:r>
      <w:r w:rsidRPr="00F97E9B">
        <w:rPr>
          <w:sz w:val="14"/>
        </w:rPr>
        <w:t>, Bartels added. "</w:t>
      </w:r>
      <w:r w:rsidRPr="002A0EFC">
        <w:rPr>
          <w:u w:val="single"/>
        </w:rPr>
        <w:t>Vendors are very mindful of the need to have both high quality workers but also ones they can afford to keep their costs down,</w:t>
      </w:r>
      <w:r w:rsidRPr="00F97E9B">
        <w:rPr>
          <w:sz w:val="14"/>
        </w:rPr>
        <w:t>" Bartels said. "</w:t>
      </w:r>
      <w:r w:rsidRPr="002A0EFC">
        <w:rPr>
          <w:u w:val="single"/>
        </w:rPr>
        <w:t>They've been using their resources to build a case about why the public sector needs more investment to provide workers</w:t>
      </w:r>
      <w:r w:rsidRPr="00F97E9B">
        <w:rPr>
          <w:sz w:val="14"/>
        </w:rPr>
        <w:t xml:space="preserve">." SEE: </w:t>
      </w:r>
      <w:hyperlink r:id="rId246" w:tgtFrame="_blank" w:history="1">
        <w:r w:rsidRPr="00F97E9B">
          <w:rPr>
            <w:rStyle w:val="Hyperlink"/>
            <w:sz w:val="14"/>
          </w:rPr>
          <w:t>IT Hiring Kit: Programmer</w:t>
        </w:r>
      </w:hyperlink>
      <w:r w:rsidRPr="00F97E9B">
        <w:rPr>
          <w:sz w:val="14"/>
        </w:rPr>
        <w:t xml:space="preserve"> (Tech Pro Research) Here are </w:t>
      </w:r>
      <w:r w:rsidRPr="00053E07">
        <w:rPr>
          <w:u w:val="single"/>
        </w:rPr>
        <w:t>three reasons why the tech talent gap is not as severe as expected. 1. Tech talent is available and affordable US businesses have been creating tech jobs faster than the national average, with the number of workers in tech jobs projected to grow 3.4% annually and reach 4.5 million by 2018</w:t>
      </w:r>
      <w:r w:rsidRPr="00F97E9B">
        <w:rPr>
          <w:sz w:val="14"/>
        </w:rPr>
        <w:t xml:space="preserve">, the report found. </w:t>
      </w:r>
      <w:r w:rsidRPr="00C341D1">
        <w:rPr>
          <w:u w:val="single"/>
        </w:rPr>
        <w:t>However, while tech job growth has outpaced national average, salaries in the field have only increased</w:t>
      </w:r>
      <w:r w:rsidRPr="00F97E9B">
        <w:rPr>
          <w:sz w:val="14"/>
        </w:rPr>
        <w:t xml:space="preserve"> slightly, </w:t>
      </w:r>
      <w:r w:rsidRPr="00C341D1">
        <w:rPr>
          <w:u w:val="single"/>
        </w:rPr>
        <w:t xml:space="preserve">at an average annual rate of 2.2% </w:t>
      </w:r>
      <w:r w:rsidRPr="00F97E9B">
        <w:rPr>
          <w:sz w:val="14"/>
        </w:rPr>
        <w:t xml:space="preserve">from 2011 to 2018. This is just above the 1.9% rate for all US wages, the report found. </w:t>
      </w:r>
      <w:r w:rsidRPr="00C341D1">
        <w:rPr>
          <w:u w:val="single"/>
        </w:rPr>
        <w:t>This slow wage growth suggests a balanced tech market</w:t>
      </w:r>
      <w:r w:rsidRPr="00F97E9B">
        <w:rPr>
          <w:sz w:val="14"/>
        </w:rPr>
        <w:t xml:space="preserve">, Bartels said. "You find very healthy growth in number of jobs, and while there's some growth in compensation, it's not the kind of rapid growth that would be a signal of a tech shortage that is being filled by companies pay more to attract talent," he added. For example, fields such as anesthesiology and financial advising have seen rapid salary increase in recent years, signaling a lack of talent in those areas, Nate Meneer, Forrester researcher and co-author of the report, told TechRepublic. More for CXOs </w:t>
      </w:r>
      <w:hyperlink r:id="rId247" w:history="1">
        <w:proofErr w:type="gramStart"/>
        <w:r w:rsidRPr="00F97E9B">
          <w:rPr>
            <w:rStyle w:val="Hyperlink"/>
            <w:sz w:val="14"/>
          </w:rPr>
          <w:t>What</w:t>
        </w:r>
        <w:proofErr w:type="gramEnd"/>
        <w:r w:rsidRPr="00F97E9B">
          <w:rPr>
            <w:rStyle w:val="Hyperlink"/>
            <w:sz w:val="14"/>
          </w:rPr>
          <w:t xml:space="preserve"> is the CIO's role in cybersecurity leadership?</w:t>
        </w:r>
      </w:hyperlink>
      <w:r w:rsidRPr="00F97E9B">
        <w:rPr>
          <w:sz w:val="14"/>
        </w:rPr>
        <w:t xml:space="preserve"> </w:t>
      </w:r>
      <w:hyperlink r:id="rId248" w:history="1">
        <w:r w:rsidRPr="00F97E9B">
          <w:rPr>
            <w:rStyle w:val="Hyperlink"/>
            <w:sz w:val="14"/>
          </w:rPr>
          <w:t>6 questions the C-suite must answer to achieve digital transformation</w:t>
        </w:r>
      </w:hyperlink>
      <w:r w:rsidRPr="00F97E9B">
        <w:rPr>
          <w:sz w:val="14"/>
        </w:rPr>
        <w:t xml:space="preserve"> </w:t>
      </w:r>
      <w:hyperlink r:id="rId249" w:history="1">
        <w:r w:rsidRPr="00F97E9B">
          <w:rPr>
            <w:rStyle w:val="Hyperlink"/>
            <w:sz w:val="14"/>
          </w:rPr>
          <w:t>Vendor contract renewal planner (Tech Pro Research)</w:t>
        </w:r>
      </w:hyperlink>
      <w:r w:rsidRPr="00F97E9B">
        <w:rPr>
          <w:sz w:val="14"/>
        </w:rPr>
        <w:t xml:space="preserve"> </w:t>
      </w:r>
      <w:hyperlink r:id="rId250" w:history="1">
        <w:r w:rsidRPr="00F97E9B">
          <w:rPr>
            <w:rStyle w:val="Hyperlink"/>
            <w:sz w:val="14"/>
          </w:rPr>
          <w:t>How to manage IT during mergers and acquisitions (free PDF)</w:t>
        </w:r>
      </w:hyperlink>
      <w:r w:rsidRPr="00F97E9B">
        <w:rPr>
          <w:sz w:val="14"/>
        </w:rPr>
        <w:t xml:space="preserve"> </w:t>
      </w:r>
      <w:r w:rsidRPr="00E30EFC">
        <w:rPr>
          <w:u w:val="single"/>
        </w:rPr>
        <w:t>Even high-demand tech roles have seen limited wage increases</w:t>
      </w:r>
      <w:r w:rsidRPr="00F97E9B">
        <w:rPr>
          <w:sz w:val="14"/>
        </w:rPr>
        <w:t xml:space="preserve">, the report found. Applications developers, security specialists, and other coveted positions have seen annual average job growth rates exceeding 7% over the last five years, while professions related to management and analysis of tech systems have grown at CAGRs about 3%. However, the </w:t>
      </w:r>
      <w:r w:rsidRPr="00E30EFC">
        <w:rPr>
          <w:u w:val="single"/>
        </w:rPr>
        <w:t>wages</w:t>
      </w:r>
      <w:r w:rsidRPr="00F97E9B">
        <w:rPr>
          <w:sz w:val="14"/>
        </w:rPr>
        <w:t xml:space="preserve"> for all of these roles </w:t>
      </w:r>
      <w:r w:rsidRPr="00E30EFC">
        <w:rPr>
          <w:u w:val="single"/>
        </w:rPr>
        <w:t>have only growth around 3%, which suggests an efficient labor market</w:t>
      </w:r>
      <w:r w:rsidRPr="00F97E9B">
        <w:rPr>
          <w:sz w:val="14"/>
        </w:rPr>
        <w:t xml:space="preserve">, the report noted. </w:t>
      </w:r>
      <w:r w:rsidRPr="00E30EFC">
        <w:rPr>
          <w:u w:val="single"/>
        </w:rPr>
        <w:t>Further</w:t>
      </w:r>
      <w:r w:rsidRPr="00F97E9B">
        <w:rPr>
          <w:sz w:val="14"/>
        </w:rPr>
        <w:t>, over the past four years</w:t>
      </w:r>
      <w:r w:rsidRPr="00E30EFC">
        <w:rPr>
          <w:u w:val="single"/>
        </w:rPr>
        <w:t>, the number of students graduating with degrees and diplomas in computer science has grown faster than the number of new tech jobs. "This suggests that any tech talent shortage is getting better — not worse — from a training and development standpoint</w:t>
      </w:r>
      <w:r w:rsidRPr="00F97E9B">
        <w:rPr>
          <w:sz w:val="14"/>
        </w:rPr>
        <w:t xml:space="preserve">," the report stated. </w:t>
      </w:r>
      <w:r w:rsidRPr="00E30EFC">
        <w:rPr>
          <w:u w:val="single"/>
        </w:rPr>
        <w:t>And self-taught talent is also flooding the tech labor market, as many tech workers in high-demand professions such as programming and app development are learning those skills through self-education</w:t>
      </w:r>
      <w:r w:rsidRPr="00F97E9B">
        <w:rPr>
          <w:sz w:val="14"/>
        </w:rPr>
        <w:t xml:space="preserve">. A recent </w:t>
      </w:r>
      <w:hyperlink r:id="rId251" w:tgtFrame="_blank" w:history="1">
        <w:r w:rsidRPr="00F97E9B">
          <w:rPr>
            <w:rStyle w:val="Hyperlink"/>
            <w:sz w:val="14"/>
          </w:rPr>
          <w:t>StackOverflow survey</w:t>
        </w:r>
      </w:hyperlink>
      <w:r w:rsidRPr="00F97E9B">
        <w:rPr>
          <w:sz w:val="14"/>
        </w:rPr>
        <w:t xml:space="preserve"> of software developers found that 21% of professional developers acquired their jobs without any formal training in computer science or a related field. Another 32% considered their formal education to be "not very important" or "not at all important" to their career success, and 90% claimed to be at least partially self-taught. SEE: </w:t>
      </w:r>
      <w:hyperlink r:id="rId252" w:tgtFrame="_blank" w:history="1">
        <w:r w:rsidRPr="00F97E9B">
          <w:rPr>
            <w:rStyle w:val="Hyperlink"/>
            <w:sz w:val="14"/>
          </w:rPr>
          <w:t>Hiring kit: Python developer</w:t>
        </w:r>
      </w:hyperlink>
      <w:r w:rsidRPr="00F97E9B">
        <w:rPr>
          <w:sz w:val="14"/>
        </w:rPr>
        <w:t xml:space="preserve"> (Tech Pro Research) </w:t>
      </w:r>
      <w:r w:rsidRPr="00E30EFC">
        <w:rPr>
          <w:u w:val="single"/>
        </w:rPr>
        <w:t xml:space="preserve">2. Shortages are confined to specific industries, geographies, and </w:t>
      </w:r>
      <w:r w:rsidRPr="00B3377D">
        <w:rPr>
          <w:u w:val="single"/>
        </w:rPr>
        <w:t>skills Tech skills gaps do exist, but only in certain industries and regions, and for certain high-demand positions</w:t>
      </w:r>
      <w:r w:rsidRPr="00F97E9B">
        <w:rPr>
          <w:sz w:val="14"/>
        </w:rPr>
        <w:t>, the report found. CIOs tend to battle to find professionals with niche skills in areas such as security and data science. "There are some highly coveted subsets of skills that are challenging to recruit, such as software developers with experience developing mobile apps or front-end systems and data science and information security roles," the report stated. CIOs also may face difficulties finding candidates with experience in their organization's field, Forrester noted. Wage growth has also been higher within these high-demand job categories, suggesting that subsets of workers in each area hold qualifications that make the competition to find and hire them much greater than average Firms located outside of major tech hubs and urban centers also struggle to attract tech talent. Wages for high-demand tech jobs have grown considerably higher in states that lack major tech hubs—including Rhode Island, West Virginia, Montana, and Washington State—which indicates that CIOs in those areas must offer more generous compensation packages to entice tech talent to relocated, Forrester said. Tech vendors and digital-first firms also experience greater demand for tech skills, and have had to increase their salaries faster than typical IT departments, Forrester found. To find needed talent but leave room to make profits, many vendors have tapped the H-1B work visa program, allowing them to bring lower-cost foreign workers for short term roles. The top five applications for H-1B visas in 2016 were all major tech services firms</w:t>
      </w:r>
      <w:r w:rsidRPr="00032478">
        <w:rPr>
          <w:u w:val="single"/>
        </w:rPr>
        <w:t>. 3. Creative CIOs will turn to new talent sources and operating models</w:t>
      </w:r>
      <w:r w:rsidRPr="00F97E9B">
        <w:rPr>
          <w:sz w:val="14"/>
        </w:rPr>
        <w:t xml:space="preserve"> Forrester offers the following recommendations for CIOs looking for tech talent: Be prepared to compete for tech talent When faced with difficulties finding tech talent</w:t>
      </w:r>
      <w:r w:rsidRPr="00032478">
        <w:rPr>
          <w:u w:val="single"/>
        </w:rPr>
        <w:t>, CIOs</w:t>
      </w:r>
      <w:r w:rsidRPr="00F97E9B">
        <w:rPr>
          <w:sz w:val="14"/>
        </w:rPr>
        <w:t xml:space="preserve"> must be </w:t>
      </w:r>
      <w:r w:rsidRPr="00032478">
        <w:rPr>
          <w:u w:val="single"/>
        </w:rPr>
        <w:t>prepared</w:t>
      </w:r>
      <w:r w:rsidRPr="00F97E9B">
        <w:rPr>
          <w:sz w:val="14"/>
        </w:rPr>
        <w:t xml:space="preserve"> to offer </w:t>
      </w:r>
      <w:r w:rsidRPr="00032478">
        <w:rPr>
          <w:u w:val="single"/>
        </w:rPr>
        <w:t>potential candidates generous compensation packages, desireable working arrangements, and personalized career trajectories</w:t>
      </w:r>
      <w:r w:rsidRPr="00F97E9B">
        <w:rPr>
          <w:sz w:val="14"/>
        </w:rPr>
        <w:t>, Forrester recommended. If your company is located outside of a major tech hub, consider making the position remote, or find a compelling argument as to why the candidate should relocate. It's also key for CIOs to be able to tell the story of how their firm is deploying technology to be an industry leader. Tap into new talent sources If CIOs are struggling to find qualified job candidates through job board postings, they can try tapping employees already at the company. For example, many people working in sales, marketing, finance, and operations are already familiar with their organization's technology, and understand how their business unit is or should be using it. CIOs can establish a process to bring these individuals into the IT department, and offer technical training. The gig economy is another place to seek talent: A number of people, including retirees and new parents, may have left the full time workforce, but may be interested in part time or freelance work. Design your model for the talent that is realistically available CIOs may need to adjust expectations about the talent available to their individual firms, Forrester said. Even if candidates possessing the exact combination of skills needed for a role exist, it may be difficult to reliably recruit them, making alternative methods necessary. You can explore options for outsourcing the role, as well as opportunities to upskill a current or new employee with outside support. You can also look to an automation or artificial intelligence (AI) solution to augment human workers with technology. The main takeaway for tech leaders? "Don't panic," Bartels said. "At the same time, recognize it's not something to be complacent about. The key point is to start to think in nontraditional ways."</w:t>
      </w:r>
    </w:p>
    <w:p w:rsidR="005423B2" w:rsidRDefault="005423B2" w:rsidP="005423B2">
      <w:pPr>
        <w:rPr>
          <w:u w:val="single"/>
        </w:rPr>
      </w:pPr>
    </w:p>
    <w:p w:rsidR="00523E65" w:rsidRDefault="00523E65" w:rsidP="00523E65">
      <w:pPr>
        <w:pStyle w:val="Heading4"/>
      </w:pPr>
      <w:r>
        <w:t>Long term trends solve cyber shortage</w:t>
      </w:r>
    </w:p>
    <w:p w:rsidR="00523E65" w:rsidRPr="00141FF6" w:rsidRDefault="00523E65" w:rsidP="00523E65">
      <w:pPr>
        <w:rPr>
          <w:sz w:val="20"/>
        </w:rPr>
      </w:pPr>
      <w:r w:rsidRPr="00141FF6">
        <w:rPr>
          <w:b/>
          <w:sz w:val="24"/>
        </w:rPr>
        <w:t xml:space="preserve">Halzack, 14 </w:t>
      </w:r>
      <w:r w:rsidRPr="00141FF6">
        <w:rPr>
          <w:sz w:val="20"/>
        </w:rPr>
        <w:t>S</w:t>
      </w:r>
      <w:r w:rsidRPr="00141FF6">
        <w:rPr>
          <w:sz w:val="18"/>
        </w:rPr>
        <w:t xml:space="preserve">arah Halzack is The Washington Post's national retail reporter. She has previously covered the local job market and the business of talent and hiring. She has also served as a Web producer for business and economic news. “Shortage of cybersecurity workers is a problem that will solve itself, study says” Accessible at: </w:t>
      </w:r>
      <w:hyperlink r:id="rId253" w:history="1">
        <w:r w:rsidRPr="00141FF6">
          <w:rPr>
            <w:rStyle w:val="Hyperlink"/>
            <w:sz w:val="18"/>
          </w:rPr>
          <w:t>https://www.washingtonpost.com/business/capitalbusiness/an-argument-that-the-shortage-of-cyber-workers-is-a-problem-that-will-solve-itself/2014/06/27/dbab364a-fe00-11e3-8176-f2c941cf35f1_story.html?utm_term=.2b10d2c4151a</w:t>
        </w:r>
      </w:hyperlink>
      <w:r w:rsidRPr="00141FF6">
        <w:rPr>
          <w:sz w:val="18"/>
        </w:rPr>
        <w:t xml:space="preserve"> Published: June 27/14 Accessed: 6/27/18</w:t>
      </w:r>
    </w:p>
    <w:p w:rsidR="00523E65" w:rsidRPr="001E36C7" w:rsidRDefault="00523E65" w:rsidP="00523E65">
      <w:pPr>
        <w:rPr>
          <w:sz w:val="14"/>
        </w:rPr>
      </w:pPr>
      <w:r w:rsidRPr="001E36C7">
        <w:rPr>
          <w:u w:val="single"/>
        </w:rPr>
        <w:t xml:space="preserve">Talk to any </w:t>
      </w:r>
      <w:r w:rsidRPr="001D0DF5">
        <w:rPr>
          <w:highlight w:val="yellow"/>
          <w:u w:val="single"/>
        </w:rPr>
        <w:t>recruiter</w:t>
      </w:r>
      <w:r w:rsidRPr="001E36C7">
        <w:rPr>
          <w:u w:val="single"/>
        </w:rPr>
        <w:t xml:space="preserve"> in the Washington region and they </w:t>
      </w:r>
      <w:r w:rsidRPr="001D0DF5">
        <w:rPr>
          <w:highlight w:val="yellow"/>
          <w:u w:val="single"/>
        </w:rPr>
        <w:t>will tell you cybersecurity jobs are</w:t>
      </w:r>
      <w:r w:rsidRPr="001E36C7">
        <w:rPr>
          <w:u w:val="single"/>
        </w:rPr>
        <w:t xml:space="preserve"> among </w:t>
      </w:r>
      <w:r w:rsidRPr="001D0DF5">
        <w:rPr>
          <w:highlight w:val="yellow"/>
          <w:u w:val="single"/>
        </w:rPr>
        <w:t>the most difficult</w:t>
      </w:r>
      <w:r w:rsidRPr="001E36C7">
        <w:rPr>
          <w:u w:val="single"/>
        </w:rPr>
        <w:t xml:space="preserve"> for them </w:t>
      </w:r>
      <w:r w:rsidRPr="001D0DF5">
        <w:rPr>
          <w:highlight w:val="yellow"/>
          <w:u w:val="single"/>
        </w:rPr>
        <w:t>to fill.</w:t>
      </w:r>
      <w:r w:rsidRPr="001E36C7">
        <w:rPr>
          <w:u w:val="single"/>
        </w:rPr>
        <w:t xml:space="preserve"> Workers with the right skills are relatively hard to come by, and in a labor market dominated by the federal government and its contractors, they are in especially </w:t>
      </w:r>
      <w:hyperlink r:id="rId254" w:history="1">
        <w:r w:rsidRPr="001E36C7">
          <w:rPr>
            <w:rStyle w:val="Hyperlink"/>
            <w:u w:val="single"/>
          </w:rPr>
          <w:t>high demand</w:t>
        </w:r>
      </w:hyperlink>
      <w:r w:rsidRPr="001E36C7">
        <w:rPr>
          <w:sz w:val="14"/>
        </w:rPr>
        <w:t xml:space="preserve">. Companies, universities and government entities are all focused on finding ways to close the gap: </w:t>
      </w:r>
      <w:hyperlink r:id="rId255" w:history="1">
        <w:r w:rsidRPr="001E36C7">
          <w:rPr>
            <w:rStyle w:val="Hyperlink"/>
            <w:sz w:val="14"/>
          </w:rPr>
          <w:t>Educational partnerships</w:t>
        </w:r>
      </w:hyperlink>
      <w:r w:rsidRPr="001E36C7">
        <w:rPr>
          <w:sz w:val="14"/>
        </w:rPr>
        <w:t xml:space="preserve">. </w:t>
      </w:r>
      <w:hyperlink r:id="rId256" w:history="1">
        <w:r w:rsidRPr="001E36C7">
          <w:rPr>
            <w:rStyle w:val="Hyperlink"/>
            <w:sz w:val="14"/>
          </w:rPr>
          <w:t>Hackathon competitions</w:t>
        </w:r>
      </w:hyperlink>
      <w:r w:rsidRPr="001E36C7">
        <w:rPr>
          <w:sz w:val="14"/>
        </w:rPr>
        <w:t xml:space="preserve">. Internal corporate training programs. A regional </w:t>
      </w:r>
      <w:hyperlink r:id="rId257" w:history="1">
        <w:r w:rsidRPr="001E36C7">
          <w:rPr>
            <w:rStyle w:val="Hyperlink"/>
            <w:sz w:val="14"/>
          </w:rPr>
          <w:t>task force</w:t>
        </w:r>
      </w:hyperlink>
      <w:r w:rsidRPr="001E36C7">
        <w:rPr>
          <w:sz w:val="14"/>
        </w:rPr>
        <w:t xml:space="preserve">. </w:t>
      </w:r>
      <w:r w:rsidRPr="00F604C4">
        <w:rPr>
          <w:u w:val="single"/>
        </w:rPr>
        <w:t xml:space="preserve">But the </w:t>
      </w:r>
      <w:r w:rsidRPr="001E36C7">
        <w:rPr>
          <w:highlight w:val="yellow"/>
          <w:u w:val="single"/>
        </w:rPr>
        <w:t xml:space="preserve">Rand Corp. argues in a </w:t>
      </w:r>
      <w:hyperlink r:id="rId258" w:history="1">
        <w:r w:rsidRPr="001E36C7">
          <w:rPr>
            <w:rStyle w:val="Hyperlink"/>
            <w:highlight w:val="yellow"/>
            <w:u w:val="single"/>
          </w:rPr>
          <w:t>study</w:t>
        </w:r>
      </w:hyperlink>
      <w:r w:rsidRPr="001E36C7">
        <w:rPr>
          <w:highlight w:val="yellow"/>
          <w:u w:val="single"/>
        </w:rPr>
        <w:t xml:space="preserve"> released l</w:t>
      </w:r>
      <w:r w:rsidRPr="00F604C4">
        <w:rPr>
          <w:u w:val="single"/>
        </w:rPr>
        <w:t xml:space="preserve">ast week </w:t>
      </w:r>
      <w:r w:rsidRPr="001D0DF5">
        <w:rPr>
          <w:highlight w:val="yellow"/>
          <w:u w:val="single"/>
        </w:rPr>
        <w:t>that this problem</w:t>
      </w:r>
      <w:r w:rsidRPr="00F604C4">
        <w:rPr>
          <w:u w:val="single"/>
        </w:rPr>
        <w:t xml:space="preserve"> — which has prompted so much action — </w:t>
      </w:r>
      <w:r w:rsidRPr="001D0DF5">
        <w:rPr>
          <w:highlight w:val="yellow"/>
          <w:u w:val="single"/>
        </w:rPr>
        <w:t>will solve itself</w:t>
      </w:r>
      <w:r w:rsidRPr="00F604C4">
        <w:rPr>
          <w:u w:val="single"/>
        </w:rPr>
        <w:t xml:space="preserve">. Study </w:t>
      </w:r>
      <w:r w:rsidRPr="001D0DF5">
        <w:rPr>
          <w:highlight w:val="yellow"/>
          <w:u w:val="single"/>
        </w:rPr>
        <w:t>authors</w:t>
      </w:r>
      <w:r w:rsidRPr="00F604C4">
        <w:rPr>
          <w:u w:val="single"/>
        </w:rPr>
        <w:t xml:space="preserve"> Martin C. Libicki, David Senty and Julia Pollak </w:t>
      </w:r>
      <w:r w:rsidRPr="001D0DF5">
        <w:rPr>
          <w:highlight w:val="yellow"/>
          <w:u w:val="single"/>
        </w:rPr>
        <w:t>examined existing studies on the cybersecurity workforce</w:t>
      </w:r>
      <w:r w:rsidRPr="00F604C4">
        <w:rPr>
          <w:u w:val="single"/>
        </w:rPr>
        <w:t xml:space="preserve">; interviewed government agencies, defense contractors and security firms; and looked at labor economics research </w:t>
      </w:r>
      <w:r w:rsidRPr="001D0DF5">
        <w:rPr>
          <w:highlight w:val="yellow"/>
          <w:u w:val="single"/>
        </w:rPr>
        <w:t>to try to get a handle on the nature and scope of the</w:t>
      </w:r>
      <w:r w:rsidRPr="00F604C4">
        <w:rPr>
          <w:u w:val="single"/>
        </w:rPr>
        <w:t xml:space="preserve"> cybersecurity worker </w:t>
      </w:r>
      <w:r w:rsidRPr="001D0DF5">
        <w:rPr>
          <w:highlight w:val="yellow"/>
          <w:u w:val="single"/>
        </w:rPr>
        <w:t>shortage</w:t>
      </w:r>
      <w:r w:rsidRPr="00F604C4">
        <w:rPr>
          <w:u w:val="single"/>
        </w:rPr>
        <w:t xml:space="preserve">. </w:t>
      </w:r>
      <w:r w:rsidRPr="001D0DF5">
        <w:rPr>
          <w:highlight w:val="yellow"/>
          <w:u w:val="single"/>
        </w:rPr>
        <w:t>Based on that</w:t>
      </w:r>
      <w:r w:rsidRPr="00F604C4">
        <w:rPr>
          <w:u w:val="single"/>
        </w:rPr>
        <w:t xml:space="preserve"> compendium of </w:t>
      </w:r>
      <w:r w:rsidRPr="001D0DF5">
        <w:rPr>
          <w:highlight w:val="yellow"/>
          <w:u w:val="single"/>
        </w:rPr>
        <w:t>information</w:t>
      </w:r>
      <w:r w:rsidRPr="00F604C4">
        <w:rPr>
          <w:u w:val="single"/>
        </w:rPr>
        <w:t xml:space="preserve">, </w:t>
      </w:r>
      <w:r w:rsidRPr="001D0DF5">
        <w:rPr>
          <w:highlight w:val="yellow"/>
          <w:u w:val="single"/>
        </w:rPr>
        <w:t>they predict that</w:t>
      </w:r>
      <w:r w:rsidRPr="00F604C4">
        <w:rPr>
          <w:u w:val="single"/>
        </w:rPr>
        <w:t xml:space="preserve"> the </w:t>
      </w:r>
      <w:r w:rsidRPr="001D0DF5">
        <w:rPr>
          <w:highlight w:val="yellow"/>
          <w:u w:val="single"/>
        </w:rPr>
        <w:t>high levels of compensation</w:t>
      </w:r>
      <w:r w:rsidRPr="00F604C4">
        <w:rPr>
          <w:u w:val="single"/>
        </w:rPr>
        <w:t xml:space="preserve"> in this </w:t>
      </w:r>
      <w:r w:rsidRPr="001D0DF5">
        <w:rPr>
          <w:highlight w:val="yellow"/>
          <w:u w:val="single"/>
        </w:rPr>
        <w:t>industry will be enough to lure more workers to its ranks</w:t>
      </w:r>
      <w:r w:rsidRPr="00F604C4">
        <w:rPr>
          <w:u w:val="single"/>
        </w:rPr>
        <w:t xml:space="preserve">. </w:t>
      </w:r>
      <w:r w:rsidRPr="001E36C7">
        <w:rPr>
          <w:sz w:val="14"/>
        </w:rPr>
        <w:t xml:space="preserve">As the supply of these skilled workers increases over the long term, the pay packages will begin to be less eye-popping. The </w:t>
      </w:r>
      <w:r w:rsidRPr="001E36C7">
        <w:rPr>
          <w:u w:val="single"/>
        </w:rPr>
        <w:t>report</w:t>
      </w:r>
      <w:r w:rsidRPr="00F604C4">
        <w:rPr>
          <w:u w:val="single"/>
        </w:rPr>
        <w:t xml:space="preserve"> forecasts that cyber</w:t>
      </w:r>
      <w:r w:rsidRPr="00F604C4">
        <w:rPr>
          <w:u w:val="single"/>
        </w:rPr>
        <w:softHyphen/>
        <w:t>security pay will not dip below where it was in 2007, when a rash of high-profile Internet attacks made this field seem more essential.</w:t>
      </w:r>
      <w:r w:rsidRPr="001E36C7">
        <w:rPr>
          <w:sz w:val="14"/>
        </w:rPr>
        <w:t xml:space="preserve"> But the authors do predict that pay will cool off from where it is now. The authors say that this balance “may take some time to achieve,” and they are careful to state that, indeed, demand for cyber professionals is intense right now. “Our assessment does not refute this position — good cybersecurity professionals are in high demand — but it suggests that these fears be tempered, that many forces are at work to fix the situation, and that the case for additional effort beyond that is not particularly strong,” they write. </w:t>
      </w:r>
    </w:p>
    <w:p w:rsidR="00523E65" w:rsidRDefault="00523E65" w:rsidP="00A75426"/>
    <w:p w:rsidR="00B2735C" w:rsidRDefault="00B2735C" w:rsidP="00B2735C">
      <w:pPr>
        <w:pStyle w:val="Heading3"/>
      </w:pPr>
      <w:r>
        <w:t xml:space="preserve">Automation Solves </w:t>
      </w:r>
    </w:p>
    <w:p w:rsidR="00B2735C" w:rsidRPr="00E940F7" w:rsidRDefault="00B2735C" w:rsidP="00B2735C"/>
    <w:p w:rsidR="00B2735C" w:rsidRDefault="00B2735C" w:rsidP="00B2735C">
      <w:pPr>
        <w:pStyle w:val="Heading4"/>
      </w:pPr>
      <w:r w:rsidRPr="007B7DE3">
        <w:rPr>
          <w:u w:val="single"/>
        </w:rPr>
        <w:t>Automation</w:t>
      </w:r>
      <w:r>
        <w:t xml:space="preserve"> solves the skills gap – it’s cheaper, quicker, and more effective at detecting and responding to cyber incidents</w:t>
      </w:r>
    </w:p>
    <w:p w:rsidR="00B2735C" w:rsidRPr="007B7DE3" w:rsidRDefault="00B2735C" w:rsidP="00B2735C">
      <w:r w:rsidRPr="007B7DE3">
        <w:t xml:space="preserve">Gabby </w:t>
      </w:r>
      <w:r w:rsidRPr="007B7DE3">
        <w:rPr>
          <w:b/>
          <w:sz w:val="26"/>
          <w:szCs w:val="26"/>
        </w:rPr>
        <w:t>Nizri</w:t>
      </w:r>
      <w:r w:rsidRPr="007B7DE3">
        <w:t>, 1-31-</w:t>
      </w:r>
      <w:r w:rsidRPr="007B7DE3">
        <w:rPr>
          <w:b/>
          <w:sz w:val="26"/>
          <w:szCs w:val="26"/>
        </w:rPr>
        <w:t>2017</w:t>
      </w:r>
      <w:r w:rsidRPr="007B7DE3">
        <w:t>, "How Automation Technology is Solving the Cybersecurity Staffing Shortage Issue," Ayehu, https://ayehu.com/automation-solving-cybersecurity-staffing-shortage/</w:t>
      </w:r>
      <w:r>
        <w:t>)SEM</w:t>
      </w:r>
    </w:p>
    <w:p w:rsidR="00B2735C" w:rsidRPr="007B7DE3" w:rsidRDefault="00B2735C" w:rsidP="00B2735C">
      <w:pPr>
        <w:rPr>
          <w:sz w:val="12"/>
        </w:rPr>
      </w:pPr>
      <w:r w:rsidRPr="007B7DE3">
        <w:rPr>
          <w:rStyle w:val="StyleUnderline"/>
        </w:rPr>
        <w:t>As cybersecurity incidents</w:t>
      </w:r>
      <w:r w:rsidRPr="007B7DE3">
        <w:rPr>
          <w:sz w:val="12"/>
        </w:rPr>
        <w:t xml:space="preserve"> continue to </w:t>
      </w:r>
      <w:r w:rsidRPr="007B7DE3">
        <w:rPr>
          <w:rStyle w:val="StyleUnderline"/>
        </w:rPr>
        <w:t>increase</w:t>
      </w:r>
      <w:r w:rsidRPr="007B7DE3">
        <w:rPr>
          <w:sz w:val="12"/>
        </w:rPr>
        <w:t xml:space="preserve"> in both complexity and frequency, </w:t>
      </w:r>
      <w:r w:rsidRPr="007B7DE3">
        <w:rPr>
          <w:rStyle w:val="StyleUnderline"/>
        </w:rPr>
        <w:t>businesses</w:t>
      </w:r>
      <w:r w:rsidRPr="007B7DE3">
        <w:rPr>
          <w:sz w:val="12"/>
        </w:rPr>
        <w:t xml:space="preserve"> of every size in every industry and in just about every country across the globe </w:t>
      </w:r>
      <w:r w:rsidRPr="007B7DE3">
        <w:rPr>
          <w:rStyle w:val="StyleUnderline"/>
        </w:rPr>
        <w:t>are recognizing the</w:t>
      </w:r>
      <w:r w:rsidRPr="007B7DE3">
        <w:rPr>
          <w:sz w:val="12"/>
        </w:rPr>
        <w:t xml:space="preserve"> </w:t>
      </w:r>
      <w:r w:rsidRPr="007B7DE3">
        <w:rPr>
          <w:rStyle w:val="StyleUnderline"/>
        </w:rPr>
        <w:t>glaring need for stronger defense strategies</w:t>
      </w:r>
      <w:r w:rsidRPr="007B7DE3">
        <w:rPr>
          <w:sz w:val="12"/>
        </w:rPr>
        <w:t xml:space="preserve">. The problem is, </w:t>
      </w:r>
      <w:r w:rsidRPr="007B7DE3">
        <w:rPr>
          <w:rStyle w:val="StyleUnderline"/>
        </w:rPr>
        <w:t>there</w:t>
      </w:r>
      <w:r w:rsidRPr="007B7DE3">
        <w:rPr>
          <w:sz w:val="12"/>
        </w:rPr>
        <w:t xml:space="preserve"> simply </w:t>
      </w:r>
      <w:r w:rsidRPr="007B7DE3">
        <w:rPr>
          <w:rStyle w:val="StyleUnderline"/>
        </w:rPr>
        <w:t>aren’t enough talented IT security professionals to fulfill this growing need</w:t>
      </w:r>
      <w:r w:rsidRPr="007B7DE3">
        <w:rPr>
          <w:sz w:val="12"/>
        </w:rPr>
        <w:t xml:space="preserve">. In fact, a </w:t>
      </w:r>
      <w:hyperlink r:id="rId259" w:history="1">
        <w:r w:rsidRPr="007B7DE3">
          <w:rPr>
            <w:rStyle w:val="Hyperlink"/>
            <w:sz w:val="12"/>
          </w:rPr>
          <w:t>recent study</w:t>
        </w:r>
      </w:hyperlink>
      <w:r w:rsidRPr="007B7DE3">
        <w:rPr>
          <w:sz w:val="12"/>
        </w:rPr>
        <w:t xml:space="preserve"> by Intel Security and the Center for Strategic and International Studies (CSIS) revealed that 82 percent of IT decision makers report a shortage of cybersecurity skills. And </w:t>
      </w:r>
      <w:r w:rsidRPr="007B7DE3">
        <w:rPr>
          <w:rStyle w:val="Emphasis"/>
        </w:rPr>
        <w:t>the problem goes well beyond</w:t>
      </w:r>
      <w:r w:rsidRPr="007B7DE3">
        <w:rPr>
          <w:sz w:val="12"/>
        </w:rPr>
        <w:t xml:space="preserve"> simply </w:t>
      </w:r>
      <w:r w:rsidRPr="007B7DE3">
        <w:rPr>
          <w:rStyle w:val="Emphasis"/>
        </w:rPr>
        <w:t>not having enough people</w:t>
      </w:r>
      <w:r w:rsidRPr="007B7DE3">
        <w:rPr>
          <w:sz w:val="12"/>
        </w:rPr>
        <w:t xml:space="preserve"> to handle the job. Cybersecurity incidents are wreaking havoc on these underprepared, under-protected organizations. The same Intel survey revealed that one in three respondents feel the shortage of skills makes their organizations more desirable targets for hackers. Furthermore, one in four say insufficient cybersecurity staff strength has damaged their organization’s reputation and led directly to the loss of proprietary data via a successful cyber-attack. So, what’s the solution? Are businesses simply stuck in limbo until enough up-and-coming IT security professionals with the adequate skillsets enter the market? And what about smaller companies that face the additional challenge of budgetary restraints? Are they just doomed to be a more likely target of cyber criminals because they can’t afford to pay top security talent? The good news is </w:t>
      </w:r>
      <w:r w:rsidRPr="007B7DE3">
        <w:rPr>
          <w:rStyle w:val="Emphasis"/>
        </w:rPr>
        <w:t>there</w:t>
      </w:r>
      <w:r>
        <w:rPr>
          <w:rStyle w:val="Emphasis"/>
        </w:rPr>
        <w:t xml:space="preserve"> </w:t>
      </w:r>
      <w:r w:rsidRPr="007B7DE3">
        <w:rPr>
          <w:rStyle w:val="Emphasis"/>
        </w:rPr>
        <w:t>is</w:t>
      </w:r>
      <w:r>
        <w:rPr>
          <w:rStyle w:val="Emphasis"/>
        </w:rPr>
        <w:t xml:space="preserve"> </w:t>
      </w:r>
      <w:r w:rsidRPr="007B7DE3">
        <w:rPr>
          <w:rStyle w:val="Emphasis"/>
        </w:rPr>
        <w:t>a solution</w:t>
      </w:r>
      <w:r w:rsidRPr="007B7DE3">
        <w:rPr>
          <w:sz w:val="12"/>
        </w:rPr>
        <w:t xml:space="preserve">. The better news is, </w:t>
      </w:r>
      <w:r w:rsidRPr="007B7DE3">
        <w:rPr>
          <w:rStyle w:val="Emphasis"/>
        </w:rPr>
        <w:t>it’s both cost-effective and available now.</w:t>
      </w:r>
      <w:r>
        <w:rPr>
          <w:rStyle w:val="Emphasis"/>
        </w:rPr>
        <w:t xml:space="preserve"> </w:t>
      </w:r>
      <w:r w:rsidRPr="007B7DE3">
        <w:rPr>
          <w:rStyle w:val="Emphasis"/>
        </w:rPr>
        <w:t>IT automation can help companies</w:t>
      </w:r>
      <w:r w:rsidRPr="007B7DE3">
        <w:rPr>
          <w:sz w:val="12"/>
        </w:rPr>
        <w:t xml:space="preserve"> of every size </w:t>
      </w:r>
      <w:r w:rsidRPr="007B7DE3">
        <w:rPr>
          <w:rStyle w:val="Emphasis"/>
        </w:rPr>
        <w:t>close the skills gap and remain a step ahead of</w:t>
      </w:r>
      <w:r w:rsidRPr="007B7DE3">
        <w:rPr>
          <w:sz w:val="12"/>
        </w:rPr>
        <w:t xml:space="preserve"> potential security </w:t>
      </w:r>
      <w:r w:rsidRPr="007B7DE3">
        <w:rPr>
          <w:rStyle w:val="Emphasis"/>
        </w:rPr>
        <w:t>breaches</w:t>
      </w:r>
      <w:r w:rsidRPr="007B7DE3">
        <w:rPr>
          <w:sz w:val="12"/>
        </w:rPr>
        <w:t xml:space="preserve">. Whether it’s a small to mid-sized company struggling to afford an in-house IT team or an enterprise-level organization that has the means but lacks the talent, </w:t>
      </w:r>
      <w:r w:rsidRPr="007B7DE3">
        <w:rPr>
          <w:rStyle w:val="Emphasis"/>
        </w:rPr>
        <w:t>automation tech</w:t>
      </w:r>
      <w:r w:rsidRPr="007B7DE3">
        <w:rPr>
          <w:sz w:val="12"/>
        </w:rPr>
        <w:t xml:space="preserve">nology </w:t>
      </w:r>
      <w:r w:rsidRPr="007B7DE3">
        <w:rPr>
          <w:rStyle w:val="Emphasis"/>
        </w:rPr>
        <w:t>provides the ideal solution in</w:t>
      </w:r>
      <w:r w:rsidRPr="007B7DE3">
        <w:rPr>
          <w:sz w:val="12"/>
        </w:rPr>
        <w:t xml:space="preserve"> just about </w:t>
      </w:r>
      <w:r w:rsidRPr="007B7DE3">
        <w:rPr>
          <w:rStyle w:val="Emphasis"/>
        </w:rPr>
        <w:t>any</w:t>
      </w:r>
      <w:r w:rsidRPr="007B7DE3">
        <w:rPr>
          <w:sz w:val="12"/>
        </w:rPr>
        <w:t xml:space="preserve"> </w:t>
      </w:r>
      <w:r w:rsidRPr="007B7DE3">
        <w:rPr>
          <w:rStyle w:val="Emphasis"/>
        </w:rPr>
        <w:t>scenario</w:t>
      </w:r>
      <w:r w:rsidRPr="007B7DE3">
        <w:rPr>
          <w:sz w:val="12"/>
        </w:rPr>
        <w:t xml:space="preserve">. And because </w:t>
      </w:r>
      <w:r w:rsidRPr="007B7DE3">
        <w:rPr>
          <w:rStyle w:val="Emphasis"/>
        </w:rPr>
        <w:t>it’s</w:t>
      </w:r>
      <w:r w:rsidRPr="007B7DE3">
        <w:rPr>
          <w:sz w:val="12"/>
        </w:rPr>
        <w:t xml:space="preserve"> both </w:t>
      </w:r>
      <w:r w:rsidRPr="007B7DE3">
        <w:rPr>
          <w:rStyle w:val="Emphasis"/>
        </w:rPr>
        <w:t>affordable and scalable</w:t>
      </w:r>
      <w:r w:rsidRPr="007B7DE3">
        <w:rPr>
          <w:sz w:val="12"/>
        </w:rPr>
        <w:t xml:space="preserve">, it </w:t>
      </w:r>
      <w:r w:rsidRPr="007B7DE3">
        <w:rPr>
          <w:rStyle w:val="Emphasis"/>
        </w:rPr>
        <w:t>also eliminates the need to outsource</w:t>
      </w:r>
      <w:r w:rsidRPr="007B7DE3">
        <w:rPr>
          <w:sz w:val="12"/>
        </w:rPr>
        <w:t xml:space="preserve">, which means the business is able to maintain greater control. </w:t>
      </w:r>
      <w:r w:rsidRPr="007B7DE3">
        <w:rPr>
          <w:rStyle w:val="StyleUnderline"/>
        </w:rPr>
        <w:t>Rather than rounding up additional IT personnel</w:t>
      </w:r>
      <w:r w:rsidRPr="007B7DE3">
        <w:rPr>
          <w:sz w:val="12"/>
        </w:rPr>
        <w:t xml:space="preserve"> to handle the incident response process, </w:t>
      </w:r>
      <w:r w:rsidRPr="007B7DE3">
        <w:rPr>
          <w:rStyle w:val="StyleUnderline"/>
        </w:rPr>
        <w:t>an automated playbook can be implemented in their place</w:t>
      </w:r>
      <w:r w:rsidRPr="007B7DE3">
        <w:rPr>
          <w:sz w:val="12"/>
        </w:rPr>
        <w:t xml:space="preserve">. Not only is </w:t>
      </w:r>
      <w:r w:rsidRPr="007B7DE3">
        <w:rPr>
          <w:rStyle w:val="Emphasis"/>
        </w:rPr>
        <w:t>this</w:t>
      </w:r>
      <w:r w:rsidRPr="007B7DE3">
        <w:rPr>
          <w:sz w:val="12"/>
        </w:rPr>
        <w:t xml:space="preserve"> a more efficient and cost-effective business model, but it </w:t>
      </w:r>
      <w:r w:rsidRPr="007B7DE3">
        <w:rPr>
          <w:rStyle w:val="Emphasis"/>
        </w:rPr>
        <w:t>can</w:t>
      </w:r>
      <w:r w:rsidRPr="007B7DE3">
        <w:rPr>
          <w:sz w:val="12"/>
        </w:rPr>
        <w:t xml:space="preserve"> also </w:t>
      </w:r>
      <w:r w:rsidRPr="007B7DE3">
        <w:rPr>
          <w:rStyle w:val="Emphasis"/>
        </w:rPr>
        <w:t>dramatically improve the level of protection for the company</w:t>
      </w:r>
      <w:r w:rsidRPr="007B7DE3">
        <w:rPr>
          <w:sz w:val="12"/>
        </w:rPr>
        <w:t xml:space="preserve">. </w:t>
      </w:r>
      <w:r w:rsidRPr="007B7DE3">
        <w:rPr>
          <w:rStyle w:val="Emphasis"/>
        </w:rPr>
        <w:t>The moment an alert occurs, the automated tool detects it</w:t>
      </w:r>
      <w:r w:rsidRPr="007B7DE3">
        <w:rPr>
          <w:sz w:val="12"/>
        </w:rPr>
        <w:t xml:space="preserve">. </w:t>
      </w:r>
      <w:r w:rsidRPr="007B7DE3">
        <w:rPr>
          <w:rStyle w:val="StyleUnderline"/>
        </w:rPr>
        <w:t>This</w:t>
      </w:r>
      <w:r w:rsidRPr="007B7DE3">
        <w:rPr>
          <w:sz w:val="12"/>
        </w:rPr>
        <w:t xml:space="preserve"> alone </w:t>
      </w:r>
      <w:r w:rsidRPr="007B7DE3">
        <w:rPr>
          <w:rStyle w:val="StyleUnderline"/>
        </w:rPr>
        <w:t xml:space="preserve">is something that human workers </w:t>
      </w:r>
      <w:r w:rsidRPr="007B7DE3">
        <w:rPr>
          <w:sz w:val="12"/>
        </w:rPr>
        <w:t xml:space="preserve">simply </w:t>
      </w:r>
      <w:r w:rsidRPr="007B7DE3">
        <w:rPr>
          <w:rStyle w:val="StyleUnderline"/>
        </w:rPr>
        <w:t>cannot do as effectively</w:t>
      </w:r>
      <w:r w:rsidRPr="007B7DE3">
        <w:rPr>
          <w:sz w:val="12"/>
        </w:rPr>
        <w:t xml:space="preserve"> on their own – especially in the case of larger enterprises that receive tens of thousands of alerts each and every day. As anyone who is familiar with the incident response process will tell you, not every alert is indicative of a cyber-attack. To the contrary, the vast majority of them are either harmless or they’re simply not sophisticated enough to cause any real damage. But what if, as your </w:t>
      </w:r>
      <w:r w:rsidRPr="007B7DE3">
        <w:rPr>
          <w:rStyle w:val="Emphasis"/>
        </w:rPr>
        <w:t>IT staff is</w:t>
      </w:r>
      <w:r w:rsidRPr="007B7DE3">
        <w:rPr>
          <w:sz w:val="12"/>
        </w:rPr>
        <w:t xml:space="preserve"> relentlessly </w:t>
      </w:r>
      <w:r w:rsidRPr="007B7DE3">
        <w:rPr>
          <w:rStyle w:val="Emphasis"/>
        </w:rPr>
        <w:t>weeding through all the potential threats, the one incident that is truly dangerous slips through</w:t>
      </w:r>
      <w:r w:rsidRPr="007B7DE3">
        <w:rPr>
          <w:sz w:val="12"/>
        </w:rPr>
        <w:t xml:space="preserve">? This is exactly what happened in the case of the infamous Target breach that occurred a few years ago. It wasn’t that the company failed to monitor incidents, but rather that it didn’t have the appropriate tools in place to effectively pinpoint the ones that needed to be addressed. As a result, a real threat snuck in and the rest is history. This is another area where automated incident response technology can truly make the difference. </w:t>
      </w:r>
      <w:r w:rsidRPr="007B7DE3">
        <w:rPr>
          <w:rStyle w:val="Emphasis"/>
        </w:rPr>
        <w:t>Had</w:t>
      </w:r>
      <w:r w:rsidRPr="007B7DE3">
        <w:rPr>
          <w:sz w:val="12"/>
        </w:rPr>
        <w:t xml:space="preserve"> Target (or most of the hundreds of other </w:t>
      </w:r>
      <w:r w:rsidRPr="007B7DE3">
        <w:rPr>
          <w:rStyle w:val="Emphasis"/>
        </w:rPr>
        <w:t>organizations</w:t>
      </w:r>
      <w:r w:rsidRPr="007B7DE3">
        <w:rPr>
          <w:sz w:val="12"/>
        </w:rPr>
        <w:t xml:space="preserve"> in the news due to a breach) </w:t>
      </w:r>
      <w:r w:rsidRPr="007B7DE3">
        <w:rPr>
          <w:rStyle w:val="Emphasis"/>
        </w:rPr>
        <w:t>employed automation</w:t>
      </w:r>
      <w:r w:rsidRPr="007B7DE3">
        <w:rPr>
          <w:sz w:val="12"/>
        </w:rPr>
        <w:t xml:space="preserve"> as part of their incident response strategy, </w:t>
      </w:r>
      <w:r w:rsidRPr="007B7DE3">
        <w:rPr>
          <w:rStyle w:val="Emphasis"/>
        </w:rPr>
        <w:t>the threat</w:t>
      </w:r>
      <w:r w:rsidRPr="007B7DE3">
        <w:rPr>
          <w:sz w:val="12"/>
        </w:rPr>
        <w:t xml:space="preserve"> in question </w:t>
      </w:r>
      <w:r w:rsidRPr="007B7DE3">
        <w:rPr>
          <w:rStyle w:val="Emphasis"/>
        </w:rPr>
        <w:t>would have been identified and addressed right away</w:t>
      </w:r>
      <w:r w:rsidRPr="007B7DE3">
        <w:rPr>
          <w:sz w:val="12"/>
        </w:rPr>
        <w:t xml:space="preserve"> – before millions of customers had their personal information compromised. More importantly, Target’s breach demonstrated that </w:t>
      </w:r>
      <w:r w:rsidRPr="007B7DE3">
        <w:rPr>
          <w:rStyle w:val="Emphasis"/>
        </w:rPr>
        <w:t>adequate cyber security isn’t dependent on the number of IT employees on your payroll. It’s about having the right tools and tech</w:t>
      </w:r>
      <w:r w:rsidRPr="007B7DE3">
        <w:rPr>
          <w:sz w:val="12"/>
        </w:rPr>
        <w:t xml:space="preserve">nology in place </w:t>
      </w:r>
      <w:r w:rsidRPr="007B7DE3">
        <w:rPr>
          <w:rStyle w:val="Emphasis"/>
        </w:rPr>
        <w:t>to support and enable existing staff</w:t>
      </w:r>
      <w:r w:rsidRPr="007B7DE3">
        <w:rPr>
          <w:sz w:val="12"/>
        </w:rPr>
        <w:t xml:space="preserve"> (regardless of size) to do their jobs more effectively. </w:t>
      </w:r>
      <w:r w:rsidRPr="007B7DE3">
        <w:rPr>
          <w:rStyle w:val="Emphasis"/>
        </w:rPr>
        <w:t>With advanced automation software, the entire incident response strategy can be run like a well-oiled machine, whether there are 100 IT workers or three</w:t>
      </w:r>
      <w:r w:rsidRPr="007B7DE3">
        <w:rPr>
          <w:sz w:val="12"/>
        </w:rPr>
        <w:t xml:space="preserve">. While the technology behind automated incident response is complex, the way it works is relatively simple and straightforward. The moment an alert arises, the system detects and assesses it for legitimacy and severity. </w:t>
      </w:r>
      <w:r w:rsidRPr="007B7DE3">
        <w:rPr>
          <w:rStyle w:val="Emphasis"/>
        </w:rPr>
        <w:t>Actual threats are then prioritized and the appropriate steps are initiated</w:t>
      </w:r>
      <w:r w:rsidRPr="007B7DE3">
        <w:rPr>
          <w:sz w:val="12"/>
        </w:rPr>
        <w:t xml:space="preserve"> to address the situation. If the incident can be resolved automatically, it will – without the need for any human input. If escalation is required, the appropriate party will be notified accordingly. There are a variety of ways an automated incident response playbook can be built and deployed, and they are both customizable and scalable. In most cases, playbooks are developed based on real-life scenarios and actual use cases, which helps to make them more effective in detecting and resolving legitimate incidents in a timely manner. Additionally, </w:t>
      </w:r>
      <w:r w:rsidRPr="007B7DE3">
        <w:rPr>
          <w:rStyle w:val="Emphasis"/>
        </w:rPr>
        <w:t>most advanced automated tools</w:t>
      </w:r>
      <w:r w:rsidRPr="007B7DE3">
        <w:rPr>
          <w:sz w:val="12"/>
        </w:rPr>
        <w:t xml:space="preserve"> have the capability to </w:t>
      </w:r>
      <w:r w:rsidRPr="007B7DE3">
        <w:rPr>
          <w:rStyle w:val="Emphasis"/>
        </w:rPr>
        <w:t>integrate seamlessly with existing monitoring systems</w:t>
      </w:r>
      <w:r w:rsidRPr="007B7DE3">
        <w:rPr>
          <w:sz w:val="12"/>
        </w:rPr>
        <w:t xml:space="preserve">, programs and applications, thereby extending and improving the level of defense against potential cyber-attacks. Lastly, </w:t>
      </w:r>
      <w:r w:rsidRPr="007B7DE3">
        <w:rPr>
          <w:rStyle w:val="Emphasis"/>
        </w:rPr>
        <w:t>automated IR</w:t>
      </w:r>
      <w:r w:rsidRPr="007B7DE3">
        <w:rPr>
          <w:sz w:val="12"/>
        </w:rPr>
        <w:t xml:space="preserve"> helps to dramatically </w:t>
      </w:r>
      <w:r w:rsidRPr="007B7DE3">
        <w:rPr>
          <w:rStyle w:val="Emphasis"/>
        </w:rPr>
        <w:t>reduce</w:t>
      </w:r>
      <w:r w:rsidRPr="007B7DE3">
        <w:rPr>
          <w:sz w:val="12"/>
        </w:rPr>
        <w:t xml:space="preserve"> mean </w:t>
      </w:r>
      <w:r w:rsidRPr="007B7DE3">
        <w:rPr>
          <w:rStyle w:val="Emphasis"/>
        </w:rPr>
        <w:t>time to resolution</w:t>
      </w:r>
      <w:r w:rsidRPr="007B7DE3">
        <w:rPr>
          <w:sz w:val="12"/>
        </w:rPr>
        <w:t xml:space="preserve"> (MTTR) </w:t>
      </w:r>
      <w:r w:rsidRPr="007B7DE3">
        <w:rPr>
          <w:rStyle w:val="Emphasis"/>
        </w:rPr>
        <w:t>from weeks</w:t>
      </w:r>
      <w:r w:rsidRPr="007B7DE3">
        <w:rPr>
          <w:sz w:val="12"/>
        </w:rPr>
        <w:t xml:space="preserve"> and days </w:t>
      </w:r>
      <w:r w:rsidRPr="007B7DE3">
        <w:rPr>
          <w:rStyle w:val="Emphasis"/>
        </w:rPr>
        <w:t>to</w:t>
      </w:r>
      <w:r w:rsidRPr="007B7DE3">
        <w:rPr>
          <w:sz w:val="12"/>
        </w:rPr>
        <w:t xml:space="preserve"> hours and sometimes even </w:t>
      </w:r>
      <w:r w:rsidRPr="007B7DE3">
        <w:rPr>
          <w:rStyle w:val="Emphasis"/>
        </w:rPr>
        <w:t>minutes</w:t>
      </w:r>
      <w:r w:rsidRPr="007B7DE3">
        <w:rPr>
          <w:sz w:val="12"/>
        </w:rPr>
        <w:t xml:space="preserve">. That means if an incident does happen to slip by, it can be isolated and nullified before it has time to wreak havoc. So </w:t>
      </w:r>
      <w:r w:rsidRPr="007B7DE3">
        <w:rPr>
          <w:rStyle w:val="Emphasis"/>
        </w:rPr>
        <w:t>while the staffing shortage doesn’t appear to be waning any time soon, there is plenty of good news on the horizon</w:t>
      </w:r>
      <w:r w:rsidRPr="007B7DE3">
        <w:rPr>
          <w:sz w:val="12"/>
        </w:rPr>
        <w:t xml:space="preserve"> for companies of every size and industry. </w:t>
      </w:r>
      <w:r w:rsidRPr="007B7DE3">
        <w:rPr>
          <w:rStyle w:val="Emphasis"/>
        </w:rPr>
        <w:t>Automation</w:t>
      </w:r>
      <w:r w:rsidRPr="007B7DE3">
        <w:rPr>
          <w:sz w:val="12"/>
        </w:rPr>
        <w:t xml:space="preserve"> technology </w:t>
      </w:r>
      <w:r w:rsidRPr="007B7DE3">
        <w:rPr>
          <w:rStyle w:val="Emphasis"/>
        </w:rPr>
        <w:t>can bridge the gap, strengthen the line of defense and help mitigate damages</w:t>
      </w:r>
      <w:r w:rsidRPr="007B7DE3">
        <w:rPr>
          <w:sz w:val="12"/>
        </w:rPr>
        <w:t xml:space="preserve"> in the event of a successful breach. Best of all, </w:t>
      </w:r>
      <w:r w:rsidRPr="007B7DE3">
        <w:rPr>
          <w:rStyle w:val="Emphasis"/>
        </w:rPr>
        <w:t>it’s available for round-the-clock protection</w:t>
      </w:r>
      <w:r w:rsidRPr="007B7DE3">
        <w:rPr>
          <w:sz w:val="12"/>
        </w:rPr>
        <w:t xml:space="preserve"> – something even the most substantial IT departments can’t match. And finally, </w:t>
      </w:r>
      <w:r w:rsidRPr="007B7DE3">
        <w:rPr>
          <w:rStyle w:val="Emphasis"/>
        </w:rPr>
        <w:t>automated playbooks don’t cost nearly as much as hiring top IT talent, yet they’re incredibly efficient and effective</w:t>
      </w:r>
      <w:r w:rsidRPr="007B7DE3">
        <w:rPr>
          <w:sz w:val="12"/>
        </w:rPr>
        <w:t>. So for now, it’s certainly a solution worth considering.</w:t>
      </w:r>
    </w:p>
    <w:p w:rsidR="00B2735C" w:rsidRDefault="00B2735C" w:rsidP="00B2735C"/>
    <w:p w:rsidR="00B2735C" w:rsidRDefault="00B2735C" w:rsidP="00B2735C">
      <w:pPr>
        <w:pStyle w:val="Heading4"/>
      </w:pPr>
      <w:r>
        <w:t>Even if they solve the shortage, they can’t solve their impacts – only automation prevents workers from being overwhelmed by alerts</w:t>
      </w:r>
    </w:p>
    <w:p w:rsidR="00B2735C" w:rsidRPr="00A04DDB" w:rsidRDefault="00B2735C" w:rsidP="00B2735C">
      <w:r w:rsidRPr="00A04DDB">
        <w:t xml:space="preserve">Leah </w:t>
      </w:r>
      <w:r w:rsidRPr="00A04DDB">
        <w:rPr>
          <w:b/>
          <w:sz w:val="26"/>
          <w:szCs w:val="26"/>
        </w:rPr>
        <w:t>Brown</w:t>
      </w:r>
      <w:r w:rsidRPr="00A04DDB">
        <w:t>, 12-1-</w:t>
      </w:r>
      <w:r w:rsidRPr="004213F2">
        <w:rPr>
          <w:b/>
          <w:sz w:val="26"/>
          <w:szCs w:val="26"/>
        </w:rPr>
        <w:t>2017</w:t>
      </w:r>
      <w:r w:rsidRPr="00A04DDB">
        <w:t>, "Why automation is the only way to close the cybersecurity skills gap," TechRepublic, https://www.techrepublic.com/article/why-automation-is-the-only-way-to-close-the-cybersecurity-skills-gap/</w:t>
      </w:r>
    </w:p>
    <w:p w:rsidR="00B2735C" w:rsidRPr="008B55D8" w:rsidRDefault="00B2735C" w:rsidP="00B2735C">
      <w:pPr>
        <w:rPr>
          <w:sz w:val="12"/>
        </w:rPr>
      </w:pPr>
      <w:r w:rsidRPr="008B55D8">
        <w:rPr>
          <w:sz w:val="12"/>
        </w:rPr>
        <w:t xml:space="preserve">Data breaches cost a lot of money, but ongoing breaches cost even more. TechRepublic's Dan Patterson met with Gil Barak, founder and CTO of cyberdefense firm Secdo, to discuss how </w:t>
      </w:r>
      <w:r w:rsidRPr="008B55D8">
        <w:rPr>
          <w:rStyle w:val="Emphasis"/>
        </w:rPr>
        <w:t>automation will help close the cybersecurity skills gap</w:t>
      </w:r>
      <w:r w:rsidRPr="008B55D8">
        <w:rPr>
          <w:sz w:val="12"/>
        </w:rPr>
        <w:t xml:space="preserve">. One of the main issues with cybersecurity is that </w:t>
      </w:r>
      <w:r w:rsidRPr="008B55D8">
        <w:rPr>
          <w:rStyle w:val="StyleUnderline"/>
        </w:rPr>
        <w:t>enterprises have way too many devices, and way too many employees</w:t>
      </w:r>
      <w:r w:rsidRPr="008B55D8">
        <w:rPr>
          <w:sz w:val="12"/>
        </w:rPr>
        <w:t xml:space="preserve">. If you look at every device a person has, Barak said, </w:t>
      </w:r>
      <w:r w:rsidRPr="008B55D8">
        <w:rPr>
          <w:rStyle w:val="StyleUnderline"/>
        </w:rPr>
        <w:t>each device has hundreds of thousands of ways to break into them</w:t>
      </w:r>
      <w:r w:rsidRPr="008B55D8">
        <w:rPr>
          <w:sz w:val="12"/>
        </w:rPr>
        <w:t xml:space="preserve"> and monitoring all of those items is almost impossible. Security operation centers and enterprises today tend to buy a lot of </w:t>
      </w:r>
      <w:r w:rsidRPr="008B55D8">
        <w:rPr>
          <w:rStyle w:val="Emphasis"/>
        </w:rPr>
        <w:t>products</w:t>
      </w:r>
      <w:r w:rsidRPr="008B55D8">
        <w:rPr>
          <w:sz w:val="12"/>
        </w:rPr>
        <w:t xml:space="preserve"> that generate security alerts, he said. These products can </w:t>
      </w:r>
      <w:r w:rsidRPr="008B55D8">
        <w:rPr>
          <w:rStyle w:val="Emphasis"/>
        </w:rPr>
        <w:t>generate thousands of alerts a day that are sent to their teams</w:t>
      </w:r>
      <w:r w:rsidRPr="008B55D8">
        <w:rPr>
          <w:sz w:val="12"/>
        </w:rPr>
        <w:t>. "</w:t>
      </w:r>
      <w:r w:rsidRPr="008B55D8">
        <w:rPr>
          <w:rStyle w:val="Emphasis"/>
        </w:rPr>
        <w:t>We have to automate the processes. We have to amend the capabilities of those security analysts</w:t>
      </w:r>
      <w:r w:rsidRPr="008B55D8">
        <w:rPr>
          <w:sz w:val="12"/>
        </w:rPr>
        <w:t xml:space="preserve">," he said. </w:t>
      </w:r>
      <w:r w:rsidRPr="008B55D8">
        <w:rPr>
          <w:rStyle w:val="Emphasis"/>
        </w:rPr>
        <w:t>There is also a lack of expertise</w:t>
      </w:r>
      <w:r w:rsidRPr="008B55D8">
        <w:rPr>
          <w:sz w:val="12"/>
        </w:rPr>
        <w:t xml:space="preserve"> in the cybersecurity market, leading to universities and colleges pushing students into fields that can help fill those roles. However, "</w:t>
      </w:r>
      <w:r w:rsidRPr="008B55D8">
        <w:rPr>
          <w:rStyle w:val="Emphasis"/>
        </w:rPr>
        <w:t>no matter how many people you train, there's never going to be a way to scale to the amount of alerts and attacks that actually exist, and keep growing every day</w:t>
      </w:r>
      <w:r w:rsidRPr="008B55D8">
        <w:rPr>
          <w:sz w:val="12"/>
        </w:rPr>
        <w:t>," he said. "I think there's no way around it but through automation." Artificial intelligence (AI) and machine learning are key necessities to filling the lack cybersecurity experts. "</w:t>
      </w:r>
      <w:r w:rsidRPr="008B55D8">
        <w:rPr>
          <w:rStyle w:val="Emphasis"/>
        </w:rPr>
        <w:t>The only way to close this gap is through AI and automation</w:t>
      </w:r>
      <w:r w:rsidRPr="008B55D8">
        <w:rPr>
          <w:sz w:val="12"/>
        </w:rPr>
        <w:t>," he said.</w:t>
      </w:r>
    </w:p>
    <w:p w:rsidR="00B2735C" w:rsidRDefault="00B2735C" w:rsidP="00B2735C"/>
    <w:p w:rsidR="00B2735C" w:rsidRDefault="00B2735C" w:rsidP="00B2735C">
      <w:pPr>
        <w:pStyle w:val="Heading4"/>
      </w:pPr>
      <w:r>
        <w:t>AI solves the workforce shortage, is more accurate than humans, and avoids brain drain</w:t>
      </w:r>
    </w:p>
    <w:p w:rsidR="00B2735C" w:rsidRPr="00BF3644" w:rsidRDefault="00B2735C" w:rsidP="00B2735C">
      <w:r>
        <w:rPr>
          <w:b/>
        </w:rPr>
        <w:t xml:space="preserve">Kh 17 </w:t>
      </w:r>
      <w:r>
        <w:t xml:space="preserve">(Ryan Kh, CEO of Catalyst for Business, Infosecurity Magazine, 12/1/17, “How AI is the Future of Cybersecurity,” </w:t>
      </w:r>
      <w:r w:rsidRPr="00B13E54">
        <w:t>https://www.infosecurity-magazine.com/next-gen-infosec/ai-future-cybersecurity/</w:t>
      </w:r>
      <w:r>
        <w:t>)</w:t>
      </w:r>
    </w:p>
    <w:p w:rsidR="00B2735C" w:rsidRPr="00227BBD" w:rsidRDefault="00B2735C" w:rsidP="00B2735C">
      <w:pPr>
        <w:rPr>
          <w:u w:val="single"/>
        </w:rPr>
      </w:pPr>
      <w:r w:rsidRPr="003A777C">
        <w:rPr>
          <w:u w:val="single"/>
        </w:rPr>
        <w:t>The frightening truth about increasingly common cyber-attacks is that most businesses and the cybersecurity industry itself is not prepared</w:t>
      </w:r>
      <w:r w:rsidRPr="00227BBD">
        <w:rPr>
          <w:sz w:val="14"/>
        </w:rPr>
        <w:t xml:space="preserve">. Beyond the lack of preparedness on the business level, </w:t>
      </w:r>
      <w:r w:rsidRPr="003A777C">
        <w:rPr>
          <w:u w:val="single"/>
        </w:rPr>
        <w:t xml:space="preserve">the cybersecurity workforce itself is also having an incredibly hard time keeping up with demand. By 2021, there are estimated to be an </w:t>
      </w:r>
      <w:hyperlink r:id="rId260" w:tgtFrame="_self" w:history="1">
        <w:r w:rsidRPr="003A777C">
          <w:rPr>
            <w:rStyle w:val="Hyperlink"/>
            <w:u w:val="single"/>
          </w:rPr>
          <w:t xml:space="preserve">astounding 3.5 million unfilled </w:t>
        </w:r>
      </w:hyperlink>
      <w:r w:rsidRPr="003A777C">
        <w:rPr>
          <w:u w:val="single"/>
        </w:rPr>
        <w:t>cybersecurity positions worldwide. That means cybersecurity professionals will have to compensate for those empty slots,</w:t>
      </w:r>
      <w:r w:rsidRPr="00227BBD">
        <w:rPr>
          <w:sz w:val="14"/>
        </w:rPr>
        <w:t xml:space="preserve"> either by working harder (though there’s only so much you can reasonably do) or </w:t>
      </w:r>
      <w:r w:rsidRPr="003A777C">
        <w:rPr>
          <w:u w:val="single"/>
        </w:rPr>
        <w:t>by working longer hours.</w:t>
      </w:r>
      <w:r w:rsidRPr="00227BBD">
        <w:rPr>
          <w:sz w:val="14"/>
        </w:rPr>
        <w:t xml:space="preserve"> In fact, a survey by </w:t>
      </w:r>
      <w:hyperlink r:id="rId261" w:tgtFrame="_self" w:history="1">
        <w:r w:rsidRPr="00227BBD">
          <w:rPr>
            <w:rStyle w:val="Hyperlink"/>
            <w:sz w:val="14"/>
          </w:rPr>
          <w:t>Spiceworks</w:t>
        </w:r>
      </w:hyperlink>
      <w:r w:rsidRPr="00227BBD">
        <w:rPr>
          <w:sz w:val="14"/>
        </w:rPr>
        <w:t xml:space="preserve"> found that knowledge workers like IT professionals </w:t>
      </w:r>
      <w:hyperlink r:id="rId262" w:tgtFrame="_self" w:history="1">
        <w:r w:rsidRPr="00227BBD">
          <w:rPr>
            <w:rStyle w:val="Hyperlink"/>
            <w:sz w:val="14"/>
          </w:rPr>
          <w:t>worked on average 52 hours a week</w:t>
        </w:r>
      </w:hyperlink>
      <w:r w:rsidRPr="003A777C">
        <w:rPr>
          <w:u w:val="single"/>
        </w:rPr>
        <w:t>. An overworked cybersecurity team means it can be tough to respond to threats appropriately and effectively.</w:t>
      </w:r>
      <w:r w:rsidRPr="00227BBD">
        <w:rPr>
          <w:sz w:val="14"/>
        </w:rPr>
        <w:t xml:space="preserve"> What Can AI Do for Cybersecurity? Given the state of cybersecurity today, </w:t>
      </w:r>
      <w:r w:rsidRPr="003A777C">
        <w:rPr>
          <w:u w:val="single"/>
        </w:rPr>
        <w:t>the implementation of AI systems into the mix can serve as a real turning point.</w:t>
      </w:r>
      <w:r w:rsidRPr="00227BBD">
        <w:rPr>
          <w:sz w:val="14"/>
        </w:rPr>
        <w:t xml:space="preserve"> These systems come with a number of substantial benefits that will help prepare cybersecurity professionals for taking on cyber-attacks and safeguarding the enterprise. New </w:t>
      </w:r>
      <w:r w:rsidRPr="00F73CD7">
        <w:rPr>
          <w:u w:val="single"/>
        </w:rPr>
        <w:t xml:space="preserve">AI </w:t>
      </w:r>
      <w:r w:rsidRPr="00227BBD">
        <w:rPr>
          <w:sz w:val="14"/>
        </w:rPr>
        <w:t xml:space="preserve">algorithms use Machine Learning (ML) to </w:t>
      </w:r>
      <w:r w:rsidRPr="00F73CD7">
        <w:rPr>
          <w:u w:val="single"/>
        </w:rPr>
        <w:t>adapt over time.</w:t>
      </w:r>
      <w:r w:rsidRPr="00227BBD">
        <w:rPr>
          <w:sz w:val="14"/>
        </w:rPr>
        <w:t xml:space="preserve"> Simon Crosby Co–founder and CTO at </w:t>
      </w:r>
      <w:hyperlink r:id="rId263" w:tgtFrame="_self" w:history="1">
        <w:r w:rsidRPr="00227BBD">
          <w:rPr>
            <w:rStyle w:val="Hyperlink"/>
            <w:sz w:val="14"/>
          </w:rPr>
          <w:t>Bromium</w:t>
        </w:r>
      </w:hyperlink>
      <w:r w:rsidRPr="00227BBD">
        <w:rPr>
          <w:sz w:val="14"/>
        </w:rPr>
        <w:t>, writes that ML makes it easier</w:t>
      </w:r>
      <w:hyperlink r:id="rId264" w:anchor="7b2fb90429bc" w:tgtFrame="_self" w:history="1">
        <w:r w:rsidRPr="00227BBD">
          <w:rPr>
            <w:rStyle w:val="Hyperlink"/>
            <w:sz w:val="14"/>
          </w:rPr>
          <w:t xml:space="preserve"> to respond to cybersecurity risks.</w:t>
        </w:r>
      </w:hyperlink>
      <w:r w:rsidRPr="00227BBD">
        <w:rPr>
          <w:sz w:val="14"/>
        </w:rPr>
        <w:t xml:space="preserve"> </w:t>
      </w:r>
      <w:r w:rsidRPr="00330431">
        <w:rPr>
          <w:u w:val="single"/>
        </w:rPr>
        <w:t>New generations of malware and cyber-attacks can be difficult to detect with conventional cybersecurity protocols. They evolve over time, so more dynamic approaches are necessary</w:t>
      </w:r>
      <w:r w:rsidRPr="00227BBD">
        <w:rPr>
          <w:sz w:val="14"/>
        </w:rPr>
        <w:t xml:space="preserve">. Cybersecurity solutions that rely on ML use data from prior cyber-attacks to respond to newer but somewhat similar risk. Another great benefit of </w:t>
      </w:r>
      <w:r w:rsidRPr="00330431">
        <w:rPr>
          <w:u w:val="single"/>
        </w:rPr>
        <w:t>AI systems</w:t>
      </w:r>
      <w:r w:rsidRPr="00227BBD">
        <w:rPr>
          <w:sz w:val="14"/>
        </w:rPr>
        <w:t xml:space="preserve"> in cybersecurity is that </w:t>
      </w:r>
      <w:r w:rsidRPr="00330431">
        <w:rPr>
          <w:u w:val="single"/>
        </w:rPr>
        <w:t>they will free up an enormous amount of time for tech employees. AI is most commonly used to detect simple threats and attacks.</w:t>
      </w:r>
      <w:r w:rsidRPr="00227BBD">
        <w:rPr>
          <w:sz w:val="14"/>
        </w:rPr>
        <w:t xml:space="preserve"> Given that the simplest attacks usually have the simplest solutions, the systems are also likely be able to remediate the situation on its own. How can cybersecurity experts leverage AI? They depend on intelligent automation to trigger risk red flags that humans may not have the time and resources to search for. Steve Grobman, CTO at </w:t>
      </w:r>
      <w:hyperlink r:id="rId265" w:tgtFrame="_self" w:history="1">
        <w:r w:rsidRPr="00227BBD">
          <w:rPr>
            <w:rStyle w:val="Hyperlink"/>
            <w:sz w:val="14"/>
          </w:rPr>
          <w:t>McAfee</w:t>
        </w:r>
      </w:hyperlink>
      <w:r w:rsidRPr="00227BBD">
        <w:rPr>
          <w:sz w:val="14"/>
        </w:rPr>
        <w:t xml:space="preserve"> states </w:t>
      </w:r>
      <w:r w:rsidRPr="00ED660D">
        <w:rPr>
          <w:u w:val="single"/>
        </w:rPr>
        <w:t xml:space="preserve">that AI won’t </w:t>
      </w:r>
      <w:hyperlink r:id="rId266" w:tgtFrame="_self" w:history="1">
        <w:r w:rsidRPr="00ED660D">
          <w:rPr>
            <w:rStyle w:val="Hyperlink"/>
            <w:u w:val="single"/>
          </w:rPr>
          <w:t>make human cybersecurity experts obsolete</w:t>
        </w:r>
      </w:hyperlink>
      <w:r w:rsidRPr="00ED660D">
        <w:rPr>
          <w:u w:val="single"/>
        </w:rPr>
        <w:t xml:space="preserve">, but it is </w:t>
      </w:r>
      <w:r w:rsidRPr="004B6201">
        <w:rPr>
          <w:b/>
          <w:u w:val="single"/>
        </w:rPr>
        <w:t>reducing the need to have as many on staff and is increasing their effectiveness</w:t>
      </w:r>
      <w:r w:rsidRPr="00ED660D">
        <w:rPr>
          <w:u w:val="single"/>
        </w:rPr>
        <w:t>.</w:t>
      </w:r>
      <w:r w:rsidRPr="00227BBD">
        <w:rPr>
          <w:sz w:val="14"/>
        </w:rPr>
        <w:t xml:space="preserve"> Another way AI systems can help is by categorizing attacks based on threat level. While there’s still a fair amount of work to be done here (</w:t>
      </w:r>
      <w:hyperlink r:id="rId267" w:tgtFrame="_self" w:history="1">
        <w:r w:rsidRPr="00227BBD">
          <w:rPr>
            <w:rStyle w:val="Hyperlink"/>
            <w:sz w:val="14"/>
          </w:rPr>
          <w:t>52%</w:t>
        </w:r>
      </w:hyperlink>
      <w:r w:rsidRPr="00227BBD">
        <w:rPr>
          <w:sz w:val="14"/>
        </w:rPr>
        <w:t xml:space="preserve"> of cyber professionals say systems aren’t accurate enough), </w:t>
      </w:r>
      <w:r w:rsidRPr="00ED660D">
        <w:rPr>
          <w:u w:val="single"/>
        </w:rPr>
        <w:t>when deep machine learning principles are incorporated into your systems, they can actually adapt over time, giving you a dynamic edge over cyber terrorists. AI systems that directly handle threats on their own do so according to a standardized procedure or playbook. Rather than the variability</w:t>
      </w:r>
      <w:r w:rsidRPr="00227BBD">
        <w:rPr>
          <w:sz w:val="14"/>
        </w:rPr>
        <w:t xml:space="preserve"> (and ultimately inaccuracy) </w:t>
      </w:r>
      <w:r w:rsidRPr="00ED660D">
        <w:rPr>
          <w:u w:val="single"/>
        </w:rPr>
        <w:t xml:space="preserve">that comes with a human touch, AI systems </w:t>
      </w:r>
      <w:r w:rsidRPr="004B6201">
        <w:rPr>
          <w:b/>
          <w:u w:val="single"/>
        </w:rPr>
        <w:t>don’t make mistakes in performing their function</w:t>
      </w:r>
      <w:r w:rsidRPr="00ED660D">
        <w:rPr>
          <w:u w:val="single"/>
        </w:rPr>
        <w:t>. As such, each threat is responded to in the most effective and proper way.</w:t>
      </w:r>
      <w:r w:rsidRPr="00227BBD">
        <w:rPr>
          <w:sz w:val="14"/>
        </w:rPr>
        <w:t xml:space="preserve"> Unfortunately, there will always be limits of AI, which is why Grobman states that human-machine teams will be key to solving increasingly complex cybersecurity challenges: “If you think about other areas that are taking advantage of machine learning or AI, very often they just improve over time. A great example is weather forecasting. As we build better predictive models for hurricane forecasting, they’re going to continue to get better over time. “With cybersecurity, as our models become effective at detecting threats, bad actors will look for ways to confuse the models. It’s a field we call adversarial machine learning, or adversarial AI. Bad actors will study how the underlying models work and work to either confuse the models — what we call poisoning the models, or machine learning poisoning – or focus on a wide range of evasion techniques, essentially looking for ways they can circumvent the models.” According to a </w:t>
      </w:r>
      <w:hyperlink r:id="rId268" w:tgtFrame="_self" w:history="1">
        <w:r w:rsidRPr="00227BBD">
          <w:rPr>
            <w:rStyle w:val="Hyperlink"/>
            <w:sz w:val="14"/>
          </w:rPr>
          <w:t>Workfront</w:t>
        </w:r>
      </w:hyperlink>
      <w:r w:rsidRPr="00227BBD">
        <w:rPr>
          <w:sz w:val="14"/>
        </w:rPr>
        <w:t xml:space="preserve"> report, </w:t>
      </w:r>
      <w:r w:rsidRPr="00227BBD">
        <w:rPr>
          <w:u w:val="single"/>
        </w:rPr>
        <w:t xml:space="preserve">more employers are </w:t>
      </w:r>
      <w:hyperlink r:id="rId269" w:tgtFrame="_self" w:history="1">
        <w:r w:rsidRPr="00227BBD">
          <w:rPr>
            <w:rStyle w:val="Hyperlink"/>
            <w:u w:val="single"/>
          </w:rPr>
          <w:t>depending on automation</w:t>
        </w:r>
      </w:hyperlink>
      <w:r w:rsidRPr="00227BBD">
        <w:rPr>
          <w:u w:val="single"/>
        </w:rPr>
        <w:t xml:space="preserve"> to solve their most pressing challenges. Cybersecurity professionals are among the employees using automation to utilize their time more effectively and bolster job performance.</w:t>
      </w:r>
      <w:r w:rsidRPr="00227BBD">
        <w:rPr>
          <w:sz w:val="14"/>
        </w:rPr>
        <w:t xml:space="preserve"> AI: The Future of Cybersecurity We’ve never faced more varied or far-reaching cyber threats </w:t>
      </w:r>
      <w:hyperlink r:id="rId270" w:tgtFrame="_self" w:history="1">
        <w:r w:rsidRPr="00227BBD">
          <w:rPr>
            <w:rStyle w:val="Hyperlink"/>
            <w:sz w:val="14"/>
          </w:rPr>
          <w:t>than we have today</w:t>
        </w:r>
      </w:hyperlink>
      <w:r w:rsidRPr="00227BBD">
        <w:rPr>
          <w:sz w:val="14"/>
        </w:rPr>
        <w:t xml:space="preserve">. What’s worse is that these attacks are becoming more common, more sophisticated, and more impactful. When you add a dwindling cybersecurity workforce into the mix, the outlook isn’t great. However, </w:t>
      </w:r>
      <w:r w:rsidRPr="00227BBD">
        <w:rPr>
          <w:u w:val="single"/>
        </w:rPr>
        <w:t xml:space="preserve">AI systems can help address some of those problems and ultimately give your business an advantage when facing a cyber-attack. Cybersecurity solutions that rely on AI can use existing data to handle new generations of malware and cybersecurity attacks. </w:t>
      </w:r>
    </w:p>
    <w:p w:rsidR="00B2735C" w:rsidRDefault="00B2735C" w:rsidP="00B2735C"/>
    <w:p w:rsidR="00B2735C" w:rsidRDefault="00B2735C" w:rsidP="00B2735C">
      <w:pPr>
        <w:pStyle w:val="Heading4"/>
      </w:pPr>
      <w:r>
        <w:t>Automation is more effective and accurate, and lowers the need for a large supply of workers</w:t>
      </w:r>
    </w:p>
    <w:p w:rsidR="00B2735C" w:rsidRPr="009B1807" w:rsidRDefault="00B2735C" w:rsidP="00B2735C">
      <w:r>
        <w:rPr>
          <w:b/>
        </w:rPr>
        <w:t xml:space="preserve">Lakhani 17 </w:t>
      </w:r>
      <w:r w:rsidRPr="00380BFE">
        <w:rPr>
          <w:sz w:val="18"/>
          <w:szCs w:val="18"/>
        </w:rPr>
        <w:t>(Aamir Lakhani, cyber security researcher and practitioner, CSO, 11/2/17, “The Future of Cybersecurity Part II: The Need for Automation,” https://www.csoonline.com/article/3235945/security/the-future-of-cybersecurity-part-ii-the-need-for-automation.html)</w:t>
      </w:r>
    </w:p>
    <w:p w:rsidR="00B2735C" w:rsidRPr="00BB04E0" w:rsidRDefault="00DB0FF5" w:rsidP="00B2735C">
      <w:pPr>
        <w:rPr>
          <w:sz w:val="16"/>
        </w:rPr>
      </w:pPr>
      <w:hyperlink r:id="rId271" w:tgtFrame="_blank" w:history="1">
        <w:r w:rsidR="00B2735C" w:rsidRPr="002A0EFC">
          <w:rPr>
            <w:rStyle w:val="Hyperlink"/>
            <w:u w:val="single"/>
          </w:rPr>
          <w:t>The growing complexity</w:t>
        </w:r>
        <w:r w:rsidR="00B2735C" w:rsidRPr="00BB04E0">
          <w:rPr>
            <w:rStyle w:val="Hyperlink"/>
            <w:sz w:val="16"/>
          </w:rPr>
          <w:t xml:space="preserve"> (Part 1)</w:t>
        </w:r>
      </w:hyperlink>
      <w:r w:rsidR="00B2735C" w:rsidRPr="00BB04E0">
        <w:rPr>
          <w:sz w:val="16"/>
        </w:rPr>
        <w:t xml:space="preserve"> </w:t>
      </w:r>
      <w:r w:rsidR="00B2735C" w:rsidRPr="00E45825">
        <w:rPr>
          <w:u w:val="single"/>
        </w:rPr>
        <w:t xml:space="preserve">of today’s networks and the growing sophistication of today’s threats has outpaced the ability of most traditional security devices to keep up. </w:t>
      </w:r>
      <w:r w:rsidR="00B2735C" w:rsidRPr="002A0EFC">
        <w:rPr>
          <w:sz w:val="16"/>
          <w:szCs w:val="16"/>
        </w:rPr>
        <w:t>Until now, the approach of far too many IT teams has been to simply throw more money at the problem by adding yet another device into their security wiring closet.</w:t>
      </w:r>
      <w:r w:rsidR="00B2735C" w:rsidRPr="00BB04E0">
        <w:rPr>
          <w:sz w:val="16"/>
        </w:rPr>
        <w:t xml:space="preserve"> Billions have been spent on this approach every year for decades, and we really don’t have much to show for it</w:t>
      </w:r>
      <w:r w:rsidR="00B2735C" w:rsidRPr="002A0EFC">
        <w:rPr>
          <w:sz w:val="16"/>
          <w:szCs w:val="16"/>
        </w:rPr>
        <w:t>. If cybersecurity is an arms race, the good guys aren’t winning. Instead, security professionals can take a handful of simple, basic steps to better protect their networks</w:t>
      </w:r>
      <w:r w:rsidR="00B2735C" w:rsidRPr="00BB04E0">
        <w:rPr>
          <w:sz w:val="16"/>
        </w:rPr>
        <w:t xml:space="preserve">. First, it’s worth noting that </w:t>
      </w:r>
      <w:r w:rsidR="00B2735C" w:rsidRPr="00E45825">
        <w:rPr>
          <w:u w:val="single"/>
        </w:rPr>
        <w:t>90 percent of all organization face attacks on application vulnerabilities that are at least three years old. 60 percent of these attacks target vulnerabilities that are ten years old.</w:t>
      </w:r>
      <w:r w:rsidR="00B2735C" w:rsidRPr="00BB04E0">
        <w:rPr>
          <w:sz w:val="16"/>
        </w:rPr>
        <w:t xml:space="preserve"> And they continue to be successful – so much so that we have seen cybercriminals switch development resources from new ways to break into networks to more sophisticated tools to use once they get inside. Because for many of these attackers, the assumption is that they are going to get in. </w:t>
      </w:r>
      <w:r w:rsidR="00B2735C" w:rsidRPr="00E45825">
        <w:rPr>
          <w:u w:val="single"/>
        </w:rPr>
        <w:t>Part of the reason is that many organizations are reluctant to patch old vulnerabilities or replace outdated devices because they fear breaking critical services and processes they depend on</w:t>
      </w:r>
      <w:r w:rsidR="00B2735C" w:rsidRPr="00BB04E0">
        <w:rPr>
          <w:sz w:val="16"/>
        </w:rPr>
        <w:t>. And in today’s digital economy, where data is money, being offline for even a short time can drive consumers to look elsewhere for the services they demand</w:t>
      </w:r>
      <w:r w:rsidR="00B2735C" w:rsidRPr="00E45825">
        <w:rPr>
          <w:u w:val="single"/>
        </w:rPr>
        <w:t>. And because networks are evolving so rapidly, many organizations have simply lost track of the devices in their network.</w:t>
      </w:r>
      <w:r w:rsidR="00B2735C" w:rsidRPr="00BB04E0">
        <w:rPr>
          <w:sz w:val="16"/>
        </w:rPr>
        <w:t xml:space="preserve"> If a device is too critical to take offline, then </w:t>
      </w:r>
      <w:hyperlink r:id="rId272" w:history="1">
        <w:r w:rsidR="00B2735C" w:rsidRPr="00BB04E0">
          <w:rPr>
            <w:rStyle w:val="Hyperlink"/>
            <w:sz w:val="16"/>
          </w:rPr>
          <w:t>network segmentation</w:t>
        </w:r>
      </w:hyperlink>
      <w:r w:rsidR="00B2735C" w:rsidRPr="00BB04E0">
        <w:rPr>
          <w:sz w:val="16"/>
        </w:rPr>
        <w:t xml:space="preserve"> has to be in place so that if a device is compromised its impact is restricted to a small segment of the network. Next, redundancies need to be built so that traffic can flow around it while it is being updated. </w:t>
      </w:r>
      <w:r w:rsidR="00B2735C" w:rsidRPr="00E45825">
        <w:rPr>
          <w:u w:val="single"/>
        </w:rPr>
        <w:t>And automated inventory controls need to be in place to identify and list all of the exposed devices in your network.</w:t>
      </w:r>
      <w:r w:rsidR="00B2735C" w:rsidRPr="00BB04E0">
        <w:rPr>
          <w:sz w:val="16"/>
        </w:rPr>
        <w:t xml:space="preserve"> But the fact is that patching can no longer be ignored. You might as well put out a welcome mat and a digital arrow saying, “valuable data this way.” </w:t>
      </w:r>
      <w:r w:rsidR="00B2735C" w:rsidRPr="00E45825">
        <w:rPr>
          <w:u w:val="single"/>
        </w:rPr>
        <w:t>Another problem is that not only do attacks often manage to hide inside networks for months before detonating, but the really good ones learn what normal behavior looks like in the network so that when they do detonate they are able to mimic network traffic in order to avoid detection. One of the keys to addressing this sort of sophistication moving forward is a marriage of threat intelligence and detection. Businesses need advanced threat intelligence</w:t>
      </w:r>
      <w:r w:rsidR="00B2735C" w:rsidRPr="00BB04E0">
        <w:rPr>
          <w:sz w:val="16"/>
        </w:rPr>
        <w:t xml:space="preserve"> – products like </w:t>
      </w:r>
      <w:hyperlink r:id="rId273" w:history="1">
        <w:r w:rsidR="00B2735C" w:rsidRPr="00BB04E0">
          <w:rPr>
            <w:rStyle w:val="Hyperlink"/>
            <w:sz w:val="16"/>
          </w:rPr>
          <w:t>security information and event management</w:t>
        </w:r>
      </w:hyperlink>
      <w:r w:rsidR="00B2735C" w:rsidRPr="00BB04E0">
        <w:rPr>
          <w:sz w:val="16"/>
        </w:rPr>
        <w:t xml:space="preserve"> (SIEM) tools that can collect and correlate traffic from a variety of devices collected from across the network to identify and deal with advanced threats. Even the best malware has to eventually either modify rules or extract large volumes of data. And that can be is detected. It just sometimes requires aggregating and tracking threat intelligence to discover and investigate anomalies. </w:t>
      </w:r>
      <w:r w:rsidR="00B2735C" w:rsidRPr="00A602B0">
        <w:rPr>
          <w:u w:val="single"/>
        </w:rPr>
        <w:t>More and more, a critical component to a robust defense is automation. Cybercriminals are increasingly developing and deploying automated attacks in order to scale attacks more effectively and to reduce the amount of direct hand holding that many traditional attacks require. To effectively compete against this sort of strategy, we need to fight automation with automation</w:t>
      </w:r>
      <w:r w:rsidR="00B2735C" w:rsidRPr="00BB04E0">
        <w:rPr>
          <w:sz w:val="16"/>
        </w:rPr>
        <w:t xml:space="preserve">. Threats are evolving so quickly on the black hat side </w:t>
      </w:r>
      <w:r w:rsidR="00B2735C" w:rsidRPr="00A602B0">
        <w:rPr>
          <w:u w:val="single"/>
        </w:rPr>
        <w:t>that the only way to combat them is through automated and intelligent defense layers that can quickly identify new and existing threats and then make decisions to mitigate them.</w:t>
      </w:r>
      <w:r w:rsidR="00B2735C" w:rsidRPr="00BB04E0">
        <w:rPr>
          <w:sz w:val="16"/>
        </w:rPr>
        <w:t xml:space="preserve"> I call this type of cybersecurity defense “actionable intelligence.” It requires deploying interconnected security solutions everywhere across your expanded network, including deep into the cloud, </w:t>
      </w:r>
      <w:proofErr w:type="gramStart"/>
      <w:r w:rsidR="00B2735C" w:rsidRPr="00BB04E0">
        <w:rPr>
          <w:sz w:val="16"/>
        </w:rPr>
        <w:t>The</w:t>
      </w:r>
      <w:proofErr w:type="gramEnd"/>
      <w:r w:rsidR="00B2735C" w:rsidRPr="00BB04E0">
        <w:rPr>
          <w:sz w:val="16"/>
        </w:rPr>
        <w:t xml:space="preserve"> goal is to create a security solution that is able to see and identify the stages of a threat and then make a decision on its own. </w:t>
      </w:r>
      <w:r w:rsidR="00B2735C" w:rsidRPr="00A602B0">
        <w:rPr>
          <w:u w:val="single"/>
        </w:rPr>
        <w:t>Such an expert system is able to identify and block attacks at network speeds so that we don’t have to rely on humans, who often miss too much and respond far too slowly, to take action</w:t>
      </w:r>
      <w:r w:rsidR="00B2735C" w:rsidRPr="00BB04E0">
        <w:rPr>
          <w:sz w:val="16"/>
        </w:rPr>
        <w:t xml:space="preserve">. This may require rethinking – and even retooling – your security infrastructure. To start, devices need to be able to see each other and share threat intelligence. This means that isolated security devices and platforms will need to be replaced with tools that use common operating systems or management consoles, and that are built around open standards, so they can become an integral part of an integrated and intelligent security fabric. </w:t>
      </w:r>
      <w:r w:rsidR="00B2735C" w:rsidRPr="00A602B0">
        <w:rPr>
          <w:u w:val="single"/>
        </w:rPr>
        <w:t>This intelligence needs to be correlated and processed in order to detect highly distributed attacks that might otherwise go undetected. This requires combining traditional security tools such as firewalls, intrusion prevention systems, and secure gateways for email and web traffic with advanced threat prevention tools such as sandboxes in order to detect advanced and previously unseen threats.</w:t>
      </w:r>
      <w:r w:rsidR="00B2735C" w:rsidRPr="00BB04E0">
        <w:rPr>
          <w:sz w:val="16"/>
        </w:rPr>
        <w:t xml:space="preserve"> Once a threat has been discovered, that intelligence needs to be converted into actionable rules and policies that can be automatically be distributed back across the network to drive a coordinated response. Firewall rules and IPS signatures need to be updated. Secure gateways and endpoint clients need to be hardened. Rogue and infected devices need to be identified, and network segmentation needs to dynamically isolate all compromised devices to stop the spread of infection. Forensic analysis needs to be launched to detect the point of compromise and seal that breach. And remediation needs to begin so that quarantined devices can be brought back online as soon as possible. And all of this needs to happen automatically, everywhere and at the same time across the entire distributed network. This includes physical and virtual environments, distributed data centers, remote offices, IoT and mobile endpoint devices, and even deep into the multi-cloud, including everything from complex infrastructure solutions to simple cloud-based services</w:t>
      </w:r>
      <w:r w:rsidR="00B2735C" w:rsidRPr="00A602B0">
        <w:rPr>
          <w:u w:val="single"/>
        </w:rPr>
        <w:t>. Actionable intelligence combined with expert systems empowered with automated processes that enable autonomous decision-making is the future of cybersecurity. Organizations that adopt and transition to such an approach will thrive during our society’s digital transformation.</w:t>
      </w:r>
      <w:r w:rsidR="00B2735C" w:rsidRPr="00BB04E0">
        <w:rPr>
          <w:sz w:val="16"/>
        </w:rPr>
        <w:t xml:space="preserve"> The majority of those who don’t make these changes aren’t likely to survive. It’s really as simple as that.</w:t>
      </w:r>
    </w:p>
    <w:p w:rsidR="00B2735C" w:rsidRDefault="00B2735C" w:rsidP="00B2735C">
      <w:pPr>
        <w:rPr>
          <w:u w:val="single"/>
        </w:rPr>
      </w:pPr>
    </w:p>
    <w:p w:rsidR="00B2735C" w:rsidRDefault="00B2735C" w:rsidP="00B2735C">
      <w:pPr>
        <w:pStyle w:val="Heading4"/>
      </w:pPr>
      <w:r>
        <w:t>The collaboration between AI and humans is the most effective—increases efficiency, threat detection, and closes skills gap</w:t>
      </w:r>
    </w:p>
    <w:p w:rsidR="00B2735C" w:rsidRPr="00BB04E0" w:rsidRDefault="00B2735C" w:rsidP="00B2735C">
      <w:r>
        <w:rPr>
          <w:b/>
        </w:rPr>
        <w:t xml:space="preserve">Bhargava 17 </w:t>
      </w:r>
      <w:r w:rsidRPr="00CE18BC">
        <w:rPr>
          <w:sz w:val="18"/>
          <w:szCs w:val="18"/>
        </w:rPr>
        <w:t>(Rishi Bhargava, co-founder and VP, Info Security Magazine, 10/19/17, “Automation is Not Enough to Solve the Cybersecurity Skills Gap,” https://www.infosecurity-magazine.com/opinions/automation-solve-cybersecurity/)</w:t>
      </w:r>
    </w:p>
    <w:p w:rsidR="00B2735C" w:rsidRPr="00BB04E0" w:rsidRDefault="00B2735C" w:rsidP="00B2735C">
      <w:pPr>
        <w:rPr>
          <w:sz w:val="16"/>
        </w:rPr>
      </w:pPr>
      <w:r w:rsidRPr="00BB04E0">
        <w:rPr>
          <w:sz w:val="16"/>
        </w:rPr>
        <w:t>In recent years, a great deal of focus has been placed on using</w:t>
      </w:r>
      <w:hyperlink r:id="rId274" w:tgtFrame="_self" w:history="1">
        <w:r w:rsidRPr="00BB04E0">
          <w:rPr>
            <w:rStyle w:val="Hyperlink"/>
            <w:sz w:val="16"/>
          </w:rPr>
          <w:t xml:space="preserve"> automation to close </w:t>
        </w:r>
      </w:hyperlink>
      <w:r w:rsidRPr="00BB04E0">
        <w:rPr>
          <w:sz w:val="16"/>
        </w:rPr>
        <w:t xml:space="preserve">the skills gap. However, </w:t>
      </w:r>
      <w:r w:rsidRPr="00BB04E0">
        <w:rPr>
          <w:u w:val="single"/>
        </w:rPr>
        <w:t>although it is true that automation can help narrow the gap, it cannot close the gap completely by itself</w:t>
      </w:r>
      <w:r w:rsidRPr="00BB04E0">
        <w:rPr>
          <w:sz w:val="16"/>
        </w:rPr>
        <w:t xml:space="preserve">. This fact becomes more obvious when you consider the steps that a cybersecurity analyst takes throughout the entire lifecycle of an incident: Preparation: Preparation involves having a workable plan to deal with an incident should one occur. The preparation may involve drafting an effective incident response plan, training employees or conducting "fire drills" to ensure that everyone knows how to react to an attack. Prevention: Although it is impossible to prevent every hacker from launching a successful attack, adequate prevention is still needed. Prevention may involve researching emerging threats to discover the vulnerabilities that they exploit, determining whether your company is a likely target, and taking the necessary steps to eliminate vulnerabilities. Detection: Before an attack can be addressed, it must first be detected. Not every incident that triggers an alarm is a genuine threat, so organizations must analyze the incident to determine whether it is a false alarm or an attack that must be dealt with. Containment: Once an incident is detected and analysis shows that it represents a genuine attack, the damage must be contained. The longer malware exists and the longer hacker has to download data, the greater the damage will be. Eradication: Containing a threat is not the same as eradicating it. For example, if malware has infected 10 computers, it must be removed from all of them. Recovery: After an incident occurs, it is essential for the business to return to its normal status as quickly as possible. Recovery procedures will depend on the type of attack and the extent of the damage. For example, if an organization has suffered a ransomware attack, recovery may involve scrubbing all hard drives and restoring files from a "clean" backup. Forensics: Following an incident, it is important to conduct a postmortem. Analyzing all aspects of the breach can help determine where to strengthen defenses to avoid a similar attack in the future. This is also an excellent time to evaluate the incident response plan to determine whether changes need to be made. </w:t>
      </w:r>
      <w:r w:rsidRPr="00BB04E0">
        <w:rPr>
          <w:u w:val="single"/>
        </w:rPr>
        <w:t>Collaborative, Interactive Investigation with Automation Can Address the Skills Gap Issue</w:t>
      </w:r>
      <w:r w:rsidRPr="00BB04E0">
        <w:rPr>
          <w:sz w:val="16"/>
        </w:rPr>
        <w:t xml:space="preserve"> As you can see, </w:t>
      </w:r>
      <w:r w:rsidRPr="00BB04E0">
        <w:rPr>
          <w:u w:val="single"/>
        </w:rPr>
        <w:t>automation can help, but it cannot handle every task that is required. There is a need for collaborative, interactive tools to investigate and scale the incident response function beyond what automation can achieve</w:t>
      </w:r>
      <w:r w:rsidRPr="00BB04E0">
        <w:rPr>
          <w:sz w:val="16"/>
        </w:rPr>
        <w:t xml:space="preserve">. Automation can deliver great benefit in the following instances: In most organizations, </w:t>
      </w:r>
      <w:r w:rsidRPr="00BB04E0">
        <w:rPr>
          <w:u w:val="single"/>
        </w:rPr>
        <w:t>the cybersecurity team must deal with hundreds — if not thousands — of alerts every week</w:t>
      </w:r>
      <w:r w:rsidRPr="00BB04E0">
        <w:rPr>
          <w:sz w:val="16"/>
        </w:rPr>
        <w:t xml:space="preserve">. Many of these are false positives, but the possibility always exists that the alerts were triggered by an intrusion. </w:t>
      </w:r>
      <w:r w:rsidRPr="00BB04E0">
        <w:rPr>
          <w:u w:val="single"/>
        </w:rPr>
        <w:t>However, the team can be easily overwhelmed by the number of alerts and develop "alert fatigue," increasing the risk that a genuine breach could go undetected. Automation can filter out almost all of the false positives, giving analysts the time and focus to deal with the genuine threats</w:t>
      </w:r>
      <w:r w:rsidRPr="00BB04E0">
        <w:rPr>
          <w:sz w:val="16"/>
        </w:rPr>
        <w:t xml:space="preserve">. Manually assigning workflow and monitoring progress can be time-consuming. </w:t>
      </w:r>
      <w:r w:rsidRPr="00BB04E0">
        <w:rPr>
          <w:u w:val="single"/>
        </w:rPr>
        <w:t xml:space="preserve">Using automation to assign tasks to specific analysts and provide periodic updates can streamline the process. </w:t>
      </w:r>
      <w:r w:rsidRPr="00BB04E0">
        <w:rPr>
          <w:sz w:val="16"/>
        </w:rPr>
        <w:t xml:space="preserve">However, </w:t>
      </w:r>
      <w:r w:rsidRPr="00BB04E0">
        <w:rPr>
          <w:u w:val="single"/>
        </w:rPr>
        <w:t xml:space="preserve">although automation can reduce the workload through these functions, it is not enough. Incorporating artificial intelligence and machine learning with automation and humans provides the perfect combination for defending systems against cyber-criminals, even while the industry grapples with the security skills gap. </w:t>
      </w:r>
      <w:r w:rsidRPr="00BB04E0">
        <w:rPr>
          <w:sz w:val="16"/>
        </w:rPr>
        <w:t xml:space="preserve">For example: Hunting for threats manually is a hit-or-miss proposition that can be extremely time-consuming. Artificial Intelligence allows the system to leverage threat intelligence to identify potential patterns or detect unusual activities. </w:t>
      </w:r>
      <w:r w:rsidRPr="00BB04E0">
        <w:rPr>
          <w:u w:val="single"/>
        </w:rPr>
        <w:t>Automated threat hunting can help identify intrusions that have missed detection and already dwell within an organization’s system. This allows the security team to contain and eradicate attacks before they cause any additional damage</w:t>
      </w:r>
      <w:r w:rsidRPr="00BB04E0">
        <w:rPr>
          <w:sz w:val="16"/>
        </w:rPr>
        <w:t xml:space="preserve">. Machine learning has made it even easier to give junior analysts the assistance that they need. For example, the machine can learn how best to respond to different types of alerts by learning the actions that experts take when dealing with a specific type of attack. </w:t>
      </w:r>
      <w:r w:rsidRPr="00BB04E0">
        <w:rPr>
          <w:u w:val="single"/>
        </w:rPr>
        <w:t>The machine can</w:t>
      </w:r>
      <w:r w:rsidRPr="00BB04E0">
        <w:rPr>
          <w:sz w:val="16"/>
        </w:rPr>
        <w:t xml:space="preserve"> then </w:t>
      </w:r>
      <w:r w:rsidRPr="00BB04E0">
        <w:rPr>
          <w:u w:val="single"/>
        </w:rPr>
        <w:t>recommend</w:t>
      </w:r>
      <w:r w:rsidRPr="00BB04E0">
        <w:rPr>
          <w:sz w:val="16"/>
        </w:rPr>
        <w:t xml:space="preserve"> those </w:t>
      </w:r>
      <w:r w:rsidRPr="00BB04E0">
        <w:rPr>
          <w:u w:val="single"/>
        </w:rPr>
        <w:t>actions to junior analysts who may be struggling to determine the proper response. Machine learning can also allow the machine to identify the people who are experts in particular attack</w:t>
      </w:r>
      <w:r w:rsidRPr="00BB04E0">
        <w:rPr>
          <w:sz w:val="16"/>
        </w:rPr>
        <w:t>s; the junior analysts can then be advised to contact the proper experts for help with the current threat</w:t>
      </w:r>
      <w:r w:rsidRPr="00BB04E0">
        <w:rPr>
          <w:u w:val="single"/>
        </w:rPr>
        <w:t>. As time progresses, the blending of humans and automation is going to become increasingly necessary in the world of cybersecurity</w:t>
      </w:r>
      <w:r w:rsidRPr="00BB04E0">
        <w:rPr>
          <w:sz w:val="16"/>
        </w:rPr>
        <w:t xml:space="preserve">. Just as most cybercriminals are no longer "lone wolves," </w:t>
      </w:r>
      <w:r w:rsidRPr="00BB04E0">
        <w:rPr>
          <w:u w:val="single"/>
        </w:rPr>
        <w:t>cybersecurity professionals must embrace collaboration with both their human and machine counterparts to help close the skills gap and best protect their organizations</w:t>
      </w:r>
      <w:r w:rsidRPr="00BB04E0">
        <w:rPr>
          <w:sz w:val="16"/>
        </w:rPr>
        <w:t>.</w:t>
      </w:r>
    </w:p>
    <w:p w:rsidR="00B2735C" w:rsidRPr="00D25BBD" w:rsidRDefault="00B2735C" w:rsidP="00B2735C"/>
    <w:p w:rsidR="00B2735C" w:rsidRDefault="00B2735C" w:rsidP="00B2735C">
      <w:pPr>
        <w:pStyle w:val="Heading3"/>
        <w:rPr>
          <w:rFonts w:eastAsia="Times New Roman"/>
        </w:rPr>
      </w:pPr>
      <w:r>
        <w:rPr>
          <w:rFonts w:eastAsia="Times New Roman"/>
        </w:rPr>
        <w:t>Training Solves</w:t>
      </w:r>
    </w:p>
    <w:p w:rsidR="00B2735C" w:rsidRDefault="00B2735C" w:rsidP="00B2735C">
      <w:pPr>
        <w:rPr>
          <w:u w:val="single"/>
        </w:rPr>
      </w:pPr>
    </w:p>
    <w:p w:rsidR="00B2735C" w:rsidRDefault="00B2735C" w:rsidP="00B2735C">
      <w:pPr>
        <w:pStyle w:val="Heading4"/>
      </w:pPr>
      <w:r>
        <w:t>Domestic training and education solves the cyber workforce shortage—early successes prove solvency</w:t>
      </w:r>
    </w:p>
    <w:p w:rsidR="00B2735C" w:rsidRPr="00960D73" w:rsidRDefault="00B2735C" w:rsidP="00B2735C">
      <w:pPr>
        <w:rPr>
          <w:sz w:val="18"/>
          <w:szCs w:val="18"/>
        </w:rPr>
      </w:pPr>
      <w:r>
        <w:rPr>
          <w:b/>
        </w:rPr>
        <w:t xml:space="preserve">Kennedy 18 </w:t>
      </w:r>
      <w:r w:rsidRPr="00960D73">
        <w:rPr>
          <w:sz w:val="18"/>
          <w:szCs w:val="18"/>
        </w:rPr>
        <w:t>(Jim Kennedy, senior sales and operations technology executive, CSO, 5/1/18, “Cybersecurity skills shortage,” https://www.csoonline.com/article/3258994/data-protection/cybersecurity-skills-shortage.html)</w:t>
      </w:r>
    </w:p>
    <w:p w:rsidR="00B2735C" w:rsidRDefault="00DB0FF5" w:rsidP="00B2735C">
      <w:pPr>
        <w:rPr>
          <w:u w:val="single"/>
        </w:rPr>
      </w:pPr>
      <w:hyperlink r:id="rId275" w:history="1">
        <w:r w:rsidR="00B2735C" w:rsidRPr="00FB662C">
          <w:rPr>
            <w:rStyle w:val="Hyperlink"/>
            <w:sz w:val="14"/>
          </w:rPr>
          <w:t>PwC’s 2018 CEO survey</w:t>
        </w:r>
      </w:hyperlink>
      <w:r w:rsidR="00B2735C" w:rsidRPr="00FB662C">
        <w:rPr>
          <w:sz w:val="14"/>
        </w:rPr>
        <w:t xml:space="preserve"> has highlighted a continued hardening of global attitudes to security, with the top four threats to business growth prospects now including terrorism, geopolitical uncertainty, over-regulation and cyber threats. This shift is reflected by the language now used publicly – by government and business leaders alike – as highlighted by the US Department of Homeland Security’s recent announcement of its investigation into an attack on a </w:t>
      </w:r>
      <w:hyperlink r:id="rId276" w:history="1">
        <w:r w:rsidR="00B2735C" w:rsidRPr="00FB662C">
          <w:rPr>
            <w:rStyle w:val="Hyperlink"/>
            <w:sz w:val="14"/>
          </w:rPr>
          <w:t>critical infrastructure facility</w:t>
        </w:r>
      </w:hyperlink>
      <w:r w:rsidR="00B2735C" w:rsidRPr="00FB662C">
        <w:rPr>
          <w:sz w:val="14"/>
        </w:rPr>
        <w:t xml:space="preserve">. </w:t>
      </w:r>
      <w:r w:rsidR="00B2735C" w:rsidRPr="00E7462D">
        <w:rPr>
          <w:u w:val="single"/>
        </w:rPr>
        <w:t>There is growing rhetoric that the risk of sponsored cyber-attacks on (inter)national infrastructure could cause economic chaos.</w:t>
      </w:r>
      <w:r w:rsidR="00B2735C" w:rsidRPr="00FB662C">
        <w:rPr>
          <w:sz w:val="14"/>
        </w:rPr>
        <w:t xml:space="preserve"> But after endemic under-investment in skills development for over a decade, Jim Kennedy, VP &amp; GM Americas, Certes Technology, explains it is time for a significant change in approach to safeguard business. Supply versus demand Organizations now recognize that investment in security is a necessity. Yet </w:t>
      </w:r>
      <w:r w:rsidR="00B2735C" w:rsidRPr="00E7462D">
        <w:rPr>
          <w:u w:val="single"/>
        </w:rPr>
        <w:t xml:space="preserve">with a current estimated 350,000 open cyber security positions in the US, and a predicted global shortfall of 3.5 million cyber security jobs by 2021 </w:t>
      </w:r>
      <w:r w:rsidR="00B2735C" w:rsidRPr="00FB662C">
        <w:rPr>
          <w:sz w:val="14"/>
        </w:rPr>
        <w:t xml:space="preserve">— according to </w:t>
      </w:r>
      <w:hyperlink r:id="rId277" w:tgtFrame="_blank" w:history="1">
        <w:r w:rsidR="00B2735C" w:rsidRPr="00FB662C">
          <w:rPr>
            <w:rStyle w:val="Hyperlink"/>
            <w:sz w:val="14"/>
          </w:rPr>
          <w:t>Cybersecurity Ventures</w:t>
        </w:r>
      </w:hyperlink>
      <w:r w:rsidR="00B2735C" w:rsidRPr="00FB662C">
        <w:rPr>
          <w:sz w:val="14"/>
        </w:rPr>
        <w:t xml:space="preserve"> — </w:t>
      </w:r>
      <w:r w:rsidR="00B2735C" w:rsidRPr="00E7462D">
        <w:rPr>
          <w:u w:val="single"/>
        </w:rPr>
        <w:t xml:space="preserve">the industry clearly has a massive problem regarding </w:t>
      </w:r>
      <w:hyperlink r:id="rId278" w:history="1">
        <w:r w:rsidR="00B2735C" w:rsidRPr="00E7462D">
          <w:rPr>
            <w:rStyle w:val="Hyperlink"/>
            <w:u w:val="single"/>
          </w:rPr>
          <w:t>supply and demand</w:t>
        </w:r>
      </w:hyperlink>
      <w:r w:rsidR="00B2735C" w:rsidRPr="00E7462D">
        <w:rPr>
          <w:u w:val="single"/>
        </w:rPr>
        <w:t>. And while it is fair to say that the escalation in cyber threats has created an unprecedented need for individuals with skills, talent and experience, it is a combination of chronic under-investment in training and education</w:t>
      </w:r>
      <w:r w:rsidR="00B2735C" w:rsidRPr="00FB662C">
        <w:rPr>
          <w:sz w:val="14"/>
        </w:rPr>
        <w:t xml:space="preserve">; market misalignment and a lack of self-marketing that is at the heart of the skills shortage problem. So where did we go wrong? The ramifications of the massive spike in outsourcing a decade ago are now being felt. </w:t>
      </w:r>
      <w:r w:rsidR="00B2735C" w:rsidRPr="00E7462D">
        <w:rPr>
          <w:u w:val="single"/>
        </w:rPr>
        <w:t>When swathes of technical experts migrated across from public sector to private sector organizations, a history of training, education and skills development was lost. These individuals are now leaving the industry and their skills have never been replaced. The result is escalating demand and a pool of resources that continues to shrink by the day</w:t>
      </w:r>
      <w:r w:rsidR="00B2735C" w:rsidRPr="00FB662C">
        <w:rPr>
          <w:sz w:val="14"/>
        </w:rPr>
        <w:t xml:space="preserve">. Rethinking education </w:t>
      </w:r>
      <w:proofErr w:type="gramStart"/>
      <w:r w:rsidR="00B2735C" w:rsidRPr="00FB662C">
        <w:rPr>
          <w:sz w:val="14"/>
        </w:rPr>
        <w:t>There</w:t>
      </w:r>
      <w:proofErr w:type="gramEnd"/>
      <w:r w:rsidR="00B2735C" w:rsidRPr="00FB662C">
        <w:rPr>
          <w:sz w:val="14"/>
        </w:rPr>
        <w:t xml:space="preserve"> are so many flaws in the current model. </w:t>
      </w:r>
      <w:r w:rsidR="00B2735C" w:rsidRPr="00E7462D">
        <w:rPr>
          <w:u w:val="single"/>
        </w:rPr>
        <w:t>The industry is frankly appalling at selling itself; at inspiring the next generation by demonstrating that IT can be an exciting and financially rewarding career. In addition, training has over the past decade become almost exclusively product focused – with vendor ‘academies’ teaching individuals about specific product sets, rather than security framework requirements, a move that has further weakened the depth of expertise offered by any one individual. This approach is simply not sustainable</w:t>
      </w:r>
      <w:r w:rsidR="00B2735C" w:rsidRPr="00FB662C">
        <w:rPr>
          <w:sz w:val="14"/>
        </w:rPr>
        <w:t xml:space="preserve"> – for IT providers or organizations desperate to access essential cyber security skills. Right now, </w:t>
      </w:r>
      <w:r w:rsidR="00B2735C" w:rsidRPr="00E7462D">
        <w:rPr>
          <w:u w:val="single"/>
        </w:rPr>
        <w:t>the small pool of talent is able to demand ever higher rates, making essential cyber security unaffordable for all but the largest and most successful businesses.</w:t>
      </w:r>
      <w:r w:rsidR="00B2735C" w:rsidRPr="00FB662C">
        <w:rPr>
          <w:sz w:val="14"/>
        </w:rPr>
        <w:t xml:space="preserve"> The only way organizations will be able to address the huge demand for cyber security skills will be to take control and invest. And that means shifting away from outsourcing and a reliance upon expensive contractors towards re-insourcing key services, including security: the onus is now on companies to build up their own expertise in-house. At the same time, </w:t>
      </w:r>
      <w:r w:rsidR="00B2735C" w:rsidRPr="00E7462D">
        <w:rPr>
          <w:u w:val="single"/>
        </w:rPr>
        <w:t>the IT industry needs to step up and invest in training – true, agnostic training, not product specific, ersatz sales education. If the next generation of cyber security individuals are going to be able to make the right decisions, they need an excellent grounding in security</w:t>
      </w:r>
      <w:r w:rsidR="00B2735C" w:rsidRPr="00FB662C">
        <w:rPr>
          <w:sz w:val="14"/>
        </w:rPr>
        <w:t xml:space="preserve"> – from compliance to standards, including GDPR, PCI and ISO 20001</w:t>
      </w:r>
      <w:r w:rsidR="00B2735C" w:rsidRPr="00E7462D">
        <w:rPr>
          <w:u w:val="single"/>
        </w:rPr>
        <w:t>. It is only with that in-depth understanding of end to end security issues that individuals will be able to create a robust security infrastructure supported by the right product choices.</w:t>
      </w:r>
      <w:r w:rsidR="00B2735C" w:rsidRPr="00FB662C">
        <w:rPr>
          <w:sz w:val="14"/>
        </w:rPr>
        <w:t xml:space="preserve"> Signs of </w:t>
      </w:r>
      <w:r w:rsidR="00B2735C" w:rsidRPr="00E7462D">
        <w:rPr>
          <w:u w:val="single"/>
        </w:rPr>
        <w:t xml:space="preserve">improvement </w:t>
      </w:r>
      <w:proofErr w:type="gramStart"/>
      <w:r w:rsidR="00B2735C" w:rsidRPr="00E7462D">
        <w:rPr>
          <w:u w:val="single"/>
        </w:rPr>
        <w:t>Fortunately</w:t>
      </w:r>
      <w:proofErr w:type="gramEnd"/>
      <w:r w:rsidR="00B2735C" w:rsidRPr="00E7462D">
        <w:rPr>
          <w:u w:val="single"/>
        </w:rPr>
        <w:t>, we’re starting to see recognition at a national level that current approaches are unsustainable</w:t>
      </w:r>
      <w:r w:rsidR="00B2735C" w:rsidRPr="00FB662C">
        <w:rPr>
          <w:sz w:val="14"/>
        </w:rPr>
        <w:t xml:space="preserve">. Quietly, </w:t>
      </w:r>
      <w:r w:rsidR="00B2735C" w:rsidRPr="00E7462D">
        <w:rPr>
          <w:u w:val="single"/>
        </w:rPr>
        <w:t>the regulatory community has been gearing up public-private partnership efforts to be proactive on cyber threats and has now successfully engaged academia</w:t>
      </w:r>
      <w:r w:rsidR="00B2735C" w:rsidRPr="00933648">
        <w:rPr>
          <w:sz w:val="20"/>
          <w:szCs w:val="20"/>
          <w:u w:val="single"/>
        </w:rPr>
        <w:t xml:space="preserve">. </w:t>
      </w:r>
      <w:r w:rsidR="00B2735C" w:rsidRPr="00933648">
        <w:rPr>
          <w:u w:val="single"/>
        </w:rPr>
        <w:t>The</w:t>
      </w:r>
      <w:r w:rsidR="00B2735C" w:rsidRPr="00FB662C">
        <w:rPr>
          <w:sz w:val="14"/>
        </w:rPr>
        <w:t xml:space="preserve"> Cybersecurity Workforce Alliance (</w:t>
      </w:r>
      <w:r w:rsidR="00B2735C" w:rsidRPr="00933648">
        <w:rPr>
          <w:u w:val="single"/>
        </w:rPr>
        <w:t>CWA</w:t>
      </w:r>
      <w:r w:rsidR="00B2735C" w:rsidRPr="00FB662C">
        <w:rPr>
          <w:sz w:val="14"/>
        </w:rPr>
        <w:t xml:space="preserve">) is a tripartite workforce-engagement model that includes the public sector, private sector and academia which has been working since 2015 to </w:t>
      </w:r>
      <w:r w:rsidR="00B2735C" w:rsidRPr="00DE3176">
        <w:rPr>
          <w:u w:val="single"/>
        </w:rPr>
        <w:t>accelerate cybersecurity readiness in entry-level candidates</w:t>
      </w:r>
      <w:r w:rsidR="00B2735C" w:rsidRPr="00FB662C">
        <w:rPr>
          <w:sz w:val="14"/>
        </w:rPr>
        <w:t xml:space="preserve">. </w:t>
      </w:r>
      <w:proofErr w:type="gramStart"/>
      <w:r w:rsidR="00B2735C" w:rsidRPr="00FB662C">
        <w:rPr>
          <w:sz w:val="14"/>
        </w:rPr>
        <w:t>It’s</w:t>
      </w:r>
      <w:proofErr w:type="gramEnd"/>
      <w:r w:rsidR="00B2735C" w:rsidRPr="00FB662C">
        <w:rPr>
          <w:sz w:val="14"/>
        </w:rPr>
        <w:t xml:space="preserve"> ‘industry-first’ approach is designed to align industry’s specific needs and graduates’ expectations with the job roles and responsibilities needed to model a curriculum — at the beginning of a student’s tenure. Likewise, in the UK, a new National College of Cyber Security sited at the home of the WWII code-code breakers, Bletchley Park, will open in 2019, fostering the development of home grown talent. In parallel, the UK’s National Cyber Security Centre has published new advice for industry based on 14 key principles aligned with existing cyber-security standards to help organizations understand what they need to do to implement essential cyber security measures</w:t>
      </w:r>
      <w:r w:rsidR="00B2735C" w:rsidRPr="00FB662C">
        <w:rPr>
          <w:b/>
          <w:u w:val="single"/>
        </w:rPr>
        <w:t xml:space="preserve">. While positive early steps, these approaches do unfortunately only mark the beginning of our journey to close the cyber security skills gap. This vital issue will require sustained focus and deep collaboration </w:t>
      </w:r>
      <w:proofErr w:type="gramStart"/>
      <w:r w:rsidR="00B2735C" w:rsidRPr="00FB662C">
        <w:rPr>
          <w:b/>
          <w:u w:val="single"/>
        </w:rPr>
        <w:t>between the public sector,</w:t>
      </w:r>
      <w:proofErr w:type="gramEnd"/>
      <w:r w:rsidR="00B2735C" w:rsidRPr="00FB662C">
        <w:rPr>
          <w:b/>
          <w:u w:val="single"/>
        </w:rPr>
        <w:t xml:space="preserve"> private sector organizations including the IT industry itself, and academia</w:t>
      </w:r>
      <w:r w:rsidR="00B2735C" w:rsidRPr="00FB662C">
        <w:rPr>
          <w:sz w:val="14"/>
        </w:rPr>
        <w:t xml:space="preserve">. From vendor agnostic, standards and skills-based training to a commitment to inspiring the next generation to join the industry in the first place, </w:t>
      </w:r>
      <w:r w:rsidR="00B2735C" w:rsidRPr="00FB662C">
        <w:rPr>
          <w:u w:val="single"/>
        </w:rPr>
        <w:t>everyone demanding a solution to cyber security skills shortage today needs to step up and become part of the solution – not the problem.</w:t>
      </w:r>
    </w:p>
    <w:p w:rsidR="00B2735C" w:rsidRDefault="00B2735C" w:rsidP="00B2735C">
      <w:pPr>
        <w:rPr>
          <w:u w:val="single"/>
        </w:rPr>
      </w:pPr>
    </w:p>
    <w:p w:rsidR="001E6709" w:rsidRDefault="001E6709" w:rsidP="001E6709">
      <w:pPr>
        <w:pStyle w:val="Heading3"/>
      </w:pPr>
      <w:r>
        <w:t>No Shortage</w:t>
      </w:r>
    </w:p>
    <w:p w:rsidR="001E6709" w:rsidRPr="00E940F7" w:rsidRDefault="001E6709" w:rsidP="001E6709"/>
    <w:p w:rsidR="001E6709" w:rsidRDefault="001E6709" w:rsidP="001E6709">
      <w:pPr>
        <w:pStyle w:val="Heading4"/>
      </w:pPr>
      <w:r>
        <w:t>No cybersecurity skilled workers shortage – people think that we need more than is necessary for effective cybersecurity</w:t>
      </w:r>
    </w:p>
    <w:p w:rsidR="001E6709" w:rsidRDefault="001E6709" w:rsidP="001E6709">
      <w:pPr>
        <w:rPr>
          <w:rFonts w:asciiTheme="minorHAnsi" w:hAnsiTheme="minorHAnsi" w:cstheme="minorHAnsi"/>
        </w:rPr>
      </w:pPr>
      <w:r w:rsidRPr="003135A7">
        <w:rPr>
          <w:rFonts w:asciiTheme="minorHAnsi" w:hAnsiTheme="minorHAnsi" w:cstheme="minorHAnsi"/>
          <w:b/>
        </w:rPr>
        <w:t>Wright 18</w:t>
      </w:r>
      <w:r>
        <w:rPr>
          <w:rFonts w:asciiTheme="minorHAnsi" w:hAnsiTheme="minorHAnsi" w:cstheme="minorHAnsi"/>
        </w:rPr>
        <w:t xml:space="preserve"> </w:t>
      </w:r>
      <w:r w:rsidRPr="003135A7">
        <w:rPr>
          <w:rFonts w:asciiTheme="minorHAnsi" w:hAnsiTheme="minorHAnsi" w:cstheme="minorHAnsi"/>
          <w:sz w:val="16"/>
          <w:szCs w:val="16"/>
        </w:rPr>
        <w:t xml:space="preserve">– (Rob Wright, </w:t>
      </w:r>
      <w:r>
        <w:rPr>
          <w:rFonts w:asciiTheme="minorHAnsi" w:hAnsiTheme="minorHAnsi" w:cstheme="minorHAnsi"/>
          <w:sz w:val="16"/>
          <w:szCs w:val="16"/>
        </w:rPr>
        <w:t>February, 2018</w:t>
      </w:r>
      <w:r w:rsidRPr="003135A7">
        <w:rPr>
          <w:rFonts w:asciiTheme="minorHAnsi" w:hAnsiTheme="minorHAnsi" w:cstheme="minorHAnsi"/>
          <w:sz w:val="16"/>
          <w:szCs w:val="16"/>
        </w:rPr>
        <w:t>, "Cybersecurity skills shortage: What are the root causes</w:t>
      </w:r>
      <w:proofErr w:type="gramStart"/>
      <w:r w:rsidRPr="003135A7">
        <w:rPr>
          <w:rFonts w:asciiTheme="minorHAnsi" w:hAnsiTheme="minorHAnsi" w:cstheme="minorHAnsi"/>
          <w:sz w:val="16"/>
          <w:szCs w:val="16"/>
        </w:rPr>
        <w:t>?,</w:t>
      </w:r>
      <w:proofErr w:type="gramEnd"/>
      <w:r w:rsidRPr="003135A7">
        <w:rPr>
          <w:rFonts w:asciiTheme="minorHAnsi" w:hAnsiTheme="minorHAnsi" w:cstheme="minorHAnsi"/>
          <w:sz w:val="16"/>
          <w:szCs w:val="16"/>
        </w:rPr>
        <w:t>" SearchSecurity, https://searchsecurity.techtarget.com/answer/Cybersecurity-skills-shortage-What-are-the-root-causes)</w:t>
      </w:r>
    </w:p>
    <w:p w:rsidR="001E6709" w:rsidRPr="003135A7" w:rsidRDefault="001E6709" w:rsidP="001E6709">
      <w:pPr>
        <w:rPr>
          <w:rFonts w:asciiTheme="minorHAnsi" w:hAnsiTheme="minorHAnsi" w:cstheme="minorHAnsi"/>
          <w:b/>
          <w:sz w:val="16"/>
        </w:rPr>
      </w:pPr>
      <w:r w:rsidRPr="001D0BC2">
        <w:rPr>
          <w:rFonts w:asciiTheme="minorHAnsi" w:hAnsiTheme="minorHAnsi" w:cstheme="minorHAnsi"/>
          <w:u w:val="single"/>
        </w:rPr>
        <w:t>While some believe the shortage can be attributed to a lack of students earning degrees in</w:t>
      </w:r>
      <w:r w:rsidRPr="003135A7">
        <w:rPr>
          <w:rFonts w:asciiTheme="minorHAnsi" w:hAnsiTheme="minorHAnsi" w:cstheme="minorHAnsi"/>
          <w:sz w:val="16"/>
        </w:rPr>
        <w:t xml:space="preserve"> science, technology, engineering and mathematics (</w:t>
      </w:r>
      <w:r w:rsidRPr="001D0BC2">
        <w:rPr>
          <w:rFonts w:asciiTheme="minorHAnsi" w:hAnsiTheme="minorHAnsi" w:cstheme="minorHAnsi"/>
          <w:u w:val="single"/>
        </w:rPr>
        <w:t>STEM</w:t>
      </w:r>
      <w:r w:rsidRPr="003135A7">
        <w:rPr>
          <w:rFonts w:asciiTheme="minorHAnsi" w:hAnsiTheme="minorHAnsi" w:cstheme="minorHAnsi"/>
          <w:sz w:val="16"/>
        </w:rPr>
        <w:t>), David Shearer has a different view. Shearer, CEO of the International Information Systems Security Certification Consortium, or (ISC</w:t>
      </w:r>
      <w:proofErr w:type="gramStart"/>
      <w:r w:rsidRPr="003135A7">
        <w:rPr>
          <w:rFonts w:asciiTheme="minorHAnsi" w:hAnsiTheme="minorHAnsi" w:cstheme="minorHAnsi"/>
          <w:sz w:val="16"/>
        </w:rPr>
        <w:t>)2</w:t>
      </w:r>
      <w:proofErr w:type="gramEnd"/>
      <w:r w:rsidRPr="003135A7">
        <w:rPr>
          <w:rFonts w:asciiTheme="minorHAnsi" w:hAnsiTheme="minorHAnsi" w:cstheme="minorHAnsi"/>
          <w:sz w:val="16"/>
        </w:rPr>
        <w:t xml:space="preserve">, believes </w:t>
      </w:r>
      <w:r w:rsidRPr="001D0BC2">
        <w:rPr>
          <w:rFonts w:asciiTheme="minorHAnsi" w:hAnsiTheme="minorHAnsi" w:cstheme="minorHAnsi"/>
          <w:b/>
          <w:u w:val="single"/>
        </w:rPr>
        <w:t>the issue has more to do with how information security is viewed as a profession.</w:t>
      </w:r>
      <w:r>
        <w:rPr>
          <w:rFonts w:asciiTheme="minorHAnsi" w:hAnsiTheme="minorHAnsi" w:cstheme="minorHAnsi"/>
          <w:b/>
          <w:u w:val="single"/>
        </w:rPr>
        <w:t xml:space="preserve"> </w:t>
      </w:r>
      <w:r w:rsidRPr="003135A7">
        <w:rPr>
          <w:rFonts w:asciiTheme="minorHAnsi" w:hAnsiTheme="minorHAnsi" w:cstheme="minorHAnsi"/>
          <w:sz w:val="16"/>
        </w:rPr>
        <w:t>At the (ISC</w:t>
      </w:r>
      <w:proofErr w:type="gramStart"/>
      <w:r w:rsidRPr="003135A7">
        <w:rPr>
          <w:rFonts w:asciiTheme="minorHAnsi" w:hAnsiTheme="minorHAnsi" w:cstheme="minorHAnsi"/>
          <w:sz w:val="16"/>
        </w:rPr>
        <w:t>)2</w:t>
      </w:r>
      <w:proofErr w:type="gramEnd"/>
      <w:r w:rsidRPr="003135A7">
        <w:rPr>
          <w:rFonts w:asciiTheme="minorHAnsi" w:hAnsiTheme="minorHAnsi" w:cstheme="minorHAnsi"/>
          <w:sz w:val="16"/>
        </w:rPr>
        <w:t xml:space="preserve"> Security Congress in Austin, Texas, last fall, </w:t>
      </w:r>
      <w:r w:rsidRPr="003135A7">
        <w:rPr>
          <w:rFonts w:asciiTheme="minorHAnsi" w:hAnsiTheme="minorHAnsi" w:cstheme="minorHAnsi"/>
          <w:u w:val="single"/>
        </w:rPr>
        <w:t>Shearer took part in a panel discussion on the cybersecurity skills shortage</w:t>
      </w:r>
      <w:r w:rsidRPr="003135A7">
        <w:rPr>
          <w:rFonts w:asciiTheme="minorHAnsi" w:hAnsiTheme="minorHAnsi" w:cstheme="minorHAnsi"/>
          <w:sz w:val="16"/>
        </w:rPr>
        <w:t xml:space="preserve"> with other industry figures, such as Deidre Diamond, founder and CEO of infosec staffing and recruiting firm CyberSN, and Don Freese, deputy assistant director of the FBI and former head of the bureau's National Cyber Investigative Joint Task Force.</w:t>
      </w:r>
      <w:r>
        <w:rPr>
          <w:rFonts w:asciiTheme="minorHAnsi" w:hAnsiTheme="minorHAnsi" w:cstheme="minorHAnsi"/>
          <w:sz w:val="16"/>
        </w:rPr>
        <w:t xml:space="preserve"> </w:t>
      </w:r>
      <w:r w:rsidRPr="003135A7">
        <w:rPr>
          <w:rFonts w:asciiTheme="minorHAnsi" w:hAnsiTheme="minorHAnsi" w:cstheme="minorHAnsi"/>
          <w:sz w:val="16"/>
          <w:szCs w:val="16"/>
        </w:rPr>
        <w:t>SearchSecurity talked with Shearer following the panel and asked him about his views on the cybersecurity skills shortage and whether or not the ongoing string of high-profile data breaches has negatively impacted the image of the infosec profession. Here is his answer.</w:t>
      </w:r>
      <w:r>
        <w:rPr>
          <w:rFonts w:asciiTheme="minorHAnsi" w:hAnsiTheme="minorHAnsi" w:cstheme="minorHAnsi"/>
          <w:sz w:val="16"/>
          <w:szCs w:val="16"/>
        </w:rPr>
        <w:t xml:space="preserve"> </w:t>
      </w:r>
      <w:r w:rsidRPr="003135A7">
        <w:rPr>
          <w:rFonts w:asciiTheme="minorHAnsi" w:hAnsiTheme="minorHAnsi" w:cstheme="minorHAnsi"/>
          <w:sz w:val="16"/>
        </w:rPr>
        <w:t xml:space="preserve">David Shearer: I think </w:t>
      </w:r>
      <w:r w:rsidRPr="003135A7">
        <w:rPr>
          <w:rFonts w:asciiTheme="minorHAnsi" w:hAnsiTheme="minorHAnsi" w:cstheme="minorHAnsi"/>
          <w:u w:val="single"/>
        </w:rPr>
        <w:t>there is always going to be a certain percentage of people that look at the profession negatively and feel like they're going to be a scapegoat when things go wrong.</w:t>
      </w:r>
      <w:r>
        <w:rPr>
          <w:rFonts w:asciiTheme="minorHAnsi" w:hAnsiTheme="minorHAnsi" w:cstheme="minorHAnsi"/>
          <w:u w:val="single"/>
        </w:rPr>
        <w:t xml:space="preserve"> </w:t>
      </w:r>
      <w:r w:rsidRPr="003135A7">
        <w:rPr>
          <w:rFonts w:asciiTheme="minorHAnsi" w:hAnsiTheme="minorHAnsi" w:cstheme="minorHAnsi"/>
          <w:u w:val="single"/>
        </w:rPr>
        <w:t>Let's just take any type of area where there's high risk and sometimes a perceived low reward for the amount of risk that's there. The people that tend to throw themselves into these types of areas, those are the people that are out there who say, 'I'll take the risk because I think I can make a difference. I think I can do this.'</w:t>
      </w:r>
      <w:r>
        <w:rPr>
          <w:rFonts w:asciiTheme="minorHAnsi" w:hAnsiTheme="minorHAnsi" w:cstheme="minorHAnsi"/>
          <w:u w:val="single"/>
        </w:rPr>
        <w:t xml:space="preserve"> </w:t>
      </w:r>
      <w:r w:rsidRPr="003135A7">
        <w:rPr>
          <w:rFonts w:asciiTheme="minorHAnsi" w:hAnsiTheme="minorHAnsi" w:cstheme="minorHAnsi"/>
          <w:sz w:val="16"/>
        </w:rPr>
        <w:t>A good example of that is Kevin Charest on the (ISC</w:t>
      </w:r>
      <w:proofErr w:type="gramStart"/>
      <w:r w:rsidRPr="003135A7">
        <w:rPr>
          <w:rFonts w:asciiTheme="minorHAnsi" w:hAnsiTheme="minorHAnsi" w:cstheme="minorHAnsi"/>
          <w:sz w:val="16"/>
        </w:rPr>
        <w:t>)2</w:t>
      </w:r>
      <w:proofErr w:type="gramEnd"/>
      <w:r w:rsidRPr="003135A7">
        <w:rPr>
          <w:rFonts w:asciiTheme="minorHAnsi" w:hAnsiTheme="minorHAnsi" w:cstheme="minorHAnsi"/>
          <w:sz w:val="16"/>
        </w:rPr>
        <w:t xml:space="preserve"> board, who is in the healthcare arena. He is one of those people </w:t>
      </w:r>
      <w:r w:rsidRPr="003135A7">
        <w:rPr>
          <w:rFonts w:asciiTheme="minorHAnsi" w:hAnsiTheme="minorHAnsi" w:cstheme="minorHAnsi"/>
          <w:u w:val="single"/>
        </w:rPr>
        <w:t>who wants to take on the tough challenges of turning around or enhancing a healthcare security program. What we need is more people to do that, but I think there's a certain put off to it.</w:t>
      </w:r>
      <w:r>
        <w:rPr>
          <w:rFonts w:asciiTheme="minorHAnsi" w:hAnsiTheme="minorHAnsi" w:cstheme="minorHAnsi"/>
          <w:u w:val="single"/>
        </w:rPr>
        <w:t xml:space="preserve"> </w:t>
      </w:r>
      <w:r w:rsidRPr="003135A7">
        <w:rPr>
          <w:rFonts w:asciiTheme="minorHAnsi" w:hAnsiTheme="minorHAnsi" w:cstheme="minorHAnsi"/>
          <w:sz w:val="16"/>
        </w:rPr>
        <w:t xml:space="preserve">It's the same thing that [FBI Deputy Assistant Director] Don Freese said during his keynote. He said </w:t>
      </w:r>
      <w:r w:rsidRPr="003135A7">
        <w:rPr>
          <w:rFonts w:asciiTheme="minorHAnsi" w:hAnsiTheme="minorHAnsi" w:cstheme="minorHAnsi"/>
          <w:u w:val="single"/>
        </w:rPr>
        <w:t>we're seen as the people that say no to everything and thwart innovation.</w:t>
      </w:r>
      <w:r w:rsidRPr="003135A7">
        <w:rPr>
          <w:rFonts w:asciiTheme="minorHAnsi" w:hAnsiTheme="minorHAnsi" w:cstheme="minorHAnsi"/>
          <w:sz w:val="16"/>
        </w:rPr>
        <w:t xml:space="preserve"> Well, </w:t>
      </w:r>
      <w:r w:rsidRPr="003135A7">
        <w:rPr>
          <w:rFonts w:asciiTheme="minorHAnsi" w:hAnsiTheme="minorHAnsi" w:cstheme="minorHAnsi"/>
          <w:u w:val="single"/>
        </w:rPr>
        <w:t>how appealing is that</w:t>
      </w:r>
      <w:r w:rsidRPr="003135A7">
        <w:rPr>
          <w:rFonts w:asciiTheme="minorHAnsi" w:hAnsiTheme="minorHAnsi" w:cstheme="minorHAnsi"/>
          <w:sz w:val="16"/>
        </w:rPr>
        <w:t>?</w:t>
      </w:r>
      <w:r>
        <w:rPr>
          <w:rFonts w:asciiTheme="minorHAnsi" w:hAnsiTheme="minorHAnsi" w:cstheme="minorHAnsi"/>
          <w:sz w:val="16"/>
        </w:rPr>
        <w:t xml:space="preserve"> </w:t>
      </w:r>
      <w:r w:rsidRPr="003135A7">
        <w:rPr>
          <w:rFonts w:asciiTheme="minorHAnsi" w:hAnsiTheme="minorHAnsi" w:cstheme="minorHAnsi"/>
          <w:sz w:val="16"/>
        </w:rPr>
        <w:t xml:space="preserve">That [was] the issue I was talking about on the panel to explain that </w:t>
      </w:r>
      <w:r w:rsidRPr="003135A7">
        <w:rPr>
          <w:rFonts w:asciiTheme="minorHAnsi" w:hAnsiTheme="minorHAnsi" w:cstheme="minorHAnsi"/>
          <w:b/>
          <w:u w:val="single"/>
        </w:rPr>
        <w:t>the cybersecurity skills shortage is not a STEM issue.</w:t>
      </w:r>
      <w:r w:rsidRPr="003135A7">
        <w:rPr>
          <w:rFonts w:asciiTheme="minorHAnsi" w:hAnsiTheme="minorHAnsi" w:cstheme="minorHAnsi"/>
          <w:u w:val="single"/>
        </w:rPr>
        <w:t xml:space="preserve"> Does the United States have a STEM problem? Yes, we do. But </w:t>
      </w:r>
      <w:r w:rsidRPr="003135A7">
        <w:rPr>
          <w:rFonts w:asciiTheme="minorHAnsi" w:hAnsiTheme="minorHAnsi" w:cstheme="minorHAnsi"/>
          <w:b/>
          <w:u w:val="single"/>
        </w:rPr>
        <w:t>that's not what's happening here with the cybersecurity skills shortage.</w:t>
      </w:r>
    </w:p>
    <w:p w:rsidR="001E6709" w:rsidRDefault="001E6709" w:rsidP="001E6709"/>
    <w:p w:rsidR="001E6709" w:rsidRDefault="001E6709" w:rsidP="001E6709">
      <w:pPr>
        <w:pStyle w:val="Heading4"/>
      </w:pPr>
      <w:r>
        <w:t xml:space="preserve">No shortage – it’s a matter of </w:t>
      </w:r>
      <w:r w:rsidRPr="004743E6">
        <w:rPr>
          <w:u w:val="single"/>
        </w:rPr>
        <w:t>company perception</w:t>
      </w:r>
      <w:r>
        <w:t xml:space="preserve"> due to lack of interest or knowledge of the cybersecurity field – increased worker supply </w:t>
      </w:r>
      <w:r w:rsidRPr="004743E6">
        <w:rPr>
          <w:u w:val="single"/>
        </w:rPr>
        <w:t>fails</w:t>
      </w:r>
      <w:r>
        <w:t xml:space="preserve"> because companies overlook talent</w:t>
      </w:r>
    </w:p>
    <w:p w:rsidR="001E6709" w:rsidRPr="004743E6" w:rsidRDefault="001E6709" w:rsidP="001E6709">
      <w:r w:rsidRPr="004743E6">
        <w:rPr>
          <w:b/>
          <w:sz w:val="26"/>
          <w:szCs w:val="26"/>
        </w:rPr>
        <w:t>Storro</w:t>
      </w:r>
      <w:r w:rsidRPr="004743E6">
        <w:t>, 7-5-</w:t>
      </w:r>
      <w:r w:rsidRPr="004743E6">
        <w:rPr>
          <w:b/>
          <w:sz w:val="26"/>
          <w:szCs w:val="26"/>
        </w:rPr>
        <w:t>2016</w:t>
      </w:r>
      <w:r w:rsidRPr="004743E6">
        <w:t xml:space="preserve">, </w:t>
      </w:r>
      <w:r>
        <w:t xml:space="preserve">company offering file-sharing applications and writing about cybersecurity, </w:t>
      </w:r>
      <w:r w:rsidRPr="004743E6">
        <w:t>"Why companies keep telling you that there is a cybersecurity skill shortage," Medium, https://medium.com/storro-blog/why-companies-keep-telling-you-that-there-is-a-cybersecurity-skill-shortage-2b26917507bf</w:t>
      </w:r>
      <w:r>
        <w:t>)SEM</w:t>
      </w:r>
    </w:p>
    <w:p w:rsidR="001E6709" w:rsidRPr="00BF67A6" w:rsidRDefault="001E6709" w:rsidP="001E6709">
      <w:pPr>
        <w:rPr>
          <w:sz w:val="12"/>
        </w:rPr>
      </w:pPr>
      <w:r w:rsidRPr="00BF67A6">
        <w:rPr>
          <w:sz w:val="12"/>
        </w:rPr>
        <w:t xml:space="preserve">The Shortage </w:t>
      </w:r>
      <w:proofErr w:type="gramStart"/>
      <w:r w:rsidRPr="00BF67A6">
        <w:rPr>
          <w:sz w:val="12"/>
        </w:rPr>
        <w:t>So</w:t>
      </w:r>
      <w:proofErr w:type="gramEnd"/>
      <w:r w:rsidRPr="00BF67A6">
        <w:rPr>
          <w:sz w:val="12"/>
        </w:rPr>
        <w:t xml:space="preserve">, apparently, there is this huge shortage of cybersecurity talent nowadays. Companies say that cybersecurity experts are the real unicorns they’re looking for. They just can’t seem to find enough good ones. That sure sounds like good news, right? Good news for the security of our data, since that seems to imply that companies finally are taking cybersecurity seriously. And it’s also good news for everyone worrying about the tough job market. No worries, mate, just get that cyber degree and you’ll be fine. That sounds so good that it’s almost too good to be true. It probably is. There are good reasons to believe that </w:t>
      </w:r>
      <w:r w:rsidRPr="00BF67A6">
        <w:rPr>
          <w:rStyle w:val="Emphasis"/>
        </w:rPr>
        <w:t>there is no shortage of cyber talent at all</w:t>
      </w:r>
      <w:r w:rsidRPr="00BF67A6">
        <w:rPr>
          <w:sz w:val="12"/>
        </w:rPr>
        <w:t xml:space="preserve">. And that the </w:t>
      </w:r>
      <w:r w:rsidRPr="00BF67A6">
        <w:rPr>
          <w:rStyle w:val="Emphasis"/>
        </w:rPr>
        <w:t>companies who keep insisting that there is a shortage</w:t>
      </w:r>
      <w:r w:rsidRPr="00BF67A6">
        <w:rPr>
          <w:sz w:val="12"/>
        </w:rPr>
        <w:t xml:space="preserve">, often </w:t>
      </w:r>
      <w:r w:rsidRPr="00BF67A6">
        <w:rPr>
          <w:rStyle w:val="Emphasis"/>
        </w:rPr>
        <w:t>don’t do this because they finally take cybersecurity seriously.</w:t>
      </w:r>
      <w:r>
        <w:rPr>
          <w:rStyle w:val="Emphasis"/>
        </w:rPr>
        <w:t xml:space="preserve"> </w:t>
      </w:r>
      <w:r w:rsidRPr="00BF67A6">
        <w:rPr>
          <w:sz w:val="12"/>
        </w:rPr>
        <w:t xml:space="preserve">Actually, </w:t>
      </w:r>
      <w:r w:rsidRPr="00BF67A6">
        <w:rPr>
          <w:rStyle w:val="Emphasis"/>
        </w:rPr>
        <w:t>it might be the other way around</w:t>
      </w:r>
      <w:r w:rsidRPr="00BF67A6">
        <w:rPr>
          <w:sz w:val="12"/>
        </w:rPr>
        <w:t xml:space="preserve">. There is this </w:t>
      </w:r>
      <w:hyperlink r:id="rId279" w:tgtFrame="_blank" w:history="1">
        <w:r w:rsidRPr="00BF67A6">
          <w:rPr>
            <w:rStyle w:val="Hyperlink"/>
            <w:sz w:val="12"/>
          </w:rPr>
          <w:t>article</w:t>
        </w:r>
      </w:hyperlink>
      <w:r w:rsidRPr="00BF67A6">
        <w:rPr>
          <w:sz w:val="12"/>
        </w:rPr>
        <w:t xml:space="preserve"> by Ira Winkler, which makes an interesting point. He argues that some </w:t>
      </w:r>
      <w:r w:rsidRPr="00BF67A6">
        <w:rPr>
          <w:rStyle w:val="Emphasis"/>
        </w:rPr>
        <w:t>companies</w:t>
      </w:r>
      <w:r w:rsidRPr="00BF67A6">
        <w:rPr>
          <w:sz w:val="12"/>
        </w:rPr>
        <w:t xml:space="preserve"> think that there is a shortage of suitable candidates because they </w:t>
      </w:r>
      <w:r w:rsidRPr="00BF67A6">
        <w:rPr>
          <w:rStyle w:val="Emphasis"/>
        </w:rPr>
        <w:t>are looking</w:t>
      </w:r>
      <w:r w:rsidRPr="00BF67A6">
        <w:rPr>
          <w:sz w:val="12"/>
        </w:rPr>
        <w:t xml:space="preserve"> for them </w:t>
      </w:r>
      <w:r w:rsidRPr="00BF67A6">
        <w:rPr>
          <w:rStyle w:val="Emphasis"/>
        </w:rPr>
        <w:t>in the wrong places.</w:t>
      </w:r>
      <w:r>
        <w:rPr>
          <w:rStyle w:val="Emphasis"/>
        </w:rPr>
        <w:t xml:space="preserve"> </w:t>
      </w:r>
      <w:r w:rsidRPr="00BF67A6">
        <w:rPr>
          <w:sz w:val="12"/>
        </w:rPr>
        <w:t xml:space="preserve">Company boards tend to think of cybersecurity as a distinct field, so they want people with specialized cybersecurity certifications. There might be some fresh graduates with cybersecurity degrees around, but unfortunately, </w:t>
      </w:r>
      <w:r w:rsidRPr="00BF67A6">
        <w:rPr>
          <w:rStyle w:val="Emphasis"/>
        </w:rPr>
        <w:t>having a security degree by itself won’t cut it</w:t>
      </w:r>
      <w:r w:rsidRPr="00BF67A6">
        <w:rPr>
          <w:sz w:val="12"/>
        </w:rPr>
        <w:t xml:space="preserve">. Winkler says he spoke to dozens of cybersecurity graduates, who despite their ‘hot’ degree, still don’t get hired. That is because </w:t>
      </w:r>
      <w:r w:rsidRPr="00BF67A6">
        <w:rPr>
          <w:rStyle w:val="StyleUnderline"/>
        </w:rPr>
        <w:t>most security jobs require a lot of skills and</w:t>
      </w:r>
      <w:r>
        <w:rPr>
          <w:rStyle w:val="StyleUnderline"/>
        </w:rPr>
        <w:t xml:space="preserve"> </w:t>
      </w:r>
      <w:hyperlink r:id="rId280" w:tgtFrame="_blank" w:history="1">
        <w:r w:rsidRPr="00BF67A6">
          <w:rPr>
            <w:rStyle w:val="StyleUnderline"/>
          </w:rPr>
          <w:t>experience</w:t>
        </w:r>
      </w:hyperlink>
      <w:r w:rsidRPr="00BF67A6">
        <w:rPr>
          <w:sz w:val="12"/>
        </w:rPr>
        <w:t xml:space="preserve">. You can’t instruct other people how to set up a safe business network, or write secure code, when you have never done those things yourself. The certifications that companies </w:t>
      </w:r>
      <w:hyperlink r:id="rId281" w:tgtFrame="_blank" w:history="1">
        <w:r w:rsidRPr="00BF67A6">
          <w:rPr>
            <w:rStyle w:val="Hyperlink"/>
            <w:sz w:val="12"/>
          </w:rPr>
          <w:t>are</w:t>
        </w:r>
      </w:hyperlink>
      <w:r w:rsidRPr="00BF67A6">
        <w:rPr>
          <w:sz w:val="12"/>
        </w:rPr>
        <w:t xml:space="preserve"> </w:t>
      </w:r>
      <w:hyperlink r:id="rId282" w:tgtFrame="_blank" w:history="1">
        <w:r w:rsidRPr="00BF67A6">
          <w:rPr>
            <w:rStyle w:val="Hyperlink"/>
            <w:sz w:val="12"/>
          </w:rPr>
          <w:t>looking</w:t>
        </w:r>
      </w:hyperlink>
      <w:r w:rsidRPr="00BF67A6">
        <w:rPr>
          <w:sz w:val="12"/>
        </w:rPr>
        <w:t xml:space="preserve"> </w:t>
      </w:r>
      <w:hyperlink r:id="rId283" w:tgtFrame="_blank" w:history="1">
        <w:r w:rsidRPr="00BF67A6">
          <w:rPr>
            <w:rStyle w:val="Hyperlink"/>
            <w:sz w:val="12"/>
          </w:rPr>
          <w:t>for</w:t>
        </w:r>
      </w:hyperlink>
      <w:r w:rsidRPr="00BF67A6">
        <w:rPr>
          <w:sz w:val="12"/>
        </w:rPr>
        <w:t xml:space="preserve"> often require some years of cybersecurity experience. The </w:t>
      </w:r>
      <w:r w:rsidRPr="00BF67A6">
        <w:rPr>
          <w:rStyle w:val="StyleUnderline"/>
        </w:rPr>
        <w:t>seasoned professionals who hold these degrees are in short supply indeed</w:t>
      </w:r>
      <w:r w:rsidRPr="00BF67A6">
        <w:rPr>
          <w:sz w:val="12"/>
        </w:rPr>
        <w:t xml:space="preserve">. Winkler says he spoke to dozens of cybersecurity graduates, who despite their ‘hot’ degree, still don’t get hired </w:t>
      </w:r>
      <w:proofErr w:type="gramStart"/>
      <w:r w:rsidRPr="00BF67A6">
        <w:rPr>
          <w:rStyle w:val="Emphasis"/>
        </w:rPr>
        <w:t>At</w:t>
      </w:r>
      <w:proofErr w:type="gramEnd"/>
      <w:r w:rsidRPr="00BF67A6">
        <w:rPr>
          <w:rStyle w:val="Emphasis"/>
        </w:rPr>
        <w:t xml:space="preserve"> the same time, companies overlook suitable internal candidates</w:t>
      </w:r>
      <w:r w:rsidRPr="00BF67A6">
        <w:rPr>
          <w:sz w:val="12"/>
        </w:rPr>
        <w:t xml:space="preserve">. </w:t>
      </w:r>
      <w:r w:rsidRPr="00BF67A6">
        <w:rPr>
          <w:rStyle w:val="StyleUnderline"/>
        </w:rPr>
        <w:t>Cybersecurity isn’t as distinct</w:t>
      </w:r>
      <w:r w:rsidRPr="00BF67A6">
        <w:rPr>
          <w:sz w:val="12"/>
        </w:rPr>
        <w:t xml:space="preserve"> as most companies think it is. </w:t>
      </w:r>
      <w:r w:rsidRPr="00BF67A6">
        <w:rPr>
          <w:rStyle w:val="Emphasis"/>
        </w:rPr>
        <w:t>It’s actually a part of info</w:t>
      </w:r>
      <w:r w:rsidRPr="00BF67A6">
        <w:rPr>
          <w:sz w:val="12"/>
        </w:rPr>
        <w:t xml:space="preserve">rmation </w:t>
      </w:r>
      <w:r w:rsidRPr="00BF67A6">
        <w:rPr>
          <w:rStyle w:val="Emphasis"/>
        </w:rPr>
        <w:t>tech</w:t>
      </w:r>
      <w:r w:rsidRPr="00BF67A6">
        <w:rPr>
          <w:sz w:val="12"/>
        </w:rPr>
        <w:t xml:space="preserve">nology, narrowly intertwined with everything else a company does. And in nearly every company, there are smart and experienced people who know a thing or two about those matters. These </w:t>
      </w:r>
      <w:r w:rsidRPr="00BF67A6">
        <w:rPr>
          <w:rStyle w:val="Emphasis"/>
        </w:rPr>
        <w:t>internal candidates would make excellent cybersecurity people. But these people need some additional training to become security specialists and most companies don’t seem to want to make that effort.</w:t>
      </w:r>
      <w:r>
        <w:rPr>
          <w:rStyle w:val="Emphasis"/>
        </w:rPr>
        <w:t xml:space="preserve"> </w:t>
      </w:r>
      <w:r w:rsidRPr="00BF67A6">
        <w:rPr>
          <w:sz w:val="12"/>
        </w:rPr>
        <w:t xml:space="preserve">So companies keep looking for experienced, plug-and-play cybersecurity specialists. And they keep having difficulty finding them. And keep bemoaning the lack of cybersecurity talent. And on and on it goes. Cybersecurity and the checkbox mentality If Winkler is right, then </w:t>
      </w:r>
      <w:r w:rsidRPr="00BF67A6">
        <w:rPr>
          <w:rStyle w:val="Emphasis"/>
        </w:rPr>
        <w:t>the so-called cyber skills gap is more a matter of perception than it is a real shortage. This perception may be a symptom of a bigger issue</w:t>
      </w:r>
      <w:r w:rsidRPr="00BF67A6">
        <w:rPr>
          <w:sz w:val="12"/>
        </w:rPr>
        <w:t xml:space="preserve">, a problem that has been plaguing cybersecurity for a long time. Although things are gradually beginning to change, many </w:t>
      </w:r>
      <w:r w:rsidRPr="00BF67A6">
        <w:rPr>
          <w:rStyle w:val="Emphasis"/>
        </w:rPr>
        <w:t>companies still approach cybersecurity with a</w:t>
      </w:r>
      <w:r>
        <w:rPr>
          <w:rStyle w:val="Emphasis"/>
        </w:rPr>
        <w:t xml:space="preserve"> </w:t>
      </w:r>
      <w:hyperlink r:id="rId284" w:tgtFrame="_blank" w:history="1">
        <w:r w:rsidRPr="00BF67A6">
          <w:rPr>
            <w:rStyle w:val="Emphasis"/>
          </w:rPr>
          <w:t>checkbox</w:t>
        </w:r>
      </w:hyperlink>
      <w:r>
        <w:rPr>
          <w:rStyle w:val="Emphasis"/>
        </w:rPr>
        <w:t xml:space="preserve"> </w:t>
      </w:r>
      <w:r w:rsidRPr="00BF67A6">
        <w:rPr>
          <w:rStyle w:val="Emphasis"/>
        </w:rPr>
        <w:t>mentality</w:t>
      </w:r>
      <w:r w:rsidRPr="00BF67A6">
        <w:rPr>
          <w:sz w:val="12"/>
        </w:rPr>
        <w:t xml:space="preserve">. </w:t>
      </w:r>
      <w:r w:rsidRPr="00BF67A6">
        <w:rPr>
          <w:rStyle w:val="Emphasis"/>
        </w:rPr>
        <w:t>They don’t take cybersecurity seriously, but see it as a set of boxes</w:t>
      </w:r>
      <w:r>
        <w:rPr>
          <w:rStyle w:val="Emphasis"/>
        </w:rPr>
        <w:t xml:space="preserve"> </w:t>
      </w:r>
      <w:hyperlink r:id="rId285" w:tgtFrame="_blank" w:history="1">
        <w:r w:rsidRPr="00BF67A6">
          <w:rPr>
            <w:rStyle w:val="Emphasis"/>
          </w:rPr>
          <w:t>that need to be ticked off</w:t>
        </w:r>
      </w:hyperlink>
      <w:r w:rsidRPr="00BF67A6">
        <w:rPr>
          <w:rStyle w:val="Emphasis"/>
        </w:rPr>
        <w:t xml:space="preserve"> with as</w:t>
      </w:r>
      <w:r>
        <w:rPr>
          <w:rStyle w:val="Emphasis"/>
        </w:rPr>
        <w:t xml:space="preserve"> </w:t>
      </w:r>
      <w:hyperlink r:id="rId286" w:anchor="39712bb33bc3" w:tgtFrame="_blank" w:history="1">
        <w:r w:rsidRPr="00BF67A6">
          <w:rPr>
            <w:rStyle w:val="Emphasis"/>
          </w:rPr>
          <w:t>little</w:t>
        </w:r>
      </w:hyperlink>
      <w:r>
        <w:rPr>
          <w:rStyle w:val="Emphasis"/>
        </w:rPr>
        <w:t xml:space="preserve"> </w:t>
      </w:r>
      <w:r w:rsidRPr="00BF67A6">
        <w:rPr>
          <w:rStyle w:val="Emphasis"/>
        </w:rPr>
        <w:t>cost or effort as possible. They don’t want to delve into the matter themselves</w:t>
      </w:r>
      <w:r w:rsidRPr="00BF67A6">
        <w:rPr>
          <w:sz w:val="12"/>
        </w:rPr>
        <w:t xml:space="preserve">, so they try to delegate this by hiring a security tech whiz. This perception may be a symptom of a bigger issue, a problem that has been plaguing cybersecurity for a long time </w:t>
      </w:r>
      <w:hyperlink r:id="rId287" w:tgtFrame="_blank" w:history="1">
        <w:proofErr w:type="gramStart"/>
        <w:r w:rsidRPr="00BF67A6">
          <w:rPr>
            <w:rStyle w:val="Hyperlink"/>
            <w:sz w:val="12"/>
          </w:rPr>
          <w:t>Probably</w:t>
        </w:r>
        <w:proofErr w:type="gramEnd"/>
      </w:hyperlink>
      <w:r w:rsidRPr="00BF67A6">
        <w:rPr>
          <w:sz w:val="12"/>
        </w:rPr>
        <w:t xml:space="preserve">, </w:t>
      </w:r>
      <w:r w:rsidRPr="00BF67A6">
        <w:rPr>
          <w:rStyle w:val="Emphasis"/>
        </w:rPr>
        <w:t>many</w:t>
      </w:r>
      <w:r w:rsidRPr="00BF67A6">
        <w:rPr>
          <w:sz w:val="12"/>
        </w:rPr>
        <w:t xml:space="preserve"> of those </w:t>
      </w:r>
      <w:r w:rsidRPr="00BF67A6">
        <w:rPr>
          <w:rStyle w:val="Emphasis"/>
        </w:rPr>
        <w:t>companies haven’t worked out a thorough cybersecurity strategy</w:t>
      </w:r>
      <w:r w:rsidRPr="00BF67A6">
        <w:rPr>
          <w:sz w:val="12"/>
        </w:rPr>
        <w:t xml:space="preserve">, which explains how such a tech whiz is going to help to keep the company safe. Some </w:t>
      </w:r>
      <w:r w:rsidRPr="00BF67A6">
        <w:rPr>
          <w:rStyle w:val="StyleUnderline"/>
        </w:rPr>
        <w:t>companies don’t even have elementary</w:t>
      </w:r>
      <w:r>
        <w:rPr>
          <w:rStyle w:val="StyleUnderline"/>
        </w:rPr>
        <w:t xml:space="preserve"> </w:t>
      </w:r>
      <w:hyperlink r:id="rId288" w:tgtFrame="_blank" w:history="1">
        <w:r w:rsidRPr="00BF67A6">
          <w:rPr>
            <w:rStyle w:val="StyleUnderline"/>
          </w:rPr>
          <w:t>cybersecurity policies</w:t>
        </w:r>
      </w:hyperlink>
      <w:r>
        <w:rPr>
          <w:rStyle w:val="StyleUnderline"/>
        </w:rPr>
        <w:t xml:space="preserve"> </w:t>
      </w:r>
      <w:r w:rsidRPr="00BF67A6">
        <w:rPr>
          <w:rStyle w:val="StyleUnderline"/>
        </w:rPr>
        <w:t>in place</w:t>
      </w:r>
      <w:r w:rsidRPr="00BF67A6">
        <w:rPr>
          <w:sz w:val="12"/>
        </w:rPr>
        <w:t xml:space="preserve">. And if you lack a clear plan, you also </w:t>
      </w:r>
      <w:r w:rsidRPr="00BF67A6">
        <w:rPr>
          <w:rStyle w:val="Emphasis"/>
        </w:rPr>
        <w:t>don’t know which specific skillset you are looking for</w:t>
      </w:r>
      <w:r w:rsidRPr="00BF67A6">
        <w:rPr>
          <w:sz w:val="12"/>
        </w:rPr>
        <w:t xml:space="preserve">. All these companies have to go on, are experience and official ‘cybersecurity’ certifications. That would explain why </w:t>
      </w:r>
      <w:r w:rsidRPr="00BF67A6">
        <w:rPr>
          <w:rStyle w:val="Emphasis"/>
        </w:rPr>
        <w:t>recruiters</w:t>
      </w:r>
      <w:r w:rsidRPr="00BF67A6">
        <w:rPr>
          <w:sz w:val="12"/>
        </w:rPr>
        <w:t xml:space="preserve"> often </w:t>
      </w:r>
      <w:r w:rsidRPr="00BF67A6">
        <w:rPr>
          <w:rStyle w:val="Emphasis"/>
        </w:rPr>
        <w:t>have a narrow focus on finding candidates with the right pieces of paper, while</w:t>
      </w:r>
      <w:r w:rsidRPr="00BF67A6">
        <w:rPr>
          <w:sz w:val="12"/>
        </w:rPr>
        <w:t xml:space="preserve"> at the same time, </w:t>
      </w:r>
      <w:r w:rsidRPr="00BF67A6">
        <w:rPr>
          <w:rStyle w:val="Emphasis"/>
        </w:rPr>
        <w:t>they may</w:t>
      </w:r>
      <w:r>
        <w:rPr>
          <w:rStyle w:val="Emphasis"/>
        </w:rPr>
        <w:t xml:space="preserve"> </w:t>
      </w:r>
      <w:hyperlink r:id="rId289" w:tgtFrame="_blank" w:history="1">
        <w:r w:rsidRPr="00BF67A6">
          <w:rPr>
            <w:rStyle w:val="Emphasis"/>
          </w:rPr>
          <w:t>not have a clue</w:t>
        </w:r>
      </w:hyperlink>
      <w:r>
        <w:rPr>
          <w:rStyle w:val="Emphasis"/>
        </w:rPr>
        <w:t xml:space="preserve"> </w:t>
      </w:r>
      <w:r w:rsidRPr="00BF67A6">
        <w:rPr>
          <w:rStyle w:val="Emphasis"/>
        </w:rPr>
        <w:t>about what the job entails in a technical sense</w:t>
      </w:r>
      <w:r w:rsidRPr="00BF67A6">
        <w:rPr>
          <w:sz w:val="12"/>
        </w:rPr>
        <w:t xml:space="preserve"> (and whether the candidate is a good fit or not). These companies probably aren’t going to find their beloved tech whiz among their own employees either, because that would require them to give those employees some on-the-job training. And training their own employees would entail that these companies are knowledgeable about cybersecurity. And that’s what these companies are trying to outsource in the first place! Same old, same old </w:t>
      </w:r>
      <w:proofErr w:type="gramStart"/>
      <w:r w:rsidRPr="00BF67A6">
        <w:rPr>
          <w:rStyle w:val="Emphasis"/>
        </w:rPr>
        <w:t>These</w:t>
      </w:r>
      <w:proofErr w:type="gramEnd"/>
      <w:r w:rsidRPr="00BF67A6">
        <w:rPr>
          <w:rStyle w:val="Emphasis"/>
        </w:rPr>
        <w:t xml:space="preserve"> companies get stuck looking for unicorn employees that don’t exist</w:t>
      </w:r>
      <w:r w:rsidRPr="00BF67A6">
        <w:rPr>
          <w:sz w:val="12"/>
        </w:rPr>
        <w:t xml:space="preserve">. And that is a symptom of the same problem that has been frustrating cybersecurity advocates for many years now. In many companies, </w:t>
      </w:r>
      <w:r w:rsidRPr="00BF67A6">
        <w:rPr>
          <w:rStyle w:val="Emphasis"/>
        </w:rPr>
        <w:t>there is still an unwillingness to give cybersecurity the attention it needs</w:t>
      </w:r>
      <w:r w:rsidRPr="00BF67A6">
        <w:rPr>
          <w:sz w:val="12"/>
        </w:rPr>
        <w:t xml:space="preserve">. So no, </w:t>
      </w:r>
      <w:r w:rsidRPr="00BF67A6">
        <w:rPr>
          <w:rStyle w:val="Emphasis"/>
        </w:rPr>
        <w:t>the lamented shortage</w:t>
      </w:r>
      <w:r w:rsidRPr="00BF67A6">
        <w:rPr>
          <w:sz w:val="12"/>
        </w:rPr>
        <w:t xml:space="preserve"> of cyber talent </w:t>
      </w:r>
      <w:r w:rsidRPr="00BF67A6">
        <w:rPr>
          <w:rStyle w:val="Emphasis"/>
        </w:rPr>
        <w:t>doesn’t mean</w:t>
      </w:r>
      <w:r w:rsidRPr="00BF67A6">
        <w:rPr>
          <w:sz w:val="12"/>
        </w:rPr>
        <w:t xml:space="preserve"> that all </w:t>
      </w:r>
      <w:r w:rsidRPr="00BF67A6">
        <w:rPr>
          <w:rStyle w:val="Emphasis"/>
        </w:rPr>
        <w:t>companies are taking cybersecurity seriously now</w:t>
      </w:r>
      <w:r w:rsidRPr="00BF67A6">
        <w:rPr>
          <w:sz w:val="12"/>
        </w:rPr>
        <w:t xml:space="preserve">. On the contrary, </w:t>
      </w:r>
      <w:r w:rsidRPr="00BF67A6">
        <w:rPr>
          <w:rStyle w:val="Emphasis"/>
        </w:rPr>
        <w:t>it means that a lot of them still don’t.</w:t>
      </w:r>
      <w:r>
        <w:rPr>
          <w:rStyle w:val="Emphasis"/>
        </w:rPr>
        <w:t xml:space="preserve"> </w:t>
      </w:r>
      <w:r w:rsidRPr="00BF67A6">
        <w:rPr>
          <w:sz w:val="12"/>
        </w:rPr>
        <w:t xml:space="preserve">Companies get stuck looking for unicorn employees that don’t exist </w:t>
      </w:r>
      <w:proofErr w:type="gramStart"/>
      <w:r w:rsidRPr="00BF67A6">
        <w:rPr>
          <w:sz w:val="12"/>
        </w:rPr>
        <w:t>And</w:t>
      </w:r>
      <w:proofErr w:type="gramEnd"/>
      <w:r w:rsidRPr="00BF67A6">
        <w:rPr>
          <w:sz w:val="12"/>
        </w:rPr>
        <w:t xml:space="preserve"> unfortunately, cyber degrees alone won’t buy you a secure future. You will also need lots of hands-on experience for that. There is some good news, however: you don’t necessarily need to get hired to </w:t>
      </w:r>
      <w:hyperlink r:id="rId290" w:tgtFrame="_blank" w:history="1">
        <w:r w:rsidRPr="00BF67A6">
          <w:rPr>
            <w:rStyle w:val="Hyperlink"/>
            <w:sz w:val="12"/>
          </w:rPr>
          <w:t>acquire</w:t>
        </w:r>
      </w:hyperlink>
      <w:r w:rsidRPr="00BF67A6">
        <w:rPr>
          <w:sz w:val="12"/>
        </w:rPr>
        <w:t xml:space="preserve"> this experience. Companies can’t ignore cybersecurity forever, so things will change eventually. Until then, we’ll have to put up with hearing about a terrible shortage of cyber talent every now and then…</w:t>
      </w:r>
    </w:p>
    <w:p w:rsidR="001E6709" w:rsidRDefault="001E6709" w:rsidP="001E6709"/>
    <w:p w:rsidR="001E6709" w:rsidRDefault="001E6709" w:rsidP="001E6709">
      <w:pPr>
        <w:pStyle w:val="Heading4"/>
      </w:pPr>
      <w:r>
        <w:t xml:space="preserve">Cybersecurity shortage is a myth – government data proves.  </w:t>
      </w:r>
    </w:p>
    <w:p w:rsidR="001E6709" w:rsidRPr="00866C6B" w:rsidRDefault="001E6709" w:rsidP="001E6709">
      <w:pPr>
        <w:rPr>
          <w:sz w:val="16"/>
          <w:szCs w:val="16"/>
        </w:rPr>
      </w:pPr>
      <w:r w:rsidRPr="00866C6B">
        <w:rPr>
          <w:b/>
        </w:rPr>
        <w:t>Thibodeau 16</w:t>
      </w:r>
      <w:r>
        <w:t xml:space="preserve"> </w:t>
      </w:r>
      <w:r w:rsidRPr="00866C6B">
        <w:rPr>
          <w:sz w:val="16"/>
          <w:szCs w:val="16"/>
        </w:rPr>
        <w:t>– (Patrick Thibodeau, 11-23-2016, "U.S. says cybersecurity skills shortage is a myth," Computerworld, https://www.computerworld.com/article/3143950/it-careers/u-s-says-cybersecurity-skills-shortage-is-a-myth.html)</w:t>
      </w:r>
    </w:p>
    <w:p w:rsidR="001E6709" w:rsidRDefault="001E6709" w:rsidP="001E6709">
      <w:r w:rsidRPr="00866C6B">
        <w:rPr>
          <w:u w:val="single"/>
        </w:rPr>
        <w:t>The U.S. government has released what it claims is myth-busting data about the shortage of cybersecurity professionals. The data points to its own hiring experience.</w:t>
      </w:r>
      <w:r>
        <w:rPr>
          <w:u w:val="single"/>
        </w:rPr>
        <w:t xml:space="preserve"> </w:t>
      </w:r>
      <w:r w:rsidRPr="00866C6B">
        <w:t xml:space="preserve">In October 2015, </w:t>
      </w:r>
      <w:r w:rsidRPr="00866C6B">
        <w:rPr>
          <w:u w:val="single"/>
        </w:rPr>
        <w:t>the U.S. launched a plan to hire 6,500 people with cybersecurity skills</w:t>
      </w:r>
      <w:r w:rsidRPr="00866C6B">
        <w:t xml:space="preserve"> by January 2017, according to White House officials. </w:t>
      </w:r>
      <w:r w:rsidRPr="00866C6B">
        <w:rPr>
          <w:u w:val="single"/>
        </w:rPr>
        <w:t>It had hired 3,000 by the first half of this year. As part the ongoing hiring effort, it held a job fair in July.</w:t>
      </w:r>
      <w:r>
        <w:rPr>
          <w:u w:val="single"/>
        </w:rPr>
        <w:t xml:space="preserve"> </w:t>
      </w:r>
      <w:r w:rsidRPr="00866C6B">
        <w:rPr>
          <w:u w:val="single"/>
        </w:rPr>
        <w:t xml:space="preserve">At the </w:t>
      </w:r>
      <w:r w:rsidRPr="00866C6B">
        <w:t>Department of Homeland Security (</w:t>
      </w:r>
      <w:r w:rsidRPr="00866C6B">
        <w:rPr>
          <w:u w:val="single"/>
        </w:rPr>
        <w:t>DHS</w:t>
      </w:r>
      <w:r w:rsidRPr="00866C6B">
        <w:t>), "</w:t>
      </w:r>
      <w:r w:rsidRPr="00866C6B">
        <w:rPr>
          <w:b/>
          <w:u w:val="single"/>
        </w:rPr>
        <w:t>We set out to dispel certain myths regarding cybersecurity hiring</w:t>
      </w:r>
      <w:r w:rsidRPr="00866C6B">
        <w:t>," wrote Angela Bailey, chief human capital officer at DHS in a blog post Monday.</w:t>
      </w:r>
      <w:r>
        <w:t xml:space="preserve"> </w:t>
      </w:r>
      <w:r w:rsidRPr="00866C6B">
        <w:rPr>
          <w:b/>
          <w:u w:val="single"/>
        </w:rPr>
        <w:t>One myth is this: "There is not a lot of cyber talent available for hire</w:t>
      </w:r>
      <w:r w:rsidRPr="00866C6B">
        <w:t>," said Bailey. "</w:t>
      </w:r>
      <w:r w:rsidRPr="00866C6B">
        <w:rPr>
          <w:u w:val="single"/>
        </w:rPr>
        <w:t>Actually, over 14,000 people applied for our positions, with over 2,000 walking in the door. And while not all of them were qualified, we continue to this day to hire from the wealth of talent made available as a result of our hiring event.</w:t>
      </w:r>
      <w:r>
        <w:rPr>
          <w:u w:val="single"/>
        </w:rPr>
        <w:t xml:space="preserve"> </w:t>
      </w:r>
      <w:r w:rsidRPr="00866C6B">
        <w:t>"</w:t>
      </w:r>
      <w:r w:rsidRPr="00866C6B">
        <w:rPr>
          <w:u w:val="single"/>
        </w:rPr>
        <w:t>The amount of talent available to hire was so great, we stayed well into the night interviewing potential employees</w:t>
      </w:r>
      <w:r w:rsidRPr="00866C6B">
        <w:t>," said Bailey.</w:t>
      </w:r>
      <w:r>
        <w:t xml:space="preserve"> </w:t>
      </w:r>
      <w:r w:rsidRPr="00866C6B">
        <w:rPr>
          <w:u w:val="single"/>
        </w:rPr>
        <w:t>The experience of the U.S. government seems counter to what industry studies say</w:t>
      </w:r>
      <w:r w:rsidRPr="00866C6B">
        <w:t xml:space="preserve"> is actually going on.</w:t>
      </w:r>
    </w:p>
    <w:p w:rsidR="001E6709" w:rsidRDefault="001E6709" w:rsidP="001E6709"/>
    <w:p w:rsidR="001E6709" w:rsidRDefault="001E6709" w:rsidP="001E6709">
      <w:pPr>
        <w:pStyle w:val="Heading4"/>
      </w:pPr>
      <w:r>
        <w:t>The Cybersecurity skills gap doesn’t exist – employers are looking for the wrong qualifications.</w:t>
      </w:r>
    </w:p>
    <w:p w:rsidR="001E6709" w:rsidRPr="001D0BC2" w:rsidRDefault="001E6709" w:rsidP="001E6709">
      <w:r w:rsidRPr="001D0BC2">
        <w:rPr>
          <w:b/>
        </w:rPr>
        <w:t>Stilgherrian 16</w:t>
      </w:r>
      <w:r>
        <w:t xml:space="preserve"> </w:t>
      </w:r>
      <w:r w:rsidRPr="001D0BC2">
        <w:rPr>
          <w:sz w:val="16"/>
          <w:szCs w:val="16"/>
        </w:rPr>
        <w:t>– (Stilgherrian, 10-19-2016, "There isn't a cybersecurity skills gap: Rik Ferguson," ZDNet, https://www.zdnet.com/article/there-isnt-a-cybersecurity-skills-gap-rik-ferguson/)</w:t>
      </w:r>
    </w:p>
    <w:p w:rsidR="001E6709" w:rsidRPr="001D0BC2" w:rsidRDefault="001E6709" w:rsidP="001E6709">
      <w:pPr>
        <w:rPr>
          <w:rFonts w:asciiTheme="minorHAnsi" w:hAnsiTheme="minorHAnsi" w:cstheme="minorHAnsi"/>
          <w:sz w:val="16"/>
        </w:rPr>
      </w:pPr>
      <w:r w:rsidRPr="001D0BC2">
        <w:rPr>
          <w:rFonts w:asciiTheme="minorHAnsi" w:hAnsiTheme="minorHAnsi" w:cstheme="minorHAnsi"/>
          <w:sz w:val="16"/>
        </w:rPr>
        <w:t>"</w:t>
      </w:r>
      <w:r w:rsidRPr="00F014CF">
        <w:rPr>
          <w:rFonts w:asciiTheme="minorHAnsi" w:hAnsiTheme="minorHAnsi" w:cstheme="minorHAnsi"/>
          <w:u w:val="single"/>
        </w:rPr>
        <w:t>You're being conned. There's no such thing. It doesn't exist</w:t>
      </w:r>
      <w:r w:rsidRPr="001D0BC2">
        <w:rPr>
          <w:rFonts w:asciiTheme="minorHAnsi" w:hAnsiTheme="minorHAnsi" w:cstheme="minorHAnsi"/>
          <w:sz w:val="16"/>
        </w:rPr>
        <w:t xml:space="preserve">," says Rik Ferguson, vice president for security research at Trend Micro. He's talking </w:t>
      </w:r>
      <w:r w:rsidRPr="00F014CF">
        <w:rPr>
          <w:rFonts w:asciiTheme="minorHAnsi" w:hAnsiTheme="minorHAnsi" w:cstheme="minorHAnsi"/>
          <w:u w:val="single"/>
        </w:rPr>
        <w:t>about the much-discussed skills shortage in the cybersecurity sector.</w:t>
      </w:r>
      <w:r>
        <w:rPr>
          <w:rFonts w:asciiTheme="minorHAnsi" w:hAnsiTheme="minorHAnsi" w:cstheme="minorHAnsi"/>
          <w:u w:val="single"/>
        </w:rPr>
        <w:t xml:space="preserve"> </w:t>
      </w:r>
      <w:r w:rsidRPr="001D0BC2">
        <w:rPr>
          <w:rFonts w:asciiTheme="minorHAnsi" w:hAnsiTheme="minorHAnsi" w:cstheme="minorHAnsi"/>
          <w:sz w:val="14"/>
          <w:szCs w:val="16"/>
        </w:rPr>
        <w:t>You've heard it before, right? There's a million unfilled cybersecurity jobs globally today, and there'll be many more in the future.</w:t>
      </w:r>
      <w:r>
        <w:rPr>
          <w:rFonts w:asciiTheme="minorHAnsi" w:hAnsiTheme="minorHAnsi" w:cstheme="minorHAnsi"/>
          <w:sz w:val="14"/>
          <w:szCs w:val="16"/>
        </w:rPr>
        <w:t xml:space="preserve"> </w:t>
      </w:r>
      <w:r w:rsidRPr="001D0BC2">
        <w:rPr>
          <w:rFonts w:asciiTheme="minorHAnsi" w:hAnsiTheme="minorHAnsi" w:cstheme="minorHAnsi"/>
          <w:sz w:val="14"/>
          <w:szCs w:val="16"/>
        </w:rPr>
        <w:t>Ferguson was speaking at the national conference of the Australian Information Security Association (AISA) national conference in Sydney on Wednesday. He sees it very differently, and he makes a solid argument.</w:t>
      </w:r>
      <w:r>
        <w:rPr>
          <w:rFonts w:asciiTheme="minorHAnsi" w:hAnsiTheme="minorHAnsi" w:cstheme="minorHAnsi"/>
          <w:sz w:val="14"/>
          <w:szCs w:val="16"/>
        </w:rPr>
        <w:t xml:space="preserve"> </w:t>
      </w:r>
      <w:r w:rsidRPr="001D0BC2">
        <w:rPr>
          <w:rFonts w:asciiTheme="minorHAnsi" w:hAnsiTheme="minorHAnsi" w:cstheme="minorHAnsi"/>
          <w:sz w:val="16"/>
        </w:rPr>
        <w:t>"</w:t>
      </w:r>
      <w:r w:rsidRPr="00F014CF">
        <w:rPr>
          <w:rFonts w:asciiTheme="minorHAnsi" w:hAnsiTheme="minorHAnsi" w:cstheme="minorHAnsi"/>
          <w:u w:val="single"/>
        </w:rPr>
        <w:t>The problem is too many organisations are busy hiring pieces of paper, and not busy enough hiring people</w:t>
      </w:r>
      <w:r w:rsidRPr="001D0BC2">
        <w:rPr>
          <w:rFonts w:asciiTheme="minorHAnsi" w:hAnsiTheme="minorHAnsi" w:cstheme="minorHAnsi"/>
          <w:sz w:val="16"/>
        </w:rPr>
        <w:t>," Ferguson said.</w:t>
      </w:r>
      <w:r>
        <w:rPr>
          <w:rFonts w:asciiTheme="minorHAnsi" w:hAnsiTheme="minorHAnsi" w:cstheme="minorHAnsi"/>
          <w:sz w:val="16"/>
        </w:rPr>
        <w:t xml:space="preserve"> </w:t>
      </w:r>
      <w:r w:rsidRPr="00F014CF">
        <w:rPr>
          <w:rFonts w:asciiTheme="minorHAnsi" w:hAnsiTheme="minorHAnsi" w:cstheme="minorHAnsi"/>
          <w:u w:val="single"/>
        </w:rPr>
        <w:t>There's no point listing a Masters degree in cybersecurity as one of your job requirements. Such qualifications were rare until relatively recently, and even then they were called something else, or the skills you're really wanting were buried as part of another course.</w:t>
      </w:r>
      <w:r>
        <w:rPr>
          <w:rFonts w:asciiTheme="minorHAnsi" w:hAnsiTheme="minorHAnsi" w:cstheme="minorHAnsi"/>
          <w:u w:val="single"/>
        </w:rPr>
        <w:t xml:space="preserve"> </w:t>
      </w:r>
      <w:r w:rsidRPr="001D0BC2">
        <w:rPr>
          <w:rFonts w:asciiTheme="minorHAnsi" w:hAnsiTheme="minorHAnsi" w:cstheme="minorHAnsi"/>
          <w:sz w:val="14"/>
          <w:szCs w:val="16"/>
        </w:rPr>
        <w:t>Ferguson himself did a Bachelor of Arts in French, and then spent 14 years working an IT support desk.</w:t>
      </w:r>
      <w:r>
        <w:rPr>
          <w:rFonts w:asciiTheme="minorHAnsi" w:hAnsiTheme="minorHAnsi" w:cstheme="minorHAnsi"/>
          <w:sz w:val="14"/>
          <w:szCs w:val="16"/>
        </w:rPr>
        <w:t xml:space="preserve"> </w:t>
      </w:r>
      <w:r w:rsidRPr="001D0BC2">
        <w:rPr>
          <w:rFonts w:asciiTheme="minorHAnsi" w:hAnsiTheme="minorHAnsi" w:cstheme="minorHAnsi"/>
          <w:sz w:val="16"/>
        </w:rPr>
        <w:t>"</w:t>
      </w:r>
      <w:r w:rsidRPr="00F014CF">
        <w:rPr>
          <w:rFonts w:asciiTheme="minorHAnsi" w:hAnsiTheme="minorHAnsi" w:cstheme="minorHAnsi"/>
          <w:u w:val="single"/>
        </w:rPr>
        <w:t>That's enough to build a career on</w:t>
      </w:r>
      <w:r w:rsidRPr="001D0BC2">
        <w:rPr>
          <w:rFonts w:asciiTheme="minorHAnsi" w:hAnsiTheme="minorHAnsi" w:cstheme="minorHAnsi"/>
          <w:sz w:val="16"/>
        </w:rPr>
        <w:t>," he said.</w:t>
      </w:r>
      <w:r>
        <w:rPr>
          <w:rFonts w:asciiTheme="minorHAnsi" w:hAnsiTheme="minorHAnsi" w:cstheme="minorHAnsi"/>
          <w:sz w:val="16"/>
        </w:rPr>
        <w:t xml:space="preserve"> </w:t>
      </w:r>
      <w:r w:rsidRPr="001D0BC2">
        <w:rPr>
          <w:rFonts w:asciiTheme="minorHAnsi" w:hAnsiTheme="minorHAnsi" w:cstheme="minorHAnsi"/>
          <w:sz w:val="16"/>
        </w:rPr>
        <w:t>"</w:t>
      </w:r>
      <w:r w:rsidRPr="00F014CF">
        <w:rPr>
          <w:rFonts w:asciiTheme="minorHAnsi" w:hAnsiTheme="minorHAnsi" w:cstheme="minorHAnsi"/>
          <w:u w:val="single"/>
        </w:rPr>
        <w:t>You should be looking more for people, and soft skills within those people, and the character of someone who's going to be good at analysis [and] problem solving. Those are the kind of things you want in cyber. You want tenacity and stubbornness. You want someone who continually questions. You want someone capable of parallel thinking. Someone [who is good at] sorting through details.</w:t>
      </w:r>
      <w:r>
        <w:rPr>
          <w:rFonts w:asciiTheme="minorHAnsi" w:hAnsiTheme="minorHAnsi" w:cstheme="minorHAnsi"/>
          <w:u w:val="single"/>
        </w:rPr>
        <w:t xml:space="preserve"> </w:t>
      </w:r>
      <w:r w:rsidRPr="001D0BC2">
        <w:rPr>
          <w:rFonts w:asciiTheme="minorHAnsi" w:hAnsiTheme="minorHAnsi" w:cstheme="minorHAnsi"/>
          <w:sz w:val="16"/>
        </w:rPr>
        <w:t>"</w:t>
      </w:r>
      <w:r w:rsidRPr="00F014CF">
        <w:rPr>
          <w:rFonts w:asciiTheme="minorHAnsi" w:hAnsiTheme="minorHAnsi" w:cstheme="minorHAnsi"/>
          <w:u w:val="single"/>
        </w:rPr>
        <w:t>You don't need to make sure they have the right certifications and the right pieces of paper. They can learn that on the job. You should even be sponsoring to do those courses and learn those skills on the job. That's part of the reward for offering your effort as an employee.</w:t>
      </w:r>
      <w:r>
        <w:rPr>
          <w:rFonts w:asciiTheme="minorHAnsi" w:hAnsiTheme="minorHAnsi" w:cstheme="minorHAnsi"/>
          <w:u w:val="single"/>
        </w:rPr>
        <w:t xml:space="preserve"> </w:t>
      </w:r>
      <w:r w:rsidRPr="001D0BC2">
        <w:rPr>
          <w:rFonts w:asciiTheme="minorHAnsi" w:hAnsiTheme="minorHAnsi" w:cstheme="minorHAnsi"/>
          <w:sz w:val="16"/>
        </w:rPr>
        <w:t>"</w:t>
      </w:r>
      <w:r w:rsidRPr="00F014CF">
        <w:rPr>
          <w:rFonts w:asciiTheme="minorHAnsi" w:hAnsiTheme="minorHAnsi" w:cstheme="minorHAnsi"/>
          <w:u w:val="single"/>
        </w:rPr>
        <w:t>I knew I was going to harangue you at some point</w:t>
      </w:r>
      <w:r w:rsidRPr="001D0BC2">
        <w:rPr>
          <w:rFonts w:asciiTheme="minorHAnsi" w:hAnsiTheme="minorHAnsi" w:cstheme="minorHAnsi"/>
          <w:sz w:val="16"/>
        </w:rPr>
        <w:t>."</w:t>
      </w:r>
      <w:r>
        <w:rPr>
          <w:rFonts w:asciiTheme="minorHAnsi" w:hAnsiTheme="minorHAnsi" w:cstheme="minorHAnsi"/>
          <w:sz w:val="16"/>
        </w:rPr>
        <w:t xml:space="preserve"> </w:t>
      </w:r>
      <w:r w:rsidRPr="001D0BC2">
        <w:rPr>
          <w:rFonts w:asciiTheme="minorHAnsi" w:hAnsiTheme="minorHAnsi" w:cstheme="minorHAnsi"/>
          <w:sz w:val="16"/>
          <w:szCs w:val="16"/>
        </w:rPr>
        <w:t>ZDNet heard similar sentiments out on the conference floor, although perhaps expressed less bluntly.</w:t>
      </w:r>
      <w:r>
        <w:rPr>
          <w:rFonts w:asciiTheme="minorHAnsi" w:hAnsiTheme="minorHAnsi" w:cstheme="minorHAnsi"/>
          <w:sz w:val="16"/>
          <w:szCs w:val="16"/>
        </w:rPr>
        <w:t xml:space="preserve"> </w:t>
      </w:r>
      <w:r w:rsidRPr="00F014CF">
        <w:rPr>
          <w:rFonts w:asciiTheme="minorHAnsi" w:hAnsiTheme="minorHAnsi" w:cstheme="minorHAnsi"/>
          <w:u w:val="single"/>
        </w:rPr>
        <w:t>One</w:t>
      </w:r>
      <w:r w:rsidRPr="001D0BC2">
        <w:rPr>
          <w:rFonts w:asciiTheme="minorHAnsi" w:hAnsiTheme="minorHAnsi" w:cstheme="minorHAnsi"/>
          <w:sz w:val="16"/>
        </w:rPr>
        <w:t xml:space="preserve"> senior security </w:t>
      </w:r>
      <w:r w:rsidRPr="00F014CF">
        <w:rPr>
          <w:rFonts w:asciiTheme="minorHAnsi" w:hAnsiTheme="minorHAnsi" w:cstheme="minorHAnsi"/>
          <w:u w:val="single"/>
        </w:rPr>
        <w:t xml:space="preserve">executive complained of </w:t>
      </w:r>
      <w:proofErr w:type="gramStart"/>
      <w:r w:rsidRPr="00F014CF">
        <w:rPr>
          <w:rFonts w:asciiTheme="minorHAnsi" w:hAnsiTheme="minorHAnsi" w:cstheme="minorHAnsi"/>
          <w:u w:val="single"/>
        </w:rPr>
        <w:t>an</w:t>
      </w:r>
      <w:proofErr w:type="gramEnd"/>
      <w:r w:rsidRPr="00F014CF">
        <w:rPr>
          <w:rFonts w:asciiTheme="minorHAnsi" w:hAnsiTheme="minorHAnsi" w:cstheme="minorHAnsi"/>
          <w:u w:val="single"/>
        </w:rPr>
        <w:t xml:space="preserve"> major organisation with too great a focus on qualifications</w:t>
      </w:r>
      <w:r w:rsidRPr="001D0BC2">
        <w:rPr>
          <w:rFonts w:asciiTheme="minorHAnsi" w:hAnsiTheme="minorHAnsi" w:cstheme="minorHAnsi"/>
          <w:sz w:val="16"/>
        </w:rPr>
        <w:t xml:space="preserve"> -- ironically seeing a masters degree as a threat, because he might out-qualify his potential future boss.</w:t>
      </w:r>
    </w:p>
    <w:p w:rsidR="001E6709" w:rsidRDefault="001E6709" w:rsidP="001E6709">
      <w:pPr>
        <w:rPr>
          <w:rFonts w:asciiTheme="minorHAnsi" w:hAnsiTheme="minorHAnsi" w:cstheme="minorHAnsi"/>
        </w:rPr>
      </w:pPr>
    </w:p>
    <w:p w:rsidR="001E6709" w:rsidRDefault="001E6709" w:rsidP="001E6709">
      <w:pPr>
        <w:pStyle w:val="Heading4"/>
      </w:pPr>
      <w:r>
        <w:t xml:space="preserve">No cyber skills gap – companies are just looking for the wrong qualifications.  They should be looking for fast learners and hard workers.  </w:t>
      </w:r>
    </w:p>
    <w:p w:rsidR="001E6709" w:rsidRPr="001D0BC2" w:rsidRDefault="001E6709" w:rsidP="001E6709">
      <w:r w:rsidRPr="001D0BC2">
        <w:rPr>
          <w:b/>
        </w:rPr>
        <w:t>Stilgherrian 16</w:t>
      </w:r>
      <w:r>
        <w:t xml:space="preserve"> </w:t>
      </w:r>
      <w:r w:rsidRPr="001D0BC2">
        <w:rPr>
          <w:sz w:val="16"/>
          <w:szCs w:val="16"/>
        </w:rPr>
        <w:t>– (Stilgherrian, 10-19-2016, "There isn't a cybersecurity skills gap: Rik Ferguson," ZDNet, https://www.zdnet.com/article/there-isnt-a-cybersecurity-skills-gap-rik-ferguson/)</w:t>
      </w:r>
    </w:p>
    <w:p w:rsidR="001E6709" w:rsidRPr="001D0BC2" w:rsidRDefault="001E6709" w:rsidP="001E6709">
      <w:pPr>
        <w:rPr>
          <w:rFonts w:asciiTheme="minorHAnsi" w:hAnsiTheme="minorHAnsi" w:cstheme="minorHAnsi"/>
          <w:sz w:val="16"/>
        </w:rPr>
      </w:pPr>
      <w:r w:rsidRPr="001D0BC2">
        <w:rPr>
          <w:rFonts w:asciiTheme="minorHAnsi" w:hAnsiTheme="minorHAnsi" w:cstheme="minorHAnsi"/>
          <w:u w:val="single"/>
        </w:rPr>
        <w:t>This isn't actually a new problem in the IT industry.</w:t>
      </w:r>
      <w:r>
        <w:rPr>
          <w:rFonts w:asciiTheme="minorHAnsi" w:hAnsiTheme="minorHAnsi" w:cstheme="minorHAnsi"/>
          <w:u w:val="single"/>
        </w:rPr>
        <w:t xml:space="preserve"> </w:t>
      </w:r>
      <w:r w:rsidRPr="001D0BC2">
        <w:rPr>
          <w:rFonts w:asciiTheme="minorHAnsi" w:hAnsiTheme="minorHAnsi" w:cstheme="minorHAnsi"/>
          <w:sz w:val="16"/>
        </w:rPr>
        <w:t>For decades</w:t>
      </w:r>
      <w:r w:rsidRPr="001D0BC2">
        <w:rPr>
          <w:rFonts w:asciiTheme="minorHAnsi" w:hAnsiTheme="minorHAnsi" w:cstheme="minorHAnsi"/>
          <w:u w:val="single"/>
        </w:rPr>
        <w:t xml:space="preserve">, recruiters have looked for employees with five years experience in technologies that have only existed for five </w:t>
      </w:r>
      <w:r w:rsidRPr="001D0BC2">
        <w:rPr>
          <w:rFonts w:asciiTheme="minorHAnsi" w:hAnsiTheme="minorHAnsi" w:cstheme="minorHAnsi"/>
          <w:sz w:val="16"/>
        </w:rPr>
        <w:t>years. It's no surprise that they've had trouble finding staff who've been working on technologies since they were nothing but an initial blip on Gartner's Hype Cycle.</w:t>
      </w:r>
      <w:r>
        <w:rPr>
          <w:rFonts w:asciiTheme="minorHAnsi" w:hAnsiTheme="minorHAnsi" w:cstheme="minorHAnsi"/>
          <w:sz w:val="16"/>
        </w:rPr>
        <w:t xml:space="preserve"> </w:t>
      </w:r>
      <w:r w:rsidRPr="001D0BC2">
        <w:rPr>
          <w:rFonts w:asciiTheme="minorHAnsi" w:hAnsiTheme="minorHAnsi" w:cstheme="minorHAnsi"/>
          <w:u w:val="single"/>
        </w:rPr>
        <w:t>The idea of training an organisation's exiting staff</w:t>
      </w:r>
      <w:r w:rsidRPr="001D0BC2">
        <w:rPr>
          <w:rFonts w:asciiTheme="minorHAnsi" w:hAnsiTheme="minorHAnsi" w:cstheme="minorHAnsi"/>
          <w:sz w:val="16"/>
        </w:rPr>
        <w:t xml:space="preserve">, people who already understand what the organisation does and how they do it, </w:t>
      </w:r>
      <w:r w:rsidRPr="001D0BC2">
        <w:rPr>
          <w:rFonts w:asciiTheme="minorHAnsi" w:hAnsiTheme="minorHAnsi" w:cstheme="minorHAnsi"/>
          <w:u w:val="single"/>
        </w:rPr>
        <w:t>doesn't occur to recruiters</w:t>
      </w:r>
      <w:r w:rsidRPr="001D0BC2">
        <w:rPr>
          <w:rFonts w:asciiTheme="minorHAnsi" w:hAnsiTheme="minorHAnsi" w:cstheme="minorHAnsi"/>
          <w:sz w:val="16"/>
        </w:rPr>
        <w:t xml:space="preserve">. Well they don't get a fee for that, do </w:t>
      </w:r>
      <w:proofErr w:type="gramStart"/>
      <w:r w:rsidRPr="001D0BC2">
        <w:rPr>
          <w:rFonts w:asciiTheme="minorHAnsi" w:hAnsiTheme="minorHAnsi" w:cstheme="minorHAnsi"/>
          <w:sz w:val="16"/>
        </w:rPr>
        <w:t>they.</w:t>
      </w:r>
      <w:proofErr w:type="gramEnd"/>
      <w:r>
        <w:rPr>
          <w:rFonts w:asciiTheme="minorHAnsi" w:hAnsiTheme="minorHAnsi" w:cstheme="minorHAnsi"/>
          <w:sz w:val="16"/>
        </w:rPr>
        <w:t xml:space="preserve"> </w:t>
      </w:r>
      <w:r w:rsidRPr="001D0BC2">
        <w:rPr>
          <w:rFonts w:asciiTheme="minorHAnsi" w:hAnsiTheme="minorHAnsi" w:cstheme="minorHAnsi"/>
          <w:u w:val="single"/>
        </w:rPr>
        <w:t>Who they should be looking for, though, are people who are proven to be quick learners</w:t>
      </w:r>
      <w:r w:rsidRPr="001D0BC2">
        <w:rPr>
          <w:rFonts w:asciiTheme="minorHAnsi" w:hAnsiTheme="minorHAnsi" w:cstheme="minorHAnsi"/>
          <w:sz w:val="16"/>
        </w:rPr>
        <w:t xml:space="preserve">. We all know these men and women. </w:t>
      </w:r>
      <w:r w:rsidRPr="001D0BC2">
        <w:rPr>
          <w:rFonts w:asciiTheme="minorHAnsi" w:hAnsiTheme="minorHAnsi" w:cstheme="minorHAnsi"/>
          <w:u w:val="single"/>
        </w:rPr>
        <w:t>They're the ones who can fire up a new control panel, maybe skim the documentation, and be working with it by the end of day one.</w:t>
      </w:r>
      <w:r>
        <w:rPr>
          <w:rFonts w:asciiTheme="minorHAnsi" w:hAnsiTheme="minorHAnsi" w:cstheme="minorHAnsi"/>
          <w:u w:val="single"/>
        </w:rPr>
        <w:t xml:space="preserve"> </w:t>
      </w:r>
      <w:r w:rsidRPr="001D0BC2">
        <w:rPr>
          <w:rFonts w:asciiTheme="minorHAnsi" w:hAnsiTheme="minorHAnsi" w:cstheme="minorHAnsi"/>
          <w:u w:val="single"/>
        </w:rPr>
        <w:t>They may have qualifications in computer science, or software engineering, or networking, or whatever. But they're just as likely to "just" have a broad background in tech, and "just" know how stuff is built.</w:t>
      </w:r>
      <w:r>
        <w:rPr>
          <w:rFonts w:asciiTheme="minorHAnsi" w:hAnsiTheme="minorHAnsi" w:cstheme="minorHAnsi"/>
          <w:u w:val="single"/>
        </w:rPr>
        <w:t xml:space="preserve"> </w:t>
      </w:r>
      <w:r w:rsidRPr="001D0BC2">
        <w:rPr>
          <w:rFonts w:asciiTheme="minorHAnsi" w:hAnsiTheme="minorHAnsi" w:cstheme="minorHAnsi"/>
          <w:u w:val="single"/>
        </w:rPr>
        <w:t>The one saving grace is that organisations with a check-the-box attitude to recruitment probably also have a check-the-box compliance-based attitude to cybersecurity.</w:t>
      </w:r>
      <w:r w:rsidRPr="001D0BC2">
        <w:rPr>
          <w:rFonts w:asciiTheme="minorHAnsi" w:hAnsiTheme="minorHAnsi" w:cstheme="minorHAnsi"/>
          <w:sz w:val="16"/>
        </w:rPr>
        <w:t xml:space="preserve"> You probably didn't want to work there in the first place.</w:t>
      </w:r>
    </w:p>
    <w:p w:rsidR="001E6709" w:rsidRDefault="001E6709" w:rsidP="001E6709">
      <w:pPr>
        <w:rPr>
          <w:rFonts w:asciiTheme="minorHAnsi" w:hAnsiTheme="minorHAnsi" w:cstheme="minorHAnsi"/>
        </w:rPr>
      </w:pPr>
    </w:p>
    <w:p w:rsidR="00157A85" w:rsidRDefault="00157A85" w:rsidP="00157A85">
      <w:pPr>
        <w:pStyle w:val="Heading3"/>
      </w:pPr>
      <w:r>
        <w:t>Can’t Work 4 Gov’t</w:t>
      </w:r>
    </w:p>
    <w:p w:rsidR="00157A85" w:rsidRPr="00E149D3" w:rsidRDefault="00157A85" w:rsidP="00157A85"/>
    <w:p w:rsidR="00157A85" w:rsidRDefault="00157A85" w:rsidP="00157A85">
      <w:pPr>
        <w:pStyle w:val="Heading4"/>
      </w:pPr>
      <w:r>
        <w:t>No solvency – clearance requirements mean immigrants can’t work in government cybersecurity</w:t>
      </w:r>
    </w:p>
    <w:p w:rsidR="00157A85" w:rsidRPr="00E82719" w:rsidRDefault="00157A85" w:rsidP="00157A85">
      <w:r w:rsidRPr="00E82719">
        <w:t xml:space="preserve">Violet </w:t>
      </w:r>
      <w:r w:rsidRPr="00E82719">
        <w:rPr>
          <w:b/>
          <w:sz w:val="26"/>
          <w:szCs w:val="26"/>
        </w:rPr>
        <w:t>Blue</w:t>
      </w:r>
      <w:r w:rsidRPr="00E82719">
        <w:t>, 8-25-</w:t>
      </w:r>
      <w:r w:rsidRPr="00E82719">
        <w:rPr>
          <w:b/>
          <w:sz w:val="26"/>
          <w:szCs w:val="26"/>
        </w:rPr>
        <w:t>2014</w:t>
      </w:r>
      <w:r w:rsidRPr="00E82719">
        <w:t>, "Cybersecurity's hiring crisis: A troubling trajectory," ZDNet, https://www.zdnet.com/article/cybersecuritys-hiring-crisis-a-troubling-trajectory/</w:t>
      </w:r>
      <w:r>
        <w:t>)SEM</w:t>
      </w:r>
    </w:p>
    <w:p w:rsidR="00157A85" w:rsidRPr="00E82719" w:rsidRDefault="00157A85" w:rsidP="00157A85">
      <w:pPr>
        <w:rPr>
          <w:sz w:val="16"/>
        </w:rPr>
      </w:pPr>
      <w:r w:rsidRPr="00E82719">
        <w:rPr>
          <w:sz w:val="16"/>
        </w:rPr>
        <w:t xml:space="preserve">Leviathan's security honcho attributes the widening gaps to a long overdue need for changes to foreign worker status, namely employment-based immigration visas. </w:t>
      </w:r>
      <w:r w:rsidRPr="00E82719">
        <w:rPr>
          <w:rStyle w:val="Emphasis"/>
        </w:rPr>
        <w:t>The two lowest friction methods</w:t>
      </w:r>
      <w:r w:rsidRPr="00E82719">
        <w:rPr>
          <w:sz w:val="16"/>
        </w:rPr>
        <w:t xml:space="preserve"> to get talent from outside the US – </w:t>
      </w:r>
      <w:r w:rsidRPr="00E82719">
        <w:rPr>
          <w:rStyle w:val="Emphasis"/>
        </w:rPr>
        <w:t>TN Status</w:t>
      </w:r>
      <w:r w:rsidRPr="00E82719">
        <w:rPr>
          <w:sz w:val="16"/>
        </w:rPr>
        <w:t xml:space="preserve"> (NAFTA) </w:t>
      </w:r>
      <w:r w:rsidRPr="00E82719">
        <w:rPr>
          <w:rStyle w:val="Emphasis"/>
        </w:rPr>
        <w:t>and H1-B</w:t>
      </w:r>
      <w:r w:rsidRPr="00E82719">
        <w:rPr>
          <w:sz w:val="16"/>
        </w:rPr>
        <w:t xml:space="preserve"> – </w:t>
      </w:r>
      <w:r w:rsidRPr="00E82719">
        <w:rPr>
          <w:rStyle w:val="Emphasis"/>
        </w:rPr>
        <w:t>are still significant barriers to acquiring talent</w:t>
      </w:r>
      <w:r w:rsidRPr="00E82719">
        <w:rPr>
          <w:sz w:val="16"/>
        </w:rPr>
        <w:t xml:space="preserve"> either from Canada or the rest of the world. And of course, there’s the curious conflation of citizenship with loyalty… </w:t>
      </w:r>
      <w:r w:rsidRPr="00E82719">
        <w:rPr>
          <w:rStyle w:val="Emphasis"/>
        </w:rPr>
        <w:t>many security positions require clearance</w:t>
      </w:r>
      <w:r w:rsidRPr="00E82719">
        <w:rPr>
          <w:sz w:val="16"/>
        </w:rPr>
        <w:t xml:space="preserve"> of one type or another </w:t>
      </w:r>
      <w:r w:rsidRPr="00E82719">
        <w:rPr>
          <w:rStyle w:val="Emphasis"/>
        </w:rPr>
        <w:t>and therefore must be filled by US Citizens only – foreign nationals</w:t>
      </w:r>
      <w:r w:rsidRPr="00E82719">
        <w:rPr>
          <w:sz w:val="16"/>
        </w:rPr>
        <w:t xml:space="preserve">, even of allied countries (even Canada!) </w:t>
      </w:r>
      <w:r w:rsidRPr="00E82719">
        <w:rPr>
          <w:rStyle w:val="Emphasis"/>
        </w:rPr>
        <w:t>are not welcome</w:t>
      </w:r>
      <w:r w:rsidRPr="00E82719">
        <w:rPr>
          <w:sz w:val="16"/>
        </w:rPr>
        <w:t>. Structural obstacles, such as visa requirements, are layering atop an underlying bottleneck: the limited supply of qualified talent in a young industry where the definition of "qualified" is about as clear as mud.</w:t>
      </w:r>
    </w:p>
    <w:p w:rsidR="00157A85" w:rsidRDefault="00157A85" w:rsidP="00157A85">
      <w:pPr>
        <w:pStyle w:val="Heading4"/>
      </w:pPr>
    </w:p>
    <w:p w:rsidR="00157A85" w:rsidRDefault="00157A85" w:rsidP="00157A85">
      <w:pPr>
        <w:pStyle w:val="Heading4"/>
      </w:pPr>
      <w:r>
        <w:t>Immigrants can’t work for the NSA – only citizens pass clearance checks</w:t>
      </w:r>
    </w:p>
    <w:p w:rsidR="00157A85" w:rsidRPr="00F046C2" w:rsidRDefault="00157A85" w:rsidP="00157A85">
      <w:r w:rsidRPr="00F046C2">
        <w:t xml:space="preserve">Timothy </w:t>
      </w:r>
      <w:r w:rsidRPr="00F046C2">
        <w:rPr>
          <w:b/>
          <w:sz w:val="26"/>
          <w:szCs w:val="26"/>
        </w:rPr>
        <w:t>Roufa, 4-26</w:t>
      </w:r>
      <w:r w:rsidRPr="00F046C2">
        <w:t xml:space="preserve">-2018, "Learn </w:t>
      </w:r>
      <w:proofErr w:type="gramStart"/>
      <w:r w:rsidRPr="00F046C2">
        <w:t>About</w:t>
      </w:r>
      <w:proofErr w:type="gramEnd"/>
      <w:r w:rsidRPr="00F046C2">
        <w:t xml:space="preserve"> National Security Agency Jobs Which Gathers Intelligence," Balance Careers, https://www.thebalancecareers.com/national-security-agency-jobs-3893222</w:t>
      </w:r>
      <w:r>
        <w:t>)SEM</w:t>
      </w:r>
    </w:p>
    <w:p w:rsidR="00157A85" w:rsidRPr="00F046C2" w:rsidRDefault="00157A85" w:rsidP="00157A85">
      <w:pPr>
        <w:rPr>
          <w:sz w:val="14"/>
        </w:rPr>
      </w:pPr>
      <w:r w:rsidRPr="00F046C2">
        <w:rPr>
          <w:sz w:val="14"/>
        </w:rPr>
        <w:t xml:space="preserve">What It Takes </w:t>
      </w:r>
      <w:r w:rsidRPr="00F046C2">
        <w:rPr>
          <w:rStyle w:val="Emphasis"/>
        </w:rPr>
        <w:t>to Work for the N</w:t>
      </w:r>
      <w:r w:rsidRPr="00F046C2">
        <w:rPr>
          <w:sz w:val="14"/>
        </w:rPr>
        <w:t xml:space="preserve">ational </w:t>
      </w:r>
      <w:r w:rsidRPr="00F046C2">
        <w:rPr>
          <w:rStyle w:val="Emphasis"/>
        </w:rPr>
        <w:t>S</w:t>
      </w:r>
      <w:r w:rsidRPr="00F046C2">
        <w:rPr>
          <w:sz w:val="14"/>
        </w:rPr>
        <w:t xml:space="preserve">ecurity </w:t>
      </w:r>
      <w:r w:rsidRPr="00F046C2">
        <w:rPr>
          <w:rStyle w:val="Emphasis"/>
        </w:rPr>
        <w:t>A</w:t>
      </w:r>
      <w:r w:rsidRPr="00F046C2">
        <w:rPr>
          <w:sz w:val="14"/>
        </w:rPr>
        <w:t xml:space="preserve">gency For most jobs, you must be at least 18 years old to be hired for work at the NSA, though the agency offers a high school work program for qualified students who are aged 16 or older. </w:t>
      </w:r>
      <w:r w:rsidRPr="00F046C2">
        <w:rPr>
          <w:rStyle w:val="Emphasis"/>
        </w:rPr>
        <w:t>Applicants have to be U.S. citizens</w:t>
      </w:r>
      <w:r w:rsidRPr="00F046C2">
        <w:rPr>
          <w:sz w:val="14"/>
        </w:rPr>
        <w:t xml:space="preserve">, and while some jobs such as NSA police officers have certain physical requirements, most do not. </w:t>
      </w:r>
      <w:r w:rsidRPr="00F046C2">
        <w:rPr>
          <w:rStyle w:val="Emphasis"/>
        </w:rPr>
        <w:t>Applicants must be able to get a top secret</w:t>
      </w:r>
      <w:r w:rsidRPr="00F046C2">
        <w:rPr>
          <w:sz w:val="14"/>
        </w:rPr>
        <w:t xml:space="preserve">/special intelligence </w:t>
      </w:r>
      <w:r w:rsidRPr="00F046C2">
        <w:rPr>
          <w:rStyle w:val="Emphasis"/>
        </w:rPr>
        <w:t>security clearance, which will mean an extensive background investigation</w:t>
      </w:r>
      <w:r w:rsidRPr="00F046C2">
        <w:rPr>
          <w:sz w:val="14"/>
        </w:rPr>
        <w:t>, a polygraph exam and a pre-employment psychological evaluation. To search for and apply for jobs, visit the NSA's job portal.</w:t>
      </w:r>
    </w:p>
    <w:p w:rsidR="00157A85" w:rsidRDefault="00157A85" w:rsidP="00157A85"/>
    <w:p w:rsidR="00157A85" w:rsidRPr="00574E73" w:rsidRDefault="00157A85" w:rsidP="00157A85"/>
    <w:p w:rsidR="00157A85" w:rsidRDefault="00157A85" w:rsidP="00157A85">
      <w:pPr>
        <w:pStyle w:val="Heading3"/>
      </w:pPr>
      <w:r>
        <w:t>A/T: Cloud</w:t>
      </w:r>
    </w:p>
    <w:p w:rsidR="00157A85" w:rsidRPr="001D69EF" w:rsidRDefault="00157A85" w:rsidP="00157A85"/>
    <w:p w:rsidR="00157A85" w:rsidRDefault="00157A85" w:rsidP="00157A85">
      <w:pPr>
        <w:pStyle w:val="Heading4"/>
      </w:pPr>
      <w:r>
        <w:t>Cloud computing fails for businesses – safety risks outweigh possible benefits</w:t>
      </w:r>
    </w:p>
    <w:p w:rsidR="00157A85" w:rsidRPr="00F11162" w:rsidRDefault="00157A85" w:rsidP="00157A85">
      <w:r w:rsidRPr="00F11162">
        <w:t xml:space="preserve">Sara </w:t>
      </w:r>
      <w:r w:rsidRPr="00F11162">
        <w:rPr>
          <w:b/>
          <w:sz w:val="26"/>
          <w:szCs w:val="26"/>
        </w:rPr>
        <w:t>Angeles</w:t>
      </w:r>
      <w:r w:rsidRPr="00F11162">
        <w:t>, Business News Daily Staff Writer, 10-1-</w:t>
      </w:r>
      <w:r w:rsidRPr="00F11162">
        <w:rPr>
          <w:b/>
          <w:sz w:val="26"/>
          <w:szCs w:val="26"/>
        </w:rPr>
        <w:t>2013</w:t>
      </w:r>
      <w:r w:rsidRPr="00F11162">
        <w:t>, "8 Reasons to Fear Cloud Computing," Business News Daily, https://www.businessnewsdaily.com/5215-dangers-cloud-computing.html</w:t>
      </w:r>
      <w:r>
        <w:t>)SEM</w:t>
      </w:r>
    </w:p>
    <w:p w:rsidR="00157A85" w:rsidRDefault="00157A85" w:rsidP="00157A85">
      <w:pPr>
        <w:rPr>
          <w:sz w:val="12"/>
        </w:rPr>
      </w:pPr>
      <w:r w:rsidRPr="00F11162">
        <w:rPr>
          <w:sz w:val="12"/>
        </w:rPr>
        <w:t xml:space="preserve">By 2014, cloud computing is expected to become a $150 billion industry. And for good reason — whether users are on a desktop computer or mobile device, the cloud provides instant access to data anytime, anywhere there is an Internet connection. For businesses, </w:t>
      </w:r>
      <w:hyperlink r:id="rId291" w:history="1">
        <w:r w:rsidRPr="00F11162">
          <w:rPr>
            <w:rStyle w:val="Hyperlink"/>
            <w:sz w:val="12"/>
          </w:rPr>
          <w:t>cloud computing</w:t>
        </w:r>
      </w:hyperlink>
      <w:r w:rsidRPr="00F11162">
        <w:rPr>
          <w:sz w:val="12"/>
        </w:rPr>
        <w:t xml:space="preserve"> also offers myriad benefits, such as scalable storage for files, applications and other types of data; improved collaboration regardless of team members' locations; and saved time and money by eliminating the need to build a costly data center and hire an IT team to manage it. </w:t>
      </w:r>
      <w:r w:rsidRPr="00574527">
        <w:rPr>
          <w:rStyle w:val="Emphasis"/>
        </w:rPr>
        <w:t>Most businesses</w:t>
      </w:r>
      <w:r w:rsidRPr="00F11162">
        <w:rPr>
          <w:sz w:val="12"/>
        </w:rPr>
        <w:t xml:space="preserve">, however, </w:t>
      </w:r>
      <w:r w:rsidRPr="00574527">
        <w:rPr>
          <w:rStyle w:val="Emphasis"/>
        </w:rPr>
        <w:t>have one major concern when it comes to cloud computing: Exactly how safe is the cloud?</w:t>
      </w:r>
      <w:r w:rsidRPr="00F11162">
        <w:rPr>
          <w:sz w:val="12"/>
        </w:rPr>
        <w:t xml:space="preserve"> Although most reputable cloud providers have top-of-the-line security to protect users' data, experts say </w:t>
      </w:r>
      <w:r w:rsidRPr="00574527">
        <w:rPr>
          <w:rStyle w:val="Emphasis"/>
        </w:rPr>
        <w:t>there is no such thing as a completely safe cloud system.</w:t>
      </w:r>
      <w:r>
        <w:rPr>
          <w:rStyle w:val="Emphasis"/>
        </w:rPr>
        <w:t xml:space="preserve"> </w:t>
      </w:r>
      <w:r w:rsidRPr="00F11162">
        <w:rPr>
          <w:sz w:val="12"/>
        </w:rPr>
        <w:t xml:space="preserve">From security holes to support issues, below are eight risks all users take when migrating to and storing their data in the cloud. 1. </w:t>
      </w:r>
      <w:r w:rsidRPr="00574527">
        <w:rPr>
          <w:rStyle w:val="Emphasis"/>
        </w:rPr>
        <w:t>Someone else is looking after your data</w:t>
      </w:r>
      <w:r w:rsidRPr="00F11162">
        <w:rPr>
          <w:sz w:val="12"/>
        </w:rPr>
        <w:t xml:space="preserve"> Unlike a </w:t>
      </w:r>
      <w:hyperlink r:id="rId292" w:history="1">
        <w:r w:rsidRPr="00F11162">
          <w:rPr>
            <w:rStyle w:val="Hyperlink"/>
            <w:sz w:val="12"/>
          </w:rPr>
          <w:t>data center</w:t>
        </w:r>
      </w:hyperlink>
      <w:r w:rsidRPr="00F11162">
        <w:rPr>
          <w:sz w:val="12"/>
        </w:rPr>
        <w:t xml:space="preserve">, which is run by an in-house </w:t>
      </w:r>
      <w:hyperlink r:id="rId293" w:history="1">
        <w:r w:rsidRPr="00F11162">
          <w:rPr>
            <w:rStyle w:val="Hyperlink"/>
            <w:sz w:val="12"/>
          </w:rPr>
          <w:t>IT department</w:t>
        </w:r>
      </w:hyperlink>
      <w:r w:rsidRPr="00F11162">
        <w:rPr>
          <w:sz w:val="12"/>
        </w:rPr>
        <w:t xml:space="preserve">, the cloud is an off-premise system in which </w:t>
      </w:r>
      <w:r w:rsidRPr="00574527">
        <w:rPr>
          <w:rStyle w:val="Emphasis"/>
        </w:rPr>
        <w:t>users outsource their data needs to a third party provider</w:t>
      </w:r>
      <w:r w:rsidRPr="00F11162">
        <w:rPr>
          <w:sz w:val="12"/>
        </w:rPr>
        <w:t xml:space="preserve">. The provider does everything from performing all updates and maintenance to managing security. The bigger picture, however, is that users are trusting their data for someone else to look after, said Steve Santorelli, a former Scotland Yard detective, now manager of outreach at the Internet security research group </w:t>
      </w:r>
      <w:hyperlink r:id="rId294" w:history="1">
        <w:r w:rsidRPr="00F11162">
          <w:rPr>
            <w:rStyle w:val="Hyperlink"/>
            <w:sz w:val="12"/>
          </w:rPr>
          <w:t>Team Cymru</w:t>
        </w:r>
      </w:hyperlink>
      <w:r w:rsidRPr="00F11162">
        <w:rPr>
          <w:sz w:val="12"/>
        </w:rPr>
        <w:t xml:space="preserve">. "The downside is that you are abrogating responsibility for your data. </w:t>
      </w:r>
      <w:r w:rsidRPr="00574527">
        <w:rPr>
          <w:rStyle w:val="StyleUnderline"/>
        </w:rPr>
        <w:t>Someone else has access to it and someone else is responsible for keeping it safe</w:t>
      </w:r>
      <w:r w:rsidRPr="00F11162">
        <w:rPr>
          <w:sz w:val="12"/>
        </w:rPr>
        <w:t xml:space="preserve">," Santorelli said. Although </w:t>
      </w:r>
      <w:r w:rsidRPr="00574527">
        <w:rPr>
          <w:rStyle w:val="Emphasis"/>
        </w:rPr>
        <w:t>cloud providers</w:t>
      </w:r>
      <w:r w:rsidRPr="00F11162">
        <w:rPr>
          <w:sz w:val="12"/>
        </w:rPr>
        <w:t xml:space="preserve"> may ensure your data is safe, Santorelli said some </w:t>
      </w:r>
      <w:r w:rsidRPr="00574527">
        <w:rPr>
          <w:rStyle w:val="Emphasis"/>
        </w:rPr>
        <w:t>are not always looking after your best interests.</w:t>
      </w:r>
      <w:r>
        <w:rPr>
          <w:rStyle w:val="Emphasis"/>
        </w:rPr>
        <w:t xml:space="preserve"> </w:t>
      </w:r>
      <w:r w:rsidRPr="00F11162">
        <w:rPr>
          <w:sz w:val="12"/>
        </w:rPr>
        <w:t xml:space="preserve">"No business is ever going to be as rabid about looking after your data as you would or should be. They are in the business of making money from you, after all. Securing your data sometimes becomes a marketing mantra more than a way of life," he said. 2. </w:t>
      </w:r>
      <w:r w:rsidRPr="00574527">
        <w:rPr>
          <w:rStyle w:val="Emphasis"/>
        </w:rPr>
        <w:t>Cyberattacks</w:t>
      </w:r>
      <w:r w:rsidRPr="00F11162">
        <w:rPr>
          <w:sz w:val="12"/>
        </w:rPr>
        <w:t xml:space="preserve"> </w:t>
      </w:r>
      <w:proofErr w:type="gramStart"/>
      <w:r w:rsidRPr="00F11162">
        <w:rPr>
          <w:sz w:val="12"/>
        </w:rPr>
        <w:t>Any</w:t>
      </w:r>
      <w:proofErr w:type="gramEnd"/>
      <w:r w:rsidRPr="00F11162">
        <w:rPr>
          <w:sz w:val="12"/>
        </w:rPr>
        <w:t xml:space="preserve"> time you store data on the Internet, you are at risk for a cyberattack. This is particularly problematic on the cloud, where </w:t>
      </w:r>
      <w:r w:rsidRPr="00F11162">
        <w:rPr>
          <w:rStyle w:val="Emphasis"/>
        </w:rPr>
        <w:t>volumes of data are stored by all types of users on the same cloud system.</w:t>
      </w:r>
      <w:r>
        <w:rPr>
          <w:rStyle w:val="Emphasis"/>
        </w:rPr>
        <w:t xml:space="preserve"> </w:t>
      </w:r>
      <w:r w:rsidRPr="00F11162">
        <w:rPr>
          <w:sz w:val="12"/>
        </w:rPr>
        <w:t xml:space="preserve">"The scary thing is the vulnerability to </w:t>
      </w:r>
      <w:hyperlink r:id="rId295" w:history="1">
        <w:r w:rsidRPr="00F11162">
          <w:rPr>
            <w:rStyle w:val="Hyperlink"/>
            <w:sz w:val="12"/>
          </w:rPr>
          <w:t>Distributed Denial of Service (DDoS</w:t>
        </w:r>
        <w:proofErr w:type="gramStart"/>
        <w:r w:rsidRPr="00F11162">
          <w:rPr>
            <w:rStyle w:val="Hyperlink"/>
            <w:sz w:val="12"/>
          </w:rPr>
          <w:t>)</w:t>
        </w:r>
        <w:proofErr w:type="gramEnd"/>
      </w:hyperlink>
      <w:r w:rsidRPr="00F11162">
        <w:rPr>
          <w:sz w:val="12"/>
        </w:rPr>
        <w:t xml:space="preserve">attacks and the concentration of so much data," Santorelli said. "The single point of failure is the cloud. </w:t>
      </w:r>
      <w:r w:rsidRPr="00F11162">
        <w:rPr>
          <w:rStyle w:val="Emphasis"/>
        </w:rPr>
        <w:t>If something goes bad it impacts a very wide group of people. It's easier to steal and disrupt in bulk."</w:t>
      </w:r>
      <w:r>
        <w:rPr>
          <w:rStyle w:val="Emphasis"/>
        </w:rPr>
        <w:t xml:space="preserve"> </w:t>
      </w:r>
      <w:r w:rsidRPr="00F11162">
        <w:rPr>
          <w:sz w:val="12"/>
        </w:rPr>
        <w:t xml:space="preserve">Although most cloud providers have stringent security measures, </w:t>
      </w:r>
      <w:r w:rsidRPr="00F11162">
        <w:rPr>
          <w:rStyle w:val="Emphasis"/>
        </w:rPr>
        <w:t>as tech</w:t>
      </w:r>
      <w:r w:rsidRPr="00F11162">
        <w:rPr>
          <w:sz w:val="12"/>
        </w:rPr>
        <w:t xml:space="preserve">nology </w:t>
      </w:r>
      <w:r w:rsidRPr="00F11162">
        <w:rPr>
          <w:rStyle w:val="Emphasis"/>
        </w:rPr>
        <w:t>becomes more sophisticated, so do cyberattacks.</w:t>
      </w:r>
      <w:r>
        <w:rPr>
          <w:rStyle w:val="Emphasis"/>
        </w:rPr>
        <w:t xml:space="preserve"> </w:t>
      </w:r>
      <w:r w:rsidRPr="00F11162">
        <w:rPr>
          <w:sz w:val="12"/>
        </w:rPr>
        <w:t xml:space="preserve">"When cloud companies get the security right — and many actually do a pretty reasonable job — then miscreants have to get creative to get to the data," Santorelli said. For instance, instead of hacking the cloud, hackers will attempt to hack your account instead. "Passwords and secret answers become the soft underbelly of your security. Just like when banks made online account hacking harder, the miscreants turned to </w:t>
      </w:r>
      <w:hyperlink r:id="rId296" w:history="1">
        <w:r w:rsidRPr="00F11162">
          <w:rPr>
            <w:rStyle w:val="Hyperlink"/>
            <w:sz w:val="12"/>
          </w:rPr>
          <w:t>phishing</w:t>
        </w:r>
      </w:hyperlink>
      <w:r w:rsidRPr="00F11162">
        <w:rPr>
          <w:sz w:val="12"/>
        </w:rPr>
        <w:t xml:space="preserve"> to get around the restrictions and steal your passwords," he said. 3. </w:t>
      </w:r>
      <w:r w:rsidRPr="00574527">
        <w:rPr>
          <w:rStyle w:val="Emphasis"/>
        </w:rPr>
        <w:t>Insider threats</w:t>
      </w:r>
      <w:r w:rsidRPr="00F11162">
        <w:rPr>
          <w:sz w:val="12"/>
        </w:rPr>
        <w:t xml:space="preserve"> </w:t>
      </w:r>
      <w:proofErr w:type="gramStart"/>
      <w:r w:rsidRPr="00F11162">
        <w:rPr>
          <w:sz w:val="12"/>
        </w:rPr>
        <w:t>Just</w:t>
      </w:r>
      <w:proofErr w:type="gramEnd"/>
      <w:r w:rsidRPr="00F11162">
        <w:rPr>
          <w:sz w:val="12"/>
        </w:rPr>
        <w:t xml:space="preserve"> as cyberattacks are </w:t>
      </w:r>
      <w:r w:rsidRPr="00F11162">
        <w:rPr>
          <w:rStyle w:val="Emphasis"/>
        </w:rPr>
        <w:t>on the rise</w:t>
      </w:r>
      <w:r w:rsidRPr="00F11162">
        <w:rPr>
          <w:sz w:val="12"/>
        </w:rPr>
        <w:t xml:space="preserve">, so </w:t>
      </w:r>
      <w:r w:rsidRPr="00F11162">
        <w:rPr>
          <w:rStyle w:val="Emphasis"/>
        </w:rPr>
        <w:t>are security breaches from the inside</w:t>
      </w:r>
      <w:r w:rsidRPr="00F11162">
        <w:rPr>
          <w:sz w:val="12"/>
        </w:rPr>
        <w:t xml:space="preserve">. "Vodafone's breach of 2 million customer records and the Edward Snowden breach at the NSA are wake-up calls that the most serious breaches are due to insider threats and privileged user access," said Eric Chiu, president and co-founder of </w:t>
      </w:r>
      <w:hyperlink r:id="rId297" w:history="1">
        <w:r w:rsidRPr="00F11162">
          <w:rPr>
            <w:rStyle w:val="Hyperlink"/>
            <w:sz w:val="12"/>
          </w:rPr>
          <w:t>HyTrust</w:t>
        </w:r>
      </w:hyperlink>
      <w:r w:rsidRPr="00F11162">
        <w:rPr>
          <w:sz w:val="12"/>
        </w:rPr>
        <w:t xml:space="preserve">, a cloud infrastructure control company </w:t>
      </w:r>
      <w:r w:rsidRPr="00F11162">
        <w:rPr>
          <w:rStyle w:val="Emphasis"/>
        </w:rPr>
        <w:t>Once an employee gains</w:t>
      </w:r>
      <w:r w:rsidRPr="00F11162">
        <w:rPr>
          <w:sz w:val="12"/>
        </w:rPr>
        <w:t xml:space="preserve"> or gives others </w:t>
      </w:r>
      <w:r w:rsidRPr="00F11162">
        <w:rPr>
          <w:rStyle w:val="Emphasis"/>
        </w:rPr>
        <w:t>access to your cloud, everything</w:t>
      </w:r>
      <w:r w:rsidRPr="00F11162">
        <w:rPr>
          <w:sz w:val="12"/>
        </w:rPr>
        <w:t xml:space="preserve"> from customer data to confidential information and intellectual property </w:t>
      </w:r>
      <w:r w:rsidRPr="00F11162">
        <w:rPr>
          <w:rStyle w:val="Emphasis"/>
        </w:rPr>
        <w:t>are up for grabs</w:t>
      </w:r>
      <w:r w:rsidRPr="00F11162">
        <w:rPr>
          <w:sz w:val="12"/>
        </w:rPr>
        <w:t>. "</w:t>
      </w:r>
      <w:r w:rsidRPr="00F11162">
        <w:rPr>
          <w:rStyle w:val="Emphasis"/>
        </w:rPr>
        <w:t>The cloud makes this problem 10 times worse</w:t>
      </w:r>
      <w:r w:rsidRPr="00F11162">
        <w:rPr>
          <w:sz w:val="12"/>
        </w:rPr>
        <w:t xml:space="preserve"> since administrative access to the cloud management platform, either by an employee or an attacker posing as an employee, enables access to copy and steal any virtual machine, undetected, as well as potentially destroy the entire cloud environment in a matter of minutes," Chiu said. 4. </w:t>
      </w:r>
      <w:r w:rsidRPr="00574527">
        <w:rPr>
          <w:rStyle w:val="Emphasis"/>
        </w:rPr>
        <w:t>Government intrusion</w:t>
      </w:r>
      <w:r w:rsidRPr="00F11162">
        <w:rPr>
          <w:sz w:val="12"/>
        </w:rPr>
        <w:t xml:space="preserve"> </w:t>
      </w:r>
      <w:proofErr w:type="gramStart"/>
      <w:r w:rsidRPr="00F11162">
        <w:rPr>
          <w:rStyle w:val="Emphasis"/>
        </w:rPr>
        <w:t>With</w:t>
      </w:r>
      <w:proofErr w:type="gramEnd"/>
      <w:r w:rsidRPr="00F11162">
        <w:rPr>
          <w:sz w:val="12"/>
        </w:rPr>
        <w:t xml:space="preserve"> the recent </w:t>
      </w:r>
      <w:r w:rsidRPr="00F11162">
        <w:rPr>
          <w:rStyle w:val="Emphasis"/>
        </w:rPr>
        <w:t>NSA leaks and</w:t>
      </w:r>
      <w:r w:rsidRPr="00F11162">
        <w:rPr>
          <w:sz w:val="12"/>
        </w:rPr>
        <w:t xml:space="preserve"> the </w:t>
      </w:r>
      <w:hyperlink r:id="rId298" w:history="1">
        <w:r w:rsidRPr="00F11162">
          <w:rPr>
            <w:rStyle w:val="Hyperlink"/>
            <w:sz w:val="12"/>
          </w:rPr>
          <w:t>ensuing reports</w:t>
        </w:r>
      </w:hyperlink>
      <w:r w:rsidRPr="00F11162">
        <w:rPr>
          <w:sz w:val="12"/>
        </w:rPr>
        <w:t xml:space="preserve"> on </w:t>
      </w:r>
      <w:r w:rsidRPr="00F11162">
        <w:rPr>
          <w:rStyle w:val="Emphasis"/>
        </w:rPr>
        <w:t xml:space="preserve">government surveillance programs, </w:t>
      </w:r>
      <w:r w:rsidRPr="00F11162">
        <w:rPr>
          <w:sz w:val="12"/>
        </w:rPr>
        <w:t xml:space="preserve">competitors aren't the only ones who may want to take a peek at your data. "Something that has been in the news recently is that </w:t>
      </w:r>
      <w:r w:rsidRPr="00F11162">
        <w:rPr>
          <w:rStyle w:val="Emphasis"/>
        </w:rPr>
        <w:t>government entities</w:t>
      </w:r>
      <w:r w:rsidRPr="00F11162">
        <w:rPr>
          <w:sz w:val="12"/>
        </w:rPr>
        <w:t xml:space="preserve"> and technology companies in the U.S. and elsewhere </w:t>
      </w:r>
      <w:r w:rsidRPr="00F11162">
        <w:rPr>
          <w:rStyle w:val="Emphasis"/>
        </w:rPr>
        <w:t>may be inspecting your data as it is transmitted or where it resides</w:t>
      </w:r>
      <w:r w:rsidRPr="00F11162">
        <w:rPr>
          <w:sz w:val="12"/>
        </w:rPr>
        <w:t xml:space="preserve"> in the Internet, including </w:t>
      </w:r>
      <w:r w:rsidRPr="00F11162">
        <w:rPr>
          <w:rStyle w:val="Emphasis"/>
        </w:rPr>
        <w:t>within clouds</w:t>
      </w:r>
      <w:r w:rsidRPr="00F11162">
        <w:rPr>
          <w:sz w:val="12"/>
        </w:rPr>
        <w:t xml:space="preserve">," said Scott Hazdra, principal security consultant for </w:t>
      </w:r>
      <w:hyperlink r:id="rId299" w:history="1">
        <w:r w:rsidRPr="00F11162">
          <w:rPr>
            <w:rStyle w:val="Hyperlink"/>
            <w:sz w:val="12"/>
          </w:rPr>
          <w:t>Neohapsis</w:t>
        </w:r>
      </w:hyperlink>
      <w:r w:rsidRPr="00F11162">
        <w:rPr>
          <w:sz w:val="12"/>
        </w:rPr>
        <w:t xml:space="preserve">, a security and risk management consulting company specializing in mobile and cloud security. Granted, privacy has always been a concern with the cloud. But instead of just worrying about competitors, disgruntled customers or employees breaching cloud security, </w:t>
      </w:r>
      <w:r w:rsidRPr="00F11162">
        <w:rPr>
          <w:rStyle w:val="Emphasis"/>
        </w:rPr>
        <w:t>businesses now have to worry about government intrusion</w:t>
      </w:r>
      <w:r w:rsidRPr="00F11162">
        <w:rPr>
          <w:sz w:val="12"/>
        </w:rPr>
        <w:t xml:space="preserve"> as well. "Loss of confidentiality to data is not a new risk; however, the threat sources might not have been one companies were previously worried about," Hazdra said. "For instance, a company may have a concern that competitors will try to steal their data so they encrypt transmission and storage of it. Now that someone other than a competitor may be interested in that data doesn't fundamentally change the risk." 5. </w:t>
      </w:r>
      <w:r w:rsidRPr="00574527">
        <w:rPr>
          <w:rStyle w:val="Emphasis"/>
        </w:rPr>
        <w:t>Legal liability</w:t>
      </w:r>
      <w:r>
        <w:rPr>
          <w:rStyle w:val="Emphasis"/>
        </w:rPr>
        <w:t xml:space="preserve"> </w:t>
      </w:r>
      <w:r w:rsidRPr="00F11162">
        <w:rPr>
          <w:rStyle w:val="Emphasis"/>
        </w:rPr>
        <w:t>Risks associated with the cloud</w:t>
      </w:r>
      <w:r w:rsidRPr="00F11162">
        <w:rPr>
          <w:sz w:val="12"/>
        </w:rPr>
        <w:t xml:space="preserve"> are not limited to security breaches. They also </w:t>
      </w:r>
      <w:r w:rsidRPr="00F11162">
        <w:rPr>
          <w:rStyle w:val="Emphasis"/>
        </w:rPr>
        <w:t>include</w:t>
      </w:r>
      <w:r w:rsidRPr="00F11162">
        <w:rPr>
          <w:sz w:val="12"/>
        </w:rPr>
        <w:t xml:space="preserve"> its </w:t>
      </w:r>
      <w:r w:rsidRPr="00F11162">
        <w:rPr>
          <w:rStyle w:val="Emphasis"/>
        </w:rPr>
        <w:t>aftermath, such as lawsuits</w:t>
      </w:r>
      <w:r w:rsidRPr="00F11162">
        <w:rPr>
          <w:sz w:val="12"/>
        </w:rPr>
        <w:t xml:space="preserve"> filed by or against you. "</w:t>
      </w:r>
      <w:r w:rsidRPr="00F11162">
        <w:rPr>
          <w:rStyle w:val="Emphasis"/>
        </w:rPr>
        <w:t>The latest risks to using cloud for business are compliance, legal liability and business continuity</w:t>
      </w:r>
      <w:r w:rsidRPr="00F11162">
        <w:rPr>
          <w:sz w:val="12"/>
        </w:rPr>
        <w:t xml:space="preserve">," said Robert J. Scott, managing partner of Scott &amp; Scott LLP, an intellectual property and technology law firm. "Data breach incidences are on the rise, and so are lawsuits." Scott, who is also a cloud law speaker and author, said that while the </w:t>
      </w:r>
      <w:r w:rsidRPr="00F11162">
        <w:rPr>
          <w:rStyle w:val="Emphasis"/>
        </w:rPr>
        <w:t>cloud</w:t>
      </w:r>
      <w:r w:rsidRPr="00F11162">
        <w:rPr>
          <w:sz w:val="12"/>
        </w:rPr>
        <w:t xml:space="preserve"> is all about ease of access, collaboration and rapidity, its </w:t>
      </w:r>
      <w:r w:rsidRPr="00F11162">
        <w:rPr>
          <w:rStyle w:val="Emphasis"/>
        </w:rPr>
        <w:t>benefits have to be weighed against the extent of security measures.</w:t>
      </w:r>
      <w:r>
        <w:rPr>
          <w:rStyle w:val="Emphasis"/>
        </w:rPr>
        <w:t xml:space="preserve"> </w:t>
      </w:r>
      <w:r w:rsidRPr="00F11162">
        <w:rPr>
          <w:sz w:val="12"/>
        </w:rPr>
        <w:t xml:space="preserve">"Information security has always been finding a balance between ease of access and the sharing of information verses completely locked down security," he said. "The more you have of one, the less you have of the other." 6. </w:t>
      </w:r>
      <w:r w:rsidRPr="00574527">
        <w:rPr>
          <w:rStyle w:val="Emphasis"/>
        </w:rPr>
        <w:t>Lack of standardization</w:t>
      </w:r>
      <w:r>
        <w:rPr>
          <w:rStyle w:val="Emphasis"/>
        </w:rPr>
        <w:t xml:space="preserve"> </w:t>
      </w:r>
      <w:proofErr w:type="gramStart"/>
      <w:r w:rsidRPr="00F11162">
        <w:rPr>
          <w:sz w:val="12"/>
        </w:rPr>
        <w:t>What</w:t>
      </w:r>
      <w:proofErr w:type="gramEnd"/>
      <w:r w:rsidRPr="00F11162">
        <w:rPr>
          <w:sz w:val="12"/>
        </w:rPr>
        <w:t xml:space="preserve"> makes a cloud "safe"? A provider could have the latest security features, but </w:t>
      </w:r>
      <w:r w:rsidRPr="00F11162">
        <w:rPr>
          <w:rStyle w:val="Emphasis"/>
        </w:rPr>
        <w:t xml:space="preserve">due to the general </w:t>
      </w:r>
      <w:hyperlink r:id="rId300" w:history="1">
        <w:r w:rsidRPr="00F11162">
          <w:rPr>
            <w:rStyle w:val="Emphasis"/>
          </w:rPr>
          <w:t>lack of cloud standardization</w:t>
        </w:r>
      </w:hyperlink>
      <w:r w:rsidRPr="00F11162">
        <w:rPr>
          <w:rStyle w:val="Emphasis"/>
        </w:rPr>
        <w:t>, there are no clear-cut guidelines</w:t>
      </w:r>
      <w:r w:rsidRPr="00F11162">
        <w:rPr>
          <w:sz w:val="12"/>
        </w:rPr>
        <w:t xml:space="preserve"> unifying cloud providers. Further, given the plethora of cloud services in different sectors, </w:t>
      </w:r>
      <w:r w:rsidRPr="00F11162">
        <w:rPr>
          <w:rStyle w:val="Emphasis"/>
        </w:rPr>
        <w:t>this is</w:t>
      </w:r>
      <w:r w:rsidRPr="00F11162">
        <w:rPr>
          <w:sz w:val="12"/>
        </w:rPr>
        <w:t xml:space="preserve"> especially </w:t>
      </w:r>
      <w:r w:rsidRPr="00F11162">
        <w:rPr>
          <w:rStyle w:val="Emphasis"/>
        </w:rPr>
        <w:t>problematic for</w:t>
      </w:r>
      <w:r w:rsidRPr="00F11162">
        <w:rPr>
          <w:sz w:val="12"/>
        </w:rPr>
        <w:t xml:space="preserve"> users when </w:t>
      </w:r>
      <w:r w:rsidRPr="00F11162">
        <w:rPr>
          <w:rStyle w:val="Emphasis"/>
        </w:rPr>
        <w:t xml:space="preserve">determining </w:t>
      </w:r>
      <w:r w:rsidRPr="00F11162">
        <w:rPr>
          <w:sz w:val="12"/>
        </w:rPr>
        <w:t xml:space="preserve">exactly </w:t>
      </w:r>
      <w:r w:rsidRPr="00F11162">
        <w:rPr>
          <w:rStyle w:val="Emphasis"/>
        </w:rPr>
        <w:t>how "safe" their cloud really is.</w:t>
      </w:r>
      <w:r>
        <w:rPr>
          <w:rStyle w:val="Emphasis"/>
        </w:rPr>
        <w:t xml:space="preserve"> </w:t>
      </w:r>
      <w:r w:rsidRPr="00F11162">
        <w:rPr>
          <w:sz w:val="12"/>
        </w:rPr>
        <w:t xml:space="preserve">"The question of how safe the cloud is has many facets, and the answer depends on the cloud services provider, the type of industry a company is in, and the accompanying regulations concerning the data it is considering storing in the cloud," Scott said. </w:t>
      </w:r>
      <w:r w:rsidRPr="00F11162">
        <w:rPr>
          <w:rStyle w:val="Emphasis"/>
        </w:rPr>
        <w:t>Since not all cloud providers are built the same, one provider's definition of "safe" may not be the same as another's</w:t>
      </w:r>
      <w:r w:rsidRPr="00F11162">
        <w:rPr>
          <w:sz w:val="12"/>
        </w:rPr>
        <w:t xml:space="preserve">, Scott said. 7. </w:t>
      </w:r>
      <w:r w:rsidRPr="00574527">
        <w:rPr>
          <w:rStyle w:val="Emphasis"/>
        </w:rPr>
        <w:t>Lack of support</w:t>
      </w:r>
      <w:r>
        <w:rPr>
          <w:rStyle w:val="Emphasis"/>
        </w:rPr>
        <w:t xml:space="preserve"> </w:t>
      </w:r>
      <w:r w:rsidRPr="00F11162">
        <w:rPr>
          <w:sz w:val="12"/>
        </w:rPr>
        <w:t xml:space="preserve">Imagine being unable to access your cloud before a big meeting or, worse, being in the middle of a cyberattack that has taken down your entire bread and butter —your website. Now imagine trying to contact your provider, only to find that their </w:t>
      </w:r>
      <w:hyperlink r:id="rId301" w:history="1">
        <w:r w:rsidRPr="00F11162">
          <w:rPr>
            <w:rStyle w:val="StyleUnderline"/>
          </w:rPr>
          <w:t>customer service</w:t>
        </w:r>
      </w:hyperlink>
      <w:r w:rsidRPr="00F11162">
        <w:rPr>
          <w:rStyle w:val="StyleUnderline"/>
        </w:rPr>
        <w:t xml:space="preserve"> is nonexistent.</w:t>
      </w:r>
      <w:r w:rsidRPr="00F11162">
        <w:rPr>
          <w:sz w:val="12"/>
        </w:rPr>
        <w:t xml:space="preserve"> While some cloud providers have excellent customer support, others could leave you in the cold. "</w:t>
      </w:r>
      <w:r w:rsidRPr="00F11162">
        <w:rPr>
          <w:rStyle w:val="Emphasis"/>
        </w:rPr>
        <w:t>The most frustrating thing when something goes wrong is not being able to speak directly with an engineer</w:t>
      </w:r>
      <w:r w:rsidRPr="00F11162">
        <w:rPr>
          <w:sz w:val="12"/>
        </w:rPr>
        <w:t xml:space="preserve">," said April Sage, director of Healthcare Vertical at </w:t>
      </w:r>
      <w:hyperlink r:id="rId302" w:history="1">
        <w:r w:rsidRPr="00F11162">
          <w:rPr>
            <w:rStyle w:val="Hyperlink"/>
            <w:sz w:val="12"/>
          </w:rPr>
          <w:t>Online Tech</w:t>
        </w:r>
      </w:hyperlink>
      <w:r w:rsidRPr="00F11162">
        <w:rPr>
          <w:sz w:val="12"/>
        </w:rPr>
        <w:t>, a cloud provider specializing on compliant cloud hosting. "If your systems are not mission-critical, you don't need to worry so much about security and availability," Sage said. "However</w:t>
      </w:r>
      <w:r w:rsidRPr="00F11162">
        <w:rPr>
          <w:rStyle w:val="Emphasis"/>
        </w:rPr>
        <w:t>, if you support mission-critical systems, or your online presence is critical for your business to operate smoothly, you have to</w:t>
      </w:r>
      <w:r w:rsidRPr="00F11162">
        <w:rPr>
          <w:sz w:val="12"/>
        </w:rPr>
        <w:t xml:space="preserve"> be prepared to </w:t>
      </w:r>
      <w:r w:rsidRPr="00F11162">
        <w:rPr>
          <w:rStyle w:val="Emphasis"/>
        </w:rPr>
        <w:t>invest in a cloud</w:t>
      </w:r>
      <w:r w:rsidRPr="00F11162">
        <w:rPr>
          <w:sz w:val="12"/>
        </w:rPr>
        <w:t xml:space="preserve"> and cloud provider that is </w:t>
      </w:r>
      <w:r w:rsidRPr="00F11162">
        <w:rPr>
          <w:rStyle w:val="Emphasis"/>
        </w:rPr>
        <w:t>capable of providing</w:t>
      </w:r>
      <w:r w:rsidRPr="00F11162">
        <w:rPr>
          <w:sz w:val="12"/>
        </w:rPr>
        <w:t xml:space="preserve"> a level of </w:t>
      </w:r>
      <w:r w:rsidRPr="00F11162">
        <w:rPr>
          <w:rStyle w:val="Emphasis"/>
        </w:rPr>
        <w:t>protection</w:t>
      </w:r>
      <w:r w:rsidRPr="00F11162">
        <w:rPr>
          <w:sz w:val="12"/>
        </w:rPr>
        <w:t xml:space="preserve"> commensurate with your needs." 8. </w:t>
      </w:r>
      <w:r w:rsidRPr="00574527">
        <w:rPr>
          <w:rStyle w:val="Emphasis"/>
        </w:rPr>
        <w:t>There's always a risk</w:t>
      </w:r>
      <w:r>
        <w:rPr>
          <w:rStyle w:val="Emphasis"/>
        </w:rPr>
        <w:t xml:space="preserve"> </w:t>
      </w:r>
      <w:proofErr w:type="gramStart"/>
      <w:r w:rsidRPr="00F11162">
        <w:rPr>
          <w:sz w:val="12"/>
        </w:rPr>
        <w:t>The</w:t>
      </w:r>
      <w:proofErr w:type="gramEnd"/>
      <w:r w:rsidRPr="00F11162">
        <w:rPr>
          <w:sz w:val="12"/>
        </w:rPr>
        <w:t xml:space="preserve"> biggest risk </w:t>
      </w:r>
      <w:r w:rsidRPr="00F11162">
        <w:rPr>
          <w:rStyle w:val="Emphasis"/>
        </w:rPr>
        <w:t>when it comes to cloud computing</w:t>
      </w:r>
      <w:r w:rsidRPr="00F11162">
        <w:rPr>
          <w:sz w:val="12"/>
        </w:rPr>
        <w:t xml:space="preserve"> is that </w:t>
      </w:r>
      <w:r w:rsidRPr="00F11162">
        <w:rPr>
          <w:rStyle w:val="Emphasis"/>
        </w:rPr>
        <w:t>you never know what is up ahead</w:t>
      </w:r>
      <w:r w:rsidRPr="00F11162">
        <w:rPr>
          <w:sz w:val="12"/>
        </w:rPr>
        <w:t xml:space="preserve">. </w:t>
      </w:r>
      <w:r w:rsidRPr="00F11162">
        <w:rPr>
          <w:rStyle w:val="StyleUnderline"/>
        </w:rPr>
        <w:t>Hackers</w:t>
      </w:r>
      <w:r w:rsidRPr="00F11162">
        <w:rPr>
          <w:sz w:val="12"/>
        </w:rPr>
        <w:t xml:space="preserve"> have been around from the start and they </w:t>
      </w:r>
      <w:r w:rsidRPr="00F11162">
        <w:rPr>
          <w:rStyle w:val="StyleUnderline"/>
        </w:rPr>
        <w:t>are not going anywhere</w:t>
      </w:r>
      <w:r w:rsidRPr="00F11162">
        <w:rPr>
          <w:sz w:val="12"/>
        </w:rPr>
        <w:t xml:space="preserve"> any time soon. And as technology advances, so do the risks that come with adopting them. Given these current and future dangers, do the benefits of cloud computing outweigh its risks? Neil Rerup, author of "Cyber Peril" (Sutton Hart, 2013) and founder of </w:t>
      </w:r>
      <w:hyperlink r:id="rId303" w:history="1">
        <w:r w:rsidRPr="00F11162">
          <w:rPr>
            <w:rStyle w:val="Hyperlink"/>
            <w:sz w:val="12"/>
          </w:rPr>
          <w:t>Enterprise Cybersecurity Architects (ECSA)</w:t>
        </w:r>
      </w:hyperlink>
      <w:r w:rsidRPr="00F11162">
        <w:rPr>
          <w:sz w:val="12"/>
        </w:rPr>
        <w:t>, said it depends on the business. "</w:t>
      </w:r>
      <w:r w:rsidRPr="00F11162">
        <w:rPr>
          <w:rStyle w:val="Emphasis"/>
        </w:rPr>
        <w:t>The cloud is not for everyone</w:t>
      </w:r>
      <w:r w:rsidRPr="00F11162">
        <w:rPr>
          <w:sz w:val="12"/>
        </w:rPr>
        <w:t>," Rerup said. "Like with all solutions, you have to weigh what level of risk you are comfortable dealing with." For business using or considering migrating to the cloud, all you can do is be as prepared as you can possibly be. The key is getting to know providers as much as you can, both as a company and from an end-user perspective. "Using cloud solutions is like kissing someone you don't know — you don't know what types of germs they have and whether you'll catch something from them," Rerup said.</w:t>
      </w:r>
    </w:p>
    <w:p w:rsidR="00157A85" w:rsidRPr="00F11162" w:rsidRDefault="00157A85" w:rsidP="00157A85"/>
    <w:p w:rsidR="00157A85" w:rsidRDefault="00157A85" w:rsidP="00157A85">
      <w:pPr>
        <w:pStyle w:val="Heading3"/>
      </w:pPr>
      <w:r>
        <w:t>A/T: Retaliation</w:t>
      </w:r>
    </w:p>
    <w:p w:rsidR="00157A85" w:rsidRPr="00DF6FE9" w:rsidRDefault="00157A85" w:rsidP="00157A85"/>
    <w:p w:rsidR="00157A85" w:rsidRDefault="00157A85" w:rsidP="00157A85">
      <w:pPr>
        <w:pStyle w:val="Heading4"/>
      </w:pPr>
      <w:r>
        <w:t>Nuclear retaliation from a cyberattack is unlikely—history, MAD, and ambiguity check</w:t>
      </w:r>
    </w:p>
    <w:p w:rsidR="00157A85" w:rsidRPr="007E638E" w:rsidRDefault="00157A85" w:rsidP="00157A85">
      <w:pPr>
        <w:rPr>
          <w:sz w:val="18"/>
          <w:szCs w:val="18"/>
        </w:rPr>
      </w:pPr>
      <w:r>
        <w:rPr>
          <w:b/>
        </w:rPr>
        <w:t xml:space="preserve">Alarcon 16 </w:t>
      </w:r>
      <w:r w:rsidRPr="007E638E">
        <w:rPr>
          <w:sz w:val="18"/>
          <w:szCs w:val="18"/>
        </w:rPr>
        <w:t xml:space="preserve">(Sebastian Alarcon, Stanford Politics, 3/2/16, “War </w:t>
      </w:r>
      <w:proofErr w:type="gramStart"/>
      <w:r w:rsidRPr="007E638E">
        <w:rPr>
          <w:sz w:val="18"/>
          <w:szCs w:val="18"/>
        </w:rPr>
        <w:t>Over</w:t>
      </w:r>
      <w:proofErr w:type="gramEnd"/>
      <w:r w:rsidRPr="007E638E">
        <w:rPr>
          <w:sz w:val="18"/>
          <w:szCs w:val="18"/>
        </w:rPr>
        <w:t xml:space="preserve"> Cyber Attacks is Possible but Unlikely,” https://stanfordpolitics.org/2016/03/02/war-over-cyber-attacks-possible-unlikely/)</w:t>
      </w:r>
    </w:p>
    <w:p w:rsidR="00157A85" w:rsidRPr="008C77A5" w:rsidRDefault="00157A85" w:rsidP="00157A85">
      <w:pPr>
        <w:rPr>
          <w:u w:val="single"/>
        </w:rPr>
      </w:pPr>
      <w:r w:rsidRPr="0089419D">
        <w:rPr>
          <w:u w:val="single"/>
        </w:rPr>
        <w:t>In the last five years, cyber attacks on the U.S. government have increased exponentially</w:t>
      </w:r>
      <w:r w:rsidRPr="008C77A5">
        <w:rPr>
          <w:sz w:val="12"/>
        </w:rPr>
        <w:t xml:space="preserve">. Thus far, the most publicized of these attacks was the Chinese encroachment on the records of the U.S. Office of Personnel Management (OPM); in May 2015, the agency announced that the hack stole the data of </w:t>
      </w:r>
      <w:hyperlink r:id="rId304" w:tgtFrame="_blank" w:history="1">
        <w:r w:rsidRPr="008C77A5">
          <w:rPr>
            <w:rStyle w:val="Hyperlink"/>
            <w:sz w:val="12"/>
          </w:rPr>
          <w:t>21 million U.S. government employees</w:t>
        </w:r>
      </w:hyperlink>
      <w:r w:rsidRPr="008C77A5">
        <w:rPr>
          <w:sz w:val="12"/>
        </w:rPr>
        <w:t xml:space="preserve">. Our government’s response was somewhat bizarre. </w:t>
      </w:r>
      <w:r w:rsidRPr="0089419D">
        <w:rPr>
          <w:u w:val="single"/>
        </w:rPr>
        <w:t xml:space="preserve">Though the Pentagon previously said an attack on its systems by another nation could be considered an act of war, the most direct action taken against cyber threats after the OPM debacle was to sign a treaty on corporate espionage — which </w:t>
      </w:r>
      <w:hyperlink r:id="rId305" w:tgtFrame="_blank" w:history="1">
        <w:r w:rsidRPr="0089419D">
          <w:rPr>
            <w:rStyle w:val="Hyperlink"/>
            <w:u w:val="single"/>
          </w:rPr>
          <w:t>China has already violated</w:t>
        </w:r>
      </w:hyperlink>
      <w:r w:rsidRPr="0089419D">
        <w:rPr>
          <w:u w:val="single"/>
        </w:rPr>
        <w:t> — </w:t>
      </w:r>
      <w:hyperlink r:id="rId306" w:tgtFrame="_blank" w:history="1">
        <w:r w:rsidRPr="0089419D">
          <w:rPr>
            <w:rStyle w:val="Hyperlink"/>
            <w:u w:val="single"/>
          </w:rPr>
          <w:t>reorganize the NSA</w:t>
        </w:r>
      </w:hyperlink>
      <w:r w:rsidRPr="0089419D">
        <w:rPr>
          <w:u w:val="single"/>
        </w:rPr>
        <w:t xml:space="preserve">, and call for </w:t>
      </w:r>
      <w:hyperlink r:id="rId307" w:tgtFrame="_blank" w:history="1">
        <w:r w:rsidRPr="0089419D">
          <w:rPr>
            <w:rStyle w:val="Hyperlink"/>
            <w:u w:val="single"/>
          </w:rPr>
          <w:t>increased spending on cyber defense</w:t>
        </w:r>
      </w:hyperlink>
      <w:r w:rsidRPr="008C77A5">
        <w:rPr>
          <w:sz w:val="12"/>
        </w:rPr>
        <w:t xml:space="preserve">. But in the event of another attack like the OPM hack, would the U.S. have a case for going to war? If one examines the relevant frameworks surrounding the use of force as it applies to interstate cyber attacks, </w:t>
      </w:r>
      <w:r w:rsidRPr="0089419D">
        <w:rPr>
          <w:u w:val="single"/>
        </w:rPr>
        <w:t>it is clear that the U.S. has a moral and legal case for launching a conventional war over a cyber attack. Nonetheless, war is unlikely for two reasons: first, identifying hacks and hackers is difficult; and second, the U.S. wants to avoid</w:t>
      </w:r>
      <w:r w:rsidRPr="008C77A5">
        <w:rPr>
          <w:sz w:val="12"/>
        </w:rPr>
        <w:t xml:space="preserve"> the mutually-assured destruction (</w:t>
      </w:r>
      <w:r w:rsidRPr="0089419D">
        <w:rPr>
          <w:u w:val="single"/>
        </w:rPr>
        <w:t>MAD) that would likely follow from a war with a nation as powerful as China.</w:t>
      </w:r>
      <w:r w:rsidRPr="008C77A5">
        <w:rPr>
          <w:sz w:val="12"/>
        </w:rPr>
        <w:t xml:space="preserve"> Morally, the U.S. could wage a just war in response to a cyber attack. This is best seen by examining cyber attacks under jus ad bellum, a component of Just War Doctrine that originated from early Catholicism. According to Jus ad bellum, a nation can only go to war in self-defense; all other attacks by one nation against another nation are considered aggression. Aggression occurs when a nation invades another nation or otherwise violates a nation’s political sovereignty when not in response to a credible threat of war. A classic example of aggression is Hitler’s 1940 invasion of France, which subjugated its people to an unprovoked war. Using this definition, cyber attacks do not violate a nation’s territory because they are not invasions. However, all interstate cyber attacks do violate political sovereignty because they target government installations. In jus ad bellum, the amount of damage caused by an attack is irrelevant. In Just and Unjust Wars, just war theorist Michael Walzer argues that, according to social contract theory, since a government nominally represents its people, an attack on the government is an attack on the people, which is a violation of the political rights of a community. This represents a coercive act towards the community and is thus an act of aggression. Via social contract theory, any cyber attack on a government would be an act of aggression and a moral cause for war under jus ad bellum. Some might argue that it is inappropriate to examine cyber-attacks under Just War Theory because cyber attacks do not always present a clear use of force, and have not killed anyone yet (as far as we know). For them, cyber attacks are primarily criminal offenses, and thus, have a different set of surrounding morals. However, this criticism fails to notice that a distinction can be made between cyber crimes and cyber attacks. As Walzer clarifies in Just and Unjust Wars, an attack “is a coercive use of force launched by a military.” In many cases, cyber attacks are launched by a military. For example, the Chinese military has an entire </w:t>
      </w:r>
      <w:hyperlink r:id="rId308" w:tgtFrame="_blank" w:history="1">
        <w:r w:rsidRPr="008C77A5">
          <w:rPr>
            <w:rStyle w:val="Hyperlink"/>
            <w:sz w:val="12"/>
          </w:rPr>
          <w:t>unit</w:t>
        </w:r>
      </w:hyperlink>
      <w:r w:rsidRPr="008C77A5">
        <w:rPr>
          <w:sz w:val="12"/>
        </w:rPr>
        <w:t xml:space="preserve"> devoted to hacking. And while cyber attacks do not use physical force, they are still coercive. For example, the U.S. Stuxnet cyber attack </w:t>
      </w:r>
      <w:hyperlink r:id="rId309" w:tgtFrame="_blank" w:history="1">
        <w:r w:rsidRPr="008C77A5">
          <w:rPr>
            <w:rStyle w:val="Hyperlink"/>
            <w:sz w:val="12"/>
          </w:rPr>
          <w:t>destroyed a fifth</w:t>
        </w:r>
      </w:hyperlink>
      <w:r w:rsidRPr="008C77A5">
        <w:rPr>
          <w:sz w:val="12"/>
        </w:rPr>
        <w:t xml:space="preserve"> of Iran’s nuclear centrifuges in 2009. This, along with the Director of National Intelligence’s call for more funding for </w:t>
      </w:r>
      <w:hyperlink r:id="rId310" w:tgtFrame="_blank" w:history="1">
        <w:r w:rsidRPr="008C77A5">
          <w:rPr>
            <w:rStyle w:val="Hyperlink"/>
            <w:sz w:val="12"/>
          </w:rPr>
          <w:t>cyber deterrence</w:t>
        </w:r>
      </w:hyperlink>
      <w:r w:rsidRPr="008C77A5">
        <w:rPr>
          <w:sz w:val="12"/>
        </w:rPr>
        <w:t xml:space="preserve">, prove that cyber attacks have serious coercive capacity. In all, cyber attacks both can and should be analyzed under Just War Theory. The U.S. definitely has a moral case for launching a cyber war, but what about a legal case? Under the U.N. charter, cyber attacks are probably acts of war. </w:t>
      </w:r>
      <w:hyperlink r:id="rId311" w:tgtFrame="_blank" w:history="1">
        <w:r w:rsidRPr="008C77A5">
          <w:rPr>
            <w:rStyle w:val="Hyperlink"/>
            <w:sz w:val="12"/>
          </w:rPr>
          <w:t>Article 2(4)</w:t>
        </w:r>
      </w:hyperlink>
      <w:r w:rsidRPr="008C77A5">
        <w:rPr>
          <w:sz w:val="12"/>
        </w:rPr>
        <w:t xml:space="preserve"> mandates that states “shall refrain in their international relations from the threat or use of force against the territorial integrity or political independence of any state, or in any other manner inconsistent with the Purposes of the United Nations.” Since cyberattacks threaten the political independence of other states, they violate Article 2(4), and can be considered acts of war. This, of course, requires an expansive reading of the article, but since the states that experience the most attacks are hegemons such as the U.S. with significant sway at the U.N., cyber attacks will, in all probability, increasingly be seen as acts of war. The Pentagon also treats cyber attacks as a potential justification for war. In 2011, the Pentagon concluded that the Laws of Armed Conflict, which are informed by many international treaties and domestic laws, should </w:t>
      </w:r>
      <w:hyperlink r:id="rId312" w:tgtFrame="_blank" w:history="1">
        <w:r w:rsidRPr="008C77A5">
          <w:rPr>
            <w:rStyle w:val="Hyperlink"/>
            <w:sz w:val="12"/>
          </w:rPr>
          <w:t>apply to cyberspace</w:t>
        </w:r>
      </w:hyperlink>
      <w:r w:rsidRPr="008C77A5">
        <w:rPr>
          <w:sz w:val="12"/>
        </w:rPr>
        <w:t xml:space="preserve">. Under these laws, a cyberattack is a use of force, so a cyber attack on the U.S. government would constitute a cause for war. So if the U.S. government experiences another cyber attack, it has both the moral and legal standing to go to war. </w:t>
      </w:r>
      <w:r w:rsidRPr="00F847DA">
        <w:rPr>
          <w:u w:val="single"/>
        </w:rPr>
        <w:t>Despite these justifications, there is little chance the U.S. would ever choose to go to war over a modern day cyber attack.</w:t>
      </w:r>
      <w:r w:rsidRPr="008C77A5">
        <w:rPr>
          <w:sz w:val="12"/>
        </w:rPr>
        <w:t xml:space="preserve"> It would avoid war for two reasons: difficulty discovering cyber attacks and their perpetrators, and threat of retaliation, cyber or otherwise, by major powers. </w:t>
      </w:r>
      <w:r w:rsidRPr="00F847DA">
        <w:rPr>
          <w:u w:val="single"/>
        </w:rPr>
        <w:t>First, it is very difficult to discover cyber attacks.</w:t>
      </w:r>
      <w:r w:rsidRPr="008C77A5">
        <w:rPr>
          <w:sz w:val="12"/>
        </w:rPr>
        <w:t xml:space="preserve"> For instance in 2008, a </w:t>
      </w:r>
      <w:hyperlink r:id="rId313" w:tgtFrame="_blank" w:history="1">
        <w:r w:rsidRPr="008C77A5">
          <w:rPr>
            <w:rStyle w:val="Hyperlink"/>
            <w:sz w:val="12"/>
          </w:rPr>
          <w:t>cyber worm attacked the Pentagon</w:t>
        </w:r>
      </w:hyperlink>
      <w:r w:rsidRPr="008C77A5">
        <w:rPr>
          <w:sz w:val="12"/>
        </w:rPr>
        <w:t xml:space="preserve"> via a corrupted flash drive. This worm accessed classified and unclassified servers for 14 months before it was discovered. </w:t>
      </w:r>
      <w:r w:rsidRPr="00F847DA">
        <w:rPr>
          <w:u w:val="single"/>
        </w:rPr>
        <w:t>Assuming the U.S. determined a worm was planted by a particular nation, it would have a difficult time mobilizing its population after such a delay in the occurrence of the attack and discovery of the attack. Additionally, there is some debate about who launched the Pentagon attack</w:t>
      </w:r>
      <w:r w:rsidRPr="008C77A5">
        <w:rPr>
          <w:sz w:val="12"/>
        </w:rPr>
        <w:t xml:space="preserve">; some insiders suggest it was </w:t>
      </w:r>
      <w:hyperlink r:id="rId314" w:tgtFrame="_blank" w:history="1">
        <w:r w:rsidRPr="008C77A5">
          <w:rPr>
            <w:rStyle w:val="Hyperlink"/>
            <w:sz w:val="12"/>
          </w:rPr>
          <w:t>Russia</w:t>
        </w:r>
      </w:hyperlink>
      <w:r w:rsidRPr="008C77A5">
        <w:rPr>
          <w:sz w:val="12"/>
        </w:rPr>
        <w:t xml:space="preserve"> while others would not name a </w:t>
      </w:r>
      <w:hyperlink r:id="rId315" w:tgtFrame="_blank" w:history="1">
        <w:r w:rsidRPr="008C77A5">
          <w:rPr>
            <w:rStyle w:val="Hyperlink"/>
            <w:sz w:val="12"/>
          </w:rPr>
          <w:t>specific foreign intelligence agency</w:t>
        </w:r>
      </w:hyperlink>
      <w:r w:rsidRPr="008C77A5">
        <w:rPr>
          <w:sz w:val="12"/>
        </w:rPr>
        <w:t xml:space="preserve">. </w:t>
      </w:r>
      <w:r w:rsidRPr="00F847DA">
        <w:rPr>
          <w:u w:val="single"/>
        </w:rPr>
        <w:t>This will likely remain ambiguous because despite forensic testing, there is no way to definitively prove who corrupted the Pentagon’s flash drive. In order to have a cause for war, the US would have to have almost indisputable proof that someone linked to a state or militant organization corrupted the flash drive. Historically, Americans are willing to undertake a war only if they can see examples of aggression and identify the aggressor themselves. This is the case for Pearl Harbor, the Gulf of Tonkin, and 9/11</w:t>
      </w:r>
      <w:r w:rsidRPr="008C77A5">
        <w:rPr>
          <w:sz w:val="12"/>
        </w:rPr>
        <w:t>. All of these attacks received extensive media and mobilized the American population in the moment</w:t>
      </w:r>
      <w:r w:rsidRPr="00F847DA">
        <w:rPr>
          <w:u w:val="single"/>
        </w:rPr>
        <w:t xml:space="preserve">. However, the government itself does not announce cyber attacks until they have been patched, as seen in the delay in announcing the </w:t>
      </w:r>
      <w:hyperlink r:id="rId316" w:tgtFrame="_blank" w:history="1">
        <w:r w:rsidRPr="00F847DA">
          <w:rPr>
            <w:rStyle w:val="Hyperlink"/>
            <w:u w:val="single"/>
          </w:rPr>
          <w:t>OPM hack</w:t>
        </w:r>
      </w:hyperlink>
      <w:r w:rsidRPr="00F847DA">
        <w:rPr>
          <w:u w:val="single"/>
        </w:rPr>
        <w:t>. This means the public would not feel the need to go to war over a regular hack because it already sees a solution; it would only go to war if a hack compromised other vital systems</w:t>
      </w:r>
      <w:r w:rsidRPr="008C77A5">
        <w:rPr>
          <w:sz w:val="12"/>
        </w:rPr>
        <w:t xml:space="preserve">, like Weapons of Mass Destruction (WMDs), and only if it could clearly determine international state or militant hackers were responsible. </w:t>
      </w:r>
      <w:r w:rsidRPr="00F847DA">
        <w:rPr>
          <w:u w:val="single"/>
        </w:rPr>
        <w:t>Even if the U.S. could identify its hackers and then discover that it was hacked by a major power</w:t>
      </w:r>
      <w:r w:rsidRPr="008C77A5">
        <w:rPr>
          <w:sz w:val="12"/>
        </w:rPr>
        <w:t xml:space="preserve"> (such as when it discovered China likely caused the </w:t>
      </w:r>
      <w:hyperlink r:id="rId317" w:tgtFrame="_blank" w:history="1">
        <w:r w:rsidRPr="008C77A5">
          <w:rPr>
            <w:rStyle w:val="Hyperlink"/>
            <w:sz w:val="12"/>
          </w:rPr>
          <w:t>OPM</w:t>
        </w:r>
      </w:hyperlink>
      <w:r w:rsidRPr="008C77A5">
        <w:rPr>
          <w:sz w:val="12"/>
        </w:rPr>
        <w:t xml:space="preserve"> attack</w:t>
      </w:r>
      <w:r w:rsidRPr="00F847DA">
        <w:rPr>
          <w:u w:val="single"/>
        </w:rPr>
        <w:t>), it may still decline to wage war in order to avoid MAD</w:t>
      </w:r>
      <w:r w:rsidRPr="008C77A5">
        <w:rPr>
          <w:sz w:val="12"/>
        </w:rPr>
        <w:t xml:space="preserve">. This is not to say that any attack by the major cyber powers — U.S., Russia, and China to name a few — would necessarily test the strength of the MAD hypothesis. </w:t>
      </w:r>
      <w:r w:rsidRPr="00F847DA">
        <w:rPr>
          <w:u w:val="single"/>
        </w:rPr>
        <w:t>Unlike other threat landscapes, there are possibilities for limited cyber attack</w:t>
      </w:r>
      <w:r w:rsidRPr="008C77A5">
        <w:rPr>
          <w:sz w:val="12"/>
        </w:rPr>
        <w:t xml:space="preserve">s. However, on a larger scale, cyber attacks are the foot in the door to accessing other destructive weapons. For example, when the Russians launched a Distributed Denial of Service (D.D.O.S) attack against Georgia, they gained access to its computers. The Georgians do not have WMDs, but a similar attack on the U.S. could theoretically commandeer our WMDs and use them against us. In this sense, a D.D.O.S. attack on the U.S. could have </w:t>
      </w:r>
      <w:hyperlink r:id="rId318" w:tgtFrame="_blank" w:history="1">
        <w:r w:rsidRPr="008C77A5">
          <w:rPr>
            <w:rStyle w:val="Hyperlink"/>
            <w:sz w:val="12"/>
          </w:rPr>
          <w:t>2080 times</w:t>
        </w:r>
      </w:hyperlink>
      <w:r w:rsidRPr="008C77A5">
        <w:rPr>
          <w:sz w:val="12"/>
        </w:rPr>
        <w:t xml:space="preserve"> the potential destruction as the 1945 bombing of Hiroshima. Taking over our computers is a legitimate possibility; the U.S. invests relatively </w:t>
      </w:r>
      <w:hyperlink r:id="rId319" w:tgtFrame="_blank" w:history="1">
        <w:r w:rsidRPr="008C77A5">
          <w:rPr>
            <w:rStyle w:val="Hyperlink"/>
            <w:sz w:val="12"/>
          </w:rPr>
          <w:t>little in cyber defense</w:t>
        </w:r>
      </w:hyperlink>
      <w:r w:rsidRPr="008C77A5">
        <w:rPr>
          <w:sz w:val="12"/>
        </w:rPr>
        <w:t xml:space="preserve"> in order to concentrate on cyber offense. By de-emphasizing cyber defense, the U.S. might overlook vulnerable backdoor entry points, otherwise known as “logic bombs,” that foreign hackers place in encrypted national security systems. In all, massive cyber attacks would still be subject to MAD, so nations that do have a cause for war may avoid war in favor of self-preservation. As cyber attacks increase in volume and scope, they will test American patience. </w:t>
      </w:r>
      <w:r w:rsidRPr="008C77A5">
        <w:rPr>
          <w:u w:val="single"/>
        </w:rPr>
        <w:t>Cyber attacks are legitimate moral and legal grounds for war, but due to serious considerations, prudent nations will avoid going to war as long as possible.</w:t>
      </w:r>
      <w:r w:rsidRPr="008C77A5">
        <w:rPr>
          <w:sz w:val="12"/>
        </w:rPr>
        <w:t xml:space="preserve"> This might give rise to expanded cyber deterrence, but it is difficult to know who to deter since attacks crop up unexpectedly from places around the world. Cyberspace therefore represents a new frontier for warfare that demands more of our attention. It remains to be seen whether this platform will make the world more or less safe.</w:t>
      </w:r>
    </w:p>
    <w:p w:rsidR="00157A85" w:rsidRDefault="00157A85" w:rsidP="00157A85">
      <w:pPr>
        <w:rPr>
          <w:sz w:val="12"/>
        </w:rPr>
      </w:pPr>
    </w:p>
    <w:p w:rsidR="00157A85" w:rsidRDefault="00157A85" w:rsidP="00157A85">
      <w:pPr>
        <w:pStyle w:val="Heading4"/>
      </w:pPr>
      <w:r>
        <w:t>No US retaliation – their articles overhype the Trump nuclear report and cyberattacks aren’t destructive enough to warrant a response</w:t>
      </w:r>
    </w:p>
    <w:p w:rsidR="00157A85" w:rsidRPr="009A4DCE" w:rsidRDefault="00157A85" w:rsidP="00157A85">
      <w:r w:rsidRPr="009A4DCE">
        <w:t xml:space="preserve">Patrick </w:t>
      </w:r>
      <w:r w:rsidRPr="009A4DCE">
        <w:rPr>
          <w:b/>
          <w:sz w:val="26"/>
          <w:szCs w:val="26"/>
        </w:rPr>
        <w:t>Tucker, 2-2</w:t>
      </w:r>
      <w:r w:rsidRPr="009A4DCE">
        <w:t>-2018, "</w:t>
      </w:r>
      <w:r w:rsidRPr="009A4DCE">
        <w:rPr>
          <w:rStyle w:val="Emphasis"/>
        </w:rPr>
        <w:t>No, the US Won’t Respond to A Cyber Attack with Nukes</w:t>
      </w:r>
      <w:r w:rsidRPr="009A4DCE">
        <w:t>," Defense One, https://www.defenseone.com/technology/2018/02/no-us-wont-respond-cyber-attack-nukes/145700/</w:t>
      </w:r>
      <w:r>
        <w:t>)SEM</w:t>
      </w:r>
    </w:p>
    <w:p w:rsidR="00157A85" w:rsidRPr="009A4DCE" w:rsidRDefault="00157A85" w:rsidP="00157A85">
      <w:pPr>
        <w:rPr>
          <w:rStyle w:val="Emphasis"/>
        </w:rPr>
      </w:pPr>
      <w:r w:rsidRPr="009A4DCE">
        <w:rPr>
          <w:sz w:val="12"/>
        </w:rPr>
        <w:t xml:space="preserve">Defense leaders won’t completely rule out the possibility. But </w:t>
      </w:r>
      <w:r w:rsidRPr="009A4DCE">
        <w:rPr>
          <w:rStyle w:val="Emphasis"/>
        </w:rPr>
        <w:t>it’s a very, very, very remote possibility.</w:t>
      </w:r>
      <w:r>
        <w:rPr>
          <w:rStyle w:val="Emphasis"/>
        </w:rPr>
        <w:t xml:space="preserve"> </w:t>
      </w:r>
      <w:r w:rsidRPr="009A4DCE">
        <w:rPr>
          <w:rStyle w:val="Emphasis"/>
        </w:rPr>
        <w:t>The idea that the</w:t>
      </w:r>
      <w:r>
        <w:rPr>
          <w:rStyle w:val="Emphasis"/>
        </w:rPr>
        <w:t xml:space="preserve"> </w:t>
      </w:r>
      <w:r w:rsidRPr="009A4DCE">
        <w:rPr>
          <w:rStyle w:val="Emphasis"/>
        </w:rPr>
        <w:t>U.S.</w:t>
      </w:r>
      <w:r>
        <w:rPr>
          <w:rStyle w:val="Emphasis"/>
        </w:rPr>
        <w:t xml:space="preserve"> </w:t>
      </w:r>
      <w:r w:rsidRPr="009A4DCE">
        <w:rPr>
          <w:rStyle w:val="Emphasis"/>
        </w:rPr>
        <w:t>is building</w:t>
      </w:r>
      <w:r w:rsidRPr="009A4DCE">
        <w:rPr>
          <w:sz w:val="12"/>
        </w:rPr>
        <w:t xml:space="preserve"> new low-yield </w:t>
      </w:r>
      <w:r w:rsidRPr="009A4DCE">
        <w:rPr>
          <w:rStyle w:val="Emphasis"/>
        </w:rPr>
        <w:t>nuclear weapons to respond to a cyber attack is “not true</w:t>
      </w:r>
      <w:r w:rsidRPr="009A4DCE">
        <w:rPr>
          <w:sz w:val="12"/>
        </w:rPr>
        <w:t xml:space="preserve">,” </w:t>
      </w:r>
      <w:r w:rsidRPr="009A4DCE">
        <w:rPr>
          <w:rStyle w:val="StyleUnderline"/>
        </w:rPr>
        <w:t>military leaders told reporters</w:t>
      </w:r>
      <w:r w:rsidRPr="009A4DCE">
        <w:rPr>
          <w:sz w:val="12"/>
        </w:rPr>
        <w:t xml:space="preserve"> in the runup to the Friday release of the new Nuclear Posture Review. “The people who say we lowered the threshold for the use of nuclear weapons are saying, ‘but we want these low-yield nuclear weapons so that we can answer a cyber attack because we’re so bad at cyber security.’ That’s just fundamentally not true,” Gen. Paul Selva, vice chairman of the Joints Chiefs of Staff, said Tuesday at a meeting with reporters. It’s an idea that military leaders have been pushing back against since the </w:t>
      </w:r>
      <w:hyperlink r:id="rId320" w:history="1">
        <w:r w:rsidRPr="009A4DCE">
          <w:rPr>
            <w:rStyle w:val="Hyperlink"/>
            <w:sz w:val="12"/>
          </w:rPr>
          <w:t>New York Times ran a Jan. 16 story</w:t>
        </w:r>
      </w:hyperlink>
      <w:r w:rsidRPr="009A4DCE">
        <w:rPr>
          <w:sz w:val="12"/>
        </w:rPr>
        <w:t xml:space="preserve"> headlined, “Pentagon Suggests Countering Devastating Cyberattacks </w:t>
      </w:r>
      <w:proofErr w:type="gramStart"/>
      <w:r w:rsidRPr="009A4DCE">
        <w:rPr>
          <w:sz w:val="12"/>
        </w:rPr>
        <w:t>With</w:t>
      </w:r>
      <w:proofErr w:type="gramEnd"/>
      <w:r w:rsidRPr="009A4DCE">
        <w:rPr>
          <w:sz w:val="12"/>
        </w:rPr>
        <w:t xml:space="preserve"> Nuclear Arms.” When would the U.S. launch a nuclear attack in response to a non-nuclear event? </w:t>
      </w:r>
      <w:r w:rsidRPr="009A4DCE">
        <w:rPr>
          <w:rStyle w:val="Emphasis"/>
        </w:rPr>
        <w:t>The Defense Department says the threshold hasn’t changed since the Obama administration’s own nuclear posture review</w:t>
      </w:r>
      <w:r w:rsidRPr="009A4DCE">
        <w:rPr>
          <w:sz w:val="12"/>
        </w:rPr>
        <w:t xml:space="preserve"> in 2010, but a </w:t>
      </w:r>
      <w:hyperlink r:id="rId321" w:history="1">
        <w:r w:rsidRPr="009A4DCE">
          <w:rPr>
            <w:rStyle w:val="Hyperlink"/>
            <w:sz w:val="12"/>
          </w:rPr>
          <w:t>draft of the new review</w:t>
        </w:r>
      </w:hyperlink>
      <w:r w:rsidRPr="009A4DCE">
        <w:rPr>
          <w:sz w:val="12"/>
        </w:rPr>
        <w:t xml:space="preserve"> that leaked online caused a bit of drama in its attempts to dispel “ambiguity.” </w:t>
      </w:r>
      <w:r w:rsidRPr="009A4DCE">
        <w:rPr>
          <w:rStyle w:val="StyleUnderline"/>
        </w:rPr>
        <w:t>The new review gives examples of “non-nuclear strategic attacks</w:t>
      </w:r>
      <w:r w:rsidRPr="009A4DCE">
        <w:rPr>
          <w:sz w:val="12"/>
        </w:rPr>
        <w:t>,” Robert Soofer, deputy assistant secretary for nuclear and missile defense policy, told reporters on Thursday. “</w:t>
      </w:r>
      <w:r w:rsidRPr="009A4DCE">
        <w:rPr>
          <w:rStyle w:val="StyleUnderline"/>
        </w:rPr>
        <w:t>It could be catastrophic attacks against civilian populations, against infrastructure</w:t>
      </w:r>
      <w:r w:rsidRPr="009A4DCE">
        <w:rPr>
          <w:sz w:val="12"/>
        </w:rPr>
        <w:t xml:space="preserve">. It could be an attack using a </w:t>
      </w:r>
      <w:r w:rsidRPr="009A4DCE">
        <w:rPr>
          <w:rStyle w:val="StyleUnderline"/>
        </w:rPr>
        <w:t>non-nuclear weapon against our nuclear command-and-control</w:t>
      </w:r>
      <w:r w:rsidRPr="009A4DCE">
        <w:rPr>
          <w:sz w:val="12"/>
        </w:rPr>
        <w:t xml:space="preserve"> [or] early-warning satellites. </w:t>
      </w:r>
      <w:r w:rsidRPr="009A4DCE">
        <w:rPr>
          <w:rStyle w:val="Emphasis"/>
        </w:rPr>
        <w:t>But we don’t talk about</w:t>
      </w:r>
      <w:r>
        <w:rPr>
          <w:rStyle w:val="Emphasis"/>
        </w:rPr>
        <w:t xml:space="preserve"> </w:t>
      </w:r>
      <w:r w:rsidRPr="009A4DCE">
        <w:rPr>
          <w:rStyle w:val="Emphasis"/>
        </w:rPr>
        <w:t>cyber</w:t>
      </w:r>
      <w:r w:rsidRPr="009A4DCE">
        <w:rPr>
          <w:sz w:val="12"/>
        </w:rPr>
        <w:t xml:space="preserve">.” In his own conversation with reporters, Selva broadened “early warning” systems to include ones that provide “indications of warning that are important to our detection of an attack.” He also emphasized, “We never said ‘cyber.’” There’s a reason for that. </w:t>
      </w:r>
      <w:r w:rsidRPr="009A4DCE">
        <w:rPr>
          <w:rStyle w:val="Emphasis"/>
        </w:rPr>
        <w:t>While cyber attacks</w:t>
      </w:r>
      <w:r w:rsidRPr="009A4DCE">
        <w:rPr>
          <w:sz w:val="12"/>
        </w:rPr>
        <w:t xml:space="preserve"> on physical infrastructure </w:t>
      </w:r>
      <w:r w:rsidRPr="009A4DCE">
        <w:rPr>
          <w:rStyle w:val="Emphasis"/>
        </w:rPr>
        <w:t>can be very dangerous, they are unlikely to kill enough people to provoke a</w:t>
      </w:r>
      <w:r>
        <w:rPr>
          <w:rStyle w:val="Emphasis"/>
        </w:rPr>
        <w:t xml:space="preserve"> </w:t>
      </w:r>
      <w:r w:rsidRPr="009A4DCE">
        <w:rPr>
          <w:rStyle w:val="Emphasis"/>
        </w:rPr>
        <w:t>U.S.</w:t>
      </w:r>
      <w:r>
        <w:rPr>
          <w:rStyle w:val="Emphasis"/>
        </w:rPr>
        <w:t xml:space="preserve"> </w:t>
      </w:r>
      <w:r w:rsidRPr="009A4DCE">
        <w:rPr>
          <w:rStyle w:val="Emphasis"/>
        </w:rPr>
        <w:t>nuclear</w:t>
      </w:r>
      <w:r>
        <w:rPr>
          <w:rStyle w:val="Emphasis"/>
        </w:rPr>
        <w:t xml:space="preserve"> </w:t>
      </w:r>
      <w:r w:rsidRPr="009A4DCE">
        <w:rPr>
          <w:rStyle w:val="Emphasis"/>
        </w:rPr>
        <w:t>response.</w:t>
      </w:r>
      <w:r w:rsidRPr="009A4DCE">
        <w:rPr>
          <w:sz w:val="12"/>
        </w:rPr>
        <w:t xml:space="preserve"> </w:t>
      </w:r>
      <w:proofErr w:type="gramStart"/>
      <w:r w:rsidRPr="009A4DCE">
        <w:rPr>
          <w:sz w:val="12"/>
        </w:rPr>
        <w:t>An</w:t>
      </w:r>
      <w:proofErr w:type="gramEnd"/>
      <w:r w:rsidRPr="009A4DCE">
        <w:rPr>
          <w:sz w:val="12"/>
        </w:rPr>
        <w:t xml:space="preserve"> National Academies of Science and Engineering </w:t>
      </w:r>
      <w:hyperlink r:id="rId322" w:history="1">
        <w:r w:rsidRPr="009A4DCE">
          <w:rPr>
            <w:rStyle w:val="Hyperlink"/>
            <w:sz w:val="12"/>
          </w:rPr>
          <w:t>analysis</w:t>
        </w:r>
      </w:hyperlink>
      <w:r w:rsidRPr="009A4DCE">
        <w:rPr>
          <w:sz w:val="12"/>
        </w:rPr>
        <w:t xml:space="preserve"> of the vulnerability of U.S. infrastructure makes that point. A major cyber attack could cut off electrical power, resulting in “people dying from heat or cold exposure, etc.,” said Granger Morgan, co-director of the Carnegie Mellon Electricity Industry Center and one of the chairs of the report. “A large outage of long duration could cover many states and last for weeks or longer. Whether and how many casualties there could be would depend on things like what the weather was during the outage.” </w:t>
      </w:r>
      <w:r w:rsidRPr="009A4DCE">
        <w:rPr>
          <w:rStyle w:val="Emphasis"/>
        </w:rPr>
        <w:t>It’s a huge problem but not an event resulting in tens of thousands of immediate</w:t>
      </w:r>
      <w:r>
        <w:rPr>
          <w:rStyle w:val="Emphasis"/>
        </w:rPr>
        <w:t xml:space="preserve"> </w:t>
      </w:r>
      <w:r w:rsidRPr="009A4DCE">
        <w:rPr>
          <w:rStyle w:val="Emphasis"/>
        </w:rPr>
        <w:t>deaths</w:t>
      </w:r>
      <w:r w:rsidRPr="009A4DCE">
        <w:rPr>
          <w:sz w:val="12"/>
        </w:rPr>
        <w:t xml:space="preserve">. </w:t>
      </w:r>
      <w:r w:rsidRPr="009A4DCE">
        <w:rPr>
          <w:rStyle w:val="Emphasis"/>
        </w:rPr>
        <w:t>Contrast that</w:t>
      </w:r>
      <w:r>
        <w:rPr>
          <w:rStyle w:val="Emphasis"/>
        </w:rPr>
        <w:t xml:space="preserve"> </w:t>
      </w:r>
      <w:hyperlink r:id="rId323" w:history="1">
        <w:r w:rsidRPr="009A4DCE">
          <w:rPr>
            <w:rStyle w:val="Emphasis"/>
          </w:rPr>
          <w:t>with a nuclear attack</w:t>
        </w:r>
      </w:hyperlink>
      <w:r w:rsidRPr="009A4DCE">
        <w:rPr>
          <w:sz w:val="12"/>
        </w:rPr>
        <w:t xml:space="preserve"> on a city like Moscow, even one using a device of 6 kilotons, much smaller than the ones the United States used against Japanese targets in World War II. The immediate result: there would be 40,000 deaths, according to the online nuclear simulation tool NukeMap. Russia has demonstrated </w:t>
      </w:r>
      <w:hyperlink r:id="rId324" w:history="1">
        <w:r w:rsidRPr="009A4DCE">
          <w:rPr>
            <w:rStyle w:val="Hyperlink"/>
            <w:sz w:val="12"/>
          </w:rPr>
          <w:t>a willingness</w:t>
        </w:r>
      </w:hyperlink>
      <w:r w:rsidRPr="009A4DCE">
        <w:rPr>
          <w:sz w:val="12"/>
        </w:rPr>
        <w:t xml:space="preserve"> to take down power services with cyber attacks, as they did in Ukraine on Christmas Eve 2015. But these attacks were brief and occured in the context of actual fighting. In other words, </w:t>
      </w:r>
      <w:r w:rsidRPr="009A4DCE">
        <w:rPr>
          <w:rStyle w:val="Emphasis"/>
        </w:rPr>
        <w:t xml:space="preserve">the worst cyber physical attack that top experts believe credible likely does not meet the threshold </w:t>
      </w:r>
      <w:r w:rsidRPr="009A4DCE">
        <w:rPr>
          <w:sz w:val="12"/>
        </w:rPr>
        <w:t xml:space="preserve">that the Defense Department has set out </w:t>
      </w:r>
      <w:r w:rsidRPr="009A4DCE">
        <w:rPr>
          <w:rStyle w:val="Emphasis"/>
        </w:rPr>
        <w:t>for deploying a nuclear</w:t>
      </w:r>
      <w:r>
        <w:rPr>
          <w:rStyle w:val="Emphasis"/>
        </w:rPr>
        <w:t xml:space="preserve"> </w:t>
      </w:r>
      <w:r w:rsidRPr="009A4DCE">
        <w:rPr>
          <w:rStyle w:val="Emphasis"/>
        </w:rPr>
        <w:t>weapon.</w:t>
      </w:r>
      <w:r>
        <w:rPr>
          <w:rStyle w:val="Emphasis"/>
        </w:rPr>
        <w:t xml:space="preserve"> </w:t>
      </w:r>
      <w:r w:rsidRPr="009A4DCE">
        <w:rPr>
          <w:sz w:val="12"/>
        </w:rPr>
        <w:t xml:space="preserve">A somewhat more likely scenario: an attack that interferes with the ability of the U.S. to access data from the Space-Based Infrared System or other some other early warning indicator. By the Defense Department’s reasoning, that might draw a nuclear response. But that’s a specific attack that could portend a nuclear first strike. As the U.S. adds more satellites, sensors, ground stations and other pieces of technology to its early warning network, the chances of a mishap rise — </w:t>
      </w:r>
      <w:hyperlink r:id="rId325" w:history="1">
        <w:r w:rsidRPr="009A4DCE">
          <w:rPr>
            <w:rStyle w:val="Hyperlink"/>
            <w:sz w:val="12"/>
          </w:rPr>
          <w:t>a troubling prospec</w:t>
        </w:r>
      </w:hyperlink>
      <w:r w:rsidRPr="009A4DCE">
        <w:rPr>
          <w:sz w:val="12"/>
        </w:rPr>
        <w:t xml:space="preserve">t that </w:t>
      </w:r>
      <w:hyperlink r:id="rId326" w:history="1">
        <w:r w:rsidRPr="009A4DCE">
          <w:rPr>
            <w:rStyle w:val="Hyperlink"/>
            <w:sz w:val="12"/>
          </w:rPr>
          <w:t>we’ve covered</w:t>
        </w:r>
      </w:hyperlink>
      <w:r w:rsidRPr="009A4DCE">
        <w:rPr>
          <w:sz w:val="12"/>
        </w:rPr>
        <w:t xml:space="preserve">. But it’s a separate issue. But </w:t>
      </w:r>
      <w:r w:rsidRPr="009A4DCE">
        <w:rPr>
          <w:rStyle w:val="StyleUnderline"/>
        </w:rPr>
        <w:t>isn’t the potential for a cyber-physical attack becoming greater?</w:t>
      </w:r>
      <w:r w:rsidRPr="009A4DCE">
        <w:rPr>
          <w:sz w:val="12"/>
        </w:rPr>
        <w:t xml:space="preserve"> Asked about it on Thursday, Greg Weaver, the Joint Staff deputy director of strategic capabilities, said, “</w:t>
      </w:r>
      <w:r w:rsidRPr="009A4DCE">
        <w:rPr>
          <w:rStyle w:val="StyleUnderline"/>
        </w:rPr>
        <w:t>Not sure I agree with</w:t>
      </w:r>
      <w:r>
        <w:rPr>
          <w:rStyle w:val="StyleUnderline"/>
        </w:rPr>
        <w:t xml:space="preserve"> </w:t>
      </w:r>
      <w:r w:rsidRPr="009A4DCE">
        <w:rPr>
          <w:rStyle w:val="StyleUnderline"/>
        </w:rPr>
        <w:t>that.”</w:t>
      </w:r>
      <w:r>
        <w:rPr>
          <w:rStyle w:val="StyleUnderline"/>
        </w:rPr>
        <w:t xml:space="preserve"> </w:t>
      </w:r>
      <w:r w:rsidRPr="009A4DCE">
        <w:rPr>
          <w:sz w:val="12"/>
        </w:rPr>
        <w:t>He added, “</w:t>
      </w:r>
      <w:r w:rsidRPr="009A4DCE">
        <w:rPr>
          <w:rStyle w:val="Emphasis"/>
        </w:rPr>
        <w:t>There’s no intent to expand the range of</w:t>
      </w:r>
      <w:r>
        <w:rPr>
          <w:rStyle w:val="Emphasis"/>
        </w:rPr>
        <w:t xml:space="preserve"> </w:t>
      </w:r>
      <w:r w:rsidRPr="009A4DCE">
        <w:rPr>
          <w:rStyle w:val="Emphasis"/>
        </w:rPr>
        <w:t>circumstances</w:t>
      </w:r>
      <w:r w:rsidRPr="009A4DCE">
        <w:rPr>
          <w:sz w:val="12"/>
        </w:rPr>
        <w:t xml:space="preserve">.” Said Soofer, the deputy assistant defense secretary: “We maintain </w:t>
      </w:r>
      <w:r w:rsidRPr="009A4DCE">
        <w:rPr>
          <w:rStyle w:val="Emphasis"/>
        </w:rPr>
        <w:t>in this document</w:t>
      </w:r>
      <w:r w:rsidRPr="009A4DCE">
        <w:rPr>
          <w:sz w:val="12"/>
        </w:rPr>
        <w:t xml:space="preserve">, as in other documents, that </w:t>
      </w:r>
      <w:r w:rsidRPr="009A4DCE">
        <w:rPr>
          <w:rStyle w:val="Emphasis"/>
        </w:rPr>
        <w:t>we retain some level of ambiguity that we would use nuclear weapons.</w:t>
      </w:r>
      <w:r w:rsidRPr="009A4DCE">
        <w:rPr>
          <w:sz w:val="12"/>
        </w:rPr>
        <w:t xml:space="preserve"> And so when you talk about using nuclear weapons to deter non nuclear attacks, </w:t>
      </w:r>
      <w:r w:rsidRPr="009A4DCE">
        <w:rPr>
          <w:rStyle w:val="Emphasis"/>
        </w:rPr>
        <w:t>it’s all going to be situationally dependent</w:t>
      </w:r>
      <w:r w:rsidRPr="009A4DCE">
        <w:rPr>
          <w:sz w:val="12"/>
        </w:rPr>
        <w:t xml:space="preserve">. It’s all contextual. </w:t>
      </w:r>
      <w:r w:rsidRPr="009A4DCE">
        <w:rPr>
          <w:rStyle w:val="Emphasis"/>
        </w:rPr>
        <w:t>If an attack</w:t>
      </w:r>
      <w:r w:rsidRPr="009A4DCE">
        <w:rPr>
          <w:sz w:val="12"/>
        </w:rPr>
        <w:t xml:space="preserve"> that </w:t>
      </w:r>
      <w:r w:rsidRPr="009A4DCE">
        <w:rPr>
          <w:rStyle w:val="Emphasis"/>
        </w:rPr>
        <w:t>doesn’t cause a lot of casualties</w:t>
      </w:r>
      <w:r w:rsidRPr="009A4DCE">
        <w:rPr>
          <w:sz w:val="12"/>
        </w:rPr>
        <w:t xml:space="preserve"> …and </w:t>
      </w:r>
      <w:r w:rsidRPr="009A4DCE">
        <w:rPr>
          <w:rStyle w:val="Emphasis"/>
        </w:rPr>
        <w:t>the President has a lot of tools with which to respond</w:t>
      </w:r>
      <w:r w:rsidRPr="009A4DCE">
        <w:rPr>
          <w:sz w:val="12"/>
        </w:rPr>
        <w:t xml:space="preserve">. … </w:t>
      </w:r>
      <w:proofErr w:type="gramStart"/>
      <w:r w:rsidRPr="009A4DCE">
        <w:rPr>
          <w:sz w:val="12"/>
        </w:rPr>
        <w:t>conventional</w:t>
      </w:r>
      <w:proofErr w:type="gramEnd"/>
      <w:r w:rsidRPr="009A4DCE">
        <w:rPr>
          <w:sz w:val="12"/>
        </w:rPr>
        <w:t xml:space="preserve"> tools, nuclear tools, cyber tools. </w:t>
      </w:r>
      <w:r w:rsidRPr="009A4DCE">
        <w:rPr>
          <w:rStyle w:val="Emphasis"/>
        </w:rPr>
        <w:t>He</w:t>
      </w:r>
      <w:r w:rsidRPr="009A4DCE">
        <w:rPr>
          <w:sz w:val="12"/>
        </w:rPr>
        <w:t xml:space="preserve"> or she </w:t>
      </w:r>
      <w:r w:rsidRPr="009A4DCE">
        <w:rPr>
          <w:rStyle w:val="Emphasis"/>
        </w:rPr>
        <w:t>will make that decision based on the</w:t>
      </w:r>
      <w:r>
        <w:rPr>
          <w:rStyle w:val="Emphasis"/>
        </w:rPr>
        <w:t xml:space="preserve"> </w:t>
      </w:r>
      <w:r w:rsidRPr="009A4DCE">
        <w:rPr>
          <w:rStyle w:val="Emphasis"/>
        </w:rPr>
        <w:t>circumstances.”</w:t>
      </w:r>
      <w:r>
        <w:rPr>
          <w:rStyle w:val="Emphasis"/>
        </w:rPr>
        <w:t xml:space="preserve"> </w:t>
      </w:r>
      <w:r w:rsidRPr="009A4DCE">
        <w:rPr>
          <w:sz w:val="12"/>
        </w:rPr>
        <w:t xml:space="preserve">On Friday, John Rood, defense undersecretary for policy, was asked whether a service disruption would prompt a nuclear retaliation. He did not directly respond. But he did say that the threshold for launching a nuclear strike is going up, not down. Before launching a strike in response to a cyber attack on a power plant, for instance, U.S. officials would want a lot of questions answered. “In the hypotheticals you cite, would that also involve the use of biological weapons against the U.S. population or allies? Would it involve the use of chemical weapons against our people? Would it involve a conventional attack against the U.S. or our allies in other parts of the world? </w:t>
      </w:r>
      <w:r w:rsidRPr="009A4DCE">
        <w:rPr>
          <w:rStyle w:val="Emphasis"/>
        </w:rPr>
        <w:t>The context in which an attack occurred would be how we would evaluate an appropriate</w:t>
      </w:r>
      <w:r>
        <w:rPr>
          <w:rStyle w:val="Emphasis"/>
        </w:rPr>
        <w:t xml:space="preserve"> </w:t>
      </w:r>
      <w:r w:rsidRPr="009A4DCE">
        <w:rPr>
          <w:rStyle w:val="Emphasis"/>
        </w:rPr>
        <w:t>response.”</w:t>
      </w:r>
    </w:p>
    <w:p w:rsidR="00157A85" w:rsidRDefault="00157A85" w:rsidP="00157A85"/>
    <w:p w:rsidR="00157A85" w:rsidRPr="00B94521" w:rsidRDefault="00157A85" w:rsidP="00157A85">
      <w:pPr>
        <w:pStyle w:val="Heading4"/>
        <w:rPr>
          <w:rStyle w:val="Style13ptBold"/>
          <w:b/>
        </w:rPr>
      </w:pPr>
      <w:r>
        <w:rPr>
          <w:rStyle w:val="Style13ptBold"/>
          <w:b/>
        </w:rPr>
        <w:t xml:space="preserve">Cyberattacks don’t cause nuclear war- don’t buy aff’s flawed claims </w:t>
      </w:r>
    </w:p>
    <w:p w:rsidR="00157A85" w:rsidRDefault="00157A85" w:rsidP="00157A85">
      <w:pPr>
        <w:rPr>
          <w:rStyle w:val="Style13ptBold"/>
          <w:b w:val="0"/>
        </w:rPr>
      </w:pPr>
      <w:r>
        <w:rPr>
          <w:rStyle w:val="Style13ptBold"/>
        </w:rPr>
        <w:t xml:space="preserve">Tucker 18 </w:t>
      </w:r>
      <w:r w:rsidRPr="00CA18F1">
        <w:rPr>
          <w:rStyle w:val="Style13ptBold"/>
          <w:b w:val="0"/>
          <w:sz w:val="16"/>
          <w:szCs w:val="16"/>
        </w:rPr>
        <w:t xml:space="preserve">(Patrick Tucker, author and technology editor for Defense One, was deputy editor for The Futurist for nine years, “No, the US Won’t Respond to A Cyber Attack with Nukes”, Defense One, published 2/2/18, accessed 7/3/18, </w:t>
      </w:r>
      <w:hyperlink r:id="rId327" w:history="1">
        <w:r w:rsidRPr="00CA18F1">
          <w:rPr>
            <w:rStyle w:val="Hyperlink"/>
            <w:sz w:val="16"/>
            <w:szCs w:val="16"/>
          </w:rPr>
          <w:t>https://www.defenseone.com/technology/2018/02/no-us-wont-respond-cyber-attack-nukes/145700/</w:t>
        </w:r>
      </w:hyperlink>
      <w:r w:rsidRPr="00CA18F1">
        <w:rPr>
          <w:rStyle w:val="Style13ptBold"/>
          <w:b w:val="0"/>
          <w:sz w:val="16"/>
          <w:szCs w:val="16"/>
        </w:rPr>
        <w:t xml:space="preserve"> )//EQ</w:t>
      </w:r>
      <w:r>
        <w:rPr>
          <w:rStyle w:val="Style13ptBold"/>
          <w:b w:val="0"/>
        </w:rPr>
        <w:t xml:space="preserve"> </w:t>
      </w:r>
    </w:p>
    <w:p w:rsidR="00157A85" w:rsidRPr="00B94521" w:rsidRDefault="00157A85" w:rsidP="00157A85">
      <w:pPr>
        <w:rPr>
          <w:rStyle w:val="StyleUnderline"/>
        </w:rPr>
      </w:pPr>
      <w:r w:rsidRPr="00B94521">
        <w:rPr>
          <w:rStyle w:val="Style13ptBold"/>
          <w:b w:val="0"/>
          <w:sz w:val="16"/>
        </w:rPr>
        <w:t xml:space="preserve">Defense leaders won’t completely rule out the possibility. But it’s a very, very, very remote possibility. </w:t>
      </w:r>
      <w:r w:rsidRPr="00CA18F1">
        <w:rPr>
          <w:rStyle w:val="StyleUnderline"/>
        </w:rPr>
        <w:t>The idea that the U.S. is building new low-yield nuclear weapons to respond to a cyber attack is “not true,</w:t>
      </w:r>
      <w:r w:rsidRPr="00B94521">
        <w:rPr>
          <w:rStyle w:val="Style13ptBold"/>
          <w:b w:val="0"/>
          <w:sz w:val="16"/>
        </w:rPr>
        <w:t>” military leaders told reporters in the runup to the Friday release of the new Nuclear Posture Review. “</w:t>
      </w:r>
      <w:r w:rsidRPr="00B94521">
        <w:rPr>
          <w:rStyle w:val="StyleUnderline"/>
        </w:rPr>
        <w:t>The people who say we lowered the threshold for the use of nuclear weapons are saying, ‘but we want these low-yield nuclear weapons so that we can answer a cyber attack because we’re so bad at cyber security</w:t>
      </w:r>
      <w:r w:rsidRPr="00B94521">
        <w:rPr>
          <w:rStyle w:val="Style13ptBold"/>
          <w:b w:val="0"/>
          <w:sz w:val="16"/>
        </w:rPr>
        <w:t xml:space="preserve">.’ </w:t>
      </w:r>
      <w:r w:rsidRPr="00B94521">
        <w:rPr>
          <w:rStyle w:val="StyleUnderline"/>
        </w:rPr>
        <w:t xml:space="preserve">That’s just fundamentally </w:t>
      </w:r>
      <w:r w:rsidRPr="00B94521">
        <w:rPr>
          <w:rStyle w:val="Emphasis"/>
        </w:rPr>
        <w:t>not true</w:t>
      </w:r>
      <w:r w:rsidRPr="00B94521">
        <w:rPr>
          <w:rStyle w:val="Style13ptBold"/>
          <w:b w:val="0"/>
          <w:sz w:val="16"/>
        </w:rPr>
        <w:t xml:space="preserve">,” Gen. Paul Selva, vice chairman of the Joints Chiefs of Staff, said Tuesday at a meeting with reporters. It’s an idea that military leaders have been pushing back against since the New York Times ran a Jan. 16 story headlined, “Pentagon Suggests Countering Devastating Cyberattacks </w:t>
      </w:r>
      <w:proofErr w:type="gramStart"/>
      <w:r w:rsidRPr="00B94521">
        <w:rPr>
          <w:rStyle w:val="Style13ptBold"/>
          <w:b w:val="0"/>
          <w:sz w:val="16"/>
        </w:rPr>
        <w:t>With</w:t>
      </w:r>
      <w:proofErr w:type="gramEnd"/>
      <w:r w:rsidRPr="00B94521">
        <w:rPr>
          <w:rStyle w:val="Style13ptBold"/>
          <w:b w:val="0"/>
          <w:sz w:val="16"/>
        </w:rPr>
        <w:t xml:space="preserve"> Nuclear Arms.” When would the U.S. launch a nuclear attack in response to a non-nuclear event? The Defense Department says </w:t>
      </w:r>
      <w:r w:rsidRPr="00B94521">
        <w:rPr>
          <w:rStyle w:val="StyleUnderline"/>
        </w:rPr>
        <w:t>the threshold hasn’t changed</w:t>
      </w:r>
      <w:r w:rsidRPr="00B94521">
        <w:rPr>
          <w:rStyle w:val="Style13ptBold"/>
          <w:b w:val="0"/>
          <w:sz w:val="16"/>
        </w:rPr>
        <w:t xml:space="preserve"> since the Obama administration’s own nuclear posture review in 2010, but a draft of the new review that leaked online caused a bit of drama in its attempts to dispel “ambiguity.” </w:t>
      </w:r>
      <w:r w:rsidRPr="00B94521">
        <w:rPr>
          <w:rStyle w:val="StyleUnderline"/>
        </w:rPr>
        <w:t>The new review gives examples of “non-nuclear strategic attacks</w:t>
      </w:r>
      <w:r w:rsidRPr="00B94521">
        <w:rPr>
          <w:rStyle w:val="Style13ptBold"/>
          <w:b w:val="0"/>
          <w:sz w:val="16"/>
        </w:rPr>
        <w:t>,” Robert Soofer, deputy assistant secretary for nuclear and missile defense policy, told reporters on Thursday. “</w:t>
      </w:r>
      <w:r w:rsidRPr="00B94521">
        <w:rPr>
          <w:rStyle w:val="StyleUnderline"/>
        </w:rPr>
        <w:t>It could be catastrophic attacks against civilian populations, against infrastructure. It could be an attack using a non-nuclear weapon against our nuclear command-and-control [or] early-warning satellites. But we don’t talk about cyber</w:t>
      </w:r>
      <w:r w:rsidRPr="00B94521">
        <w:rPr>
          <w:rStyle w:val="Style13ptBold"/>
          <w:b w:val="0"/>
          <w:sz w:val="16"/>
        </w:rPr>
        <w:t xml:space="preserve">.” In his own conversation with reporters, Selva broadened “early warning” systems to include ones that provide “indications of warning that are important to our detection of an attack.” He also emphasized, “We never said ‘cyber.’” There’s a reason for that. </w:t>
      </w:r>
      <w:r w:rsidRPr="00B94521">
        <w:rPr>
          <w:rStyle w:val="StyleUnderline"/>
        </w:rPr>
        <w:t xml:space="preserve">While </w:t>
      </w:r>
      <w:r w:rsidRPr="00B94521">
        <w:rPr>
          <w:rStyle w:val="Emphasis"/>
        </w:rPr>
        <w:t>cyber attacks</w:t>
      </w:r>
      <w:r w:rsidRPr="00B94521">
        <w:rPr>
          <w:rStyle w:val="StyleUnderline"/>
        </w:rPr>
        <w:t xml:space="preserve"> on physical infrastructure can be very dangerous, they </w:t>
      </w:r>
      <w:r w:rsidRPr="00B94521">
        <w:rPr>
          <w:rStyle w:val="Emphasis"/>
        </w:rPr>
        <w:t>are unlikely to kill enough people to provoke a U.S. nuclear response.</w:t>
      </w:r>
      <w:r>
        <w:rPr>
          <w:rStyle w:val="Emphasis"/>
        </w:rPr>
        <w:t xml:space="preserve"> </w:t>
      </w:r>
      <w:proofErr w:type="gramStart"/>
      <w:r w:rsidRPr="00B94521">
        <w:rPr>
          <w:rStyle w:val="Style13ptBold"/>
          <w:b w:val="0"/>
          <w:sz w:val="16"/>
        </w:rPr>
        <w:t>An</w:t>
      </w:r>
      <w:proofErr w:type="gramEnd"/>
      <w:r w:rsidRPr="00B94521">
        <w:rPr>
          <w:rStyle w:val="Style13ptBold"/>
          <w:b w:val="0"/>
          <w:sz w:val="16"/>
        </w:rPr>
        <w:t xml:space="preserve"> National Academies of Science and Engineering analysis of the vulnerability of U.S. infrastructure makes that point. A major cyber attack could cut off electrical power, resulting in “people dying from heat or cold exposure, etc.,” said Granger Morgan, co-director of the Carnegie Mellon Electricity Industry Center and one of the chairs of the report. “A large outage of long duration could cover many states and last for weeks or longer. Whether and how many casualties there could be would depend on things like what the weather was during the outage.” </w:t>
      </w:r>
      <w:r w:rsidRPr="00B94521">
        <w:rPr>
          <w:rStyle w:val="StyleUnderline"/>
        </w:rPr>
        <w:t>It’s a huge problem but not an event resulting in tens of thousands of immediate deaths.</w:t>
      </w:r>
      <w:r>
        <w:rPr>
          <w:rStyle w:val="StyleUnderline"/>
        </w:rPr>
        <w:t xml:space="preserve"> </w:t>
      </w:r>
      <w:r w:rsidRPr="00B94521">
        <w:rPr>
          <w:rStyle w:val="Style13ptBold"/>
          <w:b w:val="0"/>
          <w:sz w:val="16"/>
        </w:rPr>
        <w:t xml:space="preserve">Contrast that with a nuclear attack on a city like Moscow, even one using a device of 6 kilotons, much smaller than the ones the United States used against Japanese targets in World War II. The immediate result: there would be 40,000 deaths, according to the online nuclear simulation tool NukeMap. Russia has demonstrated a willingness to take down power services with cyber attacks, as they did in Ukraine on Christmas Eve 2015. But these attacks were brief and occured in the context of actual fighting. In other words, </w:t>
      </w:r>
      <w:r w:rsidRPr="00B94521">
        <w:rPr>
          <w:rStyle w:val="StyleUnderline"/>
        </w:rPr>
        <w:t xml:space="preserve">the worst cyber physical attack </w:t>
      </w:r>
      <w:r w:rsidRPr="00B94521">
        <w:rPr>
          <w:sz w:val="16"/>
        </w:rPr>
        <w:t>that top experts believe</w:t>
      </w:r>
      <w:r w:rsidRPr="00B94521">
        <w:rPr>
          <w:rStyle w:val="Style13ptBold"/>
          <w:b w:val="0"/>
          <w:sz w:val="16"/>
        </w:rPr>
        <w:t xml:space="preserve"> credible likely </w:t>
      </w:r>
      <w:r w:rsidRPr="00B94521">
        <w:rPr>
          <w:rStyle w:val="StyleUnderline"/>
        </w:rPr>
        <w:t>does not meet the threshold that the Defense Department has set out for deploying a nuclear weapon.</w:t>
      </w:r>
    </w:p>
    <w:p w:rsidR="00157A85" w:rsidRDefault="00157A85" w:rsidP="00157A85"/>
    <w:p w:rsidR="00157A85" w:rsidRDefault="00157A85" w:rsidP="00157A85">
      <w:pPr>
        <w:pStyle w:val="Heading3"/>
      </w:pPr>
      <w:r>
        <w:t>A/T: Grid</w:t>
      </w:r>
    </w:p>
    <w:p w:rsidR="00157A85" w:rsidRPr="001D69EF" w:rsidRDefault="00157A85" w:rsidP="00157A85"/>
    <w:p w:rsidR="00157A85" w:rsidRDefault="00157A85" w:rsidP="00157A85">
      <w:pPr>
        <w:pStyle w:val="Heading4"/>
      </w:pPr>
      <w:r>
        <w:t>Impact non-unique—the US power grid has been hacked before and Trump lash out empirically denied</w:t>
      </w:r>
    </w:p>
    <w:p w:rsidR="00157A85" w:rsidRPr="00E10288" w:rsidRDefault="00157A85" w:rsidP="00157A85">
      <w:pPr>
        <w:rPr>
          <w:sz w:val="18"/>
          <w:szCs w:val="18"/>
        </w:rPr>
      </w:pPr>
      <w:r>
        <w:rPr>
          <w:b/>
        </w:rPr>
        <w:t xml:space="preserve">Naylor 18 </w:t>
      </w:r>
      <w:r w:rsidRPr="00E10288">
        <w:rPr>
          <w:sz w:val="18"/>
          <w:szCs w:val="18"/>
        </w:rPr>
        <w:t xml:space="preserve">(Brian Naylor, NPR, 3/23/18, “Russia Hacked US power Grid—So What Will </w:t>
      </w:r>
      <w:proofErr w:type="gramStart"/>
      <w:r w:rsidRPr="00E10288">
        <w:rPr>
          <w:sz w:val="18"/>
          <w:szCs w:val="18"/>
        </w:rPr>
        <w:t>The</w:t>
      </w:r>
      <w:proofErr w:type="gramEnd"/>
      <w:r w:rsidRPr="00E10288">
        <w:rPr>
          <w:sz w:val="18"/>
          <w:szCs w:val="18"/>
        </w:rPr>
        <w:t xml:space="preserve"> Trump Administration Do About It?” https://www.npr.org/2018/03/23/596044821/russia-hacked-u-s-power-grid-so-what-will-the-trump-administration-do-about-it)</w:t>
      </w:r>
    </w:p>
    <w:p w:rsidR="00157A85" w:rsidRDefault="00157A85" w:rsidP="00157A85">
      <w:pPr>
        <w:rPr>
          <w:sz w:val="12"/>
        </w:rPr>
      </w:pPr>
      <w:r w:rsidRPr="00007881">
        <w:rPr>
          <w:sz w:val="12"/>
        </w:rPr>
        <w:t xml:space="preserve">When President Trump phoned Russian President Vladimir Putin to congratulate him on his re-election Wednesday, Trump made no mention of one of the latest irritants between Russia and the West — his administration's announcement that </w:t>
      </w:r>
      <w:r w:rsidRPr="003709DF">
        <w:rPr>
          <w:u w:val="single"/>
        </w:rPr>
        <w:t>Russia successfully hacked the U.S. power grid</w:t>
      </w:r>
      <w:r w:rsidRPr="00007881">
        <w:rPr>
          <w:sz w:val="12"/>
        </w:rPr>
        <w:t xml:space="preserve">. The Department of Homeland Security and the FBI </w:t>
      </w:r>
      <w:hyperlink r:id="rId328" w:history="1">
        <w:r w:rsidRPr="00007881">
          <w:rPr>
            <w:rStyle w:val="Hyperlink"/>
            <w:sz w:val="12"/>
          </w:rPr>
          <w:t>issued a joint alert</w:t>
        </w:r>
      </w:hyperlink>
      <w:r w:rsidRPr="00007881">
        <w:rPr>
          <w:sz w:val="12"/>
        </w:rPr>
        <w:t xml:space="preserve"> last week: "</w:t>
      </w:r>
      <w:r w:rsidRPr="003709DF">
        <w:rPr>
          <w:u w:val="single"/>
        </w:rPr>
        <w:t>Russian government cyber actors" have been targeting U.S. critical infrastructure sectors, including energy, nuclear and commercial facilities, since at least March 2016</w:t>
      </w:r>
      <w:r w:rsidRPr="00007881">
        <w:rPr>
          <w:sz w:val="12"/>
        </w:rPr>
        <w:t>. The announcement came the same day that the U.S. imposed sanctions against 19 Russian individuals and five entities for interfering in the 2016 election and for other cyber-intrusions. James Lewis, a cybersecurity expert and vice president of the Center for Strategic and International Studies, said the news that Russia penetrated the energy grid does not exactly come as a surprise. "</w:t>
      </w:r>
      <w:r w:rsidRPr="003709DF">
        <w:rPr>
          <w:u w:val="single"/>
        </w:rPr>
        <w:t>The Russians have been doing this for years</w:t>
      </w:r>
      <w:r w:rsidRPr="00007881">
        <w:rPr>
          <w:sz w:val="12"/>
        </w:rPr>
        <w:t>," Lewis said. "</w:t>
      </w:r>
      <w:r w:rsidRPr="003709DF">
        <w:rPr>
          <w:u w:val="single"/>
        </w:rPr>
        <w:t>The change is that the U.S. government came out and said the Russians hacked the utilities</w:t>
      </w:r>
      <w:r w:rsidRPr="00007881">
        <w:rPr>
          <w:sz w:val="12"/>
        </w:rPr>
        <w:t xml:space="preserve">." The government informed electric companies last summer that Russia undertook what DHS calls a "multistage intrusion campaign" against the utilities, using common hacking techniques such as malware and spear-phishing. </w:t>
      </w:r>
      <w:r w:rsidRPr="003709DF">
        <w:rPr>
          <w:u w:val="single"/>
        </w:rPr>
        <w:t>The hackers were able to to gain access to at least one power plant's control system</w:t>
      </w:r>
      <w:r w:rsidRPr="00007881">
        <w:rPr>
          <w:sz w:val="12"/>
        </w:rPr>
        <w:t>. "They were not simply looking around that system and reconnoitering it," Joel Brenner, head of counterintelligence under the Director of National Intelligence in the Obama administration, told NPR. "</w:t>
      </w:r>
      <w:r w:rsidRPr="003709DF">
        <w:rPr>
          <w:u w:val="single"/>
        </w:rPr>
        <w:t>They were placing the tools that they would have to place in order to turn off the power. That's a serious vulnerability for us, and we're not anywhere near ready to deal with it."</w:t>
      </w:r>
      <w:r w:rsidRPr="00007881">
        <w:rPr>
          <w:sz w:val="12"/>
        </w:rPr>
        <w:t xml:space="preserve"> The Russians have targeted other countries' electrical grids, most notably Ukraine in 2015, disrupting power for more than 200,000 people. Scott Aaronson, vice president of security and preparedness at the Edison Electric Institute, which represents the nation's electric companies, said U.S. power companies have tried to learn from that attack. Can Americans feel confident the U.S. grid is protected? "Very much so," Aaronson said. "The electric power sector takes a lot of different measures to protect our systems." That includes operating power plants without digital controls, just like in the old days, he said. "I tell people one of the best ways to protect against a cyberthreat is to not rely on cyber assets," Aaronson said, adding that the U.S. power grid "operated for the better part of the last century" without digital controls. He also said utilities can "go back to a less-efficient means of operating but still keep the lights on." Some power companies also block emails and other Internet traffic from outside the country. But protecting the grid is complicated because of its decentralized nature, with public utility commissions in 50 states exercising some control. Critics say the Trump administration needs to take stronger steps to block these kinds of attacks from Russia. At a hearing Tuesday, Sen. Maria Cantwell, D-Wash., called the DHS alert a siren. "Our energy infrastructure is under attack," Cantwell said. "It's under cyberattack, and we need to do much more to protect it as a national critical asset." Cantwell wants the Trump administration to do an assessment of Russian cyberattacks against the electric grid. The Department of Energy is establishing an Office of Cybersecurity, Energy Security, and Emergency Response, which will focus on energy infrastructure security. But </w:t>
      </w:r>
      <w:r w:rsidRPr="00007881">
        <w:rPr>
          <w:u w:val="single"/>
        </w:rPr>
        <w:t>any retaliation in response to Russia's cyber-incursion would be up to Trump.</w:t>
      </w:r>
      <w:r w:rsidRPr="00007881">
        <w:rPr>
          <w:sz w:val="12"/>
        </w:rPr>
        <w:t xml:space="preserve"> But, as Brenner points out: "</w:t>
      </w:r>
      <w:r w:rsidRPr="00007881">
        <w:rPr>
          <w:u w:val="single"/>
        </w:rPr>
        <w:t>The president has not so far shown any inclination or any backbone in confronting repeated Russian provocations.</w:t>
      </w:r>
      <w:r w:rsidRPr="00007881">
        <w:rPr>
          <w:sz w:val="12"/>
        </w:rPr>
        <w:t xml:space="preserve"> And one can only ask why that is." Brenner added that Putin is "playing jiu-jitsu with us." "</w:t>
      </w:r>
      <w:r w:rsidRPr="00007881">
        <w:rPr>
          <w:u w:val="single"/>
        </w:rPr>
        <w:t>Nobody wants a war</w:t>
      </w:r>
      <w:r w:rsidRPr="00007881">
        <w:rPr>
          <w:sz w:val="12"/>
        </w:rPr>
        <w:t xml:space="preserve">," he said, adding the hostilities taking place now "are in the gray space between war and peace." CSIS' Lewis said that absent a strong U.S. response to the Russian cyber-incursions though, Russia is likely to continue its behavior. "The problem here is if we don't give the Russians the idea that doing something to us is bad, they may be tempted to do it," Lewis said. And while sanctions can function as somewhat of a deterrent to further intrusions, they may not be enough. </w:t>
      </w:r>
    </w:p>
    <w:p w:rsidR="00157A85" w:rsidRDefault="00157A85" w:rsidP="00157A85">
      <w:pPr>
        <w:rPr>
          <w:sz w:val="12"/>
        </w:rPr>
      </w:pPr>
    </w:p>
    <w:p w:rsidR="00157A85" w:rsidRDefault="00157A85" w:rsidP="00157A85">
      <w:pPr>
        <w:pStyle w:val="Heading4"/>
      </w:pPr>
      <w:r>
        <w:t xml:space="preserve">Cyberattack on the grid is unlikely—multiple reasons prove </w:t>
      </w:r>
    </w:p>
    <w:p w:rsidR="00157A85" w:rsidRPr="007F5F0A" w:rsidRDefault="00157A85" w:rsidP="00157A85">
      <w:r>
        <w:rPr>
          <w:b/>
        </w:rPr>
        <w:t xml:space="preserve">Armerding 16 </w:t>
      </w:r>
      <w:r w:rsidRPr="007F5F0A">
        <w:rPr>
          <w:sz w:val="18"/>
          <w:szCs w:val="18"/>
        </w:rPr>
        <w:t>(Taylor Armerding, CSO, 4/15/16, “Catastrophic cyber attack on US grid possible, but not likely,” https://www.csoonline.com/article/3055718/critical-infrastructure/catastrophic-cyber-attack-on-u-s-grid-possible-but-not-likely.html)</w:t>
      </w:r>
    </w:p>
    <w:p w:rsidR="00157A85" w:rsidRDefault="00157A85" w:rsidP="00157A85">
      <w:pPr>
        <w:rPr>
          <w:sz w:val="14"/>
        </w:rPr>
      </w:pPr>
      <w:r w:rsidRPr="007F5F0A">
        <w:rPr>
          <w:u w:val="single"/>
        </w:rPr>
        <w:t>Warnings about U.S. critical infrastructure’s vulnerabilities to a catastrophic cyber attack</w:t>
      </w:r>
      <w:r w:rsidRPr="007F5F0A">
        <w:rPr>
          <w:sz w:val="14"/>
        </w:rPr>
        <w:t xml:space="preserve"> – a cyber “Pearl Harbor” or “9/11” – began more than 25 years ago. But they </w:t>
      </w:r>
      <w:r w:rsidRPr="007F5F0A">
        <w:rPr>
          <w:u w:val="single"/>
        </w:rPr>
        <w:t>have become more insistent and frequent over the past decade.</w:t>
      </w:r>
      <w:r w:rsidRPr="007F5F0A">
        <w:rPr>
          <w:sz w:val="14"/>
        </w:rPr>
        <w:t xml:space="preserve"> Former Defense Secretary Leon Panetta </w:t>
      </w:r>
      <w:hyperlink r:id="rId329" w:tgtFrame="_blank" w:tooltip="cyber Pearl Harbor" w:history="1">
        <w:r w:rsidRPr="007F5F0A">
          <w:rPr>
            <w:rStyle w:val="Hyperlink"/>
            <w:sz w:val="14"/>
          </w:rPr>
          <w:t>warned in a 2012 speech of both a “cyber Pearl Harbor” and a “pre-9/11 moment.”</w:t>
        </w:r>
      </w:hyperlink>
      <w:r w:rsidRPr="007F5F0A">
        <w:rPr>
          <w:sz w:val="14"/>
        </w:rPr>
        <w:t xml:space="preserve"> They have also expanded from within the security industry to the mass media. It was almost a decade ago, in </w:t>
      </w:r>
      <w:proofErr w:type="gramStart"/>
      <w:r w:rsidRPr="007F5F0A">
        <w:rPr>
          <w:sz w:val="14"/>
        </w:rPr>
        <w:t xml:space="preserve">2007, that the Idaho National Laboratory demonstrated that a cyber attack could destroy an enormous diesel power generator – an event featured in a 2009 </w:t>
      </w:r>
      <w:hyperlink r:id="rId330" w:tgtFrame="_blank" w:history="1">
        <w:r w:rsidRPr="007F5F0A">
          <w:rPr>
            <w:rStyle w:val="Hyperlink"/>
            <w:sz w:val="14"/>
          </w:rPr>
          <w:t>segment</w:t>
        </w:r>
        <w:proofErr w:type="gramEnd"/>
        <w:r w:rsidRPr="007F5F0A">
          <w:rPr>
            <w:rStyle w:val="Hyperlink"/>
            <w:sz w:val="14"/>
          </w:rPr>
          <w:t xml:space="preserve"> on the CBS news magazine “60 Minutes.”</w:t>
        </w:r>
      </w:hyperlink>
      <w:r w:rsidRPr="007F5F0A">
        <w:rPr>
          <w:sz w:val="14"/>
        </w:rPr>
        <w:t xml:space="preserve"> Late last year, retired “Nightline” anchor Ted Koppel warned in his book </w:t>
      </w:r>
      <w:hyperlink r:id="rId331" w:tgtFrame="_blank" w:tooltip="Ted Koppel's book" w:history="1">
        <w:r w:rsidRPr="007F5F0A">
          <w:rPr>
            <w:rStyle w:val="Hyperlink"/>
            <w:sz w:val="14"/>
          </w:rPr>
          <w:t>"Lights Out"</w:t>
        </w:r>
      </w:hyperlink>
      <w:r w:rsidRPr="007F5F0A">
        <w:rPr>
          <w:sz w:val="14"/>
        </w:rPr>
        <w:t xml:space="preserve"> of possible catastrophe – thousands of deaths – if the U.S. grid is ever taken down by a major cyber attack. And just this month, the FBI and Department of Homeland Security (DHS) launched a national </w:t>
      </w:r>
      <w:hyperlink r:id="rId332" w:tgtFrame="_blank" w:tooltip="cyber threat awarenes" w:history="1">
        <w:r w:rsidRPr="007F5F0A">
          <w:rPr>
            <w:rStyle w:val="Hyperlink"/>
            <w:sz w:val="14"/>
          </w:rPr>
          <w:t>campaign to warn U.S. utilities and the public about the danger from cyber attacks</w:t>
        </w:r>
      </w:hyperlink>
      <w:r w:rsidRPr="007F5F0A">
        <w:rPr>
          <w:sz w:val="14"/>
        </w:rPr>
        <w:t xml:space="preserve"> like the one last December that </w:t>
      </w:r>
      <w:hyperlink r:id="rId333" w:tgtFrame="_blank" w:history="1">
        <w:r w:rsidRPr="007F5F0A">
          <w:rPr>
            <w:rStyle w:val="Hyperlink"/>
            <w:sz w:val="14"/>
          </w:rPr>
          <w:t>took down part of Ukraine’s power grid</w:t>
        </w:r>
      </w:hyperlink>
      <w:r w:rsidRPr="007F5F0A">
        <w:rPr>
          <w:sz w:val="14"/>
        </w:rPr>
        <w:t xml:space="preserve">. The worst-case scenario, according to some experts and officials, is that major portions of the grid could go down for months, or even a year. </w:t>
      </w:r>
      <w:r w:rsidRPr="007F5F0A">
        <w:rPr>
          <w:u w:val="single"/>
        </w:rPr>
        <w:t>Yet, nothing close to that has happened yet –</w:t>
      </w:r>
      <w:r w:rsidRPr="007F5F0A">
        <w:rPr>
          <w:sz w:val="14"/>
        </w:rPr>
        <w:t xml:space="preserve"> the damage over the past decade from natural disasters like hurricanes, tornadoes and earthquakes has been much more significant All of which raise the obvious question: Why? If a hostile nation state like Iran could deal the “Great Satan” a crippling blow, why wouldn’t it? There are several theories to explain it. One is that </w:t>
      </w:r>
      <w:r w:rsidRPr="007F5F0A">
        <w:rPr>
          <w:u w:val="single"/>
        </w:rPr>
        <w:t>even countries like Iran or a rogue state like North Korea would not want to take down the U.S. economy because it would have a drastic negative effect on the world economy. “The same interdependencies that exist in the global economy could have unintended global consequences, were any nation to suffer widespread disruption to foundational systems,</w:t>
      </w:r>
      <w:r w:rsidRPr="007F5F0A">
        <w:rPr>
          <w:sz w:val="14"/>
        </w:rPr>
        <w:t xml:space="preserve">” said Anthony Di Bello, director of strategic partnerships for Guidance Software. If any large country truly becomes a national security threat to another large country (a cyber attack) may well be far more likely than it would be in today's climate. Anthony Di Bello, director, strategic partnerships, Guidance Software </w:t>
      </w:r>
      <w:r w:rsidRPr="007F5F0A">
        <w:rPr>
          <w:u w:val="single"/>
        </w:rPr>
        <w:t>Another is that hostile nation states are more interested in espionage than an attack, in the hope that knowledge of U.S. infrastructure systems will give them some leverage in foreign policy disputes, or prevent a country like the U.S. from ever attacking them with conventional weapons</w:t>
      </w:r>
      <w:r w:rsidRPr="007F5F0A">
        <w:rPr>
          <w:sz w:val="14"/>
        </w:rPr>
        <w:t xml:space="preserve">. Yet another is that </w:t>
      </w:r>
      <w:r w:rsidRPr="007F5F0A">
        <w:rPr>
          <w:u w:val="single"/>
        </w:rPr>
        <w:t>if other countries are inside U.S. systems, the U.S. must be inside of theirs, which creates the equivalent of a cyber “balance of terror” – the U.S. could do as much or more damage to them in response to an attack</w:t>
      </w:r>
      <w:r w:rsidRPr="007F5F0A">
        <w:rPr>
          <w:sz w:val="14"/>
        </w:rPr>
        <w:t>. As Jason Healey, senior fellow at the Atlantic Council, put it, “cyber deterrence is working. They (</w:t>
      </w:r>
      <w:r w:rsidRPr="007F5F0A">
        <w:rPr>
          <w:u w:val="single"/>
        </w:rPr>
        <w:t>hostile nation states)</w:t>
      </w:r>
      <w:r w:rsidRPr="007F5F0A">
        <w:rPr>
          <w:sz w:val="14"/>
        </w:rPr>
        <w:t xml:space="preserve"> haven’t attacked our cyber systems for many of the same reason they haven’t sent nuclear-tipped missiles: They </w:t>
      </w:r>
      <w:r w:rsidRPr="007F5F0A">
        <w:rPr>
          <w:u w:val="single"/>
        </w:rPr>
        <w:t>have no reason</w:t>
      </w:r>
      <w:r w:rsidRPr="007F5F0A">
        <w:rPr>
          <w:sz w:val="14"/>
        </w:rPr>
        <w:t xml:space="preserve"> to </w:t>
      </w:r>
      <w:r w:rsidRPr="007F5F0A">
        <w:rPr>
          <w:u w:val="single"/>
        </w:rPr>
        <w:t>unless the world is in a serious crisis, not least because they know there would be a dangerous counterattack from the U.S.”</w:t>
      </w:r>
      <w:r w:rsidRPr="007F5F0A">
        <w:rPr>
          <w:sz w:val="14"/>
        </w:rPr>
        <w:t xml:space="preserve"> Indeed, </w:t>
      </w:r>
      <w:r w:rsidRPr="007F5F0A">
        <w:rPr>
          <w:u w:val="single"/>
        </w:rPr>
        <w:t>there is general agreement that destructive cyber attacks are unlikely unless hostile nations are heading into war – an armed conflict. Cyber deterrence is working</w:t>
      </w:r>
      <w:r w:rsidRPr="007F5F0A">
        <w:rPr>
          <w:sz w:val="14"/>
        </w:rPr>
        <w:t xml:space="preserve">. They (hostile nation states) haven’t attacked our cyber systems for many of the same reason they haven’t sent nuclear-tipped missiles. Jason Healey, senior fellow, the Atlantic Council “If any large country truly becomes a national security threat to another large country it may well be far more likely than it would be in today's climate,” Di Bello said. “Barring that, it would be unlikely.” For that reason, major cyber attacks are much more likely in areas where there is already armed conflict, or the potential for it. Robert M. Lee, cofounder of Dragos Security and a former U.S Air Force cyber warfare operations officer, noted that the attack on Ukraine’s grid, widely attributed to Russia, was, “simply an extension of what was going on with the military. That, he said, would increase the likelihood of attacks between countries like North and South Korea, or between Iran and Israel – “traditional conflict areas,” as he put it. Of course that leaves out terrorist organizations that don’t represent any nation state and which give no indication that it would trouble them at all to take down the world economy. But Lee and other experts said this week that </w:t>
      </w:r>
      <w:r w:rsidRPr="007F5F0A">
        <w:rPr>
          <w:u w:val="single"/>
        </w:rPr>
        <w:t>smaller organizations – even lethal terrorist groups like ISIS – don't have the same capability as nation states</w:t>
      </w:r>
      <w:r w:rsidRPr="007F5F0A">
        <w:rPr>
          <w:sz w:val="14"/>
        </w:rPr>
        <w:t xml:space="preserve">. They say </w:t>
      </w:r>
      <w:r w:rsidRPr="007F5F0A">
        <w:rPr>
          <w:u w:val="single"/>
        </w:rPr>
        <w:t>while the U.S. grid</w:t>
      </w:r>
      <w:r w:rsidRPr="007F5F0A">
        <w:rPr>
          <w:sz w:val="14"/>
        </w:rPr>
        <w:t xml:space="preserve"> and other industrial control systems (ICS) </w:t>
      </w:r>
      <w:r w:rsidRPr="007F5F0A">
        <w:rPr>
          <w:u w:val="single"/>
        </w:rPr>
        <w:t>have significant weaknesses</w:t>
      </w:r>
      <w:r w:rsidRPr="007F5F0A">
        <w:rPr>
          <w:sz w:val="14"/>
        </w:rPr>
        <w:t xml:space="preserve"> – and U.S. adversaries are constantly probing those weaknesses – </w:t>
      </w:r>
      <w:r w:rsidRPr="007F5F0A">
        <w:rPr>
          <w:u w:val="single"/>
        </w:rPr>
        <w:t>launching an effective, sustained attack is not</w:t>
      </w:r>
      <w:r w:rsidRPr="007F5F0A">
        <w:rPr>
          <w:sz w:val="14"/>
        </w:rPr>
        <w:t xml:space="preserve"> as </w:t>
      </w:r>
      <w:r w:rsidRPr="007F5F0A">
        <w:rPr>
          <w:u w:val="single"/>
        </w:rPr>
        <w:t xml:space="preserve">easy </w:t>
      </w:r>
      <w:r w:rsidRPr="007F5F0A">
        <w:rPr>
          <w:sz w:val="14"/>
        </w:rPr>
        <w:t xml:space="preserve">as some people, including high government officials, suggest. “It is significantly more difficult to do a high-confidence attack on ICS than people think,” Lee said </w:t>
      </w:r>
      <w:r w:rsidRPr="007F5F0A">
        <w:rPr>
          <w:u w:val="single"/>
        </w:rPr>
        <w:t>“It doesn’t just involve the cyber component – it’s the engineering piece as well.”</w:t>
      </w:r>
      <w:r w:rsidRPr="007F5F0A">
        <w:rPr>
          <w:sz w:val="14"/>
        </w:rPr>
        <w:t xml:space="preserve"> Al Berman, president of Disaster Recovery Institute, agreed. He said one reason is that, over the past decade, there has been “tremendous sharing” about threat information among utility companies. The ICS ISAC (Information Sharing and Analysis Center) is “enormously strong,” he said. A second is that most ICSs are not completely automated. “The big ones still require manual intervention,” he said. “</w:t>
      </w:r>
      <w:r w:rsidRPr="007F5F0A">
        <w:rPr>
          <w:u w:val="single"/>
        </w:rPr>
        <w:t>There are manual bypasses occurring all the time – people are manning centers around the clock.” That</w:t>
      </w:r>
      <w:r w:rsidRPr="007F5F0A">
        <w:rPr>
          <w:sz w:val="14"/>
        </w:rPr>
        <w:t xml:space="preserve">, he said, </w:t>
      </w:r>
      <w:r w:rsidRPr="007F5F0A">
        <w:rPr>
          <w:u w:val="single"/>
        </w:rPr>
        <w:t>makes it more difficult for attackers to get control of a system remotely</w:t>
      </w:r>
      <w:r w:rsidRPr="007F5F0A">
        <w:rPr>
          <w:sz w:val="14"/>
        </w:rPr>
        <w:t xml:space="preserve">. Third, he said, is that </w:t>
      </w:r>
      <w:r w:rsidRPr="007F5F0A">
        <w:rPr>
          <w:u w:val="single"/>
        </w:rPr>
        <w:t>most utilities are privately owned and have different software, applications and system designs. That diversity makes it much more difficult to launch a coordinated attack on multiple systems.</w:t>
      </w:r>
      <w:r w:rsidRPr="007F5F0A">
        <w:rPr>
          <w:sz w:val="14"/>
        </w:rPr>
        <w:t xml:space="preserve"> Dr. Paul Stockton, managing director at Sonecon, made that point in a recent </w:t>
      </w:r>
      <w:hyperlink r:id="rId334" w:tgtFrame="_blank" w:history="1">
        <w:r w:rsidRPr="007F5F0A">
          <w:rPr>
            <w:rStyle w:val="Hyperlink"/>
            <w:sz w:val="14"/>
          </w:rPr>
          <w:t>paper titled “Superstorm Sandy: Implications for designing a post-cyber attack power restoration system.”</w:t>
        </w:r>
      </w:hyperlink>
      <w:r w:rsidRPr="007F5F0A">
        <w:rPr>
          <w:sz w:val="14"/>
        </w:rPr>
        <w:t xml:space="preserve"> He wrote that the </w:t>
      </w:r>
      <w:r w:rsidRPr="007F5F0A">
        <w:rPr>
          <w:u w:val="single"/>
        </w:rPr>
        <w:t>diversity of systems would likely impede recovery efforts after a major attack, but would also have the benefit of making large-scale attacks much more difficult in the first place.</w:t>
      </w:r>
      <w:r w:rsidRPr="007F5F0A">
        <w:rPr>
          <w:sz w:val="14"/>
        </w:rPr>
        <w:t xml:space="preserve"> We’re in an arms race. We continue to strengthen resilience, but we need to accelerate our efforts to defend and respond. Dr. Paul Stockton, managing director, Sonecon “The enormous diversity of ICS software and control system components among utilities greatly complicates the task of conducting a ‘single-stroke’ attack to black out an entire interconnect or the U.S. grid as a whole,” he wrote. And according to Lee</w:t>
      </w:r>
      <w:r w:rsidRPr="007F5F0A">
        <w:rPr>
          <w:u w:val="single"/>
        </w:rPr>
        <w:t>, even with all that diversity, critical infrastructure systems are relatively simple to defend.</w:t>
      </w:r>
      <w:r w:rsidRPr="007F5F0A">
        <w:rPr>
          <w:sz w:val="14"/>
        </w:rPr>
        <w:t xml:space="preserve"> “They are among the few networks on the planet that are defensible,” he said. Added to that, said Lila Kee, chief product officer at GlobalSign, is that utility providers are very much aware of the threats, and highly motivated to defend against them. “</w:t>
      </w:r>
      <w:r w:rsidRPr="007F5F0A">
        <w:rPr>
          <w:u w:val="single"/>
        </w:rPr>
        <w:t>Grid providers don’t want to be any more regulated than they are, and they understand if they don’t address cyber security vulnerabilities, the government will do it for them</w:t>
      </w:r>
      <w:r w:rsidRPr="007F5F0A">
        <w:rPr>
          <w:sz w:val="14"/>
        </w:rPr>
        <w:t xml:space="preserve">,” she said. “It’s also important to note that </w:t>
      </w:r>
      <w:r w:rsidRPr="007F5F0A">
        <w:rPr>
          <w:u w:val="single"/>
        </w:rPr>
        <w:t>grid providers have a self interest around protecting generation and transmission systems</w:t>
      </w:r>
      <w:r w:rsidRPr="007F5F0A">
        <w:rPr>
          <w:sz w:val="14"/>
        </w:rPr>
        <w:t xml:space="preserve">.” Grid providers have a self interest around protecting generation and transmission systems. Lila Kee, chief product officer, GlobalSign Berman contends that “the mundane things – like cable backhoes – cause us more problems than cyber.” While the risks are real, “I spend a lot of time with utility people,” he said, “and they are dedicated and understand where attacks are taking place. I tend to be an optimist – I’m not so sure we’re as ill-prepared as everybody thinks.” All this, experts hasten to add, does not mean that ICS defenses are adequate. As has been noted many times, they were not originally designed to face the Internet. And the interconnection of ICS networks to gain automation and efficiency has simply expanded the attack surface. And, as both Lee and Stockton note, if there is a major cyber attack, responding to it will be much more complicated than to a natural disaster like Superstorm Sandy. In that case, other providers who came to assist those that had been damaged by the storm, knew they would not confront the same storm themselves. With a cyber attack, as Lee put it, “the adversary will be fighting your responders,” in much the same way that terrorist groups sometimes detonate one bomb, wait for others to rush in to assist victims, and then detonate another one. The most crucial point, Lee said, is that, “everything that everyone is talking about is speculation, because we’ve never seen it (a major attack).” Another problem he sees is that there were no collective, international warnings to the perpetrators of the Ukraine attack. “We didn’t even have to say we knew who did it,” he said, “but we should have said that whoever did it, be warned that this is an unacceptable act that will bring severe consequences. “This was an attack on a completely civilian infrastructure, and now it is seen as permissible. It’s going to embolden attackers.” Stockton also warns that while terrorist organizations may lack the capability to launch a crippling cyber attack now, that may not always be true. “They have access to Dark Web and zero days to increasing extent,” he said. “And they are becoming increasingly sophisticated. We’re in an arms race. We continue to strengthen resilience, but we need to accelerate our efforts to defend and respond.” Lee agreed, saying that while things are improving in securing critical infrastructure, “it’s not happening nearly as fast as it should be.” </w:t>
      </w:r>
    </w:p>
    <w:p w:rsidR="00157A85" w:rsidRDefault="00157A85" w:rsidP="00157A85"/>
    <w:p w:rsidR="00F37F52" w:rsidRDefault="00F37F52" w:rsidP="00F37F52">
      <w:pPr>
        <w:pStyle w:val="Heading3"/>
      </w:pPr>
      <w:r>
        <w:t>A/T: China</w:t>
      </w:r>
    </w:p>
    <w:p w:rsidR="00F37F52" w:rsidRPr="00B2735C" w:rsidRDefault="00F37F52" w:rsidP="00F37F52"/>
    <w:p w:rsidR="00F37F52" w:rsidRDefault="00F37F52" w:rsidP="00F37F52">
      <w:pPr>
        <w:pStyle w:val="Heading4"/>
      </w:pPr>
      <w:r>
        <w:t>China does not have the skill nor will to challenge the US—the plan’s threat construction of an aggressive China only decks US competitiveness—turns the aff</w:t>
      </w:r>
    </w:p>
    <w:p w:rsidR="00F37F52" w:rsidRPr="00C4731A" w:rsidRDefault="00F37F52" w:rsidP="00F37F52">
      <w:r>
        <w:rPr>
          <w:b/>
        </w:rPr>
        <w:t xml:space="preserve">Lindsay 15 </w:t>
      </w:r>
      <w:r w:rsidRPr="0090217E">
        <w:rPr>
          <w:sz w:val="18"/>
          <w:szCs w:val="18"/>
        </w:rPr>
        <w:t>(Jon R. Lindsay, assistant research scientist at the University of California, Harvard Kennedy School Belfer Center, May 2015, “Exaggerating the Chinese Cyber Threat,” https://www.belfercenter.org/publication/exaggerating-chinese-cyber-threat)</w:t>
      </w:r>
    </w:p>
    <w:p w:rsidR="00F37F52" w:rsidRDefault="00F37F52" w:rsidP="00F37F52">
      <w:pPr>
        <w:rPr>
          <w:sz w:val="12"/>
        </w:rPr>
      </w:pPr>
      <w:r w:rsidRPr="00F945EF">
        <w:rPr>
          <w:sz w:val="12"/>
        </w:rPr>
        <w:t xml:space="preserve">Bottom Lines Inflated Threats and Growing Mistrust. The United States and China have more to gain than lose through their intensive use of the internet, even as friction in cyberspace remains both frustrating and inevitable. </w:t>
      </w:r>
      <w:r w:rsidRPr="00A91EAB">
        <w:rPr>
          <w:u w:val="single"/>
        </w:rPr>
        <w:t>Threat misperception heightens the risks of miscalculation in a crisis and of Chinese backlash against competitive U.S. firms.</w:t>
      </w:r>
      <w:r w:rsidRPr="00F945EF">
        <w:rPr>
          <w:sz w:val="12"/>
        </w:rPr>
        <w:t xml:space="preserve"> The U.S. Advantage. </w:t>
      </w:r>
      <w:r w:rsidRPr="00A91EAB">
        <w:rPr>
          <w:u w:val="single"/>
        </w:rPr>
        <w:t>For every type of Chinese cyber threat</w:t>
      </w:r>
      <w:r w:rsidRPr="00F945EF">
        <w:rPr>
          <w:sz w:val="12"/>
        </w:rPr>
        <w:t>—political, espionage, and military—</w:t>
      </w:r>
      <w:r w:rsidRPr="00A91EAB">
        <w:rPr>
          <w:u w:val="single"/>
        </w:rPr>
        <w:t>there are also serious Chinese vulnerabilities and countervailing U.S. strengths.</w:t>
      </w:r>
      <w:r w:rsidRPr="00F945EF">
        <w:rPr>
          <w:sz w:val="12"/>
        </w:rPr>
        <w:t xml:space="preserve"> Protection of Internet Governance. To ensure the continued high performance of information technology firms and the mutual benefits of globalization, the United States should preserve liberal norms of open interconnection and the multistakeholder system—the loose network of academic, corporate, and governmental actors managing global technical protocols. Inflated Threats and Growing Mistrust </w:t>
      </w:r>
      <w:r w:rsidRPr="00627530">
        <w:rPr>
          <w:u w:val="single"/>
        </w:rPr>
        <w:t>Policymakers in the United States often portray China as posing a serious cybersecurity threat.</w:t>
      </w:r>
      <w:r w:rsidRPr="00F945EF">
        <w:rPr>
          <w:sz w:val="12"/>
        </w:rPr>
        <w:t xml:space="preserve"> In 2013 </w:t>
      </w:r>
      <w:r w:rsidRPr="00627530">
        <w:rPr>
          <w:u w:val="single"/>
        </w:rPr>
        <w:t>U.S. National Security Adviser</w:t>
      </w:r>
      <w:r w:rsidRPr="00F945EF">
        <w:rPr>
          <w:sz w:val="12"/>
        </w:rPr>
        <w:t xml:space="preserve"> Tom Donilon </w:t>
      </w:r>
      <w:r w:rsidRPr="00627530">
        <w:rPr>
          <w:u w:val="single"/>
        </w:rPr>
        <w:t>stated that Chinese cyber intrusions not only endanger national security but also threaten U.S. firms with the loss of competitive advantage</w:t>
      </w:r>
      <w:r w:rsidRPr="00F945EF">
        <w:rPr>
          <w:sz w:val="12"/>
        </w:rPr>
        <w:t xml:space="preserve">. One U.S. member of Congress has asserted that China has "laced the U.S. infrastructure with logic bombs." Chinese critics, meanwhile, denounce Western allegations of Chinese espionage and decry National Security Agency (NSA) activities revealed by Edward Snowden. The People's Daily newspaper has described the United States as "a thief crying 'stop thief.'" </w:t>
      </w:r>
      <w:r w:rsidRPr="005136AF">
        <w:rPr>
          <w:sz w:val="12"/>
          <w:szCs w:val="12"/>
        </w:rPr>
        <w:t>Chinese commentators increasingly call for the exclusion of U.S. internet firms from the Chinese market, citing concerns about collusion with the NSA, and argue that the institutions of internet governance give the United States an unfair advantage.</w:t>
      </w:r>
      <w:r w:rsidRPr="00627530">
        <w:rPr>
          <w:u w:val="single"/>
        </w:rPr>
        <w:t xml:space="preserve"> The rhetorical spiral of mistrust in the Sino-American relationship threatens to undermine the mutual benefits of the information revolution</w:t>
      </w:r>
      <w:r w:rsidRPr="00F945EF">
        <w:rPr>
          <w:sz w:val="12"/>
        </w:rPr>
        <w:t xml:space="preserve">. </w:t>
      </w:r>
      <w:r w:rsidRPr="00627530">
        <w:rPr>
          <w:u w:val="single"/>
        </w:rPr>
        <w:t>Fears about the paralysis of the United States' digital infrastructure or the hemorrhage of its competitive advantage are exaggerated. Chinese cyber operators face underappreciated organizational challenges, including information overload and bureaucratic compartmentalization, which hinder the weaponization of cyberspace or absorption of stolen intellectual property</w:t>
      </w:r>
      <w:r w:rsidRPr="00F945EF">
        <w:rPr>
          <w:sz w:val="12"/>
        </w:rPr>
        <w:t xml:space="preserve">. More important, </w:t>
      </w:r>
      <w:r w:rsidRPr="00627530">
        <w:rPr>
          <w:u w:val="single"/>
        </w:rPr>
        <w:t xml:space="preserve">both the United States and China have strong incentives to moderate the intensity of their cyber exploitation to preserve profitable interconnections and avoid costly punishment. </w:t>
      </w:r>
      <w:r w:rsidRPr="00627530">
        <w:rPr>
          <w:b/>
          <w:u w:val="single"/>
        </w:rPr>
        <w:t>The policy backlash against U.S. firms and liberal internet governance by China and others is ultimately more worrisome for U.S. competitiveness than espionage;</w:t>
      </w:r>
      <w:r w:rsidRPr="00F945EF">
        <w:rPr>
          <w:sz w:val="12"/>
        </w:rPr>
        <w:t xml:space="preserve"> ironically</w:t>
      </w:r>
      <w:r w:rsidRPr="00566EDD">
        <w:rPr>
          <w:u w:val="single"/>
        </w:rPr>
        <w:t>, it is also counterproductive for Chinese growth</w:t>
      </w:r>
      <w:r w:rsidRPr="00F945EF">
        <w:rPr>
          <w:sz w:val="12"/>
        </w:rPr>
        <w:t xml:space="preserve">. </w:t>
      </w:r>
      <w:r w:rsidRPr="00566EDD">
        <w:rPr>
          <w:u w:val="single"/>
        </w:rPr>
        <w:t>The United States is unlikely to experience either a so-called digital Pearl Harbor through cyber warfare</w:t>
      </w:r>
      <w:r w:rsidRPr="00F945EF">
        <w:rPr>
          <w:sz w:val="12"/>
        </w:rPr>
        <w:t xml:space="preserve"> or death by a thousand cuts through industrial espionage. There is, however, some danger of crisis miscalculation when states field cyberweapons. The secrecy of cyberweapons' capabilities and the uncertainties about their effects and collateral damage are as likely to confuse friendly militaries as they are to muddy signals to an adversary. </w:t>
      </w:r>
      <w:r w:rsidRPr="00201ED6">
        <w:rPr>
          <w:u w:val="single"/>
        </w:rPr>
        <w:t xml:space="preserve">Unsuccessful preemptive cyberattacks could reveal hostile intent and thereby encourage retaliation with more traditional (and reliable) weapons. Conversely, preemptive escalation spurred by fears of cyberattack could encourage the target to use its cyberweapons before it loses the opportunity to do so. </w:t>
      </w:r>
      <w:r w:rsidRPr="00201ED6">
        <w:rPr>
          <w:b/>
          <w:u w:val="single"/>
        </w:rPr>
        <w:t>Bilateral dialogue is essential</w:t>
      </w:r>
      <w:r w:rsidRPr="00201ED6">
        <w:rPr>
          <w:u w:val="single"/>
        </w:rPr>
        <w:t xml:space="preserve"> for reducing the risks of misperception between the United States and China in the event of a crisis. </w:t>
      </w:r>
      <w:r w:rsidRPr="00F945EF">
        <w:rPr>
          <w:sz w:val="12"/>
        </w:rPr>
        <w:t xml:space="preserve">The U.S. Advantage The secrecy regarding the cyber capabilities and activities of the United States and China creates difficulty in estimating the relative balance of cyber power across the Pacific. Nevertheless, </w:t>
      </w:r>
      <w:r w:rsidRPr="00201ED6">
        <w:rPr>
          <w:u w:val="single"/>
        </w:rPr>
        <w:t>the United States appears to be gaining an increasing advantage. For every type of purported Chinese cyber threat, there are also serious Chinese vulnerabilities and growing Western strengths. Much of the international cyber insecurity that China generates reflects internal security concerns.</w:t>
      </w:r>
      <w:r w:rsidRPr="00F945EF">
        <w:rPr>
          <w:sz w:val="12"/>
        </w:rPr>
        <w:t xml:space="preserve"> China exploits foreign media and digital infrastructure to target political dissidents and minority populations. The use of national censorship architecture (the Great Firewall of China) to redirect inbound internet traffic to attack sites such as GreatFire.org and GitHub in March 2015 is just the latest example of this worrisome trend. Yet </w:t>
      </w:r>
      <w:r w:rsidRPr="00201ED6">
        <w:rPr>
          <w:u w:val="single"/>
        </w:rPr>
        <w:t>prioritizing political information control over technical cyber defense also damages China's own cybersecurity. Lax law enforcement and poor cyber defenses leave the country vulnerable to both cybercriminals and foreign spies</w:t>
      </w:r>
      <w:r w:rsidRPr="00F945EF">
        <w:rPr>
          <w:sz w:val="12"/>
        </w:rPr>
        <w:t xml:space="preserve">. The fragmented and notoriously competitive nature of the Communist Party state further complicates coordination across military, police, and regulatory entities. There is strong evidence that </w:t>
      </w:r>
      <w:r w:rsidRPr="00201ED6">
        <w:rPr>
          <w:u w:val="single"/>
        </w:rPr>
        <w:t>China</w:t>
      </w:r>
      <w:r w:rsidRPr="00F945EF">
        <w:rPr>
          <w:sz w:val="12"/>
        </w:rPr>
        <w:t xml:space="preserve"> continues to engage in aggressive cyber espionage campaigns against Western interests. Yet it </w:t>
      </w:r>
      <w:r w:rsidRPr="00201ED6">
        <w:rPr>
          <w:u w:val="single"/>
        </w:rPr>
        <w:t>struggles to convert even legitimately obtained foreign data into competitive advantage, let alone make sense of petabytes of stolen data.</w:t>
      </w:r>
      <w:r w:rsidRPr="00F945EF">
        <w:rPr>
          <w:sz w:val="12"/>
        </w:rPr>
        <w:t xml:space="preserve"> Absorption is especially challenging at the most sophisticated end of the value chain (e.g., advanced fighter aircraft), which is dominated by the United States. At the same time, the United States conducts its own cyber espionage against China , as the Edward Snowden leaks dramatized, which can indirectly aid U.S. firms (e.g., in government trade negotiations). </w:t>
      </w:r>
      <w:r w:rsidRPr="00201ED6">
        <w:rPr>
          <w:u w:val="single"/>
        </w:rPr>
        <w:t>China's uneven industrial development, fragmented cyber defenses, erratic cyber tradecraft, and the market dominance of U.S. technology firms provide considerable advantages to the United States.</w:t>
      </w:r>
      <w:r w:rsidRPr="00F945EF">
        <w:rPr>
          <w:sz w:val="12"/>
        </w:rPr>
        <w:t xml:space="preserve"> </w:t>
      </w:r>
      <w:r w:rsidRPr="00201ED6">
        <w:rPr>
          <w:u w:val="single"/>
        </w:rPr>
        <w:t>Despite high levels of Chinese political harassment and espionage, there is little evidence of skill or subtlety in China's military cyber operations.</w:t>
      </w:r>
      <w:r w:rsidRPr="00F945EF">
        <w:rPr>
          <w:sz w:val="12"/>
        </w:rPr>
        <w:t xml:space="preserve"> Although Chinese strategists describe cyberspace as a highly asymmetric and decisive domain of warfare, </w:t>
      </w:r>
      <w:r w:rsidRPr="00201ED6">
        <w:rPr>
          <w:u w:val="single"/>
        </w:rPr>
        <w:t>China's military cyber capacity does not live up to its doctrinal aspirations. A disruptive attack on physical infrastructure requires careful testing, painstaking planning, and sophisticated intelligence. Even experienced U.S. cyber operators struggle with these challenges. By contrast, the Chinese military is rigidly hierarchical and has no wartime experience with complex information systems</w:t>
      </w:r>
      <w:r w:rsidRPr="003E687E">
        <w:rPr>
          <w:u w:val="single"/>
        </w:rPr>
        <w:t>. Further, China's pursuit of military "informatization"</w:t>
      </w:r>
      <w:r w:rsidRPr="00F945EF">
        <w:rPr>
          <w:sz w:val="12"/>
        </w:rPr>
        <w:t xml:space="preserve"> (i.e., emulation of the U.S. network-centric style of operations) </w:t>
      </w:r>
      <w:r w:rsidRPr="003E687E">
        <w:rPr>
          <w:u w:val="single"/>
        </w:rPr>
        <w:t>increases its dependence on vulnerable networks and exposure to foreign cyberattack.</w:t>
      </w:r>
      <w:r w:rsidRPr="00F945EF">
        <w:rPr>
          <w:sz w:val="12"/>
        </w:rPr>
        <w:t xml:space="preserve"> To be sure, </w:t>
      </w:r>
      <w:r w:rsidRPr="008C6E40">
        <w:rPr>
          <w:u w:val="single"/>
        </w:rPr>
        <w:t>China engages in aggressive cyber campaigns,</w:t>
      </w:r>
      <w:r w:rsidRPr="00F945EF">
        <w:rPr>
          <w:sz w:val="12"/>
        </w:rPr>
        <w:t xml:space="preserve"> especially against nongovernmental organizations and firms less equipped to defend themselves than government entities. </w:t>
      </w:r>
      <w:r w:rsidRPr="008C6E40">
        <w:rPr>
          <w:u w:val="single"/>
        </w:rPr>
        <w:t>These activities, however, do not constitute major military threats against the United States, and they do nothing to defend China from the considerable intelligence and military advantages of the United States.</w:t>
      </w:r>
      <w:r w:rsidRPr="00F945EF">
        <w:rPr>
          <w:sz w:val="12"/>
        </w:rPr>
        <w:t xml:space="preserve"> Protection of Internet Governance Outmatched by the West in direct cyber confrontation yet eager to maintain the global connectivity supporting economic growth, China (together with Russia and other members of the Shanghai Cooperation Organization) advocates for internet governance reform. These changes, predicated on so-called internet sovereignty, would replace the current multi-stake holder system and its liberal norms of internet openness with a formal international regulator, such as the United Nations' International Telecommunication Union, and strong norms of noninterference with sovereign networks. Chinese complaints of U.S. internet hegemony are not completely unfounded: </w:t>
      </w:r>
      <w:r w:rsidRPr="008C49DD">
        <w:rPr>
          <w:u w:val="single"/>
        </w:rPr>
        <w:t>the internet reinforces U.S. dominance, but it does so through a light regulatory touch that relies on the self-interest of stakeholders—academic scientists, commercial engineers, government representatives, and civil society organizations</w:t>
      </w:r>
      <w:r w:rsidRPr="00F945EF">
        <w:rPr>
          <w:sz w:val="12"/>
        </w:rPr>
        <w:t xml:space="preserve">. The internet expands in a self-organized fashion because adopters have incentives to pursue increasing returns to interconnection. The </w:t>
      </w:r>
      <w:r w:rsidRPr="008C49DD">
        <w:rPr>
          <w:u w:val="single"/>
        </w:rPr>
        <w:t xml:space="preserve">profit-driven expansion of networks and markets </w:t>
      </w:r>
      <w:r w:rsidRPr="00F945EF">
        <w:rPr>
          <w:sz w:val="12"/>
        </w:rPr>
        <w:t xml:space="preserve">through more reliable and voluminous transactions and more innovative products (e.g., cloud services, mobile computing, and embedded computing) tends </w:t>
      </w:r>
      <w:r w:rsidRPr="008C49DD">
        <w:rPr>
          <w:u w:val="single"/>
        </w:rPr>
        <w:t>to reinforce the economic competitiveness of the United States and its leading information technology firms</w:t>
      </w:r>
      <w:r w:rsidRPr="00F945EF">
        <w:rPr>
          <w:sz w:val="12"/>
        </w:rPr>
        <w:t>. Many Western observers fear that cyber reform based on the principle of internet sovereignty might legitimize authoritarian control and undermine the cosmopolitan promise of the multi-stake holder system</w:t>
      </w:r>
      <w:r w:rsidRPr="008C49DD">
        <w:rPr>
          <w:u w:val="single"/>
        </w:rPr>
        <w:t>. China, however, benefits too much from the current system to pose a credible alternative</w:t>
      </w:r>
      <w:r w:rsidRPr="00F945EF">
        <w:rPr>
          <w:sz w:val="12"/>
        </w:rPr>
        <w:t xml:space="preserve">. Tussles around internet governance are more likely to result in minor change at the margins of the existing system, not a major reorganization that shifts technical protocols and operational regulation to the United Nations. Yet this is not a foregone conclusion, as China moves to exclude U.S. firms such as IBM, Oracle, EMC, and Microsoft from its domestic markets and attempts to persuade other states to support governance reforms at odds with U.S. values and interests. Conclusion Information technology has generated tremendous wealth and innovation for millions, underwriting the United States' preponderance as well as China's meteoric rise. </w:t>
      </w:r>
      <w:r w:rsidRPr="00F945EF">
        <w:rPr>
          <w:b/>
          <w:u w:val="single"/>
        </w:rPr>
        <w:t>The costs of cyber espionage and harassment pale beside the mutual benefits of an interdependent, globalized economy. The inevitable frictions of cyberspace are not a harbinger of catastrophe to come, but rather a sign that the states inflicting them lack incentives to cause any real harm.</w:t>
      </w:r>
      <w:r w:rsidRPr="00F945EF">
        <w:rPr>
          <w:sz w:val="12"/>
        </w:rPr>
        <w:t xml:space="preserve"> Exaggerated fears of cyberwarfare or an erosion of the United States' competitive advantage must not be allowed to undermine the institutions and architectures that make the digital commons so productive.</w:t>
      </w:r>
    </w:p>
    <w:p w:rsidR="00F37F52" w:rsidRPr="00DA283D" w:rsidRDefault="00F37F52" w:rsidP="00F37F52">
      <w:pPr>
        <w:rPr>
          <w:rStyle w:val="Style13ptBold"/>
          <w:b w:val="0"/>
          <w:sz w:val="12"/>
        </w:rPr>
      </w:pPr>
    </w:p>
    <w:p w:rsidR="00F37F52" w:rsidRDefault="00F37F52" w:rsidP="00F37F52">
      <w:pPr>
        <w:pStyle w:val="Heading4"/>
      </w:pPr>
      <w:r>
        <w:t>Cooperation with China over cybersecurity is net better—mitigates Chinese aggression and fosters more innovation</w:t>
      </w:r>
    </w:p>
    <w:p w:rsidR="00F37F52" w:rsidRPr="009E27CC" w:rsidRDefault="00F37F52" w:rsidP="00F37F52">
      <w:pPr>
        <w:rPr>
          <w:sz w:val="18"/>
          <w:szCs w:val="18"/>
        </w:rPr>
      </w:pPr>
      <w:r>
        <w:rPr>
          <w:b/>
        </w:rPr>
        <w:t xml:space="preserve">Hannigan 18 </w:t>
      </w:r>
      <w:r w:rsidRPr="009E27CC">
        <w:rPr>
          <w:sz w:val="18"/>
          <w:szCs w:val="18"/>
        </w:rPr>
        <w:t>(Robert Hannigan, South China Morning Post, 3/7/18, “Why China and the West should work together on cybersecurity problems,” http://www.scmp.com/comment/insight-opinion/article/2136122/why-china-and-west-should-work-together-cybersecurity)</w:t>
      </w:r>
    </w:p>
    <w:p w:rsidR="00F37F52" w:rsidRDefault="00DB0FF5" w:rsidP="00F37F52">
      <w:pPr>
        <w:rPr>
          <w:u w:val="single"/>
        </w:rPr>
      </w:pPr>
      <w:hyperlink r:id="rId335" w:history="1">
        <w:r w:rsidR="00F37F52" w:rsidRPr="00953BFE">
          <w:rPr>
            <w:rStyle w:val="Hyperlink"/>
            <w:u w:val="single"/>
          </w:rPr>
          <w:t>China</w:t>
        </w:r>
      </w:hyperlink>
      <w:r w:rsidR="00F37F52" w:rsidRPr="00953BFE">
        <w:rPr>
          <w:u w:val="single"/>
        </w:rPr>
        <w:t xml:space="preserve"> and the West have a unique opportunity to cooperate on improving global </w:t>
      </w:r>
      <w:hyperlink r:id="rId336" w:history="1">
        <w:r w:rsidR="00F37F52" w:rsidRPr="00953BFE">
          <w:rPr>
            <w:rStyle w:val="Hyperlink"/>
            <w:u w:val="single"/>
          </w:rPr>
          <w:t>cybersecurity</w:t>
        </w:r>
      </w:hyperlink>
      <w:r w:rsidR="00F37F52" w:rsidRPr="00953BFE">
        <w:rPr>
          <w:u w:val="single"/>
        </w:rPr>
        <w:t xml:space="preserve"> in a way that could be transformational. </w:t>
      </w:r>
      <w:r w:rsidR="00F37F52" w:rsidRPr="00393101">
        <w:rPr>
          <w:sz w:val="14"/>
        </w:rPr>
        <w:t xml:space="preserve">To do this, both sides need to keep focused on the common good and find pragmatic ways to address mutual suspicions. When I first came to </w:t>
      </w:r>
      <w:hyperlink r:id="rId337" w:history="1">
        <w:r w:rsidR="00F37F52" w:rsidRPr="00393101">
          <w:rPr>
            <w:rStyle w:val="Hyperlink"/>
            <w:sz w:val="14"/>
          </w:rPr>
          <w:t>Hong Kong</w:t>
        </w:r>
      </w:hyperlink>
      <w:r w:rsidR="00F37F52" w:rsidRPr="00393101">
        <w:rPr>
          <w:sz w:val="14"/>
        </w:rPr>
        <w:t xml:space="preserve"> as a student, Deng Xiaoping had recently announced the creation of the special economic zones. Over the years, I watched Shenzhen develop from a small town to a city larger than London. More importantly, it developed from a low-cost manufacturing base, making its name delivering hardware designed outside China, to a global centre for world-leading </w:t>
      </w:r>
      <w:hyperlink r:id="rId338" w:history="1">
        <w:r w:rsidR="00F37F52" w:rsidRPr="00393101">
          <w:rPr>
            <w:rStyle w:val="Hyperlink"/>
            <w:sz w:val="14"/>
          </w:rPr>
          <w:t>innovation</w:t>
        </w:r>
      </w:hyperlink>
      <w:r w:rsidR="00F37F52" w:rsidRPr="00393101">
        <w:rPr>
          <w:sz w:val="14"/>
        </w:rPr>
        <w:t xml:space="preserve">. Along with other regions, notably the Zhongguancun area of Beijing, Shenzhen has moved upstream. It is now at the forefront of creating new intellectual property: designing and manufacturing cutting-edge technologies. </w:t>
      </w:r>
      <w:r w:rsidR="00F37F52" w:rsidRPr="00393101">
        <w:rPr>
          <w:u w:val="single"/>
        </w:rPr>
        <w:t xml:space="preserve">China’s </w:t>
      </w:r>
      <w:hyperlink r:id="rId339" w:history="1">
        <w:r w:rsidR="00F37F52" w:rsidRPr="00393101">
          <w:rPr>
            <w:rStyle w:val="Hyperlink"/>
            <w:u w:val="single"/>
          </w:rPr>
          <w:t>Next Generation AI Development Plan</w:t>
        </w:r>
      </w:hyperlink>
      <w:r w:rsidR="00F37F52" w:rsidRPr="00393101">
        <w:rPr>
          <w:u w:val="single"/>
        </w:rPr>
        <w:t xml:space="preserve"> is delivering a better-organised, much better-funded push into this sector than any Western government has managed. Chinese academics publish more papers on deep learning each year than their US counterparts. It is this dominant role in the global IT supply chain – both now and in the future – and the growth of high-grade research and innovation, underpinned by the global investment reach of major Chinese </w:t>
      </w:r>
      <w:proofErr w:type="gramStart"/>
      <w:r w:rsidR="00F37F52" w:rsidRPr="00393101">
        <w:rPr>
          <w:u w:val="single"/>
        </w:rPr>
        <w:t>companies, that</w:t>
      </w:r>
      <w:proofErr w:type="gramEnd"/>
      <w:r w:rsidR="00F37F52" w:rsidRPr="00393101">
        <w:rPr>
          <w:u w:val="single"/>
        </w:rPr>
        <w:t xml:space="preserve"> makes China a pivotal player in cybersecurity.</w:t>
      </w:r>
      <w:r w:rsidR="00F37F52" w:rsidRPr="00393101">
        <w:rPr>
          <w:sz w:val="14"/>
        </w:rPr>
        <w:t xml:space="preserve"> The </w:t>
      </w:r>
      <w:hyperlink r:id="rId340" w:history="1">
        <w:r w:rsidR="00F37F52" w:rsidRPr="00393101">
          <w:rPr>
            <w:rStyle w:val="Hyperlink"/>
            <w:sz w:val="14"/>
          </w:rPr>
          <w:t>internet</w:t>
        </w:r>
      </w:hyperlink>
      <w:r w:rsidR="00F37F52" w:rsidRPr="00393101">
        <w:rPr>
          <w:sz w:val="14"/>
        </w:rPr>
        <w:t>’s creators worried about resilience, but did not have safety or security in mind when they constructed this great engineering project. Criminals spotted this and have capitalised, making huge amounts of money over the past 20 years. As a result, governments, companies and individuals have been scrambling to retrofit security onto the hardware, software, architecture and protocols on which we all rely to manage our lives and businesses</w:t>
      </w:r>
      <w:r w:rsidR="00F37F52" w:rsidRPr="00393101">
        <w:rPr>
          <w:u w:val="single"/>
        </w:rPr>
        <w:t>. As the global centre of the IT industry, China can help us all avoid the mistakes of the past</w:t>
      </w:r>
      <w:r w:rsidR="00F37F52" w:rsidRPr="00393101">
        <w:rPr>
          <w:sz w:val="14"/>
        </w:rPr>
        <w:t xml:space="preserve">. The structural insecurity of the internet will inevitably be amplified by the internet of things if we don’t take action to improve security standards. Billions of new devices will be connected, producing exponential increases in data around the world. If we are to get the benefits of this revolution, we need to ensure good basic security as a default. If we do not, the devices themselves will be vulnerable and, more significantly, their processing power will be harnessed by criminals to harm others. </w:t>
      </w:r>
      <w:r w:rsidR="00F37F52" w:rsidRPr="00393101">
        <w:rPr>
          <w:u w:val="single"/>
        </w:rPr>
        <w:t>As the key producer and, increasingly, designer in the global IT supply chain, China could lead the way in applying good standards, developed in cooperation with the West.</w:t>
      </w:r>
      <w:r w:rsidR="00F37F52" w:rsidRPr="00393101">
        <w:rPr>
          <w:sz w:val="14"/>
        </w:rPr>
        <w:t xml:space="preserve"> As the global centre of the IT industry, China can help us all avoid the mistakes of the past. For their part</w:t>
      </w:r>
      <w:r w:rsidR="00F37F52" w:rsidRPr="00393101">
        <w:rPr>
          <w:u w:val="single"/>
        </w:rPr>
        <w:t xml:space="preserve">, Western countries need to take a more pragmatic approach to Chinese inward investment in </w:t>
      </w:r>
      <w:hyperlink r:id="rId341" w:history="1">
        <w:r w:rsidR="00F37F52" w:rsidRPr="00393101">
          <w:rPr>
            <w:rStyle w:val="Hyperlink"/>
            <w:u w:val="single"/>
          </w:rPr>
          <w:t>technology</w:t>
        </w:r>
      </w:hyperlink>
      <w:r w:rsidR="00F37F52" w:rsidRPr="00393101">
        <w:rPr>
          <w:u w:val="single"/>
        </w:rPr>
        <w:t>. Mutual suspicion has led some countries to effectively ban Chinese companies from investing not just in sensitive government organisations, which would be normal for any nation, but in the wider technology infrastructure and supply chain. This</w:t>
      </w:r>
      <w:r w:rsidR="00F37F52" w:rsidRPr="00393101">
        <w:rPr>
          <w:sz w:val="14"/>
        </w:rPr>
        <w:t xml:space="preserve"> blanket </w:t>
      </w:r>
      <w:r w:rsidR="00F37F52" w:rsidRPr="00393101">
        <w:rPr>
          <w:u w:val="single"/>
        </w:rPr>
        <w:t>approach</w:t>
      </w:r>
      <w:r w:rsidR="00F37F52" w:rsidRPr="00393101">
        <w:rPr>
          <w:sz w:val="14"/>
        </w:rPr>
        <w:t>, based on nationality of the brand name</w:t>
      </w:r>
      <w:r w:rsidR="00F37F52" w:rsidRPr="00393101">
        <w:rPr>
          <w:u w:val="single"/>
        </w:rPr>
        <w:t>, is irrational in a globalised industry</w:t>
      </w:r>
      <w:r w:rsidR="00F37F52" w:rsidRPr="00393101">
        <w:rPr>
          <w:sz w:val="14"/>
        </w:rPr>
        <w:t xml:space="preserve">. Some 90 per cent of computers and more than 70 per cent of </w:t>
      </w:r>
      <w:hyperlink r:id="rId342" w:history="1">
        <w:r w:rsidR="00F37F52" w:rsidRPr="00393101">
          <w:rPr>
            <w:rStyle w:val="Hyperlink"/>
            <w:sz w:val="14"/>
          </w:rPr>
          <w:t>smartphones</w:t>
        </w:r>
      </w:hyperlink>
      <w:r w:rsidR="00F37F52" w:rsidRPr="00393101">
        <w:rPr>
          <w:sz w:val="14"/>
        </w:rPr>
        <w:t xml:space="preserve"> are manufactured in China, however Western the famous name on the products. </w:t>
      </w:r>
      <w:r w:rsidR="00F37F52" w:rsidRPr="00393101">
        <w:rPr>
          <w:u w:val="single"/>
        </w:rPr>
        <w:t>A more sensible approach is to take the suspicion head on, discuss it</w:t>
      </w:r>
      <w:proofErr w:type="gramStart"/>
      <w:r w:rsidR="00F37F52" w:rsidRPr="00393101">
        <w:rPr>
          <w:u w:val="single"/>
        </w:rPr>
        <w:t>,and</w:t>
      </w:r>
      <w:proofErr w:type="gramEnd"/>
      <w:r w:rsidR="00F37F52" w:rsidRPr="00393101">
        <w:rPr>
          <w:u w:val="single"/>
        </w:rPr>
        <w:t xml:space="preserve"> look at ways of assuring both sides that the technology can be trusted. </w:t>
      </w:r>
      <w:hyperlink r:id="rId343" w:history="1">
        <w:r w:rsidR="00F37F52" w:rsidRPr="00393101">
          <w:rPr>
            <w:rStyle w:val="Hyperlink"/>
            <w:u w:val="single"/>
          </w:rPr>
          <w:t>The UK</w:t>
        </w:r>
      </w:hyperlink>
      <w:r w:rsidR="00F37F52" w:rsidRPr="00393101">
        <w:rPr>
          <w:u w:val="single"/>
        </w:rPr>
        <w:t xml:space="preserve"> took this approach when </w:t>
      </w:r>
      <w:hyperlink r:id="rId344" w:history="1">
        <w:r w:rsidR="00F37F52" w:rsidRPr="00393101">
          <w:rPr>
            <w:rStyle w:val="Hyperlink"/>
            <w:u w:val="single"/>
          </w:rPr>
          <w:t>Huawei</w:t>
        </w:r>
      </w:hyperlink>
      <w:r w:rsidR="00F37F52" w:rsidRPr="00393101">
        <w:rPr>
          <w:u w:val="single"/>
        </w:rPr>
        <w:t xml:space="preserve"> wanted to invest in the heart of the UK telecommunications infrastructure a decade ago</w:t>
      </w:r>
      <w:r w:rsidR="00F37F52" w:rsidRPr="00393101">
        <w:rPr>
          <w:sz w:val="14"/>
        </w:rPr>
        <w:t xml:space="preserve">. This investment was clearly to the benefit of UK consumers and Huawei. But allowing any foreign company into the country’s telecoms system would raise potential national security risks. The challenge was to see how these could be managed, rather than allowing unquantified risks to dictate our policy. As a result, in 2010, we established a cybersecurity evaluation centre within Huawei and funded by the company. Its job has been to look at hardware and software installed in the UK which might have implications for national security. It reports annually and publicly through an oversight board. This mechanism has allowed a major Chinese company to pursue investment which benefits China and the UK, while allowing the British government to reassure itself that it is fulfilling its obligations in managing risks to national security. </w:t>
      </w:r>
      <w:r w:rsidR="00F37F52" w:rsidRPr="00393101">
        <w:rPr>
          <w:u w:val="single"/>
        </w:rPr>
        <w:t>This cybersecurity experiment between the UK and a major Chinese company</w:t>
      </w:r>
      <w:r w:rsidR="00F37F52" w:rsidRPr="00393101">
        <w:rPr>
          <w:sz w:val="14"/>
        </w:rPr>
        <w:t xml:space="preserve"> is a first, drawing on the expertise of both sides. It </w:t>
      </w:r>
      <w:r w:rsidR="00F37F52" w:rsidRPr="00393101">
        <w:rPr>
          <w:u w:val="single"/>
        </w:rPr>
        <w:t>offers a sensible and pragmatic model which we can build on to enable the best of Chinese technology to be available in the West. At the same time, the West should work with China to embed security standards across manufacturing and development. Where the internet is concerned, we all stand to benefit from this cooperation.</w:t>
      </w:r>
    </w:p>
    <w:p w:rsidR="00F37F52" w:rsidRPr="00B2735C" w:rsidRDefault="00F37F52" w:rsidP="00F37F52"/>
    <w:p w:rsidR="00F37F52" w:rsidRDefault="00F37F52" w:rsidP="00F37F52">
      <w:pPr>
        <w:pStyle w:val="Heading3"/>
      </w:pPr>
      <w:r>
        <w:t>A/T: North Korea</w:t>
      </w:r>
    </w:p>
    <w:p w:rsidR="00F37F52" w:rsidRPr="001E6709" w:rsidRDefault="00F37F52" w:rsidP="00F37F52"/>
    <w:p w:rsidR="00F37F52" w:rsidRDefault="00F37F52" w:rsidP="00F37F52">
      <w:pPr>
        <w:pStyle w:val="Heading4"/>
      </w:pPr>
      <w:r>
        <w:t>North Korea won’t launch a devastating cyberattack—it’s contrary to their agenda</w:t>
      </w:r>
    </w:p>
    <w:p w:rsidR="00F37F52" w:rsidRPr="006E0627" w:rsidRDefault="00F37F52" w:rsidP="00F37F52">
      <w:r>
        <w:rPr>
          <w:b/>
        </w:rPr>
        <w:t xml:space="preserve">Asia Times 18 </w:t>
      </w:r>
      <w:r w:rsidRPr="006E0627">
        <w:rPr>
          <w:sz w:val="18"/>
          <w:szCs w:val="18"/>
        </w:rPr>
        <w:t xml:space="preserve">(Asia Times Staff, Asia Times, 1/16/18, “Major </w:t>
      </w:r>
      <w:proofErr w:type="gramStart"/>
      <w:r w:rsidRPr="006E0627">
        <w:rPr>
          <w:sz w:val="18"/>
          <w:szCs w:val="18"/>
        </w:rPr>
        <w:t>cyberattack</w:t>
      </w:r>
      <w:proofErr w:type="gramEnd"/>
      <w:r w:rsidRPr="006E0627">
        <w:rPr>
          <w:sz w:val="18"/>
          <w:szCs w:val="18"/>
        </w:rPr>
        <w:t xml:space="preserve"> on US by North Korea unlikely: 38 North,” http://www.atimes.com/article/major-cyberattack-us-north-korea-unlikely-38-north/)</w:t>
      </w:r>
    </w:p>
    <w:p w:rsidR="00F37F52" w:rsidRDefault="00F37F52" w:rsidP="00F37F52">
      <w:pPr>
        <w:rPr>
          <w:sz w:val="14"/>
        </w:rPr>
      </w:pPr>
      <w:r w:rsidRPr="00EF3C4E">
        <w:rPr>
          <w:u w:val="single"/>
        </w:rPr>
        <w:t>One big fear</w:t>
      </w:r>
      <w:r w:rsidRPr="00EF3C4E">
        <w:rPr>
          <w:sz w:val="14"/>
        </w:rPr>
        <w:t xml:space="preserve"> in the current crisis </w:t>
      </w:r>
      <w:r w:rsidRPr="00EF3C4E">
        <w:rPr>
          <w:u w:val="single"/>
        </w:rPr>
        <w:t>with North Korea is that Pyongyang may launch cyberattacks against critical US infrastructure with devastating results</w:t>
      </w:r>
      <w:r w:rsidRPr="00EF3C4E">
        <w:rPr>
          <w:sz w:val="14"/>
        </w:rPr>
        <w:t xml:space="preserve">. However, James A. Lewis, a veteran US </w:t>
      </w:r>
      <w:proofErr w:type="gramStart"/>
      <w:r w:rsidRPr="00EF3C4E">
        <w:rPr>
          <w:sz w:val="14"/>
        </w:rPr>
        <w:t>foreign service</w:t>
      </w:r>
      <w:proofErr w:type="gramEnd"/>
      <w:r w:rsidRPr="00EF3C4E">
        <w:rPr>
          <w:sz w:val="14"/>
        </w:rPr>
        <w:t xml:space="preserve"> officer, </w:t>
      </w:r>
      <w:hyperlink r:id="rId345" w:history="1">
        <w:r w:rsidRPr="00EF3C4E">
          <w:rPr>
            <w:rStyle w:val="Hyperlink"/>
            <w:sz w:val="14"/>
          </w:rPr>
          <w:t>says</w:t>
        </w:r>
      </w:hyperlink>
      <w:r w:rsidRPr="00EF3C4E">
        <w:rPr>
          <w:sz w:val="14"/>
        </w:rPr>
        <w:t xml:space="preserve"> in an article on 38 North that such an attack is unlikely. “</w:t>
      </w:r>
      <w:r w:rsidRPr="00EF3C4E">
        <w:rPr>
          <w:u w:val="single"/>
        </w:rPr>
        <w:t>The primary objective of the North Korean state and the Kim family is regime survival. Someone who</w:t>
      </w:r>
      <w:r w:rsidRPr="00EF3C4E">
        <w:rPr>
          <w:sz w:val="14"/>
        </w:rPr>
        <w:t xml:space="preserve"> is worshipped as a god-king by millions, controls immense personal wealth, and </w:t>
      </w:r>
      <w:r w:rsidRPr="00EF3C4E">
        <w:rPr>
          <w:u w:val="single"/>
        </w:rPr>
        <w:t>has unchecked power will be loath to put this at risk</w:t>
      </w:r>
      <w:r w:rsidRPr="00EF3C4E">
        <w:rPr>
          <w:sz w:val="14"/>
        </w:rPr>
        <w:t xml:space="preserve">,” Lewis said in </w:t>
      </w:r>
      <w:proofErr w:type="gramStart"/>
      <w:r w:rsidRPr="00EF3C4E">
        <w:rPr>
          <w:sz w:val="14"/>
        </w:rPr>
        <w:t>an</w:t>
      </w:r>
      <w:proofErr w:type="gramEnd"/>
      <w:r w:rsidRPr="00EF3C4E">
        <w:rPr>
          <w:sz w:val="14"/>
        </w:rPr>
        <w:t xml:space="preserve"> January 12 analysis on the specialist website dedicated to North Korean affairs. Lewis also notes that </w:t>
      </w:r>
      <w:r w:rsidRPr="00EF3C4E">
        <w:rPr>
          <w:u w:val="single"/>
        </w:rPr>
        <w:t>North Korea’s past approach has been to “use provocations, including low level attacks, as part of its diplomatic repertoire.</w:t>
      </w:r>
      <w:r w:rsidRPr="00EF3C4E">
        <w:rPr>
          <w:sz w:val="14"/>
        </w:rPr>
        <w:t xml:space="preserve">” But he also points out that the North’s pattern has been </w:t>
      </w:r>
      <w:r w:rsidRPr="00EF3C4E">
        <w:rPr>
          <w:u w:val="single"/>
        </w:rPr>
        <w:t xml:space="preserve">to calculate the limits of what it can do without provoking major conflict. </w:t>
      </w:r>
      <w:r w:rsidRPr="00EF3C4E">
        <w:rPr>
          <w:sz w:val="14"/>
        </w:rPr>
        <w:t>He also argues that Kim is unlikely to personally approve the use of such cyberattacks. All such major programs or actions by the regime also require Kim’s approval. “North Korea is both cautious and cunning in its use of force, including cyberattacks,” Lewis goes on to say. “</w:t>
      </w:r>
      <w:r w:rsidRPr="00EF3C4E">
        <w:rPr>
          <w:u w:val="single"/>
        </w:rPr>
        <w:t>It is willing to take provocative actions that flout international law and norms, but these have been limited in scope and effect, intended to shape and advance North Korea’s diplomatic agenda vis-à-vis the ROK and the US</w:t>
      </w:r>
      <w:r w:rsidRPr="00EF3C4E">
        <w:rPr>
          <w:sz w:val="14"/>
        </w:rPr>
        <w:t>.” Ultimately, he argues</w:t>
      </w:r>
      <w:r w:rsidRPr="00EF3C4E">
        <w:rPr>
          <w:u w:val="single"/>
        </w:rPr>
        <w:t>, Pyongyang’s policy goals, in addition to regime survival, are aimed at generating political conditions that would cause the US to leave the peninsula and end its security commitment to South Korea, disrupt the US-Japan alliance, and improve its position in the region. All this entails not destroying opponents</w:t>
      </w:r>
      <w:r w:rsidRPr="00EF3C4E">
        <w:rPr>
          <w:sz w:val="14"/>
        </w:rPr>
        <w:t xml:space="preserve">, but carefully manipulating how South Korean and Japanese leaders view the value of their alliance with the US versus the benefits of concessions to the North. </w:t>
      </w:r>
      <w:r w:rsidRPr="00EF3C4E">
        <w:rPr>
          <w:u w:val="single"/>
        </w:rPr>
        <w:t>A heavy-handed cyberattack on the US</w:t>
      </w:r>
      <w:r w:rsidRPr="00EF3C4E">
        <w:rPr>
          <w:sz w:val="14"/>
        </w:rPr>
        <w:t xml:space="preserve">, Lewis argues, </w:t>
      </w:r>
      <w:r w:rsidRPr="00EF3C4E">
        <w:rPr>
          <w:u w:val="single"/>
        </w:rPr>
        <w:t>would not fit this delicate scenario</w:t>
      </w:r>
      <w:r w:rsidRPr="00EF3C4E">
        <w:rPr>
          <w:sz w:val="14"/>
        </w:rPr>
        <w:t xml:space="preserve">. </w:t>
      </w:r>
    </w:p>
    <w:p w:rsidR="00F37F52" w:rsidRDefault="00F37F52" w:rsidP="00F37F52">
      <w:pPr>
        <w:rPr>
          <w:sz w:val="14"/>
        </w:rPr>
      </w:pPr>
    </w:p>
    <w:p w:rsidR="00F37F52" w:rsidRDefault="00F37F52" w:rsidP="00F37F52"/>
    <w:p w:rsidR="00157A85" w:rsidRDefault="00157A85" w:rsidP="00157A85">
      <w:pPr>
        <w:pStyle w:val="Heading3"/>
      </w:pPr>
      <w:r>
        <w:t>A/T: Election Hacking</w:t>
      </w:r>
    </w:p>
    <w:p w:rsidR="00157A85" w:rsidRPr="00B2735C" w:rsidRDefault="00157A85" w:rsidP="00157A85"/>
    <w:p w:rsidR="00DB0FF5" w:rsidRDefault="00DB0FF5" w:rsidP="00DB0FF5">
      <w:pPr>
        <w:pStyle w:val="Heading4"/>
      </w:pPr>
      <w:r>
        <w:t xml:space="preserve">The US is prepared for cyberattacks for the elections – increased funding and warnings to Russia </w:t>
      </w:r>
    </w:p>
    <w:p w:rsidR="00DB0FF5" w:rsidRPr="00A16C65" w:rsidRDefault="00DB0FF5" w:rsidP="00DB0FF5">
      <w:pPr>
        <w:rPr>
          <w:rStyle w:val="Style13ptBold"/>
        </w:rPr>
      </w:pPr>
      <w:r>
        <w:rPr>
          <w:rStyle w:val="Style13ptBold"/>
        </w:rPr>
        <w:t>Boylan 18</w:t>
      </w:r>
      <w:r w:rsidRPr="00A16C65">
        <w:t xml:space="preserve"> (Dan Boylan</w:t>
      </w:r>
      <w:r>
        <w:t>, N</w:t>
      </w:r>
      <w:r w:rsidRPr="00A16C65">
        <w:t>ational security reporter at The Washington Times</w:t>
      </w:r>
      <w:r>
        <w:t xml:space="preserve">, </w:t>
      </w:r>
      <w:r w:rsidRPr="00A16C65">
        <w:t>"Russian cyberattacks expected ahead of 2018 midterm primaries," [Washington Times], 6-4-2018, accessed: 7-1-2018, https://www.washingtontimes.com/news/2018/jun/4/russian-cyberattacks-expected-ahead-2018-midterm-p/)//DCai</w:t>
      </w:r>
    </w:p>
    <w:p w:rsidR="00DB0FF5" w:rsidRDefault="00DB0FF5" w:rsidP="00DB0FF5">
      <w:pPr>
        <w:rPr>
          <w:rStyle w:val="StyleUnderline"/>
        </w:rPr>
      </w:pPr>
      <w:r w:rsidRPr="00A16C65">
        <w:rPr>
          <w:sz w:val="16"/>
        </w:rPr>
        <w:t xml:space="preserve">Candidates won’t be the only ones sweating the vote as California and six other states hold primaries Tuesday, as election security officials say they are bracing to see how their systems hold up against an expected wave of cyberattacks. U.S. intelligence agencies say </w:t>
      </w:r>
      <w:r w:rsidRPr="00A16C65">
        <w:rPr>
          <w:rStyle w:val="StyleUnderline"/>
        </w:rPr>
        <w:t>Russian hackers tried to disrupt both the campaign and vote-counting in 2016 and that they fully expect another wave of online attacks this year.</w:t>
      </w:r>
      <w:r w:rsidRPr="00A16C65">
        <w:rPr>
          <w:sz w:val="16"/>
        </w:rPr>
        <w:t xml:space="preserve"> Hackers last month sabotaged an online debate among congressional candidates by streaming gay pornography. Federal officials say </w:t>
      </w:r>
      <w:r w:rsidRPr="00A16C65">
        <w:rPr>
          <w:rStyle w:val="Emphasis"/>
        </w:rPr>
        <w:t>Russian hackers targeted election systems in 21 states two years ago</w:t>
      </w:r>
      <w:r w:rsidRPr="00A16C65">
        <w:rPr>
          <w:sz w:val="16"/>
        </w:rPr>
        <w:t xml:space="preserve">, although no evidence surfaced that any result was corrupted by the incursions. </w:t>
      </w:r>
      <w:r w:rsidRPr="00A16C65">
        <w:rPr>
          <w:rStyle w:val="StyleUnderline"/>
        </w:rPr>
        <w:t xml:space="preserve">Tuesday’s primaries will be the largest single block of states voting on one day ahead of November’s fiercely contested midterm elections and the largest </w:t>
      </w:r>
      <w:proofErr w:type="gramStart"/>
      <w:r w:rsidRPr="00A16C65">
        <w:rPr>
          <w:rStyle w:val="StyleUnderline"/>
        </w:rPr>
        <w:t>election day</w:t>
      </w:r>
      <w:proofErr w:type="gramEnd"/>
      <w:r w:rsidRPr="00A16C65">
        <w:rPr>
          <w:rStyle w:val="StyleUnderline"/>
        </w:rPr>
        <w:t xml:space="preserve"> since November 2016.</w:t>
      </w:r>
      <w:r>
        <w:rPr>
          <w:rStyle w:val="StyleUnderline"/>
        </w:rPr>
        <w:t xml:space="preserve"> </w:t>
      </w:r>
      <w:r w:rsidRPr="00A16C65">
        <w:rPr>
          <w:sz w:val="16"/>
        </w:rPr>
        <w:t xml:space="preserve">“This is an issue that the administration takes seriously and is addressing with urgency,” Homeland Security Secretary Kirstjen Nielsen, FBI Director Christopher A. Wray and Director of National Intelligence Daniel Coats told Congress in a joint statement last month at a briefing on election security and cyberattacks. State and federal officials readily acknowledge that fears linger from the 2016 experience, and leading </w:t>
      </w:r>
      <w:r w:rsidRPr="00A16C65">
        <w:rPr>
          <w:rStyle w:val="StyleUnderline"/>
        </w:rPr>
        <w:t>U.S. intelligence officials have issued repeated warnings that Kremlin operatives are prepared to strike during the November midterms, but many have also noted positive moves to improve communications among states and the Department of Homeland Security.</w:t>
      </w:r>
      <w:r>
        <w:rPr>
          <w:rStyle w:val="StyleUnderline"/>
        </w:rPr>
        <w:t xml:space="preserve"> </w:t>
      </w:r>
      <w:r w:rsidRPr="00A16C65">
        <w:rPr>
          <w:rStyle w:val="StyleUnderline"/>
        </w:rPr>
        <w:t>Congress has also approved $380 million for states to tighten cybersecurity as voters start to determine the balance of power in Congress and in statehouses across the nation.</w:t>
      </w:r>
    </w:p>
    <w:p w:rsidR="00DB0FF5" w:rsidRPr="00A16C65" w:rsidRDefault="00DB0FF5" w:rsidP="00DB0FF5"/>
    <w:p w:rsidR="00DB0FF5" w:rsidRDefault="00DB0FF5" w:rsidP="00DB0FF5">
      <w:pPr>
        <w:pStyle w:val="Heading4"/>
      </w:pPr>
      <w:r>
        <w:t>States have received cybersecurity funding in preparation for midterms</w:t>
      </w:r>
    </w:p>
    <w:p w:rsidR="00DB0FF5" w:rsidRPr="00EC4E21" w:rsidRDefault="00DB0FF5" w:rsidP="00DB0FF5">
      <w:pPr>
        <w:rPr>
          <w:rStyle w:val="Style13ptBold"/>
        </w:rPr>
      </w:pPr>
      <w:r>
        <w:rPr>
          <w:rStyle w:val="Style13ptBold"/>
        </w:rPr>
        <w:t>Beavers 6/5</w:t>
      </w:r>
      <w:r w:rsidRPr="00EC4E21">
        <w:t xml:space="preserve"> (OLIVIA BEAVERS, "Election commission says 26 states have received cybersecurity funding ahead of midterms," [], 6-5-2018, accessed: 7-1-2018, http://thehill.com/policy/cybersecurity/390837-election-commission-says-26-states-have-received-cybersecurity-funding)//DCai</w:t>
      </w:r>
    </w:p>
    <w:p w:rsidR="00DB0FF5" w:rsidRDefault="00DB0FF5" w:rsidP="00DB0FF5">
      <w:pPr>
        <w:rPr>
          <w:sz w:val="16"/>
        </w:rPr>
      </w:pPr>
      <w:r w:rsidRPr="004E7E4B">
        <w:rPr>
          <w:rStyle w:val="StyleUnderline"/>
        </w:rPr>
        <w:t>The Election Assistance Commission (EAC</w:t>
      </w:r>
      <w:r w:rsidRPr="004E7E4B">
        <w:rPr>
          <w:sz w:val="16"/>
        </w:rPr>
        <w:t xml:space="preserve">) on Tuesday </w:t>
      </w:r>
      <w:r w:rsidRPr="004E7E4B">
        <w:rPr>
          <w:rStyle w:val="StyleUnderline"/>
        </w:rPr>
        <w:t>released a list of 26 states that have requested and received cybersecurity funding, money that aims to ensure state's voting systems are properly secured ahead of the 2018 midterm elections.</w:t>
      </w:r>
      <w:r>
        <w:rPr>
          <w:rStyle w:val="StyleUnderline"/>
        </w:rPr>
        <w:t xml:space="preserve"> </w:t>
      </w:r>
      <w:r w:rsidRPr="004E7E4B">
        <w:rPr>
          <w:sz w:val="16"/>
        </w:rPr>
        <w:t xml:space="preserve">An EAC press release broke down which states have requested the cyber funds as well as how much they received. To date, </w:t>
      </w:r>
      <w:r w:rsidRPr="004E7E4B">
        <w:rPr>
          <w:rStyle w:val="StyleUnderline"/>
        </w:rPr>
        <w:t>these states have requested nearly $210 million in newly available funds, or about 55 percent of the total amount available.</w:t>
      </w:r>
      <w:r>
        <w:rPr>
          <w:rStyle w:val="StyleUnderline"/>
        </w:rPr>
        <w:t xml:space="preserve"> </w:t>
      </w:r>
      <w:r w:rsidRPr="004E7E4B">
        <w:rPr>
          <w:rStyle w:val="StyleUnderline"/>
        </w:rPr>
        <w:t>The funds were distributed under the Consolidated Appropriations Act of 2018, a bill passed by Congress that allocated $380 million in funds to the Help America Vote Act (</w:t>
      </w:r>
      <w:r w:rsidRPr="004E7E4B">
        <w:rPr>
          <w:sz w:val="16"/>
        </w:rPr>
        <w:t>HAVA). “</w:t>
      </w:r>
      <w:r w:rsidRPr="004E7E4B">
        <w:rPr>
          <w:rStyle w:val="StyleUnderline"/>
        </w:rPr>
        <w:t>This steady stream of funding requests from the states demonstrates an undeniable recognition that this money can have a tangible and immediate impact on the efficiency, security and accessibility of our nation’s elections systems</w:t>
      </w:r>
      <w:r w:rsidRPr="004E7E4B">
        <w:rPr>
          <w:sz w:val="16"/>
        </w:rPr>
        <w:t>," EAC Chairman Thomas Hicks said in a statement. "</w:t>
      </w:r>
      <w:r w:rsidRPr="004E7E4B">
        <w:rPr>
          <w:rStyle w:val="StyleUnderline"/>
        </w:rPr>
        <w:t>The Commission has diligently worked with states to distribute these new funds as quickly as possible</w:t>
      </w:r>
      <w:r w:rsidRPr="004E7E4B">
        <w:rPr>
          <w:sz w:val="16"/>
        </w:rPr>
        <w:t>. It is anticipated that all jurisdictions will submit funding requests by mid-July,” he continued. Texas received the largest funding grant at $23 million, followed by New York at almost $19.5 million, and Florida in a close third at roughly $19.2 million, according to the list. Sen. Marco Rubio (R-Fla.) had issued a request for the funding in a letter on Thursday, noting that foreign actors targeted Florida in the 2016 presidential election and that they could seek to target the Sunshine State again in the upcoming midterms. By Monday, EAC told Rubio that they had granted his $19.2 million request. "</w:t>
      </w:r>
      <w:r w:rsidRPr="004E7E4B">
        <w:rPr>
          <w:rStyle w:val="StyleUnderline"/>
        </w:rPr>
        <w:t>I am pleased to report that the United States Election Assistance Commission has reviewed Florida's disbursement request and approved the request in one working day. We expect funds will be in Florida's account this week</w:t>
      </w:r>
      <w:r w:rsidRPr="004E7E4B">
        <w:rPr>
          <w:sz w:val="16"/>
        </w:rPr>
        <w:t>," Brian Newby, EAC's executive director, wrote to the Florida senator.</w:t>
      </w:r>
    </w:p>
    <w:p w:rsidR="00DB0FF5" w:rsidRPr="00385AAD" w:rsidRDefault="00DB0FF5" w:rsidP="00DB0FF5"/>
    <w:p w:rsidR="00157A85" w:rsidRPr="00EF6F09" w:rsidRDefault="00157A85" w:rsidP="00157A85">
      <w:pPr>
        <w:pStyle w:val="Heading4"/>
        <w:rPr>
          <w:rStyle w:val="Style13ptBold"/>
          <w:b/>
        </w:rPr>
      </w:pPr>
      <w:r>
        <w:rPr>
          <w:rStyle w:val="Style13ptBold"/>
          <w:b/>
        </w:rPr>
        <w:t xml:space="preserve">No Russian hacker threats- states are taking precautions </w:t>
      </w:r>
    </w:p>
    <w:p w:rsidR="00157A85" w:rsidRDefault="00157A85" w:rsidP="00157A85">
      <w:pPr>
        <w:rPr>
          <w:rStyle w:val="Style13ptBold"/>
          <w:b w:val="0"/>
        </w:rPr>
      </w:pPr>
      <w:r>
        <w:rPr>
          <w:rStyle w:val="Style13ptBold"/>
        </w:rPr>
        <w:t xml:space="preserve">Weiss 6/17 </w:t>
      </w:r>
      <w:r w:rsidRPr="001E1C70">
        <w:rPr>
          <w:rStyle w:val="Style13ptBold"/>
          <w:b w:val="0"/>
          <w:sz w:val="16"/>
          <w:szCs w:val="16"/>
        </w:rPr>
        <w:t>(Brennan Weiss, politics reporter at Business Insider, “US intelligence officials say Russia will be back to try to undermine the 2018 elections. But here's why Americans shouldn't be so worried.</w:t>
      </w:r>
      <w:proofErr w:type="gramStart"/>
      <w:r w:rsidRPr="001E1C70">
        <w:rPr>
          <w:rStyle w:val="Style13ptBold"/>
          <w:b w:val="0"/>
          <w:sz w:val="16"/>
          <w:szCs w:val="16"/>
        </w:rPr>
        <w:t>”,</w:t>
      </w:r>
      <w:proofErr w:type="gramEnd"/>
      <w:r w:rsidRPr="001E1C70">
        <w:rPr>
          <w:rStyle w:val="Style13ptBold"/>
          <w:b w:val="0"/>
          <w:sz w:val="16"/>
          <w:szCs w:val="16"/>
        </w:rPr>
        <w:t xml:space="preserve"> Business Insider, published 6/17/18, accessed 7/1/18, </w:t>
      </w:r>
      <w:hyperlink r:id="rId346" w:history="1">
        <w:r w:rsidRPr="001E1C70">
          <w:rPr>
            <w:rStyle w:val="Hyperlink"/>
            <w:sz w:val="16"/>
            <w:szCs w:val="16"/>
          </w:rPr>
          <w:t>http://www.businessinsider.com/protecting-midterm-elections-from-russia-us-election-security-2018-6</w:t>
        </w:r>
      </w:hyperlink>
      <w:r w:rsidRPr="001E1C70">
        <w:rPr>
          <w:rStyle w:val="Style13ptBold"/>
          <w:b w:val="0"/>
          <w:sz w:val="16"/>
          <w:szCs w:val="16"/>
        </w:rPr>
        <w:t xml:space="preserve"> )//EQ </w:t>
      </w:r>
    </w:p>
    <w:p w:rsidR="00157A85" w:rsidRDefault="00157A85" w:rsidP="00157A85">
      <w:pPr>
        <w:rPr>
          <w:rStyle w:val="Style13ptBold"/>
          <w:b w:val="0"/>
          <w:sz w:val="16"/>
        </w:rPr>
      </w:pPr>
      <w:r w:rsidRPr="001E1C70">
        <w:rPr>
          <w:rStyle w:val="StyleUnderline"/>
        </w:rPr>
        <w:t>Lawmakers in Washington have been criticized for failing to enact any major legislation since Russia targeted state election systems in 2016.</w:t>
      </w:r>
      <w:r>
        <w:rPr>
          <w:rStyle w:val="StyleUnderline"/>
        </w:rPr>
        <w:t xml:space="preserve"> </w:t>
      </w:r>
      <w:r w:rsidRPr="00EF6F09">
        <w:rPr>
          <w:rStyle w:val="Style13ptBold"/>
          <w:b w:val="0"/>
          <w:sz w:val="16"/>
        </w:rPr>
        <w:t xml:space="preserve">But </w:t>
      </w:r>
      <w:r w:rsidRPr="001E1C70">
        <w:rPr>
          <w:rStyle w:val="StyleUnderline"/>
        </w:rPr>
        <w:t>inaction at the federal level hasn't deterred state officials.</w:t>
      </w:r>
      <w:r>
        <w:rPr>
          <w:rStyle w:val="StyleUnderline"/>
        </w:rPr>
        <w:t xml:space="preserve"> </w:t>
      </w:r>
      <w:r w:rsidRPr="00EF6F09">
        <w:rPr>
          <w:rStyle w:val="Style13ptBold"/>
          <w:b w:val="0"/>
          <w:sz w:val="16"/>
        </w:rPr>
        <w:t xml:space="preserve">From Virginia to Illinois to Colorado, </w:t>
      </w:r>
      <w:r w:rsidRPr="001E1C70">
        <w:rPr>
          <w:rStyle w:val="StyleUnderline"/>
        </w:rPr>
        <w:t>states across the US have made significant strides in safeguarding their elections.</w:t>
      </w:r>
      <w:r>
        <w:rPr>
          <w:rStyle w:val="StyleUnderline"/>
        </w:rPr>
        <w:t xml:space="preserve"> </w:t>
      </w:r>
      <w:r w:rsidRPr="00EF6F09">
        <w:rPr>
          <w:rStyle w:val="Style13ptBold"/>
          <w:b w:val="0"/>
          <w:sz w:val="16"/>
        </w:rPr>
        <w:t xml:space="preserve">Despite concerns that hackers will return this year to undermine the midterm elections, </w:t>
      </w:r>
      <w:r w:rsidRPr="001E1C70">
        <w:rPr>
          <w:rStyle w:val="StyleUnderline"/>
        </w:rPr>
        <w:t>security experts are confident states will be able to thwart serious attacks.</w:t>
      </w:r>
      <w:r w:rsidRPr="00EF6F09">
        <w:rPr>
          <w:rStyle w:val="Style13ptBold"/>
          <w:b w:val="0"/>
          <w:sz w:val="16"/>
        </w:rPr>
        <w:t xml:space="preserve"> On June 23, 2016, unidentified hackers made their way into the statewide voter-registration system in Illinois. They remained undetected in the system for three weeks until they appeared to intentionally overload the voter-registration website with a massive amount of traffic. It was only then that IT staff at the Illinois State Board of Elections (SBE) noticed that something was wrong. On July 13, state technicians took the website offline to investigate the attack. For about a week, people in Illinois weren't able to register online to vote, although they could still do so by contacting their local election officials directly. The IT experts doggedly scoured their online system for any trace of who might have been behind the breach. They changed the system's code to eliminate the technical vulnerabilities that opened the door to the hackers in the first place. Having kicked out the hackers from their election system, Illinois officials were back in control. But the attacks on the voter-registration website continued unabated. Monitoring of hacker activity revealed that IP addresses linked to the SBE were being targeted five times per second, 24 hours a day. Then, on August 12, seven weeks after the initial breach, the attacks abruptly stopped. The Illinois SBE was no longer under assault. 'How do we not let it happen again?' illinois state board of elections Seth Perlman/AP Illinois SBE officials didn't learn who was behind the attack until about a year later, when officials from the Department of Homeland Security testified before the Senate Intelligence Committee that Russia was behind the targeting of election systems in 21 states, including Illinois. That hackers linked to the Kremlin were responsible for the breach didn't come as a surprise. Matt Dietrich, an SBE spokesman, told Business Insider that the Board assumed Russia was the culprit because Moscow had also been implicated in the hacking of the Democratic National Committee, which occurred around the same time in June and July 2016. "But that was more or less immaterial to us," Dietrich recalled. "Our concern was just that it happened. How do we not let it happen again?" After the attack, the SBE strengthened its relationship with DHS, implementing weekly cyber-hygiene tests in October 2016 to scan for vulnerabilities in the state's election infrastructure. Those </w:t>
      </w:r>
      <w:r w:rsidRPr="00EF6F09">
        <w:rPr>
          <w:rStyle w:val="StyleUnderline"/>
        </w:rPr>
        <w:t xml:space="preserve">weekly tests </w:t>
      </w:r>
      <w:r w:rsidRPr="00EF6F09">
        <w:rPr>
          <w:rStyle w:val="Style13ptBold"/>
          <w:b w:val="0"/>
          <w:sz w:val="16"/>
        </w:rPr>
        <w:t xml:space="preserve">still take </w:t>
      </w:r>
      <w:r w:rsidRPr="00EF6F09">
        <w:rPr>
          <w:rStyle w:val="StyleUnderline"/>
        </w:rPr>
        <w:t>place today along with continuous monitoring of network activity on state computers, as well as regular cybersecurity awareness training for state employees provided by the Illinois Department of Innovation and Technology.</w:t>
      </w:r>
      <w:r>
        <w:rPr>
          <w:rStyle w:val="StyleUnderline"/>
        </w:rPr>
        <w:t xml:space="preserve"> </w:t>
      </w:r>
      <w:r w:rsidRPr="00EF6F09">
        <w:rPr>
          <w:rStyle w:val="StyleUnderline"/>
        </w:rPr>
        <w:t>Illinois is one of 32 states that have requested and received ongoing cyber hygiene scans</w:t>
      </w:r>
      <w:r w:rsidRPr="00EF6F09">
        <w:rPr>
          <w:rStyle w:val="Style13ptBold"/>
          <w:b w:val="0"/>
          <w:sz w:val="16"/>
        </w:rPr>
        <w:t>, according to an official from the National Protection and Programs Directorate at DHS. The state is also scheduled to undergo a full-scale risk and vulnerability assessment from DHS to make sure the state's election systems are prepared for the 2018 midterms. "It was just human error and some programming that allowed our breach to happen," Dietrich said. "But we fixed that, and now we think that we've enhanced our system to guard against something like that from ever happening a</w:t>
      </w:r>
      <w:r>
        <w:rPr>
          <w:rStyle w:val="Style13ptBold"/>
          <w:b w:val="0"/>
          <w:sz w:val="16"/>
        </w:rPr>
        <w:t xml:space="preserve">gain. But you just don't know." </w:t>
      </w:r>
    </w:p>
    <w:p w:rsidR="00157A85" w:rsidRPr="00EF6F09" w:rsidRDefault="00157A85" w:rsidP="00157A85">
      <w:pPr>
        <w:rPr>
          <w:rStyle w:val="Style13ptBold"/>
          <w:b w:val="0"/>
          <w:sz w:val="16"/>
        </w:rPr>
      </w:pPr>
    </w:p>
    <w:p w:rsidR="00157A85" w:rsidRPr="00D525A0" w:rsidRDefault="00157A85" w:rsidP="00157A85">
      <w:pPr>
        <w:pStyle w:val="Heading4"/>
      </w:pPr>
      <w:r>
        <w:t xml:space="preserve">Squo solves cyber threats to midterms </w:t>
      </w:r>
    </w:p>
    <w:p w:rsidR="00157A85" w:rsidRPr="00D754DA" w:rsidRDefault="00157A85" w:rsidP="00157A85">
      <w:pPr>
        <w:rPr>
          <w:rStyle w:val="Style13ptBold"/>
          <w:b w:val="0"/>
        </w:rPr>
      </w:pPr>
      <w:r>
        <w:rPr>
          <w:rStyle w:val="Style13ptBold"/>
        </w:rPr>
        <w:t xml:space="preserve">Giles 18 </w:t>
      </w:r>
      <w:r w:rsidRPr="00D754DA">
        <w:rPr>
          <w:rStyle w:val="Style13ptBold"/>
          <w:b w:val="0"/>
          <w:sz w:val="16"/>
          <w:szCs w:val="16"/>
        </w:rPr>
        <w:t xml:space="preserve">(Martin Giles, San Francisco bureau chief of MIT Technology Review, led research and publishing at a venture capital firm focused on business technology, worked for The Economist for many years as a reporter and editor, most recently as the paper’s West Coast-based tech writer, “Here’s how hackers could cause chaos in this year’s US midterm elections”, MIT Technology Review, published 4/18/18, accessed 7/1/18, </w:t>
      </w:r>
      <w:hyperlink r:id="rId347" w:history="1">
        <w:r w:rsidRPr="00D754DA">
          <w:rPr>
            <w:rStyle w:val="Hyperlink"/>
            <w:sz w:val="16"/>
            <w:szCs w:val="16"/>
          </w:rPr>
          <w:t>https://www.technologyreview.com/s/610774/heres-how-hackers-could-cause-chaos-in-this-years-us-midterm-election/</w:t>
        </w:r>
      </w:hyperlink>
      <w:r w:rsidRPr="00D754DA">
        <w:rPr>
          <w:rStyle w:val="Style13ptBold"/>
          <w:b w:val="0"/>
          <w:sz w:val="16"/>
          <w:szCs w:val="16"/>
        </w:rPr>
        <w:t xml:space="preserve"> )//EQ</w:t>
      </w:r>
    </w:p>
    <w:p w:rsidR="00157A85" w:rsidRDefault="00157A85" w:rsidP="00157A85">
      <w:pPr>
        <w:rPr>
          <w:sz w:val="16"/>
        </w:rPr>
      </w:pPr>
      <w:r w:rsidRPr="00D525A0">
        <w:rPr>
          <w:rStyle w:val="StyleUnderline"/>
        </w:rPr>
        <w:t>Since the 2016 presidential vote, much has been done to improve election security</w:t>
      </w:r>
      <w:r w:rsidRPr="00D525A0">
        <w:rPr>
          <w:rStyle w:val="Style13ptBold"/>
          <w:b w:val="0"/>
          <w:sz w:val="16"/>
        </w:rPr>
        <w:t xml:space="preserve">. </w:t>
      </w:r>
      <w:r w:rsidRPr="00D525A0">
        <w:rPr>
          <w:rStyle w:val="StyleUnderline"/>
        </w:rPr>
        <w:t>Cybersecurity training for state and local officials has been stepped up significantly</w:t>
      </w:r>
      <w:r w:rsidRPr="00D525A0">
        <w:rPr>
          <w:rStyle w:val="Style13ptBold"/>
          <w:b w:val="0"/>
          <w:sz w:val="16"/>
        </w:rPr>
        <w:t xml:space="preserve">, and </w:t>
      </w:r>
      <w:r w:rsidRPr="00D525A0">
        <w:rPr>
          <w:rStyle w:val="StyleUnderline"/>
        </w:rPr>
        <w:t>a body has been created to share intelligence about threats</w:t>
      </w:r>
      <w:r w:rsidRPr="00D525A0">
        <w:rPr>
          <w:rStyle w:val="Style13ptBold"/>
          <w:b w:val="0"/>
          <w:sz w:val="16"/>
        </w:rPr>
        <w:t xml:space="preserve">. </w:t>
      </w:r>
      <w:r w:rsidRPr="00D525A0">
        <w:rPr>
          <w:rStyle w:val="StyleUnderline"/>
        </w:rPr>
        <w:t xml:space="preserve">Congress </w:t>
      </w:r>
      <w:r w:rsidRPr="00D525A0">
        <w:rPr>
          <w:sz w:val="16"/>
          <w:szCs w:val="16"/>
        </w:rPr>
        <w:t>also recently</w:t>
      </w:r>
      <w:r w:rsidRPr="00D525A0">
        <w:rPr>
          <w:rStyle w:val="StyleUnderline"/>
        </w:rPr>
        <w:t xml:space="preserve"> allocated $380 million to states</w:t>
      </w:r>
      <w:r w:rsidRPr="00D525A0">
        <w:rPr>
          <w:rStyle w:val="Style13ptBold"/>
          <w:b w:val="0"/>
          <w:sz w:val="16"/>
        </w:rPr>
        <w:t xml:space="preserve">, </w:t>
      </w:r>
      <w:r w:rsidRPr="00D525A0">
        <w:rPr>
          <w:rStyle w:val="StyleUnderline"/>
        </w:rPr>
        <w:t>which can use the cash to upgrade aging voting technologies, perform more post-election audits, and take other steps to bolster their defenses.</w:t>
      </w:r>
      <w:r w:rsidRPr="00D525A0">
        <w:rPr>
          <w:sz w:val="16"/>
        </w:rPr>
        <w:t xml:space="preserve"> </w:t>
      </w:r>
    </w:p>
    <w:p w:rsidR="00157A85" w:rsidRDefault="00157A85" w:rsidP="00157A85"/>
    <w:p w:rsidR="00157A85" w:rsidRPr="00B06803" w:rsidRDefault="00157A85" w:rsidP="00157A85"/>
    <w:p w:rsidR="00E235EA" w:rsidRDefault="007B6007" w:rsidP="007B6007">
      <w:pPr>
        <w:pStyle w:val="Heading3"/>
      </w:pPr>
      <w:r>
        <w:t>Wages Disad</w:t>
      </w:r>
    </w:p>
    <w:p w:rsidR="007B6007" w:rsidRPr="007B6007" w:rsidRDefault="007B6007" w:rsidP="007B6007"/>
    <w:p w:rsidR="005A643E" w:rsidRDefault="005A643E" w:rsidP="005A643E">
      <w:pPr>
        <w:pStyle w:val="Heading4"/>
      </w:pPr>
      <w:r>
        <w:t>Cybersecurity wages are high and increasing now</w:t>
      </w:r>
    </w:p>
    <w:p w:rsidR="005A643E" w:rsidRPr="005B2E10" w:rsidRDefault="005A643E" w:rsidP="005A643E">
      <w:r>
        <w:rPr>
          <w:b/>
        </w:rPr>
        <w:t xml:space="preserve">Enterprise Management 18 </w:t>
      </w:r>
      <w:r w:rsidRPr="005B2E10">
        <w:rPr>
          <w:sz w:val="18"/>
          <w:szCs w:val="18"/>
        </w:rPr>
        <w:t>(Enterprise Management, 2/15/18, “Cybersecurity professionals in line for highest salary increases in IT,” https://www.em360tech.com/tech-news/cybersecurity-professionals-line-highest-salary-increases/)</w:t>
      </w:r>
    </w:p>
    <w:p w:rsidR="005A643E" w:rsidRPr="0076443D" w:rsidRDefault="005A643E" w:rsidP="005A643E">
      <w:pPr>
        <w:rPr>
          <w:sz w:val="14"/>
        </w:rPr>
      </w:pPr>
      <w:r w:rsidRPr="0076443D">
        <w:rPr>
          <w:u w:val="single"/>
        </w:rPr>
        <w:t>Cybersecurity professionals are in line for the highest salary increases in the IT sector</w:t>
      </w:r>
      <w:r w:rsidRPr="0076443D">
        <w:rPr>
          <w:sz w:val="14"/>
        </w:rPr>
        <w:t xml:space="preserve">, according to a new report. The </w:t>
      </w:r>
      <w:hyperlink r:id="rId348" w:tgtFrame="_blank" w:history="1">
        <w:r w:rsidRPr="0076443D">
          <w:rPr>
            <w:rStyle w:val="Hyperlink"/>
            <w:sz w:val="14"/>
          </w:rPr>
          <w:t>Robert Walters 2018 Salary Survey</w:t>
        </w:r>
      </w:hyperlink>
      <w:r w:rsidRPr="0076443D">
        <w:rPr>
          <w:sz w:val="14"/>
        </w:rPr>
        <w:t xml:space="preserve"> found that </w:t>
      </w:r>
      <w:r w:rsidRPr="0076443D">
        <w:rPr>
          <w:u w:val="single"/>
        </w:rPr>
        <w:t>salaries for cybersecurity specialists will see salary increases of 7 per cent. This is the biggest salary increases among IT professionals</w:t>
      </w:r>
      <w:r w:rsidRPr="0076443D">
        <w:rPr>
          <w:sz w:val="14"/>
        </w:rPr>
        <w:t xml:space="preserve">, according to the survey. Developers and infrastructure specialists will receive salary rises of 3 per cent, adds the report. </w:t>
      </w:r>
      <w:r w:rsidRPr="0076443D">
        <w:rPr>
          <w:u w:val="single"/>
        </w:rPr>
        <w:t xml:space="preserve">Cyber security specialists have been highly sought after in 2017 in light of high profile data leaks and related cyber attacks, </w:t>
      </w:r>
      <w:r w:rsidRPr="0076443D">
        <w:rPr>
          <w:sz w:val="14"/>
        </w:rPr>
        <w:t>while developers have been in demand from companies to support digitalisation projects. Ahsan Iqbal, associate director at Robert Walters, says: “</w:t>
      </w:r>
      <w:r w:rsidRPr="0076443D">
        <w:rPr>
          <w:u w:val="single"/>
        </w:rPr>
        <w:t>While a 2 per cent increase in salaries may seem quite modest, it is important to note that this follows a prolonged period of IT professionals commanding higher and higher wages. “At this point, salaries for IT professionals are highly inflated, with employers having to compete to secure top talent. In this context, the increases for cyber security specialists are particularly noteworthy</w:t>
      </w:r>
      <w:r w:rsidRPr="0076443D">
        <w:rPr>
          <w:sz w:val="14"/>
        </w:rPr>
        <w:t xml:space="preserve">. “In addition to technical skills, employers are keen to secure professionals who can demonstrate communication and project management skills as they look to more closely integrate their IT function into the wider business.” However, the report suggests that employers should look beyond salary to secure top talent. With </w:t>
      </w:r>
      <w:r w:rsidRPr="0076443D">
        <w:rPr>
          <w:u w:val="single"/>
        </w:rPr>
        <w:t>salary levels</w:t>
      </w:r>
      <w:r w:rsidRPr="0076443D">
        <w:rPr>
          <w:sz w:val="14"/>
        </w:rPr>
        <w:t xml:space="preserve"> having already </w:t>
      </w:r>
      <w:r w:rsidRPr="0076443D">
        <w:rPr>
          <w:u w:val="single"/>
        </w:rPr>
        <w:t>reached high levels</w:t>
      </w:r>
      <w:r w:rsidRPr="0076443D">
        <w:rPr>
          <w:sz w:val="14"/>
        </w:rPr>
        <w:t>, employers should consider other ways in which to attract and retain top talent. Iqbal says: “For many IT professionals, while a high salary is important, there are other incentives which can attract them to a role. “In particular, flexibility is regarded as highly important, with many IT specialists looking to work for employers who are open to remote working and flexible hours. “The nature of the projects they will be working on is also considered important to many IT professionals, as is the working culture of the organisation they are joining. “Employers should consider highlighting these aspects of their organisation and the role itself when aiming to secure top calibre talent.”</w:t>
      </w:r>
    </w:p>
    <w:p w:rsidR="005A643E" w:rsidRPr="00EF3C4E" w:rsidRDefault="005A643E" w:rsidP="005A643E">
      <w:pPr>
        <w:rPr>
          <w:sz w:val="14"/>
        </w:rPr>
      </w:pPr>
    </w:p>
    <w:p w:rsidR="00523E65" w:rsidRPr="00DA7581" w:rsidRDefault="00523E65" w:rsidP="00523E65">
      <w:pPr>
        <w:pStyle w:val="Heading4"/>
      </w:pPr>
      <w:r>
        <w:t>Cybersecurity wages are high now – key to attracting and retaining talent</w:t>
      </w:r>
    </w:p>
    <w:p w:rsidR="00523E65" w:rsidRDefault="00523E65" w:rsidP="00523E65">
      <w:pPr>
        <w:rPr>
          <w:sz w:val="16"/>
          <w:szCs w:val="16"/>
        </w:rPr>
      </w:pPr>
      <w:r w:rsidRPr="0041475D">
        <w:rPr>
          <w:rStyle w:val="Style13ptBold"/>
        </w:rPr>
        <w:t>Bell 18</w:t>
      </w:r>
      <w:r w:rsidRPr="0041475D">
        <w:t xml:space="preserve"> </w:t>
      </w:r>
      <w:r w:rsidRPr="0041475D">
        <w:rPr>
          <w:sz w:val="16"/>
          <w:szCs w:val="16"/>
        </w:rPr>
        <w:t xml:space="preserve">(Lee Bell, 1-31-2018, “Cybersecurity experts to enjoy highest salary increase in 2018“, IT PRO, http://www.itpro.co.uk/business-strategy/careers-training/30433/cybersecurity-experts-to-enjoy-highest-salary-increase-in, accessed 7-1-2018) </w:t>
      </w:r>
      <w:proofErr w:type="gramStart"/>
      <w:r w:rsidRPr="0041475D">
        <w:rPr>
          <w:sz w:val="16"/>
          <w:szCs w:val="16"/>
        </w:rPr>
        <w:t>jd</w:t>
      </w:r>
      <w:proofErr w:type="gramEnd"/>
    </w:p>
    <w:p w:rsidR="00523E65" w:rsidRPr="00194C5A" w:rsidRDefault="00523E65" w:rsidP="00523E65">
      <w:r w:rsidRPr="00A75426">
        <w:rPr>
          <w:rStyle w:val="Emphasis"/>
        </w:rPr>
        <w:t>Cybersecurity experts will see the highest salary increases among IT professionals this year</w:t>
      </w:r>
      <w:r>
        <w:t>, a report by recruitment consultancy Robert Walters has found.</w:t>
      </w:r>
      <w:r w:rsidR="00C8695A">
        <w:t xml:space="preserve"> </w:t>
      </w:r>
      <w:r w:rsidRPr="00A75426">
        <w:rPr>
          <w:rStyle w:val="Emphasis"/>
        </w:rPr>
        <w:t>Infosec specialists will see a 7% pay rise</w:t>
      </w:r>
      <w:r>
        <w:t xml:space="preserve"> this year compared to 2017, the 2018 Salary Survey revealed, which is apparently due to the growing number of high-profile data leaks and related cyberattacks of the last year.</w:t>
      </w:r>
      <w:r w:rsidR="00C8695A">
        <w:t xml:space="preserve"> </w:t>
      </w:r>
      <w:r w:rsidRPr="00A75426">
        <w:rPr>
          <w:rStyle w:val="Emphasis"/>
        </w:rPr>
        <w:t>Developers and infrastructure staff will also see salary rises, but of less than half that of cybersecurity experts, at 3%</w:t>
      </w:r>
      <w:r>
        <w:t>.</w:t>
      </w:r>
      <w:r w:rsidR="00C8695A">
        <w:t xml:space="preserve"> </w:t>
      </w:r>
      <w:r>
        <w:t>Ahsan Iqbal, associate director at Robert Walters, argued that this salary surge will make it harder for employers to secure skilled IT staff, and that they should consider other ways in which to attract and retain the best talent.</w:t>
      </w:r>
      <w:r w:rsidR="00C8695A">
        <w:t xml:space="preserve"> </w:t>
      </w:r>
      <w:r>
        <w:t>“Salaries for IT professionals are highly inflated, with employers having to compete to secure top talent," Iqbal said. "In this context, the increases for cybersecurity specialists are particularly noteworthy. In addition to technical skills, employers are keen to secure professionals who can demonstrate communication and project management skills as they look to more closely integrate their IT function into the wider business.</w:t>
      </w:r>
      <w:r w:rsidR="00C8695A">
        <w:t xml:space="preserve"> </w:t>
      </w:r>
      <w:r>
        <w:t>“For many IT professionals, while a high salary is important, there are other incentives which can attract them to a role. In particular, flexibility is regarded as highly important, with many IT specialists looking to work for employers who are open to remote working and flexible hours. The nature of the projects they will be working on is also considered important to many IT professionals, as is the working culture of the organisation they are joining.”</w:t>
      </w:r>
      <w:r w:rsidR="00C8695A">
        <w:t xml:space="preserve"> </w:t>
      </w:r>
      <w:r>
        <w:t>However, Tim Helming, director of product management at DomainTools, said the survey is “a welcome recognition” of the importance of cybersecurity specialists to corporations and individuals in 2018.</w:t>
      </w:r>
      <w:r w:rsidR="00C8695A">
        <w:t xml:space="preserve"> </w:t>
      </w:r>
      <w:r>
        <w:t>“</w:t>
      </w:r>
      <w:r w:rsidRPr="00A75426">
        <w:rPr>
          <w:rStyle w:val="Emphasis"/>
        </w:rPr>
        <w:t>As data breaches, high profile ransomware attacks and other forms of cybercrime become more common, sophisticated and easy to pursue, the need for cybersecurity professionals to be incentivised to stay in the industry is crucial</w:t>
      </w:r>
      <w:r>
        <w:t>,” he said.</w:t>
      </w:r>
      <w:r w:rsidR="00C8695A">
        <w:t xml:space="preserve"> </w:t>
      </w:r>
      <w:r>
        <w:t>“</w:t>
      </w:r>
      <w:r w:rsidRPr="00A75426">
        <w:rPr>
          <w:rStyle w:val="Emphasis"/>
        </w:rPr>
        <w:t>What’s more, a visible industry-wide average salary increase could help to draw more talented people into the cybersecurity industry</w:t>
      </w:r>
      <w:r>
        <w:t>, as well as engaging with the flexible working practices outlined in the survey.”</w:t>
      </w:r>
    </w:p>
    <w:p w:rsidR="00523E65" w:rsidRPr="00194C5A" w:rsidRDefault="00523E65" w:rsidP="00523E65"/>
    <w:p w:rsidR="005A643E" w:rsidRPr="00EA6DD6" w:rsidRDefault="005A643E" w:rsidP="005A643E">
      <w:pPr>
        <w:pStyle w:val="Heading4"/>
        <w:rPr>
          <w:rStyle w:val="Style13ptBold"/>
          <w:b/>
        </w:rPr>
      </w:pPr>
      <w:r>
        <w:rPr>
          <w:rStyle w:val="Style13ptBold"/>
          <w:b/>
        </w:rPr>
        <w:t xml:space="preserve">Cybersecurity wages are high now to attract workers- aff reverses that </w:t>
      </w:r>
    </w:p>
    <w:p w:rsidR="005A643E" w:rsidRDefault="005A643E" w:rsidP="005A643E">
      <w:pPr>
        <w:rPr>
          <w:rStyle w:val="Style13ptBold"/>
          <w:b w:val="0"/>
          <w:sz w:val="16"/>
          <w:szCs w:val="16"/>
        </w:rPr>
      </w:pPr>
      <w:r>
        <w:rPr>
          <w:rStyle w:val="Style13ptBold"/>
        </w:rPr>
        <w:t xml:space="preserve">Hill 18 </w:t>
      </w:r>
      <w:r w:rsidRPr="00B97CA9">
        <w:rPr>
          <w:rStyle w:val="Style13ptBold"/>
          <w:b w:val="0"/>
          <w:sz w:val="16"/>
          <w:szCs w:val="16"/>
        </w:rPr>
        <w:t xml:space="preserve">(Micheal Hill, Deputy Editor of Infosecurity Magazine, “Cybersecurity Salaries to Increase 7% in 2018”, Info Security, published 1/30/18, accessed 7/2/18, </w:t>
      </w:r>
      <w:hyperlink r:id="rId349" w:history="1">
        <w:r w:rsidRPr="00B97CA9">
          <w:rPr>
            <w:rStyle w:val="Hyperlink"/>
            <w:sz w:val="16"/>
            <w:szCs w:val="16"/>
          </w:rPr>
          <w:t>https://www.infosecurity-magazine.com/news/cybersecurity-salaries-to-increase/</w:t>
        </w:r>
      </w:hyperlink>
      <w:r w:rsidRPr="00B97CA9">
        <w:rPr>
          <w:rStyle w:val="Style13ptBold"/>
          <w:b w:val="0"/>
          <w:sz w:val="16"/>
          <w:szCs w:val="16"/>
        </w:rPr>
        <w:t xml:space="preserve"> )//EQ </w:t>
      </w:r>
    </w:p>
    <w:p w:rsidR="005A643E" w:rsidRDefault="005A643E" w:rsidP="005A643E">
      <w:pPr>
        <w:rPr>
          <w:rStyle w:val="Style13ptBold"/>
          <w:b w:val="0"/>
          <w:sz w:val="16"/>
        </w:rPr>
      </w:pPr>
      <w:r w:rsidRPr="00D626F9">
        <w:rPr>
          <w:rStyle w:val="StyleUnderline"/>
        </w:rPr>
        <w:t>Salaries for cybersecurity specialists are set to rise by 7% this year</w:t>
      </w:r>
      <w:r w:rsidRPr="00EA6DD6">
        <w:rPr>
          <w:rStyle w:val="Style13ptBold"/>
          <w:b w:val="0"/>
          <w:sz w:val="16"/>
        </w:rPr>
        <w:t xml:space="preserve">, according to the Robert Walters 2018 Salary Survey. </w:t>
      </w:r>
      <w:r w:rsidRPr="00D626F9">
        <w:rPr>
          <w:rStyle w:val="StyleUnderline"/>
        </w:rPr>
        <w:t>That will be the highest wage raise among IT professionals</w:t>
      </w:r>
      <w:r w:rsidRPr="00EA6DD6">
        <w:rPr>
          <w:rStyle w:val="Style13ptBold"/>
          <w:b w:val="0"/>
          <w:sz w:val="16"/>
        </w:rPr>
        <w:t xml:space="preserve">, the recruitment consultancy claimed, </w:t>
      </w:r>
      <w:r w:rsidRPr="00BB36D1">
        <w:rPr>
          <w:rStyle w:val="StyleUnderline"/>
        </w:rPr>
        <w:t>with the increase across all roles within IT and technology estimated to be an average of 2%.</w:t>
      </w:r>
      <w:r>
        <w:rPr>
          <w:rStyle w:val="StyleUnderline"/>
        </w:rPr>
        <w:t xml:space="preserve"> </w:t>
      </w:r>
      <w:r w:rsidRPr="00EA6DD6">
        <w:rPr>
          <w:rStyle w:val="Style13ptBold"/>
          <w:b w:val="0"/>
          <w:sz w:val="16"/>
        </w:rPr>
        <w:t xml:space="preserve">Developers and infrastructure specialists will also benefit from a higher pay increase (3%) in 2018. </w:t>
      </w:r>
      <w:r w:rsidRPr="001A4294">
        <w:rPr>
          <w:rStyle w:val="StyleUnderline"/>
        </w:rPr>
        <w:t xml:space="preserve">This comes at a time when cybersecurity professionals are in particular demand, with a widening cyber-skills gap estimated to result in a shortage of 1.8 million professionals by 2022 </w:t>
      </w:r>
      <w:r w:rsidRPr="00EA6DD6">
        <w:rPr>
          <w:rStyle w:val="Style13ptBold"/>
          <w:b w:val="0"/>
          <w:sz w:val="16"/>
        </w:rPr>
        <w:t>(according to (ISC)2’s most recent Global Information Security Workforce Study). “This survey by Robert Walters is a welcome recognition of the importance of cybersecurity specialists to corporations and individuals in 2018,” said Tim Helming, director of product management at DomainTools. “As data breaches, high profile ransomware attacks and other forms of cybercrime become more common, sophisticated and easy to pursue, the need for cybersecurity professionals to be incentivized to stay in the industry is crucial. “</w:t>
      </w:r>
      <w:r w:rsidRPr="00EA6DD6">
        <w:rPr>
          <w:rStyle w:val="StyleUnderline"/>
        </w:rPr>
        <w:t>What’s more, a visible industry-wide average salary increase could help to draw more talented people into the cybersecurity industry</w:t>
      </w:r>
      <w:r w:rsidRPr="00EA6DD6">
        <w:rPr>
          <w:rStyle w:val="Style13ptBold"/>
          <w:b w:val="0"/>
          <w:sz w:val="16"/>
        </w:rPr>
        <w:t xml:space="preserve">.” </w:t>
      </w:r>
    </w:p>
    <w:p w:rsidR="00523E65" w:rsidRDefault="00523E65" w:rsidP="00E235EA"/>
    <w:p w:rsidR="005A643E" w:rsidRDefault="005A643E" w:rsidP="005A643E">
      <w:pPr>
        <w:pStyle w:val="Heading4"/>
      </w:pPr>
      <w:r>
        <w:t>High wages are key – drives market AND policy solutions</w:t>
      </w:r>
    </w:p>
    <w:p w:rsidR="005A643E" w:rsidRDefault="005A643E" w:rsidP="005A643E">
      <w:r w:rsidRPr="00D975EB">
        <w:rPr>
          <w:rStyle w:val="Style13ptBold"/>
        </w:rPr>
        <w:t>KINKADE ’15</w:t>
      </w:r>
      <w:r>
        <w:t xml:space="preserve"> (David; U.S. Chamber of Commerce, “‘We Need to Do More’: Getting Real </w:t>
      </w:r>
      <w:proofErr w:type="gramStart"/>
      <w:r>
        <w:t>About</w:t>
      </w:r>
      <w:proofErr w:type="gramEnd"/>
      <w:r>
        <w:t xml:space="preserve"> the Cybersecurity Skills Gap,” https://www.uschamber.com/above-the-fold/we-need-do-more-getting-real-about-the-cybersecurity-skills-gap)ww</w:t>
      </w:r>
    </w:p>
    <w:p w:rsidR="005A643E" w:rsidRDefault="005A643E" w:rsidP="005A643E">
      <w:r>
        <w:t xml:space="preserve">According to Burning Glass, a tech placement firm that publishes various research products on industry labor trends, </w:t>
      </w:r>
      <w:r w:rsidRPr="00E235EA">
        <w:rPr>
          <w:rStyle w:val="Emphasis"/>
        </w:rPr>
        <w:t>cybersecurity openings have grown twice as fast as other IT categories in recent years</w:t>
      </w:r>
      <w:r>
        <w:t xml:space="preserve">. From 2007-2013, the number of job postings for cybersecurity talent grew by 74 percent, Burning Glass reports, with more than 209,000 openings posted in 2013 alone. </w:t>
      </w:r>
      <w:r w:rsidRPr="00E235EA">
        <w:rPr>
          <w:rStyle w:val="Emphasis"/>
        </w:rPr>
        <w:t>Due to high demand, those jobs also command a 15 percent salary premium</w:t>
      </w:r>
      <w:r>
        <w:t xml:space="preserve">, Burning Glass notes, with an average salary of more than $93,000 (and much higher for applicants at the chief information security office level). </w:t>
      </w:r>
      <w:r w:rsidRPr="00E235EA">
        <w:rPr>
          <w:rStyle w:val="Emphasis"/>
        </w:rPr>
        <w:t>That dynamic has led to a push from government, industry and the higher education sector to create new programs for training cybersecurity workers</w:t>
      </w:r>
      <w:r>
        <w:t xml:space="preserve">. As part of the Obama administration’s recent push on cyber policy, for example, the president called for $25 million in grant funding for cybersecurity training programs at historically black colleges. </w:t>
      </w:r>
      <w:r w:rsidRPr="00E235EA">
        <w:rPr>
          <w:rStyle w:val="Emphasis"/>
        </w:rPr>
        <w:t>Many of these initiatives will no doubt play a critical role in helping to boost the talent pool for industry and government</w:t>
      </w:r>
      <w:r>
        <w:t xml:space="preserve">. </w:t>
      </w:r>
      <w:r w:rsidRPr="00E235EA">
        <w:rPr>
          <w:rStyle w:val="Emphasis"/>
        </w:rPr>
        <w:t>But what may make the biggest difference in resolving the cybersecurity skills gap, some experts say, may not be a policy solution, but a market solution—in the form of rising salaries for those with the needed training and qualifications</w:t>
      </w:r>
      <w:r>
        <w:t xml:space="preserve">. In fact, a 2014 report from the RAND Corporation makes that case, suggesting that </w:t>
      </w:r>
      <w:r w:rsidRPr="00E235EA">
        <w:rPr>
          <w:rStyle w:val="Emphasis"/>
        </w:rPr>
        <w:t xml:space="preserve">generous compensation packages will ultimately attract enough workers to the field to meet demand, though there may be a lag as skilled cybersecurity </w:t>
      </w:r>
      <w:proofErr w:type="gramStart"/>
      <w:r w:rsidRPr="00E235EA">
        <w:rPr>
          <w:rStyle w:val="Emphasis"/>
        </w:rPr>
        <w:t>professionals</w:t>
      </w:r>
      <w:proofErr w:type="gramEnd"/>
      <w:r w:rsidRPr="00E235EA">
        <w:rPr>
          <w:rStyle w:val="Emphasis"/>
        </w:rPr>
        <w:t xml:space="preserve"> work through the education pipeline</w:t>
      </w:r>
      <w:r>
        <w:t xml:space="preserve">. Indeed, a January 28 article in the Wall Street Journal reports that </w:t>
      </w:r>
      <w:r w:rsidRPr="00E235EA">
        <w:rPr>
          <w:rStyle w:val="Emphasis"/>
        </w:rPr>
        <w:t>compensation packages</w:t>
      </w:r>
      <w:r>
        <w:t xml:space="preserve"> for chief information security officers </w:t>
      </w:r>
      <w:r w:rsidRPr="00E235EA">
        <w:rPr>
          <w:rStyle w:val="Emphasis"/>
        </w:rPr>
        <w:t>are rising rapidly, thanks to heavy demand for people with the skills to prevent and respond to attacks on corporate and government systems</w:t>
      </w:r>
      <w:r>
        <w:t>.</w:t>
      </w:r>
    </w:p>
    <w:p w:rsidR="005A643E" w:rsidRDefault="005A643E" w:rsidP="005A643E"/>
    <w:p w:rsidR="00574E73" w:rsidRDefault="00574E73" w:rsidP="00574E73">
      <w:pPr>
        <w:pStyle w:val="Heading4"/>
      </w:pPr>
      <w:r>
        <w:t>Maintaining high wages is key to drawing in talent</w:t>
      </w:r>
    </w:p>
    <w:p w:rsidR="00574E73" w:rsidRPr="00211DB1" w:rsidRDefault="00574E73" w:rsidP="00574E73">
      <w:pPr>
        <w:rPr>
          <w:sz w:val="18"/>
          <w:szCs w:val="18"/>
        </w:rPr>
      </w:pPr>
      <w:r>
        <w:rPr>
          <w:b/>
        </w:rPr>
        <w:t xml:space="preserve">Hill 18 </w:t>
      </w:r>
      <w:r w:rsidRPr="00211DB1">
        <w:rPr>
          <w:sz w:val="18"/>
          <w:szCs w:val="18"/>
        </w:rPr>
        <w:t>(Michael Hill, Info Security Magazine, 1/30/18, “Cybersecurity Salaries to Increase 7% in 2018,” https://www.infosecurity-magazine.com/news/cybersecurity-salaries-to-increase/)</w:t>
      </w:r>
    </w:p>
    <w:p w:rsidR="00574E73" w:rsidRPr="00307646" w:rsidRDefault="00574E73" w:rsidP="00574E73">
      <w:pPr>
        <w:rPr>
          <w:sz w:val="14"/>
        </w:rPr>
      </w:pPr>
      <w:r w:rsidRPr="00E67333">
        <w:rPr>
          <w:u w:val="single"/>
        </w:rPr>
        <w:t>Salaries for cybersecurity specialists are set to rise by 7%</w:t>
      </w:r>
      <w:r w:rsidRPr="00307646">
        <w:rPr>
          <w:sz w:val="14"/>
        </w:rPr>
        <w:t xml:space="preserve"> this year, according to the </w:t>
      </w:r>
      <w:hyperlink r:id="rId350" w:tgtFrame="_self" w:history="1">
        <w:r w:rsidRPr="00307646">
          <w:rPr>
            <w:rStyle w:val="Hyperlink"/>
            <w:sz w:val="14"/>
          </w:rPr>
          <w:t>Robert Walters</w:t>
        </w:r>
      </w:hyperlink>
      <w:r w:rsidRPr="00307646">
        <w:rPr>
          <w:sz w:val="14"/>
        </w:rPr>
        <w:t xml:space="preserve"> 2018 Salary Survey</w:t>
      </w:r>
      <w:r w:rsidRPr="00E67333">
        <w:rPr>
          <w:u w:val="single"/>
        </w:rPr>
        <w:t>. That will be the highest wage raise among IT professionals</w:t>
      </w:r>
      <w:r w:rsidRPr="00307646">
        <w:rPr>
          <w:sz w:val="14"/>
        </w:rPr>
        <w:t xml:space="preserve">, the recruitment consultancy claimed, </w:t>
      </w:r>
      <w:r w:rsidRPr="00E67333">
        <w:rPr>
          <w:u w:val="single"/>
        </w:rPr>
        <w:t>with the increase across all roles within IT and technology estimated to be an average of 2%</w:t>
      </w:r>
      <w:r w:rsidRPr="00307646">
        <w:rPr>
          <w:sz w:val="14"/>
        </w:rPr>
        <w:t xml:space="preserve">. Developers and infrastructure specialists will also benefit from a higher pay increase (3%) in 2018. </w:t>
      </w:r>
      <w:r w:rsidRPr="00E67333">
        <w:rPr>
          <w:u w:val="single"/>
        </w:rPr>
        <w:t>This comes at a time when cybersecurity professionals are in particular demand, with a widening cyber-skills gap estimated to result in a shortage of 1.8 million professionals by 2022</w:t>
      </w:r>
      <w:r w:rsidRPr="00307646">
        <w:rPr>
          <w:sz w:val="14"/>
        </w:rPr>
        <w:t xml:space="preserve"> (according to </w:t>
      </w:r>
      <w:hyperlink r:id="rId351" w:tgtFrame="_self" w:history="1">
        <w:r w:rsidRPr="00307646">
          <w:rPr>
            <w:rStyle w:val="Hyperlink"/>
            <w:sz w:val="14"/>
          </w:rPr>
          <w:t>(ISC)2</w:t>
        </w:r>
      </w:hyperlink>
      <w:r w:rsidRPr="00307646">
        <w:rPr>
          <w:sz w:val="14"/>
        </w:rPr>
        <w:t xml:space="preserve">’s most recent Global Information Security Workforce Study). “This survey by Robert Walters is a welcome recognition of the importance of cybersecurity specialists to corporations and individuals in 2018,” said Tim Helming, director of product management at </w:t>
      </w:r>
      <w:hyperlink r:id="rId352" w:tgtFrame="_self" w:history="1">
        <w:r w:rsidRPr="00307646">
          <w:rPr>
            <w:rStyle w:val="Hyperlink"/>
            <w:sz w:val="14"/>
          </w:rPr>
          <w:t>DomainTools</w:t>
        </w:r>
      </w:hyperlink>
      <w:r w:rsidRPr="00307646">
        <w:rPr>
          <w:sz w:val="14"/>
        </w:rPr>
        <w:t>. “</w:t>
      </w:r>
      <w:r w:rsidRPr="00307646">
        <w:rPr>
          <w:u w:val="single"/>
        </w:rPr>
        <w:t xml:space="preserve">As data breaches, high profile ransomware attacks and other forms of cybercrime become more common, sophisticated and easy to pursue, </w:t>
      </w:r>
      <w:r w:rsidRPr="00EB567F">
        <w:rPr>
          <w:b/>
          <w:u w:val="single"/>
        </w:rPr>
        <w:t xml:space="preserve">the need for cybersecurity professionals to be incentivized to stay in the industry is crucial. </w:t>
      </w:r>
      <w:r w:rsidRPr="00307646">
        <w:rPr>
          <w:sz w:val="14"/>
        </w:rPr>
        <w:t>“What’s more</w:t>
      </w:r>
      <w:r w:rsidRPr="00307646">
        <w:rPr>
          <w:u w:val="single"/>
        </w:rPr>
        <w:t xml:space="preserve">, </w:t>
      </w:r>
      <w:r w:rsidRPr="00EB567F">
        <w:rPr>
          <w:b/>
          <w:u w:val="single"/>
        </w:rPr>
        <w:t>a visible industry-wide average salary increase could help to draw more talented people into the cybersecurity industry</w:t>
      </w:r>
      <w:r w:rsidRPr="00307646">
        <w:rPr>
          <w:u w:val="single"/>
        </w:rPr>
        <w:t>.</w:t>
      </w:r>
      <w:r w:rsidRPr="00307646">
        <w:rPr>
          <w:sz w:val="14"/>
        </w:rPr>
        <w:t xml:space="preserve">” However, Ahsan Iqbal, associate director at Robert Walters, was quick to point out that whilst </w:t>
      </w:r>
      <w:r w:rsidRPr="00307646">
        <w:rPr>
          <w:u w:val="single"/>
        </w:rPr>
        <w:t xml:space="preserve">competitive and increasing salaries will always be a draw for cybersecurity pros, </w:t>
      </w:r>
      <w:r w:rsidRPr="00307646">
        <w:rPr>
          <w:sz w:val="14"/>
        </w:rPr>
        <w:t>there are also other important factors for attracting talent that must not be overlooked. “For many IT professionals, while a high salary is important, there are other incentives which can attract them to a role,” he said. “In particular, flexibility is regarded as highly important, with many IT specialists looking to work for employers who are open to remote working and flexible hours.” The nature of the projects they will be working on is also considered important to many IT professionals, he added, as is the working culture of the organization they are joining. “Employers should consider highlighting these aspects of their organization and the role itself when aiming to secure top caliber talent.”</w:t>
      </w:r>
    </w:p>
    <w:p w:rsidR="00574E73" w:rsidRDefault="00574E73" w:rsidP="00574E73"/>
    <w:p w:rsidR="00DB0FF5" w:rsidRDefault="00DB0FF5" w:rsidP="00DB0FF5">
      <w:pPr>
        <w:pStyle w:val="Heading3"/>
      </w:pPr>
      <w:r>
        <w:t>Wages Disad – A/T: Govt Salary Turn</w:t>
      </w:r>
    </w:p>
    <w:p w:rsidR="00DB0FF5" w:rsidRPr="00DB0FF5" w:rsidRDefault="00DB0FF5" w:rsidP="00DB0FF5"/>
    <w:p w:rsidR="00DB0FF5" w:rsidRDefault="00DB0FF5" w:rsidP="00DB0FF5">
      <w:pPr>
        <w:pStyle w:val="Heading4"/>
      </w:pPr>
      <w:r>
        <w:t>The federal hiring system disincentives coming cyber workers---wages aren’t the problem.</w:t>
      </w:r>
    </w:p>
    <w:p w:rsidR="00DB0FF5" w:rsidRPr="00A63A50" w:rsidRDefault="00DB0FF5" w:rsidP="00DB0FF5">
      <w:pPr>
        <w:rPr>
          <w:sz w:val="16"/>
        </w:rPr>
      </w:pPr>
      <w:r w:rsidRPr="00A86063">
        <w:rPr>
          <w:rStyle w:val="Style13ptBold"/>
        </w:rPr>
        <w:t>Chiacu 14</w:t>
      </w:r>
      <w:r w:rsidRPr="00A86063">
        <w:rPr>
          <w:sz w:val="16"/>
        </w:rPr>
        <w:t xml:space="preserve"> (Doina Chiacu, 4-26-2014, “Homeland Security struggles to tempt, retain cyber talent“, U.S., https://www.reuters.com/article/us-usa-cybersecurity-dhs/homeland-security-struggles-to-tempt-retain-cyber-talent-idUSBREA3P05O20140426, accessed 7-2-2018) </w:t>
      </w:r>
      <w:proofErr w:type="gramStart"/>
      <w:r w:rsidRPr="00A86063">
        <w:rPr>
          <w:sz w:val="16"/>
        </w:rPr>
        <w:t>jd</w:t>
      </w:r>
      <w:proofErr w:type="gramEnd"/>
    </w:p>
    <w:p w:rsidR="00DB0FF5" w:rsidRDefault="00DB0FF5" w:rsidP="00DB0FF5">
      <w:pPr>
        <w:rPr>
          <w:rStyle w:val="StyleUnderline"/>
        </w:rPr>
      </w:pPr>
      <w:r w:rsidRPr="00A86063">
        <w:rPr>
          <w:sz w:val="16"/>
        </w:rPr>
        <w:t xml:space="preserve">WASHINGTON (Reuters) </w:t>
      </w:r>
      <w:r w:rsidRPr="00A86063">
        <w:rPr>
          <w:rStyle w:val="StyleUnderline"/>
        </w:rPr>
        <w:t xml:space="preserve">- In the race to attract cybersecurity experts to protect the government’s computer networks, the Department of Homeland Security has a </w:t>
      </w:r>
      <w:r w:rsidRPr="00A86063">
        <w:rPr>
          <w:rStyle w:val="StyleUnderline"/>
          <w:b/>
        </w:rPr>
        <w:t>handicap money can’t fix</w:t>
      </w:r>
      <w:r w:rsidRPr="00A86063">
        <w:rPr>
          <w:rStyle w:val="StyleUnderline"/>
        </w:rPr>
        <w:t>.</w:t>
      </w:r>
      <w:r>
        <w:rPr>
          <w:rStyle w:val="StyleUnderline"/>
        </w:rPr>
        <w:t xml:space="preserve"> </w:t>
      </w:r>
      <w:r w:rsidRPr="00A86063">
        <w:rPr>
          <w:rStyle w:val="StyleUnderline"/>
        </w:rPr>
        <w:t xml:space="preserve">Navigating the federal hiring system </w:t>
      </w:r>
      <w:r w:rsidRPr="00A86063">
        <w:rPr>
          <w:rStyle w:val="StyleUnderline"/>
          <w:b/>
        </w:rPr>
        <w:t>takes many months</w:t>
      </w:r>
      <w:r w:rsidRPr="00A86063">
        <w:rPr>
          <w:rStyle w:val="StyleUnderline"/>
        </w:rPr>
        <w:t>, which is too long in the fast-paced tech world.</w:t>
      </w:r>
      <w:r>
        <w:rPr>
          <w:rStyle w:val="StyleUnderline"/>
        </w:rPr>
        <w:t xml:space="preserve"> </w:t>
      </w:r>
      <w:r w:rsidRPr="00A86063">
        <w:rPr>
          <w:sz w:val="16"/>
        </w:rPr>
        <w:t xml:space="preserve">“Even when somebody is patriotic and wants to do their duty for the nation, </w:t>
      </w:r>
      <w:r w:rsidRPr="00A86063">
        <w:rPr>
          <w:rStyle w:val="StyleUnderline"/>
          <w:b/>
        </w:rPr>
        <w:t>if they’re really good they’re not going to wait six months to get hired,”</w:t>
      </w:r>
      <w:r w:rsidRPr="00A86063">
        <w:rPr>
          <w:sz w:val="16"/>
        </w:rPr>
        <w:t xml:space="preserve"> said Mark Weatherford, the former cyber chief at DHS.</w:t>
      </w:r>
      <w:r>
        <w:rPr>
          <w:u w:val="single"/>
        </w:rPr>
        <w:t xml:space="preserve"> </w:t>
      </w:r>
      <w:r w:rsidRPr="00A86063">
        <w:rPr>
          <w:sz w:val="16"/>
        </w:rPr>
        <w:t>After a spate of national security leaks and with cybercrime on the rise, the department is vying with the private sector and other three-letter federal agencies to hire and retain talent to secure federal networks and contain threats to American businesses and utilities.</w:t>
      </w:r>
      <w:r>
        <w:rPr>
          <w:u w:val="single"/>
        </w:rPr>
        <w:t xml:space="preserve"> </w:t>
      </w:r>
      <w:r w:rsidRPr="00A86063">
        <w:rPr>
          <w:sz w:val="16"/>
        </w:rPr>
        <w:t>Phyllis Schneck, the former chief technology officer at security software company McAfee Inc who succeeded Weatherford in August, asked a U.S. Senate committee for help.</w:t>
      </w:r>
      <w:r>
        <w:rPr>
          <w:u w:val="single"/>
        </w:rPr>
        <w:t xml:space="preserve"> </w:t>
      </w:r>
      <w:r w:rsidRPr="00A86063">
        <w:rPr>
          <w:rStyle w:val="StyleUnderline"/>
        </w:rPr>
        <w:t>“The hiring process is very, very difficult,”</w:t>
      </w:r>
      <w:r w:rsidRPr="00A86063">
        <w:rPr>
          <w:sz w:val="16"/>
        </w:rPr>
        <w:t xml:space="preserve"> she said.</w:t>
      </w:r>
      <w:r>
        <w:rPr>
          <w:u w:val="single"/>
        </w:rPr>
        <w:t xml:space="preserve"> </w:t>
      </w:r>
      <w:r w:rsidRPr="00A86063">
        <w:rPr>
          <w:rStyle w:val="StyleUnderline"/>
        </w:rPr>
        <w:t>Cyber experts can command higher salaries</w:t>
      </w:r>
      <w:r w:rsidRPr="00A86063">
        <w:rPr>
          <w:sz w:val="16"/>
        </w:rPr>
        <w:t xml:space="preserve"> - in some cases up to six figures more - at private companies, Schneck said, </w:t>
      </w:r>
      <w:r w:rsidRPr="00A86063">
        <w:rPr>
          <w:rStyle w:val="StyleUnderline"/>
        </w:rPr>
        <w:t xml:space="preserve">but national security offers a </w:t>
      </w:r>
      <w:r w:rsidRPr="00A86063">
        <w:rPr>
          <w:rStyle w:val="StyleUnderline"/>
          <w:b/>
        </w:rPr>
        <w:t>“higher calling”</w:t>
      </w:r>
      <w:r w:rsidRPr="00A86063">
        <w:rPr>
          <w:rStyle w:val="StyleUnderline"/>
        </w:rPr>
        <w:t xml:space="preserve"> and valuable experience.</w:t>
      </w:r>
      <w:r>
        <w:rPr>
          <w:rStyle w:val="StyleUnderline"/>
        </w:rPr>
        <w:t xml:space="preserve"> </w:t>
      </w:r>
      <w:r w:rsidRPr="00A86063">
        <w:rPr>
          <w:rStyle w:val="StyleUnderline"/>
        </w:rPr>
        <w:t xml:space="preserve">“People say the good talent doesn’t come because we can’t pay them,” </w:t>
      </w:r>
      <w:r w:rsidRPr="00A86063">
        <w:rPr>
          <w:sz w:val="16"/>
        </w:rPr>
        <w:t xml:space="preserve">she said. </w:t>
      </w:r>
      <w:r w:rsidRPr="00A86063">
        <w:rPr>
          <w:rStyle w:val="StyleUnderline"/>
        </w:rPr>
        <w:t xml:space="preserve">“We could actually use our mission to </w:t>
      </w:r>
      <w:r w:rsidRPr="00A86063">
        <w:rPr>
          <w:rStyle w:val="StyleUnderline"/>
          <w:b/>
        </w:rPr>
        <w:t>outdo some of those salaries</w:t>
      </w:r>
      <w:r w:rsidRPr="00A86063">
        <w:rPr>
          <w:rStyle w:val="StyleUnderline"/>
        </w:rPr>
        <w:t xml:space="preserve"> they’re offered. But we have to have the </w:t>
      </w:r>
      <w:r w:rsidRPr="00A86063">
        <w:rPr>
          <w:rStyle w:val="StyleUnderline"/>
          <w:b/>
        </w:rPr>
        <w:t xml:space="preserve">flexibility </w:t>
      </w:r>
      <w:r w:rsidRPr="00A86063">
        <w:rPr>
          <w:rStyle w:val="StyleUnderline"/>
        </w:rPr>
        <w:t xml:space="preserve">and some </w:t>
      </w:r>
      <w:r w:rsidRPr="00A86063">
        <w:rPr>
          <w:rStyle w:val="StyleUnderline"/>
          <w:b/>
        </w:rPr>
        <w:t>additional competitiveness</w:t>
      </w:r>
      <w:r w:rsidRPr="00A86063">
        <w:rPr>
          <w:rStyle w:val="StyleUnderline"/>
        </w:rPr>
        <w:t xml:space="preserve"> to bring them inside.”</w:t>
      </w:r>
    </w:p>
    <w:p w:rsidR="00DB0FF5" w:rsidRDefault="00DB0FF5" w:rsidP="00DB0FF5">
      <w:pPr>
        <w:rPr>
          <w:u w:val="single"/>
        </w:rPr>
      </w:pPr>
    </w:p>
    <w:p w:rsidR="00DB0FF5" w:rsidRPr="00B179E3" w:rsidRDefault="00DB0FF5" w:rsidP="00DB0FF5">
      <w:pPr>
        <w:pStyle w:val="Heading4"/>
      </w:pPr>
      <w:r w:rsidRPr="00B179E3">
        <w:t>Alt causes to the government hiring---bureaucratic processes, background checks, and uncertainty.</w:t>
      </w:r>
    </w:p>
    <w:p w:rsidR="00DB0FF5" w:rsidRPr="00B179E3" w:rsidRDefault="00DB0FF5" w:rsidP="00DB0FF5">
      <w:pPr>
        <w:rPr>
          <w:sz w:val="16"/>
          <w:szCs w:val="16"/>
        </w:rPr>
      </w:pPr>
      <w:r w:rsidRPr="00B179E3">
        <w:rPr>
          <w:rStyle w:val="Style13ptBold"/>
        </w:rPr>
        <w:t>Williams 15</w:t>
      </w:r>
      <w:r>
        <w:t xml:space="preserve"> </w:t>
      </w:r>
      <w:r w:rsidRPr="00B179E3">
        <w:rPr>
          <w:sz w:val="16"/>
          <w:szCs w:val="16"/>
        </w:rPr>
        <w:t xml:space="preserve">(Katie Bo Williams, 8-24-2015, “Money, bureaucracy and weed: Why the feds are failing at cyber“, TheHill, http://thehill.com/policy/cybersecurity/251707-money-bureaucracy-and-weed-why-the-feds-are-failing-at-cyber, accessed 7-2-2018) </w:t>
      </w:r>
      <w:proofErr w:type="gramStart"/>
      <w:r w:rsidRPr="00B179E3">
        <w:rPr>
          <w:sz w:val="16"/>
          <w:szCs w:val="16"/>
        </w:rPr>
        <w:t>jd</w:t>
      </w:r>
      <w:proofErr w:type="gramEnd"/>
    </w:p>
    <w:p w:rsidR="00DB0FF5" w:rsidRDefault="00DB0FF5" w:rsidP="00DB0FF5">
      <w:pPr>
        <w:rPr>
          <w:rStyle w:val="StyleUnderline"/>
          <w:b/>
        </w:rPr>
      </w:pPr>
      <w:r w:rsidRPr="00B179E3">
        <w:rPr>
          <w:rStyle w:val="StyleUnderline"/>
        </w:rPr>
        <w:t xml:space="preserve">But the </w:t>
      </w:r>
      <w:r w:rsidRPr="00B179E3">
        <w:rPr>
          <w:rStyle w:val="StyleUnderline"/>
          <w:b/>
        </w:rPr>
        <w:t>challenges go beyond a disparity in pay</w:t>
      </w:r>
      <w:r w:rsidRPr="00B179E3">
        <w:rPr>
          <w:sz w:val="16"/>
        </w:rPr>
        <w:t xml:space="preserve">, because people attracted to government work aren’t typically looking for a huge paycheck; some are drawn to public service and finding a compelling “mission” for their careers. But in order to find their “mission,” </w:t>
      </w:r>
      <w:r w:rsidRPr="00B179E3">
        <w:rPr>
          <w:rStyle w:val="StyleUnderline"/>
        </w:rPr>
        <w:t xml:space="preserve">those recruits have to survive a hiring process that is </w:t>
      </w:r>
      <w:r w:rsidRPr="00B179E3">
        <w:rPr>
          <w:rStyle w:val="Emphasis"/>
        </w:rPr>
        <w:t>bureaucratic, arduous and slow</w:t>
      </w:r>
      <w:r w:rsidRPr="00B179E3">
        <w:rPr>
          <w:rStyle w:val="StyleUnderline"/>
        </w:rPr>
        <w:t>, experts say.</w:t>
      </w:r>
      <w:r w:rsidRPr="00B179E3">
        <w:rPr>
          <w:rStyle w:val="StyleUnderline"/>
          <w:sz w:val="16"/>
          <w:u w:val="none"/>
        </w:rPr>
        <w:t xml:space="preserve"> </w:t>
      </w:r>
      <w:r w:rsidRPr="00B179E3">
        <w:rPr>
          <w:sz w:val="16"/>
        </w:rPr>
        <w:t xml:space="preserve">In 2011, </w:t>
      </w:r>
      <w:r w:rsidRPr="00B179E3">
        <w:rPr>
          <w:rStyle w:val="StyleUnderline"/>
        </w:rPr>
        <w:t>the hiring process for cybersecurity positions took an average of 50 days at the Department of Health and Human Services, and almost 130 days at the Treasury Department</w:t>
      </w:r>
      <w:r w:rsidRPr="00B179E3">
        <w:rPr>
          <w:sz w:val="16"/>
        </w:rPr>
        <w:t xml:space="preserve">, according to a Government Accountability Office report. The Office of Personnel Management (OPM) can grant direct-hiring authority, which allows agencies to speed up the process by eliminating some of the usual requirements when “there is a critical hiring need for a position or group of positions.” The OPM has granted agencies direct-hire authority for information security professionals, but there are other positions of critical importance for the government to fill, some say. Montana Williams, a senior manager of Cybersecurity Practices at the ISACA and former Homeland Security official, said many civilian agencies haven’t taken full advantage of the exemption to federal hiring rules. “We have everything in place to do this the right way,” Williams said. </w:t>
      </w:r>
      <w:r w:rsidRPr="00B179E3">
        <w:rPr>
          <w:rStyle w:val="StyleUnderline"/>
        </w:rPr>
        <w:t xml:space="preserve">“But </w:t>
      </w:r>
      <w:r w:rsidRPr="00B179E3">
        <w:rPr>
          <w:rStyle w:val="StyleUnderline"/>
          <w:b/>
        </w:rPr>
        <w:t>agencies are failing to use existing rules</w:t>
      </w:r>
      <w:r w:rsidRPr="00B179E3">
        <w:rPr>
          <w:rStyle w:val="StyleUnderline"/>
        </w:rPr>
        <w:t xml:space="preserve"> that are already in place by OPM.”</w:t>
      </w:r>
      <w:r w:rsidRPr="00B179E3">
        <w:rPr>
          <w:rStyle w:val="StyleUnderline"/>
          <w:sz w:val="16"/>
          <w:u w:val="none"/>
        </w:rPr>
        <w:t xml:space="preserve"> </w:t>
      </w:r>
      <w:r w:rsidRPr="00B179E3">
        <w:rPr>
          <w:rStyle w:val="StyleUnderline"/>
        </w:rPr>
        <w:t xml:space="preserve">The </w:t>
      </w:r>
      <w:r w:rsidRPr="00B179E3">
        <w:rPr>
          <w:rStyle w:val="StyleUnderline"/>
          <w:b/>
        </w:rPr>
        <w:t>onerous background check process</w:t>
      </w:r>
      <w:r w:rsidRPr="00B179E3">
        <w:rPr>
          <w:rStyle w:val="StyleUnderline"/>
        </w:rPr>
        <w:t xml:space="preserve"> is also an </w:t>
      </w:r>
      <w:r w:rsidRPr="00B179E3">
        <w:rPr>
          <w:rStyle w:val="StyleUnderline"/>
          <w:b/>
        </w:rPr>
        <w:t>impediment</w:t>
      </w:r>
      <w:r w:rsidRPr="00B179E3">
        <w:rPr>
          <w:rStyle w:val="StyleUnderline"/>
        </w:rPr>
        <w:t>, especially for intelligence and military agencies.</w:t>
      </w:r>
      <w:r w:rsidRPr="00B179E3">
        <w:rPr>
          <w:rStyle w:val="StyleUnderline"/>
          <w:sz w:val="16"/>
          <w:u w:val="none"/>
        </w:rPr>
        <w:t xml:space="preserve"> </w:t>
      </w:r>
      <w:r w:rsidRPr="00B179E3">
        <w:rPr>
          <w:sz w:val="16"/>
        </w:rPr>
        <w:t xml:space="preserve">Heather Lawrence, a young cybersecurity professional from the competitive University of Florida hacking team, said she considered public-sector employment. Lawrence told The Hill that based on the requirements these agencies presented at recruitment events, “many people were like, </w:t>
      </w:r>
      <w:proofErr w:type="gramStart"/>
      <w:r w:rsidRPr="00B179E3">
        <w:rPr>
          <w:sz w:val="16"/>
        </w:rPr>
        <w:t>I</w:t>
      </w:r>
      <w:proofErr w:type="gramEnd"/>
      <w:r w:rsidRPr="00B179E3">
        <w:rPr>
          <w:sz w:val="16"/>
        </w:rPr>
        <w:t xml:space="preserve"> feel like this is a waste of my time.” There’s also the weed question. Congress authorized the FBI last year to hire 2,000 new people, many of whom were earmarked for cyber jobs, but director James Comey told a Manhattan conference that he was hamstrung by the agency’s three-year moratorium on marijuana use. “I have to hire a great workforce to compete with those cyber criminals and some of those kids want to smoke weed on the way to the interview,” Comey said. Hiring experts are also concerned that the roles that agencies are trying to fill aren’t clearly defined, meaning that the government has no way to accurately assess the strengths and weaknesses of its workforce. </w:t>
      </w:r>
      <w:r w:rsidRPr="00B179E3">
        <w:rPr>
          <w:rStyle w:val="StyleUnderline"/>
        </w:rPr>
        <w:t xml:space="preserve">Without an accurate assessment, the government is often putting the </w:t>
      </w:r>
      <w:r w:rsidRPr="00B179E3">
        <w:rPr>
          <w:rStyle w:val="StyleUnderline"/>
          <w:b/>
        </w:rPr>
        <w:t>right people in the wrong jobs,</w:t>
      </w:r>
      <w:r w:rsidRPr="00B179E3">
        <w:rPr>
          <w:sz w:val="16"/>
        </w:rPr>
        <w:t xml:space="preserve"> Williams said. </w:t>
      </w:r>
      <w:r w:rsidRPr="00B179E3">
        <w:rPr>
          <w:rStyle w:val="StyleUnderline"/>
        </w:rPr>
        <w:t>A generic job description will attract a vast swath of unqualified applicants</w:t>
      </w:r>
      <w:r w:rsidRPr="00B179E3">
        <w:rPr>
          <w:sz w:val="16"/>
        </w:rPr>
        <w:t>, Williams noted. If one of those applicants has preference — if he or she is a veteran, for example — they might get hired even if “they don’t necessarily have the skills to do the job.” This is also part of the reason the federal hiring process is so protracted: agencies have to wade through a huge swath of unqualified candidates. One official in human resources for the FBI described it as a “funneling process.”</w:t>
      </w:r>
      <w:r>
        <w:rPr>
          <w:sz w:val="16"/>
        </w:rPr>
        <w:t xml:space="preserve"> </w:t>
      </w:r>
      <w:r w:rsidRPr="00B179E3">
        <w:rPr>
          <w:rStyle w:val="StyleUnderline"/>
        </w:rPr>
        <w:t xml:space="preserve">And even if a high-quality candidate survives the screening process to land a federal job, he or she faces </w:t>
      </w:r>
      <w:proofErr w:type="gramStart"/>
      <w:r w:rsidRPr="00B179E3">
        <w:rPr>
          <w:rStyle w:val="StyleUnderline"/>
        </w:rPr>
        <w:t>a</w:t>
      </w:r>
      <w:proofErr w:type="gramEnd"/>
      <w:r w:rsidRPr="00B179E3">
        <w:rPr>
          <w:rStyle w:val="StyleUnderline"/>
        </w:rPr>
        <w:t xml:space="preserve"> </w:t>
      </w:r>
      <w:r w:rsidRPr="00B179E3">
        <w:rPr>
          <w:rStyle w:val="StyleUnderline"/>
          <w:b/>
        </w:rPr>
        <w:t>unsure path to advancement</w:t>
      </w:r>
      <w:r w:rsidRPr="00B179E3">
        <w:rPr>
          <w:rStyle w:val="StyleUnderline"/>
        </w:rPr>
        <w:t xml:space="preserve"> focused on tenure — </w:t>
      </w:r>
      <w:r w:rsidRPr="00B179E3">
        <w:rPr>
          <w:rStyle w:val="StyleUnderline"/>
          <w:b/>
        </w:rPr>
        <w:t>making the jump to the private sector much more attractive.</w:t>
      </w:r>
    </w:p>
    <w:p w:rsidR="00DB0FF5" w:rsidRDefault="00DB0FF5" w:rsidP="00DB0FF5">
      <w:pPr>
        <w:rPr>
          <w:rStyle w:val="StyleUnderline"/>
          <w:b/>
        </w:rPr>
      </w:pPr>
    </w:p>
    <w:p w:rsidR="005A643E" w:rsidRDefault="005A643E" w:rsidP="00E235EA"/>
    <w:p w:rsidR="007B6007" w:rsidRDefault="007B6007" w:rsidP="007B6007">
      <w:pPr>
        <w:pStyle w:val="Heading3"/>
      </w:pPr>
      <w:r>
        <w:t>Canada</w:t>
      </w:r>
      <w:r w:rsidR="001E6709">
        <w:t xml:space="preserve"> Brain Drain</w:t>
      </w:r>
    </w:p>
    <w:p w:rsidR="007B6007" w:rsidRPr="007B6007" w:rsidRDefault="007B6007" w:rsidP="007B6007"/>
    <w:p w:rsidR="007971B3" w:rsidRDefault="007971B3" w:rsidP="007971B3">
      <w:pPr>
        <w:pStyle w:val="Heading4"/>
      </w:pPr>
      <w:r>
        <w:t>Canada is luring immigrants now – anxiety around immigration policy in the US causes tech experts to leave</w:t>
      </w:r>
    </w:p>
    <w:p w:rsidR="007971B3" w:rsidRDefault="007971B3" w:rsidP="007971B3">
      <w:r w:rsidRPr="000B7EA2">
        <w:rPr>
          <w:rStyle w:val="Style13ptBold"/>
        </w:rPr>
        <w:t>Rose 17</w:t>
      </w:r>
      <w:r w:rsidRPr="000B7EA2">
        <w:t xml:space="preserve"> (Joel Rose, National Desk Correspondent based at NPR's New York bureau</w:t>
      </w:r>
      <w:r>
        <w:t xml:space="preserve">, </w:t>
      </w:r>
      <w:r w:rsidRPr="000B7EA2">
        <w:t xml:space="preserve">"Canada's Tech Firms Capitalize </w:t>
      </w:r>
      <w:proofErr w:type="gramStart"/>
      <w:r w:rsidRPr="000B7EA2">
        <w:t>On Immigration Anxiety In The Age Of</w:t>
      </w:r>
      <w:proofErr w:type="gramEnd"/>
      <w:r w:rsidRPr="000B7EA2">
        <w:t xml:space="preserve"> Trump," [NPR.org], 6-9-2017, accessed: 6-27-2018, https://www.npr.org/2017/06/09/532220824/canadas-tech-firms-capitalize-on-immigration-anxiety-in-the-age-of-trump)//DCai</w:t>
      </w:r>
    </w:p>
    <w:p w:rsidR="007971B3" w:rsidRPr="007971B3" w:rsidRDefault="007971B3" w:rsidP="007971B3">
      <w:pPr>
        <w:rPr>
          <w:u w:val="single"/>
        </w:rPr>
      </w:pPr>
      <w:r w:rsidRPr="000B7EA2">
        <w:rPr>
          <w:sz w:val="16"/>
        </w:rPr>
        <w:t xml:space="preserve">For years, Canada's tech industry has watched in frustration as Microsoft and Google hired the country's top computer science grads for high-paying jobs in Seattle and Silicon Valley. Now </w:t>
      </w:r>
      <w:r w:rsidRPr="000B7EA2">
        <w:rPr>
          <w:rStyle w:val="StyleUnderline"/>
        </w:rPr>
        <w:t>Canada believes it has found a new way to lure American and international tech workers.</w:t>
      </w:r>
      <w:r>
        <w:rPr>
          <w:rStyle w:val="StyleUnderline"/>
        </w:rPr>
        <w:t xml:space="preserve"> </w:t>
      </w:r>
      <w:r w:rsidRPr="000B7EA2">
        <w:rPr>
          <w:rStyle w:val="StyleUnderline"/>
        </w:rPr>
        <w:t>Canadian tech companies are eager to capitalize on anxiety among international visitors and would-be immigrants following President Trump's travel ban and other immigration policies.</w:t>
      </w:r>
      <w:r w:rsidRPr="000B7EA2">
        <w:rPr>
          <w:sz w:val="16"/>
        </w:rPr>
        <w:t xml:space="preserve"> Meanwhile, the </w:t>
      </w:r>
      <w:r w:rsidRPr="000B7EA2">
        <w:rPr>
          <w:rStyle w:val="StyleUnderline"/>
        </w:rPr>
        <w:t>Canadian government is making it easier for highly skilled workers to move there.</w:t>
      </w:r>
      <w:r>
        <w:rPr>
          <w:rStyle w:val="StyleUnderline"/>
        </w:rPr>
        <w:t xml:space="preserve"> </w:t>
      </w:r>
      <w:r w:rsidRPr="000B7EA2">
        <w:rPr>
          <w:sz w:val="16"/>
        </w:rPr>
        <w:t>"</w:t>
      </w:r>
      <w:r w:rsidRPr="000B7EA2">
        <w:rPr>
          <w:rStyle w:val="StyleUnderline"/>
        </w:rPr>
        <w:t>We feel that Canada has a window of opportunity here to be able to attract the best and the brightest</w:t>
      </w:r>
      <w:r w:rsidRPr="000B7EA2">
        <w:rPr>
          <w:sz w:val="16"/>
        </w:rPr>
        <w:t>," says Salim Teja, vice president of the MaRS Discovery District, a major incubator for tech companies in Toronto. Teja says there's fierce global competition for talent in the industry, with companies offering escalating salaries and perks. And those employers need to know that they can get visas for the people they're hiring. "</w:t>
      </w:r>
      <w:r w:rsidRPr="000B7EA2">
        <w:rPr>
          <w:rStyle w:val="StyleUnderline"/>
        </w:rPr>
        <w:t>A lot of these technology companies are very international businesses where talent is flowing freely in and out of different countries</w:t>
      </w:r>
      <w:r w:rsidRPr="000B7EA2">
        <w:rPr>
          <w:sz w:val="16"/>
        </w:rPr>
        <w:t>," says Teja. "</w:t>
      </w:r>
      <w:r w:rsidRPr="000B7EA2">
        <w:rPr>
          <w:rStyle w:val="StyleUnderline"/>
        </w:rPr>
        <w:t>If the U.S. becomes a tough place to do business that way, they may look at Canada as an easy market for them to set up in.</w:t>
      </w:r>
      <w:r w:rsidRPr="000B7EA2">
        <w:rPr>
          <w:sz w:val="16"/>
        </w:rPr>
        <w:t xml:space="preserve">" Facebook, Google and Uber have recently opened or expanded their offices in Toronto. Microsoft has satellite offices in Vancouver. And smaller Canadian companies say they're getting interest from a pool of American and international job applicants they hadn't heard from before. Roy Pereira is the founder of Zoom.Ai, a startup in Toronto. After Trump's election, Pereira says he saw a 30 percent jump in Americans applying for engineering jobs. "As Canadians, we're not accustomed to seeing Americans want to move to Canada," says Pereira. "They have a perception that Canada is cold. But </w:t>
      </w:r>
      <w:r w:rsidRPr="000B7EA2">
        <w:rPr>
          <w:rStyle w:val="Emphasis"/>
        </w:rPr>
        <w:t>there is a certain anxiety around the immigration policies and so forth</w:t>
      </w:r>
      <w:r w:rsidRPr="000B7EA2">
        <w:rPr>
          <w:sz w:val="16"/>
        </w:rPr>
        <w:t xml:space="preserve">." A lot of Americans who opposed President Trump talked about moving to Canada after the election. Kathryn Hume actually did it. Earlier this month, she packed up her New York apartment and moved to Toronto. "It wasn't like, going on Facebook [saying] I'm done. I'm moving to Canada," Hume says. "It was a little bit more organic." Hume works in artificial intelligence. She is now employee No. 3 at a startup company called Integrate AI, where her title is vice president of product and strategy. "I had a couple job offers also in the U.S.," says Hume. "And I chose it primarily because it really felt like the right job." Still, Hume says Trump's election was in the back of her mind. She voted for Hillary Clinton. "I thought, well, if there's a time to move to Canada, it might as well be now." Starting Monday, </w:t>
      </w:r>
      <w:r w:rsidRPr="000B7EA2">
        <w:rPr>
          <w:rStyle w:val="StyleUnderline"/>
        </w:rPr>
        <w:t>Canada's government says it will streamline the visa process so that international tech workers can get a work permit in just two weeks — compared to a complicated process in the U.S. that can take months.</w:t>
      </w:r>
      <w:r>
        <w:rPr>
          <w:rStyle w:val="StyleUnderline"/>
        </w:rPr>
        <w:t xml:space="preserve"> </w:t>
      </w:r>
      <w:r w:rsidRPr="000B7EA2">
        <w:rPr>
          <w:sz w:val="16"/>
        </w:rPr>
        <w:t>"For us to compete globally, we need to be open," says Navdeep Bains, Canada's minister of innovation, science and economic development. "</w:t>
      </w:r>
      <w:r w:rsidRPr="000B7EA2">
        <w:rPr>
          <w:rStyle w:val="StyleUnderline"/>
        </w:rPr>
        <w:t>We do believe it does give us a competitive advantage."</w:t>
      </w:r>
      <w:r>
        <w:rPr>
          <w:rStyle w:val="StyleUnderline"/>
        </w:rPr>
        <w:t xml:space="preserve"> </w:t>
      </w:r>
      <w:r w:rsidRPr="000B7EA2">
        <w:rPr>
          <w:sz w:val="16"/>
        </w:rPr>
        <w:t>Bains insists this was in the works before last year's U.S. election. But the timing is striking. President Trump has sharply criticized the U.S. visa program for technical workers. "They should never, ever be used to replace Americans," Trump said at an event in Wisconsin in April. Pereira and other tech leaders hope that means a warmer forecast for the Canadian tech industry. "</w:t>
      </w:r>
      <w:r w:rsidRPr="000B7EA2">
        <w:rPr>
          <w:rStyle w:val="StyleUnderline"/>
        </w:rPr>
        <w:t>Every company is in a global battle for talent</w:t>
      </w:r>
      <w:r w:rsidRPr="000B7EA2">
        <w:rPr>
          <w:sz w:val="16"/>
        </w:rPr>
        <w:t>," says Alex Norman, the co-founder of TechToronto, an organization that puts on monthly events featuring leaders and innovators from the city's tech community. "</w:t>
      </w:r>
      <w:r w:rsidRPr="000B7EA2">
        <w:rPr>
          <w:rStyle w:val="StyleUnderline"/>
        </w:rPr>
        <w:t>And anything that takes the barrier away, and makes it easier for someone you want to recruit to come, is a huge win."</w:t>
      </w:r>
    </w:p>
    <w:p w:rsidR="001D20F6" w:rsidRDefault="001D20F6" w:rsidP="00353B34"/>
    <w:p w:rsidR="007B6007" w:rsidRDefault="007B6007" w:rsidP="007B6007">
      <w:pPr>
        <w:pStyle w:val="Heading4"/>
      </w:pPr>
      <w:r>
        <w:t>Uncertainty in the US causes tech expertise to move to Canada – friendlier and securer environment</w:t>
      </w:r>
    </w:p>
    <w:p w:rsidR="007B6007" w:rsidRDefault="007B6007" w:rsidP="007B6007">
      <w:r>
        <w:rPr>
          <w:rStyle w:val="Style13ptBold"/>
        </w:rPr>
        <w:t>Bhattacharya 2/26</w:t>
      </w:r>
      <w:r w:rsidRPr="000B7EA2">
        <w:t xml:space="preserve"> (Ananya Bhattacharya, </w:t>
      </w:r>
      <w:r>
        <w:t xml:space="preserve">Reporter on tech with bachelor’s in economics and journalism, </w:t>
      </w:r>
      <w:r w:rsidRPr="000B7EA2">
        <w:t>"Indian techies look to Canada as the American Dream turns into an H-1B nightmare," [Quartz], 2-26-2018, accessed: 6-27-2018, https://qz.com/1215625/the-h-1b-nightmare-has-turned-indian-techies-onto-the-canadian-dream/)//DCai</w:t>
      </w:r>
    </w:p>
    <w:p w:rsidR="007B6007" w:rsidRPr="000B7EA2" w:rsidRDefault="007B6007" w:rsidP="007B6007">
      <w:pPr>
        <w:rPr>
          <w:sz w:val="16"/>
        </w:rPr>
      </w:pPr>
      <w:r w:rsidRPr="000B7EA2">
        <w:rPr>
          <w:sz w:val="16"/>
        </w:rPr>
        <w:t xml:space="preserve">In 2010, India-born Vikram Rangnekar took up a job as a software engineer at professional networking portal LinkedIn. Along with his family, he moved into a house at the foot of the Santa Cruz </w:t>
      </w:r>
      <w:proofErr w:type="gramStart"/>
      <w:r w:rsidRPr="000B7EA2">
        <w:rPr>
          <w:sz w:val="16"/>
        </w:rPr>
        <w:t>mountains</w:t>
      </w:r>
      <w:proofErr w:type="gramEnd"/>
      <w:r w:rsidRPr="000B7EA2">
        <w:rPr>
          <w:sz w:val="16"/>
        </w:rPr>
        <w:t xml:space="preserve"> in Silicon Valley. Earlier, Rangnekar had built an enterprise collaboration startup in Singapore called Socialwok, which had won the DemoPit competition at TechCrunch50, a showcase for startups. But just as everything seemed to be going well for Rangnekar—</w:t>
      </w:r>
      <w:r w:rsidRPr="00330B49">
        <w:rPr>
          <w:rStyle w:val="StyleUnderline"/>
        </w:rPr>
        <w:t>he was awaiting his green card—the family traded in its American dream and moved to Toronto, Canada.</w:t>
      </w:r>
      <w:r w:rsidRPr="000B7EA2">
        <w:rPr>
          <w:sz w:val="16"/>
        </w:rPr>
        <w:t xml:space="preserve"> “</w:t>
      </w:r>
      <w:r w:rsidRPr="00330B49">
        <w:rPr>
          <w:rStyle w:val="StyleUnderline"/>
        </w:rPr>
        <w:t>I loved my time at LinkedIn and our life in California, but I couldn’t see myself spending my most productive years on a restrictive visa</w:t>
      </w:r>
      <w:r w:rsidRPr="000B7EA2">
        <w:rPr>
          <w:sz w:val="16"/>
        </w:rPr>
        <w:t>,” Rangnekar told Quartz. “</w:t>
      </w:r>
      <w:r w:rsidRPr="00330B49">
        <w:rPr>
          <w:rStyle w:val="Emphasis"/>
        </w:rPr>
        <w:t>Canada offered us a PR (permanent residency) and me a chance to go build a startup</w:t>
      </w:r>
      <w:r w:rsidRPr="000B7EA2">
        <w:rPr>
          <w:sz w:val="16"/>
        </w:rPr>
        <w:t xml:space="preserve">.” After moving, Rangnekar founded Webmatr, a server-less app platform for developers, and launched a cloud-based organiser Bell+Cat. Before that, he also published a book, How to Build the Future, on how smart companies like Snapchat, Spotify, and others are using the Google Cloud. Rangnekar isn’t alone in making a move northwards from the US. With the Donald Trump administration mounting pressure on immigrants, several other Indian professionals in the US are thinking along the same lines. The American horror </w:t>
      </w:r>
      <w:r w:rsidRPr="00330B49">
        <w:rPr>
          <w:rStyle w:val="StyleUnderline"/>
        </w:rPr>
        <w:t>Trump’s protectionist stance has left Indians working in the US frightened and insecure.</w:t>
      </w:r>
      <w:r>
        <w:rPr>
          <w:rStyle w:val="StyleUnderline"/>
        </w:rPr>
        <w:t xml:space="preserve"> </w:t>
      </w:r>
      <w:r w:rsidRPr="000B7EA2">
        <w:rPr>
          <w:sz w:val="16"/>
        </w:rPr>
        <w:t xml:space="preserve">Last March, </w:t>
      </w:r>
      <w:r w:rsidRPr="00330B49">
        <w:rPr>
          <w:rStyle w:val="StyleUnderline"/>
        </w:rPr>
        <w:t>his government temporarily halted the premium processing of the H-1B, which involved clearing visa applications within 15 days for an additional fee—the standard procedure takes between three and six months. A month later, authorities turned up the heat on computer programmers by making the criteria to qualify for the H-1B harder</w:t>
      </w:r>
      <w:r w:rsidRPr="000B7EA2">
        <w:rPr>
          <w:sz w:val="16"/>
        </w:rPr>
        <w:t>. Earlier this month, the rules for third-party contract work were made more stringent, shortening the tenure of the visas and toughening renewal clauses. “</w:t>
      </w:r>
      <w:r w:rsidRPr="00330B49">
        <w:rPr>
          <w:rStyle w:val="Emphasis"/>
        </w:rPr>
        <w:t>Certainty and security of their immigration status in the US</w:t>
      </w:r>
      <w:r w:rsidRPr="00330B49">
        <w:rPr>
          <w:rStyle w:val="StyleUnderline"/>
        </w:rPr>
        <w:t>, which is very closely tied to how successful they will be professionally and personally, is the biggest problem that Indian immigrants in the US are currently facing</w:t>
      </w:r>
      <w:r w:rsidRPr="000B7EA2">
        <w:rPr>
          <w:sz w:val="16"/>
        </w:rPr>
        <w:t xml:space="preserve">,” Vivek Tandon, founder and CEO of EB5 BRICS, an advisory firm specialising in the half-a-million dollar investor route to the green card, told Quartz. Canada, in comparison, has far more liberal visa laws. Not only is the H-1B visa binding to one employer and the US citizenship hard to obtain, family members of immigrants are also at a loss. </w:t>
      </w:r>
      <w:r w:rsidRPr="00330B49">
        <w:rPr>
          <w:rStyle w:val="StyleUnderline"/>
        </w:rPr>
        <w:t>Most spouses of immigrant workers aren’t allowed to work in the US. Some of them—spouses of H-1B holders awaiting green cards—were given work authorisation a couple of years back and even that’s up for debate now.</w:t>
      </w:r>
      <w:r>
        <w:rPr>
          <w:rStyle w:val="StyleUnderline"/>
        </w:rPr>
        <w:t xml:space="preserve"> </w:t>
      </w:r>
      <w:r w:rsidRPr="000B7EA2">
        <w:rPr>
          <w:sz w:val="16"/>
        </w:rPr>
        <w:t xml:space="preserve">The effects of all these moves are beginning to show: Fewer Indian students enrolled in US universities in 2017 compared to 2016. And the homecoming of US-based Indians has spiked. “Look, </w:t>
      </w:r>
      <w:r w:rsidRPr="00330B49">
        <w:rPr>
          <w:rStyle w:val="StyleUnderline"/>
        </w:rPr>
        <w:t xml:space="preserve">these are talented and in-demand people. If they decide </w:t>
      </w:r>
      <w:r w:rsidRPr="00330B49">
        <w:rPr>
          <w:rStyle w:val="Emphasis"/>
        </w:rPr>
        <w:t xml:space="preserve">the US isn’t a welcoming place, they’ll go to Canada, China, or Europe </w:t>
      </w:r>
      <w:r w:rsidRPr="00330B49">
        <w:rPr>
          <w:rStyle w:val="StyleUnderline"/>
        </w:rPr>
        <w:t>instead</w:t>
      </w:r>
      <w:r w:rsidRPr="000B7EA2">
        <w:rPr>
          <w:sz w:val="16"/>
        </w:rPr>
        <w:t>,” Richard Burke, CEO of global immigration management platform Envoy, told Quartz. “</w:t>
      </w:r>
      <w:r w:rsidRPr="00330B49">
        <w:rPr>
          <w:rStyle w:val="StyleUnderline"/>
        </w:rPr>
        <w:t>Talent is mobile, and US lawmakers need to understand that this country isn’t the only option for the world’s skilled workforce.”</w:t>
      </w:r>
      <w:r w:rsidRPr="000B7EA2">
        <w:rPr>
          <w:sz w:val="16"/>
        </w:rPr>
        <w:t xml:space="preserve"> The new frontier </w:t>
      </w:r>
      <w:proofErr w:type="gramStart"/>
      <w:r w:rsidRPr="000B7EA2">
        <w:rPr>
          <w:sz w:val="16"/>
        </w:rPr>
        <w:t>While</w:t>
      </w:r>
      <w:proofErr w:type="gramEnd"/>
      <w:r w:rsidRPr="000B7EA2">
        <w:rPr>
          <w:sz w:val="16"/>
        </w:rPr>
        <w:t xml:space="preserve"> the US has increased visa scrutiny, </w:t>
      </w:r>
      <w:r w:rsidRPr="00330B49">
        <w:rPr>
          <w:rStyle w:val="StyleUnderline"/>
        </w:rPr>
        <w:t>Canada has only become friendlier.</w:t>
      </w:r>
      <w:r>
        <w:rPr>
          <w:rStyle w:val="StyleUnderline"/>
        </w:rPr>
        <w:t xml:space="preserve"> </w:t>
      </w:r>
      <w:r w:rsidRPr="000B7EA2">
        <w:rPr>
          <w:sz w:val="16"/>
        </w:rPr>
        <w:t xml:space="preserve">Between 2016 and 2017, </w:t>
      </w:r>
      <w:r w:rsidRPr="00330B49">
        <w:rPr>
          <w:rStyle w:val="StyleUnderline"/>
        </w:rPr>
        <w:t>the target for Canada’s economic class visas for skilled workers—the category most used by Indian immigrants—was hiked up from 160,600 to 172,500.</w:t>
      </w:r>
      <w:r>
        <w:rPr>
          <w:rStyle w:val="StyleUnderline"/>
        </w:rPr>
        <w:t xml:space="preserve"> </w:t>
      </w:r>
      <w:r w:rsidRPr="000B7EA2">
        <w:rPr>
          <w:sz w:val="16"/>
        </w:rPr>
        <w:t xml:space="preserve">Last year, Canadian </w:t>
      </w:r>
      <w:proofErr w:type="gramStart"/>
      <w:r w:rsidRPr="000B7EA2">
        <w:rPr>
          <w:sz w:val="16"/>
        </w:rPr>
        <w:t>prime minister</w:t>
      </w:r>
      <w:proofErr w:type="gramEnd"/>
      <w:r w:rsidRPr="000B7EA2">
        <w:rPr>
          <w:sz w:val="16"/>
        </w:rPr>
        <w:t xml:space="preserve"> Justin </w:t>
      </w:r>
      <w:r w:rsidRPr="00330B49">
        <w:rPr>
          <w:rStyle w:val="StyleUnderline"/>
        </w:rPr>
        <w:t xml:space="preserve">Trudeau announced the fast-track Global Skills Strategy programme which </w:t>
      </w:r>
      <w:r w:rsidRPr="000B7EA2">
        <w:rPr>
          <w:rStyle w:val="Emphasis"/>
        </w:rPr>
        <w:t>processes applications for those employed in tech occupations in a short span of two weeks</w:t>
      </w:r>
      <w:r w:rsidRPr="00330B49">
        <w:rPr>
          <w:rStyle w:val="StyleUnderline"/>
        </w:rPr>
        <w:t>. By comparison, the US Citizenship and Immigration Services (USCIS) takes between six and seven months, or longer, to approve the H-1Bs.</w:t>
      </w:r>
      <w:r>
        <w:rPr>
          <w:rStyle w:val="StyleUnderline"/>
        </w:rPr>
        <w:t xml:space="preserve"> </w:t>
      </w:r>
      <w:r w:rsidRPr="000B7EA2">
        <w:rPr>
          <w:sz w:val="16"/>
        </w:rPr>
        <w:t xml:space="preserve">Moreover, </w:t>
      </w:r>
      <w:r w:rsidRPr="00330B49">
        <w:rPr>
          <w:rStyle w:val="StyleUnderline"/>
        </w:rPr>
        <w:t xml:space="preserve">Canada’s Express Entry programme allows high-skilled talent in areas like software development, engineering, medical, and other academic professions to migrate to the country in under six months even without securing a job. The point-based system awards people for their level of education, work experience, and language ability in either English or French. </w:t>
      </w:r>
      <w:r w:rsidRPr="000B7EA2">
        <w:rPr>
          <w:sz w:val="16"/>
        </w:rPr>
        <w:t>“</w:t>
      </w:r>
      <w:r w:rsidRPr="00330B49">
        <w:rPr>
          <w:rStyle w:val="StyleUnderline"/>
        </w:rPr>
        <w:t>Many H-1B workers in the US will be ideal candidates for Express Entry, as H-1B workers will excel in all of these areas</w:t>
      </w:r>
      <w:r w:rsidRPr="000B7EA2">
        <w:rPr>
          <w:sz w:val="16"/>
        </w:rPr>
        <w:t xml:space="preserve">,” immigration law firm Allen and Hodgman writes. </w:t>
      </w:r>
      <w:r w:rsidRPr="00330B49">
        <w:rPr>
          <w:rStyle w:val="StyleUnderline"/>
        </w:rPr>
        <w:t>Canada currently admits far more high-skilled workers than the US—one permanent skilled visa for every 409 Canadian residents in 2016, nearly six times more per capita than the US, Richard Burke, CEO of immigration platform Envoy Global</w:t>
      </w:r>
      <w:r w:rsidRPr="000B7EA2">
        <w:rPr>
          <w:sz w:val="16"/>
        </w:rPr>
        <w:t xml:space="preserve">, told Quartz. “Personally I feel </w:t>
      </w:r>
      <w:proofErr w:type="gramStart"/>
      <w:r w:rsidRPr="000B7EA2">
        <w:rPr>
          <w:sz w:val="16"/>
        </w:rPr>
        <w:t>it’s</w:t>
      </w:r>
      <w:proofErr w:type="gramEnd"/>
      <w:r w:rsidRPr="000B7EA2">
        <w:rPr>
          <w:sz w:val="16"/>
        </w:rPr>
        <w:t xml:space="preserve"> game over for the masters-H-1B-green card path used by so many Indians to build a life in the US. The wait time for getting a green card is over 20 years. This makes it as good as never,” Rangnekar said. And </w:t>
      </w:r>
      <w:r w:rsidRPr="000B7EA2">
        <w:rPr>
          <w:rStyle w:val="StyleUnderline"/>
        </w:rPr>
        <w:t>though Silicon Valley is still the hotbed of innovation, Canada is quickly getting there.</w:t>
      </w:r>
      <w:r>
        <w:rPr>
          <w:rStyle w:val="StyleUnderline"/>
        </w:rPr>
        <w:t xml:space="preserve"> </w:t>
      </w:r>
      <w:r w:rsidRPr="000B7EA2">
        <w:rPr>
          <w:sz w:val="16"/>
        </w:rPr>
        <w:t xml:space="preserve">The new land of opportunity </w:t>
      </w:r>
      <w:proofErr w:type="gramStart"/>
      <w:r w:rsidRPr="000B7EA2">
        <w:rPr>
          <w:rStyle w:val="StyleUnderline"/>
        </w:rPr>
        <w:t>The</w:t>
      </w:r>
      <w:proofErr w:type="gramEnd"/>
      <w:r w:rsidRPr="000B7EA2">
        <w:rPr>
          <w:rStyle w:val="StyleUnderline"/>
        </w:rPr>
        <w:t xml:space="preserve"> tech ecosystem in Canada has attracted the top firms from Silicon Valley. Amazon has been hiring software developers, engineers, and programmers in Toronto. Uber has posted artificial intelligence (AI) and computer vision roles, among other tech positions, in the same city, too.</w:t>
      </w:r>
      <w:r>
        <w:rPr>
          <w:rStyle w:val="StyleUnderline"/>
        </w:rPr>
        <w:t xml:space="preserve"> </w:t>
      </w:r>
      <w:r w:rsidRPr="000B7EA2">
        <w:rPr>
          <w:sz w:val="16"/>
        </w:rPr>
        <w:t>“</w:t>
      </w:r>
      <w:r w:rsidRPr="000B7EA2">
        <w:rPr>
          <w:rStyle w:val="StyleUnderline"/>
        </w:rPr>
        <w:t>When it comes to innovation and upward mobility, the US remains the gold standard</w:t>
      </w:r>
      <w:r w:rsidRPr="000B7EA2">
        <w:rPr>
          <w:sz w:val="16"/>
        </w:rPr>
        <w:t xml:space="preserve">,”said Burke of Envoy. “That said, </w:t>
      </w:r>
      <w:r w:rsidRPr="000B7EA2">
        <w:rPr>
          <w:rStyle w:val="StyleUnderline"/>
        </w:rPr>
        <w:t>Canada is making great strides as a welcoming and favourable destination, particularly among technology companies where team location is perhaps less important than in industries like healthcare, manufacturing, or financial services.”</w:t>
      </w:r>
      <w:r>
        <w:rPr>
          <w:rStyle w:val="StyleUnderline"/>
        </w:rPr>
        <w:t xml:space="preserve"> </w:t>
      </w:r>
      <w:r w:rsidRPr="000B7EA2">
        <w:rPr>
          <w:rStyle w:val="StyleUnderline"/>
        </w:rPr>
        <w:t>Canadian companies have witnessed an uptick in applicants</w:t>
      </w:r>
      <w:r w:rsidRPr="000B7EA2">
        <w:rPr>
          <w:sz w:val="16"/>
        </w:rPr>
        <w:t xml:space="preserve">. For instance, Ottawa-based e-commerce platform Shopify logged 40% more applicants from the US in the first quarter of 2017 than it did during an average quarter in 2016. Also, Toronto-based digital medical image company Figure 1 received twice the number of US-based applicants for a senior role posted in January 2017 compared to a similar posting from a year ago. </w:t>
      </w:r>
      <w:r w:rsidRPr="000B7EA2">
        <w:rPr>
          <w:rStyle w:val="StyleUnderline"/>
        </w:rPr>
        <w:t>Myriad startups in upcoming sectors like artificial intelligence (AI), Internet of Things (IoT), and cryptocurrency are throwing up exciting employment opportunities of their own in Canada.</w:t>
      </w:r>
      <w:r>
        <w:rPr>
          <w:rStyle w:val="StyleUnderline"/>
        </w:rPr>
        <w:t xml:space="preserve"> </w:t>
      </w:r>
      <w:r w:rsidRPr="000B7EA2">
        <w:rPr>
          <w:sz w:val="16"/>
        </w:rPr>
        <w:t>The one drawback is the possible pay-cut techies need to take to relocate. Canadian techies are paid substantially lower than their US counterparts. For instance, while techies in San Francisco rake in $134,000 annually, the average salary in Toronto was a much lower $74,000 (or $97,000 Canadian), as per employment website Hired. However, experts believe it’s hardly a trade-off for stability and peace of mind. “</w:t>
      </w:r>
      <w:r w:rsidRPr="000B7EA2">
        <w:rPr>
          <w:rStyle w:val="Emphasis"/>
        </w:rPr>
        <w:t>Canada’s flexible immigration policies</w:t>
      </w:r>
      <w:r w:rsidRPr="000B7EA2">
        <w:rPr>
          <w:rStyle w:val="StyleUnderline"/>
        </w:rPr>
        <w:t xml:space="preserve">, cultural diversity, democratic values, career opportunities, and large communities of the Indian diaspora </w:t>
      </w:r>
      <w:r w:rsidRPr="000B7EA2">
        <w:rPr>
          <w:rStyle w:val="Emphasis"/>
        </w:rPr>
        <w:t>lure thousands of Indians to apply for a permanent residency visa</w:t>
      </w:r>
      <w:r w:rsidRPr="000B7EA2">
        <w:rPr>
          <w:sz w:val="16"/>
        </w:rPr>
        <w:t>,” Poorvi Chothani, managing partner at immigration law firm LawQuest, said. The cost of living in Canadian cities is also comparatively more affordable than Silicon Valley and perks like free healthcare are a big draw.</w:t>
      </w:r>
    </w:p>
    <w:p w:rsidR="007B6007" w:rsidRDefault="007B6007" w:rsidP="00353B34"/>
    <w:p w:rsidR="00CC7E9D" w:rsidRPr="006D0AD4" w:rsidRDefault="00CC7E9D" w:rsidP="00CC7E9D">
      <w:pPr>
        <w:pStyle w:val="Heading4"/>
        <w:rPr>
          <w:rStyle w:val="Style13ptBold"/>
          <w:b/>
        </w:rPr>
      </w:pPr>
      <w:r>
        <w:rPr>
          <w:rStyle w:val="Style13ptBold"/>
          <w:b/>
        </w:rPr>
        <w:t xml:space="preserve">Plan triggers Canada brain drain of skilled cyber workers </w:t>
      </w:r>
    </w:p>
    <w:p w:rsidR="00CC7E9D" w:rsidRDefault="00CC7E9D" w:rsidP="00CC7E9D">
      <w:pPr>
        <w:rPr>
          <w:rStyle w:val="Style13ptBold"/>
          <w:b w:val="0"/>
        </w:rPr>
      </w:pPr>
      <w:r>
        <w:rPr>
          <w:rStyle w:val="Style13ptBold"/>
        </w:rPr>
        <w:t xml:space="preserve">Paddon 6/25 </w:t>
      </w:r>
      <w:r w:rsidRPr="00BA6405">
        <w:rPr>
          <w:rStyle w:val="Style13ptBold"/>
          <w:b w:val="0"/>
          <w:sz w:val="16"/>
          <w:szCs w:val="16"/>
        </w:rPr>
        <w:t xml:space="preserve">(David Paddon, business news reporter and editor for the Canadian Press, “Cybersecurity experts: government needs to do more to resolve skills shortage”, The Canadian Press, published 6/25/18, accessed 7/1/18, </w:t>
      </w:r>
      <w:hyperlink r:id="rId353" w:history="1">
        <w:r w:rsidRPr="00BA6405">
          <w:rPr>
            <w:rStyle w:val="Hyperlink"/>
            <w:sz w:val="16"/>
            <w:szCs w:val="16"/>
          </w:rPr>
          <w:t>https://business.financialpost.com/pmn/business-pmn/government-needs-to-do-more-to-resolve-cybersecurity-skills-shortage-experts</w:t>
        </w:r>
      </w:hyperlink>
      <w:r w:rsidRPr="00BA6405">
        <w:rPr>
          <w:rStyle w:val="Style13ptBold"/>
          <w:b w:val="0"/>
          <w:sz w:val="16"/>
          <w:szCs w:val="16"/>
        </w:rPr>
        <w:t xml:space="preserve"> )//EQ </w:t>
      </w:r>
    </w:p>
    <w:p w:rsidR="00CC7E9D" w:rsidRPr="006D0AD4" w:rsidRDefault="00CC7E9D" w:rsidP="00CC7E9D">
      <w:pPr>
        <w:rPr>
          <w:rStyle w:val="Style13ptBold"/>
          <w:b w:val="0"/>
          <w:sz w:val="16"/>
        </w:rPr>
      </w:pPr>
      <w:r w:rsidRPr="006D0AD4">
        <w:rPr>
          <w:rStyle w:val="Style13ptBold"/>
          <w:b w:val="0"/>
          <w:sz w:val="16"/>
        </w:rPr>
        <w:t xml:space="preserve">TORONTO — </w:t>
      </w:r>
      <w:r w:rsidRPr="00192546">
        <w:rPr>
          <w:rStyle w:val="StyleUnderline"/>
        </w:rPr>
        <w:t xml:space="preserve">The Canadian government needs to be </w:t>
      </w:r>
      <w:proofErr w:type="gramStart"/>
      <w:r w:rsidRPr="00192546">
        <w:rPr>
          <w:rStyle w:val="StyleUnderline"/>
        </w:rPr>
        <w:t>more clear</w:t>
      </w:r>
      <w:proofErr w:type="gramEnd"/>
      <w:r w:rsidRPr="00192546">
        <w:rPr>
          <w:rStyle w:val="StyleUnderline"/>
        </w:rPr>
        <w:t xml:space="preserve"> about how the country can deal with a shortage of people with the necessary skills for defending against cybersecurity threats</w:t>
      </w:r>
      <w:r w:rsidRPr="006D0AD4">
        <w:rPr>
          <w:rStyle w:val="Style13ptBold"/>
          <w:b w:val="0"/>
          <w:sz w:val="16"/>
        </w:rPr>
        <w:t>, experts in cybersecurity said Monday. “</w:t>
      </w:r>
      <w:r w:rsidRPr="006D0AD4">
        <w:rPr>
          <w:rStyle w:val="StyleUnderline"/>
        </w:rPr>
        <w:t>The biggest war that is happening in cybersecurity is basically (about) talent — how you can grab talent from different countries</w:t>
      </w:r>
      <w:r w:rsidRPr="006D0AD4">
        <w:rPr>
          <w:rStyle w:val="Style13ptBold"/>
          <w:b w:val="0"/>
          <w:sz w:val="16"/>
        </w:rPr>
        <w:t xml:space="preserve">,” Ali Ghorbani, director of the University of New Brunswick’s cybersecurity institute, said in a panel discussion. In outlining the federal government’s cybersecurity strategy on June 12, Public Safety Minister Ralph Goodale described </w:t>
      </w:r>
      <w:r w:rsidRPr="006D0AD4">
        <w:rPr>
          <w:rStyle w:val="StyleUnderline"/>
        </w:rPr>
        <w:t>a shortage of cybersecurity talent as both a challenge and an opportunity.</w:t>
      </w:r>
      <w:r>
        <w:rPr>
          <w:rStyle w:val="StyleUnderline"/>
        </w:rPr>
        <w:t xml:space="preserve"> </w:t>
      </w:r>
      <w:r w:rsidRPr="006D0AD4">
        <w:rPr>
          <w:rStyle w:val="Style13ptBold"/>
          <w:b w:val="0"/>
          <w:sz w:val="16"/>
        </w:rPr>
        <w:t xml:space="preserve">Ghorbani said </w:t>
      </w:r>
      <w:r w:rsidRPr="006D0AD4">
        <w:rPr>
          <w:rStyle w:val="StyleUnderline"/>
        </w:rPr>
        <w:t>other countries — including the United Kingdom, Australia and the United States — are further ahead in creating a national strategy for dealing with a projected global shortage of people with the required cybersecurity skills.</w:t>
      </w:r>
      <w:r>
        <w:rPr>
          <w:rStyle w:val="StyleUnderline"/>
        </w:rPr>
        <w:t xml:space="preserve"> </w:t>
      </w:r>
      <w:r w:rsidRPr="006D0AD4">
        <w:rPr>
          <w:rStyle w:val="Style13ptBold"/>
          <w:b w:val="0"/>
          <w:sz w:val="16"/>
        </w:rPr>
        <w:t xml:space="preserve">He agreed there’s an opportunity for Canada to export expertise and technology, but he added </w:t>
      </w:r>
      <w:r w:rsidRPr="006D0AD4">
        <w:rPr>
          <w:rStyle w:val="StyleUnderline"/>
        </w:rPr>
        <w:t>there’s</w:t>
      </w:r>
      <w:r w:rsidRPr="006D0AD4">
        <w:rPr>
          <w:rStyle w:val="Style13ptBold"/>
          <w:b w:val="0"/>
          <w:sz w:val="16"/>
        </w:rPr>
        <w:t xml:space="preserve"> also </w:t>
      </w:r>
      <w:r w:rsidRPr="006D0AD4">
        <w:rPr>
          <w:rStyle w:val="Emphasis"/>
        </w:rPr>
        <w:t>a danger of the country losing its talented people</w:t>
      </w:r>
      <w:r w:rsidRPr="006D0AD4">
        <w:rPr>
          <w:rStyle w:val="StyleUnderline"/>
        </w:rPr>
        <w:t>.</w:t>
      </w:r>
      <w:r w:rsidRPr="006D0AD4">
        <w:rPr>
          <w:rStyle w:val="Style13ptBold"/>
          <w:b w:val="0"/>
          <w:sz w:val="16"/>
        </w:rPr>
        <w:t xml:space="preserve"> Bonnie Butlin, co-founder and executive director of Security Partners’ Forum, added that there’s also a lot of competition for talent within Canada. But so far the government hasn’t articulated a full strategy for dealing with long-term, medium-term and immediate needs in cybersecurity, she said. “If the strategy is just to bring in the next crop of students every year, that doesn’t do anything for training your existing workforce and for upgrading your existing workforce,” There needs to be a partnership between government and academia to strike the right balance, she said. Ghorbani agreed that there needs to be an “ecosystem” that includes business and academia but he stressed that the governments — particularly at the federal level — will have to take more of a leadership role. Some estimates have put the total shortage at 1.8 million people worldwide, including up to 200,000 in Canada, he said in an interview after the panel discussion, sponsored by the Economic Club of Canada.</w:t>
      </w:r>
    </w:p>
    <w:p w:rsidR="00CC7E9D" w:rsidRPr="00353B34" w:rsidRDefault="00CC7E9D" w:rsidP="00353B34"/>
    <w:p w:rsidR="007B1368" w:rsidRDefault="007B1368" w:rsidP="007B1368">
      <w:pPr>
        <w:pStyle w:val="Heading3"/>
      </w:pPr>
      <w:r>
        <w:t>India</w:t>
      </w:r>
      <w:r w:rsidR="001E6709">
        <w:t xml:space="preserve"> Brain Drain</w:t>
      </w:r>
    </w:p>
    <w:p w:rsidR="007B1368" w:rsidRPr="007B1368" w:rsidRDefault="007B1368" w:rsidP="007B1368"/>
    <w:p w:rsidR="00CC7E9D" w:rsidRPr="00884429" w:rsidRDefault="00CC7E9D" w:rsidP="00CC7E9D">
      <w:pPr>
        <w:pStyle w:val="Heading4"/>
        <w:rPr>
          <w:rStyle w:val="Style13ptBold"/>
          <w:b/>
        </w:rPr>
      </w:pPr>
      <w:r>
        <w:rPr>
          <w:rStyle w:val="Style13ptBold"/>
          <w:b/>
        </w:rPr>
        <w:t xml:space="preserve">India needs more cybersecurity workers- plan’s brain drain effect hurts Indian economy </w:t>
      </w:r>
    </w:p>
    <w:p w:rsidR="00CC7E9D" w:rsidRDefault="00CC7E9D" w:rsidP="00CC7E9D">
      <w:pPr>
        <w:rPr>
          <w:rStyle w:val="Style13ptBold"/>
          <w:b w:val="0"/>
        </w:rPr>
      </w:pPr>
      <w:r w:rsidRPr="003E3502">
        <w:rPr>
          <w:rStyle w:val="Style13ptBold"/>
        </w:rPr>
        <w:t>Srivastav</w:t>
      </w:r>
      <w:r>
        <w:rPr>
          <w:rStyle w:val="Style13ptBold"/>
        </w:rPr>
        <w:t xml:space="preserve"> 6/2 </w:t>
      </w:r>
      <w:r w:rsidRPr="00031110">
        <w:rPr>
          <w:rStyle w:val="Style13ptBold"/>
          <w:b w:val="0"/>
          <w:sz w:val="16"/>
          <w:szCs w:val="16"/>
        </w:rPr>
        <w:t xml:space="preserve">(Aastha Srivastav, Senior Consultant - FTI Consulting, “India’s requirement for skilled workforce in cyber security”, The Dialogue, published 6/2/18, accessed 7/1/18, </w:t>
      </w:r>
      <w:hyperlink r:id="rId354" w:history="1">
        <w:r w:rsidRPr="00031110">
          <w:rPr>
            <w:rStyle w:val="Hyperlink"/>
            <w:sz w:val="16"/>
            <w:szCs w:val="16"/>
          </w:rPr>
          <w:t>http://www.thedialogue.co/indias-requirement-skilled-workforce-cyber-security/</w:t>
        </w:r>
      </w:hyperlink>
      <w:r w:rsidRPr="00031110">
        <w:rPr>
          <w:rStyle w:val="Style13ptBold"/>
          <w:b w:val="0"/>
          <w:sz w:val="16"/>
          <w:szCs w:val="16"/>
        </w:rPr>
        <w:t xml:space="preserve"> )//EQ</w:t>
      </w:r>
      <w:r>
        <w:rPr>
          <w:rStyle w:val="Style13ptBold"/>
          <w:b w:val="0"/>
        </w:rPr>
        <w:t xml:space="preserve"> </w:t>
      </w:r>
    </w:p>
    <w:p w:rsidR="00CC7E9D" w:rsidRDefault="00CC7E9D" w:rsidP="00CC7E9D">
      <w:pPr>
        <w:rPr>
          <w:rStyle w:val="Style13ptBold"/>
          <w:b w:val="0"/>
          <w:sz w:val="16"/>
        </w:rPr>
      </w:pPr>
      <w:r w:rsidRPr="00884429">
        <w:rPr>
          <w:rStyle w:val="Style13ptBold"/>
          <w:b w:val="0"/>
          <w:sz w:val="16"/>
        </w:rPr>
        <w:t xml:space="preserve">Despite having the second largest number of Internet users in the world, </w:t>
      </w:r>
      <w:r w:rsidRPr="00031110">
        <w:rPr>
          <w:rStyle w:val="StyleUnderline"/>
        </w:rPr>
        <w:t>India lags behind on the key technological aspect of cyber security</w:t>
      </w:r>
      <w:r w:rsidRPr="00884429">
        <w:rPr>
          <w:rStyle w:val="Style13ptBold"/>
          <w:b w:val="0"/>
          <w:sz w:val="16"/>
        </w:rPr>
        <w:t xml:space="preserve">. Cyber security involves taking measures to prevent the unauthorized and criminal use of data stored electronically. As our lives become increasingly proliferated with technology, the number of platforms from which our information can be misused has increased. The nature of cyber threats has also become more sophisticated. Perhaps the most memorable example of such a threat in the recent past was the spread of the ransomware WannaCry that caused widespread disruption and crippled the United Kingdom’s National Health Service. Though security experts were able to find a killswitch for WannaCry, it is only a matter of time before the idea evolves and takes more sinister forms. It has slowly become evident that </w:t>
      </w:r>
      <w:r w:rsidRPr="00031110">
        <w:rPr>
          <w:rStyle w:val="StyleUnderline"/>
        </w:rPr>
        <w:t>India is not equipped to handle large-scale cyber security threats.</w:t>
      </w:r>
      <w:r w:rsidRPr="00884429">
        <w:rPr>
          <w:rStyle w:val="Style13ptBold"/>
          <w:b w:val="0"/>
          <w:sz w:val="16"/>
        </w:rPr>
        <w:t xml:space="preserve"> According to the 2017 Global Information Security Workforce study there will be a global shortage of 1.8 million information security workers by 2022. A survey by the outbound hiring firm Belong states that the demand for cyber security experts outstrips the supply by 3 times based on research data provided by firms over the course of 12 months. </w:t>
      </w:r>
      <w:r w:rsidRPr="00031110">
        <w:rPr>
          <w:rStyle w:val="StyleUnderline"/>
        </w:rPr>
        <w:t>When it comes to India</w:t>
      </w:r>
      <w:r w:rsidRPr="00884429">
        <w:rPr>
          <w:rStyle w:val="Style13ptBold"/>
          <w:b w:val="0"/>
          <w:sz w:val="16"/>
        </w:rPr>
        <w:t xml:space="preserve">, Kelly Services India has witnessed </w:t>
      </w:r>
      <w:r w:rsidRPr="00031110">
        <w:rPr>
          <w:rStyle w:val="StyleUnderline"/>
        </w:rPr>
        <w:t>a 10-15% increase in demand for cyber security professionals.</w:t>
      </w:r>
      <w:r w:rsidRPr="00884429">
        <w:rPr>
          <w:rStyle w:val="Style13ptBold"/>
          <w:b w:val="0"/>
          <w:sz w:val="16"/>
        </w:rPr>
        <w:t xml:space="preserve"> </w:t>
      </w:r>
      <w:r w:rsidRPr="00031110">
        <w:rPr>
          <w:rStyle w:val="StyleUnderline"/>
        </w:rPr>
        <w:t>According to an ISACA survey 87% of respondents agreed to the fact that India faces a major shortage of skilled cybersecurity professionals.</w:t>
      </w:r>
      <w:r>
        <w:rPr>
          <w:rStyle w:val="StyleUnderline"/>
        </w:rPr>
        <w:t xml:space="preserve"> </w:t>
      </w:r>
      <w:r w:rsidRPr="00031110">
        <w:rPr>
          <w:rStyle w:val="Emphasis"/>
        </w:rPr>
        <w:t>India needs to grow its skilled workforce in cyber security</w:t>
      </w:r>
      <w:r w:rsidRPr="00884429">
        <w:rPr>
          <w:rStyle w:val="Style13ptBold"/>
          <w:b w:val="0"/>
          <w:sz w:val="16"/>
        </w:rPr>
        <w:t xml:space="preserve">. </w:t>
      </w:r>
      <w:r w:rsidRPr="00031110">
        <w:rPr>
          <w:rStyle w:val="StyleUnderline"/>
        </w:rPr>
        <w:t>This</w:t>
      </w:r>
      <w:r w:rsidRPr="00884429">
        <w:rPr>
          <w:rStyle w:val="Style13ptBold"/>
          <w:b w:val="0"/>
          <w:sz w:val="16"/>
        </w:rPr>
        <w:t xml:space="preserve"> will not only help fulfill local demand but </w:t>
      </w:r>
      <w:r w:rsidRPr="00031110">
        <w:rPr>
          <w:rStyle w:val="StyleUnderline"/>
        </w:rPr>
        <w:t>can be used as an opportunity to fulfill global demand for cyber security professionals</w:t>
      </w:r>
      <w:r w:rsidRPr="00884429">
        <w:rPr>
          <w:rStyle w:val="Style13ptBold"/>
          <w:b w:val="0"/>
          <w:sz w:val="16"/>
        </w:rPr>
        <w:t xml:space="preserve">. Another problem arises when examining the resources available to train people for such jobs. Many universities have started offering programs in cyber security. However, framing the curriculum is difficult, as hands on experience is needed in order to train experts. Most recruiters find these programs to be lacking. According to Shuchi Nagpal, the chief education officer of the Asian School of Cyber Laws, “There are colleges but often these concentrate on teaching technology rather than proactive techniques of cyber security and investigation. Technology evolves; the basic techniques don’t. With the evolving ecosystem, we will see larger numbers”. Training in cyber security also requires massive investment from the universities, as they must build labs and other infrastructure to support this education. </w:t>
      </w:r>
      <w:r w:rsidRPr="00884429">
        <w:rPr>
          <w:rStyle w:val="StyleUnderline"/>
        </w:rPr>
        <w:t>Since there is a shortage of cyber security experts in India</w:t>
      </w:r>
      <w:r w:rsidRPr="00884429">
        <w:rPr>
          <w:rStyle w:val="Style13ptBold"/>
          <w:b w:val="0"/>
          <w:sz w:val="16"/>
        </w:rPr>
        <w:t xml:space="preserve">, </w:t>
      </w:r>
      <w:r w:rsidRPr="00884429">
        <w:rPr>
          <w:rStyle w:val="StyleUnderline"/>
        </w:rPr>
        <w:t>a suggestion to work around this problem would be to partner with industry experts from around the globe</w:t>
      </w:r>
      <w:r w:rsidRPr="00884429">
        <w:rPr>
          <w:rStyle w:val="Style13ptBold"/>
          <w:b w:val="0"/>
          <w:sz w:val="16"/>
        </w:rPr>
        <w:t xml:space="preserve">. Ransomware has caused damage all across India yet there are no professional academics working on it. In order to build the skills of students in this area, universities could partner with professionals or other universities that conduct research in the field of cyber security. </w:t>
      </w:r>
      <w:r w:rsidRPr="00884429">
        <w:rPr>
          <w:rStyle w:val="StyleUnderline"/>
        </w:rPr>
        <w:t>Industries that are particularly vulnerable to cyber threats in India are healthcare as well as banking and digital payment systems</w:t>
      </w:r>
      <w:r w:rsidRPr="00884429">
        <w:rPr>
          <w:rStyle w:val="Style13ptBold"/>
          <w:b w:val="0"/>
          <w:sz w:val="16"/>
        </w:rPr>
        <w:t xml:space="preserve">. </w:t>
      </w:r>
      <w:r w:rsidRPr="00884429">
        <w:rPr>
          <w:rStyle w:val="StyleUnderline"/>
        </w:rPr>
        <w:t xml:space="preserve">Since India is the operational hub of several global IT companies, the </w:t>
      </w:r>
      <w:r w:rsidRPr="00884429">
        <w:rPr>
          <w:rStyle w:val="Emphasis"/>
        </w:rPr>
        <w:t>shortage of cyber security professionals affects the economy of India</w:t>
      </w:r>
      <w:r w:rsidRPr="00884429">
        <w:rPr>
          <w:rStyle w:val="StyleUnderline"/>
        </w:rPr>
        <w:t xml:space="preserve"> as well as the rest of the world. </w:t>
      </w:r>
      <w:proofErr w:type="gramStart"/>
      <w:r w:rsidRPr="00884429">
        <w:rPr>
          <w:rStyle w:val="Style13ptBold"/>
          <w:b w:val="0"/>
          <w:sz w:val="16"/>
        </w:rPr>
        <w:t>The It</w:t>
      </w:r>
      <w:proofErr w:type="gramEnd"/>
      <w:r w:rsidRPr="00884429">
        <w:rPr>
          <w:rStyle w:val="Style13ptBold"/>
          <w:b w:val="0"/>
          <w:sz w:val="16"/>
        </w:rPr>
        <w:t xml:space="preserve"> sector in India employs over 2.5 million people and </w:t>
      </w:r>
      <w:r w:rsidRPr="00884429">
        <w:rPr>
          <w:rStyle w:val="StyleUnderline"/>
        </w:rPr>
        <w:t>cyber security threats may impede the progress of the IT sector.</w:t>
      </w:r>
      <w:r>
        <w:rPr>
          <w:rStyle w:val="StyleUnderline"/>
        </w:rPr>
        <w:t xml:space="preserve"> </w:t>
      </w:r>
      <w:r w:rsidRPr="00884429">
        <w:rPr>
          <w:rStyle w:val="StyleUnderline"/>
        </w:rPr>
        <w:t xml:space="preserve">To combat the cyber security skills shortage </w:t>
      </w:r>
      <w:r w:rsidRPr="00884429">
        <w:rPr>
          <w:rStyle w:val="Emphasis"/>
        </w:rPr>
        <w:t>India must attract and retain millennial workers</w:t>
      </w:r>
      <w:r w:rsidRPr="00884429">
        <w:rPr>
          <w:rStyle w:val="StyleUnderline"/>
        </w:rPr>
        <w:t>.</w:t>
      </w:r>
      <w:r w:rsidRPr="00884429">
        <w:rPr>
          <w:rStyle w:val="Style13ptBold"/>
          <w:b w:val="0"/>
          <w:sz w:val="16"/>
        </w:rPr>
        <w:t xml:space="preserve"> Another aspect is the lack of awareness of the importance of cyber security among the general population as well as the surplus of jobs available in the field. Awareness programs as well as better-equipped training facilities are required in order to fill India’s cyber security skills shortage. </w:t>
      </w:r>
    </w:p>
    <w:p w:rsidR="00CC7E9D" w:rsidRDefault="00CC7E9D" w:rsidP="00CC7E9D"/>
    <w:p w:rsidR="001D20F6" w:rsidRDefault="001D20F6" w:rsidP="001D20F6">
      <w:pPr>
        <w:pStyle w:val="Heading4"/>
      </w:pPr>
      <w:r>
        <w:t>Visa restrictions and uncertainty are fueling a reverse brain drain especially in the tech workforce—plan is necessary to amend backlog and attract skilled workers</w:t>
      </w:r>
    </w:p>
    <w:p w:rsidR="001D20F6" w:rsidRPr="00001D96" w:rsidRDefault="001D20F6" w:rsidP="001D20F6">
      <w:r>
        <w:rPr>
          <w:b/>
        </w:rPr>
        <w:t>Kavilanz 17</w:t>
      </w:r>
      <w:r>
        <w:t xml:space="preserve"> (Parija Kavilanz, CNN, 8/16/17, “Young Indian engineer leaves Silicon Valley to find success back in India,”</w:t>
      </w:r>
      <w:r w:rsidRPr="005E3E29">
        <w:t xml:space="preserve"> http://money.cnn.com/2017/08/16/news/economy/immigration-reverse-brain-drain-india/index.html</w:t>
      </w:r>
      <w:r>
        <w:t>)</w:t>
      </w:r>
    </w:p>
    <w:p w:rsidR="001D20F6" w:rsidRPr="006C36F7" w:rsidRDefault="001D20F6" w:rsidP="001D20F6">
      <w:pPr>
        <w:rPr>
          <w:sz w:val="12"/>
        </w:rPr>
      </w:pPr>
      <w:r w:rsidRPr="006C36F7">
        <w:rPr>
          <w:sz w:val="12"/>
        </w:rPr>
        <w:t xml:space="preserve">Each year, </w:t>
      </w:r>
      <w:r w:rsidRPr="00B523D1">
        <w:rPr>
          <w:u w:val="single"/>
        </w:rPr>
        <w:t xml:space="preserve">tens of thousands of Indian students head to the U.S. in order to get a college degree, find a job and pursue the American Dream. But </w:t>
      </w:r>
      <w:r w:rsidRPr="006C36F7">
        <w:rPr>
          <w:highlight w:val="yellow"/>
          <w:u w:val="single"/>
        </w:rPr>
        <w:t>as</w:t>
      </w:r>
      <w:r w:rsidRPr="006C36F7">
        <w:rPr>
          <w:sz w:val="12"/>
        </w:rPr>
        <w:t xml:space="preserve"> India's economy booms and </w:t>
      </w:r>
      <w:r w:rsidRPr="006C36F7">
        <w:rPr>
          <w:highlight w:val="yellow"/>
          <w:u w:val="single"/>
        </w:rPr>
        <w:t>the U.S. continues to tighten its immigration policies, many</w:t>
      </w:r>
      <w:r w:rsidRPr="00B523D1">
        <w:rPr>
          <w:u w:val="single"/>
        </w:rPr>
        <w:t xml:space="preserve"> of these </w:t>
      </w:r>
      <w:r w:rsidRPr="006C36F7">
        <w:rPr>
          <w:highlight w:val="yellow"/>
          <w:u w:val="single"/>
        </w:rPr>
        <w:t>young Indian professionals are making their way back home instead</w:t>
      </w:r>
      <w:r w:rsidRPr="00B523D1">
        <w:rPr>
          <w:u w:val="single"/>
        </w:rPr>
        <w:t>.</w:t>
      </w:r>
      <w:r w:rsidRPr="006C36F7">
        <w:rPr>
          <w:sz w:val="12"/>
        </w:rPr>
        <w:t xml:space="preserve"> Natasha </w:t>
      </w:r>
      <w:r w:rsidRPr="00B523D1">
        <w:rPr>
          <w:u w:val="single"/>
        </w:rPr>
        <w:t>Jain</w:t>
      </w:r>
      <w:r w:rsidRPr="006C36F7">
        <w:rPr>
          <w:sz w:val="12"/>
        </w:rPr>
        <w:t xml:space="preserve">, 28, is one of them. Originally from Ambala in Northern India, she graduated with a master's degree from Stanford University in 2012, landed a good-paying job in Silicon Valley and even started her own company. But she </w:t>
      </w:r>
      <w:r w:rsidRPr="00B523D1">
        <w:rPr>
          <w:u w:val="single"/>
        </w:rPr>
        <w:t>struggled with the constraints of the U.S. visa system and eventually gave it all up.</w:t>
      </w:r>
      <w:r w:rsidRPr="006C36F7">
        <w:rPr>
          <w:sz w:val="12"/>
        </w:rPr>
        <w:t xml:space="preserve"> "Within just three years of moving back [to India], I have been able to establish a tech startup and manufacturing business and create many job opportunities," said Jain. "All of this would have been harder for me to do as a foreigner living in the U.S." India's</w:t>
      </w:r>
      <w:hyperlink r:id="rId355" w:history="1">
        <w:r w:rsidRPr="006C36F7">
          <w:rPr>
            <w:rStyle w:val="Hyperlink"/>
            <w:sz w:val="12"/>
          </w:rPr>
          <w:t> fast-growing $2 trillion economy</w:t>
        </w:r>
      </w:hyperlink>
      <w:r w:rsidRPr="006C36F7">
        <w:rPr>
          <w:sz w:val="12"/>
        </w:rPr>
        <w:t xml:space="preserve"> means there are more opportunities for Indians like Jain to find work or start their own ventures. </w:t>
      </w:r>
      <w:r w:rsidRPr="006C36F7">
        <w:rPr>
          <w:highlight w:val="yellow"/>
          <w:u w:val="single"/>
        </w:rPr>
        <w:t>The Indian government</w:t>
      </w:r>
      <w:r w:rsidRPr="00B523D1">
        <w:rPr>
          <w:u w:val="single"/>
        </w:rPr>
        <w:t xml:space="preserve">, too, </w:t>
      </w:r>
      <w:r w:rsidRPr="006C36F7">
        <w:rPr>
          <w:highlight w:val="yellow"/>
          <w:u w:val="single"/>
        </w:rPr>
        <w:t>is aggressively courting non-resident Indians with</w:t>
      </w:r>
      <w:r w:rsidRPr="00B523D1">
        <w:rPr>
          <w:u w:val="single"/>
        </w:rPr>
        <w:t xml:space="preserve"> programs such as </w:t>
      </w:r>
      <w:r w:rsidRPr="006C36F7">
        <w:rPr>
          <w:highlight w:val="yellow"/>
          <w:u w:val="single"/>
        </w:rPr>
        <w:t>Startup India, designed to ease bureaucratic restrictions and provide funding. But there's also an undercurrent of nervousness</w:t>
      </w:r>
      <w:r w:rsidRPr="00B523D1">
        <w:rPr>
          <w:u w:val="single"/>
        </w:rPr>
        <w:t xml:space="preserve"> and anxiety </w:t>
      </w:r>
      <w:r w:rsidRPr="006C36F7">
        <w:rPr>
          <w:highlight w:val="yellow"/>
          <w:u w:val="single"/>
        </w:rPr>
        <w:t>that is spurring more Indian expatriates to return home</w:t>
      </w:r>
      <w:r w:rsidRPr="00B523D1">
        <w:rPr>
          <w:u w:val="single"/>
        </w:rPr>
        <w:t xml:space="preserve"> as well. "The </w:t>
      </w:r>
      <w:r w:rsidRPr="006C36F7">
        <w:rPr>
          <w:highlight w:val="yellow"/>
          <w:u w:val="single"/>
        </w:rPr>
        <w:t>Trump</w:t>
      </w:r>
      <w:r w:rsidRPr="00B523D1">
        <w:rPr>
          <w:u w:val="single"/>
        </w:rPr>
        <w:t xml:space="preserve"> administration </w:t>
      </w:r>
      <w:r w:rsidRPr="006C36F7">
        <w:rPr>
          <w:highlight w:val="yellow"/>
          <w:u w:val="single"/>
        </w:rPr>
        <w:t>is pursuing more stringent immigration policies, which could make it much harder for us to stay in America</w:t>
      </w:r>
      <w:r w:rsidRPr="006C36F7">
        <w:rPr>
          <w:sz w:val="12"/>
        </w:rPr>
        <w:t xml:space="preserve">," said Mani Karthik, 36, who worked at a technology consulting firm in Silicon Valley before returning to India earlier this year. Mani Karthik returned to India in May after working in Silicon Valley for five years. Karthik pointed to </w:t>
      </w:r>
      <w:r w:rsidRPr="00B523D1">
        <w:rPr>
          <w:u w:val="single"/>
        </w:rPr>
        <w:t>the RAISE Act,</w:t>
      </w:r>
      <w:r w:rsidRPr="006C36F7">
        <w:rPr>
          <w:sz w:val="12"/>
        </w:rPr>
        <w:t xml:space="preserve"> which President Trump endorsed earlier this month. The proposed bill </w:t>
      </w:r>
      <w:r w:rsidRPr="00B523D1">
        <w:rPr>
          <w:u w:val="single"/>
        </w:rPr>
        <w:t>seeks to </w:t>
      </w:r>
      <w:hyperlink r:id="rId356" w:history="1">
        <w:r w:rsidRPr="00B523D1">
          <w:rPr>
            <w:rStyle w:val="Hyperlink"/>
            <w:u w:val="single"/>
          </w:rPr>
          <w:t>cut legal immigration to the U.S. by 50%</w:t>
        </w:r>
      </w:hyperlink>
      <w:r w:rsidRPr="00B523D1">
        <w:rPr>
          <w:u w:val="single"/>
        </w:rPr>
        <w:t> within a decade</w:t>
      </w:r>
      <w:r w:rsidRPr="006C36F7">
        <w:rPr>
          <w:sz w:val="12"/>
        </w:rPr>
        <w:t xml:space="preserve">. </w:t>
      </w:r>
      <w:r w:rsidRPr="00B523D1">
        <w:rPr>
          <w:u w:val="single"/>
        </w:rPr>
        <w:t>"</w:t>
      </w:r>
      <w:r w:rsidRPr="006C36F7">
        <w:rPr>
          <w:highlight w:val="yellow"/>
          <w:u w:val="single"/>
        </w:rPr>
        <w:t>These policies send a message that rules are going to be stricter and tougher</w:t>
      </w:r>
      <w:r w:rsidRPr="00B523D1">
        <w:rPr>
          <w:u w:val="single"/>
        </w:rPr>
        <w:t>,</w:t>
      </w:r>
      <w:r w:rsidRPr="006C36F7">
        <w:rPr>
          <w:sz w:val="12"/>
        </w:rPr>
        <w:t>" he said. Many Indians have also grown concerned about increasing violence against foreign born workers, he added. Earlier this year, two Indian-American engineers </w:t>
      </w:r>
      <w:hyperlink r:id="rId357" w:history="1">
        <w:r w:rsidRPr="006C36F7">
          <w:rPr>
            <w:rStyle w:val="Hyperlink"/>
            <w:sz w:val="12"/>
          </w:rPr>
          <w:t>were shot</w:t>
        </w:r>
      </w:hyperlink>
      <w:r w:rsidRPr="006C36F7">
        <w:rPr>
          <w:sz w:val="12"/>
        </w:rPr>
        <w:t xml:space="preserve">, and one of them killed in Olathe, Kansas in an incident law enforcement investigated as an alleged hate crime. "Unfortunate hate crimes against Indians... have shocked me. They've shocked a lot of us," Karthik said. "I started to think maybe this isn't the right time for me to stay in the U.S.," he said. </w:t>
      </w:r>
      <w:hyperlink r:id="rId358" w:history="1">
        <w:r w:rsidRPr="006C36F7">
          <w:rPr>
            <w:rStyle w:val="Hyperlink"/>
            <w:sz w:val="12"/>
          </w:rPr>
          <w:t>Related: This Indian technologist creates factory jobs in America</w:t>
        </w:r>
      </w:hyperlink>
      <w:r w:rsidRPr="006C36F7">
        <w:rPr>
          <w:sz w:val="12"/>
        </w:rPr>
        <w:t xml:space="preserve"> Karthik came to the U.S. in 2010 on an H-1B visa sponsored by a telecommunications company, where he did consulting work for some of the biggest firms in Silicon Valley. Later, another employer sponsored him for a green card, which would have given him permanent legal residency status. "I was maybe two years away from getting it," he said. Karthik wanted to stay. "But I made a big U-turn," he said. "</w:t>
      </w:r>
      <w:r w:rsidRPr="006C36F7">
        <w:rPr>
          <w:highlight w:val="yellow"/>
          <w:u w:val="single"/>
        </w:rPr>
        <w:t>There's so much uncertainty here now about immigration and attitudes toward immigrants</w:t>
      </w:r>
      <w:r w:rsidRPr="004E0135">
        <w:rPr>
          <w:u w:val="single"/>
        </w:rPr>
        <w:t>.</w:t>
      </w:r>
      <w:r w:rsidRPr="006C36F7">
        <w:rPr>
          <w:sz w:val="12"/>
        </w:rPr>
        <w:t xml:space="preserve"> I wasn't happy." While he was preparing to leave the U.S. Karthik launched ReturntoIndiakit.com, which features a checklist of helpful content about how to wind down life in America and start anew in India. The site explains things like how to sell your house and car, apply for an Indian version of a Social Security card and how to pick the fastest Internet service in India. Since its launch in March, the site has had close to 700,000 visits, Karthik said. Karthik knows of five people who have used the site and relocated to India. "Five or 10 years ago, none of these conversations would be taking place about going back to India</w:t>
      </w:r>
      <w:proofErr w:type="gramStart"/>
      <w:r w:rsidRPr="006C36F7">
        <w:rPr>
          <w:sz w:val="12"/>
        </w:rPr>
        <w:t>, "</w:t>
      </w:r>
      <w:proofErr w:type="gramEnd"/>
      <w:r w:rsidRPr="006C36F7">
        <w:rPr>
          <w:sz w:val="12"/>
        </w:rPr>
        <w:t xml:space="preserve"> he said. Karthik arrived in India in May and he's already gearing up to launch an online publishing startup. "I'll have it registered by the end of the month," he said. "Reverse brain drain" When it comes to student visas in the U.S., India ranks second only to China, accounting for every sixth international student studying in the U.S., according to the State Department. In 2016, the U.S. issued more than 62,000 student visas to Indian nationals -- that's nearly two and half times the number of student visas it issued to Indians in 2011. Over the past couple of decades, India lost much of its young professional talent to the U.S., said Devesh Kapur, professor of political science at University of Pennsylvania. While exact numbers are hard to come by, Kapur said </w:t>
      </w:r>
      <w:r w:rsidRPr="004E0135">
        <w:rPr>
          <w:u w:val="single"/>
        </w:rPr>
        <w:t>anecdotal evidence indicates that a growing number of graduates are now returning to India after gaining a few years of experience in America.</w:t>
      </w:r>
      <w:r w:rsidRPr="006C36F7">
        <w:rPr>
          <w:sz w:val="12"/>
        </w:rPr>
        <w:t xml:space="preserve"> "It's not huge but it is noticeably picking up," said Kapur. "</w:t>
      </w:r>
      <w:r w:rsidRPr="006C36F7">
        <w:rPr>
          <w:highlight w:val="yellow"/>
          <w:u w:val="single"/>
        </w:rPr>
        <w:t>On average, Indians have to wait at least 10 years to get a green card if they want to transition to it from an H-1B</w:t>
      </w:r>
      <w:r w:rsidRPr="004E0135">
        <w:rPr>
          <w:u w:val="single"/>
        </w:rPr>
        <w:t>,"</w:t>
      </w:r>
      <w:r w:rsidRPr="006C36F7">
        <w:rPr>
          <w:sz w:val="12"/>
        </w:rPr>
        <w:t xml:space="preserve"> he said. "That's a long time to put your life on hold. And who know if policies can keep changing in the interim." Natasha Jain is now a co-founder of her third startup. After graduating from Stanford with a graduate degree in management science and engineering in 2012, Jain landed a full-time job as a supply chain manager at a medical devices firm on an H-1B work visa. She also had a side business, a startup called </w:t>
      </w:r>
      <w:proofErr w:type="gramStart"/>
      <w:r w:rsidRPr="006C36F7">
        <w:rPr>
          <w:sz w:val="12"/>
        </w:rPr>
        <w:t>Freshmentors, that</w:t>
      </w:r>
      <w:proofErr w:type="gramEnd"/>
      <w:r w:rsidRPr="006C36F7">
        <w:rPr>
          <w:sz w:val="12"/>
        </w:rPr>
        <w:t xml:space="preserve"> she had worked on with classmates while at Stanford. But juggling her new job and launching the business -- a fee-based online college mentoring platform to help international students through the process of applying to U.S. colleges -- proved more challenging than she expected. Her visa status presented the biggest hurdle. </w:t>
      </w:r>
      <w:hyperlink r:id="rId359" w:history="1">
        <w:r w:rsidRPr="006C36F7">
          <w:rPr>
            <w:rStyle w:val="Hyperlink"/>
            <w:sz w:val="12"/>
          </w:rPr>
          <w:t>Related: Trump immigration plan to cost 4.6 million jobs, Ivy League study finds</w:t>
        </w:r>
      </w:hyperlink>
      <w:r w:rsidRPr="006C36F7">
        <w:rPr>
          <w:sz w:val="12"/>
        </w:rPr>
        <w:t xml:space="preserve"> "As an H-1B employee with one company, I can't also be employed by another company and earn money at the second company," she said. "I can have equity in my business and be a shareholder but can't earn a salary." Jain decided she wanted to be her own boss. So she shut down Freshmentors and returned to India in 2014, armed with a business plan for another startup: Ruplee, a mobile payment app. Jain with the team from her mobile payment startup Ruplee. She built the platform, found retail partners and amassed users. Two years later, Ruplee was acquired. "By then, we had one million users and 1,500 merchants using it," Jain said. Jain is now on her third startup, Bent Chair, an online furniture and home decor business she co-launched with her father in 2016. It employs 100 people, half of them artisans and designers. The startup has logged more than $1 million in sales and she is looking to expand both in India and internationally. "</w:t>
      </w:r>
      <w:r w:rsidRPr="006C36F7">
        <w:rPr>
          <w:highlight w:val="yellow"/>
          <w:u w:val="single"/>
        </w:rPr>
        <w:t>The trend of reverse brain drain is increasing</w:t>
      </w:r>
      <w:r w:rsidRPr="006C36F7">
        <w:rPr>
          <w:sz w:val="12"/>
        </w:rPr>
        <w:t>," said Jain. "</w:t>
      </w:r>
      <w:r w:rsidRPr="006C36F7">
        <w:rPr>
          <w:b/>
          <w:sz w:val="24"/>
          <w:szCs w:val="24"/>
          <w:highlight w:val="yellow"/>
          <w:u w:val="single"/>
        </w:rPr>
        <w:t>Given the excessive visa restrictions, a lot of people are choosing to move back</w:t>
      </w:r>
      <w:r w:rsidRPr="006C36F7">
        <w:rPr>
          <w:sz w:val="12"/>
        </w:rPr>
        <w:t>." "Also, coming back to India with everything you have learned in the U.S. always gives you a great advantage," she said.</w:t>
      </w:r>
    </w:p>
    <w:p w:rsidR="001D20F6" w:rsidRDefault="001D20F6" w:rsidP="00DF6FE9"/>
    <w:p w:rsidR="00DF6FE9" w:rsidRDefault="00DF6FE9" w:rsidP="00DF6FE9">
      <w:pPr>
        <w:pStyle w:val="Heading4"/>
      </w:pPr>
      <w:r>
        <w:t>India is experiencing a talent and skill shortage in cybersecurity</w:t>
      </w:r>
    </w:p>
    <w:p w:rsidR="00DF6FE9" w:rsidRPr="00E93CCE" w:rsidRDefault="00DF6FE9" w:rsidP="00DF6FE9">
      <w:r>
        <w:rPr>
          <w:b/>
        </w:rPr>
        <w:t xml:space="preserve">N 18 </w:t>
      </w:r>
      <w:r>
        <w:t xml:space="preserve">(Sushma U N, Quartz India, 4/26/18, “Indian companies are on a desperate hunt for cybersecurity experts,” </w:t>
      </w:r>
      <w:r w:rsidRPr="00471319">
        <w:t>https://qz.com/1261683/india-has-over-30000-cybersecurity-job-vacancies-but-hardly-any-takers/</w:t>
      </w:r>
      <w:r>
        <w:t>)</w:t>
      </w:r>
    </w:p>
    <w:p w:rsidR="00DF6FE9" w:rsidRPr="002D2208" w:rsidRDefault="00DF6FE9" w:rsidP="00DF6FE9">
      <w:pPr>
        <w:rPr>
          <w:u w:val="single"/>
        </w:rPr>
      </w:pPr>
      <w:r w:rsidRPr="00676323">
        <w:rPr>
          <w:u w:val="single"/>
        </w:rPr>
        <w:t xml:space="preserve">India saw </w:t>
      </w:r>
      <w:hyperlink r:id="rId360" w:tgtFrame="_blank" w:history="1">
        <w:r w:rsidRPr="00676323">
          <w:rPr>
            <w:rStyle w:val="Hyperlink"/>
            <w:u w:val="single"/>
          </w:rPr>
          <w:t>at least one cybercrime every 10 minutes</w:t>
        </w:r>
      </w:hyperlink>
      <w:r w:rsidRPr="00676323">
        <w:rPr>
          <w:u w:val="single"/>
        </w:rPr>
        <w:t xml:space="preserve"> during the first half of 2017.</w:t>
      </w:r>
      <w:r w:rsidRPr="002D2208">
        <w:rPr>
          <w:sz w:val="14"/>
        </w:rPr>
        <w:t xml:space="preserve"> But</w:t>
      </w:r>
      <w:r w:rsidRPr="00676323">
        <w:rPr>
          <w:u w:val="single"/>
        </w:rPr>
        <w:t xml:space="preserve"> Indian companies are struggling to beef up their cybersecurity teams </w:t>
      </w:r>
      <w:r w:rsidRPr="002D2208">
        <w:rPr>
          <w:sz w:val="14"/>
        </w:rPr>
        <w:t xml:space="preserve">as there’s hardly enough talent around. </w:t>
      </w:r>
      <w:r w:rsidRPr="00676323">
        <w:rPr>
          <w:u w:val="single"/>
        </w:rPr>
        <w:t>There are currently around 30,000 cybersecurity vacancies in India</w:t>
      </w:r>
      <w:r w:rsidRPr="002D2208">
        <w:rPr>
          <w:sz w:val="14"/>
        </w:rPr>
        <w:t>, recruitment experts say</w:t>
      </w:r>
      <w:r w:rsidRPr="00676323">
        <w:rPr>
          <w:u w:val="single"/>
        </w:rPr>
        <w:t>, including several for C-suite leaders who can overhaul the overall security strategy of a firm. Other openings include managers who can oversee cybersecurity projects and engineers with impeccable domain knowledge</w:t>
      </w:r>
      <w:r w:rsidRPr="002D2208">
        <w:rPr>
          <w:sz w:val="14"/>
        </w:rPr>
        <w:t xml:space="preserve">. The required skills are analytics, engineering, and software development, and also highly specialised functions such as intrusion detection (monitoring suspicious activity on the network), access management, risk auditing, cryptography, forensic sciences, and network security. And because demand far outstrips supply, those with the skills can potentially make a killing. In their desperation to hire, companies are willing to pay nearly twice as much as they do to other tech professionals. For instance, engineers with cybersecurity chops and more than three years of experience can make up to Rs25 lakh a year, HR experts said. On the other hand, a software developer with five years at a multinational firm would earn only around Rs10 lakh a year. Moreover, </w:t>
      </w:r>
      <w:r w:rsidRPr="002D2208">
        <w:rPr>
          <w:u w:val="single"/>
        </w:rPr>
        <w:t xml:space="preserve">these job openings cut across sectors such as IT, banking, and retail, and include multinationals and small startups. </w:t>
      </w:r>
      <w:r w:rsidRPr="002D2208">
        <w:rPr>
          <w:sz w:val="14"/>
        </w:rPr>
        <w:t xml:space="preserve">Business-to-consumer (B2C) firms are the ones hiring more since, more than others, they deal with customer data, often susceptible to crime. “Till about a few years ago, the internal IT departments in a company were fairly limited. There was a department that used to take care of enterprise resource planning and one that took care of administration. Lately, cybersecurity has become a full division,” Vidur Gupta, director of HR firm Spectrum Talent Management, told Quartz. By 2025, </w:t>
      </w:r>
      <w:r w:rsidRPr="002D2208">
        <w:rPr>
          <w:u w:val="single"/>
        </w:rPr>
        <w:t>the cybersecurity space is expected to generate around a million jobs in India,</w:t>
      </w:r>
      <w:r w:rsidRPr="002D2208">
        <w:rPr>
          <w:sz w:val="14"/>
        </w:rPr>
        <w:t xml:space="preserve"> said Anil Kumar, co-founder of talent management company Xpheno. </w:t>
      </w:r>
      <w:r w:rsidRPr="002D2208">
        <w:rPr>
          <w:u w:val="single"/>
        </w:rPr>
        <w:t>But several of those may be filled up by expats as India lacks the talent required to combat the crisis</w:t>
      </w:r>
      <w:r w:rsidRPr="002D2208">
        <w:rPr>
          <w:sz w:val="14"/>
        </w:rPr>
        <w:t xml:space="preserve">. “I’ll get a lot of CVs (that claim to understand cybersecurity) but the right fit is not there,” said Alka Dhingra, assistant general manager at staffing firm TeamLease Services. </w:t>
      </w:r>
      <w:r w:rsidRPr="002D2208">
        <w:rPr>
          <w:u w:val="single"/>
        </w:rPr>
        <w:t>Even as cybercrimes get more complex, most available candidates have only the basic training and certifications.</w:t>
      </w:r>
      <w:r w:rsidRPr="002D2208">
        <w:rPr>
          <w:sz w:val="14"/>
        </w:rPr>
        <w:t xml:space="preserve"> Companies, meanwhile, need people who can manage advanced technologies, take care of the transformation from legacy to new-age systems, and innovate. “Just a certification does not make anybody ready for a job,” said Kumar of Xpheno. “</w:t>
      </w:r>
      <w:r w:rsidRPr="002D2208">
        <w:rPr>
          <w:u w:val="single"/>
        </w:rPr>
        <w:t>It requires you to work over a two-three year period and gain experience. (So) this shortage will continue for some years.”</w:t>
      </w:r>
    </w:p>
    <w:p w:rsidR="007B6007" w:rsidRDefault="007B6007" w:rsidP="007B6007">
      <w:pPr>
        <w:pStyle w:val="NormalWeb"/>
        <w:shd w:val="clear" w:color="auto" w:fill="FFFFFF"/>
        <w:spacing w:before="0" w:beforeAutospacing="0"/>
        <w:rPr>
          <w:color w:val="212529"/>
        </w:rPr>
      </w:pPr>
    </w:p>
    <w:p w:rsidR="007B6007" w:rsidRDefault="007B6007" w:rsidP="007B6007">
      <w:pPr>
        <w:pStyle w:val="Heading4"/>
      </w:pPr>
      <w:r>
        <w:t>India focused on Cybersecurity now</w:t>
      </w:r>
    </w:p>
    <w:p w:rsidR="007B6007" w:rsidRPr="00CF0B0F" w:rsidRDefault="007B6007" w:rsidP="007B6007">
      <w:r w:rsidRPr="00CF0B0F">
        <w:rPr>
          <w:b/>
          <w:sz w:val="26"/>
          <w:szCs w:val="26"/>
        </w:rPr>
        <w:t>ARMA International 15</w:t>
      </w:r>
      <w:r>
        <w:t xml:space="preserve"> (1/7/15, India wants to become cybersecurity hub, </w:t>
      </w:r>
      <w:r w:rsidRPr="00CF0B0F">
        <w:t>https://search-proquest-com.proxy.lib.umich.edu/docview/1696246955?pq-origsite=summon&amp;accountid=14667</w:t>
      </w:r>
      <w:r>
        <w:t>)</w:t>
      </w:r>
    </w:p>
    <w:p w:rsidR="007B6007" w:rsidRPr="00CF0B0F" w:rsidRDefault="007B6007" w:rsidP="007B6007">
      <w:r w:rsidRPr="00CF0B0F">
        <w:t xml:space="preserve">In March, </w:t>
      </w:r>
      <w:r w:rsidRPr="00CF0B0F">
        <w:rPr>
          <w:rStyle w:val="StyleUnderline"/>
        </w:rPr>
        <w:t>India Prime Minister Narendra Modi called on his country's IT industry and youth to help address the global cybersecurity challenge</w:t>
      </w:r>
      <w:r w:rsidRPr="00CF0B0F">
        <w:t xml:space="preserve">. Three months later, </w:t>
      </w:r>
      <w:r w:rsidRPr="00CF0B0F">
        <w:rPr>
          <w:rStyle w:val="StyleUnderline"/>
        </w:rPr>
        <w:t>the industry's lobby group Nasscom announced it was heeding the call and had formed the Nasscom Cyber Security Task Force with its goal to make India the hub of cybersecurity research, training, and products</w:t>
      </w:r>
      <w:r w:rsidRPr="00CF0B0F">
        <w:t>, reported the Economic Times. It will present a comprehensive cybersecurity plan within the next year.</w:t>
      </w:r>
    </w:p>
    <w:p w:rsidR="007B6007" w:rsidRPr="00CF0B0F" w:rsidRDefault="007B6007" w:rsidP="007B6007">
      <w:r w:rsidRPr="00CF0B0F">
        <w:t>"</w:t>
      </w:r>
      <w:r w:rsidRPr="00CF0B0F">
        <w:rPr>
          <w:rStyle w:val="StyleUnderline"/>
        </w:rPr>
        <w:t>This task force will study the Indian cyber security ecosystem to identify issues and challenges and develop an action plan to address the priority issues</w:t>
      </w:r>
      <w:r w:rsidRPr="00CF0B0F">
        <w:t>," said BVR Mohan Reddy, chairman of Nasscom. "It will also identify possible intervention opportunities for the Indian IT industry in global cyber security space and bring together stakeholders from across the board to develop cutting-edge technologies and address the global market requirements."</w:t>
      </w:r>
    </w:p>
    <w:p w:rsidR="007B6007" w:rsidRPr="00CF0B0F" w:rsidRDefault="007B6007" w:rsidP="007B6007">
      <w:r w:rsidRPr="00CF0B0F">
        <w:rPr>
          <w:rStyle w:val="StyleUnderline"/>
        </w:rPr>
        <w:t>The task force will include four working groups focused on industry development, policy enablement, technology development, and skill development</w:t>
      </w:r>
      <w:r w:rsidRPr="00CF0B0F">
        <w:t>, the Economic Times article stated. Their recommendations will be the foundation for the country's cybersecurity plan.</w:t>
      </w:r>
    </w:p>
    <w:p w:rsidR="007B6007" w:rsidRPr="00CF0B0F" w:rsidRDefault="007B6007" w:rsidP="007B6007">
      <w:r w:rsidRPr="00CF0B0F">
        <w:t>In the meantime, the National Cyber Security Policy of India strives to create a half-million skilled cybersecurity workers in India by 2018. The number of cybersecurity professionals is increasing, but quality is the major concern.</w:t>
      </w:r>
    </w:p>
    <w:p w:rsidR="007B6007" w:rsidRPr="00CF0B0F" w:rsidRDefault="007B6007" w:rsidP="007B6007">
      <w:r w:rsidRPr="00CF0B0F">
        <w:t>"</w:t>
      </w:r>
      <w:r w:rsidRPr="00CF0B0F">
        <w:rPr>
          <w:rStyle w:val="StyleUnderline"/>
        </w:rPr>
        <w:t>The challenge is finding that ultra-specialized group of people [in cyber security],"</w:t>
      </w:r>
      <w:r w:rsidRPr="00CF0B0F">
        <w:t xml:space="preserve"> said the task force chair, Rajendra Pawar. </w:t>
      </w:r>
      <w:r w:rsidRPr="00CF0B0F">
        <w:rPr>
          <w:rStyle w:val="StyleUnderline"/>
        </w:rPr>
        <w:t>This challenge exists not only nationally, but globally</w:t>
      </w:r>
      <w:r w:rsidRPr="00CF0B0F">
        <w:t>.</w:t>
      </w:r>
    </w:p>
    <w:p w:rsidR="007B6007" w:rsidRDefault="007B6007" w:rsidP="007B6007"/>
    <w:p w:rsidR="007B6007" w:rsidRDefault="007B6007" w:rsidP="007B6007">
      <w:pPr>
        <w:pStyle w:val="Heading4"/>
      </w:pPr>
      <w:r>
        <w:t xml:space="preserve">India surpasses US cybersecurity </w:t>
      </w:r>
    </w:p>
    <w:p w:rsidR="007B6007" w:rsidRPr="00705CFD" w:rsidRDefault="007B6007" w:rsidP="007B6007">
      <w:r>
        <w:t xml:space="preserve">Singh 16 (Jagmeet, 12-9-16, India surpasses US in cybersecurity confidence, </w:t>
      </w:r>
      <w:r w:rsidRPr="00705CFD">
        <w:t>http://go.galegroup.com.proxy.lib.umich.edu/ps/i.do?p=ITOF&amp;u=lom_umichanna&amp;id=GALE|A474620473&amp;v=2.1&amp;it=r&amp;sid=summon</w:t>
      </w:r>
      <w:r>
        <w:t>)</w:t>
      </w:r>
    </w:p>
    <w:p w:rsidR="007B6007" w:rsidRPr="00705CFD" w:rsidRDefault="007B6007" w:rsidP="007B6007">
      <w:r w:rsidRPr="00705CFD">
        <w:rPr>
          <w:rStyle w:val="StyleUnderline"/>
        </w:rPr>
        <w:t xml:space="preserve">India has emerged as the leader in the world of cybersecurity by earning the highest global score in cybersecurity confidence. </w:t>
      </w:r>
      <w:r w:rsidRPr="00705CFD">
        <w:t>This latest achievement is considered as a "positive trend" for the region that so far has a shortage of security professionals.</w:t>
      </w:r>
    </w:p>
    <w:p w:rsidR="007B6007" w:rsidRPr="00705CFD" w:rsidRDefault="007B6007" w:rsidP="007B6007">
      <w:r w:rsidRPr="00705CFD">
        <w:t>According to the 2017 Global Cybersecurity Assurance Report Card released by tech company Tenable Network Security, India has earned 84 percent (B grade) in the field of global cybersecurity confidence. This has beaten out the US that fell two points to second place with 78 percent (C+). Moreover, the overall global cybersecurity confidence fell six points in 2016 to 70 percent (C-).</w:t>
      </w:r>
    </w:p>
    <w:p w:rsidR="007B6007" w:rsidRPr="00705CFD" w:rsidRDefault="007B6007" w:rsidP="007B6007">
      <w:r w:rsidRPr="00705CFD">
        <w:t>"</w:t>
      </w:r>
      <w:r w:rsidRPr="00705CFD">
        <w:rPr>
          <w:rStyle w:val="StyleUnderline"/>
        </w:rPr>
        <w:t>India's high cybersecurity confidence is certainly a positive trend, especially when the global outlook is gloomy</w:t>
      </w:r>
      <w:r w:rsidRPr="00705CFD">
        <w:t>," said Manoj Taskar, country manager India and SAARC, Tenable Network Security, in a statement.</w:t>
      </w:r>
    </w:p>
    <w:p w:rsidR="007B6007" w:rsidRPr="00705CFD" w:rsidRDefault="007B6007" w:rsidP="007B6007">
      <w:r w:rsidRPr="00705CFD">
        <w:t xml:space="preserve">In </w:t>
      </w:r>
      <w:r w:rsidRPr="00705CFD">
        <w:rPr>
          <w:rStyle w:val="StyleUnderline"/>
        </w:rPr>
        <w:t>spite of the lead in the overall grades, Indian security professionals are reportedly struggling with assessing risks in new and emerging technologies</w:t>
      </w:r>
      <w:r w:rsidRPr="00705CFD">
        <w:t>. The growing adoption of containerisation platforms and DevOps environments has brought new challenges. As per the data released by Tenable, respondents in the report graded themselves a 68 percent (D+) in their ability to assess risk in both the categories.</w:t>
      </w:r>
    </w:p>
    <w:p w:rsidR="007B6007" w:rsidRPr="00705CFD" w:rsidRDefault="007B6007" w:rsidP="007B6007">
      <w:r w:rsidRPr="00705CFD">
        <w:rPr>
          <w:rStyle w:val="StyleUnderline"/>
        </w:rPr>
        <w:t>"This year's research reveals that Indian CISOs must prepare themselves and their organisations for the new security challenges of the modern workplace</w:t>
      </w:r>
      <w:r w:rsidRPr="00705CFD">
        <w:t>," Taskar added.</w:t>
      </w:r>
    </w:p>
    <w:p w:rsidR="007B6007" w:rsidRPr="00705CFD" w:rsidRDefault="007B6007" w:rsidP="007B6007">
      <w:r w:rsidRPr="00705CFD">
        <w:rPr>
          <w:rStyle w:val="StyleUnderline"/>
        </w:rPr>
        <w:t>Apart from the challenging trends in India, global security practitioners are facing challenges in securing cloud and BYOD environments</w:t>
      </w:r>
      <w:r w:rsidRPr="00705CFD">
        <w:t>. However, web application security dropped 18 points to 62 percent (D-).</w:t>
      </w:r>
    </w:p>
    <w:p w:rsidR="007B6007" w:rsidRDefault="007B6007" w:rsidP="007B6007">
      <w:r w:rsidRPr="00705CFD">
        <w:t>The report card solicited insights from 700 security practitioners in nine countries across seven industry verticals. This enabled a global index score, reflecting overall confidence</w:t>
      </w:r>
      <w:r>
        <w:t>.</w:t>
      </w:r>
    </w:p>
    <w:p w:rsidR="007B6007" w:rsidRDefault="007B6007" w:rsidP="001D20F6"/>
    <w:p w:rsidR="00DB0FF5" w:rsidRDefault="00DB0FF5" w:rsidP="00DB0FF5">
      <w:pPr>
        <w:pStyle w:val="Heading4"/>
      </w:pPr>
      <w:r>
        <w:t>India is vulnerable to cyber threats</w:t>
      </w:r>
    </w:p>
    <w:p w:rsidR="00DB0FF5" w:rsidRDefault="00DB0FF5" w:rsidP="00DB0FF5">
      <w:r w:rsidRPr="00350BE5">
        <w:rPr>
          <w:rStyle w:val="Style13ptBold"/>
        </w:rPr>
        <w:t>Bhargava 18</w:t>
      </w:r>
      <w:r w:rsidRPr="00350BE5">
        <w:t xml:space="preserve"> (Yuthika Bhargava, "India third most vulnerable country to cyber threats," [Hindu], 4-4-2018, accessed: 7-1-2018, https://www.thehindu.com/news/national/india-third-most-vulnerable-country-to-cyber-threats/article23437238.ece)//DCai</w:t>
      </w:r>
    </w:p>
    <w:p w:rsidR="00DB0FF5" w:rsidRDefault="00DB0FF5" w:rsidP="00DB0FF5">
      <w:pPr>
        <w:rPr>
          <w:sz w:val="16"/>
        </w:rPr>
      </w:pPr>
      <w:r w:rsidRPr="00350BE5">
        <w:rPr>
          <w:rStyle w:val="StyleUnderline"/>
        </w:rPr>
        <w:t xml:space="preserve">India emerged as the third most vulnerable country in terms of </w:t>
      </w:r>
      <w:r w:rsidRPr="00350BE5">
        <w:rPr>
          <w:rStyle w:val="Emphasis"/>
        </w:rPr>
        <w:t>risk of cyber threats</w:t>
      </w:r>
      <w:r w:rsidRPr="00350BE5">
        <w:rPr>
          <w:rStyle w:val="StyleUnderline"/>
        </w:rPr>
        <w:t>, such as malware, spam and ransomware</w:t>
      </w:r>
      <w:r w:rsidRPr="00350BE5">
        <w:rPr>
          <w:sz w:val="16"/>
        </w:rPr>
        <w:t xml:space="preserve">, in 2017, moving up one place over previous year, according to a report by security solutions provider Symantec. </w:t>
      </w:r>
      <w:r w:rsidRPr="00350BE5">
        <w:rPr>
          <w:rStyle w:val="StyleUnderline"/>
        </w:rPr>
        <w:t>In 2017, 5.09% of global threats detected were in India</w:t>
      </w:r>
      <w:r w:rsidRPr="00350BE5">
        <w:rPr>
          <w:sz w:val="16"/>
        </w:rPr>
        <w:t xml:space="preserve">, slightly less than 5.11% in 2016. The U.S. (26.61%) was most vulnerable to such attacks, followed by China (10.95%), according to ‘Internet Security Threat Report’. The global threat ranking is based on eight metrics — malware, spam, phishing, bots, network attacks, web attacks, ransomware and cryptominers. As per the report, </w:t>
      </w:r>
      <w:r w:rsidRPr="00350BE5">
        <w:rPr>
          <w:rStyle w:val="StyleUnderline"/>
        </w:rPr>
        <w:t>India continues to be second most impacted by spam and bots, third most impacted by network attacks, and fourth most impacted by ransomware.</w:t>
      </w:r>
      <w:r>
        <w:rPr>
          <w:rStyle w:val="StyleUnderline"/>
        </w:rPr>
        <w:t xml:space="preserve"> </w:t>
      </w:r>
      <w:r w:rsidRPr="00350BE5">
        <w:rPr>
          <w:sz w:val="16"/>
        </w:rPr>
        <w:t xml:space="preserve">The report also pointed out that with </w:t>
      </w:r>
      <w:r w:rsidRPr="00350BE5">
        <w:rPr>
          <w:rStyle w:val="StyleUnderline"/>
        </w:rPr>
        <w:t>the threat landscape becoming more diverse, attackers are working harder to discover new avenues of attack and cover their tracks while doing so.</w:t>
      </w:r>
      <w:r>
        <w:rPr>
          <w:rStyle w:val="StyleUnderline"/>
        </w:rPr>
        <w:t xml:space="preserve"> </w:t>
      </w:r>
      <w:r w:rsidRPr="00350BE5">
        <w:rPr>
          <w:sz w:val="16"/>
        </w:rPr>
        <w:t xml:space="preserve">India third most vulnerable country to cyber threats “From the sudden spread of WannaCry and Petya/NotPetya, to the swift growth in coinminers, 2017 provided us with another reminder that digital security threats can come from new and unexpected sources,” it said. </w:t>
      </w:r>
      <w:r w:rsidRPr="00350BE5">
        <w:rPr>
          <w:rStyle w:val="StyleUnderline"/>
        </w:rPr>
        <w:t>Cyber criminals, it said, are rapidly adding “cryptojacking” to their arsenal as the ransomware market becomes overpriced and overcrowded.</w:t>
      </w:r>
      <w:r>
        <w:rPr>
          <w:rStyle w:val="StyleUnderline"/>
        </w:rPr>
        <w:t xml:space="preserve"> </w:t>
      </w:r>
      <w:r w:rsidRPr="00350BE5">
        <w:rPr>
          <w:sz w:val="16"/>
        </w:rPr>
        <w:t>Real threat “</w:t>
      </w:r>
      <w:r w:rsidRPr="00350BE5">
        <w:rPr>
          <w:rStyle w:val="StyleUnderline"/>
        </w:rPr>
        <w:t>Cryptojacking is a rising threat to cyber and personal security</w:t>
      </w:r>
      <w:r w:rsidRPr="00350BE5">
        <w:rPr>
          <w:sz w:val="16"/>
        </w:rPr>
        <w:t>,” Tarun Kaura, Director, Enterprise Security Product Management, Asia Pacific and Japan, at Symantec said, adding that, “</w:t>
      </w:r>
      <w:r w:rsidRPr="00350BE5">
        <w:rPr>
          <w:rStyle w:val="StyleUnderline"/>
        </w:rPr>
        <w:t>The massive profit incentive puts people, devices and organisations at risk of unauthorised coinminers siphoning resources from their systems, further motivating criminals to infiltrate everything from home PCs to giant data centers</w:t>
      </w:r>
      <w:r w:rsidRPr="00350BE5">
        <w:rPr>
          <w:sz w:val="16"/>
        </w:rPr>
        <w:t>.” “This coin mining gold rush resulted in an 8,500% increase in detections of coinminers on endpoint computers during the final quarter of 2017.” While the immediate impact of coin mining is typically performance related — slowing down devices, overheating batteries and in some cases, rendering devices unusable— there are broader implications, particularly for organisations. “Corporate networks are at risk of shutdown from coinminers aggressively propagated across their environment. There may also be financial implications for organisations who get billed for cloud CPU usage by coinminers,” Symantec said.</w:t>
      </w:r>
    </w:p>
    <w:p w:rsidR="00DB0FF5" w:rsidRPr="00350BE5" w:rsidRDefault="00DB0FF5" w:rsidP="00DB0FF5"/>
    <w:p w:rsidR="00DB0FF5" w:rsidRDefault="00DB0FF5" w:rsidP="001D20F6"/>
    <w:p w:rsidR="00B2735C" w:rsidRDefault="00B2735C" w:rsidP="00B2735C">
      <w:pPr>
        <w:pStyle w:val="Heading3"/>
      </w:pPr>
      <w:r>
        <w:t>China Brain Drain</w:t>
      </w:r>
    </w:p>
    <w:p w:rsidR="00B2735C" w:rsidRPr="00B2735C" w:rsidRDefault="00B2735C" w:rsidP="00B2735C"/>
    <w:p w:rsidR="00B2735C" w:rsidRDefault="00B2735C" w:rsidP="00B2735C">
      <w:pPr>
        <w:pStyle w:val="Heading4"/>
      </w:pPr>
      <w:r>
        <w:t>China’s cybersecurity shortage is growing, risking cyber security threats targeting national security</w:t>
      </w:r>
    </w:p>
    <w:p w:rsidR="00B2735C" w:rsidRPr="00A10A27" w:rsidRDefault="00B2735C" w:rsidP="00B2735C">
      <w:r>
        <w:rPr>
          <w:b/>
        </w:rPr>
        <w:t xml:space="preserve">Yan 18 </w:t>
      </w:r>
      <w:r w:rsidRPr="00A10A27">
        <w:rPr>
          <w:sz w:val="18"/>
          <w:szCs w:val="18"/>
        </w:rPr>
        <w:t>(Li Yan, Ecns, 3/29/18, “China needs more cyber security experts,” http://www.ecns.cn/business/2018/03-29/297459.shtml)</w:t>
      </w:r>
    </w:p>
    <w:p w:rsidR="00B2735C" w:rsidRPr="004050F7" w:rsidRDefault="00B2735C" w:rsidP="00B2735C">
      <w:pPr>
        <w:rPr>
          <w:sz w:val="16"/>
        </w:rPr>
      </w:pPr>
      <w:r w:rsidRPr="004050F7">
        <w:rPr>
          <w:u w:val="single"/>
        </w:rPr>
        <w:t xml:space="preserve">China suffers a shortfall of 700,000 online security experts and the shortage is set to double to 1.4 million by 2020, which will bring on cyber security threats targeting national security, online fraud and privacy leakage, </w:t>
      </w:r>
      <w:r w:rsidRPr="004050F7">
        <w:rPr>
          <w:sz w:val="16"/>
        </w:rPr>
        <w:t xml:space="preserve">the country's biggest online security firm 360 said on Wednesday. The threats have become more serious due to development of artificial intelligence and cloud computing which requires huge volume of data and transmission, industry officials said. </w:t>
      </w:r>
      <w:r w:rsidRPr="004050F7">
        <w:rPr>
          <w:u w:val="single"/>
        </w:rPr>
        <w:t>There are only 30,000 online security experts in China now but the real demand is for over 700,000 experts. As only 10 percent of colleges and universities have set up specific cyber security classes, the shortage is expected to grow to 1.4 million by 2020</w:t>
      </w:r>
      <w:r w:rsidRPr="004050F7">
        <w:rPr>
          <w:sz w:val="16"/>
        </w:rPr>
        <w:t>, industry insiders said. White-hat hackers, who test and expose system loopholes to improve online security, will play a more important role, said 360, which has set up China's biggest vulnerability response platform Butian. "With Butian, we want to turn the industry from black to white," said Bai Jian, who heads the non-profit Butian platform.</w:t>
      </w:r>
    </w:p>
    <w:p w:rsidR="00B2735C" w:rsidRDefault="00B2735C" w:rsidP="00B2735C">
      <w:pPr>
        <w:rPr>
          <w:u w:val="single"/>
        </w:rPr>
      </w:pPr>
    </w:p>
    <w:p w:rsidR="00B2735C" w:rsidRDefault="00B2735C" w:rsidP="00B2735C">
      <w:pPr>
        <w:pStyle w:val="Heading4"/>
      </w:pPr>
      <w:r>
        <w:t>China is funding cybersecurity to attract experts and fill the talent gap</w:t>
      </w:r>
    </w:p>
    <w:p w:rsidR="00B2735C" w:rsidRPr="000238F9" w:rsidRDefault="00B2735C" w:rsidP="00B2735C">
      <w:pPr>
        <w:rPr>
          <w:sz w:val="18"/>
          <w:szCs w:val="18"/>
        </w:rPr>
      </w:pPr>
      <w:r>
        <w:rPr>
          <w:b/>
        </w:rPr>
        <w:t xml:space="preserve">Siqi 16 </w:t>
      </w:r>
      <w:r w:rsidRPr="000238F9">
        <w:rPr>
          <w:sz w:val="18"/>
          <w:szCs w:val="18"/>
        </w:rPr>
        <w:t>(Cao Siqi, Global Times, 9/20/16, “China launches cyber security talent training nationwide,” http://www.globaltimes.cn/content/1007158.shtml</w:t>
      </w:r>
      <w:r>
        <w:rPr>
          <w:sz w:val="18"/>
          <w:szCs w:val="18"/>
        </w:rPr>
        <w:t>)</w:t>
      </w:r>
    </w:p>
    <w:p w:rsidR="00B2735C" w:rsidRPr="000238F9" w:rsidRDefault="00B2735C" w:rsidP="00B2735C">
      <w:pPr>
        <w:rPr>
          <w:u w:val="single"/>
        </w:rPr>
      </w:pPr>
      <w:r w:rsidRPr="000238F9">
        <w:rPr>
          <w:sz w:val="14"/>
        </w:rPr>
        <w:t xml:space="preserve">Authorities from Wuhan, capital of Central </w:t>
      </w:r>
      <w:r w:rsidRPr="000238F9">
        <w:rPr>
          <w:u w:val="single"/>
        </w:rPr>
        <w:t>China</w:t>
      </w:r>
      <w:r w:rsidRPr="000238F9">
        <w:rPr>
          <w:sz w:val="14"/>
        </w:rPr>
        <w:t xml:space="preserve">'s Hubei Province on Monday </w:t>
      </w:r>
      <w:r w:rsidRPr="000238F9">
        <w:rPr>
          <w:u w:val="single"/>
        </w:rPr>
        <w:t>pledged to increase the number of scholarships to attract students pursuing cyber security, and run special recruitment for "maverick geniuses," which constitutes a part of nationwide efforts to train cyber security talent</w:t>
      </w:r>
      <w:r w:rsidRPr="000238F9">
        <w:rPr>
          <w:sz w:val="14"/>
        </w:rPr>
        <w:t xml:space="preserve">. Li Shuyong, Wuhan government publicity department head, told the Cybersecurity Technology Summit during China Cybersecurity Week that </w:t>
      </w:r>
      <w:r w:rsidRPr="000238F9">
        <w:rPr>
          <w:u w:val="single"/>
        </w:rPr>
        <w:t>the city government will cooperate with companies to cultivate the world's top cyber security talent</w:t>
      </w:r>
      <w:r w:rsidRPr="000238F9">
        <w:rPr>
          <w:sz w:val="14"/>
        </w:rPr>
        <w:t xml:space="preserve">. Li said </w:t>
      </w:r>
      <w:r w:rsidRPr="000238F9">
        <w:rPr>
          <w:u w:val="single"/>
        </w:rPr>
        <w:t>the local government will double the number of scholarships for cyber security majors and recruit top cyber security graduates in Chinese and overseas schools as well as from competitors at cyber security contests</w:t>
      </w:r>
      <w:r w:rsidRPr="000238F9">
        <w:rPr>
          <w:sz w:val="14"/>
        </w:rPr>
        <w:t xml:space="preserve">. She added it will also open a class for minors and run special recruitment for "maverick geniuses." She also said the city government will establish an innovative evaluation system. Instead of taking exams, cyber security majors will be evaluated based on their performance and given priority to practical and entrepreneurship training. </w:t>
      </w:r>
      <w:r w:rsidRPr="000238F9">
        <w:rPr>
          <w:u w:val="single"/>
        </w:rPr>
        <w:t>The Wuhan government will also offer twice the salary and research funds to the best cyber security experts than those from other fields. They will also receive</w:t>
      </w:r>
      <w:r w:rsidRPr="000238F9">
        <w:rPr>
          <w:sz w:val="14"/>
        </w:rPr>
        <w:t xml:space="preserve"> 2 million yuan ($299,823) in subsidies </w:t>
      </w:r>
      <w:r w:rsidRPr="000238F9">
        <w:rPr>
          <w:u w:val="single"/>
        </w:rPr>
        <w:t>and a high of 100 million yuan in funding if they have typical technologies and can create a significant impact on the economy. China needs at least 500,000 cyber security talents, but only about 8,000 such majors graduate each year</w:t>
      </w:r>
      <w:r w:rsidRPr="000238F9">
        <w:rPr>
          <w:sz w:val="14"/>
        </w:rPr>
        <w:t>, said an education official at the 4th China Internet Security Conference in August. In January, a training center for cyber security and communication talent was established in Sichuan Province, aiming to provide training for students and faculty in Sichuan and Hong Kong. In February</w:t>
      </w:r>
      <w:r w:rsidRPr="000238F9">
        <w:rPr>
          <w:u w:val="single"/>
        </w:rPr>
        <w:t>, China launched its first special fund for cyber security with an initial capital of 300 million yuan. The fund will be used to provide financial assistance to experts and teachers who specialize in cyber security.</w:t>
      </w:r>
    </w:p>
    <w:p w:rsidR="00B2735C" w:rsidRDefault="00B2735C" w:rsidP="00B2735C"/>
    <w:p w:rsidR="00B2735C" w:rsidRPr="00B2735C" w:rsidRDefault="00B2735C" w:rsidP="00B2735C"/>
    <w:p w:rsidR="00B2735C" w:rsidRPr="006C2C40" w:rsidRDefault="00B2735C" w:rsidP="00B2735C"/>
    <w:p w:rsidR="00F37F52" w:rsidRDefault="00F37F52" w:rsidP="00F37F52">
      <w:pPr>
        <w:pStyle w:val="Heading3"/>
      </w:pPr>
      <w:r>
        <w:t>H1-B Solvency</w:t>
      </w:r>
    </w:p>
    <w:p w:rsidR="00F37F52" w:rsidRPr="007B1368" w:rsidRDefault="00F37F52" w:rsidP="00F37F52"/>
    <w:p w:rsidR="00F37F52" w:rsidRDefault="00F37F52" w:rsidP="00F37F52">
      <w:pPr>
        <w:pStyle w:val="Heading4"/>
      </w:pPr>
      <w:r>
        <w:t>H-1B visas for skilled workers key to cybersecurity</w:t>
      </w:r>
    </w:p>
    <w:p w:rsidR="00F37F52" w:rsidRPr="00C9569D" w:rsidRDefault="00F37F52" w:rsidP="00F37F52">
      <w:pPr>
        <w:rPr>
          <w:sz w:val="20"/>
          <w:szCs w:val="20"/>
        </w:rPr>
      </w:pPr>
      <w:r w:rsidRPr="007C13A7">
        <w:rPr>
          <w:rStyle w:val="Style13ptBold"/>
        </w:rPr>
        <w:t>Waddell 17</w:t>
      </w:r>
      <w:r w:rsidRPr="007C13A7">
        <w:t xml:space="preserve"> </w:t>
      </w:r>
      <w:r w:rsidRPr="00C9569D">
        <w:rPr>
          <w:sz w:val="20"/>
          <w:szCs w:val="20"/>
        </w:rPr>
        <w:t>(Dan Waddell, former Director of U.S. Government Affairs at (ISC)2, current Senior Vice President at Zeneth Technology Partners, “H1-B VISAS CRITICAL TO ADDRESS CYBERSECURITY PROFESSIONAL SHORTFALL,” April 27, 2017, http://blog.isc2.org/isc2_blog/2017/04/h1b-visas-cybersecurity-workforce.html)</w:t>
      </w:r>
    </w:p>
    <w:p w:rsidR="00F37F52" w:rsidRDefault="00F37F52" w:rsidP="00F37F52">
      <w:pPr>
        <w:rPr>
          <w:sz w:val="14"/>
        </w:rPr>
      </w:pPr>
      <w:r w:rsidRPr="00EA112A">
        <w:rPr>
          <w:rStyle w:val="StyleUnderline"/>
        </w:rPr>
        <w:t xml:space="preserve">Based on the findings of the 2017 Global Information Security Workforce Study, </w:t>
      </w:r>
      <w:r w:rsidRPr="006E341D">
        <w:rPr>
          <w:rStyle w:val="StyleUnderline"/>
          <w:highlight w:val="yellow"/>
        </w:rPr>
        <w:t>the world will face a deficit of 1.8 million information security professionals by 2022.</w:t>
      </w:r>
      <w:r w:rsidRPr="006E341D">
        <w:rPr>
          <w:rStyle w:val="Emphasis"/>
          <w:highlight w:val="yellow"/>
        </w:rPr>
        <w:t xml:space="preserve"> With headlines dominated by breaches and cyber threats, we</w:t>
      </w:r>
      <w:r w:rsidRPr="007C13A7">
        <w:rPr>
          <w:rStyle w:val="Emphasis"/>
        </w:rPr>
        <w:t xml:space="preserve"> at (ISC</w:t>
      </w:r>
      <w:proofErr w:type="gramStart"/>
      <w:r w:rsidRPr="007C13A7">
        <w:rPr>
          <w:rStyle w:val="Emphasis"/>
        </w:rPr>
        <w:t>)²</w:t>
      </w:r>
      <w:proofErr w:type="gramEnd"/>
      <w:r w:rsidRPr="007C13A7">
        <w:rPr>
          <w:rStyle w:val="Emphasis"/>
        </w:rPr>
        <w:t xml:space="preserve"> </w:t>
      </w:r>
      <w:r w:rsidRPr="006E341D">
        <w:rPr>
          <w:rStyle w:val="Emphasis"/>
          <w:highlight w:val="yellow"/>
        </w:rPr>
        <w:t>need to be a strong voice and advocate for the</w:t>
      </w:r>
      <w:r w:rsidRPr="006E341D">
        <w:rPr>
          <w:rStyle w:val="Emphasis"/>
        </w:rPr>
        <w:t xml:space="preserve"> global </w:t>
      </w:r>
      <w:r w:rsidRPr="006E341D">
        <w:rPr>
          <w:rStyle w:val="Emphasis"/>
          <w:highlight w:val="yellow"/>
        </w:rPr>
        <w:t>cybersecurity workforce</w:t>
      </w:r>
      <w:r w:rsidRPr="007C13A7">
        <w:rPr>
          <w:rStyle w:val="Emphasis"/>
        </w:rPr>
        <w:t xml:space="preserve">. </w:t>
      </w:r>
      <w:r w:rsidRPr="00EA112A">
        <w:rPr>
          <w:rStyle w:val="StyleUnderline"/>
        </w:rPr>
        <w:t>It is for this reason that I sent a letter to White House Chief of Staff, Reince Priebus, on behalf of the (ISC</w:t>
      </w:r>
      <w:proofErr w:type="gramStart"/>
      <w:r w:rsidRPr="00EA112A">
        <w:rPr>
          <w:rStyle w:val="StyleUnderline"/>
        </w:rPr>
        <w:t>)²</w:t>
      </w:r>
      <w:proofErr w:type="gramEnd"/>
      <w:r w:rsidRPr="00EA112A">
        <w:rPr>
          <w:rStyle w:val="StyleUnderline"/>
        </w:rPr>
        <w:t xml:space="preserve"> organization and our members across the globe, to provide feedback on President Trump’s Executive Order, which directed the Department of Homeland Security to review how it issues H1-B visas.</w:t>
      </w:r>
      <w:r w:rsidRPr="00EA112A">
        <w:rPr>
          <w:rStyle w:val="Emphasis"/>
        </w:rPr>
        <w:t xml:space="preserve"> </w:t>
      </w:r>
      <w:r w:rsidRPr="006E341D">
        <w:rPr>
          <w:rStyle w:val="Emphasis"/>
          <w:highlight w:val="yellow"/>
        </w:rPr>
        <w:t>Even after giving U.S. citizens priority consideration for open cybersecurity positions, we will still face a substantial talent shortfall, which can be mitigated with an H-1B visa program that helps bring skilled and trained workers from other countries to fill these roles.</w:t>
      </w:r>
      <w:r w:rsidRPr="00EA112A">
        <w:rPr>
          <w:sz w:val="14"/>
        </w:rPr>
        <w:t xml:space="preserve"> (ISC</w:t>
      </w:r>
      <w:proofErr w:type="gramStart"/>
      <w:r w:rsidRPr="00EA112A">
        <w:rPr>
          <w:sz w:val="14"/>
        </w:rPr>
        <w:t>)²</w:t>
      </w:r>
      <w:proofErr w:type="gramEnd"/>
      <w:r w:rsidRPr="00EA112A">
        <w:rPr>
          <w:sz w:val="14"/>
        </w:rPr>
        <w:t xml:space="preserve"> suggests our Certified Information Systems Security Professional (CISSP) certification as one way to verify cybersecurity professionals for H-1B visas. The CISSP was the first credential in the field of information security to meet the stringent requirements of ISO/IEC Standard 17024, and is also Department of Defense 8140/8570 approved. Professionals with the CISSP have proven their knowledge and experience in the field. Our members also must abide by a standard code of ethics, which includes the following canon: “protect society, the common good, necessary public trust and confidence and the infrastructure.” </w:t>
      </w:r>
      <w:r w:rsidRPr="00EA112A">
        <w:rPr>
          <w:rStyle w:val="StyleUnderline"/>
        </w:rPr>
        <w:t>We do not want to prevent talented cybersecurity professionals, such as our global members, from offering their expertise to benefit the U.S. economy.</w:t>
      </w:r>
      <w:r w:rsidRPr="00EA112A">
        <w:rPr>
          <w:sz w:val="14"/>
        </w:rPr>
        <w:t xml:space="preserve"> I recently testified in a Subcommittee on Information Technology on ways that the United States can improve the federal IT workforce. We also provided recommendations to the Trump administration on how to improve the current status of the federal cybersecurity workforce. Utilizing the expertise and experience of our membership, these recommendations were created following our 2016 federal CISO forum, which included members of the (ISC</w:t>
      </w:r>
      <w:proofErr w:type="gramStart"/>
      <w:r w:rsidRPr="00EA112A">
        <w:rPr>
          <w:sz w:val="14"/>
        </w:rPr>
        <w:t>)²</w:t>
      </w:r>
      <w:proofErr w:type="gramEnd"/>
      <w:r w:rsidRPr="00EA112A">
        <w:rPr>
          <w:sz w:val="14"/>
        </w:rPr>
        <w:t xml:space="preserve"> U.S. Government Advisory Council (USGAC) and other federal CISOs and executives who participated in discussions surrounding these critical considerations. (ISC</w:t>
      </w:r>
      <w:proofErr w:type="gramStart"/>
      <w:r w:rsidRPr="00EA112A">
        <w:rPr>
          <w:sz w:val="14"/>
        </w:rPr>
        <w:t>)²</w:t>
      </w:r>
      <w:proofErr w:type="gramEnd"/>
      <w:r w:rsidRPr="00EA112A">
        <w:rPr>
          <w:sz w:val="14"/>
        </w:rPr>
        <w:t xml:space="preserve"> hopes to establish a constructive dialogue with the Trump administration as they strengthen cybersecurity for our country.</w:t>
      </w:r>
    </w:p>
    <w:p w:rsidR="00F37F52" w:rsidRPr="009119B5" w:rsidRDefault="00F37F52" w:rsidP="00F37F52">
      <w:pPr>
        <w:rPr>
          <w:sz w:val="14"/>
        </w:rPr>
      </w:pPr>
    </w:p>
    <w:p w:rsidR="00F37F52" w:rsidRPr="00377E69" w:rsidRDefault="00F37F52" w:rsidP="00F37F52">
      <w:pPr>
        <w:pStyle w:val="Heading4"/>
      </w:pPr>
      <w:r w:rsidRPr="00377E69">
        <w:t>Raising the cap on visas solves worker shortages in cyber industries, increases US competitiveness, raises tens of billions of dollars, and maintains domestic wages</w:t>
      </w:r>
    </w:p>
    <w:p w:rsidR="00F37F52" w:rsidRPr="00377E69" w:rsidRDefault="00F37F52" w:rsidP="00F37F52">
      <w:r w:rsidRPr="00377E69">
        <w:rPr>
          <w:b/>
        </w:rPr>
        <w:t>Sherk 8</w:t>
      </w:r>
      <w:r w:rsidRPr="00377E69">
        <w:t xml:space="preserve"> </w:t>
      </w:r>
      <w:r w:rsidRPr="00377E69">
        <w:rPr>
          <w:sz w:val="18"/>
          <w:szCs w:val="18"/>
        </w:rPr>
        <w:t>(James Sherk, Research Fellow in Labor Economics, The Heritage Foundation, 5/6/8, “H-1B Workers: Highly Skilled Highly Needed,” https://www.heritage.org/jobs-and-labor/report/h-1b-workers-highly-skilled-highly-needed)</w:t>
      </w:r>
    </w:p>
    <w:p w:rsidR="00F37F52" w:rsidRPr="00377E69" w:rsidRDefault="00F37F52" w:rsidP="00F37F52">
      <w:pPr>
        <w:rPr>
          <w:sz w:val="12"/>
        </w:rPr>
      </w:pPr>
      <w:r w:rsidRPr="00377E69">
        <w:rPr>
          <w:u w:val="single"/>
        </w:rPr>
        <w:t>H-1B visas enable businesses to temporarily hire highly skilled immigrants to fill vital positions. Immigration opponents argue that workers on H-1B visas are not especially talented but have average skill levels. These arguments are based upon a misleading metric of talent</w:t>
      </w:r>
      <w:r w:rsidRPr="00377E69">
        <w:rPr>
          <w:sz w:val="12"/>
        </w:rPr>
        <w:t xml:space="preserve">. The education and wage levels of H-1B recipients demonstrate that they are much needed, highly skilled workers. </w:t>
      </w:r>
      <w:r w:rsidRPr="00377E69">
        <w:rPr>
          <w:u w:val="single"/>
        </w:rPr>
        <w:t xml:space="preserve">Congress should raise the cap on </w:t>
      </w:r>
      <w:r w:rsidRPr="00377E69">
        <w:rPr>
          <w:sz w:val="14"/>
          <w:szCs w:val="14"/>
        </w:rPr>
        <w:t>H-1B</w:t>
      </w:r>
      <w:r w:rsidRPr="00377E69">
        <w:rPr>
          <w:u w:val="single"/>
        </w:rPr>
        <w:t xml:space="preserve"> visas</w:t>
      </w:r>
      <w:r w:rsidRPr="00377E69">
        <w:rPr>
          <w:sz w:val="12"/>
        </w:rPr>
        <w:t xml:space="preserve">. H-1B Program for Skilled Workers Congress created temporary </w:t>
      </w:r>
      <w:r w:rsidRPr="00377E69">
        <w:rPr>
          <w:sz w:val="14"/>
          <w:szCs w:val="14"/>
          <w:u w:val="single"/>
        </w:rPr>
        <w:t xml:space="preserve">H-1B </w:t>
      </w:r>
      <w:r w:rsidRPr="00377E69">
        <w:rPr>
          <w:u w:val="single"/>
        </w:rPr>
        <w:t>visas</w:t>
      </w:r>
      <w:r w:rsidRPr="00377E69">
        <w:rPr>
          <w:sz w:val="12"/>
        </w:rPr>
        <w:t xml:space="preserve"> for non-immigrant workers to </w:t>
      </w:r>
      <w:r w:rsidRPr="00377E69">
        <w:rPr>
          <w:u w:val="single"/>
        </w:rPr>
        <w:t>prevent a shortage of skilled workers from hurting the economy</w:t>
      </w:r>
      <w:r w:rsidRPr="00377E69">
        <w:rPr>
          <w:sz w:val="12"/>
        </w:rPr>
        <w:t>. H-1B visas allow foreigners with advanced skills to work in the United States for three years and may be renewed for another three years. After that, these workers must leave the country. Congress permits U.S. Citizenship and Immigration Services (</w:t>
      </w:r>
      <w:r w:rsidRPr="00377E69">
        <w:rPr>
          <w:u w:val="single"/>
        </w:rPr>
        <w:t>USCIS</w:t>
      </w:r>
      <w:r w:rsidRPr="00377E69">
        <w:rPr>
          <w:sz w:val="12"/>
        </w:rPr>
        <w:t xml:space="preserve">), an agency within the U.S. Department of Homeland Security, to </w:t>
      </w:r>
      <w:r w:rsidRPr="00377E69">
        <w:rPr>
          <w:u w:val="single"/>
        </w:rPr>
        <w:t>issue 65,000 H-1B visas per year to workers with at least a bachelor's degree</w:t>
      </w:r>
      <w:r w:rsidRPr="00377E69">
        <w:rPr>
          <w:sz w:val="12"/>
        </w:rPr>
        <w:t>, and an additional 20,000 to workers with at least a master's degree.</w:t>
      </w:r>
      <w:bookmarkStart w:id="11" w:name="_ftnref1"/>
      <w:r w:rsidRPr="00377E69">
        <w:rPr>
          <w:sz w:val="12"/>
        </w:rPr>
        <w:fldChar w:fldCharType="begin"/>
      </w:r>
      <w:r w:rsidRPr="00377E69">
        <w:rPr>
          <w:sz w:val="12"/>
        </w:rPr>
        <w:instrText xml:space="preserve"> HYPERLINK "https://www.heritage.org/jobs-and-labor/report/h-1b-workers-highly-skilled-highly-needed" \l "_ftn1" \o "" </w:instrText>
      </w:r>
      <w:r w:rsidRPr="00377E69">
        <w:rPr>
          <w:sz w:val="12"/>
        </w:rPr>
        <w:fldChar w:fldCharType="separate"/>
      </w:r>
      <w:r w:rsidRPr="00377E69">
        <w:rPr>
          <w:rStyle w:val="Hyperlink"/>
          <w:sz w:val="12"/>
        </w:rPr>
        <w:t>[1]</w:t>
      </w:r>
      <w:r w:rsidRPr="00377E69">
        <w:rPr>
          <w:sz w:val="12"/>
        </w:rPr>
        <w:fldChar w:fldCharType="end"/>
      </w:r>
      <w:bookmarkEnd w:id="11"/>
      <w:r w:rsidRPr="00377E69">
        <w:rPr>
          <w:sz w:val="12"/>
        </w:rPr>
        <w:t> </w:t>
      </w:r>
      <w:r w:rsidRPr="00377E69">
        <w:rPr>
          <w:u w:val="single"/>
        </w:rPr>
        <w:t xml:space="preserve">This represents far fewer people than American high-tech employers need. </w:t>
      </w:r>
      <w:r w:rsidRPr="00377E69">
        <w:rPr>
          <w:sz w:val="12"/>
        </w:rPr>
        <w:t>USCIS received 163,000 employer applications for these limited visas within a week of accepting applications for FY 2009</w:t>
      </w:r>
      <w:proofErr w:type="gramStart"/>
      <w:r w:rsidRPr="00377E69">
        <w:rPr>
          <w:sz w:val="12"/>
        </w:rPr>
        <w:t>,</w:t>
      </w:r>
      <w:bookmarkStart w:id="12" w:name="_ftnref2"/>
      <w:proofErr w:type="gramEnd"/>
      <w:r w:rsidRPr="00377E69">
        <w:rPr>
          <w:sz w:val="12"/>
        </w:rPr>
        <w:fldChar w:fldCharType="begin"/>
      </w:r>
      <w:r w:rsidRPr="00377E69">
        <w:rPr>
          <w:sz w:val="12"/>
        </w:rPr>
        <w:instrText xml:space="preserve"> HYPERLINK "https://www.heritage.org/jobs-and-labor/report/h-1b-workers-highly-skilled-highly-needed" \l "_ftn2" \o "" </w:instrText>
      </w:r>
      <w:r w:rsidRPr="00377E69">
        <w:rPr>
          <w:sz w:val="12"/>
        </w:rPr>
        <w:fldChar w:fldCharType="separate"/>
      </w:r>
      <w:r w:rsidRPr="00377E69">
        <w:rPr>
          <w:rStyle w:val="Hyperlink"/>
          <w:sz w:val="12"/>
        </w:rPr>
        <w:t>[2]</w:t>
      </w:r>
      <w:r w:rsidRPr="00377E69">
        <w:rPr>
          <w:sz w:val="12"/>
        </w:rPr>
        <w:fldChar w:fldCharType="end"/>
      </w:r>
      <w:bookmarkEnd w:id="12"/>
      <w:r w:rsidRPr="00377E69">
        <w:rPr>
          <w:sz w:val="12"/>
        </w:rPr>
        <w:t> and reached the cap within hours of accepting applications for FY 2008.</w:t>
      </w:r>
      <w:bookmarkStart w:id="13" w:name="_ftnref3"/>
      <w:r w:rsidRPr="00377E69">
        <w:rPr>
          <w:sz w:val="12"/>
        </w:rPr>
        <w:fldChar w:fldCharType="begin"/>
      </w:r>
      <w:r w:rsidRPr="00377E69">
        <w:rPr>
          <w:sz w:val="12"/>
        </w:rPr>
        <w:instrText xml:space="preserve"> HYPERLINK "https://www.heritage.org/jobs-and-labor/report/h-1b-workers-highly-skilled-highly-needed" \l "_ftn3" \o "" </w:instrText>
      </w:r>
      <w:r w:rsidRPr="00377E69">
        <w:rPr>
          <w:sz w:val="12"/>
        </w:rPr>
        <w:fldChar w:fldCharType="separate"/>
      </w:r>
      <w:r w:rsidRPr="00377E69">
        <w:rPr>
          <w:rStyle w:val="Hyperlink"/>
          <w:sz w:val="12"/>
        </w:rPr>
        <w:t>[3]</w:t>
      </w:r>
      <w:r w:rsidRPr="00377E69">
        <w:rPr>
          <w:sz w:val="12"/>
        </w:rPr>
        <w:fldChar w:fldCharType="end"/>
      </w:r>
      <w:bookmarkEnd w:id="13"/>
      <w:r w:rsidRPr="00377E69">
        <w:rPr>
          <w:sz w:val="12"/>
        </w:rPr>
        <w:t> </w:t>
      </w:r>
      <w:r w:rsidRPr="00377E69">
        <w:rPr>
          <w:u w:val="single"/>
        </w:rPr>
        <w:t>Employers are currently urging Congress to raise the visa cap</w:t>
      </w:r>
      <w:r w:rsidRPr="00377E69">
        <w:rPr>
          <w:sz w:val="12"/>
        </w:rPr>
        <w:t xml:space="preserve">. Opponents Claim H-1B Workers Not Highly Skilled Opponents of expanded legal immigration have claimed that H-1B workers are not, in fact, highly skilled workers. The Center for Immigration Studies (CIS) recently issued a report claiming that most </w:t>
      </w:r>
      <w:r w:rsidRPr="00377E69">
        <w:rPr>
          <w:u w:val="single"/>
        </w:rPr>
        <w:t xml:space="preserve">H-1B workers are </w:t>
      </w:r>
      <w:r w:rsidRPr="00377E69">
        <w:rPr>
          <w:sz w:val="12"/>
        </w:rPr>
        <w:t xml:space="preserve">not </w:t>
      </w:r>
      <w:r w:rsidRPr="00377E69">
        <w:rPr>
          <w:u w:val="single"/>
        </w:rPr>
        <w:t>the "best and the brightest</w:t>
      </w:r>
      <w:r w:rsidRPr="00377E69">
        <w:rPr>
          <w:sz w:val="12"/>
        </w:rPr>
        <w:t>," but of merely average talent.</w:t>
      </w:r>
      <w:bookmarkStart w:id="14" w:name="_ftnref4"/>
      <w:r w:rsidRPr="00377E69">
        <w:rPr>
          <w:sz w:val="12"/>
        </w:rPr>
        <w:fldChar w:fldCharType="begin"/>
      </w:r>
      <w:r w:rsidRPr="00377E69">
        <w:rPr>
          <w:sz w:val="12"/>
        </w:rPr>
        <w:instrText xml:space="preserve"> HYPERLINK "https://www.heritage.org/jobs-and-labor/report/h-1b-workers-highly-skilled-highly-needed" \l "_ftn4" \o "" </w:instrText>
      </w:r>
      <w:r w:rsidRPr="00377E69">
        <w:rPr>
          <w:sz w:val="12"/>
        </w:rPr>
        <w:fldChar w:fldCharType="separate"/>
      </w:r>
      <w:r w:rsidRPr="00377E69">
        <w:rPr>
          <w:rStyle w:val="Hyperlink"/>
          <w:sz w:val="12"/>
        </w:rPr>
        <w:t>[4]</w:t>
      </w:r>
      <w:r w:rsidRPr="00377E69">
        <w:rPr>
          <w:sz w:val="12"/>
        </w:rPr>
        <w:fldChar w:fldCharType="end"/>
      </w:r>
      <w:bookmarkEnd w:id="14"/>
      <w:r w:rsidRPr="00377E69">
        <w:rPr>
          <w:sz w:val="12"/>
        </w:rPr>
        <w:t xml:space="preserve"> The CIS came to this conclusion by examining data on H-1B workers whose employers sponsored them for permanent residency. </w:t>
      </w:r>
      <w:r w:rsidRPr="00377E69">
        <w:rPr>
          <w:u w:val="single"/>
        </w:rPr>
        <w:t>The government requires companies to pay H-1B workers at least the prevailing market wage for workers in their occupation with their experience level</w:t>
      </w:r>
      <w:r w:rsidRPr="00377E69">
        <w:rPr>
          <w:sz w:val="12"/>
        </w:rPr>
        <w:t xml:space="preserve">. Companies sponsoring a worker for a green card must report both the prevailing wage and the actual wage they pay the employee. The CIS found that most H-1B employers pay workers market wages. H-1B workers do not earn substantially more than other workers in their occupations. On this basis the CIS concluded that H-1B workers are not of extraordinary ability but are of average skill levels. Flawed Analysis This claim relies on a highly misleading measure of ability. Most </w:t>
      </w:r>
      <w:r w:rsidRPr="00377E69">
        <w:rPr>
          <w:u w:val="single"/>
        </w:rPr>
        <w:t xml:space="preserve">employees with H-1B visas work in occupations that require advanced skills, such as computer and mathematics. </w:t>
      </w:r>
      <w:r w:rsidRPr="00377E69">
        <w:rPr>
          <w:sz w:val="12"/>
        </w:rPr>
        <w:t xml:space="preserve">The fact that H-1B workers earn wages comparable to those of their highly skilled co-workers does not mean that they are average workers or lack advanced skills. Looking at the objective skill levels of H-1B workers, instead of their skills relative to their highly skilled colleagues, provides an accurate assessment of their talent. </w:t>
      </w:r>
      <w:r w:rsidRPr="00377E69">
        <w:rPr>
          <w:u w:val="single"/>
        </w:rPr>
        <w:t xml:space="preserve">Highly Educated H-1B workers have much more education than the typical American worker. </w:t>
      </w:r>
      <w:r w:rsidRPr="00377E69">
        <w:rPr>
          <w:sz w:val="12"/>
        </w:rPr>
        <w:t xml:space="preserve">With only a few exceptions, </w:t>
      </w:r>
      <w:r w:rsidRPr="00377E69">
        <w:rPr>
          <w:u w:val="single"/>
        </w:rPr>
        <w:t>an employee must have the equivalent of a bachelor's degree to qualify for an H-1B visa.</w:t>
      </w:r>
      <w:r w:rsidRPr="00377E69">
        <w:rPr>
          <w:sz w:val="12"/>
        </w:rPr>
        <w:t xml:space="preserve"> Many have much more education. Chart 1 shows the education levels of H-1B visa workers compared with U.S. workers.</w:t>
      </w:r>
      <w:bookmarkStart w:id="15" w:name="_ftnref5"/>
      <w:r w:rsidRPr="00377E69">
        <w:rPr>
          <w:sz w:val="12"/>
        </w:rPr>
        <w:fldChar w:fldCharType="begin"/>
      </w:r>
      <w:r w:rsidRPr="00377E69">
        <w:rPr>
          <w:sz w:val="12"/>
        </w:rPr>
        <w:instrText xml:space="preserve"> HYPERLINK "https://www.heritage.org/jobs-and-labor/report/h-1b-workers-highly-skilled-highly-needed" \l "_ftn5" \o "" </w:instrText>
      </w:r>
      <w:r w:rsidRPr="00377E69">
        <w:rPr>
          <w:sz w:val="12"/>
        </w:rPr>
        <w:fldChar w:fldCharType="separate"/>
      </w:r>
      <w:r w:rsidRPr="00377E69">
        <w:rPr>
          <w:rStyle w:val="Hyperlink"/>
          <w:sz w:val="12"/>
        </w:rPr>
        <w:t>[5]</w:t>
      </w:r>
      <w:r w:rsidRPr="00377E69">
        <w:rPr>
          <w:sz w:val="12"/>
        </w:rPr>
        <w:fldChar w:fldCharType="end"/>
      </w:r>
      <w:bookmarkEnd w:id="15"/>
      <w:r w:rsidRPr="00377E69">
        <w:rPr>
          <w:sz w:val="12"/>
        </w:rPr>
        <w:t> </w:t>
      </w:r>
      <w:r w:rsidRPr="00377E69">
        <w:rPr>
          <w:u w:val="single"/>
        </w:rPr>
        <w:t xml:space="preserve">Virtually </w:t>
      </w:r>
      <w:r w:rsidRPr="00377E69">
        <w:rPr>
          <w:sz w:val="14"/>
          <w:szCs w:val="14"/>
          <w:u w:val="single"/>
        </w:rPr>
        <w:t>no H-1B</w:t>
      </w:r>
      <w:r w:rsidRPr="00377E69">
        <w:rPr>
          <w:u w:val="single"/>
        </w:rPr>
        <w:t xml:space="preserve"> employees have less than a bachelor's degree; and 31 percent have a master's degree, compared with just 6 percent of American workers. Twelve percent of H-1B workers have a doctorate, compared with 1 percent of American workers. Highly </w:t>
      </w:r>
      <w:r w:rsidRPr="00377E69">
        <w:rPr>
          <w:sz w:val="12"/>
        </w:rPr>
        <w:t>Compensated H-1B workers also earn high wages because of their high skills. The Heritage Foundation examined the wages of H-1B workers using the same data that CIS used.</w:t>
      </w:r>
      <w:bookmarkStart w:id="16" w:name="_ftnref6"/>
      <w:r w:rsidRPr="00377E69">
        <w:rPr>
          <w:sz w:val="12"/>
        </w:rPr>
        <w:fldChar w:fldCharType="begin"/>
      </w:r>
      <w:r w:rsidRPr="00377E69">
        <w:rPr>
          <w:sz w:val="12"/>
        </w:rPr>
        <w:instrText xml:space="preserve"> HYPERLINK "https://www.heritage.org/jobs-and-labor/report/h-1b-workers-highly-skilled-highly-needed" \l "_ftn6" \o "" </w:instrText>
      </w:r>
      <w:r w:rsidRPr="00377E69">
        <w:rPr>
          <w:sz w:val="12"/>
        </w:rPr>
        <w:fldChar w:fldCharType="separate"/>
      </w:r>
      <w:r w:rsidRPr="00377E69">
        <w:rPr>
          <w:rStyle w:val="Hyperlink"/>
          <w:sz w:val="12"/>
        </w:rPr>
        <w:t>[6]</w:t>
      </w:r>
      <w:r w:rsidRPr="00377E69">
        <w:rPr>
          <w:sz w:val="12"/>
        </w:rPr>
        <w:fldChar w:fldCharType="end"/>
      </w:r>
      <w:bookmarkEnd w:id="16"/>
      <w:r w:rsidRPr="00377E69">
        <w:rPr>
          <w:sz w:val="12"/>
        </w:rPr>
        <w:t> Table 2 shows the distribution of wages for full-time private-sector workers in the economy, and for H-1B workers using these data. The median H-1B employee earns $74,250 a year-90 percent more than the median private sector salary of $39,100.</w:t>
      </w:r>
      <w:bookmarkStart w:id="17" w:name="_ftnref7"/>
      <w:r w:rsidRPr="00377E69">
        <w:rPr>
          <w:sz w:val="12"/>
        </w:rPr>
        <w:fldChar w:fldCharType="begin"/>
      </w:r>
      <w:r w:rsidRPr="00377E69">
        <w:rPr>
          <w:sz w:val="12"/>
        </w:rPr>
        <w:instrText xml:space="preserve"> HYPERLINK "https://www.heritage.org/jobs-and-labor/report/h-1b-workers-highly-skilled-highly-needed" \l "_ftn7" \o "" </w:instrText>
      </w:r>
      <w:r w:rsidRPr="00377E69">
        <w:rPr>
          <w:sz w:val="12"/>
        </w:rPr>
        <w:fldChar w:fldCharType="separate"/>
      </w:r>
      <w:r w:rsidRPr="00377E69">
        <w:rPr>
          <w:rStyle w:val="Hyperlink"/>
          <w:sz w:val="12"/>
        </w:rPr>
        <w:t>[7]</w:t>
      </w:r>
      <w:r w:rsidRPr="00377E69">
        <w:rPr>
          <w:sz w:val="12"/>
        </w:rPr>
        <w:fldChar w:fldCharType="end"/>
      </w:r>
      <w:bookmarkEnd w:id="17"/>
      <w:r w:rsidRPr="00377E69">
        <w:rPr>
          <w:sz w:val="12"/>
        </w:rPr>
        <w:t xml:space="preserve"> The average H-1B salary of $78,600 is 50 percent above that of the average U.S. workers of $50,300. </w:t>
      </w:r>
      <w:r w:rsidRPr="00377E69">
        <w:rPr>
          <w:u w:val="single"/>
        </w:rPr>
        <w:t>Some critics contend that major corporations do not face a talent shortage and want the H-1B cap lifted so they can employ inexpensive foreign labor that undercuts the wages of American employees. This is false. The law requires employers to pay at least what equivalently skilled U.S. workers would earn.</w:t>
      </w:r>
      <w:r w:rsidRPr="00377E69">
        <w:rPr>
          <w:sz w:val="12"/>
        </w:rPr>
        <w:t xml:space="preserve"> Table 2 shows that major U.S. corporations pay H-1B employees substantially above-average wages. Typical salaries for H-1B workers at these companies range from $80,000 to $110,000 a year. At these wages, </w:t>
      </w:r>
      <w:r w:rsidRPr="00377E69">
        <w:rPr>
          <w:u w:val="single"/>
        </w:rPr>
        <w:t>employers are</w:t>
      </w:r>
      <w:r w:rsidRPr="00377E69">
        <w:rPr>
          <w:sz w:val="12"/>
        </w:rPr>
        <w:t xml:space="preserve"> not seeking cheap foreign labor. They are </w:t>
      </w:r>
      <w:r w:rsidRPr="00377E69">
        <w:rPr>
          <w:u w:val="single"/>
        </w:rPr>
        <w:t>seeking highly skilled workers with the talents they need to expand and compete in the global marketplace.</w:t>
      </w:r>
      <w:r w:rsidRPr="00377E69">
        <w:rPr>
          <w:sz w:val="12"/>
        </w:rPr>
        <w:t xml:space="preserve"> Good for the Economy </w:t>
      </w:r>
      <w:proofErr w:type="gramStart"/>
      <w:r w:rsidRPr="00377E69">
        <w:rPr>
          <w:u w:val="single"/>
        </w:rPr>
        <w:t>The</w:t>
      </w:r>
      <w:proofErr w:type="gramEnd"/>
      <w:r w:rsidRPr="00377E69">
        <w:rPr>
          <w:u w:val="single"/>
        </w:rPr>
        <w:t xml:space="preserve"> advanced skills of H-1B workers enable companies to grow</w:t>
      </w:r>
      <w:r w:rsidRPr="00377E69">
        <w:rPr>
          <w:sz w:val="12"/>
        </w:rPr>
        <w:t xml:space="preserve">. When a company cannot hire a highly skilled worker, it is not only that worker who does not get a job. Other employees whom the business would have hired as part of that expansion also lose out. Consider a hardware company that cannot hire key engineers to design a new product because of the H-1B shortage. Those workers do not get a job; nor do the workers who would have manufactured the product; nor do those who would sell it. </w:t>
      </w:r>
      <w:r w:rsidRPr="00377E69">
        <w:rPr>
          <w:u w:val="single"/>
        </w:rPr>
        <w:t xml:space="preserve">Each </w:t>
      </w:r>
      <w:r w:rsidRPr="00377E69">
        <w:rPr>
          <w:sz w:val="14"/>
          <w:szCs w:val="14"/>
        </w:rPr>
        <w:t>H-1B</w:t>
      </w:r>
      <w:r w:rsidRPr="00377E69">
        <w:t xml:space="preserve"> </w:t>
      </w:r>
      <w:r w:rsidRPr="00377E69">
        <w:rPr>
          <w:u w:val="single"/>
        </w:rPr>
        <w:t>employee at a high tech company supports the jobs of four American workers</w:t>
      </w:r>
      <w:r w:rsidRPr="00377E69">
        <w:rPr>
          <w:sz w:val="12"/>
        </w:rPr>
        <w:t>.</w:t>
      </w:r>
      <w:bookmarkStart w:id="18" w:name="_ftnref8"/>
      <w:r w:rsidRPr="00377E69">
        <w:rPr>
          <w:sz w:val="12"/>
        </w:rPr>
        <w:fldChar w:fldCharType="begin"/>
      </w:r>
      <w:r w:rsidRPr="00377E69">
        <w:rPr>
          <w:sz w:val="12"/>
        </w:rPr>
        <w:instrText xml:space="preserve"> HYPERLINK "https://www.heritage.org/jobs-and-labor/report/h-1b-workers-highly-skilled-highly-needed" \l "_ftn8" \o "" </w:instrText>
      </w:r>
      <w:r w:rsidRPr="00377E69">
        <w:rPr>
          <w:sz w:val="12"/>
        </w:rPr>
        <w:fldChar w:fldCharType="separate"/>
      </w:r>
      <w:r w:rsidRPr="00377E69">
        <w:rPr>
          <w:rStyle w:val="Hyperlink"/>
          <w:sz w:val="12"/>
        </w:rPr>
        <w:t>[8]</w:t>
      </w:r>
      <w:r w:rsidRPr="00377E69">
        <w:rPr>
          <w:sz w:val="12"/>
        </w:rPr>
        <w:fldChar w:fldCharType="end"/>
      </w:r>
      <w:bookmarkEnd w:id="18"/>
      <w:r w:rsidRPr="00377E69">
        <w:rPr>
          <w:sz w:val="12"/>
        </w:rPr>
        <w:t> </w:t>
      </w:r>
      <w:r w:rsidRPr="00377E69">
        <w:rPr>
          <w:u w:val="single"/>
        </w:rPr>
        <w:t xml:space="preserve">By keeping the H-1B cap artificially low, Congress costs hundreds thousands of workers their jobs at a time when the economy is weakening. Raising the </w:t>
      </w:r>
      <w:r w:rsidRPr="00377E69">
        <w:rPr>
          <w:sz w:val="14"/>
          <w:szCs w:val="14"/>
          <w:u w:val="single"/>
        </w:rPr>
        <w:t>H-1B</w:t>
      </w:r>
      <w:r w:rsidRPr="00377E69">
        <w:rPr>
          <w:u w:val="single"/>
        </w:rPr>
        <w:t xml:space="preserve"> cap would also raise tens of billions of dollars in new revenue for the government without a harmful tax increase. Because H-1B workers are highly compensated, they pay high taxes.</w:t>
      </w:r>
      <w:r w:rsidRPr="00377E69">
        <w:rPr>
          <w:sz w:val="12"/>
        </w:rPr>
        <w:t xml:space="preserve"> Heritage Foundation calculations show that </w:t>
      </w:r>
      <w:r w:rsidRPr="00377E69">
        <w:rPr>
          <w:u w:val="single"/>
        </w:rPr>
        <w:t>raising the H-1B cap to 195,000 visas would raise $69 billion in new tax revenue over eight years</w:t>
      </w:r>
      <w:r w:rsidRPr="00377E69">
        <w:rPr>
          <w:sz w:val="12"/>
        </w:rPr>
        <w:t>.</w:t>
      </w:r>
      <w:bookmarkStart w:id="19" w:name="_ftnref9"/>
      <w:r w:rsidRPr="00377E69">
        <w:rPr>
          <w:sz w:val="12"/>
        </w:rPr>
        <w:fldChar w:fldCharType="begin"/>
      </w:r>
      <w:r w:rsidRPr="00377E69">
        <w:rPr>
          <w:sz w:val="12"/>
        </w:rPr>
        <w:instrText xml:space="preserve"> HYPERLINK "https://www.heritage.org/jobs-and-labor/report/h-1b-workers-highly-skilled-highly-needed" \l "_ftn9" \o "" </w:instrText>
      </w:r>
      <w:r w:rsidRPr="00377E69">
        <w:rPr>
          <w:sz w:val="12"/>
        </w:rPr>
        <w:fldChar w:fldCharType="separate"/>
      </w:r>
      <w:r w:rsidRPr="00377E69">
        <w:rPr>
          <w:rStyle w:val="Hyperlink"/>
          <w:sz w:val="12"/>
        </w:rPr>
        <w:t>[9]</w:t>
      </w:r>
      <w:r w:rsidRPr="00377E69">
        <w:rPr>
          <w:sz w:val="12"/>
        </w:rPr>
        <w:fldChar w:fldCharType="end"/>
      </w:r>
      <w:bookmarkEnd w:id="19"/>
      <w:r w:rsidRPr="00377E69">
        <w:rPr>
          <w:sz w:val="12"/>
        </w:rPr>
        <w:t xml:space="preserve"> This is a much better source of revenue for PAYGO offsets than raising taxes, which cause economic losses and are especially inappropriate in a time of economic stress Conclusions Contrary to the claims of immigration opponents, </w:t>
      </w:r>
      <w:r w:rsidRPr="00377E69">
        <w:rPr>
          <w:u w:val="single"/>
        </w:rPr>
        <w:t>H-1B workers are highly skilled workers with vitally needed skills</w:t>
      </w:r>
      <w:r w:rsidRPr="00377E69">
        <w:rPr>
          <w:sz w:val="12"/>
        </w:rPr>
        <w:t>. H-1B workers are highly educated. Almost half have an advanced degree. The median H-1B worker earns 90 percent more than the median U.S. worker. They are in no way average workers.</w:t>
      </w:r>
    </w:p>
    <w:p w:rsidR="00F37F52" w:rsidRDefault="00F37F52" w:rsidP="00F37F52"/>
    <w:p w:rsidR="00F37F52" w:rsidRDefault="00F37F52" w:rsidP="00F37F52">
      <w:pPr>
        <w:pStyle w:val="Heading3"/>
      </w:pPr>
      <w:r>
        <w:t>Training CP</w:t>
      </w:r>
    </w:p>
    <w:p w:rsidR="00F37F52" w:rsidRPr="006E59DE" w:rsidRDefault="00F37F52" w:rsidP="00F37F52"/>
    <w:p w:rsidR="00F37F52" w:rsidRDefault="00F37F52" w:rsidP="00F37F52">
      <w:pPr>
        <w:pStyle w:val="Heading4"/>
      </w:pPr>
      <w:r>
        <w:t xml:space="preserve">Text: The United States Federal Government’s cybersecurity agencies with shortages in cybersecurity talent should develop partnerships with schools for the purpose of training and recruiting domestic students to the cybersecurity industry with a special emphasis on women and minorities.  </w:t>
      </w:r>
    </w:p>
    <w:p w:rsidR="00F37F52" w:rsidRPr="006E59DE" w:rsidRDefault="00F37F52" w:rsidP="00F37F52"/>
    <w:p w:rsidR="00F37F52" w:rsidRDefault="00F37F52" w:rsidP="00F37F52">
      <w:pPr>
        <w:pStyle w:val="Heading4"/>
      </w:pPr>
      <w:r>
        <w:t xml:space="preserve">CP solves – millennials key to solve the skills gap in cybersecurity – the only thing currently holding them back is the lack of awareness of cybersecurity careers.  </w:t>
      </w:r>
    </w:p>
    <w:p w:rsidR="00F37F52" w:rsidRPr="009B1C85" w:rsidRDefault="00F37F52" w:rsidP="00F37F52">
      <w:pPr>
        <w:rPr>
          <w:rFonts w:asciiTheme="minorHAnsi" w:hAnsiTheme="minorHAnsi" w:cstheme="minorHAnsi"/>
          <w:sz w:val="16"/>
          <w:szCs w:val="16"/>
        </w:rPr>
      </w:pPr>
      <w:r w:rsidRPr="009B1C85">
        <w:rPr>
          <w:rFonts w:asciiTheme="minorHAnsi" w:hAnsiTheme="minorHAnsi" w:cstheme="minorHAnsi"/>
          <w:b/>
        </w:rPr>
        <w:t>Bisson 5/10</w:t>
      </w:r>
      <w:r>
        <w:rPr>
          <w:rFonts w:asciiTheme="minorHAnsi" w:hAnsiTheme="minorHAnsi" w:cstheme="minorHAnsi"/>
        </w:rPr>
        <w:t xml:space="preserve"> </w:t>
      </w:r>
      <w:r w:rsidRPr="009B1C85">
        <w:rPr>
          <w:rFonts w:asciiTheme="minorHAnsi" w:hAnsiTheme="minorHAnsi" w:cstheme="minorHAnsi"/>
          <w:sz w:val="16"/>
          <w:szCs w:val="16"/>
        </w:rPr>
        <w:t>– (David Bisson, 05-10-2018, "Millennials Play a Key Role in Solving the Cybersecurity Skills Shortage," Security Intelligence, https://securityintelligence.com/news/millennials-play-a-key-role-in-solving-the-cybersecurity-skills-shortage/)</w:t>
      </w:r>
    </w:p>
    <w:p w:rsidR="00F37F52" w:rsidRPr="009B1C85" w:rsidRDefault="00F37F52" w:rsidP="00F37F52">
      <w:pPr>
        <w:rPr>
          <w:rFonts w:asciiTheme="minorHAnsi" w:hAnsiTheme="minorHAnsi" w:cstheme="minorHAnsi"/>
          <w:b/>
          <w:u w:val="single"/>
        </w:rPr>
      </w:pPr>
      <w:r w:rsidRPr="00D60C95">
        <w:rPr>
          <w:rFonts w:asciiTheme="minorHAnsi" w:hAnsiTheme="minorHAnsi" w:cstheme="minorHAnsi"/>
          <w:b/>
          <w:u w:val="single"/>
        </w:rPr>
        <w:t>Millennials and post-millennials play a key role in solving the cybersecurity skills shortage now and in the future</w:t>
      </w:r>
      <w:r w:rsidRPr="00850F95">
        <w:rPr>
          <w:rFonts w:asciiTheme="minorHAnsi" w:hAnsiTheme="minorHAnsi" w:cstheme="minorHAnsi"/>
          <w:sz w:val="16"/>
        </w:rPr>
        <w:t>, according to a recent survey.</w:t>
      </w:r>
      <w:r>
        <w:rPr>
          <w:rFonts w:asciiTheme="minorHAnsi" w:hAnsiTheme="minorHAnsi" w:cstheme="minorHAnsi"/>
          <w:sz w:val="16"/>
        </w:rPr>
        <w:t xml:space="preserve"> </w:t>
      </w:r>
      <w:r w:rsidRPr="00850F95">
        <w:rPr>
          <w:rFonts w:asciiTheme="minorHAnsi" w:hAnsiTheme="minorHAnsi" w:cstheme="minorHAnsi"/>
          <w:sz w:val="16"/>
        </w:rPr>
        <w:t xml:space="preserve">While the survey participants revealed a deep understanding of technology and computing, </w:t>
      </w:r>
      <w:r w:rsidRPr="009B1C85">
        <w:rPr>
          <w:rFonts w:asciiTheme="minorHAnsi" w:hAnsiTheme="minorHAnsi" w:cstheme="minorHAnsi"/>
          <w:u w:val="single"/>
        </w:rPr>
        <w:t>they</w:t>
      </w:r>
      <w:r w:rsidRPr="00850F95">
        <w:rPr>
          <w:rFonts w:asciiTheme="minorHAnsi" w:hAnsiTheme="minorHAnsi" w:cstheme="minorHAnsi"/>
          <w:sz w:val="16"/>
        </w:rPr>
        <w:t xml:space="preserve"> also </w:t>
      </w:r>
      <w:r w:rsidRPr="009B1C85">
        <w:rPr>
          <w:rFonts w:asciiTheme="minorHAnsi" w:hAnsiTheme="minorHAnsi" w:cstheme="minorHAnsi"/>
          <w:u w:val="single"/>
        </w:rPr>
        <w:t>showed a lack of awareness around key cybersecurity issues</w:t>
      </w:r>
      <w:r w:rsidRPr="00850F95">
        <w:rPr>
          <w:rFonts w:asciiTheme="minorHAnsi" w:hAnsiTheme="minorHAnsi" w:cstheme="minorHAnsi"/>
          <w:sz w:val="16"/>
        </w:rPr>
        <w:t xml:space="preserve">. The authors of the report noted that those </w:t>
      </w:r>
      <w:r w:rsidRPr="009B1C85">
        <w:rPr>
          <w:rFonts w:asciiTheme="minorHAnsi" w:hAnsiTheme="minorHAnsi" w:cstheme="minorHAnsi"/>
          <w:b/>
          <w:u w:val="single"/>
        </w:rPr>
        <w:t>knowledge gaps can serve as opportunities for the security industry to recruit members of this tech-savvy generation for cybersecurity careers.</w:t>
      </w:r>
      <w:r>
        <w:rPr>
          <w:rFonts w:asciiTheme="minorHAnsi" w:hAnsiTheme="minorHAnsi" w:cstheme="minorHAnsi"/>
          <w:b/>
          <w:u w:val="single"/>
        </w:rPr>
        <w:t xml:space="preserve"> </w:t>
      </w:r>
      <w:r w:rsidRPr="00850F95">
        <w:rPr>
          <w:rFonts w:asciiTheme="minorHAnsi" w:hAnsiTheme="minorHAnsi" w:cstheme="minorHAnsi"/>
          <w:u w:val="single"/>
        </w:rPr>
        <w:t>A Life Molded by Technology</w:t>
      </w:r>
      <w:r>
        <w:rPr>
          <w:rFonts w:asciiTheme="minorHAnsi" w:hAnsiTheme="minorHAnsi" w:cstheme="minorHAnsi"/>
          <w:u w:val="single"/>
        </w:rPr>
        <w:t xml:space="preserve"> </w:t>
      </w:r>
      <w:r w:rsidRPr="00850F95">
        <w:rPr>
          <w:rFonts w:asciiTheme="minorHAnsi" w:hAnsiTheme="minorHAnsi" w:cstheme="minorHAnsi"/>
          <w:sz w:val="16"/>
        </w:rPr>
        <w:t xml:space="preserve">The survey found that </w:t>
      </w:r>
      <w:r w:rsidRPr="009B1C85">
        <w:rPr>
          <w:rFonts w:asciiTheme="minorHAnsi" w:hAnsiTheme="minorHAnsi" w:cstheme="minorHAnsi"/>
          <w:b/>
          <w:u w:val="single"/>
        </w:rPr>
        <w:t>millennials and post-millennials could thrive in cybersecurity because they grew up with smartphones, digital tablets and other modern technologies</w:t>
      </w:r>
      <w:r w:rsidRPr="00850F95">
        <w:rPr>
          <w:rFonts w:asciiTheme="minorHAnsi" w:hAnsiTheme="minorHAnsi" w:cstheme="minorHAnsi"/>
          <w:sz w:val="16"/>
        </w:rPr>
        <w:t xml:space="preserve">. </w:t>
      </w:r>
      <w:r w:rsidRPr="009B1C85">
        <w:rPr>
          <w:rFonts w:asciiTheme="minorHAnsi" w:hAnsiTheme="minorHAnsi" w:cstheme="minorHAnsi"/>
          <w:u w:val="single"/>
        </w:rPr>
        <w:t>Twenty-seven percent of respondents classified themselves as technology innovators while 41 percent identified as early adopters of technology.</w:t>
      </w:r>
      <w:r>
        <w:rPr>
          <w:rFonts w:asciiTheme="minorHAnsi" w:hAnsiTheme="minorHAnsi" w:cstheme="minorHAnsi"/>
          <w:u w:val="single"/>
        </w:rPr>
        <w:t xml:space="preserve"> </w:t>
      </w:r>
      <w:r w:rsidRPr="00850F95">
        <w:rPr>
          <w:rFonts w:asciiTheme="minorHAnsi" w:hAnsiTheme="minorHAnsi" w:cstheme="minorHAnsi"/>
          <w:sz w:val="16"/>
        </w:rPr>
        <w:t xml:space="preserve">These viewpoints shaped many of the survey participants’ future plans. For example, </w:t>
      </w:r>
      <w:r w:rsidRPr="009B1C85">
        <w:rPr>
          <w:rFonts w:asciiTheme="minorHAnsi" w:hAnsiTheme="minorHAnsi" w:cstheme="minorHAnsi"/>
          <w:u w:val="single"/>
        </w:rPr>
        <w:t>23 percent of high school-age individuals said they were interested in pursuing computer science and technology in college, while 18 percent plan to study science and math and 15 percent aspire to major in engineering.</w:t>
      </w:r>
      <w:r>
        <w:rPr>
          <w:rFonts w:asciiTheme="minorHAnsi" w:hAnsiTheme="minorHAnsi" w:cstheme="minorHAnsi"/>
          <w:u w:val="single"/>
        </w:rPr>
        <w:t xml:space="preserve"> </w:t>
      </w:r>
      <w:r w:rsidRPr="009B1C85">
        <w:rPr>
          <w:rFonts w:asciiTheme="minorHAnsi" w:hAnsiTheme="minorHAnsi" w:cstheme="minorHAnsi"/>
          <w:u w:val="single"/>
        </w:rPr>
        <w:t>Many respondents also expressed an interest in pursuing technology-related careers. One-third reported intentions to go into video game development, 21 percent said they are interested in software development and 15 percent would like to enter the engineering field.</w:t>
      </w:r>
      <w:r>
        <w:rPr>
          <w:rFonts w:asciiTheme="minorHAnsi" w:hAnsiTheme="minorHAnsi" w:cstheme="minorHAnsi"/>
          <w:u w:val="single"/>
        </w:rPr>
        <w:t xml:space="preserve"> </w:t>
      </w:r>
      <w:r w:rsidRPr="009B1C85">
        <w:rPr>
          <w:rFonts w:asciiTheme="minorHAnsi" w:hAnsiTheme="minorHAnsi" w:cstheme="minorHAnsi"/>
          <w:sz w:val="12"/>
          <w:szCs w:val="16"/>
        </w:rPr>
        <w:t xml:space="preserve">Millennials Lack Awareness </w:t>
      </w:r>
      <w:proofErr w:type="gramStart"/>
      <w:r w:rsidRPr="009B1C85">
        <w:rPr>
          <w:rFonts w:asciiTheme="minorHAnsi" w:hAnsiTheme="minorHAnsi" w:cstheme="minorHAnsi"/>
          <w:sz w:val="12"/>
          <w:szCs w:val="16"/>
        </w:rPr>
        <w:t>About</w:t>
      </w:r>
      <w:proofErr w:type="gramEnd"/>
      <w:r w:rsidRPr="009B1C85">
        <w:rPr>
          <w:rFonts w:asciiTheme="minorHAnsi" w:hAnsiTheme="minorHAnsi" w:cstheme="minorHAnsi"/>
          <w:sz w:val="12"/>
          <w:szCs w:val="16"/>
        </w:rPr>
        <w:t xml:space="preserve"> Cybersecurity Careers</w:t>
      </w:r>
      <w:r>
        <w:rPr>
          <w:rFonts w:asciiTheme="minorHAnsi" w:hAnsiTheme="minorHAnsi" w:cstheme="minorHAnsi"/>
          <w:sz w:val="12"/>
          <w:szCs w:val="16"/>
        </w:rPr>
        <w:t xml:space="preserve"> </w:t>
      </w:r>
      <w:r w:rsidRPr="009B1C85">
        <w:rPr>
          <w:rFonts w:asciiTheme="minorHAnsi" w:hAnsiTheme="minorHAnsi" w:cstheme="minorHAnsi"/>
          <w:sz w:val="12"/>
          <w:szCs w:val="16"/>
        </w:rPr>
        <w:t>For the study, cloud security provider ProtectWise commissioned Enterprise Strategy Group (ESG) to survey 524 millennials and post-millennials in the U.S. Their responses suggested a general lack of awareness among those age groups about IT security as a career path.</w:t>
      </w:r>
      <w:r>
        <w:rPr>
          <w:rFonts w:asciiTheme="minorHAnsi" w:hAnsiTheme="minorHAnsi" w:cstheme="minorHAnsi"/>
          <w:sz w:val="12"/>
          <w:szCs w:val="16"/>
        </w:rPr>
        <w:t xml:space="preserve"> </w:t>
      </w:r>
      <w:r w:rsidRPr="009B1C85">
        <w:rPr>
          <w:rFonts w:asciiTheme="minorHAnsi" w:hAnsiTheme="minorHAnsi" w:cstheme="minorHAnsi"/>
          <w:sz w:val="12"/>
          <w:szCs w:val="16"/>
        </w:rPr>
        <w:t>When asked whether they’d consider a career in cybersecurity, just 9 percent responded affirmatively, and 37 percent of participants said they were not interested in the security field because they did not know enough about it. Others cited a lack of technical aptitude (28 percent), requisite education (21 percent) and professional certifications (15 percent).</w:t>
      </w:r>
      <w:r>
        <w:rPr>
          <w:rFonts w:asciiTheme="minorHAnsi" w:hAnsiTheme="minorHAnsi" w:cstheme="minorHAnsi"/>
          <w:sz w:val="12"/>
          <w:szCs w:val="16"/>
        </w:rPr>
        <w:t xml:space="preserve"> </w:t>
      </w:r>
      <w:r w:rsidRPr="009B1C85">
        <w:rPr>
          <w:rFonts w:asciiTheme="minorHAnsi" w:hAnsiTheme="minorHAnsi" w:cstheme="minorHAnsi"/>
          <w:sz w:val="12"/>
          <w:szCs w:val="16"/>
        </w:rPr>
        <w:t>The report asserted that a lack of exposure was most likely to blame for this unfamiliarity with cybersecurity. Sixty-nine percent of survey participants said they’d never taken a class in cybersecurity, and 65 percent admitted that their schools never offered such a course. In addition, only 17 percent of millennials and post-millennials reported ever having met a cybersecurity professional.</w:t>
      </w:r>
      <w:r>
        <w:rPr>
          <w:rFonts w:asciiTheme="minorHAnsi" w:hAnsiTheme="minorHAnsi" w:cstheme="minorHAnsi"/>
          <w:sz w:val="12"/>
          <w:szCs w:val="16"/>
        </w:rPr>
        <w:t xml:space="preserve"> </w:t>
      </w:r>
      <w:r w:rsidRPr="00850F95">
        <w:rPr>
          <w:rFonts w:asciiTheme="minorHAnsi" w:hAnsiTheme="minorHAnsi" w:cstheme="minorHAnsi"/>
          <w:u w:val="single"/>
        </w:rPr>
        <w:t>Addressing the Cybersecurity Skills Shortage</w:t>
      </w:r>
      <w:r>
        <w:rPr>
          <w:rFonts w:asciiTheme="minorHAnsi" w:hAnsiTheme="minorHAnsi" w:cstheme="minorHAnsi"/>
          <w:u w:val="single"/>
        </w:rPr>
        <w:t xml:space="preserve"> </w:t>
      </w:r>
      <w:r w:rsidRPr="00850F95">
        <w:rPr>
          <w:rFonts w:asciiTheme="minorHAnsi" w:hAnsiTheme="minorHAnsi" w:cstheme="minorHAnsi"/>
          <w:sz w:val="16"/>
        </w:rPr>
        <w:t xml:space="preserve">James Condon, director of threat research and analysis at ProtectWise, said that </w:t>
      </w:r>
      <w:r w:rsidRPr="009B1C85">
        <w:rPr>
          <w:rFonts w:asciiTheme="minorHAnsi" w:hAnsiTheme="minorHAnsi" w:cstheme="minorHAnsi"/>
          <w:b/>
          <w:u w:val="single"/>
        </w:rPr>
        <w:t>millennials, particularly women, could be the key to solving the talent shortage</w:t>
      </w:r>
      <w:r w:rsidRPr="009B1C85">
        <w:rPr>
          <w:rFonts w:asciiTheme="minorHAnsi" w:hAnsiTheme="minorHAnsi" w:cstheme="minorHAnsi"/>
          <w:u w:val="single"/>
        </w:rPr>
        <w:t xml:space="preserve"> if they knew more about security.</w:t>
      </w:r>
      <w:r>
        <w:rPr>
          <w:rFonts w:asciiTheme="minorHAnsi" w:hAnsiTheme="minorHAnsi" w:cstheme="minorHAnsi"/>
          <w:u w:val="single"/>
        </w:rPr>
        <w:t xml:space="preserve"> </w:t>
      </w:r>
      <w:r w:rsidRPr="00850F95">
        <w:rPr>
          <w:rFonts w:asciiTheme="minorHAnsi" w:hAnsiTheme="minorHAnsi" w:cstheme="minorHAnsi"/>
          <w:sz w:val="16"/>
        </w:rPr>
        <w:t xml:space="preserve">“The … </w:t>
      </w:r>
      <w:r w:rsidRPr="009B1C85">
        <w:rPr>
          <w:rFonts w:asciiTheme="minorHAnsi" w:hAnsiTheme="minorHAnsi" w:cstheme="minorHAnsi"/>
          <w:u w:val="single"/>
        </w:rPr>
        <w:t>concerns expressed by millennials and post-millennials would seemingly be addressed by providing earlier exposure to information security learning opportunities</w:t>
      </w:r>
      <w:r w:rsidRPr="00850F95">
        <w:rPr>
          <w:rFonts w:asciiTheme="minorHAnsi" w:hAnsiTheme="minorHAnsi" w:cstheme="minorHAnsi"/>
          <w:sz w:val="16"/>
        </w:rPr>
        <w:t xml:space="preserve">,” Condon wrote. He also pointed out that </w:t>
      </w:r>
      <w:r w:rsidRPr="009B1C85">
        <w:rPr>
          <w:rFonts w:asciiTheme="minorHAnsi" w:hAnsiTheme="minorHAnsi" w:cstheme="minorHAnsi"/>
          <w:u w:val="single"/>
        </w:rPr>
        <w:t>the “vast majority” of respondents did not reject the prospect of pursuing a cybersecurity career outright.</w:t>
      </w:r>
      <w:r>
        <w:rPr>
          <w:rFonts w:asciiTheme="minorHAnsi" w:hAnsiTheme="minorHAnsi" w:cstheme="minorHAnsi"/>
          <w:u w:val="single"/>
        </w:rPr>
        <w:t xml:space="preserve"> </w:t>
      </w:r>
      <w:r w:rsidRPr="009B1C85">
        <w:rPr>
          <w:rFonts w:asciiTheme="minorHAnsi" w:hAnsiTheme="minorHAnsi" w:cstheme="minorHAnsi"/>
          <w:b/>
          <w:u w:val="single"/>
        </w:rPr>
        <w:t>To help close the skills gap</w:t>
      </w:r>
      <w:r w:rsidRPr="00850F95">
        <w:rPr>
          <w:rFonts w:asciiTheme="minorHAnsi" w:hAnsiTheme="minorHAnsi" w:cstheme="minorHAnsi"/>
          <w:sz w:val="16"/>
        </w:rPr>
        <w:t xml:space="preserve">, Condon advised </w:t>
      </w:r>
      <w:r w:rsidRPr="009B1C85">
        <w:rPr>
          <w:rFonts w:asciiTheme="minorHAnsi" w:hAnsiTheme="minorHAnsi" w:cstheme="minorHAnsi"/>
          <w:b/>
          <w:u w:val="single"/>
        </w:rPr>
        <w:t>cybersecurity organizations to build partnerships with schools to create early learning opportunities for students, such as after-school security programs.</w:t>
      </w:r>
    </w:p>
    <w:p w:rsidR="00F37F52" w:rsidRDefault="00F37F52" w:rsidP="00F37F52"/>
    <w:p w:rsidR="00F37F52" w:rsidRDefault="00F37F52" w:rsidP="00F37F52">
      <w:pPr>
        <w:pStyle w:val="Heading4"/>
      </w:pPr>
      <w:r>
        <w:t xml:space="preserve">CP solves the case – women already in the US have cybersecurity skills and are going unrecruited – existing programs like Women in Cybersecurity prove the CP solves the skills shortage.  </w:t>
      </w:r>
    </w:p>
    <w:p w:rsidR="00F37F52" w:rsidRPr="005802B7" w:rsidRDefault="00F37F52" w:rsidP="00F37F52">
      <w:r w:rsidRPr="005802B7">
        <w:rPr>
          <w:b/>
        </w:rPr>
        <w:t>Reffold 6/5</w:t>
      </w:r>
      <w:r>
        <w:t xml:space="preserve"> </w:t>
      </w:r>
      <w:r w:rsidRPr="005802B7">
        <w:rPr>
          <w:sz w:val="16"/>
          <w:szCs w:val="16"/>
        </w:rPr>
        <w:t xml:space="preserve">– (Karla Reffold, 6-5-2018, "The Workplace Program That May Solve </w:t>
      </w:r>
      <w:proofErr w:type="gramStart"/>
      <w:r w:rsidRPr="005802B7">
        <w:rPr>
          <w:sz w:val="16"/>
          <w:szCs w:val="16"/>
        </w:rPr>
        <w:t>The Skills Gap Problem In</w:t>
      </w:r>
      <w:proofErr w:type="gramEnd"/>
      <w:r w:rsidRPr="005802B7">
        <w:rPr>
          <w:sz w:val="16"/>
          <w:szCs w:val="16"/>
        </w:rPr>
        <w:t xml:space="preserve"> Cybersecurity," Forbes, https://www.forbes.com/sites/forbeshumanresourcescouncil/2018/06/05/the-workplace-program-that-may-solve-the-skills-gap-problem-in-cybersecurity/#529f7d4d5cf7)</w:t>
      </w:r>
    </w:p>
    <w:p w:rsidR="00F37F52" w:rsidRPr="001C1D3A" w:rsidRDefault="00F37F52" w:rsidP="00F37F52">
      <w:pPr>
        <w:rPr>
          <w:u w:val="single"/>
        </w:rPr>
      </w:pPr>
      <w:r w:rsidRPr="001C1D3A">
        <w:rPr>
          <w:u w:val="single"/>
        </w:rPr>
        <w:t>There is a major skills gap in cybersecurity.</w:t>
      </w:r>
      <w:r w:rsidRPr="005802B7">
        <w:rPr>
          <w:sz w:val="16"/>
        </w:rPr>
        <w:t xml:space="preserve"> This isn’t news — research from the Center for Cyber Safety and Education puts the figure at </w:t>
      </w:r>
      <w:r w:rsidRPr="001C1D3A">
        <w:rPr>
          <w:u w:val="single"/>
        </w:rPr>
        <w:t>1.8 million fewer workers than jobs by 2022.</w:t>
      </w:r>
      <w:r w:rsidRPr="005802B7">
        <w:rPr>
          <w:sz w:val="16"/>
        </w:rPr>
        <w:t xml:space="preserve"> The same group found that </w:t>
      </w:r>
      <w:r w:rsidRPr="001C1D3A">
        <w:rPr>
          <w:u w:val="single"/>
        </w:rPr>
        <w:t>the industry is only made up of 11% women.</w:t>
      </w:r>
      <w:r w:rsidRPr="005802B7">
        <w:rPr>
          <w:sz w:val="16"/>
        </w:rPr>
        <w:t xml:space="preserve"> A few years ago, I was shocked to be speaking at an event where about </w:t>
      </w:r>
      <w:r w:rsidRPr="001C1D3A">
        <w:rPr>
          <w:u w:val="single"/>
        </w:rPr>
        <w:t>30% of the room admitted to having never worked on a team with a woman. It’s worth noting that most of the room were shocked to find that percentage was so low.</w:t>
      </w:r>
    </w:p>
    <w:p w:rsidR="00F37F52" w:rsidRPr="005802B7" w:rsidRDefault="00F37F52" w:rsidP="00F37F52">
      <w:pPr>
        <w:rPr>
          <w:sz w:val="16"/>
        </w:rPr>
      </w:pPr>
      <w:r w:rsidRPr="001C1D3A">
        <w:rPr>
          <w:u w:val="single"/>
        </w:rPr>
        <w:t>Fixing the skills gap and addressing the gender imbalance are not small issues.</w:t>
      </w:r>
      <w:r w:rsidRPr="005802B7">
        <w:rPr>
          <w:sz w:val="16"/>
        </w:rPr>
        <w:t xml:space="preserve"> There are already many fantastic initiatives aiming to address both. The great work of the Women in CyberSecurity and the Women in International Security are worth mentioning. In the U.K., there are a number of government-backed apprenticeships for cybersecurity that target those leaving high school. And I can confirm that the graduates of these programs are in high demand. If they have a good technical understanding, they aren’t going to stay on the job market very long, weeks at most. But </w:t>
      </w:r>
      <w:r w:rsidRPr="001C1D3A">
        <w:rPr>
          <w:u w:val="single"/>
        </w:rPr>
        <w:t xml:space="preserve">these solutions aren’t going to fix either problem </w:t>
      </w:r>
      <w:r w:rsidRPr="005802B7">
        <w:rPr>
          <w:sz w:val="16"/>
        </w:rPr>
        <w:t>— not in the next four years, or perhaps ever.</w:t>
      </w:r>
    </w:p>
    <w:p w:rsidR="00F37F52" w:rsidRPr="001C1D3A" w:rsidRDefault="00F37F52" w:rsidP="00F37F52">
      <w:pPr>
        <w:rPr>
          <w:u w:val="single"/>
        </w:rPr>
      </w:pPr>
      <w:r w:rsidRPr="001C1D3A">
        <w:rPr>
          <w:u w:val="single"/>
        </w:rPr>
        <w:t>More Committed Employees</w:t>
      </w:r>
    </w:p>
    <w:p w:rsidR="00F37F52" w:rsidRPr="001C1D3A" w:rsidRDefault="00F37F52" w:rsidP="00F37F52">
      <w:pPr>
        <w:rPr>
          <w:u w:val="single"/>
        </w:rPr>
      </w:pPr>
      <w:r w:rsidRPr="001C1D3A">
        <w:rPr>
          <w:u w:val="single"/>
        </w:rPr>
        <w:t xml:space="preserve">The most overlooked group is also the group of people who are likely to offer a company more commitment once they are in their roles: </w:t>
      </w:r>
      <w:r w:rsidRPr="001C1D3A">
        <w:rPr>
          <w:b/>
          <w:u w:val="single"/>
        </w:rPr>
        <w:t>professionals returning to the workforce after an absence.</w:t>
      </w:r>
      <w:r w:rsidRPr="001C1D3A">
        <w:rPr>
          <w:u w:val="single"/>
        </w:rPr>
        <w:t xml:space="preserve"> </w:t>
      </w:r>
      <w:r w:rsidRPr="005802B7">
        <w:rPr>
          <w:sz w:val="16"/>
        </w:rPr>
        <w:t xml:space="preserve">While this could be men or women, according to Telegraph, </w:t>
      </w:r>
      <w:r w:rsidRPr="001C1D3A">
        <w:rPr>
          <w:b/>
          <w:u w:val="single"/>
        </w:rPr>
        <w:t>90%</w:t>
      </w:r>
      <w:r w:rsidRPr="001C1D3A">
        <w:rPr>
          <w:u w:val="single"/>
        </w:rPr>
        <w:t xml:space="preserve"> of those who undertook a return-to-work program in 2016 </w:t>
      </w:r>
      <w:r w:rsidRPr="001C1D3A">
        <w:rPr>
          <w:b/>
          <w:u w:val="single"/>
        </w:rPr>
        <w:t>were women</w:t>
      </w:r>
      <w:r w:rsidRPr="001C1D3A">
        <w:rPr>
          <w:u w:val="single"/>
        </w:rPr>
        <w:t xml:space="preserve">. Often having been out of the workforce to raise children, this group have gained soft skills and business acumen in their first career. Taking people from related disciplines and retraining them to have the necessary cybersecurity skills would cost as much as training a new graduate. Given that returners are more likely to be settled in a location, once they are up to speed, </w:t>
      </w:r>
      <w:r w:rsidRPr="001C1D3A">
        <w:rPr>
          <w:b/>
          <w:u w:val="single"/>
        </w:rPr>
        <w:t>they are far less likely to move on</w:t>
      </w:r>
      <w:r w:rsidRPr="001C1D3A">
        <w:rPr>
          <w:u w:val="single"/>
        </w:rPr>
        <w:t xml:space="preserve">, unlike others at an earlier stage in their career. This isn’t a nice thing to do; </w:t>
      </w:r>
      <w:r w:rsidRPr="001C1D3A">
        <w:rPr>
          <w:b/>
          <w:u w:val="single"/>
        </w:rPr>
        <w:t>it’s a smart thing to do.</w:t>
      </w:r>
    </w:p>
    <w:p w:rsidR="00F37F52" w:rsidRPr="009629FB" w:rsidRDefault="00F37F52" w:rsidP="00F37F52">
      <w:pPr>
        <w:rPr>
          <w:u w:val="single"/>
        </w:rPr>
      </w:pPr>
      <w:r w:rsidRPr="00FF51DB">
        <w:rPr>
          <w:u w:val="single"/>
        </w:rPr>
        <w:t>Returnships are not new</w:t>
      </w:r>
      <w:r w:rsidRPr="005802B7">
        <w:rPr>
          <w:sz w:val="16"/>
        </w:rPr>
        <w:t>. Goldman Sachs introduced them in the U.S. 10 years ago and several investment banks and consulting firms offer similar programs in the U.S. and U.K. However</w:t>
      </w:r>
      <w:r w:rsidRPr="00FF51DB">
        <w:rPr>
          <w:u w:val="single"/>
        </w:rPr>
        <w:t>, many of these programs are</w:t>
      </w:r>
      <w:r w:rsidRPr="005802B7">
        <w:rPr>
          <w:sz w:val="16"/>
        </w:rPr>
        <w:t xml:space="preserve"> three- or six-month trials and </w:t>
      </w:r>
      <w:r w:rsidRPr="00FF51DB">
        <w:rPr>
          <w:u w:val="single"/>
        </w:rPr>
        <w:t>not entirely suited to the world of cybersecurity,</w:t>
      </w:r>
      <w:r w:rsidRPr="005802B7">
        <w:rPr>
          <w:sz w:val="16"/>
        </w:rPr>
        <w:t xml:space="preserve"> </w:t>
      </w:r>
      <w:r w:rsidRPr="009629FB">
        <w:rPr>
          <w:u w:val="single"/>
        </w:rPr>
        <w:t>which may require a longer training period and greater investment.</w:t>
      </w:r>
    </w:p>
    <w:p w:rsidR="00F37F52" w:rsidRPr="000052E7" w:rsidRDefault="00F37F52" w:rsidP="00F37F52">
      <w:pPr>
        <w:rPr>
          <w:b/>
          <w:u w:val="single"/>
        </w:rPr>
      </w:pPr>
      <w:r w:rsidRPr="005802B7">
        <w:rPr>
          <w:sz w:val="16"/>
        </w:rPr>
        <w:t xml:space="preserve">The uptake of this idea has been slow, but </w:t>
      </w:r>
      <w:r w:rsidRPr="000052E7">
        <w:rPr>
          <w:u w:val="single"/>
        </w:rPr>
        <w:t>there is a compelling case to make</w:t>
      </w:r>
      <w:r w:rsidRPr="005802B7">
        <w:rPr>
          <w:sz w:val="16"/>
        </w:rPr>
        <w:t xml:space="preserve"> — this the time </w:t>
      </w:r>
      <w:r w:rsidRPr="000052E7">
        <w:rPr>
          <w:u w:val="single"/>
        </w:rPr>
        <w:t>to take action. Rhetoric from companies about the importance of more women in their teams is not always being backed up with innovative action.</w:t>
      </w:r>
      <w:r w:rsidRPr="005802B7">
        <w:rPr>
          <w:sz w:val="16"/>
        </w:rPr>
        <w:t xml:space="preserve"> I've personally discussed this with a number of large organizations and their general response is to ask me to send them more female candidates. </w:t>
      </w:r>
      <w:r w:rsidRPr="000052E7">
        <w:rPr>
          <w:u w:val="single"/>
        </w:rPr>
        <w:t xml:space="preserve">There is a limit to the changes many leaders are prepared to make to their own training and attraction strategies. </w:t>
      </w:r>
      <w:r w:rsidRPr="000052E7">
        <w:rPr>
          <w:b/>
          <w:u w:val="single"/>
        </w:rPr>
        <w:t>Making the investment now could fix that problem.</w:t>
      </w:r>
    </w:p>
    <w:p w:rsidR="00F37F52" w:rsidRDefault="00F37F52" w:rsidP="00F37F52"/>
    <w:p w:rsidR="00F37F52" w:rsidRDefault="00F37F52" w:rsidP="00F37F52">
      <w:pPr>
        <w:pStyle w:val="Heading4"/>
      </w:pPr>
      <w:r>
        <w:t xml:space="preserve">Women in cybersecurity is a win-win – cyber industries get more talent to close the skills gap, and women get stable, high-paying jobs.  </w:t>
      </w:r>
    </w:p>
    <w:p w:rsidR="00F37F52" w:rsidRPr="00025D29" w:rsidRDefault="00F37F52" w:rsidP="00F37F52">
      <w:pPr>
        <w:rPr>
          <w:sz w:val="16"/>
          <w:szCs w:val="16"/>
        </w:rPr>
      </w:pPr>
      <w:r w:rsidRPr="00025D29">
        <w:rPr>
          <w:b/>
        </w:rPr>
        <w:t>Ismail 17</w:t>
      </w:r>
      <w:r>
        <w:t xml:space="preserve"> </w:t>
      </w:r>
      <w:r w:rsidRPr="00025D29">
        <w:rPr>
          <w:sz w:val="16"/>
          <w:szCs w:val="16"/>
        </w:rPr>
        <w:t>– (Nick Ismail, Information Age, 7-13-2017, "Women necessary in closing cyber security skills gap," https://www.information-age.com/women-necessary-closing-cyber-security-skills-gap-123467278/)</w:t>
      </w:r>
    </w:p>
    <w:p w:rsidR="00F37F52" w:rsidRPr="00066171" w:rsidRDefault="00F37F52" w:rsidP="00F37F52">
      <w:pPr>
        <w:rPr>
          <w:u w:val="single"/>
        </w:rPr>
      </w:pPr>
      <w:r w:rsidRPr="00025D29">
        <w:rPr>
          <w:sz w:val="16"/>
        </w:rPr>
        <w:t xml:space="preserve">Worryingly, even though </w:t>
      </w:r>
      <w:r w:rsidRPr="00066171">
        <w:rPr>
          <w:u w:val="single"/>
        </w:rPr>
        <w:t>the need the need for cybersecurity skills has never been more urgent, we do not have enough skilled cybersecurity professionals to deal with new attacks.</w:t>
      </w:r>
    </w:p>
    <w:p w:rsidR="00F37F52" w:rsidRPr="00F72166" w:rsidRDefault="00F37F52" w:rsidP="00F37F52">
      <w:pPr>
        <w:rPr>
          <w:u w:val="single"/>
        </w:rPr>
      </w:pPr>
      <w:r w:rsidRPr="00025D29">
        <w:rPr>
          <w:sz w:val="16"/>
        </w:rPr>
        <w:t xml:space="preserve">According to a report by ISC, </w:t>
      </w:r>
      <w:r w:rsidRPr="00F72166">
        <w:rPr>
          <w:u w:val="single"/>
        </w:rPr>
        <w:t xml:space="preserve">the information security field will experience a 1.5 million deficit in professionals by 2020. Yet </w:t>
      </w:r>
      <w:r w:rsidRPr="00F72166">
        <w:rPr>
          <w:b/>
          <w:u w:val="single"/>
        </w:rPr>
        <w:t>women, who could help to fill that gap, remain</w:t>
      </w:r>
      <w:r w:rsidRPr="00F72166">
        <w:rPr>
          <w:u w:val="single"/>
        </w:rPr>
        <w:t xml:space="preserve"> massively </w:t>
      </w:r>
      <w:r w:rsidRPr="00F72166">
        <w:rPr>
          <w:b/>
          <w:u w:val="single"/>
        </w:rPr>
        <w:t>underrepresented</w:t>
      </w:r>
      <w:r w:rsidRPr="00F72166">
        <w:rPr>
          <w:u w:val="single"/>
        </w:rPr>
        <w:t xml:space="preserve"> – comprising just 10 percent of the global workforce.</w:t>
      </w:r>
    </w:p>
    <w:p w:rsidR="00F37F52" w:rsidRPr="00025D29" w:rsidRDefault="00F37F52" w:rsidP="00F37F52">
      <w:pPr>
        <w:rPr>
          <w:u w:val="single"/>
        </w:rPr>
      </w:pPr>
      <w:r w:rsidRPr="00025D29">
        <w:rPr>
          <w:sz w:val="16"/>
        </w:rPr>
        <w:t xml:space="preserve">Michelle Johnson Cobb, VP Worldwide Marketing for Skybox Security, explains that </w:t>
      </w:r>
      <w:r w:rsidRPr="00025D29">
        <w:rPr>
          <w:u w:val="single"/>
        </w:rPr>
        <w:t>education is not the issue – indeed, 58% of women in the field have advanced computer science and engineering degrees compared to 47% of men.</w:t>
      </w:r>
    </w:p>
    <w:p w:rsidR="00F37F52" w:rsidRPr="00025D29" w:rsidRDefault="00F37F52" w:rsidP="00F37F52">
      <w:pPr>
        <w:rPr>
          <w:u w:val="single"/>
        </w:rPr>
      </w:pPr>
      <w:r w:rsidRPr="00025D29">
        <w:rPr>
          <w:sz w:val="16"/>
        </w:rPr>
        <w:t xml:space="preserve">So, </w:t>
      </w:r>
      <w:r w:rsidRPr="00025D29">
        <w:rPr>
          <w:u w:val="single"/>
        </w:rPr>
        <w:t>somewhere between graduating and getting on the career path, women are turning away – or being turned away from – cyber security.</w:t>
      </w:r>
    </w:p>
    <w:p w:rsidR="00F37F52" w:rsidRPr="00025D29" w:rsidRDefault="00F37F52" w:rsidP="00F37F52">
      <w:pPr>
        <w:rPr>
          <w:sz w:val="16"/>
        </w:rPr>
      </w:pPr>
      <w:r w:rsidRPr="00025D29">
        <w:rPr>
          <w:u w:val="single"/>
        </w:rPr>
        <w:t>To close the skills gap and attract more women into information security</w:t>
      </w:r>
      <w:r w:rsidRPr="00025D29">
        <w:rPr>
          <w:sz w:val="16"/>
        </w:rPr>
        <w:t>, Cobb recommends a number of solutions.</w:t>
      </w:r>
    </w:p>
    <w:p w:rsidR="00F37F52" w:rsidRPr="00025D29" w:rsidRDefault="00F37F52" w:rsidP="00F37F52">
      <w:pPr>
        <w:rPr>
          <w:u w:val="single"/>
        </w:rPr>
      </w:pPr>
      <w:r w:rsidRPr="00025D29">
        <w:rPr>
          <w:u w:val="single"/>
        </w:rPr>
        <w:t>Diversify cyber security teams</w:t>
      </w:r>
    </w:p>
    <w:p w:rsidR="00F37F52" w:rsidRPr="00025D29" w:rsidRDefault="00F37F52" w:rsidP="00F37F52">
      <w:pPr>
        <w:rPr>
          <w:u w:val="single"/>
        </w:rPr>
      </w:pPr>
      <w:r w:rsidRPr="00025D29">
        <w:rPr>
          <w:u w:val="single"/>
        </w:rPr>
        <w:t>Cyber security is incredibly complex and requires a diverse skillset that is not adequately represented by one homogenous group. Diverse groups are more adept at problem solving, so assembling teams that have an equal mix of men and women should be a priority.</w:t>
      </w:r>
    </w:p>
    <w:p w:rsidR="00F37F52" w:rsidRPr="00025D29" w:rsidRDefault="00F37F52" w:rsidP="00F37F52">
      <w:pPr>
        <w:rPr>
          <w:u w:val="single"/>
        </w:rPr>
      </w:pPr>
      <w:r w:rsidRPr="00025D29">
        <w:rPr>
          <w:u w:val="single"/>
        </w:rPr>
        <w:t>Leverage critical soft skills</w:t>
      </w:r>
    </w:p>
    <w:p w:rsidR="00F37F52" w:rsidRPr="00025D29" w:rsidRDefault="00F37F52" w:rsidP="00F37F52">
      <w:pPr>
        <w:rPr>
          <w:u w:val="single"/>
        </w:rPr>
      </w:pPr>
      <w:r w:rsidRPr="00025D29">
        <w:rPr>
          <w:u w:val="single"/>
        </w:rPr>
        <w:t xml:space="preserve">Technical skills shouldn’t be the only consideration: </w:t>
      </w:r>
      <w:r w:rsidRPr="00025D29">
        <w:rPr>
          <w:b/>
          <w:u w:val="single"/>
        </w:rPr>
        <w:t>cybersecurity requires collaboration, which research shows women tend to be better at</w:t>
      </w:r>
      <w:r w:rsidRPr="00025D29">
        <w:rPr>
          <w:u w:val="single"/>
        </w:rPr>
        <w:t xml:space="preserve"> than their male counterparts, as well as careful management of objectives and risks.</w:t>
      </w:r>
    </w:p>
    <w:p w:rsidR="00F37F52" w:rsidRPr="00025D29" w:rsidRDefault="00F37F52" w:rsidP="00F37F52">
      <w:pPr>
        <w:rPr>
          <w:b/>
          <w:u w:val="single"/>
        </w:rPr>
      </w:pPr>
      <w:r w:rsidRPr="00025D29">
        <w:rPr>
          <w:b/>
          <w:u w:val="single"/>
        </w:rPr>
        <w:t>Attract top female talent</w:t>
      </w:r>
    </w:p>
    <w:p w:rsidR="00F37F52" w:rsidRPr="00025D29" w:rsidRDefault="00F37F52" w:rsidP="00F37F52">
      <w:pPr>
        <w:rPr>
          <w:u w:val="single"/>
        </w:rPr>
      </w:pPr>
      <w:r w:rsidRPr="00025D29">
        <w:rPr>
          <w:sz w:val="16"/>
        </w:rPr>
        <w:t>Too often</w:t>
      </w:r>
      <w:r w:rsidRPr="00025D29">
        <w:rPr>
          <w:u w:val="single"/>
        </w:rPr>
        <w:t>, cybersecurity is perceived as being a “man’s world” – this is a misconception that needs addressing early on, by giving younger women who are interested in STEM subjects the encouragement and support they need to consider careers in cyber security.</w:t>
      </w:r>
    </w:p>
    <w:p w:rsidR="00F37F52" w:rsidRPr="00025D29" w:rsidRDefault="00F37F52" w:rsidP="00F37F52">
      <w:pPr>
        <w:rPr>
          <w:u w:val="single"/>
        </w:rPr>
      </w:pPr>
      <w:r w:rsidRPr="00025D29">
        <w:rPr>
          <w:u w:val="single"/>
        </w:rPr>
        <w:t>Capitalise on a growth opportunity</w:t>
      </w:r>
    </w:p>
    <w:p w:rsidR="00F37F52" w:rsidRPr="00025D29" w:rsidRDefault="00F37F52" w:rsidP="00F37F52">
      <w:pPr>
        <w:rPr>
          <w:u w:val="single"/>
        </w:rPr>
      </w:pPr>
      <w:r w:rsidRPr="00025D29">
        <w:rPr>
          <w:sz w:val="16"/>
        </w:rPr>
        <w:t xml:space="preserve">In response to the explosion of cybercrime costs, IT spending is predicted to reach $101 billion in 2018, soaring 35% in just three years. </w:t>
      </w:r>
      <w:r w:rsidRPr="00025D29">
        <w:rPr>
          <w:u w:val="single"/>
        </w:rPr>
        <w:t>This increase in spending means that there is an attractive opportunity for women looking for stable employment and competitive wages</w:t>
      </w:r>
    </w:p>
    <w:p w:rsidR="00F37F52" w:rsidRDefault="00F37F52" w:rsidP="00F37F52">
      <w:pPr>
        <w:rPr>
          <w:u w:val="single"/>
        </w:rPr>
      </w:pPr>
      <w:r w:rsidRPr="00025D29">
        <w:rPr>
          <w:b/>
          <w:u w:val="single"/>
        </w:rPr>
        <w:t>Recruiting more women into cyber security is a win-win:</w:t>
      </w:r>
      <w:r w:rsidRPr="00994B15">
        <w:t xml:space="preserve"> </w:t>
      </w:r>
      <w:r w:rsidRPr="00025D29">
        <w:rPr>
          <w:u w:val="single"/>
        </w:rPr>
        <w:t>women get an exciting, stable and cutting-edge career path, and businesses benefit from a much-needed source of skilled talent to help them stay ahead of cyber attackers.</w:t>
      </w:r>
    </w:p>
    <w:p w:rsidR="00F37F52" w:rsidRDefault="00F37F52" w:rsidP="00F37F52">
      <w:pPr>
        <w:rPr>
          <w:rFonts w:ascii="Freestyle Script" w:hAnsi="Freestyle Script"/>
        </w:rPr>
      </w:pPr>
      <w:r>
        <w:rPr>
          <w:rFonts w:ascii="Freestyle Script" w:hAnsi="Freestyle Script"/>
        </w:rPr>
        <w:t xml:space="preserve"> </w:t>
      </w:r>
    </w:p>
    <w:p w:rsidR="00F37F52" w:rsidRDefault="00F37F52" w:rsidP="00F37F52">
      <w:pPr>
        <w:pStyle w:val="Heading4"/>
      </w:pPr>
      <w:r>
        <w:t>Diverse workforce crucial to solve the cyber skills gap</w:t>
      </w:r>
    </w:p>
    <w:p w:rsidR="00F37F52" w:rsidRPr="00576507" w:rsidRDefault="00F37F52" w:rsidP="00F37F52">
      <w:r>
        <w:rPr>
          <w:b/>
        </w:rPr>
        <w:t>Center for Strategic and International Studies</w:t>
      </w:r>
      <w:r w:rsidRPr="00265BEE">
        <w:rPr>
          <w:b/>
        </w:rPr>
        <w:t xml:space="preserve"> </w:t>
      </w:r>
      <w:r>
        <w:rPr>
          <w:b/>
        </w:rPr>
        <w:t>‘</w:t>
      </w:r>
      <w:r w:rsidRPr="00265BEE">
        <w:rPr>
          <w:b/>
        </w:rPr>
        <w:t>16</w:t>
      </w:r>
      <w:r>
        <w:t xml:space="preserve"> </w:t>
      </w:r>
      <w:r w:rsidRPr="00265BEE">
        <w:rPr>
          <w:sz w:val="16"/>
          <w:szCs w:val="16"/>
        </w:rPr>
        <w:t>– (McAfee, one of the world’s leading independent security companies, July 2016, Hacking the Skills Shortage”, https://www.mcafee.com/enterprise/en-us/assets/reports/rp-hacking-skills-shortage.pdf)</w:t>
      </w:r>
    </w:p>
    <w:p w:rsidR="00F37F52" w:rsidRPr="006C3DC7" w:rsidRDefault="00F37F52" w:rsidP="00F37F52">
      <w:pPr>
        <w:spacing w:line="240" w:lineRule="auto"/>
        <w:rPr>
          <w:rStyle w:val="Style13ptBold"/>
          <w:rFonts w:asciiTheme="minorHAnsi" w:hAnsiTheme="minorHAnsi"/>
          <w:b w:val="0"/>
          <w:sz w:val="22"/>
          <w:u w:val="single"/>
        </w:rPr>
      </w:pPr>
      <w:r w:rsidRPr="006C3DC7">
        <w:rPr>
          <w:rStyle w:val="Style13ptBold"/>
          <w:rFonts w:asciiTheme="minorHAnsi" w:hAnsiTheme="minorHAnsi"/>
          <w:b w:val="0"/>
          <w:sz w:val="22"/>
          <w:u w:val="single"/>
        </w:rPr>
        <w:t>Diversify the Cybersecurity Workforce</w:t>
      </w:r>
    </w:p>
    <w:p w:rsidR="00F37F52" w:rsidRPr="006C3DC7" w:rsidRDefault="00F37F52" w:rsidP="00F37F52">
      <w:pPr>
        <w:spacing w:line="240" w:lineRule="auto"/>
        <w:rPr>
          <w:rStyle w:val="Style13ptBold"/>
          <w:rFonts w:asciiTheme="minorHAnsi" w:hAnsiTheme="minorHAnsi"/>
          <w:b w:val="0"/>
          <w:sz w:val="22"/>
          <w:u w:val="single"/>
        </w:rPr>
      </w:pPr>
      <w:r w:rsidRPr="006C3DC7">
        <w:rPr>
          <w:rStyle w:val="Style13ptBold"/>
          <w:rFonts w:asciiTheme="minorHAnsi" w:hAnsiTheme="minorHAnsi"/>
          <w:b w:val="0"/>
          <w:sz w:val="22"/>
          <w:u w:val="single"/>
        </w:rPr>
        <w:t>Expanding the cybersecurity workforce could be facilitated by pursuing opportunities to create a larger, more diverse talent pool.</w:t>
      </w:r>
    </w:p>
    <w:p w:rsidR="00F37F52" w:rsidRDefault="00F37F52" w:rsidP="00F37F52">
      <w:pPr>
        <w:spacing w:line="240" w:lineRule="auto"/>
        <w:rPr>
          <w:rStyle w:val="Style13ptBold"/>
          <w:rFonts w:asciiTheme="minorHAnsi" w:hAnsiTheme="minorHAnsi"/>
          <w:b w:val="0"/>
          <w:sz w:val="16"/>
        </w:rPr>
      </w:pPr>
      <w:r w:rsidRPr="006C3DC7">
        <w:rPr>
          <w:rStyle w:val="Style13ptBold"/>
          <w:rFonts w:asciiTheme="minorHAnsi" w:hAnsiTheme="minorHAnsi"/>
          <w:b w:val="0"/>
          <w:sz w:val="16"/>
        </w:rPr>
        <w:t xml:space="preserve">In North America, a dearth of </w:t>
      </w:r>
      <w:r w:rsidRPr="006C3DC7">
        <w:rPr>
          <w:rStyle w:val="Style13ptBold"/>
          <w:rFonts w:asciiTheme="minorHAnsi" w:hAnsiTheme="minorHAnsi"/>
          <w:b w:val="0"/>
          <w:sz w:val="22"/>
          <w:u w:val="single"/>
        </w:rPr>
        <w:t>women and minorities in the cybersecurity industry mirrors trends in academia, according to a survey of academic institutions that provide degrees in computer science and engineering or information security.</w:t>
      </w:r>
      <w:r w:rsidRPr="006C3DC7">
        <w:rPr>
          <w:rStyle w:val="Style13ptBold"/>
          <w:rFonts w:asciiTheme="minorHAnsi" w:hAnsiTheme="minorHAnsi"/>
          <w:b w:val="0"/>
          <w:sz w:val="16"/>
        </w:rPr>
        <w:t xml:space="preserve"> In this study, only 2.6% of doctoral graduates of these programs in 2014 were non-Asian minorities, a decrease from 3% in 2013. </w:t>
      </w:r>
      <w:r w:rsidRPr="006C3DC7">
        <w:rPr>
          <w:rStyle w:val="Style13ptBold"/>
          <w:rFonts w:asciiTheme="minorHAnsi" w:hAnsiTheme="minorHAnsi"/>
          <w:b w:val="0"/>
          <w:sz w:val="22"/>
          <w:u w:val="single"/>
        </w:rPr>
        <w:t>Women comprise only 17 to 18% of doctoral graduates in computer science, engineering, and information security. This mirrors industry trends, as an (ISC</w:t>
      </w:r>
      <w:proofErr w:type="gramStart"/>
      <w:r w:rsidRPr="006C3DC7">
        <w:rPr>
          <w:rStyle w:val="Style13ptBold"/>
          <w:rFonts w:asciiTheme="minorHAnsi" w:hAnsiTheme="minorHAnsi"/>
          <w:b w:val="0"/>
          <w:sz w:val="22"/>
          <w:u w:val="single"/>
        </w:rPr>
        <w:t>)²</w:t>
      </w:r>
      <w:proofErr w:type="gramEnd"/>
      <w:r w:rsidRPr="006C3DC7">
        <w:rPr>
          <w:rStyle w:val="Style13ptBold"/>
          <w:rFonts w:asciiTheme="minorHAnsi" w:hAnsiTheme="minorHAnsi"/>
          <w:b w:val="0"/>
          <w:sz w:val="22"/>
          <w:u w:val="single"/>
        </w:rPr>
        <w:t xml:space="preserve"> study of 14,000 professionals in cybersecurity revealed only 11% were women.</w:t>
      </w:r>
      <w:r>
        <w:rPr>
          <w:rStyle w:val="Style13ptBold"/>
          <w:rFonts w:asciiTheme="minorHAnsi" w:hAnsiTheme="minorHAnsi"/>
          <w:b w:val="0"/>
          <w:sz w:val="22"/>
          <w:u w:val="single"/>
        </w:rPr>
        <w:t xml:space="preserve"> </w:t>
      </w:r>
      <w:r w:rsidRPr="00157A85">
        <w:rPr>
          <w:rStyle w:val="StyleUnderline"/>
        </w:rPr>
        <w:t>Anecdotal evidence from our interviews suggests that while relevant technical programs are slowly adding more women, black and Hispanic students remain in short supply</w:t>
      </w:r>
      <w:r w:rsidRPr="006C3DC7">
        <w:rPr>
          <w:rStyle w:val="Style13ptBold"/>
          <w:rFonts w:asciiTheme="minorHAnsi" w:hAnsiTheme="minorHAnsi"/>
          <w:b w:val="0"/>
          <w:sz w:val="16"/>
        </w:rPr>
        <w:t xml:space="preserve">. </w:t>
      </w:r>
    </w:p>
    <w:p w:rsidR="00F37F52" w:rsidRDefault="00F37F52" w:rsidP="00F37F52"/>
    <w:p w:rsidR="00F37F52" w:rsidRDefault="00F37F52" w:rsidP="00F37F52">
      <w:pPr>
        <w:pStyle w:val="Heading2"/>
      </w:pPr>
      <w:r>
        <w:t>Politics</w:t>
      </w:r>
    </w:p>
    <w:p w:rsidR="00F37F52" w:rsidRDefault="00F37F52" w:rsidP="00F37F52">
      <w:pPr>
        <w:pStyle w:val="Heading3"/>
      </w:pPr>
      <w:r>
        <w:t>Plan Popular</w:t>
      </w:r>
    </w:p>
    <w:p w:rsidR="00F37F52" w:rsidRPr="00897E01" w:rsidRDefault="00F37F52" w:rsidP="00F37F52"/>
    <w:p w:rsidR="00F37F52" w:rsidRDefault="00F37F52" w:rsidP="00F37F52">
      <w:pPr>
        <w:pStyle w:val="Heading4"/>
      </w:pPr>
      <w:r>
        <w:t>Plan is popular – impoving cybersecurity is seen as an urgent need</w:t>
      </w:r>
    </w:p>
    <w:p w:rsidR="00F37F52" w:rsidRPr="006944F2" w:rsidRDefault="00F37F52" w:rsidP="00F37F52">
      <w:r w:rsidRPr="006944F2">
        <w:rPr>
          <w:rStyle w:val="Style13ptBold"/>
        </w:rPr>
        <w:t>CSIS ’16</w:t>
      </w:r>
      <w:r>
        <w:t xml:space="preserve"> (Center for Strategic and International Studies, “Hacking the Skills Shortage,” </w:t>
      </w:r>
      <w:r w:rsidRPr="006944F2">
        <w:t>https://www.mcafee.com/enterprise/en-us/assets/reports/rp-hacking-skills-shortage.pdf</w:t>
      </w:r>
      <w:r>
        <w:t>)ww</w:t>
      </w:r>
    </w:p>
    <w:p w:rsidR="00F37F52" w:rsidRPr="006944F2" w:rsidRDefault="00F37F52" w:rsidP="00F37F52">
      <w:r>
        <w:t xml:space="preserve">Many countries have prioritized cybersecurity and are enacting legislation and national strategies, establishing coordinating bodies and cybersecurity agencies, and, in some cases, funding programs to cultivate a larger cybersecurity workforce. The cybersecurity talent gap has become a prominent political issue as heads of state in the US, UK, Israel, and Australia have all called for increased support for the cybersecurity workforce in the past year. Most countries we studied also have legislation specific to enhancing cybersecurity education. Despite increased political engagement on cybersecurity workforce issues, however, more must be done to build the cybersecurity talent pool. Slightly more than three quarters of survey respondents say their governments are not investing enough in building cybersecurity talent, and the same percentage said the laws and regulations for cybersecurity in their country are insufficient. </w:t>
      </w:r>
    </w:p>
    <w:p w:rsidR="00F37F52" w:rsidRDefault="00F37F52" w:rsidP="00F37F52"/>
    <w:p w:rsidR="00F37F52" w:rsidRDefault="00F37F52" w:rsidP="00F37F52">
      <w:pPr>
        <w:pStyle w:val="Heading4"/>
      </w:pPr>
      <w:r>
        <w:t>Plan is popular – policymakers see cybersecurity as an urgent need</w:t>
      </w:r>
    </w:p>
    <w:p w:rsidR="00F37F52" w:rsidRDefault="00F37F52" w:rsidP="00F37F52">
      <w:r w:rsidRPr="00D975EB">
        <w:rPr>
          <w:rStyle w:val="Style13ptBold"/>
        </w:rPr>
        <w:t>KINKADE ’15</w:t>
      </w:r>
      <w:r>
        <w:t xml:space="preserve"> (David; U.S. Chamber of Commerce, “‘We Need to Do More’: Getting Real </w:t>
      </w:r>
      <w:proofErr w:type="gramStart"/>
      <w:r>
        <w:t>About</w:t>
      </w:r>
      <w:proofErr w:type="gramEnd"/>
      <w:r>
        <w:t xml:space="preserve"> the Cybersecurity Skills Gap,” https://www.uschamber.com/above-the-fold/we-need-do-more-getting-real-about-the-cybersecurity-skills-gap)ww</w:t>
      </w:r>
    </w:p>
    <w:p w:rsidR="00F37F52" w:rsidRDefault="00F37F52" w:rsidP="00F37F52">
      <w:r>
        <w:t>If you were approached by a high school or college student seeking career advice, you could do a lot worse than to advise them to consider a path in cybersecurity. The job market for professionals with the technical skills to fight cyberattacks is looking more promising all the time.</w:t>
      </w:r>
    </w:p>
    <w:p w:rsidR="00F37F52" w:rsidRDefault="00F37F52" w:rsidP="00F37F52">
      <w:r w:rsidRPr="00D975EB">
        <w:rPr>
          <w:rStyle w:val="Emphasis"/>
        </w:rPr>
        <w:t>In a world that runs on software, cybersecurity has become a top-level agenda item, with corporate leaders, security experts and Washington officials all the way up to the White House urging action action</w:t>
      </w:r>
      <w:r>
        <w:t xml:space="preserve"> – particularly in the past week. </w:t>
      </w:r>
      <w:r w:rsidRPr="00D975EB">
        <w:rPr>
          <w:rStyle w:val="Emphasis"/>
        </w:rPr>
        <w:t>The steady drumbeat of media reports of data breaches at retailers, universities, health care facilities and government agencies has only served to increase the sense of urgency</w:t>
      </w:r>
      <w:r>
        <w:t>.</w:t>
      </w:r>
    </w:p>
    <w:p w:rsidR="00F37F52" w:rsidRDefault="00F37F52" w:rsidP="00F37F52">
      <w:r>
        <w:t xml:space="preserve">But </w:t>
      </w:r>
      <w:r w:rsidRPr="00D975EB">
        <w:rPr>
          <w:rStyle w:val="Emphasis"/>
        </w:rPr>
        <w:t>while policymakers and corporate leaders sound the alarm</w:t>
      </w:r>
      <w:r>
        <w:t xml:space="preserve">, there may be too few trained technology professionals to meet the demand. </w:t>
      </w:r>
      <w:r w:rsidRPr="00D975EB">
        <w:rPr>
          <w:rStyle w:val="Emphasis"/>
        </w:rPr>
        <w:t>Experts agree that the “cyber skills gap” is real and growing</w:t>
      </w:r>
      <w:r>
        <w:t>.</w:t>
      </w:r>
    </w:p>
    <w:p w:rsidR="00F37F52" w:rsidRDefault="00F37F52" w:rsidP="00F37F52">
      <w:r>
        <w:t>“We just have not been training enough people to man the defenses of every business at work, every government at work, every military mission,” White House Cybersecurity Director Cheri Caddy said at a University of Connecticut symposium in October. “We need to do more.”</w:t>
      </w:r>
    </w:p>
    <w:p w:rsidR="00F37F52" w:rsidRDefault="00F37F52" w:rsidP="00F37F52">
      <w:r>
        <w:t>A January survey of information technology professionals by the industry group ISACA found that 86 percent of the organization’s members believe there’s a global shortage of skilled cybersecurity workers. The same survey found that while nearly half believe their organizations are vulnerable to attack, only 38 percent feel prepared to respond to a cyberattack.</w:t>
      </w:r>
    </w:p>
    <w:p w:rsidR="00F37F52" w:rsidRDefault="00F37F52" w:rsidP="00F37F52">
      <w:r>
        <w:t>“</w:t>
      </w:r>
      <w:r w:rsidRPr="00D975EB">
        <w:rPr>
          <w:rStyle w:val="Emphasis"/>
        </w:rPr>
        <w:t>As Washington calls for action</w:t>
      </w:r>
      <w:r>
        <w:t xml:space="preserve">, </w:t>
      </w:r>
      <w:r w:rsidRPr="00D975EB">
        <w:rPr>
          <w:rStyle w:val="Emphasis"/>
        </w:rPr>
        <w:t>we hope they take a clear and straight-forward approach</w:t>
      </w:r>
      <w:r>
        <w:t xml:space="preserve">, </w:t>
      </w:r>
      <w:r w:rsidRPr="00D975EB">
        <w:rPr>
          <w:rStyle w:val="Emphasis"/>
        </w:rPr>
        <w:t>working in close coordination with industry</w:t>
      </w:r>
      <w:r>
        <w:t>,” said Robert Stroud, international president of ISACA and vice president of strategy and innovation at CA Technologies. “Cybersecurity is everyone’s business, and creating a workforce trained to prevent and respond to today’s sophisticated attacks is a critical priority.”</w:t>
      </w:r>
    </w:p>
    <w:p w:rsidR="00F37F52" w:rsidRDefault="00F37F52" w:rsidP="00F37F52"/>
    <w:p w:rsidR="00F37F52" w:rsidRPr="005F0B7F" w:rsidRDefault="00F37F52" w:rsidP="00F37F52">
      <w:pPr>
        <w:pStyle w:val="Heading4"/>
        <w:rPr>
          <w:rStyle w:val="Style13ptBold"/>
          <w:b/>
        </w:rPr>
      </w:pPr>
      <w:r>
        <w:rPr>
          <w:rStyle w:val="Style13ptBold"/>
          <w:b/>
        </w:rPr>
        <w:t xml:space="preserve">Plan popular- voters care about data privacy </w:t>
      </w:r>
    </w:p>
    <w:p w:rsidR="00F37F52" w:rsidRDefault="00F37F52" w:rsidP="00F37F52">
      <w:pPr>
        <w:rPr>
          <w:rStyle w:val="Style13ptBold"/>
          <w:b w:val="0"/>
        </w:rPr>
      </w:pPr>
      <w:r>
        <w:rPr>
          <w:rStyle w:val="Style13ptBold"/>
        </w:rPr>
        <w:t xml:space="preserve">Breland 6/17 </w:t>
      </w:r>
      <w:r w:rsidRPr="005F0B7F">
        <w:rPr>
          <w:rStyle w:val="Style13ptBold"/>
          <w:b w:val="0"/>
          <w:sz w:val="16"/>
          <w:szCs w:val="16"/>
        </w:rPr>
        <w:t xml:space="preserve">(Ali Breland, Tech Reporter at The Hill, “Dems seek to seize on data privacy as midterm issue”, The Hill, published 6/17/18, accessed 7/1/18, </w:t>
      </w:r>
      <w:hyperlink r:id="rId361" w:history="1">
        <w:r w:rsidRPr="005F0B7F">
          <w:rPr>
            <w:rStyle w:val="Hyperlink"/>
            <w:sz w:val="16"/>
            <w:szCs w:val="16"/>
          </w:rPr>
          <w:t>http://thehill.com/policy/technology/392575-dems-seek-to-seize-on-data-privacy-as-midterm-issue</w:t>
        </w:r>
      </w:hyperlink>
      <w:r w:rsidRPr="005F0B7F">
        <w:rPr>
          <w:rStyle w:val="Style13ptBold"/>
          <w:b w:val="0"/>
          <w:sz w:val="16"/>
          <w:szCs w:val="16"/>
        </w:rPr>
        <w:t xml:space="preserve"> )//EQ</w:t>
      </w:r>
      <w:r>
        <w:rPr>
          <w:rStyle w:val="Style13ptBold"/>
          <w:b w:val="0"/>
        </w:rPr>
        <w:t xml:space="preserve"> </w:t>
      </w:r>
    </w:p>
    <w:p w:rsidR="00F37F52" w:rsidRDefault="00F37F52" w:rsidP="00F37F52">
      <w:pPr>
        <w:rPr>
          <w:rStyle w:val="Style13ptBold"/>
          <w:b w:val="0"/>
          <w:sz w:val="16"/>
        </w:rPr>
      </w:pPr>
      <w:r w:rsidRPr="005F0B7F">
        <w:rPr>
          <w:rStyle w:val="StyleUnderline"/>
        </w:rPr>
        <w:t>Democrats are looking to seize on growing public worries about data privacy to rally voters in the upcoming midterms.</w:t>
      </w:r>
      <w:r>
        <w:rPr>
          <w:rStyle w:val="StyleUnderline"/>
        </w:rPr>
        <w:t xml:space="preserve"> </w:t>
      </w:r>
      <w:r w:rsidRPr="005F0B7F">
        <w:rPr>
          <w:rStyle w:val="StyleUnderline"/>
        </w:rPr>
        <w:t>Tech policy typically ranks low on an average voter’s list of priorities</w:t>
      </w:r>
      <w:r w:rsidRPr="005F0B7F">
        <w:rPr>
          <w:rStyle w:val="Style13ptBold"/>
          <w:b w:val="0"/>
          <w:sz w:val="16"/>
        </w:rPr>
        <w:t xml:space="preserve">, prompting skepticism that data privacy can move the needle in an election. </w:t>
      </w:r>
      <w:r w:rsidRPr="005F0B7F">
        <w:rPr>
          <w:rStyle w:val="StyleUnderline"/>
        </w:rPr>
        <w:t>But in a couple key Senate races in Nevada and Arizona, Democratic campaign groups say public frustration over how corporations are able to suck up increasing amounts of consumer data could make a difference.</w:t>
      </w:r>
      <w:r>
        <w:rPr>
          <w:rStyle w:val="StyleUnderline"/>
        </w:rPr>
        <w:t xml:space="preserve"> </w:t>
      </w:r>
      <w:r w:rsidRPr="005F0B7F">
        <w:rPr>
          <w:rStyle w:val="Style13ptBold"/>
          <w:b w:val="0"/>
          <w:sz w:val="16"/>
        </w:rPr>
        <w:t>They specifically want to use last year’s congressional vote to repeal broadband privacy regulations to attack Republicans. Only 15 House Republicans voted against scrapping Federal Communications Commission rules that would have prevented broadband companies like AT&amp;T, Verizon and Comcast from collecting “sensitive” data, including browsing histories, from consumers. To Democrats, the vote fits perfectly into their messaging as they try to brand Republicans as looking out for corporate interests at the expense of consumers. And while the broadband privacy regulations didn’t cover internet companies like Facebook and Google, Democrats think the recent fervor stemming from the Cambridge Analytica privacy scandal will help further galvanize voters already frustrated about data privacy. “I think these issues are going to come together around broader concerns about young people saying we’re getting ripped off on matters that ought to be private,” Sen. Ron Wyden (D-Ore.) told The Hill on Friday. In Arizona, Democrats are hoping to make data privacy issue in the race for retiring Sen. Jeff Flake’s (R) seat. The Democratic Senatorial Campaign Committee and Arizona Democratic Party have criticized Rep. Martha McSally (R-Ariz.) over her vote to repeal the broadband privacy protections. Her challenger, Kyrsten Sinema (D-Ariz.), voted against the repeal. “Congresswoman McSally exposed Arizonans’ web privacy—then raked in campaign cash,” Arizona Democrats wrote on a website they created to attack McSally’s record on internet privacy. Arizona Democrats also point to the $42,000 McSally has received from telecommunications companies who also supported the repeal. McSally has received around $100,000 from telecommunications companies over her three-year career in the House, according to the Center for Responsive Politics. McSally’s campaign did not respond to repeated requests for comment. In Nevada, Rep. Jacky Rosen’s (D) Senate campaign and Nevada Democrats have lobed similar attacks at Sen. Dean Heller (R-Nev.) over his vote against broadband privacy. They point out that Heller, who is considered the most vulnerable Senate GOP incumbent, has received just over $200,000 from the telecommunications services sector, according to the Center for Responsive Politics. Heller campaign Keith Schipper dismissed the criticism from Democrats, suggesting the issue would not resonate with voters. “If this is the best Democrats can come up with, then Jacky Rosen might as well start packing up her office and moving her belongings back to Las Vegas or California now,” he said. Voters under 30 are notoriously unreliable in midterm elections, when turnout typically falls, but Wyden thinks the broadband issue can be useful. “I think all over the country this is a growing concern from young people who are tech-savvy,” he said. “Young people are going to say that companies have to protect their data and they have the right to know what happens to their data. If companies don’t protect their data, then young people will say that there have to be consequences.” Democratic campaign organizations, including the Democratic Senatorial Campaign Committee and the Democratic National Committee, are also voicing optimism. “</w:t>
      </w:r>
      <w:r w:rsidRPr="005F0B7F">
        <w:rPr>
          <w:rStyle w:val="StyleUnderline"/>
        </w:rPr>
        <w:t>This is not an abstract issue for voters. Everyone goes online. Everyone’s family is online</w:t>
      </w:r>
      <w:r w:rsidRPr="005F0B7F">
        <w:rPr>
          <w:rStyle w:val="Style13ptBold"/>
          <w:b w:val="0"/>
          <w:sz w:val="16"/>
        </w:rPr>
        <w:t>,” said David Bergstein, a spokesperson for the Democratic Senatorial Campaign Committee.</w:t>
      </w:r>
      <w:r>
        <w:rPr>
          <w:rStyle w:val="Style13ptBold"/>
          <w:b w:val="0"/>
          <w:sz w:val="16"/>
        </w:rPr>
        <w:t xml:space="preserve"> </w:t>
      </w:r>
    </w:p>
    <w:p w:rsidR="00F37F52" w:rsidRDefault="00F37F52" w:rsidP="00F37F52"/>
    <w:p w:rsidR="00F37F52" w:rsidRDefault="00F37F52" w:rsidP="00F37F52">
      <w:pPr>
        <w:pStyle w:val="Heading3"/>
      </w:pPr>
      <w:r>
        <w:t>Plan Controversial</w:t>
      </w:r>
    </w:p>
    <w:p w:rsidR="00F37F52" w:rsidRPr="00113FF8" w:rsidRDefault="00F37F52" w:rsidP="00F37F52"/>
    <w:p w:rsidR="00F37F52" w:rsidRPr="0015556A" w:rsidRDefault="00F37F52" w:rsidP="00F37F52">
      <w:pPr>
        <w:pStyle w:val="Heading4"/>
        <w:rPr>
          <w:rStyle w:val="Style13ptBold"/>
        </w:rPr>
      </w:pPr>
      <w:r>
        <w:t>Plan is extremely controversial</w:t>
      </w:r>
    </w:p>
    <w:p w:rsidR="00F37F52" w:rsidRDefault="00F37F52" w:rsidP="00F37F52">
      <w:r w:rsidRPr="0015556A">
        <w:rPr>
          <w:rStyle w:val="Heading4Char"/>
        </w:rPr>
        <w:t>SAMEULSOHN ’15</w:t>
      </w:r>
      <w:r>
        <w:t xml:space="preserve"> (Darren; Politico, “Inside the NSA’s Hunt for Hackers,” 12/9, </w:t>
      </w:r>
      <w:r w:rsidRPr="0015556A">
        <w:t>https://www.politico.com/agenda/story/2015/12/federal-government-cyber-security-technology-worker-recruiting-000330</w:t>
      </w:r>
      <w:r>
        <w:t>)ww</w:t>
      </w:r>
    </w:p>
    <w:p w:rsidR="00F37F52" w:rsidRDefault="00F37F52" w:rsidP="00F37F52">
      <w:r>
        <w:t>Some of the other big-picture proposed fixes to the cybersecurity talent gap face their own monumental political challenges, including changes to the country’s immigration laws. But that’s not stopping advocates, including one lawmaker who represents many NSA workers from suburban Washington, D.C., from making the argument that comprehensive reform could ease the current shortfall of tech workers.</w:t>
      </w:r>
    </w:p>
    <w:p w:rsidR="00F37F52" w:rsidRDefault="00F37F52" w:rsidP="00F37F52">
      <w:r>
        <w:t>“We don’t have exclusivity on the smartest people in the world,” Maryland Rep. Dutch Ruppersberger, the former top Democrat on the House Intelligence Committee, told me in an interview. “We educate them at MIT and Harvard and then we have to send them back because of immigration laws. These people want to stay here. They want to use the resources to learn more, study and go into engineering. Right now we send them out. That’s got to be dealt with big time once and for all.”</w:t>
      </w:r>
    </w:p>
    <w:p w:rsidR="00F37F52" w:rsidRDefault="00F37F52" w:rsidP="00F37F52">
      <w:r>
        <w:t>NOT EVERYONE IS sold on the need for sweeping changes in how the government addresses the cyber labor market. A RAND Corp. report—“Hackers Wanted”—released last year endorsed some low-cost solutions like waiving civil service rules and refining tests to identify quality candidates, including women. But it questioned the benefits that would come with an overhaul to immigration policy and urged a more patient approach that would let the labor market forces work their will.</w:t>
      </w:r>
    </w:p>
    <w:p w:rsidR="00F37F52" w:rsidRDefault="00F37F52" w:rsidP="00F37F52">
      <w:r>
        <w:t>“Pushing too many people into the profession now could leave an overabundance of highly trained and narrowly skilled individuals who could better be serving national needs in other vocations,” the RAND report said.</w:t>
      </w:r>
    </w:p>
    <w:p w:rsidR="00F37F52" w:rsidRDefault="00F37F52" w:rsidP="00F37F52"/>
    <w:sectPr w:rsidR="00F37F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reestyle Script">
    <w:panose1 w:val="030804020302050B0404"/>
    <w:charset w:val="00"/>
    <w:family w:val="script"/>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8F02F50"/>
    <w:multiLevelType w:val="hybridMultilevel"/>
    <w:tmpl w:val="140C73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FD5820"/>
    <w:multiLevelType w:val="hybridMultilevel"/>
    <w:tmpl w:val="6450F08C"/>
    <w:lvl w:ilvl="0" w:tplc="D570B1F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C9194F"/>
    <w:multiLevelType w:val="hybridMultilevel"/>
    <w:tmpl w:val="B7248BD8"/>
    <w:lvl w:ilvl="0" w:tplc="07C8EB5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isplayBackgroundShape/>
  <w:hideSpellingErrors/>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82871708"/>
    <w:docVar w:name="VerbatimVersion" w:val="5.1"/>
  </w:docVars>
  <w:rsids>
    <w:rsidRoot w:val="004313B7"/>
    <w:rsid w:val="000139A3"/>
    <w:rsid w:val="00095E67"/>
    <w:rsid w:val="000B3CF5"/>
    <w:rsid w:val="00100833"/>
    <w:rsid w:val="00104529"/>
    <w:rsid w:val="00105942"/>
    <w:rsid w:val="00107396"/>
    <w:rsid w:val="00113FF8"/>
    <w:rsid w:val="001443AD"/>
    <w:rsid w:val="00144A4C"/>
    <w:rsid w:val="0015556A"/>
    <w:rsid w:val="00157A85"/>
    <w:rsid w:val="00176AB0"/>
    <w:rsid w:val="00177B7D"/>
    <w:rsid w:val="0018322D"/>
    <w:rsid w:val="00194C5A"/>
    <w:rsid w:val="00194F32"/>
    <w:rsid w:val="001B5776"/>
    <w:rsid w:val="001D20F6"/>
    <w:rsid w:val="001D69EF"/>
    <w:rsid w:val="001E527A"/>
    <w:rsid w:val="001E6709"/>
    <w:rsid w:val="001F78CE"/>
    <w:rsid w:val="00240947"/>
    <w:rsid w:val="00251FC7"/>
    <w:rsid w:val="002855A7"/>
    <w:rsid w:val="002B146A"/>
    <w:rsid w:val="002B5E17"/>
    <w:rsid w:val="002E6664"/>
    <w:rsid w:val="00315690"/>
    <w:rsid w:val="00316B75"/>
    <w:rsid w:val="00325646"/>
    <w:rsid w:val="003460F2"/>
    <w:rsid w:val="00353B34"/>
    <w:rsid w:val="0038158C"/>
    <w:rsid w:val="003902BA"/>
    <w:rsid w:val="003A09E2"/>
    <w:rsid w:val="003B3715"/>
    <w:rsid w:val="00400B16"/>
    <w:rsid w:val="00402FBB"/>
    <w:rsid w:val="00407037"/>
    <w:rsid w:val="004313B7"/>
    <w:rsid w:val="004605D6"/>
    <w:rsid w:val="004823F0"/>
    <w:rsid w:val="004A148B"/>
    <w:rsid w:val="004C60E8"/>
    <w:rsid w:val="004C6E7C"/>
    <w:rsid w:val="004E1B8E"/>
    <w:rsid w:val="004E3579"/>
    <w:rsid w:val="004E728B"/>
    <w:rsid w:val="004F39E0"/>
    <w:rsid w:val="00523E65"/>
    <w:rsid w:val="00537BD5"/>
    <w:rsid w:val="005423B2"/>
    <w:rsid w:val="0057268A"/>
    <w:rsid w:val="00574E73"/>
    <w:rsid w:val="005864AC"/>
    <w:rsid w:val="005A643E"/>
    <w:rsid w:val="005D2912"/>
    <w:rsid w:val="00604F69"/>
    <w:rsid w:val="006065BD"/>
    <w:rsid w:val="00645FA9"/>
    <w:rsid w:val="00647866"/>
    <w:rsid w:val="00660EC6"/>
    <w:rsid w:val="00665003"/>
    <w:rsid w:val="0068740F"/>
    <w:rsid w:val="006877F1"/>
    <w:rsid w:val="0069244D"/>
    <w:rsid w:val="006944F2"/>
    <w:rsid w:val="006A2AD0"/>
    <w:rsid w:val="006C2375"/>
    <w:rsid w:val="006C2C40"/>
    <w:rsid w:val="006D4ECC"/>
    <w:rsid w:val="006E59DE"/>
    <w:rsid w:val="006E78D1"/>
    <w:rsid w:val="006F267C"/>
    <w:rsid w:val="006F569A"/>
    <w:rsid w:val="00705627"/>
    <w:rsid w:val="00722258"/>
    <w:rsid w:val="007243E5"/>
    <w:rsid w:val="00732E8F"/>
    <w:rsid w:val="00750181"/>
    <w:rsid w:val="00766EA0"/>
    <w:rsid w:val="007971B3"/>
    <w:rsid w:val="007A2226"/>
    <w:rsid w:val="007B1368"/>
    <w:rsid w:val="007B4F24"/>
    <w:rsid w:val="007B6007"/>
    <w:rsid w:val="007F5B66"/>
    <w:rsid w:val="00813F20"/>
    <w:rsid w:val="00823A1C"/>
    <w:rsid w:val="00831DC4"/>
    <w:rsid w:val="00845B9D"/>
    <w:rsid w:val="00851DA6"/>
    <w:rsid w:val="00860984"/>
    <w:rsid w:val="00897E01"/>
    <w:rsid w:val="008B3ECB"/>
    <w:rsid w:val="008B4E85"/>
    <w:rsid w:val="008C1B2E"/>
    <w:rsid w:val="008F56DF"/>
    <w:rsid w:val="0091627E"/>
    <w:rsid w:val="009446D3"/>
    <w:rsid w:val="0097032B"/>
    <w:rsid w:val="0099366C"/>
    <w:rsid w:val="009D2EAD"/>
    <w:rsid w:val="009D54B2"/>
    <w:rsid w:val="009E1922"/>
    <w:rsid w:val="009F7ED2"/>
    <w:rsid w:val="00A2246A"/>
    <w:rsid w:val="00A3455A"/>
    <w:rsid w:val="00A606A0"/>
    <w:rsid w:val="00A75426"/>
    <w:rsid w:val="00A7774B"/>
    <w:rsid w:val="00A81D56"/>
    <w:rsid w:val="00A93661"/>
    <w:rsid w:val="00A95652"/>
    <w:rsid w:val="00AB0840"/>
    <w:rsid w:val="00AC0AB8"/>
    <w:rsid w:val="00AD63D5"/>
    <w:rsid w:val="00B06803"/>
    <w:rsid w:val="00B2735C"/>
    <w:rsid w:val="00B33C6D"/>
    <w:rsid w:val="00B4508F"/>
    <w:rsid w:val="00B55AD5"/>
    <w:rsid w:val="00B8057C"/>
    <w:rsid w:val="00B94472"/>
    <w:rsid w:val="00BB3356"/>
    <w:rsid w:val="00BD6238"/>
    <w:rsid w:val="00BF593B"/>
    <w:rsid w:val="00BF773A"/>
    <w:rsid w:val="00BF7E81"/>
    <w:rsid w:val="00C13773"/>
    <w:rsid w:val="00C15217"/>
    <w:rsid w:val="00C17CC8"/>
    <w:rsid w:val="00C41ECA"/>
    <w:rsid w:val="00C83417"/>
    <w:rsid w:val="00C8695A"/>
    <w:rsid w:val="00C87133"/>
    <w:rsid w:val="00C9604F"/>
    <w:rsid w:val="00CA19AA"/>
    <w:rsid w:val="00CA54DE"/>
    <w:rsid w:val="00CA5C19"/>
    <w:rsid w:val="00CC5298"/>
    <w:rsid w:val="00CC7E9D"/>
    <w:rsid w:val="00CD736E"/>
    <w:rsid w:val="00CD798D"/>
    <w:rsid w:val="00CE161E"/>
    <w:rsid w:val="00CF59A8"/>
    <w:rsid w:val="00D325A9"/>
    <w:rsid w:val="00D36A8A"/>
    <w:rsid w:val="00D41D14"/>
    <w:rsid w:val="00D61409"/>
    <w:rsid w:val="00D6691E"/>
    <w:rsid w:val="00D71170"/>
    <w:rsid w:val="00D975EB"/>
    <w:rsid w:val="00DA1C92"/>
    <w:rsid w:val="00DA25D4"/>
    <w:rsid w:val="00DA6538"/>
    <w:rsid w:val="00DB0FF5"/>
    <w:rsid w:val="00DD7266"/>
    <w:rsid w:val="00DF6FE9"/>
    <w:rsid w:val="00E149D3"/>
    <w:rsid w:val="00E15E75"/>
    <w:rsid w:val="00E235EA"/>
    <w:rsid w:val="00E2469E"/>
    <w:rsid w:val="00E42898"/>
    <w:rsid w:val="00E5262C"/>
    <w:rsid w:val="00E56206"/>
    <w:rsid w:val="00E76269"/>
    <w:rsid w:val="00E940F7"/>
    <w:rsid w:val="00EC3079"/>
    <w:rsid w:val="00EC7DC4"/>
    <w:rsid w:val="00ED30CF"/>
    <w:rsid w:val="00F176EF"/>
    <w:rsid w:val="00F2129E"/>
    <w:rsid w:val="00F37F52"/>
    <w:rsid w:val="00F45E10"/>
    <w:rsid w:val="00F6364A"/>
    <w:rsid w:val="00F63735"/>
    <w:rsid w:val="00F7740F"/>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D066938-8697-48B1-BEB6-9B434050B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B0FF5"/>
    <w:rPr>
      <w:rFonts w:ascii="Calibri" w:hAnsi="Calibri"/>
    </w:rPr>
  </w:style>
  <w:style w:type="paragraph" w:styleId="Heading1">
    <w:name w:val="heading 1"/>
    <w:aliases w:val="Pocket"/>
    <w:basedOn w:val="Normal"/>
    <w:next w:val="Normal"/>
    <w:link w:val="Heading1Char"/>
    <w:qFormat/>
    <w:rsid w:val="00DB0FF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B0FF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B0FF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Tags,Card"/>
    <w:basedOn w:val="Normal"/>
    <w:next w:val="Normal"/>
    <w:link w:val="Heading4Char"/>
    <w:uiPriority w:val="3"/>
    <w:unhideWhenUsed/>
    <w:qFormat/>
    <w:rsid w:val="00DB0FF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B0FF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0FF5"/>
  </w:style>
  <w:style w:type="character" w:customStyle="1" w:styleId="Heading1Char">
    <w:name w:val="Heading 1 Char"/>
    <w:aliases w:val="Pocket Char"/>
    <w:basedOn w:val="DefaultParagraphFont"/>
    <w:link w:val="Heading1"/>
    <w:rsid w:val="00DB0FF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B0FF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B0FF5"/>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
    <w:basedOn w:val="DefaultParagraphFont"/>
    <w:link w:val="Heading4"/>
    <w:uiPriority w:val="3"/>
    <w:rsid w:val="00DB0FF5"/>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DB0FF5"/>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B0FF5"/>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link w:val="CardsFont12pt"/>
    <w:uiPriority w:val="6"/>
    <w:qFormat/>
    <w:rsid w:val="00DB0FF5"/>
    <w:rPr>
      <w:b w:val="0"/>
      <w:sz w:val="22"/>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Char Char Char Char Char Char Char Char1,TAG "/>
    <w:basedOn w:val="DefaultParagraphFont"/>
    <w:uiPriority w:val="99"/>
    <w:unhideWhenUsed/>
    <w:rsid w:val="00DB0FF5"/>
    <w:rPr>
      <w:color w:val="auto"/>
      <w:u w:val="none"/>
    </w:rPr>
  </w:style>
  <w:style w:type="character" w:styleId="FollowedHyperlink">
    <w:name w:val="FollowedHyperlink"/>
    <w:basedOn w:val="DefaultParagraphFont"/>
    <w:uiPriority w:val="99"/>
    <w:semiHidden/>
    <w:unhideWhenUsed/>
    <w:rsid w:val="00DB0FF5"/>
    <w:rPr>
      <w:color w:val="auto"/>
      <w:u w:val="none"/>
    </w:rPr>
  </w:style>
  <w:style w:type="paragraph" w:styleId="NormalWeb">
    <w:name w:val="Normal (Web)"/>
    <w:basedOn w:val="Normal"/>
    <w:uiPriority w:val="99"/>
    <w:semiHidden/>
    <w:unhideWhenUsed/>
    <w:rsid w:val="004313B7"/>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E42898"/>
    <w:rPr>
      <w:sz w:val="16"/>
      <w:szCs w:val="16"/>
    </w:rPr>
  </w:style>
  <w:style w:type="paragraph" w:styleId="CommentText">
    <w:name w:val="annotation text"/>
    <w:basedOn w:val="Normal"/>
    <w:link w:val="CommentTextChar"/>
    <w:uiPriority w:val="99"/>
    <w:semiHidden/>
    <w:unhideWhenUsed/>
    <w:rsid w:val="00E42898"/>
    <w:pPr>
      <w:spacing w:line="240" w:lineRule="auto"/>
    </w:pPr>
    <w:rPr>
      <w:sz w:val="20"/>
      <w:szCs w:val="20"/>
    </w:rPr>
  </w:style>
  <w:style w:type="character" w:customStyle="1" w:styleId="CommentTextChar">
    <w:name w:val="Comment Text Char"/>
    <w:basedOn w:val="DefaultParagraphFont"/>
    <w:link w:val="CommentText"/>
    <w:uiPriority w:val="99"/>
    <w:semiHidden/>
    <w:rsid w:val="00E42898"/>
    <w:rPr>
      <w:rFonts w:ascii="Calibri" w:hAnsi="Calibri"/>
      <w:sz w:val="20"/>
      <w:szCs w:val="20"/>
    </w:rPr>
  </w:style>
  <w:style w:type="paragraph" w:styleId="BalloonText">
    <w:name w:val="Balloon Text"/>
    <w:basedOn w:val="Normal"/>
    <w:link w:val="BalloonTextChar"/>
    <w:uiPriority w:val="99"/>
    <w:semiHidden/>
    <w:unhideWhenUsed/>
    <w:rsid w:val="00E428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2898"/>
    <w:rPr>
      <w:rFonts w:ascii="Tahoma" w:hAnsi="Tahoma" w:cs="Tahoma"/>
      <w:sz w:val="16"/>
      <w:szCs w:val="1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6"/>
    <w:qFormat/>
    <w:rsid w:val="00E42898"/>
    <w:pPr>
      <w:spacing w:after="0" w:line="240" w:lineRule="auto"/>
    </w:pPr>
    <w:rPr>
      <w:u w:val="single"/>
    </w:rPr>
  </w:style>
  <w:style w:type="paragraph" w:customStyle="1" w:styleId="textbold">
    <w:name w:val="text bold"/>
    <w:basedOn w:val="Normal"/>
    <w:link w:val="Emphasis"/>
    <w:uiPriority w:val="7"/>
    <w:qFormat/>
    <w:rsid w:val="00E42898"/>
    <w:pPr>
      <w:ind w:left="720"/>
      <w:jc w:val="both"/>
    </w:pPr>
    <w:rPr>
      <w:b/>
      <w:iCs/>
      <w:u w:val="single"/>
    </w:rPr>
  </w:style>
  <w:style w:type="paragraph" w:styleId="ListParagraph">
    <w:name w:val="List Paragraph"/>
    <w:basedOn w:val="Normal"/>
    <w:uiPriority w:val="99"/>
    <w:qFormat/>
    <w:rsid w:val="001443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nsarchive.gwu.edu/nukevault/ebb371/" TargetMode="External"/><Relationship Id="rId299" Type="http://schemas.openxmlformats.org/officeDocument/2006/relationships/hyperlink" Target="http://www.neohapsis.com/" TargetMode="External"/><Relationship Id="rId21" Type="http://schemas.openxmlformats.org/officeDocument/2006/relationships/hyperlink" Target="https://qz.com/1013287/one-of-the-biggest-us-job-creators-in-it-is-an-indian-company/" TargetMode="External"/><Relationship Id="rId63" Type="http://schemas.openxmlformats.org/officeDocument/2006/relationships/hyperlink" Target="http://email.prnewswire.com/wf/click?upn=4hbKUWNtZvEUUpW81bJsgoZA05j38OpXhQhWrL3s0T9tO5lFE3FbDSx9Wi-2FJZZeac6hN0WJKHIZQnNrmg-2F63szDTlh2TWGe0iNS-2FK-2BlVwdixpxbBNNy-2BCTgCQZZ8ayQWx-2F-2FhbysEnbgsimcSgq5Ka7QMLL6wibv3WMBOjvERJgK22XcCRv9bYsuKhUn-2BtU6IKyJt4mLn0BpoFZcCdl7zlEx5DB-2Fz1IY7UlK-2BhYi2ISPQpJyBSfOr0z97WekfNPOt_0773S-2FuFSz-2BEkifTZKNoj8GKCZUc2Hl7JngE-2FGxeQInJKV14Hz2lrwBi3BHvC0vBydq7Ya1wA7KRpSzBXqG6-2BdZvJDx4JLYMEdR9-2BP6hBM8Oh3gktcIzqQ1IUXYf1TezZg07Vu1h7g-2BR-2BF4gXBfrEokA3ri4qQyHoF6HLRqC-2BchWmkXu6ChV0R2QYEdAaUB8hHvxVW2B5OU4KpFx8JAW8EgT2S16ZnomuwZeQrFAILY-2BxrT2k-2BNSgdqejuKz2MOeysbCe7hG1C9D74Jm99qK0XWapjz-2BzPdeO6qR5sPpnUpOjMbBNtPWv7KJkjmZq6BE" TargetMode="External"/><Relationship Id="rId159" Type="http://schemas.openxmlformats.org/officeDocument/2006/relationships/hyperlink" Target="http://www.cctb.net/llyj/llsy/llwz/201606/t20160601_342024.htm" TargetMode="External"/><Relationship Id="rId324" Type="http://schemas.openxmlformats.org/officeDocument/2006/relationships/hyperlink" Target="http://www.defenseone.com/technology/2016/03/ukrainian-blackout-and-future-war/126561/" TargetMode="External"/><Relationship Id="rId170" Type="http://schemas.openxmlformats.org/officeDocument/2006/relationships/hyperlink" Target="https://www.infosecurity-magazine.com/opinions/hacking-the-uk-election/" TargetMode="External"/><Relationship Id="rId226" Type="http://schemas.openxmlformats.org/officeDocument/2006/relationships/hyperlink" Target="https://www.technologyreview.com/the-download/611557/self-driving-cars-could-make-urban-traffic-jams-worse/" TargetMode="External"/><Relationship Id="rId268" Type="http://schemas.openxmlformats.org/officeDocument/2006/relationships/hyperlink" Target="https://www.workfront.com/?language=en-gb" TargetMode="External"/><Relationship Id="rId32" Type="http://schemas.openxmlformats.org/officeDocument/2006/relationships/hyperlink" Target="http://email.prnewswire.com/wf/click?upn=4hbKUWNtZvEUUpW81bJsgoZA05j38OpXhQhWrL3s0T9tO5lFE3FbDSx9Wi-2FJZZeac6hN0WJKHIZQnNrmg-2F63szDTlh2TWGe0iNS-2FK-2BlVwdixpxbBNNy-2BCTgCQZZ8ayQWx-2F-2FhbysEnbgsimcSgq5Ka7QMLL6wibv3WMBOjvERJgK22XcCRv9bYsuKhUn-2BtU6IKyJt4mLn0BpoFZcCdl7zlF-2BwAK1zCGysxFMECgCbbuc2X-2FFq0I744fcWEXyZBXma_0773S-2FuFSz-2BEkifTZKNoj8GKCZUc2Hl7JngE-2FGxeQInJKV14Hz2lrwBi3BHvC0vBydq7Ya1wA7KRpSzBXqG6-2BdZvJDx4JLYMEdR9-2BP6hBM8Oh3gktcIzqQ1IUXYf1TezZg07Vu1h7g-2BR-2BF4gXBfrEokA3ri4qQyHoF6HLRqC-2BcioCsqEDGkgq2XstcfCl-2FH7A-2BPAZOaG40xpELWEm3kHkW8wf2nf6DamEi3E0-2B1Zlm1XNllagJzG6eJB6UlXGVv-2FS9yhzJd0OHJpc0QwHc4821QGP3jJVWf-2BvkuuVjKLVAkaxQufCD1jLaRhfEsXz8qm" TargetMode="External"/><Relationship Id="rId74" Type="http://schemas.openxmlformats.org/officeDocument/2006/relationships/hyperlink" Target="https://www.harveynash.com/usa/news-and-insights/US_CIO_survey_2018.pdf" TargetMode="External"/><Relationship Id="rId128" Type="http://schemas.openxmlformats.org/officeDocument/2006/relationships/hyperlink" Target="https://www.csis.org/" TargetMode="External"/><Relationship Id="rId335" Type="http://schemas.openxmlformats.org/officeDocument/2006/relationships/hyperlink" Target="http://www.scmp.com/news/china" TargetMode="External"/><Relationship Id="rId5" Type="http://schemas.openxmlformats.org/officeDocument/2006/relationships/webSettings" Target="webSettings.xml"/><Relationship Id="rId181" Type="http://schemas.openxmlformats.org/officeDocument/2006/relationships/hyperlink" Target="https://www.voanews.com/a/n-korea-continues-cyberattacks-ahead-of-summit/4420435.html" TargetMode="External"/><Relationship Id="rId237" Type="http://schemas.openxmlformats.org/officeDocument/2006/relationships/hyperlink" Target="https://www.msspalert.com/cybersecurity-breaches-and-attacks/ransomware/petya-ransomware-cyberattack-can-nsa-held-responsible/" TargetMode="External"/><Relationship Id="rId279" Type="http://schemas.openxmlformats.org/officeDocument/2006/relationships/hyperlink" Target="http://www.computerworld.com/article/2979858/it-skills-training/the-myth-of-the-cybersecurity-skills-shortage.html" TargetMode="External"/><Relationship Id="rId43" Type="http://schemas.openxmlformats.org/officeDocument/2006/relationships/hyperlink" Target="https://www.csoonline.com/article/3247708/security/research-suggests-cybersecurity-skills-shortage-is-getting-worse.html" TargetMode="External"/><Relationship Id="rId139" Type="http://schemas.openxmlformats.org/officeDocument/2006/relationships/hyperlink" Target="https://www.computerweekly.com/" TargetMode="External"/><Relationship Id="rId290" Type="http://schemas.openxmlformats.org/officeDocument/2006/relationships/hyperlink" Target="https://www.schneier.com/blog/archives/2012/07/how_to_become_a_1.html" TargetMode="External"/><Relationship Id="rId304" Type="http://schemas.openxmlformats.org/officeDocument/2006/relationships/hyperlink" Target="http://www.wsj.com/articles/when-does-a-hack-become-an-act-of-war-1434189601" TargetMode="External"/><Relationship Id="rId346" Type="http://schemas.openxmlformats.org/officeDocument/2006/relationships/hyperlink" Target="http://www.businessinsider.com/protecting-midterm-elections-from-russia-us-election-security-2018-6" TargetMode="External"/><Relationship Id="rId85" Type="http://schemas.openxmlformats.org/officeDocument/2006/relationships/hyperlink" Target="http://www.cybersecurityventures.com/jobs" TargetMode="External"/><Relationship Id="rId150" Type="http://schemas.openxmlformats.org/officeDocument/2006/relationships/hyperlink" Target="https://www.fireeye.com/content/dam/fireeye-www/services/pdfs/mandiant-apt1-report.pdf" TargetMode="External"/><Relationship Id="rId192" Type="http://schemas.openxmlformats.org/officeDocument/2006/relationships/hyperlink" Target="https://www.telegraph.co.uk/news/2018/03/05/north-korea-may-have-made-much-200-million-bitcoin-according/" TargetMode="External"/><Relationship Id="rId206" Type="http://schemas.openxmlformats.org/officeDocument/2006/relationships/hyperlink" Target="https://www.newyorker.com/magazine/2017/05/08/how-trump-could-get-fired" TargetMode="External"/><Relationship Id="rId248" Type="http://schemas.openxmlformats.org/officeDocument/2006/relationships/hyperlink" Target="https://www.techrepublic.com/article/6-questions-the-c-suite-must-answer-to-achieve-digital-transformation/" TargetMode="External"/><Relationship Id="rId12" Type="http://schemas.openxmlformats.org/officeDocument/2006/relationships/hyperlink" Target="https://qz.com/924906/slowly-and-surely-the-donald-trump-government-has-begun-dismantling-the-h1b-visa/" TargetMode="External"/><Relationship Id="rId108" Type="http://schemas.openxmlformats.org/officeDocument/2006/relationships/hyperlink" Target="https://www.gov.uk/government/organisations/innovate-uk" TargetMode="External"/><Relationship Id="rId315" Type="http://schemas.openxmlformats.org/officeDocument/2006/relationships/hyperlink" Target="http://www.reuters.com/article/us-usa-cyber-attack-idUSTRE67P00X20100826" TargetMode="External"/><Relationship Id="rId357" Type="http://schemas.openxmlformats.org/officeDocument/2006/relationships/hyperlink" Target="http://www.cnn.com/2017/02/27/us/kansas-olathe-bar-shooting-indian-court/index.html?iid=EL" TargetMode="External"/><Relationship Id="rId54" Type="http://schemas.openxmlformats.org/officeDocument/2006/relationships/hyperlink" Target="http://b2me.cisco.com/en-us-annual-cybersecurity-report-2017?keycode1=001464170&amp;_ga=1.32180798.1025032578.1489684798" TargetMode="External"/><Relationship Id="rId96" Type="http://schemas.openxmlformats.org/officeDocument/2006/relationships/hyperlink" Target="https://www.transcend.org/tms/wp-content/uploads/2018/01/Npr-2018-A.pdf" TargetMode="External"/><Relationship Id="rId161" Type="http://schemas.openxmlformats.org/officeDocument/2006/relationships/hyperlink" Target="https://www.washingtonpost.com/world/national-security/administration-developing-sanctions-against-china-over-cyberespionage/2015/08/30/9b2910aa-480b-11e5-8ab4-c73967a143d3_story.html" TargetMode="External"/><Relationship Id="rId217" Type="http://schemas.openxmlformats.org/officeDocument/2006/relationships/hyperlink" Target="https://www.technologyreview.com/the-download/610898/russia-is-laying-the-foundations-for-huge-future-hacks/" TargetMode="External"/><Relationship Id="rId259" Type="http://schemas.openxmlformats.org/officeDocument/2006/relationships/hyperlink" Target="http://www.mcafee.com/us/resources/reports/rp-hacking-skills-shortage.pdf" TargetMode="External"/><Relationship Id="rId23" Type="http://schemas.openxmlformats.org/officeDocument/2006/relationships/hyperlink" Target="https://qz.com/973316/infosys-hiring-giving-in-to-trumps-bullying-indias-outsourcing-giant-is-hiring-10000-american-workers/" TargetMode="External"/><Relationship Id="rId119" Type="http://schemas.openxmlformats.org/officeDocument/2006/relationships/hyperlink" Target="https://www.wired.com/2010/10/communications-dropped-to-50-nuke-missiles-in-icbm-snafu/" TargetMode="External"/><Relationship Id="rId270" Type="http://schemas.openxmlformats.org/officeDocument/2006/relationships/hyperlink" Target="https://www.smartdatacollective.com/connecting-cyber-threat-dots-through-big-data/" TargetMode="External"/><Relationship Id="rId326" Type="http://schemas.openxmlformats.org/officeDocument/2006/relationships/hyperlink" Target="http://www.defenseone.com/technology/2018/01/americas-nukes-and-sensors-get-more-connected-risk-cyber-attack-growing/145229/" TargetMode="External"/><Relationship Id="rId65" Type="http://schemas.openxmlformats.org/officeDocument/2006/relationships/hyperlink" Target="http://email.prnewswire.com/wf/click?upn=4hbKUWNtZvEUUpW81bJsgoZA05j38OpXhQhWrL3s0T9tO5lFE3FbDSx9Wi-2FJZZeac6hN0WJKHIZQnNrmg-2F63szDTlh2TWGe0iNS-2FK-2BlVwdixpxbBNNy-2BCTgCQZZ8ayQWx-2F-2FhbysEnbgsimcSgq5Ka7QMLL6wibv3WMBOjvERJgK22XcCRv9bYsuKhUn-2BtU6IKyJt4mLn0BpoFZcCdl7zlEbYHnTdsdjS-2BHFavndN7WY13J-2B8qwwawjrBAppsHuij_0773S-2FuFSz-2BEkifTZKNoj8GKCZUc2Hl7JngE-2FGxeQInJKV14Hz2lrwBi3BHvC0vBydq7Ya1wA7KRpSzBXqG6-2BdZvJDx4JLYMEdR9-2BP6hBM8Oh3gktcIzqQ1IUXYf1TezZg07Vu1h7g-2BR-2BF4gXBfrEokA3ri4qQyHoF6HLRqC-2Bcjof4qNoiDo7ZTseCysfBEkZQpShLwfw9jPCO-2Bptx-2FVspEm7n5XsMo8zKYH-2BpLZg0mir0KhItvBegkefj6XhgKDiKJSUqCaVZjttxRvEEYH8ucEqzFMGMYt-2BXGaVI3PPJ2drJFyHOcPb2qNk5y-2B57Oi" TargetMode="External"/><Relationship Id="rId130" Type="http://schemas.openxmlformats.org/officeDocument/2006/relationships/hyperlink" Target="https://www.computerweekly.com/news/2240222428/UK-calls-for-global-effort-to-tackle-IP-theft" TargetMode="External"/><Relationship Id="rId172" Type="http://schemas.openxmlformats.org/officeDocument/2006/relationships/hyperlink" Target="https://www.infosecurity-magazine.com/news/foreign-firms-fear-new-chinese/" TargetMode="External"/><Relationship Id="rId228" Type="http://schemas.openxmlformats.org/officeDocument/2006/relationships/hyperlink" Target="https://news.engin.umich.edu/2018/04/mock-election/" TargetMode="External"/><Relationship Id="rId281" Type="http://schemas.openxmlformats.org/officeDocument/2006/relationships/hyperlink" Target="https://www.isc2.org/cissp-how-to-certify.aspx" TargetMode="External"/><Relationship Id="rId337" Type="http://schemas.openxmlformats.org/officeDocument/2006/relationships/hyperlink" Target="http://www.scmp.com/news/hong-kong" TargetMode="External"/><Relationship Id="rId34" Type="http://schemas.openxmlformats.org/officeDocument/2006/relationships/hyperlink" Target="https://www.genesis10.com/blogs/cios-take-stock-of-tech-talent" TargetMode="External"/><Relationship Id="rId76" Type="http://schemas.openxmlformats.org/officeDocument/2006/relationships/hyperlink" Target="http://www.isaca.org/About-ISACA/Press-room/News-Releases/2015/Pages/As-State-of-the-Union-Tackles-Cybersecurit-New-ISACA-Survey-Shows-86-See-a-Cybersecurity-Skills-Shortage.aspx" TargetMode="External"/><Relationship Id="rId141" Type="http://schemas.openxmlformats.org/officeDocument/2006/relationships/hyperlink" Target="http://thehill.com/opinion/cybersecurity/385379-to-stop-chinas-technology-theft-the-us-needs-a-people-warfare-strategy" TargetMode="External"/><Relationship Id="rId7" Type="http://schemas.openxmlformats.org/officeDocument/2006/relationships/hyperlink" Target="https://www.csoonline.com/article/3238745/security/cybersecurity-skills-shortage-creating-recruitment-chaos.html" TargetMode="External"/><Relationship Id="rId183" Type="http://schemas.openxmlformats.org/officeDocument/2006/relationships/hyperlink" Target="http://www.bbc.com/news/world-asia-17823706" TargetMode="External"/><Relationship Id="rId239" Type="http://schemas.openxmlformats.org/officeDocument/2006/relationships/hyperlink" Target="https://www.msspalert.com/cybersecurity-news/filling-the-cybersecurity-talent-gap-what-does-it-mean-for-mssps/" TargetMode="External"/><Relationship Id="rId250" Type="http://schemas.openxmlformats.org/officeDocument/2006/relationships/hyperlink" Target="https://www.techrepublic.com/resource-library/whitepapers/how-to-manage-it-during-mergers-and-acquisitions/" TargetMode="External"/><Relationship Id="rId292" Type="http://schemas.openxmlformats.org/officeDocument/2006/relationships/hyperlink" Target="https://www.businessnewsdaily.com/4982-cloud-vs-data-center.html" TargetMode="External"/><Relationship Id="rId306" Type="http://schemas.openxmlformats.org/officeDocument/2006/relationships/hyperlink" Target="https://www.washingtonpost.com/world/national-security/national-security-agency-plans-major-reorganization/2016/02/02/2a66555e-c960-11e5-a7b2-5a2f824b02c9_story.html" TargetMode="External"/><Relationship Id="rId45" Type="http://schemas.openxmlformats.org/officeDocument/2006/relationships/hyperlink" Target="https://www.gartner.com/smarterwithgartner/5-trends-in-cybersecurity-for-2017-and-2018/" TargetMode="External"/><Relationship Id="rId87" Type="http://schemas.openxmlformats.org/officeDocument/2006/relationships/hyperlink" Target="https://www.msspalert.com/2017/06/05/filling-the-cybersecurity-talent-gap-what-does-it-mean-for-mssps/" TargetMode="External"/><Relationship Id="rId110" Type="http://schemas.openxmlformats.org/officeDocument/2006/relationships/hyperlink" Target="https://drive.google.com/file/d/1gN5aGSMKMDueb8vb9x_LwSYKue2y-mrF/view?usp=sharing" TargetMode="External"/><Relationship Id="rId348" Type="http://schemas.openxmlformats.org/officeDocument/2006/relationships/hyperlink" Target="https://www.robertwalters.co.uk/salarysurvey.html" TargetMode="External"/><Relationship Id="rId152" Type="http://schemas.openxmlformats.org/officeDocument/2006/relationships/hyperlink" Target="http://www.justice.gov/iso/opa/resources/5122014519132358461949.pdf" TargetMode="External"/><Relationship Id="rId194" Type="http://schemas.openxmlformats.org/officeDocument/2006/relationships/hyperlink" Target="https://www.merriam-webster.com/dictionary/decuple" TargetMode="External"/><Relationship Id="rId208" Type="http://schemas.openxmlformats.org/officeDocument/2006/relationships/hyperlink" Target="https://www.politico.com/story/2017/07/30/hackers-voting-machines-las-vegas-241130" TargetMode="External"/><Relationship Id="rId261" Type="http://schemas.openxmlformats.org/officeDocument/2006/relationships/hyperlink" Target="https://www.spiceworks.com/" TargetMode="External"/><Relationship Id="rId14" Type="http://schemas.openxmlformats.org/officeDocument/2006/relationships/hyperlink" Target="https://qz.com/1176576/h1b-visa-under-trump-is-already-harder-to-get/" TargetMode="External"/><Relationship Id="rId56" Type="http://schemas.openxmlformats.org/officeDocument/2006/relationships/hyperlink" Target="http://bluestonerecruiting.com/" TargetMode="External"/><Relationship Id="rId317" Type="http://schemas.openxmlformats.org/officeDocument/2006/relationships/hyperlink" Target="http://www.wsj.com/articles/when-does-a-hack-become-an-act-of-war-1434189601" TargetMode="External"/><Relationship Id="rId359" Type="http://schemas.openxmlformats.org/officeDocument/2006/relationships/hyperlink" Target="http://money.cnn.com/2017/08/10/news/economy/trump-immigration-jobs/index.html?iid=EL" TargetMode="External"/><Relationship Id="rId98" Type="http://schemas.openxmlformats.org/officeDocument/2006/relationships/hyperlink" Target="https://www.seanlawson.net/2009/05/cross-domain-response-to-cyber-attacks-and-the-threat-of-conflict-escalation/" TargetMode="External"/><Relationship Id="rId121" Type="http://schemas.openxmlformats.org/officeDocument/2006/relationships/hyperlink" Target="https://www.nap.edu/read/23561/chapter/2" TargetMode="External"/><Relationship Id="rId163" Type="http://schemas.openxmlformats.org/officeDocument/2006/relationships/hyperlink" Target="https://www.fireeye.com/content/dam/fireeye-www/current-threats/pdfs/rpt-china-espionage.pdf%20" TargetMode="External"/><Relationship Id="rId219" Type="http://schemas.openxmlformats.org/officeDocument/2006/relationships/hyperlink" Target="https://www.cyberscoop.com/election-infrastructure-isac-dhs-cis/" TargetMode="External"/><Relationship Id="rId230" Type="http://schemas.openxmlformats.org/officeDocument/2006/relationships/hyperlink" Target="http://www.philly.com/philly/news/politics/pennsylvania-voting-machines-old-hack-paper-trail-20180330.html" TargetMode="External"/><Relationship Id="rId25" Type="http://schemas.openxmlformats.org/officeDocument/2006/relationships/hyperlink" Target="https://www.infosys.com/american-innovation/" TargetMode="External"/><Relationship Id="rId67" Type="http://schemas.openxmlformats.org/officeDocument/2006/relationships/hyperlink" Target="https://securityintelligence.com/news/us-government-agencies-struggle-to-address-cybersecurity-workforce-challenges/" TargetMode="External"/><Relationship Id="rId272" Type="http://schemas.openxmlformats.org/officeDocument/2006/relationships/hyperlink" Target="https://www.fortinet.com/content/dam/fortinet/assets/white-papers/WP-ISFW-v5.pdf" TargetMode="External"/><Relationship Id="rId328" Type="http://schemas.openxmlformats.org/officeDocument/2006/relationships/hyperlink" Target="https://www.us-cert.gov/ncas/alerts/TA18-074A" TargetMode="External"/><Relationship Id="rId88" Type="http://schemas.openxmlformats.org/officeDocument/2006/relationships/hyperlink" Target="http://www.csoonline.com/article/3199627/security/fireeye-20-cyberhumans-as-a-service.html" TargetMode="External"/><Relationship Id="rId111" Type="http://schemas.openxmlformats.org/officeDocument/2006/relationships/hyperlink" Target="https://www.telegraph.co.uk/news/2016/03/29/trident-upgraded-to-protect-against-cyber-attack/" TargetMode="External"/><Relationship Id="rId132" Type="http://schemas.openxmlformats.org/officeDocument/2006/relationships/hyperlink" Target="http://www.survivalbased.com/survival-blog/5747/weather-threats-to-the-power-grid/" TargetMode="External"/><Relationship Id="rId153" Type="http://schemas.openxmlformats.org/officeDocument/2006/relationships/hyperlink" Target="http://www.spiegel.de/international/world/digital-spying-burdens-german-relations-with-beijing-a-885444.html" TargetMode="External"/><Relationship Id="rId174" Type="http://schemas.openxmlformats.org/officeDocument/2006/relationships/hyperlink" Target="https://www.washingtonpost.com/world/national-security/the-nsa-has-linked-the-wannacry-computer-worm-to-north-korea/2017/06/14/101395a2-508e-11e7-be25-3a519335381c_story.html?utm_term=.8226b87807b6" TargetMode="External"/><Relationship Id="rId195" Type="http://schemas.openxmlformats.org/officeDocument/2006/relationships/hyperlink" Target="https://www.wired.com/2016/02/sony-hackers-causing-mayhem-years-hit-company/" TargetMode="External"/><Relationship Id="rId209" Type="http://schemas.openxmlformats.org/officeDocument/2006/relationships/hyperlink" Target="https://www.theatlantic.com/politics/archive/2018/02/the-intelligence-community-warns-congress-russia-will-interfere-in-2018-elections/553256/" TargetMode="External"/><Relationship Id="rId360" Type="http://schemas.openxmlformats.org/officeDocument/2006/relationships/hyperlink" Target="https://timesofindia.indiatimes.com/india/cybercrimes-on-the-rise-in-india/articleshow/59710964.cms" TargetMode="External"/><Relationship Id="rId220" Type="http://schemas.openxmlformats.org/officeDocument/2006/relationships/hyperlink" Target="https://www.apnews.com/6e21221f5f934ce4bffc39cc788b9810" TargetMode="External"/><Relationship Id="rId241" Type="http://schemas.openxmlformats.org/officeDocument/2006/relationships/hyperlink" Target="https://www.washingtonpost.com/business/technology/nsa-officials-worried-about-the-day-its-potent-hacking-tool-would-get-loose-then-it-did/2017/05/16/50670b16-3978-11e7-a058-ddbb23c75d82_story.html?utm_term=.a9899735887c" TargetMode="External"/><Relationship Id="rId15" Type="http://schemas.openxmlformats.org/officeDocument/2006/relationships/hyperlink" Target="https://www.uscis.gov/sites/default/files/USCIS/Resources/Reports%20and%20Studies/H-1B/h-1B-characteristics-report-14.pdf" TargetMode="External"/><Relationship Id="rId36" Type="http://schemas.openxmlformats.org/officeDocument/2006/relationships/hyperlink" Target="https://www.csoonline.com/article/3247708/security/research-suggests-cybersecurity-skills-shortage-is-getting-worse.html" TargetMode="External"/><Relationship Id="rId57" Type="http://schemas.openxmlformats.org/officeDocument/2006/relationships/hyperlink" Target="https://www.bls.gov/oes/2012/may/oes151122.htm" TargetMode="External"/><Relationship Id="rId262" Type="http://schemas.openxmlformats.org/officeDocument/2006/relationships/hyperlink" Target="https://community.spiceworks.com/topic/1288573-it-staffing-survey-tech-work-hours-analyzed-finding-an-ideal-it-staff-ratio" TargetMode="External"/><Relationship Id="rId283" Type="http://schemas.openxmlformats.org/officeDocument/2006/relationships/hyperlink" Target="http://www.isaca.org/certification/cism-certified-information-security-manager/how-to-become-certified/pages/default.aspx" TargetMode="External"/><Relationship Id="rId318" Type="http://schemas.openxmlformats.org/officeDocument/2006/relationships/hyperlink" Target="http://www.nti.org/country-profiles/united-states/nuclear/" TargetMode="External"/><Relationship Id="rId339" Type="http://schemas.openxmlformats.org/officeDocument/2006/relationships/hyperlink" Target="http://www.gov.cn/zhengce/content/2017-07/20/content_5211996.htm" TargetMode="External"/><Relationship Id="rId78" Type="http://schemas.openxmlformats.org/officeDocument/2006/relationships/hyperlink" Target="https://www.coalfire.com/" TargetMode="External"/><Relationship Id="rId99" Type="http://schemas.openxmlformats.org/officeDocument/2006/relationships/hyperlink" Target="https://www.huffingtonpost.com/entry/trump-nuclear-posture-review-2018_us_5a4d4773e4b06d1621bce4c5" TargetMode="External"/><Relationship Id="rId101" Type="http://schemas.openxmlformats.org/officeDocument/2006/relationships/hyperlink" Target="https://www.nytimes.com/2017/12/18/us/politics/us-north-korea-wannacry-cyberattack.html" TargetMode="External"/><Relationship Id="rId122" Type="http://schemas.openxmlformats.org/officeDocument/2006/relationships/hyperlink" Target="http://www.gao.gov/assets/680/678999.pdf" TargetMode="External"/><Relationship Id="rId143" Type="http://schemas.openxmlformats.org/officeDocument/2006/relationships/hyperlink" Target="http://www.wuzhenwic.org/2015-12/16/c_47521.htm" TargetMode="External"/><Relationship Id="rId164" Type="http://schemas.openxmlformats.org/officeDocument/2006/relationships/hyperlink" Target="http://thehill.com/policy/cybersecurity/285153-obama-administration-confirms-drop-in-chinese-cyber-attacks" TargetMode="External"/><Relationship Id="rId185" Type="http://schemas.openxmlformats.org/officeDocument/2006/relationships/hyperlink" Target="https://www.reuters.com/article/us-usa-cyber-northkorea/u-s-blames-north-korea-for-wannacry-cyber-attack-idUSKBN1ED00Q" TargetMode="External"/><Relationship Id="rId350" Type="http://schemas.openxmlformats.org/officeDocument/2006/relationships/hyperlink" Target="https://www.robertwalters.co.uk/" TargetMode="External"/><Relationship Id="rId9" Type="http://schemas.openxmlformats.org/officeDocument/2006/relationships/hyperlink" Target="https://qz.com/899306/will-the-h-1b-be-worth-it-for-indian-it-firms-if-the-us-overhauls-its-work-visa-programs/" TargetMode="External"/><Relationship Id="rId210" Type="http://schemas.openxmlformats.org/officeDocument/2006/relationships/hyperlink" Target="https://www.justsecurity.org/41593/hiding-plain-sight-federal-campaign-finance-law-trump-campaign-collusion-russia-trump/" TargetMode="External"/><Relationship Id="rId26" Type="http://schemas.openxmlformats.org/officeDocument/2006/relationships/hyperlink" Target="https://www.hindustantimes.com/india-news/h-1b-visa-rules-trump-admin-considers-tweak-that-may-lead-to-mass-deportation-of-indians/story-38JGWQ7LA1vk2xmK6YUIlM.html" TargetMode="External"/><Relationship Id="rId231" Type="http://schemas.openxmlformats.org/officeDocument/2006/relationships/hyperlink" Target="https://www.csmonitor.com/World/Passcode/2014/0617/Ukraine-election-narrowly-avoided-wanton-destruction-from-hackers" TargetMode="External"/><Relationship Id="rId252" Type="http://schemas.openxmlformats.org/officeDocument/2006/relationships/hyperlink" Target="http://www.techproresearch.com/downloads/hiring-kit-python-developer/" TargetMode="External"/><Relationship Id="rId273" Type="http://schemas.openxmlformats.org/officeDocument/2006/relationships/hyperlink" Target="https://www.fortinet.com/products/siem/fortisiem.html" TargetMode="External"/><Relationship Id="rId294" Type="http://schemas.openxmlformats.org/officeDocument/2006/relationships/hyperlink" Target="http://www.team-cymru.com/" TargetMode="External"/><Relationship Id="rId308" Type="http://schemas.openxmlformats.org/officeDocument/2006/relationships/hyperlink" Target="http://www.cnn.com/2014/05/20/world/asia/china-unit-61398/" TargetMode="External"/><Relationship Id="rId329" Type="http://schemas.openxmlformats.org/officeDocument/2006/relationships/hyperlink" Target="http://www.csoonline.com/article/719166/u.s.-rattles-preemptive-cyberattack-saber" TargetMode="External"/><Relationship Id="rId47" Type="http://schemas.openxmlformats.org/officeDocument/2006/relationships/hyperlink" Target="http://cybersecurityventures.com/jobs/" TargetMode="External"/><Relationship Id="rId68" Type="http://schemas.openxmlformats.org/officeDocument/2006/relationships/hyperlink" Target="https://www.nbcnews.com/business/business-news/more-open-jobs-available-workers-who-will-fill-positions-n882286" TargetMode="External"/><Relationship Id="rId89" Type="http://schemas.openxmlformats.org/officeDocument/2006/relationships/hyperlink" Target="http://www.csoonline.com/article/3199016/security/cisco-and-ibm-announce-historic-cybersecurity-partnership.html" TargetMode="External"/><Relationship Id="rId112" Type="http://schemas.openxmlformats.org/officeDocument/2006/relationships/hyperlink" Target="https://newatlas.com/nuclear-weapons-satan-missile/46845/" TargetMode="External"/><Relationship Id="rId133" Type="http://schemas.openxmlformats.org/officeDocument/2006/relationships/hyperlink" Target="http://www.survivalbased.com/survival-blog/5669/isis-in-america-are-you-prepared/" TargetMode="External"/><Relationship Id="rId154" Type="http://schemas.openxmlformats.org/officeDocument/2006/relationships/hyperlink" Target="http://www.politico.com/story/2015/06/hackers-federal-employees-security-background-checks-118954" TargetMode="External"/><Relationship Id="rId175" Type="http://schemas.openxmlformats.org/officeDocument/2006/relationships/hyperlink" Target="https://www.fireeye.com/blog/threat-research/2018/02/apt37-overlooked-north-korean-actor.html" TargetMode="External"/><Relationship Id="rId340" Type="http://schemas.openxmlformats.org/officeDocument/2006/relationships/hyperlink" Target="http://www.scmp.com/topics/internet" TargetMode="External"/><Relationship Id="rId361" Type="http://schemas.openxmlformats.org/officeDocument/2006/relationships/hyperlink" Target="http://thehill.com/policy/technology/392575-dems-seek-to-seize-on-data-privacy-as-midterm-issue" TargetMode="External"/><Relationship Id="rId196" Type="http://schemas.openxmlformats.org/officeDocument/2006/relationships/hyperlink" Target="https://www.reuters.com/article/us-cyber-heist-bangladesh-northkorea-idUSKBN1752I4" TargetMode="External"/><Relationship Id="rId200" Type="http://schemas.openxmlformats.org/officeDocument/2006/relationships/hyperlink" Target="http://thehill.com/opinion/technology/382792-congress-is-clueless-about-facebook-and-that-should-make-us-panic" TargetMode="External"/><Relationship Id="rId16" Type="http://schemas.openxmlformats.org/officeDocument/2006/relationships/hyperlink" Target="https://qz.com/944030/an-indian-tech-workers-movie-shows-the-anxiety-of-being-an-h1-b-immigrant-in-silicon-valley/" TargetMode="External"/><Relationship Id="rId221" Type="http://schemas.openxmlformats.org/officeDocument/2006/relationships/hyperlink" Target="https://gizmodo.com/personal-info-of-650-000-voters-discovered-on-poll-mach-1797438462" TargetMode="External"/><Relationship Id="rId242" Type="http://schemas.openxmlformats.org/officeDocument/2006/relationships/hyperlink" Target="https://www.washingtonpost.com/world/national-security/nsa-contractor-thought-to-have-taken-classified-material-the-old-fashioned-way/2016/10/12/ffc25e22-8cb1-11e6-875e-2c1bfe943b66_story.html?utm_term=.65d8c79bd67c" TargetMode="External"/><Relationship Id="rId263" Type="http://schemas.openxmlformats.org/officeDocument/2006/relationships/hyperlink" Target="https://www.bromium.com/" TargetMode="External"/><Relationship Id="rId284" Type="http://schemas.openxmlformats.org/officeDocument/2006/relationships/hyperlink" Target="https://www.linkedin.com/pulse/why-checkbox-compliance-bad-cybersecurity-gregory-scasny" TargetMode="External"/><Relationship Id="rId319" Type="http://schemas.openxmlformats.org/officeDocument/2006/relationships/hyperlink" Target="http://foreignpolicy.com/2015/09/29/what-snowden-told-me-about-the-nsa-offensive-capabilities/?utm_source=Sailthru&amp;utm_medium=email&amp;utm_campaign=New%20Campaign&amp;utm_term=%2AEditors%20Picks" TargetMode="External"/><Relationship Id="rId37" Type="http://schemas.openxmlformats.org/officeDocument/2006/relationships/hyperlink" Target="https://www.bls.gov/ooh/computer-and-information-technology/information-security-analysts.htm" TargetMode="External"/><Relationship Id="rId58" Type="http://schemas.openxmlformats.org/officeDocument/2006/relationships/hyperlink" Target="https://www.bls.gov/oes/current/oes151122.htm" TargetMode="External"/><Relationship Id="rId79" Type="http://schemas.openxmlformats.org/officeDocument/2006/relationships/hyperlink" Target="http://www.norwich.edu/" TargetMode="External"/><Relationship Id="rId102" Type="http://schemas.openxmlformats.org/officeDocument/2006/relationships/hyperlink" Target="https://www.nytimes.com/2016/02/17/world/middleeast/us-had-cyberattack-planned-if-iran-nuclear-negotiations-failed.html?_r=1" TargetMode="External"/><Relationship Id="rId123" Type="http://schemas.openxmlformats.org/officeDocument/2006/relationships/hyperlink" Target="https://www.independent.co.uk/life-style/gadgets-and-tech/news/nuclear-weapons-warhead-weapon-hack-cyber-attack-a8153526.html)//DCai" TargetMode="External"/><Relationship Id="rId144" Type="http://schemas.openxmlformats.org/officeDocument/2006/relationships/hyperlink" Target="http://project2049.net/documents/countering_chinese_cyber_operations_stokes_hsiao.pdf" TargetMode="External"/><Relationship Id="rId330" Type="http://schemas.openxmlformats.org/officeDocument/2006/relationships/hyperlink" Target="https://www.youtube.com/watch?v=rTkXgqK1l9A" TargetMode="External"/><Relationship Id="rId90" Type="http://schemas.openxmlformats.org/officeDocument/2006/relationships/hyperlink" Target="https://cybersec.buzz/cyber-security-skills-shortage-is-a-top-priority/" TargetMode="External"/><Relationship Id="rId165" Type="http://schemas.openxmlformats.org/officeDocument/2006/relationships/hyperlink" Target="http://www.state.gov/r/pa/prs/ps/2016/06/258146.htm" TargetMode="External"/><Relationship Id="rId186" Type="http://schemas.openxmlformats.org/officeDocument/2006/relationships/hyperlink" Target="https://www.wired.com/story/eternalblue-leaked-nsa-spy-tool-hacked-world/" TargetMode="External"/><Relationship Id="rId351" Type="http://schemas.openxmlformats.org/officeDocument/2006/relationships/hyperlink" Target="https://www.isc2.org/" TargetMode="External"/><Relationship Id="rId211" Type="http://schemas.openxmlformats.org/officeDocument/2006/relationships/hyperlink" Target="https://www.nytimes.com/2018/03/05/world/middleeast/qatar-trump-hack-email.html" TargetMode="External"/><Relationship Id="rId232" Type="http://schemas.openxmlformats.org/officeDocument/2006/relationships/hyperlink" Target="https://www.technologyreview.com/s/610774/heres-how-hackers-could-cause-chaos-in-this-years-us-midterm-election/" TargetMode="External"/><Relationship Id="rId253" Type="http://schemas.openxmlformats.org/officeDocument/2006/relationships/hyperlink" Target="https://www.washingtonpost.com/business/capitalbusiness/an-argument-that-the-shortage-of-cyber-workers-is-a-problem-that-will-solve-itself/2014/06/27/dbab364a-fe00-11e3-8176-f2c941cf35f1_story.html?utm_term=.2b10d2c4151a" TargetMode="External"/><Relationship Id="rId274" Type="http://schemas.openxmlformats.org/officeDocument/2006/relationships/hyperlink" Target="http://blog.demisto.com/automation-the-best-way-to-fix-a-breach" TargetMode="External"/><Relationship Id="rId295" Type="http://schemas.openxmlformats.org/officeDocument/2006/relationships/hyperlink" Target="https://www.businessnewsdaily.com/4667-ddos-attacks-small-business.html" TargetMode="External"/><Relationship Id="rId309" Type="http://schemas.openxmlformats.org/officeDocument/2006/relationships/hyperlink" Target="http://www.businessinsider.com/stuxnet-was-far-more-dangerous-than-previous-thought-2013-11" TargetMode="External"/><Relationship Id="rId27" Type="http://schemas.openxmlformats.org/officeDocument/2006/relationships/hyperlink" Target="https://www.forbes.com/sites/christieterrill/2017/04/18/how-shifting-government-policies-affect-your-companys-cybersecurity-program/" TargetMode="External"/><Relationship Id="rId48" Type="http://schemas.openxmlformats.org/officeDocument/2006/relationships/hyperlink" Target="http://csoonline.com/article/3108621/security/trumps-extreme-anti-terrorism-vetting-may-be-h-1b-nightmare.html" TargetMode="External"/><Relationship Id="rId69" Type="http://schemas.openxmlformats.org/officeDocument/2006/relationships/hyperlink" Target="https://www.sfgate.com/business/article/Cybersecurity-more-workers-deemed-crucial-3185844.php" TargetMode="External"/><Relationship Id="rId113" Type="http://schemas.openxmlformats.org/officeDocument/2006/relationships/hyperlink" Target="https://www.chathamhouse.org/sites/default/files/publications/research/2018-01-11-cybersecurity-nuclear-weapons-unal-lewis-final.pdf" TargetMode="External"/><Relationship Id="rId134" Type="http://schemas.openxmlformats.org/officeDocument/2006/relationships/hyperlink" Target="http://thehill.com/opinion/energy-environment/379980-us-power-grid-needs-defense-against-looming-cyber-attacks" TargetMode="External"/><Relationship Id="rId320" Type="http://schemas.openxmlformats.org/officeDocument/2006/relationships/hyperlink" Target="https://www.nytimes.com/2018/01/16/us/politics/pentagon-nuclear-review-cyberattack-trump.html" TargetMode="External"/><Relationship Id="rId80" Type="http://schemas.openxmlformats.org/officeDocument/2006/relationships/hyperlink" Target="http://online.norwich.edu/degree-programs/masters/master-science-information-security-assurance/overview" TargetMode="External"/><Relationship Id="rId155" Type="http://schemas.openxmlformats.org/officeDocument/2006/relationships/hyperlink" Target="https://www.washingtonpost.com/world/national-security/in-a-series-of-hacks-china-appears-to-building-a-database-on-americans/2015/06/05/d2af51fa-0ba3-11e5-95fd-d580f1c5d44e_story.html" TargetMode="External"/><Relationship Id="rId176" Type="http://schemas.openxmlformats.org/officeDocument/2006/relationships/hyperlink" Target="https://www.washingtonpost.com/world/national-security/us-set-to-declare-north-korea-carried-out-massive-wannacry-cyber-attack/2017/12/18/509deb1c-e446-11e7-a65d-1ac0fd7f097e_story.html?utm_term=.15f2d621a93d" TargetMode="External"/><Relationship Id="rId197" Type="http://schemas.openxmlformats.org/officeDocument/2006/relationships/hyperlink" Target="https://www.wired.com/2016/05/insane-81m-bangladesh-bank-heist-heres-know/" TargetMode="External"/><Relationship Id="rId341" Type="http://schemas.openxmlformats.org/officeDocument/2006/relationships/hyperlink" Target="http://www.scmp.com/tech" TargetMode="External"/><Relationship Id="rId362" Type="http://schemas.openxmlformats.org/officeDocument/2006/relationships/fontTable" Target="fontTable.xml"/><Relationship Id="rId201" Type="http://schemas.openxmlformats.org/officeDocument/2006/relationships/hyperlink" Target="http://www.newsweek.com/north-korean-hackers-lazarus-group-use-facebook-hunt-victims-753429" TargetMode="External"/><Relationship Id="rId222" Type="http://schemas.openxmlformats.org/officeDocument/2006/relationships/hyperlink" Target="https://www.technologyreview.com/the-download/611575/facebooks-latest-acquisition-is-all-about-fighting-fake-news/" TargetMode="External"/><Relationship Id="rId243" Type="http://schemas.openxmlformats.org/officeDocument/2006/relationships/hyperlink" Target="https://www.chathamhouse.org/sites/files/chathamhouse/publications/research/2018-01-11-cybersecurity-nuclear-weapons-unal-lewis-final.pdf" TargetMode="External"/><Relationship Id="rId264" Type="http://schemas.openxmlformats.org/officeDocument/2006/relationships/hyperlink" Target="https://www.forbes.com/sites/forbestechcouncil/2017/08/21/separating-fact-from-fiction-the-role-of-artificial-intelligence-in-cybersecurity/2/" TargetMode="External"/><Relationship Id="rId285" Type="http://schemas.openxmlformats.org/officeDocument/2006/relationships/hyperlink" Target="http://www.darkreading.com/risk/compliance/can-we-cease-check-box-compliance/d/d-id/1139572" TargetMode="External"/><Relationship Id="rId17" Type="http://schemas.openxmlformats.org/officeDocument/2006/relationships/hyperlink" Target="https://qz.com/1175205/indian-h-1b-visa-holders-waiting-for-green-cards-wont-be-forced-to-leave-the-us/" TargetMode="External"/><Relationship Id="rId38" Type="http://schemas.openxmlformats.org/officeDocument/2006/relationships/hyperlink" Target="https://www.gartner.com/smarterwithgartner/5-trends-in-cybersecurity-for-2017-and-2018/" TargetMode="External"/><Relationship Id="rId59" Type="http://schemas.openxmlformats.org/officeDocument/2006/relationships/hyperlink" Target="http://burning-glass.com/research/cybersecurity/" TargetMode="External"/><Relationship Id="rId103" Type="http://schemas.openxmlformats.org/officeDocument/2006/relationships/hyperlink" Target="https://www.transcend.org/tms/wp-content/uploads/2018/01/Npr-2018-A.pdf" TargetMode="External"/><Relationship Id="rId124" Type="http://schemas.openxmlformats.org/officeDocument/2006/relationships/hyperlink" Target="https://securingtomorrow.mcafee.com/business/economic-impact-cybercrime-cyber-espionage-isnt-just-militarys-problem/" TargetMode="External"/><Relationship Id="rId310" Type="http://schemas.openxmlformats.org/officeDocument/2006/relationships/hyperlink" Target="http://www.reuters.com/article/2015/09/30/us-usa-cybersecurity-idUSKCN0RT1Q820150930" TargetMode="External"/><Relationship Id="rId70" Type="http://schemas.openxmlformats.org/officeDocument/2006/relationships/hyperlink" Target="https://www.nextgov.com/cybersecurity/cybersecurity-report/2011/06/is-immigration-good-for-cybersecurity/54613/" TargetMode="External"/><Relationship Id="rId91" Type="http://schemas.openxmlformats.org/officeDocument/2006/relationships/hyperlink" Target="https://www.computerweekly.com/news/252441738/Skills-shortage-a-major-cyber-security-risk" TargetMode="External"/><Relationship Id="rId145" Type="http://schemas.openxmlformats.org/officeDocument/2006/relationships/hyperlink" Target="https://jamestown.org/program/chinas-evolving-perspectives-on-network-warfare-lessons-from-the-science-of-military-strategy/" TargetMode="External"/><Relationship Id="rId166" Type="http://schemas.openxmlformats.org/officeDocument/2006/relationships/hyperlink" Target="https://go.flashpoint-intel.com/docs/BRI-Decision-Report-2017-End-of-Year-Update" TargetMode="External"/><Relationship Id="rId187" Type="http://schemas.openxmlformats.org/officeDocument/2006/relationships/hyperlink" Target="http://thehill.com/policy/cybersecurity/365580-wh-kim-jong-un-ordered-release-of-disastrous-wannacry-malware" TargetMode="External"/><Relationship Id="rId331" Type="http://schemas.openxmlformats.org/officeDocument/2006/relationships/hyperlink" Target="http://www.csoonline.com/article/3004819/business-continuity/ted-koppel-apocalypse-likely.html" TargetMode="External"/><Relationship Id="rId352" Type="http://schemas.openxmlformats.org/officeDocument/2006/relationships/hyperlink" Target="https://www.domaintools.com/" TargetMode="External"/><Relationship Id="rId1" Type="http://schemas.openxmlformats.org/officeDocument/2006/relationships/customXml" Target="../customXml/item1.xml"/><Relationship Id="rId212" Type="http://schemas.openxmlformats.org/officeDocument/2006/relationships/hyperlink" Target="https://www.washingtonpost.com/r/2010-2019/WashingtonPost/2017/07/13/Editorial-Opinion/Graphics/Letter_to_Chairman_Stivers_Cyber.pdf" TargetMode="External"/><Relationship Id="rId233" Type="http://schemas.openxmlformats.org/officeDocument/2006/relationships/hyperlink" Target="https://www.washingtonpost.com/news/powerpost/paloma/the-cybersecurity-202/2018/06/13/the-cybersecurity-202-voter-confidence-is-the-biggest-election-security-challenge-dhs-cybersecurity-official-says/5b1fece91b326b6391af09be/?noredirect=on&amp;utm_term=.f5b7e8590e65" TargetMode="External"/><Relationship Id="rId254" Type="http://schemas.openxmlformats.org/officeDocument/2006/relationships/hyperlink" Target="http://www.washingtonpost.com/news/capital-business/wp/2014/03/05/evidence-that-the-d-c-area-really-is-a-hotbed-for-cybersecurity-jobs/" TargetMode="External"/><Relationship Id="rId28" Type="http://schemas.openxmlformats.org/officeDocument/2006/relationships/hyperlink" Target="https://www.securitymagazine.com/articles/89087-us-cybersecurity-worker-shortage-expanding" TargetMode="External"/><Relationship Id="rId49" Type="http://schemas.openxmlformats.org/officeDocument/2006/relationships/hyperlink" Target="https://www.forbes.com/sites/jeffkauflin/2017/03/16/the-fast-growing-job-with-a-huge-skills-gap-cyber-security/" TargetMode="External"/><Relationship Id="rId114" Type="http://schemas.openxmlformats.org/officeDocument/2006/relationships/hyperlink" Target="https://www.theguardian.com/world/nuclear-weapons" TargetMode="External"/><Relationship Id="rId275" Type="http://schemas.openxmlformats.org/officeDocument/2006/relationships/hyperlink" Target="https://www.pwc.com/gx/en/ceo-agenda/ceosurvey/2018/gx/business-threats.html" TargetMode="External"/><Relationship Id="rId296" Type="http://schemas.openxmlformats.org/officeDocument/2006/relationships/hyperlink" Target="https://www.businessnewsdaily.com/4296-cybercrime-prevention.html" TargetMode="External"/><Relationship Id="rId300" Type="http://schemas.openxmlformats.org/officeDocument/2006/relationships/hyperlink" Target="http://searchcloudapplications.techtarget.com/answer/Forecast-Additional-cloud-standards-are-on-the-horizon" TargetMode="External"/><Relationship Id="rId60" Type="http://schemas.openxmlformats.org/officeDocument/2006/relationships/hyperlink" Target="https://cdn.ymaws.com/www.issa.org/resource/resmgr/journalpdfs/feature1016.pdf" TargetMode="External"/><Relationship Id="rId81" Type="http://schemas.openxmlformats.org/officeDocument/2006/relationships/hyperlink" Target="http://offensive-security.com/" TargetMode="External"/><Relationship Id="rId135" Type="http://schemas.openxmlformats.org/officeDocument/2006/relationships/hyperlink" Target="https://www.energy.gov/sites/prod/files/2017/01/f34/Cyber%20Threat%20and%20Vulnerability%20Analysis%20of%20the%20U.S.%20Electric%20Sector.pdf" TargetMode="External"/><Relationship Id="rId156" Type="http://schemas.openxmlformats.org/officeDocument/2006/relationships/hyperlink" Target="http://www.chinadaily.com.cn/china/2015-05/26/content_20820628.htm" TargetMode="External"/><Relationship Id="rId177" Type="http://schemas.openxmlformats.org/officeDocument/2006/relationships/hyperlink" Target="https://www.washingtonpost.com/news/worldviews/wp/2015/11/19/north-korea-tells-egyptian-company-thanks-for-the-cellphones-now-scram/?utm_term=.846d0eeac588" TargetMode="External"/><Relationship Id="rId198" Type="http://schemas.openxmlformats.org/officeDocument/2006/relationships/hyperlink" Target="http://www.eweek.com/security/north-korea-backed-lazarus-group-takes-aim-at-android-security" TargetMode="External"/><Relationship Id="rId321" Type="http://schemas.openxmlformats.org/officeDocument/2006/relationships/hyperlink" Target="https://www.huffingtonpost.com/entry/trump-nuclear-posture-review-2018_us_5a4d4773e4b06d1621bce4c5" TargetMode="External"/><Relationship Id="rId342" Type="http://schemas.openxmlformats.org/officeDocument/2006/relationships/hyperlink" Target="http://www.scmp.com/topics/smartphones" TargetMode="External"/><Relationship Id="rId363" Type="http://schemas.openxmlformats.org/officeDocument/2006/relationships/theme" Target="theme/theme1.xml"/><Relationship Id="rId202" Type="http://schemas.openxmlformats.org/officeDocument/2006/relationships/hyperlink" Target="https://amzn.to/2JbuMRR" TargetMode="External"/><Relationship Id="rId223" Type="http://schemas.openxmlformats.org/officeDocument/2006/relationships/hyperlink" Target="https://www.technologyreview.com/the-download/611572/tesla-just-hit-a-major-milestone-five-hours-late/" TargetMode="External"/><Relationship Id="rId244" Type="http://schemas.openxmlformats.org/officeDocument/2006/relationships/hyperlink" Target="https://www.techrepublic.com/article/cio-jury-83-of-cios-struggle-to-find-tech-talent/" TargetMode="External"/><Relationship Id="rId18" Type="http://schemas.openxmlformats.org/officeDocument/2006/relationships/hyperlink" Target="https://www.whitehouse.gov/presidential-actions/presidential-executive-order-buy-american-hire-american/" TargetMode="External"/><Relationship Id="rId39" Type="http://schemas.openxmlformats.org/officeDocument/2006/relationships/hyperlink" Target="http://go.galegroup.com.proxy.lib.umich.edu/ps/i.do?p=STND&amp;u=lom_umichanna&amp;id=GALE|A540561311&amp;v=2.1&amp;it=r&amp;sid=summon" TargetMode="External"/><Relationship Id="rId265" Type="http://schemas.openxmlformats.org/officeDocument/2006/relationships/hyperlink" Target="https://www.mcafee.com/uk/index.html" TargetMode="External"/><Relationship Id="rId286" Type="http://schemas.openxmlformats.org/officeDocument/2006/relationships/hyperlink" Target="http://www.forbes.com/sites/williamsaito/2016/07/01/its-time-to-think-of-cybersecurity-as-a-business-enabler/" TargetMode="External"/><Relationship Id="rId50" Type="http://schemas.openxmlformats.org/officeDocument/2006/relationships/hyperlink" Target="https://image-store.slidesharecdn.com/be4eaf1a-eea6-4b97-b36e-b62dfc8dcbae-original.jpeg" TargetMode="External"/><Relationship Id="rId104" Type="http://schemas.openxmlformats.org/officeDocument/2006/relationships/hyperlink" Target="https://www.nytimes.com/2017/10/31/us/politics/trump-nuclear-weapons-arsenal-congressional-budget.html" TargetMode="External"/><Relationship Id="rId125" Type="http://schemas.openxmlformats.org/officeDocument/2006/relationships/hyperlink" Target="https://en.wikipedia.org/wiki/Gross_domestic_product" TargetMode="External"/><Relationship Id="rId146" Type="http://schemas.openxmlformats.org/officeDocument/2006/relationships/hyperlink" Target="http://www.uscc.gov/RFP/2012/USCC%20Report_Chinese_CapabilitiesforComputer_NetworkOperationsandCyberEspionage.pdf" TargetMode="External"/><Relationship Id="rId167" Type="http://schemas.openxmlformats.org/officeDocument/2006/relationships/hyperlink" Target="https://www.flashpoint-intel.com/blog/bri-decision-eoy-update/" TargetMode="External"/><Relationship Id="rId188" Type="http://schemas.openxmlformats.org/officeDocument/2006/relationships/hyperlink" Target="http://thehill.com/policy/cybersecurity/389750-officials-warn-of-north-korean-malware-threat" TargetMode="External"/><Relationship Id="rId311" Type="http://schemas.openxmlformats.org/officeDocument/2006/relationships/hyperlink" Target="http://www.un.org/en/sections/un-charter/chapter-i/index.html" TargetMode="External"/><Relationship Id="rId332" Type="http://schemas.openxmlformats.org/officeDocument/2006/relationships/hyperlink" Target="https://www.dhs.gov/blog/2016/03/07/dhs-works-critical-infrastructure-owners-and-operators-raise-awareness-cyber-threats" TargetMode="External"/><Relationship Id="rId353" Type="http://schemas.openxmlformats.org/officeDocument/2006/relationships/hyperlink" Target="https://business.financialpost.com/pmn/business-pmn/government-needs-to-do-more-to-resolve-cybersecurity-skills-shortage-experts" TargetMode="External"/><Relationship Id="rId71" Type="http://schemas.openxmlformats.org/officeDocument/2006/relationships/hyperlink" Target="https://morningconsult.com/opinions/atlantas-cyberattack-underscores-our-nations-cyber-insecurity/" TargetMode="External"/><Relationship Id="rId92" Type="http://schemas.openxmlformats.org/officeDocument/2006/relationships/hyperlink" Target="http://www.sandiegouniontribune.com/news/science/sd-me-cyber-jobs-20161130-story.html" TargetMode="External"/><Relationship Id="rId213" Type="http://schemas.openxmlformats.org/officeDocument/2006/relationships/hyperlink" Target="https://www.washingtonpost.com/news/powerpost/wp/2017/07/14/nrcc-blows-off-dccc-request-to-team-up-against-foreign-hackers/" TargetMode="External"/><Relationship Id="rId234" Type="http://schemas.openxmlformats.org/officeDocument/2006/relationships/hyperlink" Target="https://www.washingtonpost.com/world/national-security/the-nsas-top-talent-is-leaving-because-of-low-pay-and-battered-morale/2018/01/02/ff19f0c6-ec04-11e7-9f92-10a2203f6c8d_story.html?tid=a_inl&amp;utm_term=.c3d5bd2d319d" TargetMode="External"/><Relationship Id="rId2" Type="http://schemas.openxmlformats.org/officeDocument/2006/relationships/numbering" Target="numbering.xml"/><Relationship Id="rId29" Type="http://schemas.openxmlformats.org/officeDocument/2006/relationships/hyperlink" Target="http://email.prnewswire.com/wf/click?upn=4hbKUWNtZvEUUpW81bJsgoZA05j38OpXhQhWrL3s0T9tO5lFE3FbDSx9Wi-2FJZZeac6hN0WJKHIZQnNrmg-2F63szDTlh2TWGe0iNS-2FK-2BlVwdixpxbBNNy-2BCTgCQZZ8ayQWx-2F-2FhbysEnbgsimcSgq5Ka7QMLL6wibv3WMBOjvERJgK22XcCRv9bYsuKhUn-2BtU6IKyJt4mLn0BpoFZcCdl7zlEx5DB-2Fz1IY7UlK-2BhYi2ISPQpJyBSfOr0z97WekfNPOt_0773S-2FuFSz-2BEkifTZKNoj8GKCZUc2Hl7JngE-2FGxeQInJKV14Hz2lrwBi3BHvC0vBydq7Ya1wA7KRpSzBXqG6-2BdZvJDx4JLYMEdR9-2BP6hBM8Oh3gktcIzqQ1IUXYf1TezZg07Vu1h7g-2BR-2BF4gXBfrEokA3ri4qQyHoF6HLRqC-2BchWmkXu6ChV0R2QYEdAaUB8hHvxVW2B5OU4KpFx8JAW8EgT2S16ZnomuwZeQrFAILY-2BxrT2k-2BNSgdqejuKz2MOeysbCe7hG1C9D74Jm99qK0XWapjz-2BzPdeO6qR5sPpnUpOjMbBNtPWv7KJkjmZq6BE" TargetMode="External"/><Relationship Id="rId255" Type="http://schemas.openxmlformats.org/officeDocument/2006/relationships/hyperlink" Target="http://www.washingtonpost.com/business/capitalbusiness/to-create-a-pipeline-of-stem-workers-in-virginia-program-starts-with-littlest-learners/2014/04/06/960bbe1a-b5d6-11e3-8cb6-284052554d74_story.html" TargetMode="External"/><Relationship Id="rId276" Type="http://schemas.openxmlformats.org/officeDocument/2006/relationships/hyperlink" Target="https://www.reuters.com/article/us-cyber-infrastructure-attack/hackers-halt-plant-operations-in-watershed-cyber-attack-idUSKBN1E8271" TargetMode="External"/><Relationship Id="rId297" Type="http://schemas.openxmlformats.org/officeDocument/2006/relationships/hyperlink" Target="http://www.hytrust.com/" TargetMode="External"/><Relationship Id="rId40" Type="http://schemas.openxmlformats.org/officeDocument/2006/relationships/hyperlink" Target="https://www.genesis10.com/blogs/demand-for-cybersecurity-grows-as-skills-become-more-challenging-to-recruit-" TargetMode="External"/><Relationship Id="rId115" Type="http://schemas.openxmlformats.org/officeDocument/2006/relationships/hyperlink" Target="https://www.theguardian.com/world/julian-borger-global-security-blog/2010/apr/13/georgia-nuclear-smuggling" TargetMode="External"/><Relationship Id="rId136" Type="http://schemas.openxmlformats.org/officeDocument/2006/relationships/hyperlink" Target="http://www.insidesources.com/cyberwarfare-electric-grid-prime-target/" TargetMode="External"/><Relationship Id="rId157" Type="http://schemas.openxmlformats.org/officeDocument/2006/relationships/hyperlink" Target="http://www.militarytimes.com/story/military/tech/2015/02/03/intel-chief-warns-us-tech-threatened-by-china-cyber-theft/22810269" TargetMode="External"/><Relationship Id="rId178" Type="http://schemas.openxmlformats.org/officeDocument/2006/relationships/hyperlink" Target="https://www.washingtonpost.com/world/national-security/fbi-director-to-face-questions-on-security-clearances-and-agents-independence/2018/02/13/f3e4c706-105f-11e8-9570-29c9830535e5_story.html?utm_term=.f43f1f6c6de3" TargetMode="External"/><Relationship Id="rId301" Type="http://schemas.openxmlformats.org/officeDocument/2006/relationships/hyperlink" Target="https://www.businessnewsdaily.com/3817-compassion-key-to-good-customer-service.html" TargetMode="External"/><Relationship Id="rId322" Type="http://schemas.openxmlformats.org/officeDocument/2006/relationships/hyperlink" Target="https://www.nap.edu/download/24836" TargetMode="External"/><Relationship Id="rId343" Type="http://schemas.openxmlformats.org/officeDocument/2006/relationships/hyperlink" Target="http://www.scmp.com/topics/britain" TargetMode="External"/><Relationship Id="rId61" Type="http://schemas.openxmlformats.org/officeDocument/2006/relationships/hyperlink" Target="https://www.comptia.org/about-us/newsroom/press-releases/2018/06/06/us-cybersecurity-worker-shortage-expanding-new-cyberseek-data-reveals" TargetMode="External"/><Relationship Id="rId82" Type="http://schemas.openxmlformats.org/officeDocument/2006/relationships/hyperlink" Target="https://www.kali.org/" TargetMode="External"/><Relationship Id="rId199" Type="http://schemas.openxmlformats.org/officeDocument/2006/relationships/hyperlink" Target="http://thehill.com/people/mark-zuckerberg" TargetMode="External"/><Relationship Id="rId203" Type="http://schemas.openxmlformats.org/officeDocument/2006/relationships/hyperlink" Target="https://www.washingtonpost.com/local/virginia-politics/on-eve-of-drawing-to-determine-winner-in-tied-va-race-democrats-announce-plans-to-sue/2017/12/26/a94a2f5a-ea3b-11e7-9f92-10a2203f6c8d_story.html" TargetMode="External"/><Relationship Id="rId19" Type="http://schemas.openxmlformats.org/officeDocument/2006/relationships/hyperlink" Target="https://qz.com/978677/will-companies-like-infosys-and-cognizant-be-able-to-find-enough-american-workers/" TargetMode="External"/><Relationship Id="rId224" Type="http://schemas.openxmlformats.org/officeDocument/2006/relationships/hyperlink" Target="https://www.technologyreview.com/s/611541/algorithm-matches-human-cardiologists-in-detecting-heart-attacks/" TargetMode="External"/><Relationship Id="rId245" Type="http://schemas.openxmlformats.org/officeDocument/2006/relationships/hyperlink" Target="https://www.forrester.com/report/Debunking+The+US+Tech+Talent+Shortage/-/E-RES140615" TargetMode="External"/><Relationship Id="rId266" Type="http://schemas.openxmlformats.org/officeDocument/2006/relationships/hyperlink" Target="https://venturebeat.com/2017/07/14/mcafee-cto-says-human-machine-teams-will-stop-cybercrime-better/" TargetMode="External"/><Relationship Id="rId287" Type="http://schemas.openxmlformats.org/officeDocument/2006/relationships/hyperlink" Target="https://www.linkedin.com/pulse/fine-art-aligning-business-strategy-information-lars-hviid-cissp?forceNoSplash=true" TargetMode="External"/><Relationship Id="rId30" Type="http://schemas.openxmlformats.org/officeDocument/2006/relationships/hyperlink" Target="http://email.prnewswire.com/wf/click?upn=4hbKUWNtZvEUUpW81bJsgoZA05j38OpXhQhWrL3s0T9tO5lFE3FbDSx9Wi-2FJZZeac6hN0WJKHIZQnNrmg-2F63szDTlh2TWGe0iNS-2FK-2BlVwdixpxbBNNy-2BCTgCQZZ8ayQWx-2F-2FhbysEnbgsimcSgq5Ka7QMLL6wibv3WMBOjvERJgK22XcCRv9bYsuKhUn-2BtU6IKyJt4mLn0BpoFZcCdl7zlCNW7vmif3T-2F7RP0qe4xhqbze1H1HwjWikMF1MGqvzug_0773S-2FuFSz-2BEkifTZKNoj8GKCZUc2Hl7JngE-2FGxeQInJKV14Hz2lrwBi3BHvC0vBydq7Ya1wA7KRpSzBXqG6-2BdZvJDx4JLYMEdR9-2BP6hBM8Oh3gktcIzqQ1IUXYf1TezZg07Vu1h7g-2BR-2BF4gXBfrEokA3ri4qQyHoF6HLRqC-2BciCAH8XKTtsnuBuOZus7fMA9toDlVqlrVODOk-2BeskCNrr3zrONToI0b2o6No3Ez94-2Fj6yaEkp6jN8Z-2F8OBz1-2BBTjNp6LJ9EpUcEyv-2FsYMERZhBqCDwctFQC35TmQ5Rxn8B4L-2BTW-2B1z4ms1-2B-2BGAAKRKf" TargetMode="External"/><Relationship Id="rId105" Type="http://schemas.openxmlformats.org/officeDocument/2006/relationships/hyperlink" Target="https://www.nytimes.com/2015/11/13/world/europe/russia-says-leak-of-secret-nuclear-weapon-design-was-an-accident.html" TargetMode="External"/><Relationship Id="rId126" Type="http://schemas.openxmlformats.org/officeDocument/2006/relationships/hyperlink" Target="https://www.mcafee.com/us/about/news/2014/q2/20140609-01.aspx" TargetMode="External"/><Relationship Id="rId147" Type="http://schemas.openxmlformats.org/officeDocument/2006/relationships/hyperlink" Target="http://sinosphere.blogs.nytimes.com/2014/06/10/xi-urges-greater-innovation-in-core-technologies/" TargetMode="External"/><Relationship Id="rId168" Type="http://schemas.openxmlformats.org/officeDocument/2006/relationships/hyperlink" Target="https://www.infosecurity-magazine.com/news/fancy-bear-spying-targets-1000s/" TargetMode="External"/><Relationship Id="rId312" Type="http://schemas.openxmlformats.org/officeDocument/2006/relationships/hyperlink" Target="http://www.wsj.com/articles/SB10001424052702304563104576355623135782718" TargetMode="External"/><Relationship Id="rId333" Type="http://schemas.openxmlformats.org/officeDocument/2006/relationships/hyperlink" Target="http://www.csoonline.com/article/3020398/security/russian-group-suspected-to-be-linked-to-ukraine-power-station-cyberattack.html" TargetMode="External"/><Relationship Id="rId354" Type="http://schemas.openxmlformats.org/officeDocument/2006/relationships/hyperlink" Target="http://www.thedialogue.co/indias-requirement-skilled-workforce-cyber-security/" TargetMode="External"/><Relationship Id="rId51" Type="http://schemas.openxmlformats.org/officeDocument/2006/relationships/hyperlink" Target="http://cyberseek.org/index.html" TargetMode="External"/><Relationship Id="rId72" Type="http://schemas.openxmlformats.org/officeDocument/2006/relationships/hyperlink" Target="https://www.rand.org/pubs/research_reports/RR430.html" TargetMode="External"/><Relationship Id="rId93" Type="http://schemas.openxmlformats.org/officeDocument/2006/relationships/hyperlink" Target="https://www.nga.org/cms/home/news-room/news-releases/2014--news-releases/col2-content/cybersecurity-workforce-key-to-c.html" TargetMode="External"/><Relationship Id="rId189" Type="http://schemas.openxmlformats.org/officeDocument/2006/relationships/hyperlink" Target="https://www.us-cert.gov/ncas/alerts/TA18-149A" TargetMode="External"/><Relationship Id="rId3" Type="http://schemas.openxmlformats.org/officeDocument/2006/relationships/styles" Target="styles.xml"/><Relationship Id="rId214" Type="http://schemas.openxmlformats.org/officeDocument/2006/relationships/hyperlink" Target="http://thehill.com/policy/cybersecurity/351981-dhs-notifies-21-states-of-they-were-targets-russian-hacking" TargetMode="External"/><Relationship Id="rId235" Type="http://schemas.openxmlformats.org/officeDocument/2006/relationships/hyperlink" Target="https://www.msspalert.com/cybersecurity-news/security-researcher-nsaarmy-operation-left-classified-intelligence-online-for-all-to-see/" TargetMode="External"/><Relationship Id="rId256" Type="http://schemas.openxmlformats.org/officeDocument/2006/relationships/hyperlink" Target="http://www.washingtonpost.com/national/health-science/teens-hone-their-hacking-skills-in-national-competitions-guided-by-federal-officials/2013/10/07/d13f3eb6-0998-11e3-8974-f97ab3b3c677_story.html" TargetMode="External"/><Relationship Id="rId277" Type="http://schemas.openxmlformats.org/officeDocument/2006/relationships/hyperlink" Target="https://cybersecurityventures.com/jobs/" TargetMode="External"/><Relationship Id="rId298" Type="http://schemas.openxmlformats.org/officeDocument/2006/relationships/hyperlink" Target="http://www.tomsguide.com/us/nsa-leaks-timeline,news-17540.html" TargetMode="External"/><Relationship Id="rId116" Type="http://schemas.openxmlformats.org/officeDocument/2006/relationships/hyperlink" Target="https://www.chathamhouse.org/" TargetMode="External"/><Relationship Id="rId137" Type="http://schemas.openxmlformats.org/officeDocument/2006/relationships/hyperlink" Target="http://thehill.com/people/susan-collins" TargetMode="External"/><Relationship Id="rId158" Type="http://schemas.openxmlformats.org/officeDocument/2006/relationships/hyperlink" Target="http://www.people.com.cn/GB/junshi/1078/2657064.html" TargetMode="External"/><Relationship Id="rId302" Type="http://schemas.openxmlformats.org/officeDocument/2006/relationships/hyperlink" Target="http://www.onlinetech.com/" TargetMode="External"/><Relationship Id="rId323" Type="http://schemas.openxmlformats.org/officeDocument/2006/relationships/hyperlink" Target="http://nuclearsecrecy.com/nukemap/?&amp;kt=6&amp;lat=55.751667&amp;lng=37.617778&amp;hob_opt=1&amp;hob_psi=5&amp;hob_ft=1862&amp;casualties=1&amp;fallout=1&amp;zm=14" TargetMode="External"/><Relationship Id="rId344" Type="http://schemas.openxmlformats.org/officeDocument/2006/relationships/hyperlink" Target="http://www.scmp.com/topics/huawei" TargetMode="External"/><Relationship Id="rId20" Type="http://schemas.openxmlformats.org/officeDocument/2006/relationships/hyperlink" Target="https://qz.com/901292/indian-it-firms-like-wipro-tcs-and-infosys-have-been-preparing-for-changes-in-h1b-visa-laws-and-donald-trumps-america-for-several-years/" TargetMode="External"/><Relationship Id="rId41" Type="http://schemas.openxmlformats.org/officeDocument/2006/relationships/hyperlink" Target="https://www.genesis10.com/blogs/cios-take-stock-of-tech-talent" TargetMode="External"/><Relationship Id="rId62" Type="http://schemas.openxmlformats.org/officeDocument/2006/relationships/hyperlink" Target="https://www.securitymagazine.com/articles/89087-us-cybersecurity-worker-shortage-expanding" TargetMode="External"/><Relationship Id="rId83" Type="http://schemas.openxmlformats.org/officeDocument/2006/relationships/hyperlink" Target="https://cybersecurityventures.com/jobs/" TargetMode="External"/><Relationship Id="rId179" Type="http://schemas.openxmlformats.org/officeDocument/2006/relationships/hyperlink" Target="https://www.dni.gov/files/documents/Newsroom/Testimonies/2018-ATA---Unclassified-SSCI.pdf" TargetMode="External"/><Relationship Id="rId190" Type="http://schemas.openxmlformats.org/officeDocument/2006/relationships/hyperlink" Target="https://www.us-cert.gov/HIDDEN-COBRA-North-Korean-Malicious-Cyber-Activity" TargetMode="External"/><Relationship Id="rId204" Type="http://schemas.openxmlformats.org/officeDocument/2006/relationships/hyperlink" Target="https://www.politico.com/story/2017/12/26/impeachment-debate-democrats-2018-congress-314634" TargetMode="External"/><Relationship Id="rId225" Type="http://schemas.openxmlformats.org/officeDocument/2006/relationships/hyperlink" Target="https://www.technologyreview.com/s/611424/this-is-how-the-robot-uprising-finally-begins/" TargetMode="External"/><Relationship Id="rId246" Type="http://schemas.openxmlformats.org/officeDocument/2006/relationships/hyperlink" Target="http://www.techproresearch.com/downloads/it-hiring-kit-programmer/" TargetMode="External"/><Relationship Id="rId267" Type="http://schemas.openxmlformats.org/officeDocument/2006/relationships/hyperlink" Target="https://betanews.com/2017/05/17/security-professionals-data-trust/" TargetMode="External"/><Relationship Id="rId288" Type="http://schemas.openxmlformats.org/officeDocument/2006/relationships/hyperlink" Target="http://www.computerweekly.com/news/4500254543/A-third-of-firms-lack-adequate-data-protection-policies-survey-finds" TargetMode="External"/><Relationship Id="rId106" Type="http://schemas.openxmlformats.org/officeDocument/2006/relationships/hyperlink" Target="http://www.cbsnews.com/news/james-clapper-non-state-actor-likely-to-blame-for-massive-cyberattack/" TargetMode="External"/><Relationship Id="rId127" Type="http://schemas.openxmlformats.org/officeDocument/2006/relationships/hyperlink" Target="https://www.mcafee.com/us/about/news/2014/q2/20140609-01.aspx" TargetMode="External"/><Relationship Id="rId313" Type="http://schemas.openxmlformats.org/officeDocument/2006/relationships/hyperlink" Target="http://www.cnn.com/2010/TECH/innovation/08/25/pentagon.cyberattack/" TargetMode="External"/><Relationship Id="rId10" Type="http://schemas.openxmlformats.org/officeDocument/2006/relationships/hyperlink" Target="https://timesofindia.indiatimes.com/business/india-business/fate-of-pending-bills-to-clear-cloud-on-h1-b-visa-norms-tcs/articleshow/62464303.cms" TargetMode="External"/><Relationship Id="rId31" Type="http://schemas.openxmlformats.org/officeDocument/2006/relationships/hyperlink" Target="http://email.prnewswire.com/wf/click?upn=4hbKUWNtZvEUUpW81bJsgoZA05j38OpXhQhWrL3s0T9tO5lFE3FbDSx9Wi-2FJZZeac6hN0WJKHIZQnNrmg-2F63szDTlh2TWGe0iNS-2FK-2BlVwdixpxbBNNy-2BCTgCQZZ8ayQWx-2F-2FhbysEnbgsimcSgq5Ka7QMLL6wibv3WMBOjvERJgK22XcCRv9bYsuKhUn-2BtU6IKyJt4mLn0BpoFZcCdl7zlEbYHnTdsdjS-2BHFavndN7WY13J-2B8qwwawjrBAppsHuij_0773S-2FuFSz-2BEkifTZKNoj8GKCZUc2Hl7JngE-2FGxeQInJKV14Hz2lrwBi3BHvC0vBydq7Ya1wA7KRpSzBXqG6-2BdZvJDx4JLYMEdR9-2BP6hBM8Oh3gktcIzqQ1IUXYf1TezZg07Vu1h7g-2BR-2BF4gXBfrEokA3ri4qQyHoF6HLRqC-2Bcjof4qNoiDo7ZTseCysfBEkZQpShLwfw9jPCO-2Bptx-2FVspEm7n5XsMo8zKYH-2BpLZg0mir0KhItvBegkefj6XhgKDiKJSUqCaVZjttxRvEEYH8ucEqzFMGMYt-2BXGaVI3PPJ2drJFyHOcPb2qNk5y-2B57Oi" TargetMode="External"/><Relationship Id="rId52" Type="http://schemas.openxmlformats.org/officeDocument/2006/relationships/hyperlink" Target="http://blog.indeed.com/2017/01/17/cybersecurity-skills-gap-report/" TargetMode="External"/><Relationship Id="rId73" Type="http://schemas.openxmlformats.org/officeDocument/2006/relationships/hyperlink" Target="https://www.rand.org/about/people/p/pollak_julia.html" TargetMode="External"/><Relationship Id="rId94" Type="http://schemas.openxmlformats.org/officeDocument/2006/relationships/hyperlink" Target="https://www.tandfonline.com/doi/full/10.1080/13567888.2016.1237761?scroll=top&amp;needAccess=true" TargetMode="External"/><Relationship Id="rId148" Type="http://schemas.openxmlformats.org/officeDocument/2006/relationships/hyperlink" Target="http://www.ipcommission.org/report/ip_commission_report_052213.pdf" TargetMode="External"/><Relationship Id="rId169" Type="http://schemas.openxmlformats.org/officeDocument/2006/relationships/hyperlink" Target="https://www.infosecurity-magazine.com/news/in-wake-of-russia-ban-fancy-bear/" TargetMode="External"/><Relationship Id="rId334" Type="http://schemas.openxmlformats.org/officeDocument/2006/relationships/hyperlink" Target="http://www.jhuapl.edu/ourwork/nsa/papers/PostCyberAttack.pdf" TargetMode="External"/><Relationship Id="rId355" Type="http://schemas.openxmlformats.org/officeDocument/2006/relationships/hyperlink" Target="http://money.cnn.com/2017/06/30/news/economy/india-gst-tax-reform-rollout/index.html?iid=EL" TargetMode="External"/><Relationship Id="rId4" Type="http://schemas.openxmlformats.org/officeDocument/2006/relationships/settings" Target="settings.xml"/><Relationship Id="rId180" Type="http://schemas.openxmlformats.org/officeDocument/2006/relationships/hyperlink" Target="http://thehill.com/policy/cybersecurity/390139-security-firm-observes-more-north-korean-bank-attacks" TargetMode="External"/><Relationship Id="rId215" Type="http://schemas.openxmlformats.org/officeDocument/2006/relationships/hyperlink" Target="http://thehill.com/policy/cybersecurity/351981-dhs-notifies-21-states-of-they-were-targets-russian-hacking" TargetMode="External"/><Relationship Id="rId236" Type="http://schemas.openxmlformats.org/officeDocument/2006/relationships/hyperlink" Target="https://www.msspalert.com/cybersecurity-breaches-and-attacks/malware/shadow-brokers-threaten-sell-hacking-tools/" TargetMode="External"/><Relationship Id="rId257" Type="http://schemas.openxmlformats.org/officeDocument/2006/relationships/hyperlink" Target="http://www.washingtonpost.com/business/on-it/task-force-meant-to-grow-regions-cybersecurity-work/2013/06/09/25c23332-ca13-11e2-8da7-d274bc611a47_story.html" TargetMode="External"/><Relationship Id="rId278" Type="http://schemas.openxmlformats.org/officeDocument/2006/relationships/hyperlink" Target="https://www.csoonline.com/article/2947484/it-careers/send-your-kid-to-cybersecurity-school.html" TargetMode="External"/><Relationship Id="rId303" Type="http://schemas.openxmlformats.org/officeDocument/2006/relationships/hyperlink" Target="http://www.enterprisecybersecurity.com/" TargetMode="External"/><Relationship Id="rId42" Type="http://schemas.openxmlformats.org/officeDocument/2006/relationships/hyperlink" Target="http://www.cyberdefensemagazine.com/cyber-security-job-outlook-for-2018-and-beyond/" TargetMode="External"/><Relationship Id="rId84" Type="http://schemas.openxmlformats.org/officeDocument/2006/relationships/hyperlink" Target="http://www.cybersecurityventures.com/jobs" TargetMode="External"/><Relationship Id="rId138" Type="http://schemas.openxmlformats.org/officeDocument/2006/relationships/hyperlink" Target="http://thehill.com/people/john-mccain" TargetMode="External"/><Relationship Id="rId345" Type="http://schemas.openxmlformats.org/officeDocument/2006/relationships/hyperlink" Target="http://www.38north.org/2018/01/jalewis011218/" TargetMode="External"/><Relationship Id="rId191" Type="http://schemas.openxmlformats.org/officeDocument/2006/relationships/hyperlink" Target="https://www.trendmicro.com/vinfo/us/security/news/cyber-attacks/a-look-into-the-lazarus-groups-operations" TargetMode="External"/><Relationship Id="rId205" Type="http://schemas.openxmlformats.org/officeDocument/2006/relationships/hyperlink" Target="https://www.publicpolicypolling.com/wp-content/uploads/2017/10/PPP_Release_National_103117.pdf" TargetMode="External"/><Relationship Id="rId247" Type="http://schemas.openxmlformats.org/officeDocument/2006/relationships/hyperlink" Target="https://www.techrepublic.com/article/what-is-the-cios-role-in-cybersecurity-leadership/" TargetMode="External"/><Relationship Id="rId107" Type="http://schemas.openxmlformats.org/officeDocument/2006/relationships/hyperlink" Target="https://www.ncbi.nlm.nih.gov/pmc/articles/PMC4600171/" TargetMode="External"/><Relationship Id="rId289" Type="http://schemas.openxmlformats.org/officeDocument/2006/relationships/hyperlink" Target="http://www.cnbc.com/2015/05/12/the-cybersecurity-talent-war-you-dont-hear-about.html" TargetMode="External"/><Relationship Id="rId11" Type="http://schemas.openxmlformats.org/officeDocument/2006/relationships/hyperlink" Target="https://www.myvisajobs.com/Reports/2017-H1B-Visa-Sponsor.aspx" TargetMode="External"/><Relationship Id="rId53" Type="http://schemas.openxmlformats.org/officeDocument/2006/relationships/hyperlink" Target="http://www.informationisbeautiful.net/visualizations/worlds-biggest-data-breaches-hacks/" TargetMode="External"/><Relationship Id="rId149" Type="http://schemas.openxmlformats.org/officeDocument/2006/relationships/hyperlink" Target="https://cdn0.vox-cdn.com/assets/4589853/crowdstrike-intelligence-report-putter-panda.original.pdf" TargetMode="External"/><Relationship Id="rId314" Type="http://schemas.openxmlformats.org/officeDocument/2006/relationships/hyperlink" Target="http://articles.latimes.com/2008/nov/28/nation/na-cyberattack28" TargetMode="External"/><Relationship Id="rId356" Type="http://schemas.openxmlformats.org/officeDocument/2006/relationships/hyperlink" Target="http://money.cnn.com/2017/08/10/news/economy/trump-immigration-jobs/index.html?iid=EL" TargetMode="External"/><Relationship Id="rId95" Type="http://schemas.openxmlformats.org/officeDocument/2006/relationships/hyperlink" Target="https://www.huffingtonpost.com/entry/trump-nuclear-posture-review-2018_us_5a4d4773e4b06d1621bce4c5" TargetMode="External"/><Relationship Id="rId160" Type="http://schemas.openxmlformats.org/officeDocument/2006/relationships/hyperlink" Target="http://www.charlierose.com/watch/60230424" TargetMode="External"/><Relationship Id="rId216" Type="http://schemas.openxmlformats.org/officeDocument/2006/relationships/hyperlink" Target="https://www.npr.org/2018/02/13/584672450/intelligence-leaders-testify-about-global-threats-in-senate-hearing" TargetMode="External"/><Relationship Id="rId258" Type="http://schemas.openxmlformats.org/officeDocument/2006/relationships/hyperlink" Target="http://www.rand.org/pubs/research_reports/RR430.html" TargetMode="External"/><Relationship Id="rId22" Type="http://schemas.openxmlformats.org/officeDocument/2006/relationships/hyperlink" Target="https://www.tcs.com/tcs-ranked-top-employer-us-talent-it-services-sector" TargetMode="External"/><Relationship Id="rId64" Type="http://schemas.openxmlformats.org/officeDocument/2006/relationships/hyperlink" Target="http://email.prnewswire.com/wf/click?upn=4hbKUWNtZvEUUpW81bJsgoZA05j38OpXhQhWrL3s0T9tO5lFE3FbDSx9Wi-2FJZZeac6hN0WJKHIZQnNrmg-2F63szDTlh2TWGe0iNS-2FK-2BlVwdixpxbBNNy-2BCTgCQZZ8ayQWx-2F-2FhbysEnbgsimcSgq5Ka7QMLL6wibv3WMBOjvERJgK22XcCRv9bYsuKhUn-2BtU6IKyJt4mLn0BpoFZcCdl7zlCNW7vmif3T-2F7RP0qe4xhqbze1H1HwjWikMF1MGqvzug_0773S-2FuFSz-2BEkifTZKNoj8GKCZUc2Hl7JngE-2FGxeQInJKV14Hz2lrwBi3BHvC0vBydq7Ya1wA7KRpSzBXqG6-2BdZvJDx4JLYMEdR9-2BP6hBM8Oh3gktcIzqQ1IUXYf1TezZg07Vu1h7g-2BR-2BF4gXBfrEokA3ri4qQyHoF6HLRqC-2BciCAH8XKTtsnuBuOZus7fMA9toDlVqlrVODOk-2BeskCNrr3zrONToI0b2o6No3Ez94-2Fj6yaEkp6jN8Z-2F8OBz1-2BBTjNp6LJ9EpUcEyv-2FsYMERZhBqCDwctFQC35TmQ5Rxn8B4L-2BTW-2B1z4ms1-2B-2BGAAKRKf" TargetMode="External"/><Relationship Id="rId118" Type="http://schemas.openxmlformats.org/officeDocument/2006/relationships/hyperlink" Target="https://www.theatlantic.com/technology/archive/2013/09/the-man-who-saved-the-world-by-doing-absolutely-nothing/280050/" TargetMode="External"/><Relationship Id="rId325" Type="http://schemas.openxmlformats.org/officeDocument/2006/relationships/hyperlink" Target="http://www.defenseone.com/ideas/2017/11/cyber-and-space-weapons-are-making-nuclear-deterrence-trickier/142767/" TargetMode="External"/><Relationship Id="rId171" Type="http://schemas.openxmlformats.org/officeDocument/2006/relationships/hyperlink" Target="https://obamawhitehouse.archives.gov/the-press-office/2015/09/25/fact-sheet-president-xi-jinpings-state-visit-united-states" TargetMode="External"/><Relationship Id="rId227" Type="http://schemas.openxmlformats.org/officeDocument/2006/relationships/hyperlink" Target="https://www.defcon.org/images/defcon-25/DEF%20CON%2025%20voting%20village%20report.pdf" TargetMode="External"/><Relationship Id="rId269" Type="http://schemas.openxmlformats.org/officeDocument/2006/relationships/hyperlink" Target="https://resources.workfront.com/project-management-blog/how-email-meetings-automation-are-shaping-the-future-of-work-2017-2018-state-of-enterprise-report-u-s-edition" TargetMode="External"/><Relationship Id="rId33" Type="http://schemas.openxmlformats.org/officeDocument/2006/relationships/hyperlink" Target="https://www.genesis10.com/blogs/demand-for-cybersecurity-grows-as-skills-become-more-challenging-to-recruit-" TargetMode="External"/><Relationship Id="rId129" Type="http://schemas.openxmlformats.org/officeDocument/2006/relationships/hyperlink" Target="https://whatis.techtarget.com/definition/intellectual-property-IP" TargetMode="External"/><Relationship Id="rId280" Type="http://schemas.openxmlformats.org/officeDocument/2006/relationships/hyperlink" Target="http://www.computerworld.com/article/2603927/security0/how-to-get-a-job-in-computer-security.html" TargetMode="External"/><Relationship Id="rId336" Type="http://schemas.openxmlformats.org/officeDocument/2006/relationships/hyperlink" Target="http://www.scmp.com/topics/cybersecurity" TargetMode="External"/><Relationship Id="rId75" Type="http://schemas.openxmlformats.org/officeDocument/2006/relationships/hyperlink" Target="http://www.cisco.com/c/dam/en/us/products/collateral/security/cybersecurity-talent.pdf" TargetMode="External"/><Relationship Id="rId140" Type="http://schemas.openxmlformats.org/officeDocument/2006/relationships/hyperlink" Target="http://www.chicagotribune.com/topic/politics-government/government/u.s.-senate-ORGOV0000134-topic.html" TargetMode="External"/><Relationship Id="rId182" Type="http://schemas.openxmlformats.org/officeDocument/2006/relationships/hyperlink" Target="http://www.nti.org/learn/countries/north-korea/nuclear/" TargetMode="External"/><Relationship Id="rId6" Type="http://schemas.openxmlformats.org/officeDocument/2006/relationships/hyperlink" Target="https://www.usnews.com/news/best-countries/articles/2017-08-10/future-of-foreign-tech-workers-uncertain-under-trump-study-says)//DCai" TargetMode="External"/><Relationship Id="rId238" Type="http://schemas.openxmlformats.org/officeDocument/2006/relationships/hyperlink" Target="https://www.msspalert.com/cybersecurity-news/russia-tensions-mount-another-nsa-cyber-security-breach/" TargetMode="External"/><Relationship Id="rId291" Type="http://schemas.openxmlformats.org/officeDocument/2006/relationships/hyperlink" Target="http://cloud-hosting-review.toptenreviews.com/?cmpid=ttr-bnd" TargetMode="External"/><Relationship Id="rId305" Type="http://schemas.openxmlformats.org/officeDocument/2006/relationships/hyperlink" Target="http://www.thedailybeast.com/articles/2015/10/08/china-cyberspying-on-u-s-after-no-hacking-deal.html" TargetMode="External"/><Relationship Id="rId347" Type="http://schemas.openxmlformats.org/officeDocument/2006/relationships/hyperlink" Target="https://www.technologyreview.com/s/610774/heres-how-hackers-could-cause-chaos-in-this-years-us-midterm-election/" TargetMode="External"/><Relationship Id="rId44" Type="http://schemas.openxmlformats.org/officeDocument/2006/relationships/hyperlink" Target="https://www.bls.gov/ooh/computer-and-information-technology/information-security-analysts.htm" TargetMode="External"/><Relationship Id="rId86" Type="http://schemas.openxmlformats.org/officeDocument/2006/relationships/hyperlink" Target="http://www.hackerpocalypse.com/" TargetMode="External"/><Relationship Id="rId151" Type="http://schemas.openxmlformats.org/officeDocument/2006/relationships/hyperlink" Target="https://www.threatconnect.com/camerashy/" TargetMode="External"/><Relationship Id="rId193" Type="http://schemas.openxmlformats.org/officeDocument/2006/relationships/hyperlink" Target="https://www.vox.com/world/2018/2/28/17055762/north-korea-sanctions-bitcoin-nuclear-weapons" TargetMode="External"/><Relationship Id="rId207" Type="http://schemas.openxmlformats.org/officeDocument/2006/relationships/hyperlink" Target="http://nymag.com/daily/intelligencer/article/2018-midterm-election-tracker-house.html" TargetMode="External"/><Relationship Id="rId249" Type="http://schemas.openxmlformats.org/officeDocument/2006/relationships/hyperlink" Target="http://www.techproresearch.com/downloads/toolkit-vendor-contract-renewal-planner/" TargetMode="External"/><Relationship Id="rId13" Type="http://schemas.openxmlformats.org/officeDocument/2006/relationships/hyperlink" Target="https://www.thenewsminute.com/article/us-committee-passes-bill-increasing-minimum-pay-h1b-visa-holders-90000-71763" TargetMode="External"/><Relationship Id="rId109" Type="http://schemas.openxmlformats.org/officeDocument/2006/relationships/hyperlink" Target="https://www-sciencedirect-com.proxy.lib.umich.edu/science/article/pii/S1877750315300351" TargetMode="External"/><Relationship Id="rId260" Type="http://schemas.openxmlformats.org/officeDocument/2006/relationships/hyperlink" Target="https://www.csoonline.com/article/3200024/security/cybersecurity-labor-crunch-to-hit-35-million-unfilled-jobs-by-2021.html" TargetMode="External"/><Relationship Id="rId316" Type="http://schemas.openxmlformats.org/officeDocument/2006/relationships/hyperlink" Target="http://www.tripwire.com/state-of-security/security-data-protection/cyber-security/the-opm-breach-timeline-of-a-hack/" TargetMode="External"/><Relationship Id="rId55" Type="http://schemas.openxmlformats.org/officeDocument/2006/relationships/hyperlink" Target="http://www.wsbtv.com/news/2-investigates/your-medical-records-are-being-sold-on-the-black-market/465680836" TargetMode="External"/><Relationship Id="rId97" Type="http://schemas.openxmlformats.org/officeDocument/2006/relationships/hyperlink" Target="https://rusi.org/sites/default/files/cyber_threats_and_nuclear_combined.1.pdf" TargetMode="External"/><Relationship Id="rId120" Type="http://schemas.openxmlformats.org/officeDocument/2006/relationships/hyperlink" Target="https://www.wired.com/2016/03/inside-cunning-unprecedented-hack-ukraines-power-grid/" TargetMode="External"/><Relationship Id="rId358" Type="http://schemas.openxmlformats.org/officeDocument/2006/relationships/hyperlink" Target="http://money.cnn.com/2017/04/06/technology/manufacturing-suuchi-ramesh/index.html?iid=EL" TargetMode="External"/><Relationship Id="rId162" Type="http://schemas.openxmlformats.org/officeDocument/2006/relationships/hyperlink" Target="https://www.whitehouse.gov/the-press-office/2015/09/25/fact-sheet-president-xi-jinpings-state-visit-united-states" TargetMode="External"/><Relationship Id="rId218" Type="http://schemas.openxmlformats.org/officeDocument/2006/relationships/hyperlink" Target="http://thehill.com/policy/national-security/313132-dhs-designates-election-systems-as-critical-infrastructure" TargetMode="External"/><Relationship Id="rId271" Type="http://schemas.openxmlformats.org/officeDocument/2006/relationships/hyperlink" Target="https://www.csoonline.com/article/3235510/security/the-future-of-cybersecurity-part-i-the-problem-of-complexity.html" TargetMode="External"/><Relationship Id="rId24" Type="http://schemas.openxmlformats.org/officeDocument/2006/relationships/hyperlink" Target="https://qz.com/991091/infosys-is-getting-a-whole-lot-of-perks-for-putting-america-first/" TargetMode="External"/><Relationship Id="rId66" Type="http://schemas.openxmlformats.org/officeDocument/2006/relationships/hyperlink" Target="http://email.prnewswire.com/wf/click?upn=4hbKUWNtZvEUUpW81bJsgoZA05j38OpXhQhWrL3s0T9tO5lFE3FbDSx9Wi-2FJZZeac6hN0WJKHIZQnNrmg-2F63szDTlh2TWGe0iNS-2FK-2BlVwdixpxbBNNy-2BCTgCQZZ8ayQWx-2F-2FhbysEnbgsimcSgq5Ka7QMLL6wibv3WMBOjvERJgK22XcCRv9bYsuKhUn-2BtU6IKyJt4mLn0BpoFZcCdl7zlF-2BwAK1zCGysxFMECgCbbuc2X-2FFq0I744fcWEXyZBXma_0773S-2FuFSz-2BEkifTZKNoj8GKCZUc2Hl7JngE-2FGxeQInJKV14Hz2lrwBi3BHvC0vBydq7Ya1wA7KRpSzBXqG6-2BdZvJDx4JLYMEdR9-2BP6hBM8Oh3gktcIzqQ1IUXYf1TezZg07Vu1h7g-2BR-2BF4gXBfrEokA3ri4qQyHoF6HLRqC-2BcioCsqEDGkgq2XstcfCl-2FH7A-2BPAZOaG40xpELWEm3kHkW8wf2nf6DamEi3E0-2B1Zlm1XNllagJzG6eJB6UlXGVv-2FS9yhzJd0OHJpc0QwHc4821QGP3jJVWf-2BvkuuVjKLVAkaxQufCD1jLaRhfEsXz8qm" TargetMode="External"/><Relationship Id="rId131" Type="http://schemas.openxmlformats.org/officeDocument/2006/relationships/hyperlink" Target="http://www.foxbusiness.com/economy-policy/2014/10/12/obama-said-to-warn-crippling-cyber-attack-potential/" TargetMode="External"/><Relationship Id="rId327" Type="http://schemas.openxmlformats.org/officeDocument/2006/relationships/hyperlink" Target="https://www.defenseone.com/technology/2018/02/no-us-wont-respond-cyber-attack-nukes/145700/" TargetMode="External"/><Relationship Id="rId173" Type="http://schemas.openxmlformats.org/officeDocument/2006/relationships/hyperlink" Target="https://www.washingtonpost.com/world/national-security/us-attributes-sony-attack-to-north-korea/2014/12/19/fc3aec60-8790-11e4-a702-fa31ff4ae98e_story.html?utm_term=.5fac16bbaf4d" TargetMode="External"/><Relationship Id="rId229" Type="http://schemas.openxmlformats.org/officeDocument/2006/relationships/hyperlink" Target="https://www.nytimes.com/2018/02/21/magazine/the-myth-of-the-hacker-proof-voting-machine.html?mtrref=www.google.com&amp;gwh=5EC06A2ADFEB7334AEEE5A36A30425C5&amp;gwt=pay" TargetMode="External"/><Relationship Id="rId240" Type="http://schemas.openxmlformats.org/officeDocument/2006/relationships/hyperlink" Target="https://www.washingtonpost.com/business/capitalbusiness/departing-nsa-veterans-catch-the-eye-of-silicon-valley-investors/2017/11/12/ad5e8720-c61f-11e7-84bc-5e285c7f4512_story.html?utm_term=.b1ee60cffbf3" TargetMode="External"/><Relationship Id="rId35" Type="http://schemas.openxmlformats.org/officeDocument/2006/relationships/hyperlink" Target="http://www.cyberdefensemagazine.com/cyber-security-job-outlook-for-2018-and-beyond/" TargetMode="External"/><Relationship Id="rId77" Type="http://schemas.openxmlformats.org/officeDocument/2006/relationships/hyperlink" Target="http://www.whiteops.com/" TargetMode="External"/><Relationship Id="rId100" Type="http://schemas.openxmlformats.org/officeDocument/2006/relationships/hyperlink" Target="https://www.transcend.org/tms/wp-content/uploads/2018/01/Npr-2018-A.pdf" TargetMode="External"/><Relationship Id="rId282" Type="http://schemas.openxmlformats.org/officeDocument/2006/relationships/hyperlink" Target="http://www.isaca.org/certification/cisa-certified-information-systems-auditor/how-to-become-certified/pages/default.aspx" TargetMode="External"/><Relationship Id="rId338" Type="http://schemas.openxmlformats.org/officeDocument/2006/relationships/hyperlink" Target="http://www.scmp.com/tech/innovation" TargetMode="External"/><Relationship Id="rId8" Type="http://schemas.openxmlformats.org/officeDocument/2006/relationships/hyperlink" Target="https://www.washingtonpost.com/news/monkey-cage/wp/2016/12/19/yes-trump-might-well-go-to-war-to-divert-attention-from-problems-at-home/?utm_term=.43745ac4c66c" TargetMode="External"/><Relationship Id="rId142" Type="http://schemas.openxmlformats.org/officeDocument/2006/relationships/hyperlink" Target="http://www.whitehouse.gov/sites/default/files/rss_viewer/international_strategy_for_cyberspace.pdf" TargetMode="External"/><Relationship Id="rId184" Type="http://schemas.openxmlformats.org/officeDocument/2006/relationships/hyperlink" Target="https://www.nytimes.com/2014/12/18/world/asia/us-links-north-korea-to-sony-hacking.html" TargetMode="External"/><Relationship Id="rId251" Type="http://schemas.openxmlformats.org/officeDocument/2006/relationships/hyperlink" Target="https://insights.stackoverflow.com/" TargetMode="External"/><Relationship Id="rId46" Type="http://schemas.openxmlformats.org/officeDocument/2006/relationships/hyperlink" Target="http://csoonline.com/article/3120998/techology-business/zero-percent-cybersecurity-unemployment-1-million-jobs-unfilled.html" TargetMode="External"/><Relationship Id="rId293" Type="http://schemas.openxmlformats.org/officeDocument/2006/relationships/hyperlink" Target="http://www.tomsitpro.com/" TargetMode="External"/><Relationship Id="rId307" Type="http://schemas.openxmlformats.org/officeDocument/2006/relationships/hyperlink" Target="http://www.nytimes.com/2016/02/10/us/politics/obama-budget-cybersecurity-congress.html" TargetMode="External"/><Relationship Id="rId349" Type="http://schemas.openxmlformats.org/officeDocument/2006/relationships/hyperlink" Target="https://www.infosecurity-magazine.com/news/cybersecurity-salaries-to-increas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h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09415-A6F9-4580-805B-8747CD7700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131122</Words>
  <Characters>747397</Characters>
  <Application>Microsoft Office Word</Application>
  <DocSecurity>0</DocSecurity>
  <Lines>6228</Lines>
  <Paragraphs>1753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876766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Whit</dc:creator>
  <cp:keywords>5.1.1</cp:keywords>
  <cp:lastModifiedBy>Whit</cp:lastModifiedBy>
  <cp:revision>3</cp:revision>
  <dcterms:created xsi:type="dcterms:W3CDTF">2018-07-09T14:05:00Z</dcterms:created>
  <dcterms:modified xsi:type="dcterms:W3CDTF">2018-07-09T17:00:00Z</dcterms:modified>
</cp:coreProperties>
</file>