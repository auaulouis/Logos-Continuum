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4699" w:rsidRDefault="00AD4699" w:rsidP="00AD4699">
      <w:pPr>
        <w:pStyle w:val="Heading1"/>
      </w:pPr>
      <w:r>
        <w:t xml:space="preserve">Intl Ban CP </w:t>
      </w:r>
    </w:p>
    <w:p w:rsidR="00AD4699" w:rsidRDefault="00AD4699" w:rsidP="00AD4699">
      <w:pPr>
        <w:pStyle w:val="Heading3"/>
      </w:pPr>
      <w:r>
        <w:t>1NC – Counterplan</w:t>
      </w:r>
    </w:p>
    <w:p w:rsidR="00AD4699" w:rsidRDefault="00AD4699" w:rsidP="00AD4699">
      <w:pPr>
        <w:pStyle w:val="Heading4"/>
      </w:pPr>
      <w:r>
        <w:t xml:space="preserve">The United States federal government should propose an international ban on the development, production and use of autonomous weapons. </w:t>
      </w:r>
    </w:p>
    <w:p w:rsidR="00AD4699" w:rsidRDefault="00AD4699" w:rsidP="00AD4699">
      <w:pPr>
        <w:pStyle w:val="Heading4"/>
      </w:pPr>
    </w:p>
    <w:p w:rsidR="00AD4699" w:rsidRPr="008E6055" w:rsidRDefault="00AD4699" w:rsidP="00AD4699">
      <w:pPr>
        <w:pStyle w:val="Heading4"/>
      </w:pPr>
      <w:r>
        <w:t xml:space="preserve">A ban solves – states say yes, it stops </w:t>
      </w:r>
      <w:proofErr w:type="spellStart"/>
      <w:r>
        <w:t>miscalc</w:t>
      </w:r>
      <w:proofErr w:type="spellEnd"/>
      <w:r>
        <w:t xml:space="preserve"> and creates global norms </w:t>
      </w:r>
    </w:p>
    <w:p w:rsidR="00AD4699" w:rsidRPr="00624F43" w:rsidRDefault="00AD4699" w:rsidP="00AD4699">
      <w:r w:rsidRPr="00624F43">
        <w:t xml:space="preserve">Mary </w:t>
      </w:r>
      <w:r w:rsidRPr="00083EA5">
        <w:rPr>
          <w:rStyle w:val="Style13ptBold"/>
        </w:rPr>
        <w:t>Wareham</w:t>
      </w:r>
      <w:r w:rsidRPr="00624F43">
        <w:t>,</w:t>
      </w:r>
      <w:r w:rsidRPr="00083EA5">
        <w:t xml:space="preserve"> </w:t>
      </w:r>
      <w:r w:rsidRPr="00624F43">
        <w:t>11-9-</w:t>
      </w:r>
      <w:r w:rsidRPr="00083EA5">
        <w:rPr>
          <w:rStyle w:val="Style13ptBold"/>
        </w:rPr>
        <w:t>17</w:t>
      </w:r>
      <w:r>
        <w:t>,</w:t>
      </w:r>
      <w:r w:rsidRPr="00624F43">
        <w:t xml:space="preserve"> </w:t>
      </w:r>
      <w:r>
        <w:t>(</w:t>
      </w:r>
      <w:r w:rsidRPr="00083EA5">
        <w:t>advocacy director of the Human Rights Watch’s Arms Division</w:t>
      </w:r>
      <w:r>
        <w:t xml:space="preserve">, </w:t>
      </w:r>
      <w:r w:rsidRPr="00083EA5">
        <w:t>o-laureate of the 1997 Nobel Peace Prize</w:t>
      </w:r>
      <w:r>
        <w:t>)</w:t>
      </w:r>
      <w:r w:rsidRPr="00624F43">
        <w:t>, "It’s Time For a Binding, Absolute Ban on Fully Autonomous Weapons," Human Rights Watch, https://www.hrw.org/news/2017/11/09/its-time-binding-absolute-ban-fully-autonomous-weapons</w:t>
      </w:r>
    </w:p>
    <w:p w:rsidR="00AD4699" w:rsidRPr="00110C52" w:rsidRDefault="00AD4699" w:rsidP="00AD4699">
      <w:pPr>
        <w:rPr>
          <w:sz w:val="14"/>
        </w:rPr>
      </w:pPr>
      <w:r w:rsidRPr="00083EA5">
        <w:rPr>
          <w:rStyle w:val="StyleUnderline"/>
        </w:rPr>
        <w:t>The United States along with China, Israel, South Korea, Russia and the United Kingdom have been investing in developing weapons systems with decreasing levels of human control</w:t>
      </w:r>
      <w:r w:rsidRPr="00624F43">
        <w:rPr>
          <w:rStyle w:val="StyleUnderline"/>
        </w:rPr>
        <w:t xml:space="preserve"> in the critical functions of selecting and engaging targets</w:t>
      </w:r>
      <w:r w:rsidRPr="00083EA5">
        <w:rPr>
          <w:sz w:val="14"/>
        </w:rPr>
        <w:t>. The fear is that as the human role decreases, these so-called ‘killer robots’ will eventually take over these critical functions.</w:t>
      </w:r>
      <w:r>
        <w:rPr>
          <w:sz w:val="14"/>
        </w:rPr>
        <w:t xml:space="preserve"> </w:t>
      </w:r>
      <w:r w:rsidRPr="00083EA5">
        <w:rPr>
          <w:sz w:val="14"/>
        </w:rPr>
        <w:t>Armed drones are an example of this trend toward ever-greater autonomy, but they are still operated by a human who takes the decision to select and fire on targets.</w:t>
      </w:r>
      <w:r>
        <w:rPr>
          <w:sz w:val="14"/>
        </w:rPr>
        <w:t xml:space="preserve"> </w:t>
      </w:r>
      <w:r w:rsidRPr="00083EA5">
        <w:rPr>
          <w:sz w:val="14"/>
        </w:rPr>
        <w:t>A central concern with fully autonomous weapons is that they will cross a moral line that should never be crossed by permitting machines to make the determination to take a human life on the battlefield or in policing, border control and other circumstances.</w:t>
      </w:r>
      <w:r>
        <w:rPr>
          <w:sz w:val="14"/>
        </w:rPr>
        <w:t xml:space="preserve"> </w:t>
      </w:r>
      <w:r w:rsidRPr="00083EA5">
        <w:rPr>
          <w:sz w:val="14"/>
        </w:rPr>
        <w:t>On 13 November 2017, representatives from about 80 countries will meet at the United Nations in Geneva to discuss questions relating to what they call lethal autonomous weapons systems. Since their last meeting on the issue in April 2016, concerns have continued to mount over these future weapons. At the same time, there is a debate about whether states at the Convention on Conventional Weapons (CCW) can address this challenge by negotiating a new CCW protocol that bans or restricts these weapons.</w:t>
      </w:r>
      <w:r>
        <w:rPr>
          <w:sz w:val="14"/>
        </w:rPr>
        <w:t xml:space="preserve"> </w:t>
      </w:r>
      <w:r w:rsidRPr="00624F43">
        <w:rPr>
          <w:rStyle w:val="StyleUnderline"/>
        </w:rPr>
        <w:t xml:space="preserve">Given that countries would not want to fall behind in potentially advantageous military technology, the </w:t>
      </w:r>
      <w:r w:rsidRPr="00083EA5">
        <w:rPr>
          <w:rStyle w:val="StyleUnderline"/>
          <w:highlight w:val="cyan"/>
        </w:rPr>
        <w:t>development of</w:t>
      </w:r>
      <w:r w:rsidRPr="00624F43">
        <w:rPr>
          <w:rStyle w:val="StyleUnderline"/>
        </w:rPr>
        <w:t xml:space="preserve"> these revolutionary </w:t>
      </w:r>
      <w:r w:rsidRPr="00083EA5">
        <w:rPr>
          <w:rStyle w:val="StyleUnderline"/>
          <w:highlight w:val="cyan"/>
        </w:rPr>
        <w:t>weapons would</w:t>
      </w:r>
      <w:r w:rsidRPr="00624F43">
        <w:rPr>
          <w:rStyle w:val="StyleUnderline"/>
        </w:rPr>
        <w:t xml:space="preserve"> be likely to </w:t>
      </w:r>
      <w:r w:rsidRPr="00083EA5">
        <w:rPr>
          <w:rStyle w:val="StyleUnderline"/>
          <w:highlight w:val="cyan"/>
        </w:rPr>
        <w:t>lead to an arms race, unless action</w:t>
      </w:r>
      <w:r w:rsidRPr="00624F43">
        <w:rPr>
          <w:rStyle w:val="StyleUnderline"/>
        </w:rPr>
        <w:t xml:space="preserve"> to put a stop to the whole process </w:t>
      </w:r>
      <w:r w:rsidRPr="00083EA5">
        <w:rPr>
          <w:rStyle w:val="StyleUnderline"/>
          <w:highlight w:val="cyan"/>
        </w:rPr>
        <w:t>is taken now</w:t>
      </w:r>
      <w:r w:rsidRPr="00624F43">
        <w:rPr>
          <w:rStyle w:val="StyleUnderline"/>
        </w:rPr>
        <w:t xml:space="preserve">. High-tech </w:t>
      </w:r>
      <w:r w:rsidRPr="00083EA5">
        <w:rPr>
          <w:rStyle w:val="StyleUnderline"/>
          <w:highlight w:val="cyan"/>
        </w:rPr>
        <w:t>militaries might have an edge in</w:t>
      </w:r>
      <w:r w:rsidRPr="00624F43">
        <w:rPr>
          <w:rStyle w:val="StyleUnderline"/>
        </w:rPr>
        <w:t xml:space="preserve"> the </w:t>
      </w:r>
      <w:r w:rsidRPr="00083EA5">
        <w:rPr>
          <w:rStyle w:val="StyleUnderline"/>
          <w:highlight w:val="cyan"/>
        </w:rPr>
        <w:t>early stages</w:t>
      </w:r>
      <w:r w:rsidRPr="00624F43">
        <w:rPr>
          <w:rStyle w:val="StyleUnderline"/>
        </w:rPr>
        <w:t xml:space="preserve"> of these weapons’ development, </w:t>
      </w:r>
      <w:r w:rsidRPr="00083EA5">
        <w:rPr>
          <w:rStyle w:val="StyleUnderline"/>
          <w:highlight w:val="cyan"/>
        </w:rPr>
        <w:t>but as costs go down</w:t>
      </w:r>
      <w:r w:rsidRPr="00624F43">
        <w:rPr>
          <w:rStyle w:val="StyleUnderline"/>
        </w:rPr>
        <w:t xml:space="preserve"> and the technology proliferates, these </w:t>
      </w:r>
      <w:r w:rsidRPr="00083EA5">
        <w:rPr>
          <w:rStyle w:val="StyleUnderline"/>
          <w:highlight w:val="cyan"/>
        </w:rPr>
        <w:t>weapons would</w:t>
      </w:r>
      <w:r w:rsidRPr="00624F43">
        <w:rPr>
          <w:rStyle w:val="StyleUnderline"/>
        </w:rPr>
        <w:t xml:space="preserve"> likely </w:t>
      </w:r>
      <w:r w:rsidRPr="00083EA5">
        <w:rPr>
          <w:rStyle w:val="StyleUnderline"/>
          <w:highlight w:val="cyan"/>
        </w:rPr>
        <w:t>be mass-produced.</w:t>
      </w:r>
      <w:r>
        <w:rPr>
          <w:rStyle w:val="StyleUnderline"/>
        </w:rPr>
        <w:t xml:space="preserve"> </w:t>
      </w:r>
      <w:r w:rsidRPr="00083EA5">
        <w:rPr>
          <w:sz w:val="14"/>
        </w:rPr>
        <w:t>Life-and-death decisions</w:t>
      </w:r>
      <w:r>
        <w:rPr>
          <w:sz w:val="14"/>
        </w:rPr>
        <w:t xml:space="preserve"> </w:t>
      </w:r>
      <w:r w:rsidRPr="00083EA5">
        <w:rPr>
          <w:sz w:val="14"/>
        </w:rPr>
        <w:t>Qualities such as compassion and empathy in addition to human experience make humans uniquely qualified to make the moral decision to apply force in particular situations. No technological improvements can solve the fundamental challenge to humanity that will come from delegating a life-and-death decision to a machine. Any killing orchestrated by a fully autonomous weapon is arguably inherently wrong since machines are unable to exercise human judgment and compassion.</w:t>
      </w:r>
      <w:r>
        <w:rPr>
          <w:sz w:val="14"/>
        </w:rPr>
        <w:t xml:space="preserve"> </w:t>
      </w:r>
      <w:r w:rsidRPr="00083EA5">
        <w:rPr>
          <w:sz w:val="14"/>
        </w:rPr>
        <w:t>Humans find it difficult in many circumstances to reliably distinguish between lawful and unlawful targets, but fully autonomous weapons are even more unlikely to reliably make such distinctions, as required by international humanitarian law. While the capabilities of future technology are uncertain, it is highly doubtful that it could ever replicate the full range of inherently human characteristics necessary to comply with the rules of distinction and proportionality.</w:t>
      </w:r>
      <w:r>
        <w:rPr>
          <w:sz w:val="14"/>
        </w:rPr>
        <w:t xml:space="preserve"> </w:t>
      </w:r>
      <w:r w:rsidRPr="00083EA5">
        <w:rPr>
          <w:sz w:val="14"/>
        </w:rPr>
        <w:t>These weapons also have the potential to commit unlawful acts for which no one could be held responsible. Existing mechanisms for legal accountability are ill-suited and inadequate to address the unlawful harm that fully autonomous weapons would be likely to cause.</w:t>
      </w:r>
      <w:r>
        <w:rPr>
          <w:sz w:val="14"/>
        </w:rPr>
        <w:t xml:space="preserve"> </w:t>
      </w:r>
      <w:r w:rsidRPr="00083EA5">
        <w:rPr>
          <w:sz w:val="14"/>
        </w:rPr>
        <w:t>One driver behind fully autonomous weapons is the desire to process data and operate at greater speed than for weapons controlled by humans at the targeting and/or engagement stages. Such weapons could also operate without a line of communication after they are deployed.</w:t>
      </w:r>
      <w:r>
        <w:rPr>
          <w:sz w:val="14"/>
        </w:rPr>
        <w:t xml:space="preserve"> </w:t>
      </w:r>
      <w:r w:rsidRPr="00083EA5">
        <w:rPr>
          <w:sz w:val="14"/>
        </w:rPr>
        <w:t>Yet because fully autonomous weapons would have the power to make complex determinations in less structured environments, their speed could lead armed conflicts to spiral rapidly out of control. And regardless of their speed, their ability to operate without a line of communication after deployment would be problematic because the weapons could make poor, independent choices about the use of force.</w:t>
      </w:r>
      <w:r>
        <w:rPr>
          <w:sz w:val="14"/>
        </w:rPr>
        <w:t xml:space="preserve"> </w:t>
      </w:r>
      <w:r w:rsidRPr="00083EA5">
        <w:rPr>
          <w:sz w:val="14"/>
        </w:rPr>
        <w:t>Since fully autonomous weapons could operate at high speeds and without human control, their actions would also not be tempered by human understanding of political, socio-economic, environmental and humanitarian risks at the moment they engage. Thus, they could trigger a range of unintended consequences, many of which could fundamentally alter relations between states or the nature of ongoing conflicts.</w:t>
      </w:r>
      <w:r>
        <w:rPr>
          <w:sz w:val="14"/>
        </w:rPr>
        <w:t xml:space="preserve"> </w:t>
      </w:r>
      <w:r w:rsidRPr="00624F43">
        <w:rPr>
          <w:rStyle w:val="StyleUnderline"/>
        </w:rPr>
        <w:t xml:space="preserve">While fully autonomous weapons might create an immediate military benefit for some states, they should </w:t>
      </w:r>
      <w:proofErr w:type="spellStart"/>
      <w:r w:rsidRPr="00624F43">
        <w:rPr>
          <w:rStyle w:val="StyleUnderline"/>
        </w:rPr>
        <w:t>recognise</w:t>
      </w:r>
      <w:proofErr w:type="spellEnd"/>
      <w:r w:rsidRPr="00624F43">
        <w:rPr>
          <w:rStyle w:val="StyleUnderline"/>
        </w:rPr>
        <w:t xml:space="preserve"> that such </w:t>
      </w:r>
      <w:r w:rsidRPr="00083EA5">
        <w:rPr>
          <w:rStyle w:val="StyleUnderline"/>
          <w:highlight w:val="cyan"/>
        </w:rPr>
        <w:t>advantages would be short-lived</w:t>
      </w:r>
      <w:r w:rsidRPr="00624F43">
        <w:rPr>
          <w:rStyle w:val="StyleUnderline"/>
        </w:rPr>
        <w:t xml:space="preserve"> once these weapons begin to proliferate. Ultimately, </w:t>
      </w:r>
      <w:r w:rsidRPr="00083EA5">
        <w:rPr>
          <w:rStyle w:val="StyleUnderline"/>
          <w:highlight w:val="cyan"/>
        </w:rPr>
        <w:t>the financial and human costs of developing</w:t>
      </w:r>
      <w:r w:rsidRPr="00624F43">
        <w:rPr>
          <w:rStyle w:val="StyleUnderline"/>
        </w:rPr>
        <w:t xml:space="preserve"> such weapons </w:t>
      </w:r>
      <w:r w:rsidRPr="00083EA5">
        <w:rPr>
          <w:rStyle w:val="StyleUnderline"/>
          <w:highlight w:val="cyan"/>
        </w:rPr>
        <w:t>systems would leave</w:t>
      </w:r>
      <w:r w:rsidRPr="00624F43">
        <w:rPr>
          <w:rStyle w:val="StyleUnderline"/>
        </w:rPr>
        <w:t xml:space="preserve"> each </w:t>
      </w:r>
      <w:r w:rsidRPr="00083EA5">
        <w:rPr>
          <w:rStyle w:val="StyleUnderline"/>
          <w:highlight w:val="cyan"/>
        </w:rPr>
        <w:t>state worse off.</w:t>
      </w:r>
      <w:r>
        <w:rPr>
          <w:rStyle w:val="StyleUnderline"/>
        </w:rPr>
        <w:t xml:space="preserve"> </w:t>
      </w:r>
      <w:r w:rsidRPr="00083EA5">
        <w:rPr>
          <w:sz w:val="14"/>
        </w:rPr>
        <w:t xml:space="preserve">For these and other reasons, non-governmental </w:t>
      </w:r>
      <w:proofErr w:type="spellStart"/>
      <w:r w:rsidRPr="00083EA5">
        <w:rPr>
          <w:sz w:val="14"/>
        </w:rPr>
        <w:t>organisations</w:t>
      </w:r>
      <w:proofErr w:type="spellEnd"/>
      <w:r w:rsidRPr="00083EA5">
        <w:rPr>
          <w:sz w:val="14"/>
        </w:rPr>
        <w:t xml:space="preserve"> have established the Campaign to Stop Killer Robots to work for a preemptive ban on development, production and use of weapons systems that, once activated, would select and fire on targets without meaningful human control.</w:t>
      </w:r>
      <w:r>
        <w:rPr>
          <w:sz w:val="14"/>
        </w:rPr>
        <w:t xml:space="preserve"> </w:t>
      </w:r>
      <w:r w:rsidRPr="00083EA5">
        <w:rPr>
          <w:sz w:val="14"/>
        </w:rPr>
        <w:t>Since 2013, 19 countries have endorsed this ban objective and dozens more have affirmed the importance of retaining meaningful or appropriate or adequate human control over critical combat functions of weapons systems. Yet multilateral deliberations on this topic have proceeded at a snail’s pace while technology that will enable the development of fully autonomous weapons bounds ahead.</w:t>
      </w:r>
      <w:r>
        <w:rPr>
          <w:sz w:val="14"/>
        </w:rPr>
        <w:t xml:space="preserve"> </w:t>
      </w:r>
      <w:r w:rsidRPr="00624F43">
        <w:rPr>
          <w:rStyle w:val="StyleUnderline"/>
        </w:rPr>
        <w:t xml:space="preserve">While international humanitarian law already sets limits on problematic weapons and their use, responsible </w:t>
      </w:r>
      <w:r w:rsidRPr="00083EA5">
        <w:rPr>
          <w:rStyle w:val="StyleUnderline"/>
          <w:highlight w:val="cyan"/>
        </w:rPr>
        <w:t>governments have</w:t>
      </w:r>
      <w:r w:rsidRPr="00624F43">
        <w:rPr>
          <w:rStyle w:val="StyleUnderline"/>
        </w:rPr>
        <w:t xml:space="preserve"> in the past </w:t>
      </w:r>
      <w:r w:rsidRPr="00083EA5">
        <w:rPr>
          <w:rStyle w:val="StyleUnderline"/>
          <w:highlight w:val="cyan"/>
        </w:rPr>
        <w:t>found it necessary to</w:t>
      </w:r>
      <w:r w:rsidRPr="00624F43">
        <w:rPr>
          <w:rStyle w:val="StyleUnderline"/>
        </w:rPr>
        <w:t xml:space="preserve"> </w:t>
      </w:r>
      <w:r w:rsidRPr="00083EA5">
        <w:rPr>
          <w:rStyle w:val="StyleUnderline"/>
          <w:highlight w:val="cyan"/>
        </w:rPr>
        <w:t>supplement existing</w:t>
      </w:r>
      <w:r w:rsidRPr="00624F43">
        <w:rPr>
          <w:rStyle w:val="StyleUnderline"/>
        </w:rPr>
        <w:t xml:space="preserve"> legal </w:t>
      </w:r>
      <w:r w:rsidRPr="00083EA5">
        <w:rPr>
          <w:rStyle w:val="StyleUnderline"/>
          <w:highlight w:val="cyan"/>
        </w:rPr>
        <w:t>frameworks f</w:t>
      </w:r>
      <w:r w:rsidRPr="00624F43">
        <w:rPr>
          <w:rStyle w:val="StyleUnderline"/>
        </w:rPr>
        <w:t>or weapons that by their nature pose significant humanitarian threats.</w:t>
      </w:r>
      <w:r>
        <w:rPr>
          <w:rStyle w:val="StyleUnderline"/>
        </w:rPr>
        <w:t xml:space="preserve"> </w:t>
      </w:r>
      <w:r w:rsidRPr="00083EA5">
        <w:rPr>
          <w:sz w:val="14"/>
        </w:rPr>
        <w:t>Some contend that conducting weapons reviews before developing or acquiring fully autonomous weapons would sufficiently regulate the weapons. Weapons reviews are required under Article 36 of Additional Protocol I to the Geneva Conventions to assess the legality of the future use of a new weapon during its design, development and acquisition phases.</w:t>
      </w:r>
      <w:r>
        <w:rPr>
          <w:sz w:val="14"/>
        </w:rPr>
        <w:t xml:space="preserve"> </w:t>
      </w:r>
      <w:r w:rsidRPr="00083EA5">
        <w:rPr>
          <w:sz w:val="14"/>
        </w:rPr>
        <w:t xml:space="preserve">Yet weapons reviews are not universal, consistent or rigorously conducted, and they fail to address the implications of weapons outside of an armed conflict context. </w:t>
      </w:r>
      <w:r w:rsidRPr="005C5714">
        <w:rPr>
          <w:rStyle w:val="StyleUnderline"/>
        </w:rPr>
        <w:t xml:space="preserve">Few </w:t>
      </w:r>
      <w:r w:rsidRPr="005C5714">
        <w:rPr>
          <w:rStyle w:val="StyleUnderline"/>
          <w:highlight w:val="cyan"/>
        </w:rPr>
        <w:t>governments</w:t>
      </w:r>
      <w:r w:rsidRPr="005C5714">
        <w:rPr>
          <w:rStyle w:val="StyleUnderline"/>
        </w:rPr>
        <w:t xml:space="preserve"> conduct weapons </w:t>
      </w:r>
      <w:r w:rsidRPr="005C5714">
        <w:rPr>
          <w:rStyle w:val="StyleUnderline"/>
          <w:highlight w:val="cyan"/>
        </w:rPr>
        <w:t>reviews</w:t>
      </w:r>
      <w:r w:rsidRPr="005C5714">
        <w:rPr>
          <w:rStyle w:val="StyleUnderline"/>
        </w:rPr>
        <w:t xml:space="preserve"> and those that do </w:t>
      </w:r>
      <w:r w:rsidRPr="005C5714">
        <w:rPr>
          <w:rStyle w:val="StyleUnderline"/>
          <w:highlight w:val="cyan"/>
        </w:rPr>
        <w:t>follow varying standards</w:t>
      </w:r>
      <w:r w:rsidRPr="005C5714">
        <w:rPr>
          <w:sz w:val="14"/>
          <w:highlight w:val="cyan"/>
        </w:rPr>
        <w:t>.</w:t>
      </w:r>
      <w:r w:rsidRPr="00083EA5">
        <w:rPr>
          <w:sz w:val="14"/>
        </w:rPr>
        <w:t xml:space="preserve"> </w:t>
      </w:r>
      <w:r w:rsidRPr="005C5714">
        <w:rPr>
          <w:rStyle w:val="StyleUnderline"/>
          <w:highlight w:val="cyan"/>
        </w:rPr>
        <w:t>Reviews are</w:t>
      </w:r>
      <w:r w:rsidRPr="005C5714">
        <w:rPr>
          <w:rStyle w:val="StyleUnderline"/>
        </w:rPr>
        <w:t xml:space="preserve"> often </w:t>
      </w:r>
      <w:r w:rsidRPr="005C5714">
        <w:rPr>
          <w:rStyle w:val="StyleUnderline"/>
          <w:highlight w:val="cyan"/>
        </w:rPr>
        <w:t>too narrow</w:t>
      </w:r>
      <w:r w:rsidRPr="005C5714">
        <w:rPr>
          <w:rStyle w:val="StyleUnderline"/>
        </w:rPr>
        <w:t xml:space="preserve"> in scope sufficiently </w:t>
      </w:r>
      <w:r w:rsidRPr="005C5714">
        <w:rPr>
          <w:rStyle w:val="StyleUnderline"/>
          <w:highlight w:val="cyan"/>
        </w:rPr>
        <w:t>to address every danger posed.</w:t>
      </w:r>
      <w:r w:rsidRPr="005C5714">
        <w:rPr>
          <w:rStyle w:val="StyleUnderline"/>
        </w:rPr>
        <w:t xml:space="preserve"> States are also not obliged to release their reviews, and none are known to have disclosed information about a review that rejected a proposed weapon.</w:t>
      </w:r>
      <w:r>
        <w:rPr>
          <w:sz w:val="14"/>
        </w:rPr>
        <w:t xml:space="preserve"> </w:t>
      </w:r>
      <w:r w:rsidRPr="00083EA5">
        <w:rPr>
          <w:rStyle w:val="StyleUnderline"/>
          <w:highlight w:val="cyan"/>
        </w:rPr>
        <w:t>A binding,</w:t>
      </w:r>
      <w:r w:rsidRPr="00624F43">
        <w:rPr>
          <w:rStyle w:val="StyleUnderline"/>
        </w:rPr>
        <w:t xml:space="preserve"> absolute </w:t>
      </w:r>
      <w:r w:rsidRPr="00083EA5">
        <w:rPr>
          <w:rStyle w:val="StyleUnderline"/>
          <w:highlight w:val="cyan"/>
        </w:rPr>
        <w:t xml:space="preserve">ban on fully autonomous weapons would reduce </w:t>
      </w:r>
      <w:r w:rsidRPr="00083EA5">
        <w:rPr>
          <w:rStyle w:val="StyleUnderline"/>
        </w:rPr>
        <w:t>the chance of</w:t>
      </w:r>
      <w:r w:rsidRPr="00624F43">
        <w:rPr>
          <w:rStyle w:val="StyleUnderline"/>
        </w:rPr>
        <w:t xml:space="preserve"> </w:t>
      </w:r>
      <w:r w:rsidRPr="00083EA5">
        <w:rPr>
          <w:rStyle w:val="StyleUnderline"/>
          <w:highlight w:val="cyan"/>
        </w:rPr>
        <w:t>misuse</w:t>
      </w:r>
      <w:r w:rsidRPr="00624F43">
        <w:rPr>
          <w:rStyle w:val="StyleUnderline"/>
        </w:rPr>
        <w:t xml:space="preserve"> of the weapons, </w:t>
      </w:r>
      <w:r w:rsidRPr="00083EA5">
        <w:rPr>
          <w:rStyle w:val="StyleUnderline"/>
          <w:highlight w:val="cyan"/>
        </w:rPr>
        <w:t xml:space="preserve">would be easier to </w:t>
      </w:r>
      <w:r w:rsidRPr="0095276D">
        <w:rPr>
          <w:rStyle w:val="Emphasis"/>
          <w:highlight w:val="cyan"/>
        </w:rPr>
        <w:t>enforce</w:t>
      </w:r>
      <w:r w:rsidRPr="00083EA5">
        <w:rPr>
          <w:rStyle w:val="StyleUnderline"/>
          <w:highlight w:val="cyan"/>
        </w:rPr>
        <w:t>, and would enhance</w:t>
      </w:r>
      <w:r w:rsidRPr="00624F43">
        <w:rPr>
          <w:rStyle w:val="StyleUnderline"/>
        </w:rPr>
        <w:t xml:space="preserve"> the </w:t>
      </w:r>
      <w:r w:rsidRPr="00083EA5">
        <w:rPr>
          <w:rStyle w:val="StyleUnderline"/>
          <w:highlight w:val="cyan"/>
        </w:rPr>
        <w:t>stigma</w:t>
      </w:r>
      <w:r w:rsidRPr="00624F43">
        <w:rPr>
          <w:rStyle w:val="StyleUnderline"/>
        </w:rPr>
        <w:t xml:space="preserve"> associated </w:t>
      </w:r>
      <w:r w:rsidRPr="00083EA5">
        <w:rPr>
          <w:rStyle w:val="StyleUnderline"/>
          <w:highlight w:val="cyan"/>
        </w:rPr>
        <w:t>with violations.</w:t>
      </w:r>
      <w:r>
        <w:rPr>
          <w:rStyle w:val="StyleUnderline"/>
        </w:rPr>
        <w:t xml:space="preserve"> </w:t>
      </w:r>
      <w:r w:rsidRPr="00624F43">
        <w:rPr>
          <w:rStyle w:val="StyleUnderline"/>
        </w:rPr>
        <w:t xml:space="preserve">Moreover, </w:t>
      </w:r>
      <w:r w:rsidRPr="00083EA5">
        <w:rPr>
          <w:rStyle w:val="StyleUnderline"/>
          <w:highlight w:val="cyan"/>
        </w:rPr>
        <w:t xml:space="preserve">a ban would </w:t>
      </w:r>
      <w:proofErr w:type="spellStart"/>
      <w:r w:rsidRPr="00083EA5">
        <w:rPr>
          <w:rStyle w:val="StyleUnderline"/>
          <w:highlight w:val="cyan"/>
        </w:rPr>
        <w:t>maximise</w:t>
      </w:r>
      <w:proofErr w:type="spellEnd"/>
      <w:r w:rsidRPr="00083EA5">
        <w:rPr>
          <w:rStyle w:val="StyleUnderline"/>
          <w:highlight w:val="cyan"/>
        </w:rPr>
        <w:t xml:space="preserve"> the </w:t>
      </w:r>
      <w:proofErr w:type="spellStart"/>
      <w:r w:rsidRPr="0095276D">
        <w:rPr>
          <w:rStyle w:val="Emphasis"/>
          <w:highlight w:val="cyan"/>
        </w:rPr>
        <w:t>stigmatisation</w:t>
      </w:r>
      <w:proofErr w:type="spellEnd"/>
      <w:r w:rsidRPr="00624F43">
        <w:rPr>
          <w:rStyle w:val="StyleUnderline"/>
        </w:rPr>
        <w:t xml:space="preserve"> of fully autonomous weapons</w:t>
      </w:r>
      <w:r w:rsidRPr="00083EA5">
        <w:rPr>
          <w:rStyle w:val="StyleUnderline"/>
          <w:highlight w:val="cyan"/>
        </w:rPr>
        <w:t>, creatin</w:t>
      </w:r>
      <w:r w:rsidRPr="00083EA5">
        <w:rPr>
          <w:rStyle w:val="StyleUnderline"/>
        </w:rPr>
        <w:t>g</w:t>
      </w:r>
      <w:r w:rsidRPr="00624F43">
        <w:rPr>
          <w:rStyle w:val="StyleUnderline"/>
        </w:rPr>
        <w:t xml:space="preserve"> </w:t>
      </w:r>
      <w:r w:rsidRPr="00083EA5">
        <w:rPr>
          <w:rStyle w:val="StyleUnderline"/>
          <w:highlight w:val="cyan"/>
        </w:rPr>
        <w:t>a</w:t>
      </w:r>
      <w:r w:rsidRPr="00624F43">
        <w:rPr>
          <w:rStyle w:val="StyleUnderline"/>
        </w:rPr>
        <w:t xml:space="preserve"> widely </w:t>
      </w:r>
      <w:proofErr w:type="spellStart"/>
      <w:r w:rsidRPr="00083EA5">
        <w:rPr>
          <w:rStyle w:val="StyleUnderline"/>
        </w:rPr>
        <w:t>recognised</w:t>
      </w:r>
      <w:proofErr w:type="spellEnd"/>
      <w:r w:rsidRPr="00083EA5">
        <w:rPr>
          <w:rStyle w:val="StyleUnderline"/>
          <w:highlight w:val="cyan"/>
        </w:rPr>
        <w:t xml:space="preserve"> norm</w:t>
      </w:r>
      <w:r w:rsidRPr="00624F43">
        <w:rPr>
          <w:rStyle w:val="StyleUnderline"/>
        </w:rPr>
        <w:t xml:space="preserve"> </w:t>
      </w:r>
      <w:r w:rsidRPr="00083EA5">
        <w:rPr>
          <w:rStyle w:val="StyleUnderline"/>
          <w:highlight w:val="cyan"/>
        </w:rPr>
        <w:t>and influencing</w:t>
      </w:r>
      <w:r w:rsidRPr="00624F43">
        <w:rPr>
          <w:rStyle w:val="StyleUnderline"/>
        </w:rPr>
        <w:t xml:space="preserve"> </w:t>
      </w:r>
      <w:r w:rsidRPr="0095276D">
        <w:rPr>
          <w:rStyle w:val="Emphasis"/>
          <w:highlight w:val="cyan"/>
        </w:rPr>
        <w:t>even those</w:t>
      </w:r>
      <w:r w:rsidRPr="0095276D">
        <w:rPr>
          <w:rStyle w:val="StyleUnderline"/>
          <w:highlight w:val="cyan"/>
        </w:rPr>
        <w:t xml:space="preserve"> </w:t>
      </w:r>
      <w:r w:rsidRPr="00083EA5">
        <w:rPr>
          <w:rStyle w:val="StyleUnderline"/>
          <w:highlight w:val="cyan"/>
        </w:rPr>
        <w:t>that do not join</w:t>
      </w:r>
      <w:r w:rsidRPr="00624F43">
        <w:rPr>
          <w:rStyle w:val="StyleUnderline"/>
        </w:rPr>
        <w:t xml:space="preserve"> the treaty. </w:t>
      </w:r>
      <w:r w:rsidRPr="0095276D">
        <w:rPr>
          <w:rStyle w:val="StyleUnderline"/>
          <w:highlight w:val="cyan"/>
        </w:rPr>
        <w:t>Precedent shows that a ban would be achievable</w:t>
      </w:r>
      <w:r w:rsidRPr="00624F43">
        <w:rPr>
          <w:rStyle w:val="StyleUnderline"/>
        </w:rPr>
        <w:t xml:space="preserve"> and effective.</w:t>
      </w:r>
      <w:r>
        <w:rPr>
          <w:rStyle w:val="StyleUnderline"/>
        </w:rPr>
        <w:t xml:space="preserve"> </w:t>
      </w:r>
      <w:r w:rsidRPr="00083EA5">
        <w:rPr>
          <w:sz w:val="14"/>
        </w:rPr>
        <w:t xml:space="preserve">After three years of informal talks with no outcome, </w:t>
      </w:r>
      <w:r w:rsidRPr="00083EA5">
        <w:rPr>
          <w:rStyle w:val="StyleUnderline"/>
          <w:highlight w:val="cyan"/>
        </w:rPr>
        <w:t>it’s time for states to</w:t>
      </w:r>
      <w:r w:rsidRPr="00624F43">
        <w:rPr>
          <w:rStyle w:val="StyleUnderline"/>
        </w:rPr>
        <w:t xml:space="preserve"> negotiate and </w:t>
      </w:r>
      <w:r w:rsidRPr="00083EA5">
        <w:rPr>
          <w:rStyle w:val="StyleUnderline"/>
          <w:highlight w:val="cyan"/>
        </w:rPr>
        <w:t>adopt an</w:t>
      </w:r>
      <w:r w:rsidRPr="00624F43">
        <w:rPr>
          <w:rStyle w:val="StyleUnderline"/>
        </w:rPr>
        <w:t xml:space="preserve"> international, </w:t>
      </w:r>
      <w:r w:rsidRPr="00083EA5">
        <w:rPr>
          <w:rStyle w:val="StyleUnderline"/>
          <w:highlight w:val="cyan"/>
        </w:rPr>
        <w:t>legally binding instrument that prohibits</w:t>
      </w:r>
      <w:r w:rsidRPr="00624F43">
        <w:rPr>
          <w:rStyle w:val="StyleUnderline"/>
        </w:rPr>
        <w:t xml:space="preserve"> the </w:t>
      </w:r>
      <w:r w:rsidRPr="00083EA5">
        <w:rPr>
          <w:rStyle w:val="StyleUnderline"/>
          <w:highlight w:val="cyan"/>
        </w:rPr>
        <w:t>development, production and use of</w:t>
      </w:r>
      <w:r w:rsidRPr="00624F43">
        <w:rPr>
          <w:rStyle w:val="StyleUnderline"/>
        </w:rPr>
        <w:t xml:space="preserve"> fully autonomous weapons.</w:t>
      </w:r>
      <w:r w:rsidRPr="00083EA5">
        <w:rPr>
          <w:sz w:val="14"/>
        </w:rPr>
        <w:t xml:space="preserve"> If that is not possible under the auspices of the CCW, states should explore other mechanisms to ban fully autonomous weapons without delay. The future of our humanity depends on it.</w:t>
      </w:r>
    </w:p>
    <w:p w:rsidR="00AD4699" w:rsidRDefault="00AD4699" w:rsidP="00AD4699">
      <w:pPr>
        <w:pStyle w:val="Heading3"/>
      </w:pPr>
      <w:r>
        <w:t xml:space="preserve">2NC – Overview </w:t>
      </w:r>
    </w:p>
    <w:p w:rsidR="00AD4699" w:rsidRDefault="00AD4699" w:rsidP="00AD4699">
      <w:pPr>
        <w:pStyle w:val="Heading4"/>
      </w:pPr>
      <w:r>
        <w:t xml:space="preserve">The counterplan solves the case – an international ban on autonomous weapons stops the arms race </w:t>
      </w:r>
      <w:r w:rsidR="00664F10">
        <w:t xml:space="preserve">, prevents other countries from gaining military dominance </w:t>
      </w:r>
      <w:bookmarkStart w:id="0" w:name="_GoBack"/>
      <w:bookmarkEnd w:id="0"/>
      <w:r>
        <w:t xml:space="preserve">and reduces </w:t>
      </w:r>
      <w:r w:rsidR="00BE6DA2">
        <w:t>escalation</w:t>
      </w:r>
      <w:r>
        <w:t xml:space="preserve"> – countries will say yes and even holdouts will stop development because of stigma – that’s Wareham 17</w:t>
      </w:r>
    </w:p>
    <w:p w:rsidR="00AD4699" w:rsidRPr="0006169E" w:rsidRDefault="00AD4699" w:rsidP="00AD4699"/>
    <w:p w:rsidR="00AD4699" w:rsidRDefault="00AD4699" w:rsidP="00AD4699">
      <w:pPr>
        <w:pStyle w:val="Heading3"/>
      </w:pPr>
      <w:r>
        <w:t xml:space="preserve">Solvency – Say Yes </w:t>
      </w:r>
    </w:p>
    <w:p w:rsidR="00AD4699" w:rsidRPr="00A523C4" w:rsidRDefault="00AD4699" w:rsidP="00AD4699">
      <w:pPr>
        <w:pStyle w:val="Heading4"/>
      </w:pPr>
      <w:r>
        <w:t xml:space="preserve">States say yes – there’s huge international pressure for a ban </w:t>
      </w:r>
    </w:p>
    <w:p w:rsidR="00AD4699" w:rsidRPr="00A523C4" w:rsidRDefault="00AD4699" w:rsidP="00AD4699">
      <w:r w:rsidRPr="0097262F">
        <w:t xml:space="preserve">Peter </w:t>
      </w:r>
      <w:proofErr w:type="spellStart"/>
      <w:r w:rsidRPr="000970A4">
        <w:rPr>
          <w:rStyle w:val="Style13ptBold"/>
        </w:rPr>
        <w:t>Asaro</w:t>
      </w:r>
      <w:proofErr w:type="spellEnd"/>
      <w:r w:rsidRPr="0097262F">
        <w:t>, 4-27-</w:t>
      </w:r>
      <w:r w:rsidRPr="000970A4">
        <w:rPr>
          <w:rStyle w:val="Style13ptBold"/>
        </w:rPr>
        <w:t>18</w:t>
      </w:r>
      <w:r w:rsidRPr="0097262F">
        <w:t xml:space="preserve">, </w:t>
      </w:r>
      <w:r>
        <w:t>(A</w:t>
      </w:r>
      <w:r w:rsidRPr="0097262F">
        <w:t>ssociate professor of media studies at the New School</w:t>
      </w:r>
      <w:r>
        <w:t xml:space="preserve">) </w:t>
      </w:r>
      <w:r w:rsidRPr="0097262F">
        <w:t xml:space="preserve">"Why the world needs to regulate autonomous weapons, and soon," Bulletin of the Atomic Scientists, </w:t>
      </w:r>
      <w:hyperlink r:id="rId6" w:history="1">
        <w:r w:rsidRPr="00D57CEC">
          <w:rPr>
            <w:rStyle w:val="Hyperlink"/>
          </w:rPr>
          <w:t>https://thebulletin.org/landing_article/why-the-world-needs-to-regulate-autonomous-weapons-and-soon/</w:t>
        </w:r>
      </w:hyperlink>
    </w:p>
    <w:p w:rsidR="00AD4699" w:rsidRPr="009C41A6" w:rsidRDefault="00AD4699" w:rsidP="00AD4699">
      <w:pPr>
        <w:rPr>
          <w:sz w:val="16"/>
        </w:rPr>
      </w:pPr>
      <w:r w:rsidRPr="009C41A6">
        <w:rPr>
          <w:sz w:val="16"/>
        </w:rPr>
        <w:t xml:space="preserve">Each of the issues I have mentioned could have powerfully negative effects on the number and intensity of conflicts around the world. Taken together, they would transform warfare into something new, unfamiliar, and increasingly unpredictable. Will politics and diplomacy be able to keep up? Insofar as these possible changes in the direction of autonomous warfighting are threats to human accountability and state responsibility, they also threaten to undermine the rule of law itself. </w:t>
      </w:r>
      <w:r w:rsidRPr="00A523C4">
        <w:rPr>
          <w:rStyle w:val="StyleUnderline"/>
        </w:rPr>
        <w:t>The question is fundamental: Can the global community of nations come together to agree not to pursue weapons that target and kill humans autonomously, or will they succumb to the relentless logic of striving for military advantage</w:t>
      </w:r>
      <w:r w:rsidRPr="009C41A6">
        <w:rPr>
          <w:sz w:val="16"/>
        </w:rPr>
        <w:t>, and thereby sacrifice other values—diplomacy, rule of law, responsibility, human rights, and dignity?</w:t>
      </w:r>
    </w:p>
    <w:p w:rsidR="00AD4699" w:rsidRPr="009C41A6" w:rsidRDefault="00AD4699" w:rsidP="00AD4699">
      <w:pPr>
        <w:rPr>
          <w:sz w:val="16"/>
        </w:rPr>
      </w:pPr>
      <w:r w:rsidRPr="009C41A6">
        <w:rPr>
          <w:sz w:val="16"/>
        </w:rPr>
        <w:t xml:space="preserve">While most individuals and governments have acknowledged the risks of autonomous weapons, there are genuine disagreements over what, if anything, should be done to mitigate those risks. </w:t>
      </w:r>
      <w:r w:rsidRPr="00A523C4">
        <w:rPr>
          <w:rStyle w:val="StyleUnderline"/>
        </w:rPr>
        <w:t>A handful of states argue that no new law or regulation is needed or that it is too early to regulate and we should wait to see how these weapons are used. Some propose soft law measures,</w:t>
      </w:r>
      <w:r w:rsidRPr="009C41A6">
        <w:rPr>
          <w:sz w:val="16"/>
        </w:rPr>
        <w:t xml:space="preserve"> such as a “political declaration” affirming the importance of retaining some form of human control over weapons systems and the use of force. A couple of states have proposed agreeing on “best practices” and greater transparency for the design, testing, and use of autonomous weapons. </w:t>
      </w:r>
      <w:r w:rsidRPr="00A523C4">
        <w:rPr>
          <w:rStyle w:val="StyleUnderline"/>
        </w:rPr>
        <w:t xml:space="preserve">But </w:t>
      </w:r>
      <w:r w:rsidRPr="0053561B">
        <w:rPr>
          <w:rStyle w:val="StyleUnderline"/>
          <w:highlight w:val="cyan"/>
        </w:rPr>
        <w:t xml:space="preserve">the </w:t>
      </w:r>
      <w:r w:rsidRPr="0053561B">
        <w:rPr>
          <w:rStyle w:val="Emphasis"/>
          <w:highlight w:val="cyan"/>
        </w:rPr>
        <w:t>majority</w:t>
      </w:r>
      <w:r w:rsidRPr="0053561B">
        <w:rPr>
          <w:sz w:val="16"/>
          <w:highlight w:val="cyan"/>
        </w:rPr>
        <w:t xml:space="preserve"> </w:t>
      </w:r>
      <w:r w:rsidRPr="0053561B">
        <w:rPr>
          <w:rStyle w:val="StyleUnderline"/>
          <w:highlight w:val="cyan"/>
        </w:rPr>
        <w:t>of states are</w:t>
      </w:r>
      <w:r w:rsidRPr="00A523C4">
        <w:rPr>
          <w:rStyle w:val="StyleUnderline"/>
        </w:rPr>
        <w:t xml:space="preserve"> now </w:t>
      </w:r>
      <w:r w:rsidRPr="0053561B">
        <w:rPr>
          <w:rStyle w:val="StyleUnderline"/>
          <w:highlight w:val="cyan"/>
        </w:rPr>
        <w:t>proposing that new</w:t>
      </w:r>
      <w:r w:rsidRPr="00A523C4">
        <w:rPr>
          <w:rStyle w:val="StyleUnderline"/>
        </w:rPr>
        <w:t xml:space="preserve"> international </w:t>
      </w:r>
      <w:r w:rsidRPr="0053561B">
        <w:rPr>
          <w:rStyle w:val="StyleUnderline"/>
          <w:highlight w:val="cyan"/>
        </w:rPr>
        <w:t>law be negotiated on lethal autonomous weapons systems</w:t>
      </w:r>
      <w:r w:rsidRPr="009C41A6">
        <w:rPr>
          <w:sz w:val="16"/>
        </w:rPr>
        <w:t>, including</w:t>
      </w:r>
      <w:r w:rsidRPr="00A523C4">
        <w:rPr>
          <w:rStyle w:val="StyleUnderline"/>
        </w:rPr>
        <w:t xml:space="preserve"> </w:t>
      </w:r>
      <w:r w:rsidRPr="0053561B">
        <w:rPr>
          <w:rStyle w:val="StyleUnderline"/>
          <w:highlight w:val="cyan"/>
        </w:rPr>
        <w:t>26 states that seek a ban</w:t>
      </w:r>
      <w:r w:rsidRPr="00A523C4">
        <w:rPr>
          <w:rStyle w:val="StyleUnderline"/>
        </w:rPr>
        <w:t xml:space="preserve"> treaty.</w:t>
      </w:r>
      <w:r w:rsidRPr="009C41A6">
        <w:rPr>
          <w:sz w:val="16"/>
        </w:rPr>
        <w:t xml:space="preserve"> The Campaign to Stop Killer Robots has from the beginning supported a comprehensive ban on the production and use of such weapons—a position that can also be viewed as a positive obligation requiring states to ensure that the targeting and engagement of weapons should always be kept under meaningful human control.</w:t>
      </w:r>
    </w:p>
    <w:p w:rsidR="00AD4699" w:rsidRPr="009C41A6" w:rsidRDefault="00AD4699" w:rsidP="00AD4699">
      <w:pPr>
        <w:rPr>
          <w:sz w:val="16"/>
        </w:rPr>
      </w:pPr>
      <w:r w:rsidRPr="009C41A6">
        <w:rPr>
          <w:sz w:val="16"/>
        </w:rPr>
        <w:t xml:space="preserve">There are states that argue that existing international humanitarian law is sufficient to guide and regulate the development of these systems. They express a confidence in both the clarity of existing legal norms and the mechanisms for enforcing them, such as weapons reviews required under Article 36 of Additional Protocol I (1977) to the Geneva Conventions. Yet the many discussions and debates at the Convention on Certain Conventional Weapons have made one thing clear: There are differing views and understandings of what exactly constitutes a targeting decision, or a legal judgement, or an ethical judgement, and how any of those terms could or should be applied to an automated system carrying out a military operation. In fact, </w:t>
      </w:r>
      <w:r w:rsidRPr="0053561B">
        <w:rPr>
          <w:rStyle w:val="StyleUnderline"/>
          <w:highlight w:val="cyan"/>
        </w:rPr>
        <w:t>there are</w:t>
      </w:r>
      <w:r w:rsidRPr="00A523C4">
        <w:rPr>
          <w:rStyle w:val="StyleUnderline"/>
        </w:rPr>
        <w:t xml:space="preserve"> serious </w:t>
      </w:r>
      <w:r w:rsidRPr="0053561B">
        <w:rPr>
          <w:rStyle w:val="StyleUnderline"/>
          <w:highlight w:val="cyan"/>
        </w:rPr>
        <w:t>risks that</w:t>
      </w:r>
      <w:r w:rsidRPr="00A523C4">
        <w:rPr>
          <w:rStyle w:val="StyleUnderline"/>
        </w:rPr>
        <w:t xml:space="preserve"> legal </w:t>
      </w:r>
      <w:r w:rsidRPr="0053561B">
        <w:rPr>
          <w:rStyle w:val="StyleUnderline"/>
          <w:highlight w:val="cyan"/>
        </w:rPr>
        <w:t>norms and the application of</w:t>
      </w:r>
      <w:r w:rsidRPr="00A523C4">
        <w:rPr>
          <w:rStyle w:val="StyleUnderline"/>
        </w:rPr>
        <w:t xml:space="preserve"> established </w:t>
      </w:r>
      <w:r w:rsidRPr="0053561B">
        <w:rPr>
          <w:rStyle w:val="StyleUnderline"/>
          <w:highlight w:val="cyan"/>
        </w:rPr>
        <w:t>concepts</w:t>
      </w:r>
      <w:r w:rsidRPr="00A523C4">
        <w:rPr>
          <w:rStyle w:val="StyleUnderline"/>
        </w:rPr>
        <w:t xml:space="preserve"> of humanitarian law </w:t>
      </w:r>
      <w:r w:rsidRPr="0053561B">
        <w:rPr>
          <w:rStyle w:val="StyleUnderline"/>
          <w:highlight w:val="cyan"/>
        </w:rPr>
        <w:t>could become</w:t>
      </w:r>
      <w:r w:rsidRPr="00A523C4">
        <w:rPr>
          <w:rStyle w:val="StyleUnderline"/>
        </w:rPr>
        <w:t xml:space="preserve"> fuzzier or </w:t>
      </w:r>
      <w:r w:rsidRPr="0053561B">
        <w:rPr>
          <w:rStyle w:val="StyleUnderline"/>
          <w:highlight w:val="cyan"/>
        </w:rPr>
        <w:t>weaker as technology advances</w:t>
      </w:r>
      <w:r w:rsidRPr="00A523C4">
        <w:rPr>
          <w:rStyle w:val="StyleUnderline"/>
        </w:rPr>
        <w:t xml:space="preserve"> and confidence in autonomous technology increases</w:t>
      </w:r>
      <w:r w:rsidRPr="009C41A6">
        <w:rPr>
          <w:sz w:val="16"/>
        </w:rPr>
        <w:t xml:space="preserve">. At the very least, </w:t>
      </w:r>
      <w:r w:rsidRPr="0053561B">
        <w:rPr>
          <w:rStyle w:val="StyleUnderline"/>
          <w:highlight w:val="cyan"/>
        </w:rPr>
        <w:t>there is a need for</w:t>
      </w:r>
      <w:r w:rsidRPr="00A523C4">
        <w:rPr>
          <w:rStyle w:val="StyleUnderline"/>
        </w:rPr>
        <w:t xml:space="preserve"> </w:t>
      </w:r>
      <w:r w:rsidRPr="0053561B">
        <w:rPr>
          <w:rStyle w:val="StyleUnderline"/>
          <w:highlight w:val="cyan"/>
        </w:rPr>
        <w:t>a s</w:t>
      </w:r>
      <w:r w:rsidRPr="00A523C4">
        <w:rPr>
          <w:rStyle w:val="StyleUnderline"/>
        </w:rPr>
        <w:t xml:space="preserve">hared </w:t>
      </w:r>
      <w:r w:rsidRPr="0053561B">
        <w:rPr>
          <w:rStyle w:val="StyleUnderline"/>
          <w:highlight w:val="cyan"/>
        </w:rPr>
        <w:t>understanding</w:t>
      </w:r>
      <w:r w:rsidRPr="00A523C4">
        <w:rPr>
          <w:rStyle w:val="StyleUnderline"/>
        </w:rPr>
        <w:t xml:space="preserve"> of these </w:t>
      </w:r>
      <w:r w:rsidRPr="0053561B">
        <w:rPr>
          <w:rStyle w:val="StyleUnderline"/>
          <w:highlight w:val="cyan"/>
        </w:rPr>
        <w:t>terms and their</w:t>
      </w:r>
      <w:r w:rsidRPr="00A523C4">
        <w:rPr>
          <w:rStyle w:val="StyleUnderline"/>
        </w:rPr>
        <w:t xml:space="preserve"> legal </w:t>
      </w:r>
      <w:r w:rsidRPr="0053561B">
        <w:rPr>
          <w:rStyle w:val="StyleUnderline"/>
          <w:highlight w:val="cyan"/>
        </w:rPr>
        <w:t>implications under the law</w:t>
      </w:r>
      <w:r w:rsidRPr="00A523C4">
        <w:rPr>
          <w:rStyle w:val="StyleUnderline"/>
        </w:rPr>
        <w:t>s of war</w:t>
      </w:r>
      <w:r w:rsidRPr="009C41A6">
        <w:rPr>
          <w:sz w:val="16"/>
        </w:rPr>
        <w:t>. If they achieve little else, the CCW discussions have at least begun this crucial process.</w:t>
      </w:r>
      <w:r>
        <w:rPr>
          <w:sz w:val="16"/>
        </w:rPr>
        <w:t>–</w:t>
      </w:r>
    </w:p>
    <w:p w:rsidR="00AD4699" w:rsidRPr="009C41A6" w:rsidRDefault="00AD4699" w:rsidP="00AD4699">
      <w:pPr>
        <w:rPr>
          <w:sz w:val="12"/>
        </w:rPr>
      </w:pPr>
      <w:r w:rsidRPr="009C41A6">
        <w:rPr>
          <w:sz w:val="12"/>
        </w:rPr>
        <w:t>The proponents of lethal autonomous weapons argue that there could be real advantages to automating targeting and engagement, and that prohibitions or regulations could prevent beneficial applications of the technology. The United States has the most articulated and public policy on the development of such weapons, Department of Defense Directive 3000.09, and has suggested that something like that directive might serve as guide to best practices for other countries. The United States has also submitted a working paper for the recent meeting. The document offers a series of arguments and assertions that emerging technology, and AI in particular, could help to limit civilian casualties in armed conflict in various ways. These range from pattern recognition systems for filtering surveillance data, to software for blast damage assessment, to guidance systems on missiles, to mines and munitions that self-destruct or deactivate after a period of time. Yet in nearly all the examples the US document sets out, automation merely provides human decision makers with objects of interest and analyses to help the human decision-maker a better decision about the risks of engaging a target. In other examples the automation comes into play only after a human decision-maker has designated a target and initiated an attack. In these cases, the automation merely helps the weapon reach its intended target, or deactivate if no target is found. These are reasonable uses of automation, and if properly employed, they do have the potential to reduce the impact of certain attacks on civilians and conform to international humanitarian law.</w:t>
      </w:r>
    </w:p>
    <w:p w:rsidR="00AD4699" w:rsidRPr="009C41A6" w:rsidRDefault="00AD4699" w:rsidP="00AD4699">
      <w:pPr>
        <w:rPr>
          <w:sz w:val="12"/>
        </w:rPr>
      </w:pPr>
      <w:r w:rsidRPr="009C41A6">
        <w:rPr>
          <w:sz w:val="12"/>
        </w:rPr>
        <w:t>Whether a new generation of highly automated systems will actually reduce civilian casualties is an empirical question that depends not simply on the technical capabilities of the weapons systems (theoretical or verified), but also on how those systems are used in practice. If they encourage greater use in riskier civilian areas, or lower thresholds to conflict, overall civilian impacts from autonomous weapon systems may actually be greater and therefore not correlate with reduced risks to civilians as their greater accuracy or precision targeting capabilities might suggest.</w:t>
      </w:r>
    </w:p>
    <w:p w:rsidR="00AD4699" w:rsidRPr="009C41A6" w:rsidRDefault="00AD4699" w:rsidP="00AD4699">
      <w:pPr>
        <w:rPr>
          <w:sz w:val="12"/>
        </w:rPr>
      </w:pPr>
      <w:r w:rsidRPr="009C41A6">
        <w:rPr>
          <w:sz w:val="12"/>
        </w:rPr>
        <w:t>International humanitarian law encourages the reduction of risks to civilians in wartime—military forces in fact have a duty to take reasonable precautions to protect civilians. But how do the laws of war, written for humans, apply to an automated system? Can the performance of an algorithm constitute a proportionality assessment? What counts as “reasonable” for a machine? Can an automated decision qualify as a legal judgement? Even for more computationally tractable legal requirements, such as discriminating combatants from civilians, there remain difficult questions of what technical standards should apply and how they should be tested. Likewise, terms like “target,” “objective,” and “an attack” do not have strict legal definitions that can be easily translated into automated programs. They depend on context and the nature of a military operation. A lack of shared concepts and terms is precisely the kind of unregulated development that we have already begun to see in cyberwarfare, where there is little agreement regarding norms, even those norms already established in international law as outlined by the Tallinn Manual. If one truly believes in the humanitarian potential of automation in weapons systems, one should support the clarification and codification of shared norms and standards to guide the development of such technologies.</w:t>
      </w:r>
    </w:p>
    <w:p w:rsidR="00AD4699" w:rsidRPr="009C41A6" w:rsidRDefault="00AD4699" w:rsidP="00AD4699">
      <w:pPr>
        <w:rPr>
          <w:sz w:val="12"/>
        </w:rPr>
      </w:pPr>
      <w:r w:rsidRPr="009C41A6">
        <w:rPr>
          <w:sz w:val="12"/>
        </w:rPr>
        <w:t>My own writings, and the documents and statements issued by the Campaign to Stop Killer Robots, have consistently encouraged the use of advanced information-processing technologies to further enhance the situational awareness and decision-making capacity and accuracy of human commanders and soldiers. Our concern has been the elimination of those commanders and soldiers from critical decisions altogether. As automation becomes more sophisticated and relied upon, it also becomes more important that the people who operate the automated systems understand how the systems use data and algorithms to make automated assessments. Some governments are beginning to ask these questions, as Belgium does in its working paper from the November Group of Governmental Experts meeting. What are the essential aspects of human control? To what extent might automated information processing over-determine human judgement and usurp human autonomy? And what point might a system be “functionally delegated” the authority to kill, even when it has no such legal authority?</w:t>
      </w:r>
    </w:p>
    <w:p w:rsidR="00AD4699" w:rsidRPr="009C41A6" w:rsidRDefault="00AD4699" w:rsidP="00AD4699">
      <w:pPr>
        <w:rPr>
          <w:sz w:val="12"/>
        </w:rPr>
      </w:pPr>
      <w:r w:rsidRPr="009C41A6">
        <w:rPr>
          <w:sz w:val="12"/>
        </w:rPr>
        <w:t>The Convention on Certain Conventional Weapons has a way forward for its next meeting in August. Participants could agree to pursue the negotiation of a legally binding instrument that asserts clear norms. Or they might choose a lesser, non-binding output. In their joint working paper, France and Germany, which chaired informal meetings on autonomous weapons at the CCW, have offered a vision that seeks a positive and tangible outcome and positive step toward a treaty, in the form of a non-binding political resolution. But that vision does not articulate the substance of the issue of human control of weapons—how the issue should be framed, or how it might be assessed or enforced. And as a practical matter, there is concern that such a resolution could be the final outcome of this CCW process, rather than a stepping stone to a binding instrument that truly regulates autonomous weaponry.</w:t>
      </w:r>
    </w:p>
    <w:p w:rsidR="00AD4699" w:rsidRPr="00A523C4" w:rsidRDefault="00AD4699" w:rsidP="00AD4699">
      <w:pPr>
        <w:rPr>
          <w:rStyle w:val="StyleUnderline"/>
        </w:rPr>
      </w:pPr>
      <w:r w:rsidRPr="009C41A6">
        <w:rPr>
          <w:sz w:val="16"/>
        </w:rPr>
        <w:t xml:space="preserve">But </w:t>
      </w:r>
      <w:r w:rsidRPr="0053561B">
        <w:rPr>
          <w:rStyle w:val="StyleUnderline"/>
          <w:highlight w:val="cyan"/>
        </w:rPr>
        <w:t xml:space="preserve">international consensus is </w:t>
      </w:r>
      <w:r w:rsidRPr="0053561B">
        <w:rPr>
          <w:rStyle w:val="Emphasis"/>
          <w:highlight w:val="cyan"/>
        </w:rPr>
        <w:t>within reach</w:t>
      </w:r>
      <w:r w:rsidRPr="009C41A6">
        <w:rPr>
          <w:sz w:val="16"/>
        </w:rPr>
        <w:t xml:space="preserve">. </w:t>
      </w:r>
      <w:r w:rsidRPr="00A523C4">
        <w:rPr>
          <w:rStyle w:val="StyleUnderline"/>
        </w:rPr>
        <w:t>Broad consensus on the need for human control over targeting and engagement of weapons already exists.</w:t>
      </w:r>
      <w:r w:rsidRPr="009C41A6">
        <w:rPr>
          <w:sz w:val="16"/>
        </w:rPr>
        <w:t xml:space="preserve"> </w:t>
      </w:r>
      <w:r w:rsidRPr="0053561B">
        <w:rPr>
          <w:rStyle w:val="StyleUnderline"/>
          <w:highlight w:val="cyan"/>
        </w:rPr>
        <w:t>States</w:t>
      </w:r>
      <w:r w:rsidRPr="00A523C4">
        <w:rPr>
          <w:rStyle w:val="StyleUnderline"/>
        </w:rPr>
        <w:t xml:space="preserve"> </w:t>
      </w:r>
      <w:r w:rsidRPr="0053561B">
        <w:rPr>
          <w:rStyle w:val="StyleUnderline"/>
          <w:highlight w:val="cyan"/>
        </w:rPr>
        <w:t>must</w:t>
      </w:r>
      <w:r w:rsidRPr="00A523C4">
        <w:rPr>
          <w:rStyle w:val="StyleUnderline"/>
        </w:rPr>
        <w:t xml:space="preserve"> work to </w:t>
      </w:r>
      <w:r w:rsidRPr="0053561B">
        <w:rPr>
          <w:rStyle w:val="StyleUnderline"/>
          <w:highlight w:val="cyan"/>
        </w:rPr>
        <w:t xml:space="preserve">clarify the nature of </w:t>
      </w:r>
      <w:r w:rsidRPr="0053561B">
        <w:rPr>
          <w:rStyle w:val="StyleUnderline"/>
        </w:rPr>
        <w:t xml:space="preserve">that </w:t>
      </w:r>
      <w:r w:rsidRPr="0053561B">
        <w:rPr>
          <w:rStyle w:val="StyleUnderline"/>
          <w:highlight w:val="cyan"/>
        </w:rPr>
        <w:t>control</w:t>
      </w:r>
      <w:r w:rsidRPr="00A523C4">
        <w:rPr>
          <w:rStyle w:val="StyleUnderline"/>
        </w:rPr>
        <w:t xml:space="preserve">, the line between </w:t>
      </w:r>
      <w:r w:rsidRPr="0053561B">
        <w:rPr>
          <w:rStyle w:val="StyleUnderline"/>
          <w:highlight w:val="cyan"/>
        </w:rPr>
        <w:t>what forms of control are acceptable</w:t>
      </w:r>
      <w:r w:rsidRPr="00A523C4">
        <w:rPr>
          <w:rStyle w:val="StyleUnderline"/>
        </w:rPr>
        <w:t xml:space="preserve"> or unacceptable, </w:t>
      </w:r>
      <w:r w:rsidRPr="0053561B">
        <w:rPr>
          <w:rStyle w:val="StyleUnderline"/>
          <w:highlight w:val="cyan"/>
        </w:rPr>
        <w:t xml:space="preserve">and the </w:t>
      </w:r>
      <w:r w:rsidRPr="0053561B">
        <w:rPr>
          <w:rStyle w:val="StyleUnderline"/>
        </w:rPr>
        <w:t>legal</w:t>
      </w:r>
      <w:r w:rsidRPr="00A523C4">
        <w:rPr>
          <w:rStyle w:val="StyleUnderline"/>
        </w:rPr>
        <w:t xml:space="preserve"> language and </w:t>
      </w:r>
      <w:r w:rsidRPr="0053561B">
        <w:rPr>
          <w:rStyle w:val="StyleUnderline"/>
          <w:highlight w:val="cyan"/>
        </w:rPr>
        <w:t>framework</w:t>
      </w:r>
      <w:r w:rsidRPr="00A523C4">
        <w:rPr>
          <w:rStyle w:val="StyleUnderline"/>
        </w:rPr>
        <w:t xml:space="preserve"> </w:t>
      </w:r>
      <w:r w:rsidRPr="0053561B">
        <w:rPr>
          <w:rStyle w:val="StyleUnderline"/>
          <w:highlight w:val="cyan"/>
        </w:rPr>
        <w:t>for codifying these</w:t>
      </w:r>
      <w:r w:rsidRPr="009C41A6">
        <w:rPr>
          <w:sz w:val="16"/>
        </w:rPr>
        <w:t>. The failure of other consensus-based fora to reach outcomes on issues involving new and emerging technologies, including cyberwarfare, should serve as a warning, and not a benchmark for what could be achieved at the Convention on Certain Conventional Weapons. Just the same, if there is to be any hope of making progress on regulating cyberwarfare, or agreement over international regulations to manage the risks of AI and other advanced technologies, the CCW could yet prove to be a model for international consensus-building and norm innovation. “</w:t>
      </w:r>
      <w:r w:rsidRPr="00A523C4">
        <w:rPr>
          <w:rStyle w:val="StyleUnderline"/>
        </w:rPr>
        <w:t>Meaningful human control” as a concept is already finding use in discussions of AI ethics and self-driving cars.</w:t>
      </w:r>
    </w:p>
    <w:p w:rsidR="00AD4699" w:rsidRPr="0028643E" w:rsidRDefault="00AD4699" w:rsidP="00AD4699">
      <w:pPr>
        <w:pStyle w:val="Heading3"/>
      </w:pPr>
      <w:r>
        <w:t xml:space="preserve">Solvency – US Pressure Solves  </w:t>
      </w:r>
    </w:p>
    <w:p w:rsidR="00AD4699" w:rsidRDefault="00AD4699" w:rsidP="00AD4699">
      <w:pPr>
        <w:pStyle w:val="Heading4"/>
      </w:pPr>
      <w:r>
        <w:t>Now is key for US ban on autonomous weapons – recent UN meeting and broad support</w:t>
      </w:r>
    </w:p>
    <w:p w:rsidR="00AD4699" w:rsidRPr="009922B7" w:rsidRDefault="00AD4699" w:rsidP="00AD4699">
      <w:r w:rsidRPr="009922B7">
        <w:t xml:space="preserve">Denise </w:t>
      </w:r>
      <w:r w:rsidRPr="00446507">
        <w:rPr>
          <w:rStyle w:val="Style13ptBold"/>
        </w:rPr>
        <w:t>Garcia</w:t>
      </w:r>
      <w:r w:rsidRPr="009922B7">
        <w:t>,</w:t>
      </w:r>
      <w:r>
        <w:t xml:space="preserve"> 5-15-</w:t>
      </w:r>
      <w:r w:rsidRPr="00446507">
        <w:rPr>
          <w:rStyle w:val="Style13ptBold"/>
        </w:rPr>
        <w:t>18</w:t>
      </w:r>
      <w:r>
        <w:t>, (</w:t>
      </w:r>
      <w:r w:rsidRPr="009922B7">
        <w:t>PhD in Political Science from the Graduate Institute</w:t>
      </w:r>
      <w:r>
        <w:t>, M</w:t>
      </w:r>
      <w:r w:rsidRPr="009922B7">
        <w:t>ember of the International Committee for Robot Arms Control, Academic Council of the United Nations, and the Arms Control Association</w:t>
      </w:r>
      <w:r>
        <w:t xml:space="preserve">) </w:t>
      </w:r>
      <w:r w:rsidRPr="009922B7">
        <w:t xml:space="preserve">"The Case Against Killer Robots," </w:t>
      </w:r>
      <w:r>
        <w:t>The Graduate Institute Geneva</w:t>
      </w:r>
      <w:r w:rsidRPr="009922B7">
        <w:t>, http://graduateinstitute.ch/fr/home/relations-publiques/news-at-the-institute/news-archives.html/_/news/corporate/2014/the-case-against-killer-robots</w:t>
      </w:r>
    </w:p>
    <w:p w:rsidR="00AD4699" w:rsidRPr="0028643E" w:rsidRDefault="00AD4699" w:rsidP="00AD4699">
      <w:pPr>
        <w:rPr>
          <w:sz w:val="16"/>
        </w:rPr>
      </w:pPr>
      <w:r w:rsidRPr="0028643E">
        <w:rPr>
          <w:sz w:val="16"/>
        </w:rPr>
        <w:t xml:space="preserve">In the Terminator movies, fully autonomous robots wage war against humanity. Although cyborg assassins won’t be arriving from the future anytime soon, offensive “Terminator-style” </w:t>
      </w:r>
      <w:r w:rsidRPr="009922B7">
        <w:rPr>
          <w:rStyle w:val="StyleUnderline"/>
          <w:highlight w:val="cyan"/>
        </w:rPr>
        <w:t>autonomous robots</w:t>
      </w:r>
      <w:r w:rsidRPr="0028643E">
        <w:rPr>
          <w:sz w:val="16"/>
        </w:rPr>
        <w:t xml:space="preserve"> that are </w:t>
      </w:r>
      <w:r w:rsidRPr="009922B7">
        <w:rPr>
          <w:rStyle w:val="StyleUnderline"/>
          <w:highlight w:val="cyan"/>
        </w:rPr>
        <w:t>programmed to kill could</w:t>
      </w:r>
      <w:r w:rsidRPr="0028643E">
        <w:rPr>
          <w:sz w:val="16"/>
        </w:rPr>
        <w:t xml:space="preserve"> soon escape Hollywood science fiction and </w:t>
      </w:r>
      <w:r w:rsidRPr="009922B7">
        <w:rPr>
          <w:rStyle w:val="StyleUnderline"/>
          <w:highlight w:val="cyan"/>
        </w:rPr>
        <w:t>become reality</w:t>
      </w:r>
      <w:r w:rsidRPr="009922B7">
        <w:rPr>
          <w:rStyle w:val="StyleUnderline"/>
        </w:rPr>
        <w:t>.</w:t>
      </w:r>
      <w:r w:rsidRPr="0028643E">
        <w:rPr>
          <w:sz w:val="16"/>
        </w:rPr>
        <w:t xml:space="preserve"> This actual rise of the machines raises important strategic, moral, and legal questions about whether the international community should empower robots to kill. </w:t>
      </w:r>
    </w:p>
    <w:p w:rsidR="00AD4699" w:rsidRPr="009922B7" w:rsidRDefault="00AD4699" w:rsidP="00AD4699">
      <w:pPr>
        <w:rPr>
          <w:rStyle w:val="StyleUnderline"/>
        </w:rPr>
      </w:pPr>
      <w:r w:rsidRPr="0028643E">
        <w:rPr>
          <w:sz w:val="16"/>
        </w:rPr>
        <w:t xml:space="preserve">This debate goes well beyond drones, as they are yesterday’s news. Existing armed unmanned aerial vehicles are precursors to lethal autonomous robotics -- that is, killer robots -- that could choose targets without further human intervention once they are programmed and activated. </w:t>
      </w:r>
      <w:r w:rsidRPr="009922B7">
        <w:rPr>
          <w:rStyle w:val="StyleUnderline"/>
          <w:highlight w:val="cyan"/>
        </w:rPr>
        <w:t>The Pentagon is</w:t>
      </w:r>
      <w:r w:rsidRPr="009922B7">
        <w:rPr>
          <w:rStyle w:val="StyleUnderline"/>
        </w:rPr>
        <w:t xml:space="preserve"> already </w:t>
      </w:r>
      <w:r w:rsidRPr="009922B7">
        <w:rPr>
          <w:rStyle w:val="StyleUnderline"/>
          <w:highlight w:val="cyan"/>
        </w:rPr>
        <w:t>planning for them</w:t>
      </w:r>
      <w:r w:rsidRPr="009922B7">
        <w:rPr>
          <w:rStyle w:val="StyleUnderline"/>
        </w:rPr>
        <w:t>, envisioning a gradual reduction by 2036 of the degree of human control over such unmanned weapons and systems, until humans are completely out of the loo</w:t>
      </w:r>
      <w:r w:rsidRPr="0028643E">
        <w:rPr>
          <w:sz w:val="16"/>
        </w:rPr>
        <w:t xml:space="preserve">p. But just because the Department of Defense wants it doesn’t mean the United States should allow it. Instead, </w:t>
      </w:r>
      <w:r w:rsidRPr="009922B7">
        <w:rPr>
          <w:rStyle w:val="StyleUnderline"/>
          <w:highlight w:val="cyan"/>
        </w:rPr>
        <w:t>Washington should</w:t>
      </w:r>
      <w:r w:rsidRPr="009922B7">
        <w:rPr>
          <w:rStyle w:val="StyleUnderline"/>
        </w:rPr>
        <w:t xml:space="preserve"> </w:t>
      </w:r>
      <w:r w:rsidRPr="009922B7">
        <w:rPr>
          <w:rStyle w:val="StyleUnderline"/>
          <w:highlight w:val="cyan"/>
        </w:rPr>
        <w:t>take the lead in</w:t>
      </w:r>
      <w:r w:rsidRPr="009922B7">
        <w:rPr>
          <w:rStyle w:val="StyleUnderline"/>
        </w:rPr>
        <w:t xml:space="preserve"> drafting </w:t>
      </w:r>
      <w:r w:rsidRPr="009922B7">
        <w:rPr>
          <w:rStyle w:val="StyleUnderline"/>
          <w:highlight w:val="cyan"/>
        </w:rPr>
        <w:t>a</w:t>
      </w:r>
      <w:r w:rsidRPr="009922B7">
        <w:rPr>
          <w:rStyle w:val="StyleUnderline"/>
        </w:rPr>
        <w:t xml:space="preserve"> new, </w:t>
      </w:r>
      <w:r w:rsidRPr="009922B7">
        <w:rPr>
          <w:rStyle w:val="StyleUnderline"/>
          <w:highlight w:val="cyan"/>
        </w:rPr>
        <w:t>international agreement to ban killer robots and regulate</w:t>
      </w:r>
      <w:r w:rsidRPr="009922B7">
        <w:rPr>
          <w:rStyle w:val="StyleUnderline"/>
        </w:rPr>
        <w:t xml:space="preserve"> other kinds of </w:t>
      </w:r>
      <w:r w:rsidRPr="009922B7">
        <w:rPr>
          <w:rStyle w:val="StyleUnderline"/>
          <w:highlight w:val="cyan"/>
        </w:rPr>
        <w:t>autonomous systems. There is no better time to push</w:t>
      </w:r>
      <w:r w:rsidRPr="009922B7">
        <w:rPr>
          <w:rStyle w:val="StyleUnderline"/>
        </w:rPr>
        <w:t xml:space="preserve"> </w:t>
      </w:r>
      <w:r w:rsidRPr="009922B7">
        <w:rPr>
          <w:rStyle w:val="StyleUnderline"/>
          <w:highlight w:val="cyan"/>
        </w:rPr>
        <w:t xml:space="preserve">for </w:t>
      </w:r>
      <w:r w:rsidRPr="009922B7">
        <w:rPr>
          <w:rStyle w:val="StyleUnderline"/>
        </w:rPr>
        <w:t xml:space="preserve">such </w:t>
      </w:r>
      <w:r w:rsidRPr="009922B7">
        <w:rPr>
          <w:rStyle w:val="StyleUnderline"/>
          <w:highlight w:val="cyan"/>
        </w:rPr>
        <w:t>a prohibition</w:t>
      </w:r>
      <w:r w:rsidRPr="009922B7">
        <w:rPr>
          <w:rStyle w:val="StyleUnderline"/>
        </w:rPr>
        <w:t xml:space="preserve"> than</w:t>
      </w:r>
      <w:r>
        <w:rPr>
          <w:rStyle w:val="StyleUnderline"/>
        </w:rPr>
        <w:t xml:space="preserve"> </w:t>
      </w:r>
      <w:r w:rsidRPr="009922B7">
        <w:rPr>
          <w:rStyle w:val="StyleUnderline"/>
        </w:rPr>
        <w:t>[last] week [</w:t>
      </w:r>
      <w:r w:rsidRPr="00446507">
        <w:rPr>
          <w:rStyle w:val="StyleUnderline"/>
          <w:highlight w:val="cyan"/>
        </w:rPr>
        <w:t>as] 117 countries [met</w:t>
      </w:r>
      <w:r w:rsidRPr="009922B7">
        <w:rPr>
          <w:rStyle w:val="StyleUnderline"/>
        </w:rPr>
        <w:t xml:space="preserve">] in Geneva </w:t>
      </w:r>
      <w:r w:rsidRPr="00446507">
        <w:rPr>
          <w:rStyle w:val="StyleUnderline"/>
          <w:highlight w:val="cyan"/>
        </w:rPr>
        <w:t>for the first</w:t>
      </w:r>
      <w:r w:rsidRPr="009922B7">
        <w:rPr>
          <w:rStyle w:val="StyleUnderline"/>
        </w:rPr>
        <w:t xml:space="preserve"> multilateral </w:t>
      </w:r>
      <w:r w:rsidRPr="00446507">
        <w:rPr>
          <w:rStyle w:val="StyleUnderline"/>
          <w:highlight w:val="cyan"/>
        </w:rPr>
        <w:t>UN talks on killer robots</w:t>
      </w:r>
      <w:r w:rsidRPr="009922B7">
        <w:rPr>
          <w:rStyle w:val="StyleUnderline"/>
        </w:rPr>
        <w:t xml:space="preserve"> at the United Nations. The United States should stand up and tell the world that people must remain in complete control when it comes to war and peace.</w:t>
      </w:r>
    </w:p>
    <w:p w:rsidR="00AD4699" w:rsidRPr="0028643E" w:rsidRDefault="00AD4699" w:rsidP="00AD4699">
      <w:pPr>
        <w:rPr>
          <w:sz w:val="16"/>
        </w:rPr>
      </w:pPr>
      <w:r w:rsidRPr="0028643E">
        <w:rPr>
          <w:sz w:val="16"/>
        </w:rPr>
        <w:t>SKYNET TAKES OVER</w:t>
      </w:r>
    </w:p>
    <w:p w:rsidR="00AD4699" w:rsidRPr="0028643E" w:rsidRDefault="00AD4699" w:rsidP="00AD4699">
      <w:pPr>
        <w:rPr>
          <w:sz w:val="16"/>
        </w:rPr>
      </w:pPr>
      <w:r w:rsidRPr="0028643E">
        <w:rPr>
          <w:sz w:val="16"/>
        </w:rPr>
        <w:t>Wars fought by killer robots are no longer hypothetical. The technology is nearly here for all kinds of machines, from unmanned aerial vehicles to nanobots to humanoid Terminator-style robots. According to the U.S. Government Accountability Office, in 2012, 76 countries had some form of drones, and 16 countries possessed armed ones. In other words, existing drone technology is already proliferating, driven mostly by the commercial interests of defense contractors and governments, rather than by strategic calculations of potential risks. And innovation is picking up. Indeed, China, Israel, Russia, the United Kingdom, the United States, and 50 other states have plans to further develop their robotic arsenals, including killer robots. In the race to build such fully autonomous unmanned systems, China is moving faster than anyone; it exhibited 27 different armed drone models in 2012. One of these was an autonomous air-to-air supersonic combat aircraft.</w:t>
      </w:r>
    </w:p>
    <w:p w:rsidR="00AD4699" w:rsidRPr="0028643E" w:rsidRDefault="00AD4699" w:rsidP="00AD4699">
      <w:pPr>
        <w:rPr>
          <w:sz w:val="16"/>
        </w:rPr>
      </w:pPr>
      <w:r w:rsidRPr="0028643E">
        <w:rPr>
          <w:sz w:val="16"/>
        </w:rPr>
        <w:t xml:space="preserve">Several countries have already deployed forerunners of killer robots. The Samsung </w:t>
      </w:r>
      <w:proofErr w:type="spellStart"/>
      <w:r w:rsidRPr="0028643E">
        <w:rPr>
          <w:sz w:val="16"/>
        </w:rPr>
        <w:t>Techwin</w:t>
      </w:r>
      <w:proofErr w:type="spellEnd"/>
      <w:r w:rsidRPr="0028643E">
        <w:rPr>
          <w:sz w:val="16"/>
        </w:rPr>
        <w:t xml:space="preserve"> security surveillance guard robots, which South Korea uses in the demilitarized zone it shares with North Korea, can detect targets through infrared sensors. Although they are currently operated by humans, the robots have an automatic feature that can detect body heat in the demilitarized zone and fire with an onboard machine gun without the need for human operators. The U.S. firm Northrop Grumman has developed an autonomous drone, the X-47B, which can travel on a preprogrammed flight path while being monitored by a pilot on a ship. It is expected to enter active naval service by 2019. Israel, meanwhile, is developing an armed drone known as the </w:t>
      </w:r>
      <w:proofErr w:type="spellStart"/>
      <w:r w:rsidRPr="0028643E">
        <w:rPr>
          <w:sz w:val="16"/>
        </w:rPr>
        <w:t>Harop</w:t>
      </w:r>
      <w:proofErr w:type="spellEnd"/>
      <w:r w:rsidRPr="0028643E">
        <w:rPr>
          <w:sz w:val="16"/>
        </w:rPr>
        <w:t xml:space="preserve"> that could select targets on its own with a special sensor, after loitering in the skies for hours.</w:t>
      </w:r>
    </w:p>
    <w:p w:rsidR="00AD4699" w:rsidRPr="0028643E" w:rsidRDefault="00AD4699" w:rsidP="00AD4699">
      <w:pPr>
        <w:rPr>
          <w:sz w:val="16"/>
        </w:rPr>
      </w:pPr>
      <w:r w:rsidRPr="0028643E">
        <w:rPr>
          <w:sz w:val="16"/>
        </w:rPr>
        <w:t xml:space="preserve">Militaries insist that such hardware protects human life by taking soldiers and pilots out of harm’s way. But the risk of malfunctions from failed software or </w:t>
      </w:r>
      <w:proofErr w:type="spellStart"/>
      <w:r w:rsidRPr="0028643E">
        <w:rPr>
          <w:sz w:val="16"/>
        </w:rPr>
        <w:t>cyber attacks</w:t>
      </w:r>
      <w:proofErr w:type="spellEnd"/>
      <w:r w:rsidRPr="0028643E">
        <w:rPr>
          <w:sz w:val="16"/>
        </w:rPr>
        <w:t xml:space="preserve"> could result in new dangers altogether. Countries will have dissimilar computer programs that, when interacting with each other, may be erratic. Further, signal jamming and hacking become all the more attractive -- and more dangerous -- as armies increasingly rely on drones and other robotic weaponry. According to killer robot advocates, removing the human operator could actually solve some of those problems, since killer robots could ideally operate without touching communication networks and cyberspace. But that wouldn’t help if a killer robot were successfully hacked and turned against its home country.</w:t>
      </w:r>
    </w:p>
    <w:p w:rsidR="00AD4699" w:rsidRPr="0028643E" w:rsidRDefault="00AD4699" w:rsidP="00AD4699">
      <w:pPr>
        <w:rPr>
          <w:sz w:val="16"/>
        </w:rPr>
      </w:pPr>
      <w:r w:rsidRPr="0028643E">
        <w:rPr>
          <w:sz w:val="16"/>
        </w:rPr>
        <w:t xml:space="preserve">The use of robots also raises an important moral question. As Noel Sharkey, a British robotics expert, has asked: “Are we losing our humanity by automating death?” Killer robots would make war easier to pursue and declare, given the distance between combatants and, in some cases, their removal from the battlefield altogether. Automated warfare would reduce long-established thresholds for resorting to violence and the use of force, which the UN has carefully built over decades. Those </w:t>
      </w:r>
      <w:r w:rsidRPr="0028643E">
        <w:rPr>
          <w:rStyle w:val="StyleUnderline"/>
          <w:highlight w:val="cyan"/>
        </w:rPr>
        <w:t xml:space="preserve">norms have been </w:t>
      </w:r>
      <w:r w:rsidRPr="0028643E">
        <w:rPr>
          <w:rStyle w:val="Emphasis"/>
          <w:highlight w:val="cyan"/>
        </w:rPr>
        <w:t>paramount</w:t>
      </w:r>
      <w:r w:rsidRPr="0028643E">
        <w:rPr>
          <w:sz w:val="16"/>
          <w:highlight w:val="cyan"/>
        </w:rPr>
        <w:t xml:space="preserve"> </w:t>
      </w:r>
      <w:r w:rsidRPr="0028643E">
        <w:rPr>
          <w:rStyle w:val="StyleUnderline"/>
          <w:highlight w:val="cyan"/>
        </w:rPr>
        <w:t>in ensuring</w:t>
      </w:r>
      <w:r w:rsidRPr="0028643E">
        <w:rPr>
          <w:rStyle w:val="StyleUnderline"/>
        </w:rPr>
        <w:t xml:space="preserve"> global </w:t>
      </w:r>
      <w:r w:rsidRPr="0028643E">
        <w:rPr>
          <w:rStyle w:val="StyleUnderline"/>
          <w:highlight w:val="cyan"/>
        </w:rPr>
        <w:t>security</w:t>
      </w:r>
      <w:r w:rsidRPr="0028643E">
        <w:rPr>
          <w:rStyle w:val="StyleUnderline"/>
        </w:rPr>
        <w:t>,</w:t>
      </w:r>
      <w:r w:rsidRPr="0028643E">
        <w:rPr>
          <w:sz w:val="16"/>
        </w:rPr>
        <w:t xml:space="preserve"> but they would be easier to break with killer robots, which would allow countries to declare war without having to worry about causing casualties on their own side.</w:t>
      </w:r>
    </w:p>
    <w:p w:rsidR="00AD4699" w:rsidRPr="0028643E" w:rsidRDefault="00AD4699" w:rsidP="00AD4699">
      <w:pPr>
        <w:rPr>
          <w:sz w:val="16"/>
        </w:rPr>
      </w:pPr>
      <w:r w:rsidRPr="0028643E">
        <w:rPr>
          <w:sz w:val="16"/>
        </w:rPr>
        <w:t>I, ROBOT</w:t>
      </w:r>
    </w:p>
    <w:p w:rsidR="00AD4699" w:rsidRDefault="00AD4699" w:rsidP="00AD4699">
      <w:pPr>
        <w:rPr>
          <w:rStyle w:val="StyleUnderline"/>
        </w:rPr>
      </w:pPr>
      <w:r w:rsidRPr="0028643E">
        <w:rPr>
          <w:sz w:val="16"/>
        </w:rPr>
        <w:t xml:space="preserve">There are also other hard realities to consider. Although the United States might use killer robots to wage war without putting its soldiers in harm’s way, other nations might use them to terrorize their own citizens or those of neighboring countries. Put simply, such weapons could increase the risks to civilians. </w:t>
      </w:r>
      <w:r w:rsidRPr="0028643E">
        <w:rPr>
          <w:rStyle w:val="StyleUnderline"/>
          <w:highlight w:val="cyan"/>
        </w:rPr>
        <w:t>In the last few decades, i</w:t>
      </w:r>
      <w:r w:rsidRPr="0028643E">
        <w:rPr>
          <w:rStyle w:val="StyleUnderline"/>
        </w:rPr>
        <w:t xml:space="preserve">nternational </w:t>
      </w:r>
      <w:r w:rsidRPr="0028643E">
        <w:rPr>
          <w:rStyle w:val="StyleUnderline"/>
          <w:highlight w:val="cyan"/>
        </w:rPr>
        <w:t>law has been able to rein in abuses that come with</w:t>
      </w:r>
      <w:r w:rsidRPr="0028643E">
        <w:rPr>
          <w:rStyle w:val="StyleUnderline"/>
        </w:rPr>
        <w:t xml:space="preserve"> new </w:t>
      </w:r>
      <w:r w:rsidRPr="0028643E">
        <w:rPr>
          <w:rStyle w:val="StyleUnderline"/>
          <w:highlight w:val="cyan"/>
        </w:rPr>
        <w:t>military tech</w:t>
      </w:r>
      <w:r w:rsidRPr="0028643E">
        <w:rPr>
          <w:rStyle w:val="StyleUnderline"/>
        </w:rPr>
        <w:t xml:space="preserve">nologies, </w:t>
      </w:r>
      <w:r w:rsidRPr="0028643E">
        <w:rPr>
          <w:rStyle w:val="StyleUnderline"/>
          <w:highlight w:val="cyan"/>
        </w:rPr>
        <w:t>from chemical and bio</w:t>
      </w:r>
      <w:r w:rsidRPr="0028643E">
        <w:rPr>
          <w:rStyle w:val="StyleUnderline"/>
        </w:rPr>
        <w:t xml:space="preserve">logical </w:t>
      </w:r>
      <w:r w:rsidRPr="0028643E">
        <w:rPr>
          <w:rStyle w:val="StyleUnderline"/>
          <w:highlight w:val="cyan"/>
        </w:rPr>
        <w:t>weapons to landmines,</w:t>
      </w:r>
      <w:r w:rsidRPr="0028643E">
        <w:rPr>
          <w:rStyle w:val="StyleUnderline"/>
        </w:rPr>
        <w:t xml:space="preserve"> blinding </w:t>
      </w:r>
      <w:r w:rsidRPr="0028643E">
        <w:rPr>
          <w:rStyle w:val="StyleUnderline"/>
          <w:highlight w:val="cyan"/>
        </w:rPr>
        <w:t>laser weapons, and</w:t>
      </w:r>
      <w:r w:rsidRPr="0028643E">
        <w:rPr>
          <w:rStyle w:val="StyleUnderline"/>
        </w:rPr>
        <w:t xml:space="preserve"> cluster </w:t>
      </w:r>
      <w:r w:rsidRPr="0028643E">
        <w:rPr>
          <w:rStyle w:val="StyleUnderline"/>
          <w:highlight w:val="cyan"/>
        </w:rPr>
        <w:t>bombs</w:t>
      </w:r>
      <w:r w:rsidRPr="0028643E">
        <w:rPr>
          <w:rStyle w:val="StyleUnderline"/>
        </w:rPr>
        <w:t>.</w:t>
      </w:r>
    </w:p>
    <w:p w:rsidR="00AD4699" w:rsidRPr="0028643E" w:rsidRDefault="00AD4699" w:rsidP="00AD4699">
      <w:pPr>
        <w:pStyle w:val="Heading3"/>
      </w:pPr>
      <w:r>
        <w:t xml:space="preserve">Solvency – US Leadership Key </w:t>
      </w:r>
    </w:p>
    <w:p w:rsidR="00AD4699" w:rsidRDefault="00AD4699" w:rsidP="00AD4699">
      <w:pPr>
        <w:pStyle w:val="Heading4"/>
      </w:pPr>
      <w:r>
        <w:t>US leadership in stopping the development of autonomous weapons increases international safety</w:t>
      </w:r>
    </w:p>
    <w:p w:rsidR="00AD4699" w:rsidRPr="00446507" w:rsidRDefault="00AD4699" w:rsidP="00AD4699">
      <w:proofErr w:type="spellStart"/>
      <w:r w:rsidRPr="00446507">
        <w:rPr>
          <w:rStyle w:val="Style13ptBold"/>
        </w:rPr>
        <w:t>Scharre</w:t>
      </w:r>
      <w:proofErr w:type="spellEnd"/>
      <w:r>
        <w:t xml:space="preserve"> and </w:t>
      </w:r>
      <w:r w:rsidRPr="00446507">
        <w:rPr>
          <w:rStyle w:val="Style13ptBold"/>
        </w:rPr>
        <w:t>Horowitz</w:t>
      </w:r>
      <w:r w:rsidRPr="00446507">
        <w:t>, 6-26-</w:t>
      </w:r>
      <w:r w:rsidRPr="00624F43">
        <w:rPr>
          <w:rStyle w:val="Style13ptBold"/>
        </w:rPr>
        <w:t>15</w:t>
      </w:r>
      <w:r w:rsidRPr="00446507">
        <w:t xml:space="preserve">, </w:t>
      </w:r>
      <w:r>
        <w:t>(</w:t>
      </w:r>
      <w:r w:rsidRPr="00446507">
        <w:t>Paul</w:t>
      </w:r>
      <w:r>
        <w:t>,</w:t>
      </w:r>
      <w:r w:rsidRPr="00446507">
        <w:t xml:space="preserve"> </w:t>
      </w:r>
      <w:r>
        <w:t>S</w:t>
      </w:r>
      <w:r w:rsidRPr="00446507">
        <w:t>enior fellow at the Center for a New American Security</w:t>
      </w:r>
      <w:r>
        <w:t xml:space="preserve">, </w:t>
      </w:r>
      <w:r w:rsidRPr="00446507">
        <w:t>Michael</w:t>
      </w:r>
      <w:r>
        <w:t xml:space="preserve"> </w:t>
      </w:r>
      <w:r w:rsidRPr="00446507">
        <w:t>C.</w:t>
      </w:r>
      <w:r>
        <w:t>, A</w:t>
      </w:r>
      <w:r w:rsidRPr="00446507">
        <w:t>ssociate professor of political science at the University of Pennsylvania</w:t>
      </w:r>
      <w:r>
        <w:t xml:space="preserve"> and former DoD employee) </w:t>
      </w:r>
      <w:r w:rsidRPr="00446507">
        <w:t>"Should 'Killer Robots' Be Banned?," National Interest, https://nationalinterest.org/feature/should-killer-robots-be-banned-13196?page=0%2C1</w:t>
      </w:r>
    </w:p>
    <w:p w:rsidR="00AD4699" w:rsidRPr="00624F43" w:rsidRDefault="00AD4699" w:rsidP="00AD4699">
      <w:pPr>
        <w:rPr>
          <w:sz w:val="14"/>
        </w:rPr>
      </w:pPr>
      <w:r w:rsidRPr="00624F43">
        <w:rPr>
          <w:sz w:val="14"/>
        </w:rPr>
        <w:t xml:space="preserve">Finally, </w:t>
      </w:r>
      <w:r w:rsidRPr="00624F43">
        <w:rPr>
          <w:rStyle w:val="StyleUnderline"/>
          <w:highlight w:val="cyan"/>
        </w:rPr>
        <w:t>the U</w:t>
      </w:r>
      <w:r w:rsidRPr="00446507">
        <w:rPr>
          <w:rStyle w:val="StyleUnderline"/>
        </w:rPr>
        <w:t xml:space="preserve">nited </w:t>
      </w:r>
      <w:r w:rsidRPr="00624F43">
        <w:rPr>
          <w:rStyle w:val="StyleUnderline"/>
          <w:highlight w:val="cyan"/>
        </w:rPr>
        <w:t>S</w:t>
      </w:r>
      <w:r w:rsidRPr="00446507">
        <w:rPr>
          <w:rStyle w:val="StyleUnderline"/>
        </w:rPr>
        <w:t xml:space="preserve">tates </w:t>
      </w:r>
      <w:r w:rsidRPr="00624F43">
        <w:rPr>
          <w:rStyle w:val="StyleUnderline"/>
          <w:highlight w:val="cyan"/>
        </w:rPr>
        <w:t>should lead</w:t>
      </w:r>
      <w:r w:rsidRPr="00624F43">
        <w:rPr>
          <w:sz w:val="14"/>
        </w:rPr>
        <w:t xml:space="preserve"> on this issue, </w:t>
      </w:r>
      <w:r w:rsidRPr="00624F43">
        <w:rPr>
          <w:rStyle w:val="StyleUnderline"/>
          <w:highlight w:val="cyan"/>
        </w:rPr>
        <w:t>leveraging its</w:t>
      </w:r>
      <w:r w:rsidRPr="00446507">
        <w:rPr>
          <w:rStyle w:val="StyleUnderline"/>
        </w:rPr>
        <w:t xml:space="preserve"> own internal </w:t>
      </w:r>
      <w:r w:rsidRPr="00624F43">
        <w:rPr>
          <w:rStyle w:val="StyleUnderline"/>
          <w:highlight w:val="cyan"/>
        </w:rPr>
        <w:t>policy guidance towards</w:t>
      </w:r>
      <w:r w:rsidRPr="00446507">
        <w:rPr>
          <w:rStyle w:val="StyleUnderline"/>
        </w:rPr>
        <w:t xml:space="preserve"> crafting </w:t>
      </w:r>
      <w:r w:rsidRPr="00624F43">
        <w:rPr>
          <w:rStyle w:val="StyleUnderline"/>
          <w:highlight w:val="cyan"/>
        </w:rPr>
        <w:t>a set of international</w:t>
      </w:r>
      <w:r w:rsidRPr="00446507">
        <w:rPr>
          <w:rStyle w:val="StyleUnderline"/>
        </w:rPr>
        <w:t xml:space="preserve"> best </w:t>
      </w:r>
      <w:r w:rsidRPr="00624F43">
        <w:rPr>
          <w:rStyle w:val="StyleUnderline"/>
          <w:highlight w:val="cyan"/>
        </w:rPr>
        <w:t>practices for</w:t>
      </w:r>
      <w:r w:rsidRPr="00446507">
        <w:rPr>
          <w:rStyle w:val="StyleUnderline"/>
        </w:rPr>
        <w:t xml:space="preserve"> addressing </w:t>
      </w:r>
      <w:r w:rsidRPr="00624F43">
        <w:rPr>
          <w:rStyle w:val="StyleUnderline"/>
          <w:highlight w:val="cyan"/>
        </w:rPr>
        <w:t>autonomy in weapons. The</w:t>
      </w:r>
      <w:r w:rsidRPr="00446507">
        <w:rPr>
          <w:rStyle w:val="StyleUnderline"/>
        </w:rPr>
        <w:t xml:space="preserve"> U.S. </w:t>
      </w:r>
      <w:r w:rsidRPr="00624F43">
        <w:rPr>
          <w:rStyle w:val="StyleUnderline"/>
          <w:highlight w:val="cyan"/>
        </w:rPr>
        <w:t>D</w:t>
      </w:r>
      <w:r w:rsidRPr="00446507">
        <w:rPr>
          <w:rStyle w:val="StyleUnderline"/>
        </w:rPr>
        <w:t xml:space="preserve">epartment </w:t>
      </w:r>
      <w:r w:rsidRPr="00624F43">
        <w:rPr>
          <w:rStyle w:val="StyleUnderline"/>
          <w:highlight w:val="cyan"/>
        </w:rPr>
        <w:t>o</w:t>
      </w:r>
      <w:r w:rsidRPr="00446507">
        <w:rPr>
          <w:rStyle w:val="StyleUnderline"/>
        </w:rPr>
        <w:t xml:space="preserve">f </w:t>
      </w:r>
      <w:r w:rsidRPr="00624F43">
        <w:rPr>
          <w:rStyle w:val="StyleUnderline"/>
          <w:highlight w:val="cyan"/>
        </w:rPr>
        <w:t>D</w:t>
      </w:r>
      <w:r w:rsidRPr="00446507">
        <w:rPr>
          <w:rStyle w:val="StyleUnderline"/>
        </w:rPr>
        <w:t>efense, after a multi-year study</w:t>
      </w:r>
      <w:r w:rsidRPr="00624F43">
        <w:rPr>
          <w:rStyle w:val="StyleUnderline"/>
          <w:highlight w:val="cyan"/>
        </w:rPr>
        <w:t>, created a policy</w:t>
      </w:r>
      <w:r w:rsidRPr="00446507">
        <w:rPr>
          <w:rStyle w:val="StyleUnderline"/>
        </w:rPr>
        <w:t xml:space="preserve"> document </w:t>
      </w:r>
      <w:r w:rsidRPr="00624F43">
        <w:rPr>
          <w:rStyle w:val="StyleUnderline"/>
          <w:highlight w:val="cyan"/>
        </w:rPr>
        <w:t>outlining a</w:t>
      </w:r>
      <w:r w:rsidRPr="00446507">
        <w:rPr>
          <w:rStyle w:val="StyleUnderline"/>
        </w:rPr>
        <w:t xml:space="preserve"> robust </w:t>
      </w:r>
      <w:r w:rsidRPr="00624F43">
        <w:rPr>
          <w:rStyle w:val="StyleUnderline"/>
          <w:highlight w:val="cyan"/>
        </w:rPr>
        <w:t>set of</w:t>
      </w:r>
      <w:r w:rsidRPr="00446507">
        <w:rPr>
          <w:rStyle w:val="StyleUnderline"/>
        </w:rPr>
        <w:t xml:space="preserve"> required </w:t>
      </w:r>
      <w:r w:rsidRPr="00624F43">
        <w:rPr>
          <w:rStyle w:val="StyleUnderline"/>
          <w:highlight w:val="cyan"/>
        </w:rPr>
        <w:t>checks and approvals before building or fielding</w:t>
      </w:r>
      <w:r w:rsidRPr="00446507">
        <w:rPr>
          <w:rStyle w:val="StyleUnderline"/>
        </w:rPr>
        <w:t xml:space="preserve"> any autonomous </w:t>
      </w:r>
      <w:r w:rsidRPr="00624F43">
        <w:rPr>
          <w:rStyle w:val="StyleUnderline"/>
          <w:highlight w:val="cyan"/>
        </w:rPr>
        <w:t>weapons.</w:t>
      </w:r>
      <w:r w:rsidRPr="00624F43">
        <w:rPr>
          <w:sz w:val="14"/>
        </w:rPr>
        <w:t xml:space="preserve"> This policy was motivated not by legal requirements, which are addressed in the legal weapons review process, but primarily by safety considerations. No analogous set of international rules or best practices for how states ought to approach autonomy in weapons exists, however.</w:t>
      </w:r>
    </w:p>
    <w:p w:rsidR="00AD4699" w:rsidRPr="00446507" w:rsidRDefault="00AD4699" w:rsidP="00AD4699">
      <w:pPr>
        <w:rPr>
          <w:rStyle w:val="StyleUnderline"/>
        </w:rPr>
      </w:pPr>
      <w:r w:rsidRPr="00624F43">
        <w:rPr>
          <w:sz w:val="16"/>
        </w:rPr>
        <w:t xml:space="preserve">U.S. policymakers with experience on landmines and cluster munitions are no doubt wary that any engagement might be seen as “concessions” that NGOs might pocket while still pushing for a ban, but this fear misunderstands U.S. strategic interests. With cluster munitions and landmines, military utility was weighed against humanitarian harm. The United States could adopt its own policies to reduce the weapons’ harm, and whether other states similarly did so was of humanitarian interest, but not strategically relevant. With autonomous weapons, however, </w:t>
      </w:r>
      <w:r w:rsidRPr="00624F43">
        <w:rPr>
          <w:rStyle w:val="StyleUnderline"/>
          <w:highlight w:val="cyan"/>
        </w:rPr>
        <w:t>the U</w:t>
      </w:r>
      <w:r w:rsidRPr="00446507">
        <w:rPr>
          <w:rStyle w:val="StyleUnderline"/>
        </w:rPr>
        <w:t xml:space="preserve">nited </w:t>
      </w:r>
      <w:r w:rsidRPr="00624F43">
        <w:rPr>
          <w:rStyle w:val="StyleUnderline"/>
          <w:highlight w:val="cyan"/>
        </w:rPr>
        <w:t>S</w:t>
      </w:r>
      <w:r w:rsidRPr="00446507">
        <w:rPr>
          <w:rStyle w:val="StyleUnderline"/>
        </w:rPr>
        <w:t xml:space="preserve">tates </w:t>
      </w:r>
      <w:r w:rsidRPr="00624F43">
        <w:rPr>
          <w:rStyle w:val="StyleUnderline"/>
          <w:highlight w:val="cyan"/>
        </w:rPr>
        <w:t>has an</w:t>
      </w:r>
      <w:r w:rsidRPr="00446507">
        <w:rPr>
          <w:rStyle w:val="StyleUnderline"/>
        </w:rPr>
        <w:t xml:space="preserve"> interest in preserving its legal and political freedom of action to adapt to an emerging technology, but also a </w:t>
      </w:r>
      <w:r w:rsidRPr="00624F43">
        <w:rPr>
          <w:rStyle w:val="StyleUnderline"/>
          <w:highlight w:val="cyan"/>
        </w:rPr>
        <w:t>strong strategic interest in ensuring other states use autonomy responsibly</w:t>
      </w:r>
      <w:r w:rsidRPr="00446507">
        <w:rPr>
          <w:rStyle w:val="StyleUnderline"/>
        </w:rPr>
        <w:t xml:space="preserve">. U.S. </w:t>
      </w:r>
      <w:r w:rsidRPr="00624F43">
        <w:rPr>
          <w:rStyle w:val="StyleUnderline"/>
          <w:highlight w:val="cyan"/>
        </w:rPr>
        <w:t>leadership could make a difference</w:t>
      </w:r>
      <w:r w:rsidRPr="00446507">
        <w:rPr>
          <w:rStyle w:val="StyleUnderline"/>
        </w:rPr>
        <w:t>.</w:t>
      </w:r>
    </w:p>
    <w:p w:rsidR="00AD4699" w:rsidRDefault="00AD4699" w:rsidP="00AD4699">
      <w:pPr>
        <w:rPr>
          <w:sz w:val="16"/>
        </w:rPr>
      </w:pPr>
      <w:r w:rsidRPr="00624F43">
        <w:rPr>
          <w:sz w:val="16"/>
        </w:rPr>
        <w:t>The international community has come together to address the question of how autonomy should be incorporated into weapons, but differences in views over the end-state – driven in large part by philosophical differences about the law of war itself – are hampering an honest exchange of ideas</w:t>
      </w:r>
      <w:r w:rsidRPr="00446507">
        <w:rPr>
          <w:rStyle w:val="StyleUnderline"/>
        </w:rPr>
        <w:t>. To make progress, all sides should focus on where there is common ground, the continued importance of humans in the use of force, and build from there. There is little time to waste</w:t>
      </w:r>
      <w:r w:rsidRPr="00624F43">
        <w:rPr>
          <w:sz w:val="16"/>
        </w:rPr>
        <w:t xml:space="preserve">. Diplomacy will have to move faster if it is to keep pace with technological change.  </w:t>
      </w:r>
    </w:p>
    <w:p w:rsidR="003F3EA3" w:rsidRDefault="003F3EA3" w:rsidP="00AD4699">
      <w:pPr>
        <w:pStyle w:val="Heading3"/>
      </w:pPr>
      <w:r>
        <w:t xml:space="preserve">Solvency – Intl Cooperation Key </w:t>
      </w:r>
    </w:p>
    <w:p w:rsidR="003F3EA3" w:rsidRPr="00F3061B" w:rsidRDefault="003F3EA3" w:rsidP="00AD4699">
      <w:pPr>
        <w:pStyle w:val="Heading4"/>
      </w:pPr>
      <w:r>
        <w:t>Only the counterplan’s cooperative approach solves conflict – pursuing US dominance over AI without cooperation results in upsets nuclear stability</w:t>
      </w:r>
    </w:p>
    <w:p w:rsidR="003F3EA3" w:rsidRDefault="003F3EA3" w:rsidP="00AD4699">
      <w:pPr>
        <w:rPr>
          <w:rFonts w:asciiTheme="minorHAnsi" w:hAnsiTheme="minorHAnsi" w:cstheme="minorHAnsi"/>
        </w:rPr>
      </w:pPr>
      <w:r w:rsidRPr="00385F9D">
        <w:rPr>
          <w:rStyle w:val="Style13ptBold"/>
        </w:rPr>
        <w:t>Geist</w:t>
      </w:r>
      <w:r>
        <w:rPr>
          <w:rFonts w:asciiTheme="minorHAnsi" w:hAnsiTheme="minorHAnsi" w:cstheme="minorHAnsi"/>
        </w:rPr>
        <w:t xml:space="preserve"> and </w:t>
      </w:r>
      <w:proofErr w:type="spellStart"/>
      <w:r w:rsidRPr="00385F9D">
        <w:rPr>
          <w:rStyle w:val="Style13ptBold"/>
        </w:rPr>
        <w:t>Lohn</w:t>
      </w:r>
      <w:proofErr w:type="spellEnd"/>
      <w:r w:rsidRPr="00FA6A7A">
        <w:rPr>
          <w:rFonts w:asciiTheme="minorHAnsi" w:hAnsiTheme="minorHAnsi" w:cstheme="minorHAnsi"/>
        </w:rPr>
        <w:t xml:space="preserve">, </w:t>
      </w:r>
      <w:r>
        <w:rPr>
          <w:rFonts w:asciiTheme="minorHAnsi" w:hAnsiTheme="minorHAnsi" w:cstheme="minorHAnsi"/>
        </w:rPr>
        <w:t>4-24-</w:t>
      </w:r>
      <w:r w:rsidRPr="00385F9D">
        <w:rPr>
          <w:rStyle w:val="Style13ptBold"/>
        </w:rPr>
        <w:t>18</w:t>
      </w:r>
      <w:r w:rsidRPr="00FA6A7A">
        <w:rPr>
          <w:rFonts w:asciiTheme="minorHAnsi" w:hAnsiTheme="minorHAnsi" w:cstheme="minorHAnsi"/>
        </w:rPr>
        <w:t>,</w:t>
      </w:r>
      <w:r>
        <w:rPr>
          <w:rFonts w:asciiTheme="minorHAnsi" w:hAnsiTheme="minorHAnsi" w:cstheme="minorHAnsi"/>
        </w:rPr>
        <w:t xml:space="preserve"> (Edward, PhD in Political science, A</w:t>
      </w:r>
      <w:r w:rsidRPr="00F00FBA">
        <w:rPr>
          <w:rFonts w:asciiTheme="minorHAnsi" w:hAnsiTheme="minorHAnsi" w:cstheme="minorHAnsi"/>
        </w:rPr>
        <w:t>ssociate policy researcher at the RAND Corporation</w:t>
      </w:r>
      <w:r>
        <w:rPr>
          <w:rFonts w:asciiTheme="minorHAnsi" w:hAnsiTheme="minorHAnsi" w:cstheme="minorHAnsi"/>
        </w:rPr>
        <w:t xml:space="preserve">, </w:t>
      </w:r>
      <w:r w:rsidRPr="00F00FBA">
        <w:rPr>
          <w:rFonts w:asciiTheme="minorHAnsi" w:hAnsiTheme="minorHAnsi" w:cstheme="minorHAnsi"/>
        </w:rPr>
        <w:t>Andrew</w:t>
      </w:r>
      <w:r>
        <w:rPr>
          <w:rFonts w:asciiTheme="minorHAnsi" w:hAnsiTheme="minorHAnsi" w:cstheme="minorHAnsi"/>
        </w:rPr>
        <w:t>, PhD in electrical engineering, E</w:t>
      </w:r>
      <w:r w:rsidRPr="00F00FBA">
        <w:rPr>
          <w:rFonts w:asciiTheme="minorHAnsi" w:hAnsiTheme="minorHAnsi" w:cstheme="minorHAnsi"/>
        </w:rPr>
        <w:t>ngineer at the RAND Corporation</w:t>
      </w:r>
      <w:r>
        <w:rPr>
          <w:rFonts w:asciiTheme="minorHAnsi" w:hAnsiTheme="minorHAnsi" w:cstheme="minorHAnsi"/>
        </w:rPr>
        <w:t xml:space="preserve">, Report conducted with data collected from </w:t>
      </w:r>
      <w:r w:rsidRPr="00FA6A7A">
        <w:rPr>
          <w:rFonts w:asciiTheme="minorHAnsi" w:hAnsiTheme="minorHAnsi" w:cstheme="minorHAnsi"/>
        </w:rPr>
        <w:t>nuclear-security professionals and AI researchers</w:t>
      </w:r>
      <w:r>
        <w:rPr>
          <w:rFonts w:asciiTheme="minorHAnsi" w:hAnsiTheme="minorHAnsi" w:cstheme="minorHAnsi"/>
        </w:rPr>
        <w:t xml:space="preserve"> from government and commercial fields) </w:t>
      </w:r>
      <w:r w:rsidRPr="00FA6A7A">
        <w:rPr>
          <w:rFonts w:asciiTheme="minorHAnsi" w:hAnsiTheme="minorHAnsi" w:cstheme="minorHAnsi"/>
        </w:rPr>
        <w:t xml:space="preserve"> "How Might Artificial Intelligence Affect the Risk of Nuclear War?," RAND</w:t>
      </w:r>
      <w:r>
        <w:rPr>
          <w:rFonts w:asciiTheme="minorHAnsi" w:hAnsiTheme="minorHAnsi" w:cstheme="minorHAnsi"/>
        </w:rPr>
        <w:t xml:space="preserve"> Corporation </w:t>
      </w:r>
      <w:r w:rsidRPr="00FA6A7A">
        <w:rPr>
          <w:rFonts w:asciiTheme="minorHAnsi" w:hAnsiTheme="minorHAnsi" w:cstheme="minorHAnsi"/>
        </w:rPr>
        <w:t xml:space="preserve">, </w:t>
      </w:r>
      <w:hyperlink r:id="rId7" w:history="1">
        <w:r w:rsidRPr="009453A6">
          <w:rPr>
            <w:rStyle w:val="Hyperlink"/>
            <w:rFonts w:asciiTheme="minorHAnsi" w:hAnsiTheme="minorHAnsi" w:cstheme="minorHAnsi"/>
          </w:rPr>
          <w:t>https://www.rand.org/pubs/perspectives/PE296.html</w:t>
        </w:r>
      </w:hyperlink>
    </w:p>
    <w:p w:rsidR="003F3EA3" w:rsidRPr="00EA7DDA" w:rsidRDefault="003F3EA3" w:rsidP="00AD4699">
      <w:pPr>
        <w:ind w:left="7" w:right="46"/>
        <w:rPr>
          <w:rStyle w:val="StyleUnderline"/>
        </w:rPr>
      </w:pPr>
      <w:r w:rsidRPr="00EA7DDA">
        <w:rPr>
          <w:rFonts w:asciiTheme="minorHAnsi" w:hAnsiTheme="minorHAnsi" w:cstheme="minorHAnsi"/>
          <w:sz w:val="16"/>
        </w:rPr>
        <w:t xml:space="preserve">Overall workshop participants agreed that </w:t>
      </w:r>
      <w:r w:rsidRPr="001D2F36">
        <w:rPr>
          <w:rStyle w:val="StyleUnderline"/>
          <w:highlight w:val="cyan"/>
        </w:rPr>
        <w:t>AI has</w:t>
      </w:r>
      <w:r w:rsidRPr="00EA7DDA">
        <w:rPr>
          <w:rStyle w:val="StyleUnderline"/>
        </w:rPr>
        <w:t xml:space="preserve"> significant </w:t>
      </w:r>
      <w:r w:rsidRPr="001D2F36">
        <w:rPr>
          <w:rStyle w:val="StyleUnderline"/>
          <w:highlight w:val="cyan"/>
        </w:rPr>
        <w:t>potential to upset</w:t>
      </w:r>
      <w:r w:rsidRPr="00EA7DDA">
        <w:rPr>
          <w:rStyle w:val="StyleUnderline"/>
        </w:rPr>
        <w:t xml:space="preserve"> the </w:t>
      </w:r>
      <w:r w:rsidRPr="001D2F36">
        <w:rPr>
          <w:rStyle w:val="StyleUnderline"/>
          <w:highlight w:val="cyan"/>
        </w:rPr>
        <w:t>foundations of nuclear stability</w:t>
      </w:r>
      <w:r w:rsidRPr="00EA7DDA">
        <w:rPr>
          <w:rStyle w:val="StyleUnderline"/>
        </w:rPr>
        <w:t xml:space="preserve"> and undermine deterrence by the year 2040, </w:t>
      </w:r>
      <w:r w:rsidRPr="001D2F36">
        <w:rPr>
          <w:rStyle w:val="StyleUnderline"/>
          <w:highlight w:val="cyan"/>
        </w:rPr>
        <w:t>especially in</w:t>
      </w:r>
      <w:r w:rsidRPr="00EA7DDA">
        <w:rPr>
          <w:rStyle w:val="StyleUnderline"/>
        </w:rPr>
        <w:t xml:space="preserve"> the increasingly </w:t>
      </w:r>
      <w:r w:rsidRPr="001D2F36">
        <w:rPr>
          <w:rStyle w:val="StyleUnderline"/>
          <w:highlight w:val="cyan"/>
        </w:rPr>
        <w:t>multipolar strategic environment</w:t>
      </w:r>
      <w:r w:rsidRPr="00EA7DDA">
        <w:rPr>
          <w:rFonts w:asciiTheme="minorHAnsi" w:hAnsiTheme="minorHAnsi" w:cstheme="minorHAnsi"/>
          <w:sz w:val="16"/>
        </w:rPr>
        <w:t xml:space="preserve">. Dismissing the Hollywood nightmare of malevolent AIs trying to destroy humanity with nuclear weapons, experts were instead concerned with more-mundane issues arising from improving capabilities. </w:t>
      </w:r>
      <w:r w:rsidRPr="00EA7DDA">
        <w:rPr>
          <w:rStyle w:val="StyleUnderline"/>
        </w:rPr>
        <w:t>AI applications discussed included the ability to track and target adversary launchers for counterforce targeting and the incorporation of AI into decision support systems informing choices about the use of nuclear weapons.</w:t>
      </w:r>
    </w:p>
    <w:p w:rsidR="003F3EA3" w:rsidRPr="00EA7DDA" w:rsidRDefault="003F3EA3" w:rsidP="00AD4699">
      <w:pPr>
        <w:ind w:left="-3" w:right="46" w:firstLine="360"/>
        <w:rPr>
          <w:rStyle w:val="StyleUnderline"/>
        </w:rPr>
      </w:pPr>
      <w:r w:rsidRPr="00EA7DDA">
        <w:rPr>
          <w:rFonts w:asciiTheme="minorHAnsi" w:hAnsiTheme="minorHAnsi" w:cstheme="minorHAnsi"/>
          <w:sz w:val="16"/>
        </w:rPr>
        <w:t xml:space="preserve">Some experts fear that an increased reliance on AI could lead to new types of catastrophic mistakes. </w:t>
      </w:r>
      <w:r w:rsidRPr="001D2F36">
        <w:rPr>
          <w:rStyle w:val="StyleUnderline"/>
          <w:highlight w:val="cyan"/>
        </w:rPr>
        <w:t>There may be pressure to use</w:t>
      </w:r>
      <w:r w:rsidRPr="00EA7DDA">
        <w:rPr>
          <w:rStyle w:val="StyleUnderline"/>
        </w:rPr>
        <w:t xml:space="preserve"> it </w:t>
      </w:r>
      <w:r w:rsidRPr="001D2F36">
        <w:rPr>
          <w:rStyle w:val="StyleUnderline"/>
          <w:highlight w:val="cyan"/>
        </w:rPr>
        <w:t>before it is</w:t>
      </w:r>
      <w:r w:rsidRPr="00EA7DDA">
        <w:rPr>
          <w:rStyle w:val="StyleUnderline"/>
        </w:rPr>
        <w:t xml:space="preserve"> technologically </w:t>
      </w:r>
      <w:r w:rsidRPr="001D2F36">
        <w:rPr>
          <w:rStyle w:val="StyleUnderline"/>
          <w:highlight w:val="cyan"/>
        </w:rPr>
        <w:t>mature;</w:t>
      </w:r>
      <w:r w:rsidRPr="00EA7DDA">
        <w:rPr>
          <w:rStyle w:val="StyleUnderline"/>
        </w:rPr>
        <w:t xml:space="preserve"> it may be susceptible to adversarial subversion; or </w:t>
      </w:r>
      <w:r w:rsidRPr="001D2F36">
        <w:rPr>
          <w:rStyle w:val="StyleUnderline"/>
          <w:highlight w:val="cyan"/>
        </w:rPr>
        <w:t>adversaries may believe</w:t>
      </w:r>
      <w:r w:rsidRPr="00EA7DDA">
        <w:rPr>
          <w:rStyle w:val="StyleUnderline"/>
        </w:rPr>
        <w:t xml:space="preserve"> that the </w:t>
      </w:r>
      <w:r w:rsidRPr="001D2F36">
        <w:rPr>
          <w:rStyle w:val="StyleUnderline"/>
          <w:highlight w:val="cyan"/>
        </w:rPr>
        <w:t>AI is more capable</w:t>
      </w:r>
      <w:r w:rsidRPr="00EA7DDA">
        <w:rPr>
          <w:rStyle w:val="StyleUnderline"/>
        </w:rPr>
        <w:t xml:space="preserve"> than it is</w:t>
      </w:r>
      <w:r w:rsidRPr="001D2F36">
        <w:rPr>
          <w:rStyle w:val="StyleUnderline"/>
          <w:highlight w:val="cyan"/>
        </w:rPr>
        <w:t>, leading</w:t>
      </w:r>
      <w:r w:rsidRPr="00EA7DDA">
        <w:rPr>
          <w:rStyle w:val="StyleUnderline"/>
        </w:rPr>
        <w:t xml:space="preserve"> them </w:t>
      </w:r>
      <w:r w:rsidRPr="001D2F36">
        <w:rPr>
          <w:rStyle w:val="StyleUnderline"/>
          <w:highlight w:val="cyan"/>
        </w:rPr>
        <w:t>to</w:t>
      </w:r>
      <w:r w:rsidRPr="00EA7DDA">
        <w:rPr>
          <w:rStyle w:val="StyleUnderline"/>
        </w:rPr>
        <w:t xml:space="preserve"> make </w:t>
      </w:r>
      <w:r w:rsidRPr="001D2F36">
        <w:rPr>
          <w:rStyle w:val="StyleUnderline"/>
          <w:highlight w:val="cyan"/>
        </w:rPr>
        <w:t>catastrophic mistakes.</w:t>
      </w:r>
      <w:r w:rsidRPr="00EA7DDA">
        <w:rPr>
          <w:rStyle w:val="StyleUnderline"/>
        </w:rPr>
        <w:t xml:space="preserve"> </w:t>
      </w:r>
    </w:p>
    <w:p w:rsidR="003F3EA3" w:rsidRPr="00EA7DDA" w:rsidRDefault="003F3EA3" w:rsidP="00AD4699">
      <w:pPr>
        <w:ind w:left="-3" w:right="46" w:firstLine="360"/>
        <w:rPr>
          <w:rFonts w:asciiTheme="minorHAnsi" w:hAnsiTheme="minorHAnsi" w:cstheme="minorHAnsi"/>
          <w:sz w:val="16"/>
        </w:rPr>
      </w:pPr>
      <w:r w:rsidRPr="00EA7DDA">
        <w:rPr>
          <w:rFonts w:asciiTheme="minorHAnsi" w:hAnsiTheme="minorHAnsi" w:cstheme="minorHAnsi"/>
          <w:sz w:val="16"/>
        </w:rPr>
        <w:t>On the other hand, if the nuclear powers manage to establish a form of strategic stability compatible with the emerging capabilities that AI might provide, the machines could reduce distrust and alleviate international tensions, thereby decreasing the risk of nuclear war.</w:t>
      </w:r>
    </w:p>
    <w:p w:rsidR="003F3EA3" w:rsidRPr="00F3061B" w:rsidRDefault="003F3EA3" w:rsidP="00AD4699">
      <w:pPr>
        <w:ind w:left="-3" w:right="46" w:firstLine="360"/>
        <w:rPr>
          <w:rFonts w:asciiTheme="minorHAnsi" w:hAnsiTheme="minorHAnsi" w:cstheme="minorHAnsi"/>
        </w:rPr>
      </w:pPr>
      <w:r w:rsidRPr="00EA7DDA">
        <w:rPr>
          <w:rFonts w:asciiTheme="minorHAnsi" w:hAnsiTheme="minorHAnsi" w:cstheme="minorHAnsi"/>
          <w:sz w:val="16"/>
        </w:rPr>
        <w:t>At present, we cannot predict which—if any—of these scenarios will come to pass, but we need to begin considering the potential impact of AI on nuclear security before these challenges become acute</w:t>
      </w:r>
      <w:r w:rsidRPr="001D2F36">
        <w:rPr>
          <w:rFonts w:asciiTheme="minorHAnsi" w:hAnsiTheme="minorHAnsi" w:cstheme="minorHAnsi"/>
          <w:sz w:val="16"/>
          <w:highlight w:val="cyan"/>
        </w:rPr>
        <w:t xml:space="preserve">. </w:t>
      </w:r>
      <w:r w:rsidRPr="001D2F36">
        <w:rPr>
          <w:rStyle w:val="StyleUnderline"/>
          <w:highlight w:val="cyan"/>
        </w:rPr>
        <w:t>Maintaining</w:t>
      </w:r>
      <w:r w:rsidRPr="00EA7DDA">
        <w:rPr>
          <w:rStyle w:val="StyleUnderline"/>
        </w:rPr>
        <w:t xml:space="preserve"> strategic s</w:t>
      </w:r>
      <w:r w:rsidRPr="001D2F36">
        <w:rPr>
          <w:rStyle w:val="StyleUnderline"/>
          <w:highlight w:val="cyan"/>
        </w:rPr>
        <w:t>tability</w:t>
      </w:r>
      <w:r w:rsidRPr="00EA7DDA">
        <w:rPr>
          <w:rStyle w:val="StyleUnderline"/>
        </w:rPr>
        <w:t xml:space="preserve"> in the coming decades </w:t>
      </w:r>
      <w:r w:rsidRPr="001D2F36">
        <w:rPr>
          <w:rStyle w:val="StyleUnderline"/>
          <w:highlight w:val="cyan"/>
        </w:rPr>
        <w:t>may prove extremely difficult</w:t>
      </w:r>
      <w:r w:rsidRPr="00EA7DDA">
        <w:rPr>
          <w:rStyle w:val="StyleUnderline"/>
        </w:rPr>
        <w:t xml:space="preserve">, and </w:t>
      </w:r>
      <w:r w:rsidRPr="001D2F36">
        <w:rPr>
          <w:rStyle w:val="Emphasis"/>
          <w:highlight w:val="cyan"/>
        </w:rPr>
        <w:t>all nuclear powers</w:t>
      </w:r>
      <w:r w:rsidRPr="001D2F36">
        <w:rPr>
          <w:rStyle w:val="StyleUnderline"/>
          <w:highlight w:val="cyan"/>
        </w:rPr>
        <w:t xml:space="preserve"> will have to participate in</w:t>
      </w:r>
      <w:r w:rsidRPr="00EA7DDA">
        <w:rPr>
          <w:rStyle w:val="StyleUnderline"/>
        </w:rPr>
        <w:t xml:space="preserve"> the </w:t>
      </w:r>
      <w:r w:rsidRPr="001D2F36">
        <w:rPr>
          <w:rStyle w:val="StyleUnderline"/>
          <w:highlight w:val="cyan"/>
        </w:rPr>
        <w:t>cultivation of institutions to</w:t>
      </w:r>
      <w:r w:rsidRPr="00EA7DDA">
        <w:rPr>
          <w:rStyle w:val="StyleUnderline"/>
        </w:rPr>
        <w:t xml:space="preserve"> help </w:t>
      </w:r>
      <w:r w:rsidRPr="001D2F36">
        <w:rPr>
          <w:rStyle w:val="StyleUnderline"/>
          <w:highlight w:val="cyan"/>
        </w:rPr>
        <w:t>limit nuclear risk. This</w:t>
      </w:r>
      <w:r w:rsidRPr="00EA7DDA">
        <w:rPr>
          <w:rStyle w:val="StyleUnderline"/>
        </w:rPr>
        <w:t xml:space="preserve"> goal </w:t>
      </w:r>
      <w:r w:rsidRPr="001D2F36">
        <w:rPr>
          <w:rStyle w:val="StyleUnderline"/>
          <w:highlight w:val="cyan"/>
        </w:rPr>
        <w:t>will demand</w:t>
      </w:r>
      <w:r w:rsidRPr="00EA7DDA">
        <w:rPr>
          <w:rStyle w:val="StyleUnderline"/>
        </w:rPr>
        <w:t xml:space="preserve"> a fortuitous </w:t>
      </w:r>
      <w:r w:rsidRPr="001D2F36">
        <w:rPr>
          <w:rStyle w:val="StyleUnderline"/>
          <w:highlight w:val="cyan"/>
        </w:rPr>
        <w:t>combination of tech</w:t>
      </w:r>
      <w:r w:rsidRPr="00EA7DDA">
        <w:rPr>
          <w:rStyle w:val="StyleUnderline"/>
        </w:rPr>
        <w:t xml:space="preserve">nological, </w:t>
      </w:r>
      <w:r w:rsidRPr="001D2F36">
        <w:rPr>
          <w:rStyle w:val="StyleUnderline"/>
          <w:highlight w:val="cyan"/>
        </w:rPr>
        <w:t>military, and diplomatic measures that</w:t>
      </w:r>
      <w:r w:rsidRPr="00EA7DDA">
        <w:rPr>
          <w:rStyle w:val="StyleUnderline"/>
        </w:rPr>
        <w:t xml:space="preserve"> will </w:t>
      </w:r>
      <w:r w:rsidRPr="001D2F36">
        <w:rPr>
          <w:rStyle w:val="StyleUnderline"/>
          <w:highlight w:val="cyan"/>
        </w:rPr>
        <w:t>require rival states to cooperate</w:t>
      </w:r>
      <w:r w:rsidRPr="00EA7DDA">
        <w:rPr>
          <w:rStyle w:val="StyleUnderline"/>
        </w:rPr>
        <w:t>.</w:t>
      </w:r>
      <w:r w:rsidRPr="00EA7DDA">
        <w:rPr>
          <w:rFonts w:asciiTheme="minorHAnsi" w:hAnsiTheme="minorHAnsi" w:cstheme="minorHAnsi"/>
          <w:sz w:val="16"/>
        </w:rPr>
        <w:t xml:space="preserve"> We hope that this Perspective will begin that discussion and open a path toward pragmatism and realism on these controversial and often polarizing topics.</w:t>
      </w:r>
    </w:p>
    <w:p w:rsidR="00DB412C" w:rsidRDefault="00DB412C" w:rsidP="00DB412C">
      <w:pPr>
        <w:pStyle w:val="Heading4"/>
      </w:pPr>
      <w:r>
        <w:t>Err neg -- unilateral actions on AI development increase the chances of hacking and use for mass destruction</w:t>
      </w:r>
    </w:p>
    <w:p w:rsidR="00DB412C" w:rsidRPr="007C34FC" w:rsidRDefault="00DB412C" w:rsidP="00DB412C">
      <w:r w:rsidRPr="007C34FC">
        <w:t xml:space="preserve">Peter </w:t>
      </w:r>
      <w:r w:rsidRPr="005C1746">
        <w:rPr>
          <w:rStyle w:val="Style13ptBold"/>
        </w:rPr>
        <w:t>Holley</w:t>
      </w:r>
      <w:r w:rsidRPr="007C34FC">
        <w:t xml:space="preserve">, </w:t>
      </w:r>
      <w:r>
        <w:t>7-19-</w:t>
      </w:r>
      <w:r w:rsidRPr="005C1746">
        <w:rPr>
          <w:rStyle w:val="Style13ptBold"/>
        </w:rPr>
        <w:t>18</w:t>
      </w:r>
      <w:r w:rsidRPr="007C34FC">
        <w:t>, "Tech leaders: Killer robots would be ‘dangerously destabilizing’ force in the world," Washington Post, https://www.washingtonpost.com/technology/2018/07/19/tech-leaders-killer-robots-would-be-dangerously-destabilizing-force-world/</w:t>
      </w:r>
    </w:p>
    <w:p w:rsidR="00DB412C" w:rsidRPr="007C34FC" w:rsidRDefault="00DB412C" w:rsidP="00DB412C">
      <w:pPr>
        <w:rPr>
          <w:sz w:val="16"/>
        </w:rPr>
      </w:pPr>
      <w:r w:rsidRPr="007C34FC">
        <w:rPr>
          <w:sz w:val="16"/>
        </w:rPr>
        <w:t>The list is extensive and includes some of the most influential names in the overlapping worlds of technology, science and academia.</w:t>
      </w:r>
    </w:p>
    <w:p w:rsidR="00DB412C" w:rsidRPr="007C34FC" w:rsidRDefault="00DB412C" w:rsidP="00DB412C">
      <w:pPr>
        <w:rPr>
          <w:sz w:val="16"/>
        </w:rPr>
      </w:pPr>
      <w:r w:rsidRPr="007C34FC">
        <w:rPr>
          <w:sz w:val="16"/>
        </w:rPr>
        <w:t xml:space="preserve">Among them are billionaire inventor and </w:t>
      </w:r>
      <w:proofErr w:type="spellStart"/>
      <w:r w:rsidRPr="007C34FC">
        <w:rPr>
          <w:sz w:val="16"/>
        </w:rPr>
        <w:t>OpenAI</w:t>
      </w:r>
      <w:proofErr w:type="spellEnd"/>
      <w:r w:rsidRPr="007C34FC">
        <w:rPr>
          <w:sz w:val="16"/>
        </w:rPr>
        <w:t xml:space="preserve"> founder Elon Musk, Skype co-founder </w:t>
      </w:r>
      <w:proofErr w:type="spellStart"/>
      <w:r w:rsidRPr="007C34FC">
        <w:rPr>
          <w:sz w:val="16"/>
        </w:rPr>
        <w:t>Jaan</w:t>
      </w:r>
      <w:proofErr w:type="spellEnd"/>
      <w:r w:rsidRPr="007C34FC">
        <w:rPr>
          <w:sz w:val="16"/>
        </w:rPr>
        <w:t xml:space="preserve"> Tallinn, artificial intelligence researcher Stuart Russell, as well as the three founders of Google DeepMind — the company’s premier machine learning research group.</w:t>
      </w:r>
    </w:p>
    <w:p w:rsidR="00DB412C" w:rsidRPr="007C34FC" w:rsidRDefault="00DB412C" w:rsidP="00DB412C">
      <w:pPr>
        <w:rPr>
          <w:sz w:val="16"/>
        </w:rPr>
      </w:pPr>
      <w:r w:rsidRPr="007C34FC">
        <w:rPr>
          <w:sz w:val="16"/>
        </w:rPr>
        <w:t>In total, more than 160 organizations and 2,460 individuals from 90 countries promised this week not to participate in or support the development and use of lethal autonomous weapons. The pledge says artificial intelligence is expected to play an increasing role in military systems and calls upon governments and politicians to introduce laws regulating such weapons “to create a future with strong international norms.”</w:t>
      </w:r>
    </w:p>
    <w:p w:rsidR="00DB412C" w:rsidRPr="007C34FC" w:rsidRDefault="00DB412C" w:rsidP="00DB412C">
      <w:pPr>
        <w:rPr>
          <w:sz w:val="16"/>
        </w:rPr>
      </w:pPr>
      <w:r w:rsidRPr="007C34FC">
        <w:rPr>
          <w:sz w:val="16"/>
        </w:rPr>
        <w:t>“</w:t>
      </w:r>
      <w:r w:rsidRPr="007C34FC">
        <w:rPr>
          <w:rStyle w:val="StyleUnderline"/>
        </w:rPr>
        <w:t xml:space="preserve">Thousands of AI researchers agree that </w:t>
      </w:r>
      <w:r w:rsidRPr="007C34FC">
        <w:rPr>
          <w:rStyle w:val="StyleUnderline"/>
          <w:highlight w:val="cyan"/>
        </w:rPr>
        <w:t>by removing</w:t>
      </w:r>
      <w:r w:rsidRPr="007C34FC">
        <w:rPr>
          <w:rStyle w:val="StyleUnderline"/>
        </w:rPr>
        <w:t xml:space="preserve"> the </w:t>
      </w:r>
      <w:r w:rsidRPr="007C34FC">
        <w:rPr>
          <w:rStyle w:val="StyleUnderline"/>
          <w:highlight w:val="cyan"/>
        </w:rPr>
        <w:t>risk, attributability</w:t>
      </w:r>
      <w:r w:rsidRPr="007C34FC">
        <w:rPr>
          <w:rStyle w:val="StyleUnderline"/>
        </w:rPr>
        <w:t xml:space="preserve">, and difficulty of taking human lives, lethal </w:t>
      </w:r>
      <w:r w:rsidRPr="007C34FC">
        <w:rPr>
          <w:rStyle w:val="StyleUnderline"/>
          <w:highlight w:val="cyan"/>
        </w:rPr>
        <w:t>autonomous weapons could become</w:t>
      </w:r>
      <w:r w:rsidRPr="007C34FC">
        <w:rPr>
          <w:rStyle w:val="StyleUnderline"/>
        </w:rPr>
        <w:t xml:space="preserve"> powerful </w:t>
      </w:r>
      <w:r w:rsidRPr="007C34FC">
        <w:rPr>
          <w:rStyle w:val="StyleUnderline"/>
          <w:highlight w:val="cyan"/>
        </w:rPr>
        <w:t>instruments of violence and oppression</w:t>
      </w:r>
      <w:r w:rsidRPr="007C34FC">
        <w:rPr>
          <w:rStyle w:val="StyleUnderline"/>
        </w:rPr>
        <w:t>, especially when linked to surveillance and data systems,”</w:t>
      </w:r>
      <w:r w:rsidRPr="007C34FC">
        <w:rPr>
          <w:sz w:val="16"/>
        </w:rPr>
        <w:t xml:space="preserve"> the pledge says.</w:t>
      </w:r>
    </w:p>
    <w:p w:rsidR="00DB412C" w:rsidRPr="007C34FC" w:rsidRDefault="00DB412C" w:rsidP="00DB412C">
      <w:pPr>
        <w:rPr>
          <w:sz w:val="16"/>
        </w:rPr>
      </w:pPr>
      <w:r w:rsidRPr="007C34FC">
        <w:rPr>
          <w:sz w:val="16"/>
        </w:rPr>
        <w:t xml:space="preserve">“Moreover, lethal </w:t>
      </w:r>
      <w:r w:rsidRPr="007C34FC">
        <w:rPr>
          <w:rStyle w:val="StyleUnderline"/>
        </w:rPr>
        <w:t xml:space="preserve">autonomous weapons have characteristics quite different from nuclear, chemical and biological weapons, and the </w:t>
      </w:r>
      <w:r w:rsidRPr="005C1746">
        <w:rPr>
          <w:rStyle w:val="Emphasis"/>
          <w:highlight w:val="cyan"/>
        </w:rPr>
        <w:t>unilateral</w:t>
      </w:r>
      <w:r w:rsidRPr="007C34FC">
        <w:rPr>
          <w:rStyle w:val="StyleUnderline"/>
          <w:highlight w:val="cyan"/>
        </w:rPr>
        <w:t xml:space="preserve"> actions of a</w:t>
      </w:r>
      <w:r w:rsidRPr="007C34FC">
        <w:rPr>
          <w:rStyle w:val="StyleUnderline"/>
        </w:rPr>
        <w:t xml:space="preserve"> single </w:t>
      </w:r>
      <w:r w:rsidRPr="007C34FC">
        <w:rPr>
          <w:rStyle w:val="StyleUnderline"/>
          <w:highlight w:val="cyan"/>
        </w:rPr>
        <w:t xml:space="preserve">group could too easily spark an arms race </w:t>
      </w:r>
      <w:r w:rsidRPr="007C34FC">
        <w:rPr>
          <w:rStyle w:val="StyleUnderline"/>
        </w:rPr>
        <w:t>that the international community lacks the technical tools and global governance systems to manage</w:t>
      </w:r>
      <w:r w:rsidRPr="007C34FC">
        <w:rPr>
          <w:sz w:val="16"/>
        </w:rPr>
        <w:t>,” the pledge adds.</w:t>
      </w:r>
    </w:p>
    <w:p w:rsidR="00DB412C" w:rsidRPr="007C34FC" w:rsidRDefault="00DB412C" w:rsidP="00DB412C">
      <w:pPr>
        <w:rPr>
          <w:sz w:val="16"/>
        </w:rPr>
      </w:pPr>
      <w:r w:rsidRPr="007C34FC">
        <w:rPr>
          <w:sz w:val="16"/>
        </w:rPr>
        <w:t>[Elon Musk calls for ban on killer robots before ‘weapons of terror’ are unleashed]</w:t>
      </w:r>
    </w:p>
    <w:p w:rsidR="00DB412C" w:rsidRPr="007C34FC" w:rsidRDefault="00DB412C" w:rsidP="00DB412C">
      <w:pPr>
        <w:rPr>
          <w:sz w:val="16"/>
        </w:rPr>
      </w:pPr>
      <w:r w:rsidRPr="007C34FC">
        <w:rPr>
          <w:rStyle w:val="StyleUnderline"/>
        </w:rPr>
        <w:t>Lethal autonomous weapons systems can identify, target and kill without human input</w:t>
      </w:r>
      <w:r w:rsidRPr="007C34FC">
        <w:rPr>
          <w:sz w:val="16"/>
        </w:rPr>
        <w:t>, according to the Future of Life Institute, a Boston-based charity that organized the pledge and seeks to reduce risks posed by AI. The organization claims autonomous weapons systems do not include drones, which rely on human pilots and decision-makers to operate.</w:t>
      </w:r>
    </w:p>
    <w:p w:rsidR="00DB412C" w:rsidRPr="007C34FC" w:rsidRDefault="00DB412C" w:rsidP="00DB412C">
      <w:pPr>
        <w:rPr>
          <w:sz w:val="16"/>
        </w:rPr>
      </w:pPr>
      <w:r w:rsidRPr="007C34FC">
        <w:rPr>
          <w:sz w:val="16"/>
        </w:rPr>
        <w:t xml:space="preserve">According to Human Rights Watch, autonomous weapons systems are being developed in many nations around the world — “particularly the United States, China, Israel, South Korea, Russia and the United Kingdom.” FLI </w:t>
      </w:r>
      <w:r w:rsidRPr="007C34FC">
        <w:rPr>
          <w:rStyle w:val="StyleUnderline"/>
        </w:rPr>
        <w:t xml:space="preserve">claims </w:t>
      </w:r>
      <w:r w:rsidRPr="007C34FC">
        <w:rPr>
          <w:rStyle w:val="StyleUnderline"/>
          <w:highlight w:val="cyan"/>
        </w:rPr>
        <w:t>autonomous weapons</w:t>
      </w:r>
      <w:r w:rsidRPr="007C34FC">
        <w:rPr>
          <w:rStyle w:val="StyleUnderline"/>
        </w:rPr>
        <w:t xml:space="preserve"> systems </w:t>
      </w:r>
      <w:r w:rsidRPr="007C34FC">
        <w:rPr>
          <w:rStyle w:val="StyleUnderline"/>
          <w:highlight w:val="cyan"/>
        </w:rPr>
        <w:t>will be at risk for hacking and likely to end up on the black market</w:t>
      </w:r>
      <w:r w:rsidRPr="007C34FC">
        <w:rPr>
          <w:rStyle w:val="StyleUnderline"/>
        </w:rPr>
        <w:t xml:space="preserve">. </w:t>
      </w:r>
      <w:r w:rsidRPr="007C34FC">
        <w:rPr>
          <w:sz w:val="16"/>
        </w:rPr>
        <w:t>The organization argues the systems should be subject to the same sort of international bans as biological and chemical weapons.</w:t>
      </w:r>
    </w:p>
    <w:p w:rsidR="00DB412C" w:rsidRPr="007C34FC" w:rsidRDefault="00DB412C" w:rsidP="00DB412C">
      <w:pPr>
        <w:rPr>
          <w:sz w:val="16"/>
        </w:rPr>
      </w:pPr>
      <w:r w:rsidRPr="007C34FC">
        <w:rPr>
          <w:sz w:val="16"/>
        </w:rPr>
        <w:t>FLI has even coined a name for these weapons systems — “</w:t>
      </w:r>
      <w:proofErr w:type="spellStart"/>
      <w:r w:rsidRPr="007C34FC">
        <w:rPr>
          <w:sz w:val="16"/>
        </w:rPr>
        <w:t>slaughterbots</w:t>
      </w:r>
      <w:proofErr w:type="spellEnd"/>
      <w:r w:rsidRPr="007C34FC">
        <w:rPr>
          <w:sz w:val="16"/>
        </w:rPr>
        <w:t>.”</w:t>
      </w:r>
    </w:p>
    <w:p w:rsidR="00DB412C" w:rsidRPr="007C34FC" w:rsidRDefault="00DB412C" w:rsidP="00DB412C">
      <w:pPr>
        <w:rPr>
          <w:sz w:val="16"/>
        </w:rPr>
      </w:pPr>
      <w:r w:rsidRPr="007C34FC">
        <w:rPr>
          <w:sz w:val="16"/>
        </w:rPr>
        <w:t>The lack of human control also raises troubling ethical questions, according to Toby Walsh, a Scientia professor of artificial intelligence at the University of New South Wales in Sydney, who helped to organize the pledge.</w:t>
      </w:r>
    </w:p>
    <w:p w:rsidR="00DB412C" w:rsidRPr="007C34FC" w:rsidRDefault="00DB412C" w:rsidP="00DB412C">
      <w:pPr>
        <w:rPr>
          <w:sz w:val="16"/>
        </w:rPr>
      </w:pPr>
      <w:r w:rsidRPr="007C34FC">
        <w:rPr>
          <w:sz w:val="16"/>
        </w:rPr>
        <w:t>“We cannot hand over the decision as to who lives and who dies to machines,” Walsh said, according to a statement from FLI. They do not have the ethics to do so. I encourage you and your organizations to pledge to ensure that war does not become more terrible in this way.”</w:t>
      </w:r>
    </w:p>
    <w:p w:rsidR="00DB412C" w:rsidRPr="007C34FC" w:rsidRDefault="00DB412C" w:rsidP="00DB412C">
      <w:pPr>
        <w:rPr>
          <w:sz w:val="16"/>
        </w:rPr>
      </w:pPr>
      <w:r w:rsidRPr="007C34FC">
        <w:rPr>
          <w:sz w:val="16"/>
        </w:rPr>
        <w:t>Musk — arguably the pledge’s most recognizable name — has become an outspoken critic of autonomous weapons and the rise of autonomous machines. The Tesla chief executive has said that artificial intelligence is more of a risk to the world than North Korea.</w:t>
      </w:r>
    </w:p>
    <w:p w:rsidR="00DB412C" w:rsidRPr="007C34FC" w:rsidRDefault="00DB412C" w:rsidP="00DB412C">
      <w:pPr>
        <w:rPr>
          <w:sz w:val="16"/>
        </w:rPr>
      </w:pPr>
      <w:r w:rsidRPr="007C34FC">
        <w:rPr>
          <w:sz w:val="16"/>
        </w:rPr>
        <w:t>Last year, he joined more than 100 robotics and artificial intelligence experts calling on the United Nations to ban autonomous weapons.</w:t>
      </w:r>
    </w:p>
    <w:p w:rsidR="00DB412C" w:rsidRPr="007C34FC" w:rsidRDefault="00DB412C" w:rsidP="00DB412C">
      <w:pPr>
        <w:rPr>
          <w:sz w:val="16"/>
        </w:rPr>
      </w:pPr>
      <w:r w:rsidRPr="007C34FC">
        <w:rPr>
          <w:rStyle w:val="StyleUnderline"/>
        </w:rPr>
        <w:t>“Lethal autonomous weapons threaten to become the third revolution in warfare,”</w:t>
      </w:r>
      <w:r w:rsidRPr="007C34FC">
        <w:rPr>
          <w:sz w:val="16"/>
        </w:rPr>
        <w:t xml:space="preserve"> Musk and 115 other experts, including Alphabet’s artificial intelligence expert, Mustafa Suleyman, warned in an open letter in August.</w:t>
      </w:r>
    </w:p>
    <w:p w:rsidR="00DB412C" w:rsidRDefault="00DB412C" w:rsidP="00DB412C">
      <w:pPr>
        <w:rPr>
          <w:rStyle w:val="StyleUnderline"/>
        </w:rPr>
      </w:pPr>
      <w:r w:rsidRPr="007C34FC">
        <w:rPr>
          <w:rStyle w:val="StyleUnderline"/>
        </w:rPr>
        <w:t>“</w:t>
      </w:r>
      <w:r w:rsidRPr="007C34FC">
        <w:rPr>
          <w:rStyle w:val="StyleUnderline"/>
          <w:highlight w:val="cyan"/>
        </w:rPr>
        <w:t>Once developed, they will permit</w:t>
      </w:r>
      <w:r w:rsidRPr="007C34FC">
        <w:rPr>
          <w:rStyle w:val="StyleUnderline"/>
        </w:rPr>
        <w:t xml:space="preserve"> armed </w:t>
      </w:r>
      <w:r w:rsidRPr="007C34FC">
        <w:rPr>
          <w:rStyle w:val="StyleUnderline"/>
          <w:highlight w:val="cyan"/>
        </w:rPr>
        <w:t>conflict to be</w:t>
      </w:r>
      <w:r w:rsidRPr="007C34FC">
        <w:rPr>
          <w:rStyle w:val="StyleUnderline"/>
        </w:rPr>
        <w:t xml:space="preserve"> fought at a scale </w:t>
      </w:r>
      <w:r w:rsidRPr="007C34FC">
        <w:rPr>
          <w:rStyle w:val="StyleUnderline"/>
          <w:highlight w:val="cyan"/>
        </w:rPr>
        <w:t>greater than ever, and</w:t>
      </w:r>
      <w:r w:rsidRPr="007C34FC">
        <w:rPr>
          <w:rStyle w:val="StyleUnderline"/>
        </w:rPr>
        <w:t xml:space="preserve"> at </w:t>
      </w:r>
      <w:r w:rsidRPr="007C34FC">
        <w:rPr>
          <w:rStyle w:val="StyleUnderline"/>
          <w:highlight w:val="cyan"/>
        </w:rPr>
        <w:t>time scales faster</w:t>
      </w:r>
      <w:r w:rsidRPr="007C34FC">
        <w:rPr>
          <w:rStyle w:val="StyleUnderline"/>
        </w:rPr>
        <w:t xml:space="preserve"> than humans can comprehend.”</w:t>
      </w:r>
    </w:p>
    <w:p w:rsidR="00DB412C" w:rsidRDefault="00DB412C" w:rsidP="00DB412C">
      <w:pPr>
        <w:rPr>
          <w:rStyle w:val="StyleUnderline"/>
        </w:rPr>
      </w:pPr>
      <w:r w:rsidRPr="007C34FC">
        <w:rPr>
          <w:sz w:val="16"/>
        </w:rPr>
        <w:t xml:space="preserve">According to the letter, </w:t>
      </w:r>
      <w:r w:rsidRPr="007C34FC">
        <w:rPr>
          <w:rStyle w:val="StyleUnderline"/>
        </w:rPr>
        <w:t>“</w:t>
      </w:r>
      <w:r w:rsidRPr="007C34FC">
        <w:rPr>
          <w:rStyle w:val="StyleUnderline"/>
          <w:highlight w:val="cyan"/>
        </w:rPr>
        <w:t>These can be weapons</w:t>
      </w:r>
      <w:r w:rsidRPr="007C34FC">
        <w:rPr>
          <w:rStyle w:val="StyleUnderline"/>
        </w:rPr>
        <w:t xml:space="preserve"> of terror, weapons </w:t>
      </w:r>
      <w:r w:rsidRPr="007C34FC">
        <w:rPr>
          <w:rStyle w:val="StyleUnderline"/>
          <w:highlight w:val="cyan"/>
        </w:rPr>
        <w:t>that despots and terrorists use</w:t>
      </w:r>
      <w:r w:rsidRPr="007C34FC">
        <w:rPr>
          <w:rStyle w:val="StyleUnderline"/>
        </w:rPr>
        <w:t xml:space="preserve"> against innocent populations, </w:t>
      </w:r>
      <w:r w:rsidRPr="007C34FC">
        <w:rPr>
          <w:rStyle w:val="StyleUnderline"/>
          <w:highlight w:val="cyan"/>
        </w:rPr>
        <w:t>and</w:t>
      </w:r>
      <w:r w:rsidRPr="007C34FC">
        <w:rPr>
          <w:rStyle w:val="StyleUnderline"/>
        </w:rPr>
        <w:t xml:space="preserve"> weapons </w:t>
      </w:r>
      <w:r w:rsidRPr="007C34FC">
        <w:rPr>
          <w:rStyle w:val="StyleUnderline"/>
          <w:highlight w:val="cyan"/>
        </w:rPr>
        <w:t>hacked t</w:t>
      </w:r>
      <w:r w:rsidRPr="007C34FC">
        <w:rPr>
          <w:rStyle w:val="StyleUnderline"/>
        </w:rPr>
        <w:t>o behave in undesirable ways.”</w:t>
      </w:r>
    </w:p>
    <w:p w:rsidR="00DB412C" w:rsidRPr="007C34FC" w:rsidRDefault="00DB412C" w:rsidP="00DB412C">
      <w:pPr>
        <w:rPr>
          <w:sz w:val="16"/>
        </w:rPr>
      </w:pPr>
      <w:r w:rsidRPr="007C34FC">
        <w:rPr>
          <w:sz w:val="16"/>
        </w:rPr>
        <w:t xml:space="preserve">Fighting killer robots with public declarations might seem ineffective, but </w:t>
      </w:r>
      <w:proofErr w:type="spellStart"/>
      <w:r w:rsidRPr="007C34FC">
        <w:rPr>
          <w:sz w:val="16"/>
        </w:rPr>
        <w:t>Yoshua</w:t>
      </w:r>
      <w:proofErr w:type="spellEnd"/>
      <w:r w:rsidRPr="007C34FC">
        <w:rPr>
          <w:sz w:val="16"/>
        </w:rPr>
        <w:t xml:space="preserve"> </w:t>
      </w:r>
      <w:proofErr w:type="spellStart"/>
      <w:r w:rsidRPr="007C34FC">
        <w:rPr>
          <w:sz w:val="16"/>
        </w:rPr>
        <w:t>Bengio</w:t>
      </w:r>
      <w:proofErr w:type="spellEnd"/>
      <w:r w:rsidRPr="007C34FC">
        <w:rPr>
          <w:sz w:val="16"/>
        </w:rPr>
        <w:t xml:space="preserve"> — an AI expert at the Montreal Institute for Learning Algorithms — told the Guardian that the pledge could rally public opinion against autonomous weapons.</w:t>
      </w:r>
    </w:p>
    <w:p w:rsidR="00DB412C" w:rsidRDefault="00DB412C" w:rsidP="00DB412C">
      <w:pPr>
        <w:rPr>
          <w:sz w:val="16"/>
        </w:rPr>
      </w:pPr>
      <w:r w:rsidRPr="007C34FC">
        <w:rPr>
          <w:sz w:val="16"/>
        </w:rPr>
        <w:t>“This approach actually worked for land mines, thanks to international treaties and public shaming, even though major countries like the U.S. did not sign the treaty banning land mines,” he said. “American companies have stopped building land mines.”</w:t>
      </w:r>
    </w:p>
    <w:p w:rsidR="00DB412C" w:rsidRPr="00F660C0" w:rsidRDefault="00DB412C" w:rsidP="00DB412C">
      <w:pPr>
        <w:rPr>
          <w:sz w:val="16"/>
        </w:rPr>
      </w:pPr>
    </w:p>
    <w:p w:rsidR="00AD4699" w:rsidRDefault="00AD4699" w:rsidP="00AD4699">
      <w:pPr>
        <w:pStyle w:val="Heading3"/>
      </w:pPr>
      <w:r>
        <w:t xml:space="preserve">Solvency – Spillover </w:t>
      </w:r>
    </w:p>
    <w:p w:rsidR="00AD4699" w:rsidRDefault="00AD4699" w:rsidP="00AD4699">
      <w:pPr>
        <w:pStyle w:val="Heading4"/>
      </w:pPr>
      <w:r>
        <w:t>Action on artificial intelligence spills over to cyberweapon regulation</w:t>
      </w:r>
    </w:p>
    <w:p w:rsidR="00AD4699" w:rsidRDefault="00AD4699" w:rsidP="00AD4699">
      <w:r w:rsidRPr="0097262F">
        <w:t xml:space="preserve">Peter </w:t>
      </w:r>
      <w:proofErr w:type="spellStart"/>
      <w:r w:rsidRPr="000970A4">
        <w:rPr>
          <w:rStyle w:val="Style13ptBold"/>
        </w:rPr>
        <w:t>Asaro</w:t>
      </w:r>
      <w:proofErr w:type="spellEnd"/>
      <w:r w:rsidRPr="0097262F">
        <w:t>, 4-27-</w:t>
      </w:r>
      <w:r w:rsidRPr="000970A4">
        <w:rPr>
          <w:rStyle w:val="Style13ptBold"/>
        </w:rPr>
        <w:t>18</w:t>
      </w:r>
      <w:r w:rsidRPr="0097262F">
        <w:t xml:space="preserve">, </w:t>
      </w:r>
      <w:r>
        <w:t>(A</w:t>
      </w:r>
      <w:r w:rsidRPr="0097262F">
        <w:t>ssociate professor of media studies at the New School</w:t>
      </w:r>
      <w:r>
        <w:t xml:space="preserve">) </w:t>
      </w:r>
      <w:r w:rsidRPr="0097262F">
        <w:t xml:space="preserve">"Why the world needs to regulate autonomous weapons, and soon," Bulletin of the Atomic Scientists, </w:t>
      </w:r>
      <w:hyperlink r:id="rId8" w:history="1">
        <w:r w:rsidRPr="00D57CEC">
          <w:rPr>
            <w:rStyle w:val="Hyperlink"/>
          </w:rPr>
          <w:t>https://thebulletin.org/landing_article/why-the-world-needs-to-regulate-autonomous-weapons-and-soon/</w:t>
        </w:r>
      </w:hyperlink>
    </w:p>
    <w:p w:rsidR="00AD4699" w:rsidRPr="00A523C4" w:rsidRDefault="00AD4699" w:rsidP="00AD4699">
      <w:pPr>
        <w:rPr>
          <w:sz w:val="16"/>
        </w:rPr>
      </w:pPr>
      <w:r w:rsidRPr="00A523C4">
        <w:rPr>
          <w:rStyle w:val="StyleUnderline"/>
        </w:rPr>
        <w:t xml:space="preserve">If </w:t>
      </w:r>
      <w:r w:rsidRPr="00A523C4">
        <w:rPr>
          <w:rStyle w:val="StyleUnderline"/>
          <w:highlight w:val="cyan"/>
        </w:rPr>
        <w:t>machines that autonomously</w:t>
      </w:r>
      <w:r w:rsidRPr="00A523C4">
        <w:rPr>
          <w:rStyle w:val="StyleUnderline"/>
        </w:rPr>
        <w:t xml:space="preserve"> target and </w:t>
      </w:r>
      <w:r w:rsidRPr="00A523C4">
        <w:rPr>
          <w:rStyle w:val="StyleUnderline"/>
          <w:highlight w:val="cyan"/>
        </w:rPr>
        <w:t>kill</w:t>
      </w:r>
      <w:r w:rsidRPr="00A523C4">
        <w:rPr>
          <w:rStyle w:val="StyleUnderline"/>
        </w:rPr>
        <w:t xml:space="preserve"> humans are fielded by one country, it could be quickly followed by others, </w:t>
      </w:r>
      <w:r w:rsidRPr="00A523C4">
        <w:rPr>
          <w:rStyle w:val="StyleUnderline"/>
          <w:highlight w:val="cyan"/>
        </w:rPr>
        <w:t>result</w:t>
      </w:r>
      <w:r w:rsidRPr="00A523C4">
        <w:rPr>
          <w:rStyle w:val="StyleUnderline"/>
        </w:rPr>
        <w:t xml:space="preserve">ing </w:t>
      </w:r>
      <w:r w:rsidRPr="00A523C4">
        <w:rPr>
          <w:rStyle w:val="StyleUnderline"/>
          <w:highlight w:val="cyan"/>
        </w:rPr>
        <w:t xml:space="preserve">in </w:t>
      </w:r>
      <w:r w:rsidRPr="00A523C4">
        <w:rPr>
          <w:rStyle w:val="Emphasis"/>
          <w:highlight w:val="cyan"/>
        </w:rPr>
        <w:t>destabilizing</w:t>
      </w:r>
      <w:r w:rsidRPr="00A523C4">
        <w:rPr>
          <w:rStyle w:val="StyleUnderline"/>
        </w:rPr>
        <w:t xml:space="preserve"> global </w:t>
      </w:r>
      <w:r w:rsidRPr="00A523C4">
        <w:rPr>
          <w:rStyle w:val="StyleUnderline"/>
          <w:highlight w:val="cyan"/>
        </w:rPr>
        <w:t>arms races</w:t>
      </w:r>
      <w:r w:rsidRPr="00A523C4">
        <w:rPr>
          <w:rStyle w:val="StyleUnderline"/>
        </w:rPr>
        <w:t>.</w:t>
      </w:r>
      <w:r w:rsidRPr="00A523C4">
        <w:rPr>
          <w:sz w:val="16"/>
        </w:rPr>
        <w:t xml:space="preserve"> And that’s only a small part of the problem.</w:t>
      </w:r>
    </w:p>
    <w:p w:rsidR="00AD4699" w:rsidRPr="00A523C4" w:rsidRDefault="00AD4699" w:rsidP="00AD4699">
      <w:pPr>
        <w:rPr>
          <w:sz w:val="16"/>
        </w:rPr>
      </w:pPr>
      <w:r w:rsidRPr="00A523C4">
        <w:rPr>
          <w:rStyle w:val="StyleUnderline"/>
        </w:rPr>
        <w:t>The Convention on Certain Conventional Weapons (CCW) at the UN has just concluded a</w:t>
      </w:r>
      <w:r w:rsidRPr="00A523C4">
        <w:rPr>
          <w:sz w:val="16"/>
        </w:rPr>
        <w:t xml:space="preserve"> second </w:t>
      </w:r>
      <w:r w:rsidRPr="00A523C4">
        <w:rPr>
          <w:rStyle w:val="StyleUnderline"/>
        </w:rPr>
        <w:t>round of meetings on lethal autonomous weapons systems</w:t>
      </w:r>
      <w:r w:rsidRPr="00A523C4">
        <w:rPr>
          <w:sz w:val="16"/>
        </w:rPr>
        <w:t xml:space="preserve"> in Geneva, under the auspices of what is known as a Group of Governmental Experts. Both </w:t>
      </w:r>
      <w:r w:rsidRPr="00A523C4">
        <w:rPr>
          <w:rStyle w:val="StyleUnderline"/>
          <w:highlight w:val="cyan"/>
        </w:rPr>
        <w:t xml:space="preserve">the urgency </w:t>
      </w:r>
      <w:r w:rsidRPr="00A523C4">
        <w:rPr>
          <w:rStyle w:val="StyleUnderline"/>
        </w:rPr>
        <w:t xml:space="preserve">and significance </w:t>
      </w:r>
      <w:r w:rsidRPr="00A523C4">
        <w:rPr>
          <w:rStyle w:val="StyleUnderline"/>
          <w:highlight w:val="cyan"/>
        </w:rPr>
        <w:t>of</w:t>
      </w:r>
      <w:r w:rsidRPr="00A523C4">
        <w:rPr>
          <w:rStyle w:val="StyleUnderline"/>
        </w:rPr>
        <w:t xml:space="preserve"> </w:t>
      </w:r>
      <w:r w:rsidRPr="00A523C4">
        <w:rPr>
          <w:sz w:val="16"/>
        </w:rPr>
        <w:t>the</w:t>
      </w:r>
      <w:r w:rsidRPr="00A523C4">
        <w:rPr>
          <w:rStyle w:val="StyleUnderline"/>
        </w:rPr>
        <w:t xml:space="preserve"> </w:t>
      </w:r>
      <w:r w:rsidRPr="00A523C4">
        <w:rPr>
          <w:rStyle w:val="StyleUnderline"/>
          <w:highlight w:val="cyan"/>
        </w:rPr>
        <w:t>discussions</w:t>
      </w:r>
      <w:r w:rsidRPr="00A523C4">
        <w:rPr>
          <w:sz w:val="16"/>
        </w:rPr>
        <w:t xml:space="preserve"> in that forum </w:t>
      </w:r>
      <w:r w:rsidRPr="00A523C4">
        <w:rPr>
          <w:rStyle w:val="StyleUnderline"/>
          <w:highlight w:val="cyan"/>
        </w:rPr>
        <w:t xml:space="preserve">have been </w:t>
      </w:r>
      <w:r w:rsidRPr="00A523C4">
        <w:rPr>
          <w:rStyle w:val="Emphasis"/>
          <w:highlight w:val="cyan"/>
        </w:rPr>
        <w:t>heightened</w:t>
      </w:r>
      <w:r w:rsidRPr="00A523C4">
        <w:rPr>
          <w:rStyle w:val="StyleUnderline"/>
        </w:rPr>
        <w:t xml:space="preserve"> by the rising concerns over artificial intelligence (AI) arms races and</w:t>
      </w:r>
      <w:r w:rsidRPr="00A523C4">
        <w:rPr>
          <w:sz w:val="16"/>
        </w:rPr>
        <w:t xml:space="preserve"> the increasing use of digital technologies to subvert democratic processes. </w:t>
      </w:r>
      <w:r w:rsidRPr="00A523C4">
        <w:rPr>
          <w:rStyle w:val="StyleUnderline"/>
          <w:highlight w:val="cyan"/>
        </w:rPr>
        <w:t>Some</w:t>
      </w:r>
      <w:r w:rsidRPr="00A523C4">
        <w:rPr>
          <w:sz w:val="16"/>
        </w:rPr>
        <w:t xml:space="preserve"> observers </w:t>
      </w:r>
      <w:r w:rsidRPr="00A523C4">
        <w:rPr>
          <w:rStyle w:val="StyleUnderline"/>
          <w:highlight w:val="cyan"/>
        </w:rPr>
        <w:t>have expressed concerns that</w:t>
      </w:r>
      <w:r w:rsidRPr="00A523C4">
        <w:rPr>
          <w:sz w:val="16"/>
        </w:rPr>
        <w:t xml:space="preserve"> the CCW </w:t>
      </w:r>
      <w:r w:rsidRPr="00A523C4">
        <w:rPr>
          <w:rStyle w:val="StyleUnderline"/>
          <w:highlight w:val="cyan"/>
        </w:rPr>
        <w:t>discussions might be</w:t>
      </w:r>
      <w:r w:rsidRPr="00A523C4">
        <w:rPr>
          <w:rStyle w:val="StyleUnderline"/>
        </w:rPr>
        <w:t xml:space="preserve"> hopeless or </w:t>
      </w:r>
      <w:r w:rsidRPr="00A523C4">
        <w:rPr>
          <w:rStyle w:val="StyleUnderline"/>
          <w:highlight w:val="cyan"/>
        </w:rPr>
        <w:t>futile</w:t>
      </w:r>
      <w:r w:rsidRPr="00A523C4">
        <w:rPr>
          <w:sz w:val="16"/>
        </w:rPr>
        <w:t xml:space="preserve">, and </w:t>
      </w:r>
      <w:r w:rsidRPr="00A523C4">
        <w:rPr>
          <w:rStyle w:val="StyleUnderline"/>
          <w:highlight w:val="cyan"/>
        </w:rPr>
        <w:t>that no consensus is emerging f</w:t>
      </w:r>
      <w:r w:rsidRPr="00A523C4">
        <w:rPr>
          <w:rStyle w:val="StyleUnderline"/>
        </w:rPr>
        <w:t xml:space="preserve">rom them. </w:t>
      </w:r>
      <w:r w:rsidRPr="00A523C4">
        <w:rPr>
          <w:rStyle w:val="StyleUnderline"/>
          <w:highlight w:val="cyan"/>
        </w:rPr>
        <w:t>Those concerns miss the significance</w:t>
      </w:r>
      <w:r w:rsidRPr="00A523C4">
        <w:rPr>
          <w:sz w:val="16"/>
          <w:highlight w:val="cyan"/>
        </w:rPr>
        <w:t xml:space="preserve"> </w:t>
      </w:r>
      <w:r w:rsidRPr="00A523C4">
        <w:rPr>
          <w:rStyle w:val="StyleUnderline"/>
          <w:highlight w:val="cyan"/>
        </w:rPr>
        <w:t>of</w:t>
      </w:r>
      <w:r w:rsidRPr="00A523C4">
        <w:rPr>
          <w:sz w:val="16"/>
        </w:rPr>
        <w:t xml:space="preserve"> what has already happened and the </w:t>
      </w:r>
      <w:r w:rsidRPr="00A523C4">
        <w:rPr>
          <w:rStyle w:val="StyleUnderline"/>
          <w:highlight w:val="cyan"/>
        </w:rPr>
        <w:t>opportunities</w:t>
      </w:r>
      <w:r w:rsidRPr="00A523C4">
        <w:rPr>
          <w:sz w:val="16"/>
        </w:rPr>
        <w:t xml:space="preserve"> going forward.</w:t>
      </w:r>
    </w:p>
    <w:p w:rsidR="00AD4699" w:rsidRPr="00A523C4" w:rsidRDefault="00AD4699" w:rsidP="00AD4699">
      <w:pPr>
        <w:rPr>
          <w:sz w:val="16"/>
        </w:rPr>
      </w:pPr>
      <w:r w:rsidRPr="00A523C4">
        <w:rPr>
          <w:sz w:val="16"/>
        </w:rPr>
        <w:t xml:space="preserve">For some observers, </w:t>
      </w:r>
      <w:r w:rsidRPr="002F35E9">
        <w:rPr>
          <w:rStyle w:val="StyleUnderline"/>
        </w:rPr>
        <w:t>the concerns over an AI arms race have overshadowed concerns about autonomous weapons</w:t>
      </w:r>
      <w:r w:rsidRPr="00A523C4">
        <w:rPr>
          <w:sz w:val="16"/>
        </w:rPr>
        <w:t xml:space="preserve">. Some have even characterized the Campaign to Stop Killer Robots as aiming to “ban artificial intelligence” itself. I do not agree with these views, and argue in a forthcoming paper for I/S: A Journal of Law and Policy for the Information Society that various scholars and media use the term “AI arms race” to mean very different and even incompatible things, ranging from economic competition, to automated cyberwarfare, to embedding AI in weapons. As a result, it does not really make sense to talk about “an AI arms race” as a singular phenomenon to be addressed by a single policy. Moreover, the discussions taking place at the UN are focused on autonomy in weapons, which is only partially related to larger issues of an AI arms race—although </w:t>
      </w:r>
      <w:r w:rsidRPr="000970A4">
        <w:rPr>
          <w:rStyle w:val="StyleUnderline"/>
          <w:highlight w:val="cyan"/>
        </w:rPr>
        <w:t xml:space="preserve">establishing </w:t>
      </w:r>
      <w:r w:rsidRPr="00A523C4">
        <w:rPr>
          <w:rStyle w:val="Emphasis"/>
          <w:highlight w:val="cyan"/>
        </w:rPr>
        <w:t>norms</w:t>
      </w:r>
      <w:r w:rsidRPr="002F35E9">
        <w:rPr>
          <w:rStyle w:val="StyleUnderline"/>
        </w:rPr>
        <w:t xml:space="preserve"> on the </w:t>
      </w:r>
      <w:r w:rsidRPr="000970A4">
        <w:rPr>
          <w:rStyle w:val="StyleUnderline"/>
          <w:highlight w:val="cyan"/>
        </w:rPr>
        <w:t>automated control of</w:t>
      </w:r>
      <w:r w:rsidRPr="002F35E9">
        <w:rPr>
          <w:rStyle w:val="StyleUnderline"/>
        </w:rPr>
        <w:t xml:space="preserve"> conventional </w:t>
      </w:r>
      <w:r w:rsidRPr="000970A4">
        <w:rPr>
          <w:rStyle w:val="StyleUnderline"/>
          <w:highlight w:val="cyan"/>
        </w:rPr>
        <w:t>weapons,</w:t>
      </w:r>
      <w:r w:rsidRPr="002F35E9">
        <w:rPr>
          <w:rStyle w:val="StyleUnderline"/>
        </w:rPr>
        <w:t xml:space="preserve"> such as meaningful human control</w:t>
      </w:r>
      <w:r w:rsidRPr="000970A4">
        <w:rPr>
          <w:rStyle w:val="StyleUnderline"/>
          <w:highlight w:val="cyan"/>
        </w:rPr>
        <w:t>, could</w:t>
      </w:r>
      <w:r w:rsidRPr="002F35E9">
        <w:rPr>
          <w:rStyle w:val="StyleUnderline"/>
        </w:rPr>
        <w:t xml:space="preserve"> certainly </w:t>
      </w:r>
      <w:r w:rsidRPr="000970A4">
        <w:rPr>
          <w:rStyle w:val="StyleUnderline"/>
          <w:highlight w:val="cyan"/>
        </w:rPr>
        <w:t xml:space="preserve">advance discussion in other areas, such as </w:t>
      </w:r>
      <w:r w:rsidRPr="00A523C4">
        <w:rPr>
          <w:rStyle w:val="StyleUnderline"/>
          <w:highlight w:val="cyan"/>
        </w:rPr>
        <w:t>cyberwarfare and AI ethics.</w:t>
      </w:r>
    </w:p>
    <w:p w:rsidR="00AD4699" w:rsidRDefault="00AD4699" w:rsidP="00AD4699">
      <w:pPr>
        <w:pStyle w:val="Heading3"/>
      </w:pPr>
      <w:r>
        <w:t xml:space="preserve">AT: PDB </w:t>
      </w:r>
    </w:p>
    <w:p w:rsidR="00AD4699" w:rsidRPr="00340FC3" w:rsidRDefault="00AD4699" w:rsidP="00AD4699">
      <w:pPr>
        <w:pStyle w:val="Heading4"/>
      </w:pPr>
      <w:r>
        <w:t xml:space="preserve">The permutation fails: </w:t>
      </w:r>
    </w:p>
    <w:p w:rsidR="00AD4699" w:rsidRDefault="00AD4699" w:rsidP="00AD4699">
      <w:pPr>
        <w:pStyle w:val="Heading4"/>
        <w:numPr>
          <w:ilvl w:val="0"/>
          <w:numId w:val="11"/>
        </w:numPr>
      </w:pPr>
      <w:r>
        <w:t xml:space="preserve">Links to our net benefits about immigration – only the plan increases immigration while the counterplan takes an international approach that </w:t>
      </w:r>
      <w:r>
        <w:rPr>
          <w:u w:val="single"/>
        </w:rPr>
        <w:t>maintains</w:t>
      </w:r>
      <w:r>
        <w:t xml:space="preserve"> current immigration levels and </w:t>
      </w:r>
      <w:r w:rsidRPr="00340FC3">
        <w:rPr>
          <w:u w:val="single"/>
        </w:rPr>
        <w:t>decreases</w:t>
      </w:r>
      <w:r>
        <w:t xml:space="preserve"> AI development </w:t>
      </w:r>
    </w:p>
    <w:p w:rsidR="00AD4699" w:rsidRPr="00554215" w:rsidRDefault="00AD4699" w:rsidP="00AD4699">
      <w:pPr>
        <w:pStyle w:val="Heading4"/>
        <w:numPr>
          <w:ilvl w:val="0"/>
          <w:numId w:val="11"/>
        </w:numPr>
      </w:pPr>
      <w:r>
        <w:t xml:space="preserve">Inclusion of plan crushes CP solvency --  </w:t>
      </w:r>
      <w:r w:rsidRPr="00554215">
        <w:rPr>
          <w:sz w:val="28"/>
        </w:rPr>
        <w:t xml:space="preserve">bringing in AI workers discredits the ban, encourages cheating, and fuels a global arms race </w:t>
      </w:r>
    </w:p>
    <w:p w:rsidR="00AD4699" w:rsidRPr="00DE5915" w:rsidRDefault="00AD4699" w:rsidP="00AD4699">
      <w:r w:rsidRPr="00DE5915">
        <w:t xml:space="preserve">Jürgen </w:t>
      </w:r>
      <w:r w:rsidRPr="00DE5915">
        <w:rPr>
          <w:rStyle w:val="Heading4Char"/>
          <w:sz w:val="28"/>
        </w:rPr>
        <w:t>Altmann 17</w:t>
      </w:r>
      <w:r w:rsidRPr="00DE5915">
        <w:t xml:space="preserve">, Researcher and Lecturer, Department of Physics at </w:t>
      </w:r>
      <w:proofErr w:type="spellStart"/>
      <w:r w:rsidRPr="00DE5915">
        <w:t>Technische</w:t>
      </w:r>
      <w:proofErr w:type="spellEnd"/>
      <w:r w:rsidRPr="00DE5915">
        <w:t xml:space="preserve"> Universität Dortmund , Frank Sauer, 9/18/2017, “Autonomous Weapon Systems and Strategic Stability”, Survival: Global Politics and Strategy, 59(5), https://www.iiss.org/en/publications/survival/sections/2017-579b/survival%E2%80%94global-politics-and-strategy-october-november-2017-7ccd/59-5-10-altmann-and-sauer-0e2f</w:t>
      </w:r>
    </w:p>
    <w:p w:rsidR="00AD4699" w:rsidRPr="00DE5915" w:rsidRDefault="00AD4699" w:rsidP="00AD4699">
      <w:pPr>
        <w:rPr>
          <w:sz w:val="16"/>
        </w:rPr>
      </w:pPr>
      <w:r w:rsidRPr="00554215">
        <w:rPr>
          <w:rStyle w:val="StyleUnderline"/>
        </w:rPr>
        <w:t>AWS are not yet operational, but</w:t>
      </w:r>
      <w:r w:rsidRPr="00554215">
        <w:rPr>
          <w:sz w:val="12"/>
        </w:rPr>
        <w:t xml:space="preserve"> decades of military research and development, as well as </w:t>
      </w:r>
      <w:r w:rsidRPr="00554215">
        <w:rPr>
          <w:rStyle w:val="StyleUnderline"/>
        </w:rPr>
        <w:t>the growing technological overlap between the rapidly expanding commercial use of artificial intelligence (AI) and robotics, and the accelerating ‘spin-in’ of these technologies into the military realm</w:t>
      </w:r>
      <w:r w:rsidRPr="00554215">
        <w:rPr>
          <w:sz w:val="12"/>
        </w:rPr>
        <w:t xml:space="preserve">, </w:t>
      </w:r>
      <w:r w:rsidRPr="00554215">
        <w:rPr>
          <w:rStyle w:val="StyleUnderline"/>
        </w:rPr>
        <w:t>make autonomy in weapon systems a possibility for the very near future.</w:t>
      </w:r>
      <w:r w:rsidRPr="00554215">
        <w:rPr>
          <w:sz w:val="12"/>
        </w:rPr>
        <w:t xml:space="preserve"> </w:t>
      </w:r>
      <w:r w:rsidRPr="00554215">
        <w:rPr>
          <w:rStyle w:val="StyleUnderline"/>
        </w:rPr>
        <w:t xml:space="preserve">Military </w:t>
      </w:r>
      <w:proofErr w:type="spellStart"/>
      <w:r w:rsidRPr="00554215">
        <w:rPr>
          <w:rStyle w:val="StyleUnderline"/>
        </w:rPr>
        <w:t>programmes</w:t>
      </w:r>
      <w:proofErr w:type="spellEnd"/>
      <w:r w:rsidRPr="00554215">
        <w:rPr>
          <w:rStyle w:val="StyleUnderline"/>
        </w:rPr>
        <w:t xml:space="preserve"> adapting key technologies and components for achieving</w:t>
      </w:r>
      <w:r w:rsidRPr="00DE5915">
        <w:rPr>
          <w:rStyle w:val="StyleUnderline"/>
        </w:rPr>
        <w:t xml:space="preserve"> autonomy in weapon systems</w:t>
      </w:r>
      <w:r w:rsidRPr="00DE5915">
        <w:rPr>
          <w:sz w:val="12"/>
        </w:rPr>
        <w:t xml:space="preserve">, as well as the development of prototypes and doctrine, are well under way in a number of states.¶ Accompanying this work is a rapidly expanding body of literature on the various technical, legal and ethical implications of AWS. However, one particularly crucial aspect has – with exceptions confirming the rule4 – received comparably little systematic attention: the potential impact of autonomous weapon systems on global peace and strategic stability.¶ By drawing on Cold War lessons and extrapolating insights from the current military use of remotely controlled unmanned systems, we argue that </w:t>
      </w:r>
      <w:r w:rsidRPr="002E3599">
        <w:rPr>
          <w:rStyle w:val="StyleUnderline"/>
          <w:highlight w:val="cyan"/>
        </w:rPr>
        <w:t>AWS are prone</w:t>
      </w:r>
      <w:r w:rsidRPr="00DE5915">
        <w:rPr>
          <w:rStyle w:val="StyleUnderline"/>
        </w:rPr>
        <w:t xml:space="preserve"> </w:t>
      </w:r>
      <w:r w:rsidRPr="002E3599">
        <w:rPr>
          <w:rStyle w:val="StyleUnderline"/>
          <w:highlight w:val="cyan"/>
        </w:rPr>
        <w:t xml:space="preserve">to </w:t>
      </w:r>
      <w:r w:rsidRPr="00DE5915">
        <w:rPr>
          <w:rStyle w:val="StyleUnderline"/>
        </w:rPr>
        <w:t xml:space="preserve">proliferation and bound to foment </w:t>
      </w:r>
      <w:r w:rsidRPr="002E3599">
        <w:rPr>
          <w:rStyle w:val="StyleUnderline"/>
          <w:highlight w:val="cyan"/>
        </w:rPr>
        <w:t xml:space="preserve">an arms race resulting in increased </w:t>
      </w:r>
      <w:r w:rsidRPr="002E3599">
        <w:rPr>
          <w:rStyle w:val="Emphasis"/>
          <w:highlight w:val="cyan"/>
        </w:rPr>
        <w:t>crisis instability</w:t>
      </w:r>
      <w:r w:rsidRPr="002E3599">
        <w:rPr>
          <w:rStyle w:val="StyleUnderline"/>
          <w:highlight w:val="cyan"/>
        </w:rPr>
        <w:t xml:space="preserve"> and </w:t>
      </w:r>
      <w:r w:rsidRPr="002E3599">
        <w:rPr>
          <w:rStyle w:val="Emphasis"/>
          <w:highlight w:val="cyan"/>
        </w:rPr>
        <w:t>escalation</w:t>
      </w:r>
      <w:r w:rsidRPr="00DE5915">
        <w:rPr>
          <w:sz w:val="12"/>
        </w:rPr>
        <w:t xml:space="preserve"> risks. We conclude that these strategic risks justify a critical stance towards AWS.¶ Defining the debate¶ It is worth noting that some weapon systems, so far used only for defensive purposes, have long been able to identify, track and engage incoming targets on their own. These systems can already be set up so that humans are cut out of decision-making, a capability deemed necessary because there can be instances in which there is not enough time for humans to react, as during attacks with missiles or mortar shells.¶ These defensive weapons are stationary or fixed on ships or trailers, and are designed to fire at inanimate targets. They repeatedly perform pre-programmed actions within tightly set parameters and time frames in comparably structured and controlled environments. Consequently, they are commonly thought to be only the precursors to AWS, and might be described as automatic, as distinct from the autonomous systems currently being developed. The latter will be able to operate without human control or supervision in dynamic, unstructured, open environments, attacking various sets of targets, including inhabited vehicles, structures or even individuals. They will operate over an extended period of time after activation – and will potentially be able to learn and adapt their </w:t>
      </w:r>
      <w:proofErr w:type="spellStart"/>
      <w:r w:rsidRPr="00DE5915">
        <w:rPr>
          <w:sz w:val="12"/>
        </w:rPr>
        <w:t>behaviour</w:t>
      </w:r>
      <w:proofErr w:type="spellEnd"/>
      <w:r w:rsidRPr="00DE5915">
        <w:rPr>
          <w:sz w:val="12"/>
        </w:rPr>
        <w:t xml:space="preserve">.¶ It can be difficult, however, to differentiate between automatic and autonomous systems in practice, with many systems falling into a considerable grey area. Autonomous functionality in weapon systems develops over a continuum. Some advanced ‘automatic’ systems are already behaving in ways that might be considered autonomous – for instance, when automatically (autonomously?) targeting the source of incoming fire. Such systems also blur the line between ‘defensive’ and ‘offensive’. Nevertheless, juxtaposing automatic and autonomous systems is a helpful mental exercise to grasp what AWS are going to be like, and what benefits they, according to their proponents, will provide.¶ Such benefits include the possibility that new systems will combine superior performance with lower costs due to a reduced need for personnel. Moreover, AWS are said to render constant control and communication links obsolete. Daisy-chained, line-of-sight connections can already allow for control and communication without necessarily revealing a system’s location. But dispensing with a communications link altogether could offer even stronger insurance against communications disruption or hijacking. Much more importantly, being able to do without an up- and downlink removes the inevitable delay between the human operator’s command and the system’s response, thus generating a clear tactical advantage over a remotely controlled, ‘slower’ adversarial system. Finally, some proponents hope that, since AWS experience neither fear nor stress, and do not overreact, they might render warfare more humane and prevent some of the atrocities of war. Not only are machines devoid of negative human emotions, they also lack a self-preservation instinct, so they could well delay returning fire, it is argued. They are supposed to allow not only for greater restraint but better discrimination between civilians and combatants, resulting in an application of force that accords with international humanitarian law.5¶ Critics counter that </w:t>
      </w:r>
      <w:proofErr w:type="spellStart"/>
      <w:r w:rsidRPr="00DE5915">
        <w:rPr>
          <w:sz w:val="12"/>
        </w:rPr>
        <w:t>militarised</w:t>
      </w:r>
      <w:proofErr w:type="spellEnd"/>
      <w:r w:rsidRPr="00DE5915">
        <w:rPr>
          <w:sz w:val="12"/>
        </w:rPr>
        <w:t xml:space="preserve"> AI systems are – and for the foreseeable future will be – incapable of distinguishing between combatants and civilians, as well as being unable to assure a proportionate application of military force, which renders the battlefield use of AWS illegal.6 Also, should an autonomous weapon system nevertheless be fielded and end up causing disproportionate loss of life among (or injury to) civilians, or damage to civilian objects, it is unclear who might be held legally responsible, since machines can obviously not be court-martialled.7¶ Critics concerned with the ethical, rather than legal, implications of AWS argue that such systems are intrinsically amoral because delegating kill decisions to an algorithm in a machine – which is not accountable for its actions in any meaningful ethical sense – infringes on fundamental human values including dignity and the right to life.8 Such humanitarian concerns are also reflected in public opinion. Representative polling data suggests that a majority of US citizens oppose the use of AWS, with 40% ‘strongly opposing’ them.9 An online poll conducted by the Open </w:t>
      </w:r>
      <w:proofErr w:type="spellStart"/>
      <w:r w:rsidRPr="00DE5915">
        <w:rPr>
          <w:sz w:val="12"/>
        </w:rPr>
        <w:t>Roboethics</w:t>
      </w:r>
      <w:proofErr w:type="spellEnd"/>
      <w:r w:rsidRPr="00DE5915">
        <w:rPr>
          <w:sz w:val="12"/>
        </w:rPr>
        <w:t xml:space="preserve"> Initiative in 14 different languages supports these findings at the global level.10¶ Finally, operational risks are cause for concern. For instance, the potential of AWS for high-tempo fratricide, way beyond the speed of human intervention, </w:t>
      </w:r>
      <w:proofErr w:type="spellStart"/>
      <w:r w:rsidRPr="00DE5915">
        <w:rPr>
          <w:sz w:val="12"/>
        </w:rPr>
        <w:t>incentivises</w:t>
      </w:r>
      <w:proofErr w:type="spellEnd"/>
      <w:r w:rsidRPr="00DE5915">
        <w:rPr>
          <w:sz w:val="12"/>
        </w:rPr>
        <w:t xml:space="preserve"> militaries to avoid full autonomy in weapon systems, and instead to retain humans in the chain of decision-making as a fail-safe mechanism.11 We argue that concerns of this nature are relevant not just at the operational level, but point to the potentially detrimental impact of AWS on overall strategic stability.¶ Two dimensions of instability¶ </w:t>
      </w:r>
      <w:r w:rsidRPr="00DE5915">
        <w:rPr>
          <w:rStyle w:val="StyleUnderline"/>
        </w:rPr>
        <w:t xml:space="preserve">The goal of upholding stability to prevent a </w:t>
      </w:r>
      <w:r w:rsidRPr="00DE5915">
        <w:rPr>
          <w:rStyle w:val="Emphasis"/>
        </w:rPr>
        <w:t>catastrophic nuclear war</w:t>
      </w:r>
      <w:r w:rsidRPr="00DE5915">
        <w:rPr>
          <w:sz w:val="12"/>
        </w:rPr>
        <w:t xml:space="preserve"> </w:t>
      </w:r>
      <w:r w:rsidRPr="00DE5915">
        <w:rPr>
          <w:rStyle w:val="StyleUnderline"/>
        </w:rPr>
        <w:t xml:space="preserve">was a central feature of the Cold War. </w:t>
      </w:r>
      <w:proofErr w:type="spellStart"/>
      <w:r w:rsidRPr="00DE5915">
        <w:rPr>
          <w:rStyle w:val="StyleUnderline"/>
        </w:rPr>
        <w:t>Destabilisation</w:t>
      </w:r>
      <w:proofErr w:type="spellEnd"/>
      <w:r w:rsidRPr="00DE5915">
        <w:rPr>
          <w:rStyle w:val="StyleUnderline"/>
        </w:rPr>
        <w:t xml:space="preserve"> loomed with the arms build-</w:t>
      </w:r>
      <w:r w:rsidRPr="00DE5915">
        <w:rPr>
          <w:sz w:val="12"/>
        </w:rPr>
        <w:t xml:space="preserve">up, in particular with the development of ballistic missiles carrying multiple independently targetable re-entry vehicles (MIRVs), and of missile </w:t>
      </w:r>
      <w:proofErr w:type="spellStart"/>
      <w:r w:rsidRPr="00DE5915">
        <w:rPr>
          <w:sz w:val="12"/>
        </w:rPr>
        <w:t>defence</w:t>
      </w:r>
      <w:proofErr w:type="spellEnd"/>
      <w:r w:rsidRPr="00DE5915">
        <w:rPr>
          <w:sz w:val="12"/>
        </w:rPr>
        <w:t xml:space="preserve">. The former dramatically increased fears of a first strike and thus the pressure to launch on warning, that is, before the arrival of enemy warheads 10–30 minutes later. ‘Accidental nuclear war’ scares, </w:t>
      </w:r>
      <w:proofErr w:type="spellStart"/>
      <w:r w:rsidRPr="00DE5915">
        <w:rPr>
          <w:sz w:val="12"/>
        </w:rPr>
        <w:t>fuelled</w:t>
      </w:r>
      <w:proofErr w:type="spellEnd"/>
      <w:r w:rsidRPr="00DE5915">
        <w:rPr>
          <w:sz w:val="12"/>
        </w:rPr>
        <w:t xml:space="preserve"> by human and technical errors in early-warning systems, informed the decisions to limit anti-ballistic-missile systems and to preferentially reduce </w:t>
      </w:r>
      <w:proofErr w:type="spellStart"/>
      <w:r w:rsidRPr="00DE5915">
        <w:rPr>
          <w:sz w:val="12"/>
        </w:rPr>
        <w:t>MIRVed</w:t>
      </w:r>
      <w:proofErr w:type="spellEnd"/>
      <w:r w:rsidRPr="00DE5915">
        <w:rPr>
          <w:sz w:val="12"/>
        </w:rPr>
        <w:t xml:space="preserve"> missiles and warhead counts.12 The goal of stability was also taken up in the realm of conventional military armaments, mainly in the Treaty on Conventional Armed Forces in Europe (CFE Treaty).13¶</w:t>
      </w:r>
      <w:r w:rsidRPr="00DE5915">
        <w:rPr>
          <w:rStyle w:val="StyleUnderline"/>
          <w:sz w:val="12"/>
        </w:rPr>
        <w:t xml:space="preserve"> </w:t>
      </w:r>
      <w:r w:rsidRPr="00DE5915">
        <w:rPr>
          <w:rStyle w:val="StyleUnderline"/>
        </w:rPr>
        <w:t>The lessons of the Cold War are worth remembering.</w:t>
      </w:r>
      <w:r w:rsidRPr="00DE5915">
        <w:rPr>
          <w:sz w:val="12"/>
        </w:rPr>
        <w:t xml:space="preserve"> They suggest that instability has two dimensions. The first encompasses military instability with regard to the proliferation of arms and the emergence of arms races. During the Cold War, the perceived risk of ‘horizontal proliferation’ – that is, the spread of nuclear weapons beyond the existing nuclear-weapons states – gave rise to the Non-Proliferation Treaty and various export-control regimes. The risk of vertical proliferation – that is, an uncontrolled build-up of arms that drives up military expenditure and exacerbates the security dilemma, thus increasing the likelihood of crises – was reflected in the various strategic arms-limitation and -reduction agreements between the US and the Soviet Union. As the US Office of Technology Assessment (OTA) put it in 1985,¶ Arms race stability involves the effect of planned deployments on the scope and pace of the arms race … If a deployment on one side is likely to lead to a responding deployment on the other side which is in turn likely to induce a still higher level of deployment on the first side, the first side’s deployment might be seen as ‘destabilizing’ the arms competition.14¶ Generally speaking, any quantitative or qualitative arms race between – in this example – two potential adversaries involves an element of instability. </w:t>
      </w:r>
      <w:r w:rsidRPr="00DE5915">
        <w:rPr>
          <w:rStyle w:val="StyleUnderline"/>
        </w:rPr>
        <w:t xml:space="preserve">But </w:t>
      </w:r>
      <w:r w:rsidRPr="002E3599">
        <w:rPr>
          <w:rStyle w:val="StyleUnderline"/>
          <w:highlight w:val="cyan"/>
        </w:rPr>
        <w:t xml:space="preserve">a race’s pace can vary </w:t>
      </w:r>
      <w:r w:rsidRPr="002E3599">
        <w:rPr>
          <w:rStyle w:val="Emphasis"/>
          <w:highlight w:val="cyan"/>
        </w:rPr>
        <w:t>widely</w:t>
      </w:r>
      <w:r w:rsidRPr="002E3599">
        <w:rPr>
          <w:sz w:val="12"/>
          <w:highlight w:val="cyan"/>
        </w:rPr>
        <w:t xml:space="preserve">. </w:t>
      </w:r>
      <w:proofErr w:type="spellStart"/>
      <w:r w:rsidRPr="002E3599">
        <w:rPr>
          <w:rStyle w:val="StyleUnderline"/>
          <w:highlight w:val="cyan"/>
        </w:rPr>
        <w:t>Destabilisation</w:t>
      </w:r>
      <w:proofErr w:type="spellEnd"/>
      <w:r w:rsidRPr="002E3599">
        <w:rPr>
          <w:rStyle w:val="StyleUnderline"/>
          <w:highlight w:val="cyan"/>
        </w:rPr>
        <w:t xml:space="preserve"> becomes a</w:t>
      </w:r>
      <w:r w:rsidRPr="00DE5915">
        <w:rPr>
          <w:rStyle w:val="StyleUnderline"/>
        </w:rPr>
        <w:t xml:space="preserve"> particular </w:t>
      </w:r>
      <w:r w:rsidRPr="002E3599">
        <w:rPr>
          <w:rStyle w:val="StyleUnderline"/>
          <w:highlight w:val="cyan"/>
        </w:rPr>
        <w:t>concern when</w:t>
      </w:r>
      <w:r w:rsidRPr="00DE5915">
        <w:rPr>
          <w:rStyle w:val="StyleUnderline"/>
        </w:rPr>
        <w:t xml:space="preserve"> qualitatively </w:t>
      </w:r>
      <w:r w:rsidRPr="002E3599">
        <w:rPr>
          <w:rStyle w:val="StyleUnderline"/>
          <w:highlight w:val="cyan"/>
        </w:rPr>
        <w:t>new tech</w:t>
      </w:r>
      <w:r w:rsidRPr="00DE5915">
        <w:rPr>
          <w:rStyle w:val="StyleUnderline"/>
        </w:rPr>
        <w:t xml:space="preserve">nologies </w:t>
      </w:r>
      <w:r w:rsidRPr="002E3599">
        <w:rPr>
          <w:rStyle w:val="StyleUnderline"/>
          <w:highlight w:val="cyan"/>
        </w:rPr>
        <w:t>promising clear military advantages</w:t>
      </w:r>
      <w:r w:rsidRPr="00DE5915">
        <w:rPr>
          <w:rStyle w:val="StyleUnderline"/>
        </w:rPr>
        <w:t xml:space="preserve"> </w:t>
      </w:r>
      <w:r w:rsidRPr="002E3599">
        <w:rPr>
          <w:rStyle w:val="StyleUnderline"/>
          <w:highlight w:val="cyan"/>
        </w:rPr>
        <w:t xml:space="preserve">seem </w:t>
      </w:r>
      <w:r w:rsidRPr="002E3599">
        <w:rPr>
          <w:rStyle w:val="Emphasis"/>
          <w:highlight w:val="cyan"/>
        </w:rPr>
        <w:t>close</w:t>
      </w:r>
      <w:r w:rsidRPr="002E3599">
        <w:rPr>
          <w:rStyle w:val="StyleUnderline"/>
          <w:highlight w:val="cyan"/>
        </w:rPr>
        <w:t xml:space="preserve"> at hand</w:t>
      </w:r>
      <w:r w:rsidRPr="00DE5915">
        <w:rPr>
          <w:sz w:val="12"/>
        </w:rPr>
        <w:t xml:space="preserve">. When potential adversaries make special efforts to get ahead themselves, or at least to avoid falling behind, </w:t>
      </w:r>
      <w:r w:rsidRPr="00DE5915">
        <w:rPr>
          <w:rStyle w:val="StyleUnderline"/>
        </w:rPr>
        <w:t xml:space="preserve">this can trigger a dynamic intensified by mutual observation of – as well as speculation in light of uncertainty about – the other side’s advances. </w:t>
      </w:r>
      <w:r w:rsidRPr="002E3599">
        <w:rPr>
          <w:rStyle w:val="StyleUnderline"/>
          <w:highlight w:val="cyan"/>
        </w:rPr>
        <w:t xml:space="preserve">If the situation is perceived as </w:t>
      </w:r>
      <w:r w:rsidRPr="00554215">
        <w:rPr>
          <w:rStyle w:val="Emphasis"/>
          <w:highlight w:val="cyan"/>
        </w:rPr>
        <w:t>urgent</w:t>
      </w:r>
      <w:r w:rsidRPr="00DE5915">
        <w:rPr>
          <w:sz w:val="12"/>
        </w:rPr>
        <w:t xml:space="preserve">, </w:t>
      </w:r>
      <w:r w:rsidRPr="00DE5915">
        <w:rPr>
          <w:rStyle w:val="StyleUnderline"/>
        </w:rPr>
        <w:t>and</w:t>
      </w:r>
      <w:r w:rsidRPr="00DE5915">
        <w:rPr>
          <w:sz w:val="12"/>
        </w:rPr>
        <w:t xml:space="preserve"> </w:t>
      </w:r>
      <w:r w:rsidRPr="00554215">
        <w:rPr>
          <w:rStyle w:val="StyleUnderline"/>
          <w:highlight w:val="cyan"/>
        </w:rPr>
        <w:t>precedents have been</w:t>
      </w:r>
      <w:r w:rsidRPr="00DE5915">
        <w:rPr>
          <w:sz w:val="12"/>
        </w:rPr>
        <w:t xml:space="preserve"> or are about to be </w:t>
      </w:r>
      <w:r w:rsidRPr="00554215">
        <w:rPr>
          <w:rStyle w:val="StyleUnderline"/>
          <w:highlight w:val="cyan"/>
        </w:rPr>
        <w:t>set</w:t>
      </w:r>
      <w:r w:rsidRPr="00DE5915">
        <w:rPr>
          <w:sz w:val="12"/>
        </w:rPr>
        <w:t xml:space="preserve">, </w:t>
      </w:r>
      <w:r w:rsidRPr="00DE5915">
        <w:rPr>
          <w:rStyle w:val="StyleUnderline"/>
        </w:rPr>
        <w:t>there are compelling incentives</w:t>
      </w:r>
      <w:r w:rsidRPr="00DE5915">
        <w:rPr>
          <w:sz w:val="12"/>
        </w:rPr>
        <w:t xml:space="preserve"> </w:t>
      </w:r>
      <w:r w:rsidRPr="00DE5915">
        <w:rPr>
          <w:rStyle w:val="StyleUnderline"/>
        </w:rPr>
        <w:t xml:space="preserve">for accelerating </w:t>
      </w:r>
      <w:r w:rsidRPr="002E3599">
        <w:rPr>
          <w:rStyle w:val="StyleUnderline"/>
          <w:highlight w:val="cyan"/>
        </w:rPr>
        <w:t>the development of tech</w:t>
      </w:r>
      <w:r w:rsidRPr="00DE5915">
        <w:rPr>
          <w:rStyle w:val="StyleUnderline"/>
        </w:rPr>
        <w:t xml:space="preserve">nology and </w:t>
      </w:r>
      <w:r w:rsidRPr="00DE5915">
        <w:rPr>
          <w:rStyle w:val="Emphasis"/>
        </w:rPr>
        <w:t>incorporating</w:t>
      </w:r>
      <w:r w:rsidRPr="00DE5915">
        <w:rPr>
          <w:rStyle w:val="StyleUnderline"/>
        </w:rPr>
        <w:t xml:space="preserve"> it into militaries, a process that </w:t>
      </w:r>
      <w:r w:rsidRPr="002E3599">
        <w:rPr>
          <w:rStyle w:val="StyleUnderline"/>
          <w:highlight w:val="cyan"/>
        </w:rPr>
        <w:t>is</w:t>
      </w:r>
      <w:r w:rsidRPr="00DE5915">
        <w:rPr>
          <w:rStyle w:val="StyleUnderline"/>
        </w:rPr>
        <w:t xml:space="preserve"> then more </w:t>
      </w:r>
      <w:r w:rsidRPr="002E3599">
        <w:rPr>
          <w:rStyle w:val="StyleUnderline"/>
          <w:highlight w:val="cyan"/>
        </w:rPr>
        <w:t xml:space="preserve">likely to </w:t>
      </w:r>
      <w:r w:rsidRPr="002E3599">
        <w:rPr>
          <w:rStyle w:val="Emphasis"/>
          <w:highlight w:val="cyan"/>
        </w:rPr>
        <w:t>outpace</w:t>
      </w:r>
      <w:r w:rsidRPr="002E3599">
        <w:rPr>
          <w:rStyle w:val="StyleUnderline"/>
          <w:highlight w:val="cyan"/>
        </w:rPr>
        <w:t xml:space="preserve"> and render moot any</w:t>
      </w:r>
      <w:r w:rsidRPr="00DE5915">
        <w:rPr>
          <w:rStyle w:val="StyleUnderline"/>
        </w:rPr>
        <w:t xml:space="preserve"> attempt at agreement on mutual, </w:t>
      </w:r>
      <w:r w:rsidRPr="002E3599">
        <w:rPr>
          <w:rStyle w:val="StyleUnderline"/>
          <w:highlight w:val="cyan"/>
        </w:rPr>
        <w:t>preventive prohibitions</w:t>
      </w:r>
      <w:r w:rsidRPr="00DE5915">
        <w:rPr>
          <w:rStyle w:val="StyleUnderline"/>
        </w:rPr>
        <w:t>.</w:t>
      </w:r>
      <w:r w:rsidRPr="00DE5915">
        <w:rPr>
          <w:sz w:val="12"/>
        </w:rPr>
        <w:t xml:space="preserve">¶ The second dimension of strategic instability is crisis instability and </w:t>
      </w:r>
      <w:proofErr w:type="spellStart"/>
      <w:r w:rsidRPr="00DE5915">
        <w:rPr>
          <w:sz w:val="12"/>
        </w:rPr>
        <w:t>escnolalation</w:t>
      </w:r>
      <w:proofErr w:type="spellEnd"/>
      <w:r w:rsidRPr="00DE5915">
        <w:rPr>
          <w:sz w:val="12"/>
        </w:rPr>
        <w:t xml:space="preserve">, either across the threshold from peace to war, or, when war has already broken out, to a higher level of violence – in particular from conventional to nuclear weapons. With respect to nuclear weapons, crisis stability during the Cold War was seen, according to the OTA, as the degree to which strategic force characteristics might, in a crisis situation, reduce incentives to initiate the use of nuclear weapons … Weapon systems are considered destabilizing if in a crisis they would add significant incentives to initiate a nuclear attack, and particularly to attack quickly before there is much time to collect reliable information and carefully weigh all available options and their consequences.15¶ In terms of conventional forces, the preamble of the CFE Treaty encompasses crisis stability in its commitment to ‘establishing a secure and stable balance of conventional forces at lower levels … eliminating disparities detrimental to stability and security [and] eliminating … the capability for launching surprise attack and for initiating large-scale offensive action in Europe’.16¶ Both dimensions are closely connected. New kinds of weapons, developed as an outcome of an arms race, can increase crisis instability, with </w:t>
      </w:r>
      <w:proofErr w:type="spellStart"/>
      <w:r w:rsidRPr="00DE5915">
        <w:rPr>
          <w:sz w:val="12"/>
        </w:rPr>
        <w:t>MIRVed</w:t>
      </w:r>
      <w:proofErr w:type="spellEnd"/>
      <w:r w:rsidRPr="00DE5915">
        <w:rPr>
          <w:sz w:val="12"/>
        </w:rPr>
        <w:t xml:space="preserve"> missiles being a prominent Cold War example. And (perceived) crisis instability can create motives for diversifying weapon carriers and fuel the arms race in turn, as the development of nuclear submarines demonstrates.¶ Proliferation and arms-race instability¶ As early as 2007, the US Department of Defense wrote in its Unmanned Systems Roadmap that for processor technology ‘the ultimate goal is to replace the operators with a mechanical facsimile [of] equal or superior thinking speed, memory capacity, and responses gained from training and experience’. The document also stated that the ‘primary technical challenges for weapon release from unmanned systems include the ability to reliably target the right objective’.17 The goal of weapon autonomy pervades all subsequent road maps.18 Autonomous weapon-system functions have since been tested on land, under water, on the sea and, most notably, in the air. In fact, current trends with respect to unmanned combat aerial vehicles (UCAVs or ‘combat drones’) provide indicators for what to expect with regard to AWS. Unlike today’s high-profile UCAVs, such as the Reaper, which are propeller driven, slow, carry comparably small payloads and have few to no capabilities for operating in contested airspace, future systems will be less dependent on human control, faster, stealthy and capable of delivering bigger payloads.¶ The X-47B, for instance, has demonstrated autonomous take-off from and landing on an aircraft-carrier deck, as well as autonomous aerial </w:t>
      </w:r>
      <w:proofErr w:type="spellStart"/>
      <w:r w:rsidRPr="00DE5915">
        <w:rPr>
          <w:sz w:val="12"/>
        </w:rPr>
        <w:t>refuelling</w:t>
      </w:r>
      <w:proofErr w:type="spellEnd"/>
      <w:r w:rsidRPr="00DE5915">
        <w:rPr>
          <w:sz w:val="12"/>
        </w:rPr>
        <w:t xml:space="preserve">. This technology demonstrator was developed by the US Navy’s Unmanned Carrier-Launched Airborne Surveillance and Strike </w:t>
      </w:r>
      <w:proofErr w:type="spellStart"/>
      <w:r w:rsidRPr="00DE5915">
        <w:rPr>
          <w:sz w:val="12"/>
        </w:rPr>
        <w:t>programme</w:t>
      </w:r>
      <w:proofErr w:type="spellEnd"/>
      <w:r w:rsidRPr="00DE5915">
        <w:rPr>
          <w:sz w:val="12"/>
        </w:rPr>
        <w:t xml:space="preserve"> (UCLASS). Similarly, the British Taranis UCAV was described by the UK Ministry of </w:t>
      </w:r>
      <w:proofErr w:type="spellStart"/>
      <w:r w:rsidRPr="00DE5915">
        <w:rPr>
          <w:sz w:val="12"/>
        </w:rPr>
        <w:t>Defence</w:t>
      </w:r>
      <w:proofErr w:type="spellEnd"/>
      <w:r w:rsidRPr="00DE5915">
        <w:rPr>
          <w:sz w:val="12"/>
        </w:rPr>
        <w:t xml:space="preserve"> as ‘fully autonomous’ and able to ‘defend itself against manned and other unmanned enemy aircraft’ with ‘almost no need for operator input’.19 However, the ministry also stated that ‘the operation of weapons systems will always be under human control’.20¶ While AWS test beds such as Taranis and the X-47B rely on familiar designs, in this case the airframes of a fast, stealthy, next-generation drone with substantial payload capabilities, future systems will display an autonomous swarming capability, and thus AWS will also come in much smaller sizes. In October 2016, for instance, the US Department of Defense demonstrated a swarm of 103 Perdix micro drones capable of ‘advanced swarm behaviors such as collective decision-making, adaptive formation flying, and self-healing’.21 In the future, such micro drones are to be 3D printed in large batches and deployed from (manned) flying systems. This dispensing method has already been successfully tested at Mach 0.6 speed by two F/A-18 Super Hornets releasing a Perdix drone swarm. The US Navy’s LOCUST </w:t>
      </w:r>
      <w:proofErr w:type="spellStart"/>
      <w:r w:rsidRPr="00DE5915">
        <w:rPr>
          <w:sz w:val="12"/>
        </w:rPr>
        <w:t>programme</w:t>
      </w:r>
      <w:proofErr w:type="spellEnd"/>
      <w:r w:rsidRPr="00DE5915">
        <w:rPr>
          <w:sz w:val="12"/>
        </w:rPr>
        <w:t xml:space="preserve"> is also seeking to develop swarming, disposable unmanned aerial vehicles (UAVs).22¶ The overall goal for this new ecosystem of flying assets is to replace not just the old generation of drones but also manned aircraft, thus continuing the trend towards keeping human pilots out of harm’s way and providing superior unmanned air-to-ground and air-to-air capabilities across the board.23 In air-to-air combat, the big, fast autonomous drones currently envisioned will be able to fly high-g </w:t>
      </w:r>
      <w:proofErr w:type="spellStart"/>
      <w:r w:rsidRPr="00DE5915">
        <w:rPr>
          <w:sz w:val="12"/>
        </w:rPr>
        <w:t>manoeuvres</w:t>
      </w:r>
      <w:proofErr w:type="spellEnd"/>
      <w:r w:rsidRPr="00DE5915">
        <w:rPr>
          <w:sz w:val="12"/>
        </w:rPr>
        <w:t xml:space="preserve"> no human pilot would be able to endure. More importantly, they would ensure much shorter reaction times. On-board sensors combined with artificial ‘intelligence’ – either located onboard or distributed in the swarm and based on decision-making algorithms endowed with the authority to initiate an attack without awaiting human input – are to make these weapons autonomous and hence provide a decisive edge over remotely controlled and human-piloted adversary systems alike.¶ While the development of AWS is currently most advanced in the air and under water – that is, in less cluttered environments – the example of autonomous (swarms of) UCAVs demonstrates the generally valid proposition that for future unmanned systems, operational speed will reign supreme, regardless of the domain. In that sense, technological developments in AI and robotics, as well as current expectations regarding future armed conflict (and the need for speed), jointly point towards AWS. In fact, US deputy secretary of defense Bob Work stated in March 2016 that even the final delegation of lethal authority to autonomous systems will inexorably happen as a result of this race for speed.24 According to Work, the United States ‘will not delegate lethal authority for a machine to make a decision … The only time we’ll delegate authority is in things that go faster than human reaction time, like cyber or electronic warfare.’ Yet, he conceded that such self-restraint may be unsustainable if an authoritarian rival acts differently. ‘We might be going up against a competitor who is more willing to delegate authority to machines than we are and, as that competition unfolds, we’ll have to make decisions on how we can best compete’, Work said. ‘It’s not something that we have fully figured out, but we spend a lot of time thinking about it.’25¶ Operational speed will reign supreme¶ To further deepen our understanding of AWS, it is useful to take a step back and underline that they need not necessarily take the shape of a specific weapon system akin to, for instance, a drone or a missile. AWS also do not require a specific military-technology development path, the way nuclear weapons do, for example. As AI, autonomous systems and robot technologies mature and begin to pervade the civilian sphere, militaries will increasingly be able to make use of them for their own purposes, as the development of information and communication technology suggests. Naturally, any military adaptation of a dual-use technology will need to fulfil specific military requirements that do not exist in a civilian environment, or are less relevant for mass markets. Nevertheless, AWS development will profit from the implementation or mirroring of a variety of civilian technologies (or derivatives thereof) and their adoption for military purposes, technologies which are currently either already available or on the cusp of becoming ready for series production in the private sector. This trend is already observable in the case of armed drones. Light detection and ranging (LIDAR) systems are another example. These are the optical sensors used by the automotive industry to give self-driving cars a 360-degree picture of their surroundings. LIDAR prices have recently dropped from five figures to a few hundred dollars. The units have also become more rugged and much smaller.26 Given that these components, which are necessary for endowing mobile systems with autonomy, are now cheaply and readily available off the shelf, there is every reason to expect the military to adapt, and, if required, adjust and refine, them for their own purposes.27¶ It is clear that the research and development for AWS-relevant technology is well under way and distributed across countless university laboratories and, especially, commercial enterprises that are making use of economies of scale and the forces of the free market to spur competition, lower prices and shorten innovation cycles. This renders the military research and development effort in the case of AWS different from those of past high-tech conventional weapon systems (the F-35 comes to mind), let alone nuclear weapons. So while the impact of AWS might be revolutionary in terms of their implications for warfare, their development within the context of the military is best described as evolutionary: </w:t>
      </w:r>
      <w:r w:rsidRPr="002E3599">
        <w:rPr>
          <w:rStyle w:val="StyleUnderline"/>
          <w:highlight w:val="cyan"/>
        </w:rPr>
        <w:t>the military is</w:t>
      </w:r>
      <w:r w:rsidRPr="00DE5915">
        <w:rPr>
          <w:sz w:val="12"/>
        </w:rPr>
        <w:t xml:space="preserve"> merely continuing and, </w:t>
      </w:r>
      <w:r w:rsidRPr="002E3599">
        <w:rPr>
          <w:rStyle w:val="StyleUnderline"/>
          <w:highlight w:val="cyan"/>
        </w:rPr>
        <w:t>with</w:t>
      </w:r>
      <w:r w:rsidRPr="00DE5915">
        <w:rPr>
          <w:rStyle w:val="StyleUnderline"/>
        </w:rPr>
        <w:t xml:space="preserve"> outside help and </w:t>
      </w:r>
      <w:r w:rsidRPr="002E3599">
        <w:rPr>
          <w:rStyle w:val="StyleUnderline"/>
          <w:highlight w:val="cyan"/>
        </w:rPr>
        <w:t>tech</w:t>
      </w:r>
      <w:r w:rsidRPr="00DE5915">
        <w:rPr>
          <w:rStyle w:val="StyleUnderline"/>
        </w:rPr>
        <w:t xml:space="preserve">nology </w:t>
      </w:r>
      <w:r w:rsidRPr="002E3599">
        <w:rPr>
          <w:rStyle w:val="StyleUnderline"/>
          <w:highlight w:val="cyan"/>
        </w:rPr>
        <w:t>lifted from the private sector</w:t>
      </w:r>
      <w:r w:rsidRPr="002E3599">
        <w:rPr>
          <w:sz w:val="12"/>
          <w:highlight w:val="cyan"/>
        </w:rPr>
        <w:t xml:space="preserve">, </w:t>
      </w:r>
      <w:r w:rsidRPr="002E3599">
        <w:rPr>
          <w:rStyle w:val="StyleUnderline"/>
          <w:highlight w:val="cyan"/>
        </w:rPr>
        <w:t>accelerating a</w:t>
      </w:r>
      <w:r w:rsidRPr="00DE5915">
        <w:rPr>
          <w:rStyle w:val="StyleUnderline"/>
        </w:rPr>
        <w:t xml:space="preserve">n already existing </w:t>
      </w:r>
      <w:r w:rsidRPr="002E3599">
        <w:rPr>
          <w:rStyle w:val="StyleUnderline"/>
          <w:highlight w:val="cyan"/>
        </w:rPr>
        <w:t xml:space="preserve">trend to replace </w:t>
      </w:r>
      <w:proofErr w:type="spellStart"/>
      <w:r w:rsidRPr="002E3599">
        <w:rPr>
          <w:rStyle w:val="StyleUnderline"/>
          <w:highlight w:val="cyan"/>
        </w:rPr>
        <w:t>labour</w:t>
      </w:r>
      <w:proofErr w:type="spellEnd"/>
      <w:r w:rsidRPr="002E3599">
        <w:rPr>
          <w:rStyle w:val="StyleUnderline"/>
          <w:highlight w:val="cyan"/>
        </w:rPr>
        <w:t xml:space="preserve"> with capital</w:t>
      </w:r>
      <w:r w:rsidRPr="00DE5915">
        <w:rPr>
          <w:rStyle w:val="StyleUnderline"/>
        </w:rPr>
        <w:t xml:space="preserve"> and automate dull, dirty and dangerous military tasks</w:t>
      </w:r>
      <w:r w:rsidRPr="00DE5915">
        <w:rPr>
          <w:sz w:val="12"/>
        </w:rPr>
        <w:t xml:space="preserve">.28 For example, </w:t>
      </w:r>
      <w:r w:rsidRPr="00DE5915">
        <w:rPr>
          <w:rStyle w:val="StyleUnderline"/>
        </w:rPr>
        <w:t>former secretary of defense Ashton Carter sought closer ties with Silicon Valley to hasten the incorporation of technological innovations into the US military after the US officially declared AI and robotics cornerstones of its new ‘third offset’ strategy to counter rising powers.</w:t>
      </w:r>
      <w:r w:rsidRPr="00DE5915">
        <w:rPr>
          <w:sz w:val="12"/>
        </w:rPr>
        <w:t>29¶ Thus, AWS are easy to obtain compared with other paradigm-shifting weapons, such as nuclear weapons, which even now require the Herculean effort of a state-run, focused politico-military effort to produce. AWS do not require ores, centrifuges, high-speed fuses or other comparably ‘exotic’ components to be assembled and tested in a clandestine manner. Consequently, while nuclear technologies can be – and are – proliferation controlled, AWS are much harder to regulate. With comparatively fewer choke points that might be targeted by non-proliferation policies, AWS are potentially available to a wide range of state and non-state actors, not just those nation-states that are willing and able to muster the considerable resources needed for the robotic equivalent of the Manhattan Project.30 This carries significant implications for arms control.¶ There will of course be differences in quality. Sophisticated AWS will have to meet the same or similar military standards that current weapon systems, such as main battle tanks or combat aircraft, do. Moreover, technologically leading nations such as the US and Israel are carrying out research to produce autonomous systems that comply with international humanitarian law. Less scrupulous actors, however, will find AWS development much easier. Comparably crude AWS which do not live up to the standards of a professional military in terms of reliability, compliance with international humanitarian law or the ability to go head-to-head with systems of a near-peer competitor could, in fact, be put together with technology available today by second- or third-tier state actors, and perhaps even non-state actors. Converting a remotely controlled combat drone to autonomously fire a weapon in response to a simple pattern-</w:t>
      </w:r>
      <w:proofErr w:type="spellStart"/>
      <w:r w:rsidRPr="00DE5915">
        <w:rPr>
          <w:sz w:val="12"/>
        </w:rPr>
        <w:t>recognising</w:t>
      </w:r>
      <w:proofErr w:type="spellEnd"/>
      <w:r w:rsidRPr="00DE5915">
        <w:rPr>
          <w:sz w:val="12"/>
        </w:rPr>
        <w:t xml:space="preserve"> algorithm is already doable. Even the technological edge displayed by sophisticated AWS is unlikely to be maintained over the longer term. While sensor and weapon packages to a large degree determine the overall capabilities of a system, implementing autonomy ultimately comes down to software, which is effortlessly copied and uniquely vulnerable to being stolen via computer-network operations. Thus, while the development of AWS clearly presents a challenge to less technologically advanced actors, obtaining AWS with some degree of military capability is a feasible goal for any country already developing, for example, remotely controlled armed UAVs – the number of which rose from two to ten between 2001 and 2016.31 Admittedly, the US and Israel are still in the lead with regard to developing unmanned systems and implementing autonomous-weapon functionality – China only recently test-fired a guided missile from a drone via satellite link for the first time.32 But considering that drone </w:t>
      </w:r>
      <w:proofErr w:type="spellStart"/>
      <w:r w:rsidRPr="00DE5915">
        <w:rPr>
          <w:sz w:val="12"/>
        </w:rPr>
        <w:t>programmes</w:t>
      </w:r>
      <w:proofErr w:type="spellEnd"/>
      <w:r w:rsidRPr="00DE5915">
        <w:rPr>
          <w:sz w:val="12"/>
        </w:rPr>
        <w:t xml:space="preserve"> can draw from the vibrant global market for unmanned aerial vehicles of all shapes and sizes, the hurdles regarding AWS are much lower than those of other potentially game-changing weapons of the past.¶ Implementing autonomy comes down to software¶ Proliferation of AWS could of course also occur via exports, including to the grey and black markets. In this way, autonomous systems could fall not only into the hands of technologically inferior state actors, but also those of non-state actors, including extremist groups. Hamas, </w:t>
      </w:r>
      <w:proofErr w:type="spellStart"/>
      <w:r w:rsidRPr="00DE5915">
        <w:rPr>
          <w:sz w:val="12"/>
        </w:rPr>
        <w:t>Hizbullah</w:t>
      </w:r>
      <w:proofErr w:type="spellEnd"/>
      <w:r w:rsidRPr="00DE5915">
        <w:rPr>
          <w:sz w:val="12"/>
        </w:rPr>
        <w:t xml:space="preserve"> and the Islamic State have already deployed and used armed drones. As sensors and electronics are increasingly </w:t>
      </w:r>
      <w:proofErr w:type="spellStart"/>
      <w:r w:rsidRPr="00DE5915">
        <w:rPr>
          <w:sz w:val="12"/>
        </w:rPr>
        <w:t>miniaturised</w:t>
      </w:r>
      <w:proofErr w:type="spellEnd"/>
      <w:r w:rsidRPr="00DE5915">
        <w:rPr>
          <w:sz w:val="12"/>
        </w:rPr>
        <w:t xml:space="preserve">, small and easily transportable systems could be made autonomous with respect to navigation, target recognition, precision and unusual modes of attack.33 Terrorist groups could also gain access to comparably sophisticated systems that they could never develop on their own. Again, autonomy in this context does not necessarily require military-grade precision – a quick and dirty approach would suffice for these actors. In fact, it stands to reason that terrorist groups would use autonomous killing capabilities indiscriminately in addition to using them, if possible, in a precise fashion for targeted assassinations.¶ It is still unclear how the development of unmanned systems on the one hand and specific countermeasures on the other will play out. Traditional aircraft-sized drones such as the X-47B or Taranis, to stick with these examples, are obviously susceptible to existing anti-aircraft systems. As for smaller-sized systems, various tools, from microwaves to lasers to rifle-sized radio jammers for disrupting the control link, are currently being developed as countermeasures. Simpler, less exotic methods such as nets, fences or even trained hunting birds might also prove effective for remotely controlled and autonomous systems alike. It is clear, however, that saturation attacks have been identified as a key future capability for defeating a wide range of existing and upcoming defensive systems – both human-operated and automatic.34 The latter are a particular focus of research into swarming as a potential solution.35 And military systems operating at very high speeds and in great numbers or swarms are bound to generate new instabilities, to which we will turn in our next section.¶ To first sum up our argument so far, </w:t>
      </w:r>
      <w:r w:rsidRPr="00DE5915">
        <w:rPr>
          <w:rStyle w:val="StyleUnderline"/>
        </w:rPr>
        <w:t>there are</w:t>
      </w:r>
      <w:r w:rsidRPr="00DE5915">
        <w:rPr>
          <w:sz w:val="12"/>
        </w:rPr>
        <w:t xml:space="preserve"> </w:t>
      </w:r>
      <w:r w:rsidRPr="00DE5915">
        <w:rPr>
          <w:rStyle w:val="Emphasis"/>
        </w:rPr>
        <w:t>obvious</w:t>
      </w:r>
      <w:r w:rsidRPr="00DE5915">
        <w:rPr>
          <w:sz w:val="12"/>
        </w:rPr>
        <w:t xml:space="preserve"> </w:t>
      </w:r>
      <w:r w:rsidRPr="00DE5915">
        <w:rPr>
          <w:rStyle w:val="StyleUnderline"/>
        </w:rPr>
        <w:t xml:space="preserve">dual-use problems and an </w:t>
      </w:r>
      <w:r w:rsidRPr="00DE5915">
        <w:rPr>
          <w:rStyle w:val="Emphasis"/>
        </w:rPr>
        <w:t>unusually</w:t>
      </w:r>
      <w:r w:rsidRPr="00DE5915">
        <w:rPr>
          <w:rStyle w:val="StyleUnderline"/>
        </w:rPr>
        <w:t xml:space="preserve"> high risk of proliferation</w:t>
      </w:r>
      <w:r w:rsidRPr="00DE5915">
        <w:rPr>
          <w:sz w:val="12"/>
        </w:rPr>
        <w:t xml:space="preserve"> </w:t>
      </w:r>
      <w:r w:rsidRPr="00DE5915">
        <w:rPr>
          <w:rStyle w:val="StyleUnderline"/>
        </w:rPr>
        <w:t>when it comes to AWS. Should one of the technologically leading nation-states go forward</w:t>
      </w:r>
      <w:r w:rsidRPr="00DE5915">
        <w:rPr>
          <w:sz w:val="12"/>
        </w:rPr>
        <w:t xml:space="preserve"> with the deployment of AWS, </w:t>
      </w:r>
      <w:r w:rsidRPr="00DE5915">
        <w:rPr>
          <w:rStyle w:val="StyleUnderline"/>
        </w:rPr>
        <w:t>it would be comparably easy – and thus very likely – that others would follow suit</w:t>
      </w:r>
      <w:r w:rsidRPr="00DE5915">
        <w:rPr>
          <w:sz w:val="12"/>
        </w:rPr>
        <w:t xml:space="preserve">.36 In that sense, the development of AWS could well trigger a </w:t>
      </w:r>
      <w:proofErr w:type="spellStart"/>
      <w:r w:rsidRPr="00DE5915">
        <w:rPr>
          <w:sz w:val="12"/>
        </w:rPr>
        <w:t>destabilising</w:t>
      </w:r>
      <w:proofErr w:type="spellEnd"/>
      <w:r w:rsidRPr="00DE5915">
        <w:rPr>
          <w:sz w:val="12"/>
        </w:rPr>
        <w:t xml:space="preserve"> arms race.¶ Crisis instability and escalation¶ </w:t>
      </w:r>
      <w:r w:rsidRPr="00DE5915">
        <w:rPr>
          <w:rStyle w:val="StyleUnderline"/>
        </w:rPr>
        <w:t>Increasing operational speeds mean that human involvement in AWS would be limited to, at best, general oversight and decision-making in instances where communication delays of up to a few seconds – and thinking and deliberation times of a few minutes – could be deemed acceptable</w:t>
      </w:r>
      <w:r w:rsidRPr="00DE5915">
        <w:rPr>
          <w:sz w:val="12"/>
        </w:rPr>
        <w:t xml:space="preserve">, meaning they would not result in defeat or the loss of systems. Many situations would not allow for the luxury of human pondering, however. In such cases, the actions and reactions of individual AWS, as well as AWS swarms, would have to be controlled autonomously by algorithms – in other words determined only by programming software in advance and possibly through the adaptation and learning of the systems themselves. After all, as Paul </w:t>
      </w:r>
      <w:proofErr w:type="spellStart"/>
      <w:r w:rsidRPr="00DE5915">
        <w:rPr>
          <w:sz w:val="12"/>
        </w:rPr>
        <w:t>Scharre</w:t>
      </w:r>
      <w:proofErr w:type="spellEnd"/>
      <w:r w:rsidRPr="00DE5915">
        <w:rPr>
          <w:sz w:val="12"/>
        </w:rPr>
        <w:t xml:space="preserve"> put it, ‘winning in swarm combat may depend upon having the best algorithms to enable better coordination and faster reaction times, rather than simply the best platforms’.37¶ </w:t>
      </w:r>
      <w:r w:rsidRPr="00DE5915">
        <w:rPr>
          <w:rStyle w:val="StyleUnderline"/>
        </w:rPr>
        <w:t xml:space="preserve">One such swarm-combat situation could be a severe political crisis in which adversaries believe that war could break out. With swarms deployed in close proximity to each other, </w:t>
      </w:r>
      <w:r w:rsidRPr="002E3599">
        <w:rPr>
          <w:rStyle w:val="StyleUnderline"/>
          <w:highlight w:val="cyan"/>
        </w:rPr>
        <w:t>control software would have to react</w:t>
      </w:r>
      <w:r w:rsidRPr="00DE5915">
        <w:rPr>
          <w:rStyle w:val="StyleUnderline"/>
        </w:rPr>
        <w:t xml:space="preserve"> to signs of an attack </w:t>
      </w:r>
      <w:r w:rsidRPr="002E3599">
        <w:rPr>
          <w:rStyle w:val="StyleUnderline"/>
          <w:highlight w:val="cyan"/>
        </w:rPr>
        <w:t>within a split-second</w:t>
      </w:r>
      <w:r w:rsidRPr="00DE5915">
        <w:rPr>
          <w:rStyle w:val="StyleUnderline"/>
        </w:rPr>
        <w:t xml:space="preserve"> time frame</w:t>
      </w:r>
      <w:r w:rsidRPr="00DE5915">
        <w:rPr>
          <w:sz w:val="12"/>
        </w:rPr>
        <w:t xml:space="preserve"> – by evading or, possibly, counter-attacking in a use-them-or-lose-them situation. </w:t>
      </w:r>
      <w:r w:rsidRPr="002E3599">
        <w:rPr>
          <w:rStyle w:val="StyleUnderline"/>
          <w:highlight w:val="cyan"/>
        </w:rPr>
        <w:t>Even</w:t>
      </w:r>
      <w:r w:rsidRPr="002E3599">
        <w:rPr>
          <w:sz w:val="12"/>
          <w:highlight w:val="cyan"/>
        </w:rPr>
        <w:t xml:space="preserve"> </w:t>
      </w:r>
      <w:r w:rsidRPr="002E3599">
        <w:rPr>
          <w:rStyle w:val="Emphasis"/>
          <w:highlight w:val="cyan"/>
        </w:rPr>
        <w:t>false indications</w:t>
      </w:r>
      <w:r w:rsidRPr="002E3599">
        <w:rPr>
          <w:sz w:val="12"/>
          <w:highlight w:val="cyan"/>
        </w:rPr>
        <w:t xml:space="preserve"> </w:t>
      </w:r>
      <w:r w:rsidRPr="002E3599">
        <w:rPr>
          <w:rStyle w:val="StyleUnderline"/>
          <w:highlight w:val="cyan"/>
        </w:rPr>
        <w:t>of an attack</w:t>
      </w:r>
      <w:r w:rsidRPr="00DE5915">
        <w:rPr>
          <w:rStyle w:val="StyleUnderline"/>
        </w:rPr>
        <w:t xml:space="preserve"> – sun glint interpreted as a rocket flame, sudden and unexpected moves of the adversary, or a simple malfunction – </w:t>
      </w:r>
      <w:r w:rsidRPr="002E3599">
        <w:rPr>
          <w:rStyle w:val="StyleUnderline"/>
          <w:highlight w:val="cyan"/>
        </w:rPr>
        <w:t xml:space="preserve">could trigger </w:t>
      </w:r>
      <w:r w:rsidRPr="002E3599">
        <w:rPr>
          <w:rStyle w:val="Emphasis"/>
          <w:highlight w:val="cyan"/>
        </w:rPr>
        <w:t>escalation</w:t>
      </w:r>
      <w:r w:rsidRPr="00DE5915">
        <w:rPr>
          <w:rStyle w:val="StyleUnderline"/>
        </w:rPr>
        <w:t>.</w:t>
      </w:r>
    </w:p>
    <w:p w:rsidR="00AD4699" w:rsidRPr="0053561B" w:rsidRDefault="00AD4699" w:rsidP="00AD4699"/>
    <w:p w:rsidR="00AD4699" w:rsidRPr="0053561B" w:rsidRDefault="00AD4699" w:rsidP="00AD4699"/>
    <w:p w:rsidR="00AD4699" w:rsidRDefault="00AD4699" w:rsidP="00AD4699">
      <w:pPr>
        <w:pStyle w:val="Heading3"/>
      </w:pPr>
      <w:r>
        <w:t xml:space="preserve">AT: Spread Inevitable </w:t>
      </w:r>
    </w:p>
    <w:p w:rsidR="00AD4699" w:rsidRDefault="00AD4699" w:rsidP="00AD4699">
      <w:pPr>
        <w:pStyle w:val="Heading4"/>
      </w:pPr>
      <w:r>
        <w:t>Ban solves spread – now is key and prevents disruptive use</w:t>
      </w:r>
    </w:p>
    <w:p w:rsidR="00AD4699" w:rsidRPr="005C06D6" w:rsidRDefault="00AD4699" w:rsidP="00AD4699">
      <w:r w:rsidRPr="00562285">
        <w:rPr>
          <w:rStyle w:val="Style13ptBold"/>
        </w:rPr>
        <w:t>South China Morning Post 18</w:t>
      </w:r>
      <w:r w:rsidRPr="005C06D6">
        <w:t>, 7-13-2018, "‘It is not science fiction’: killer robots are a real threat, AI experts warn," https://www.scmp.com/news/world/united-states-canada/article/2119580/it-not-science-fiction-ai-experts-warn-new-global</w:t>
      </w:r>
    </w:p>
    <w:p w:rsidR="00AD4699" w:rsidRPr="00B35B95" w:rsidRDefault="00AD4699" w:rsidP="00AD4699">
      <w:pPr>
        <w:rPr>
          <w:sz w:val="16"/>
        </w:rPr>
      </w:pPr>
      <w:r w:rsidRPr="00B35B95">
        <w:rPr>
          <w:sz w:val="16"/>
        </w:rPr>
        <w:t xml:space="preserve">The film portrays a brutal future. A military firm unveils a tiny drone that hunts and kills with ruthless efficiency. But when the technology falls into the wrong hands, no one is safe. Politicians are cut down in broad daylight. The machines descend on a lecture hall and spot activists, who are swiftly dispatched with an explosive to the head. The short, disturbing film is the latest attempt by campaigners and concerned scientists to highlight the dangers of developing autonomous weapons that can find, track and fire on targets without human supervision. They warn that a pre-emptive ban on the technology is urgently needed to prevent terrible new weapons of mass destruction. Stuart Russell, a leading AI scientist at the University of California in Berkeley, and others will show the film on Monday during an event at the United Nations Convention on Conventional Weapons hosted by the Campaign to Stop Killer Robots. The </w:t>
      </w:r>
      <w:r w:rsidRPr="00B35B95">
        <w:rPr>
          <w:rStyle w:val="StyleUnderline"/>
          <w:highlight w:val="cyan"/>
        </w:rPr>
        <w:t>manufacture and use of autonomous weapons</w:t>
      </w:r>
      <w:r w:rsidRPr="00902A8D">
        <w:rPr>
          <w:rStyle w:val="StyleUnderline"/>
        </w:rPr>
        <w:t>,</w:t>
      </w:r>
      <w:r w:rsidRPr="00B35B95">
        <w:rPr>
          <w:sz w:val="16"/>
        </w:rPr>
        <w:t xml:space="preserve"> such as drones, tanks and automated machine guns, </w:t>
      </w:r>
      <w:r w:rsidRPr="00B35B95">
        <w:rPr>
          <w:rStyle w:val="StyleUnderline"/>
          <w:highlight w:val="cyan"/>
        </w:rPr>
        <w:t>would be devastating for</w:t>
      </w:r>
      <w:r w:rsidRPr="00902A8D">
        <w:rPr>
          <w:rStyle w:val="StyleUnderline"/>
        </w:rPr>
        <w:t xml:space="preserve"> human </w:t>
      </w:r>
      <w:r w:rsidRPr="00B35B95">
        <w:rPr>
          <w:rStyle w:val="StyleUnderline"/>
          <w:highlight w:val="cyan"/>
        </w:rPr>
        <w:t>security and freedom</w:t>
      </w:r>
      <w:r w:rsidRPr="00902A8D">
        <w:rPr>
          <w:rStyle w:val="StyleUnderline"/>
        </w:rPr>
        <w:t xml:space="preserve">, and </w:t>
      </w:r>
      <w:r w:rsidRPr="00B35B95">
        <w:rPr>
          <w:rStyle w:val="StyleUnderline"/>
          <w:highlight w:val="cyan"/>
        </w:rPr>
        <w:t>the window to halt</w:t>
      </w:r>
      <w:r w:rsidRPr="00902A8D">
        <w:rPr>
          <w:rStyle w:val="StyleUnderline"/>
        </w:rPr>
        <w:t xml:space="preserve"> their </w:t>
      </w:r>
      <w:r w:rsidRPr="00B35B95">
        <w:rPr>
          <w:rStyle w:val="StyleUnderline"/>
          <w:highlight w:val="cyan"/>
        </w:rPr>
        <w:t>development is closing fast</w:t>
      </w:r>
      <w:r w:rsidRPr="00B35B95">
        <w:rPr>
          <w:sz w:val="16"/>
          <w:highlight w:val="cyan"/>
        </w:rPr>
        <w:t>,</w:t>
      </w:r>
      <w:r w:rsidRPr="00B35B95">
        <w:rPr>
          <w:sz w:val="16"/>
        </w:rPr>
        <w:t xml:space="preserve"> Russell warned. It is not science fiction. In fact, it is easier to achieve than self-driving cars, which require far higher standards of performance Stuart Russell “The technology illustrated in the film is simply an integration of existing capabilities. It is not science fiction. In fact, it is easier to achieve than self-driving cars, which require far higher standards of performance,” Russell said</w:t>
      </w:r>
      <w:r w:rsidRPr="00B35B95">
        <w:rPr>
          <w:sz w:val="16"/>
          <w:highlight w:val="cyan"/>
        </w:rPr>
        <w:t xml:space="preserve">. </w:t>
      </w:r>
      <w:r w:rsidRPr="00B35B95">
        <w:rPr>
          <w:rStyle w:val="StyleUnderline"/>
          <w:highlight w:val="cyan"/>
        </w:rPr>
        <w:t>The military has been</w:t>
      </w:r>
      <w:r w:rsidRPr="00B35B95">
        <w:rPr>
          <w:rStyle w:val="StyleUnderline"/>
        </w:rPr>
        <w:t xml:space="preserve"> one of </w:t>
      </w:r>
      <w:r w:rsidRPr="00B35B95">
        <w:rPr>
          <w:rStyle w:val="StyleUnderline"/>
          <w:highlight w:val="cyan"/>
        </w:rPr>
        <w:t>the largest funder</w:t>
      </w:r>
      <w:r w:rsidRPr="00B35B95">
        <w:rPr>
          <w:rStyle w:val="StyleUnderline"/>
        </w:rPr>
        <w:t xml:space="preserve">s and adopters </w:t>
      </w:r>
      <w:r w:rsidRPr="00B35B95">
        <w:rPr>
          <w:rStyle w:val="StyleUnderline"/>
          <w:highlight w:val="cyan"/>
        </w:rPr>
        <w:t>of a</w:t>
      </w:r>
      <w:r w:rsidRPr="00B35B95">
        <w:rPr>
          <w:rStyle w:val="StyleUnderline"/>
        </w:rPr>
        <w:t xml:space="preserve">rtificial </w:t>
      </w:r>
      <w:r w:rsidRPr="00B35B95">
        <w:rPr>
          <w:rStyle w:val="StyleUnderline"/>
          <w:highlight w:val="cyan"/>
        </w:rPr>
        <w:t>i</w:t>
      </w:r>
      <w:r w:rsidRPr="00B35B95">
        <w:rPr>
          <w:rStyle w:val="StyleUnderline"/>
        </w:rPr>
        <w:t xml:space="preserve">ntelligence </w:t>
      </w:r>
      <w:r w:rsidRPr="00B35B95">
        <w:rPr>
          <w:rStyle w:val="StyleUnderline"/>
          <w:highlight w:val="cyan"/>
        </w:rPr>
        <w:t>tech</w:t>
      </w:r>
      <w:r w:rsidRPr="00B35B95">
        <w:rPr>
          <w:rStyle w:val="StyleUnderline"/>
        </w:rPr>
        <w:t>nology</w:t>
      </w:r>
      <w:r w:rsidRPr="00B35B95">
        <w:rPr>
          <w:sz w:val="16"/>
        </w:rPr>
        <w:t xml:space="preserve">. The computing techniques help robots fly, navigate terrain, and patrol territories under the seas. Hooked up to a camera feed, image recognition algorithms can scan video footage for targets better than a human can. An automated sentry that guards South Korea’s border with the North draws on the technology to spot and track targets up to 4km away. While military drones have long been flown remotely for surveillance and attacks, autonomous weapons armed with explosives and target recognition systems are now within reach and could locate and strike without deferring to a human controller. Opponents believe that </w:t>
      </w:r>
      <w:r w:rsidRPr="00B35B95">
        <w:rPr>
          <w:rStyle w:val="StyleUnderline"/>
        </w:rPr>
        <w:t>handing machines the power over who lives and dies crosses a clear moral line.</w:t>
      </w:r>
      <w:r>
        <w:rPr>
          <w:rStyle w:val="StyleUnderline"/>
        </w:rPr>
        <w:t xml:space="preserve"> </w:t>
      </w:r>
      <w:r w:rsidRPr="00B35B95">
        <w:rPr>
          <w:rStyle w:val="StyleUnderline"/>
        </w:rPr>
        <w:t xml:space="preserve">“Pursuing the development of lethal autonomous weapons </w:t>
      </w:r>
      <w:r w:rsidRPr="00B35B95">
        <w:rPr>
          <w:rStyle w:val="StyleUnderline"/>
          <w:highlight w:val="cyan"/>
        </w:rPr>
        <w:t>would</w:t>
      </w:r>
      <w:r w:rsidRPr="00B35B95">
        <w:rPr>
          <w:rStyle w:val="StyleUnderline"/>
        </w:rPr>
        <w:t xml:space="preserve"> drastically </w:t>
      </w:r>
      <w:r w:rsidRPr="00B35B95">
        <w:rPr>
          <w:rStyle w:val="StyleUnderline"/>
          <w:highlight w:val="cyan"/>
        </w:rPr>
        <w:t>reduce</w:t>
      </w:r>
      <w:r w:rsidRPr="00B35B95">
        <w:rPr>
          <w:rStyle w:val="StyleUnderline"/>
        </w:rPr>
        <w:t xml:space="preserve"> international, national, local, and personal </w:t>
      </w:r>
      <w:r w:rsidRPr="00B35B95">
        <w:rPr>
          <w:rStyle w:val="StyleUnderline"/>
          <w:highlight w:val="cyan"/>
        </w:rPr>
        <w:t>security</w:t>
      </w:r>
      <w:r w:rsidRPr="00B35B95">
        <w:rPr>
          <w:rStyle w:val="StyleUnderline"/>
        </w:rPr>
        <w:t>,”</w:t>
      </w:r>
      <w:r w:rsidRPr="00B35B95">
        <w:rPr>
          <w:sz w:val="16"/>
        </w:rPr>
        <w:t xml:space="preserve"> Russell said. Scientists used a similar argument to convince presidents Lyndon Johnson and Richard Nixon to renounce the US biological weapons </w:t>
      </w:r>
      <w:proofErr w:type="spellStart"/>
      <w:r w:rsidRPr="00B35B95">
        <w:rPr>
          <w:sz w:val="16"/>
        </w:rPr>
        <w:t>programme</w:t>
      </w:r>
      <w:proofErr w:type="spellEnd"/>
      <w:r w:rsidRPr="00B35B95">
        <w:rPr>
          <w:sz w:val="16"/>
        </w:rPr>
        <w:t xml:space="preserve"> and ultimately bring about the Biological Weapons Convention. Alibaba lets AI, robots and drones do the heavy lifting on Singles’ Day Because AI-powered machines are relatively cheap to manufacture, critics fear that </w:t>
      </w:r>
      <w:r w:rsidRPr="00B35B95">
        <w:rPr>
          <w:rStyle w:val="StyleUnderline"/>
        </w:rPr>
        <w:t>autonomous weapons could be mass-produced and fall into the hands of rogue nations</w:t>
      </w:r>
      <w:r w:rsidRPr="00B35B95">
        <w:rPr>
          <w:sz w:val="16"/>
        </w:rPr>
        <w:t xml:space="preserve"> or terrorists who could use them to suppress populations and wreak havoc, as the film portrays. </w:t>
      </w:r>
      <w:r w:rsidRPr="00B35B95">
        <w:rPr>
          <w:rStyle w:val="StyleUnderline"/>
        </w:rPr>
        <w:t xml:space="preserve">A treaty </w:t>
      </w:r>
      <w:r w:rsidRPr="00B35B95">
        <w:rPr>
          <w:rStyle w:val="StyleUnderline"/>
          <w:highlight w:val="cyan"/>
        </w:rPr>
        <w:t>banning autonomous weapons would prevent</w:t>
      </w:r>
      <w:r w:rsidRPr="00B35B95">
        <w:rPr>
          <w:rStyle w:val="StyleUnderline"/>
        </w:rPr>
        <w:t xml:space="preserve"> large-scale </w:t>
      </w:r>
      <w:r w:rsidRPr="00B35B95">
        <w:rPr>
          <w:rStyle w:val="StyleUnderline"/>
          <w:highlight w:val="cyan"/>
        </w:rPr>
        <w:t>manufacturing of the technology. It would also provide</w:t>
      </w:r>
      <w:r w:rsidRPr="00B35B95">
        <w:rPr>
          <w:rStyle w:val="StyleUnderline"/>
        </w:rPr>
        <w:t xml:space="preserve"> a fram</w:t>
      </w:r>
      <w:r w:rsidRPr="00B35B95">
        <w:rPr>
          <w:rStyle w:val="StyleUnderline"/>
          <w:highlight w:val="cyan"/>
        </w:rPr>
        <w:t>ework to police nations working on</w:t>
      </w:r>
      <w:r w:rsidRPr="00B35B95">
        <w:rPr>
          <w:rStyle w:val="StyleUnderline"/>
        </w:rPr>
        <w:t xml:space="preserve"> the </w:t>
      </w:r>
      <w:r w:rsidRPr="00B35B95">
        <w:rPr>
          <w:rStyle w:val="StyleUnderline"/>
          <w:highlight w:val="cyan"/>
        </w:rPr>
        <w:t>technology, and the spread of</w:t>
      </w:r>
      <w:r w:rsidRPr="00B35B95">
        <w:rPr>
          <w:rStyle w:val="StyleUnderline"/>
        </w:rPr>
        <w:t xml:space="preserve"> dual-use </w:t>
      </w:r>
      <w:r w:rsidRPr="00B35B95">
        <w:rPr>
          <w:rStyle w:val="StyleUnderline"/>
          <w:highlight w:val="cyan"/>
        </w:rPr>
        <w:t>devices and software</w:t>
      </w:r>
      <w:r w:rsidRPr="00B35B95">
        <w:rPr>
          <w:rStyle w:val="StyleUnderline"/>
        </w:rPr>
        <w:t xml:space="preserve"> such as quadcopters and target recognition algorithms.</w:t>
      </w:r>
      <w:r w:rsidRPr="00B35B95">
        <w:rPr>
          <w:sz w:val="16"/>
        </w:rPr>
        <w:t xml:space="preserve"> “Professional codes of ethics should also disallow the development of machines that can decide to kill a human,” Russell said. In August, </w:t>
      </w:r>
      <w:r w:rsidRPr="00B35B95">
        <w:rPr>
          <w:rStyle w:val="StyleUnderline"/>
          <w:highlight w:val="cyan"/>
        </w:rPr>
        <w:t>more than 100 of</w:t>
      </w:r>
      <w:r w:rsidRPr="00902A8D">
        <w:rPr>
          <w:rStyle w:val="StyleUnderline"/>
        </w:rPr>
        <w:t xml:space="preserve"> the world’s </w:t>
      </w:r>
      <w:r w:rsidRPr="00B35B95">
        <w:rPr>
          <w:rStyle w:val="StyleUnderline"/>
          <w:highlight w:val="cyan"/>
        </w:rPr>
        <w:t>leading</w:t>
      </w:r>
      <w:r w:rsidRPr="00902A8D">
        <w:rPr>
          <w:rStyle w:val="StyleUnderline"/>
        </w:rPr>
        <w:t xml:space="preserve"> robotics and </w:t>
      </w:r>
      <w:r w:rsidRPr="00B35B95">
        <w:rPr>
          <w:rStyle w:val="StyleUnderline"/>
          <w:highlight w:val="cyan"/>
        </w:rPr>
        <w:t>AI</w:t>
      </w:r>
      <w:r w:rsidRPr="00902A8D">
        <w:rPr>
          <w:rStyle w:val="StyleUnderline"/>
        </w:rPr>
        <w:t xml:space="preserve"> pioneers </w:t>
      </w:r>
      <w:r w:rsidRPr="00B35B95">
        <w:rPr>
          <w:rStyle w:val="StyleUnderline"/>
          <w:highlight w:val="cyan"/>
        </w:rPr>
        <w:t>called</w:t>
      </w:r>
      <w:r w:rsidRPr="00902A8D">
        <w:rPr>
          <w:rStyle w:val="StyleUnderline"/>
        </w:rPr>
        <w:t xml:space="preserve"> on the </w:t>
      </w:r>
      <w:r w:rsidRPr="00B35B95">
        <w:rPr>
          <w:rStyle w:val="StyleUnderline"/>
          <w:highlight w:val="cyan"/>
        </w:rPr>
        <w:t>UN to ban the development</w:t>
      </w:r>
      <w:r w:rsidRPr="00902A8D">
        <w:rPr>
          <w:rStyle w:val="StyleUnderline"/>
        </w:rPr>
        <w:t xml:space="preserve"> and use </w:t>
      </w:r>
      <w:r w:rsidRPr="00B35B95">
        <w:rPr>
          <w:rStyle w:val="StyleUnderline"/>
          <w:highlight w:val="cyan"/>
        </w:rPr>
        <w:t>of killer robots</w:t>
      </w:r>
      <w:r w:rsidRPr="00B35B95">
        <w:rPr>
          <w:sz w:val="16"/>
        </w:rPr>
        <w:t xml:space="preserve">. The open letter, signed by Tesla’s chief executive, Elon Musk, and Mustafa Suleyman, the founder of Alphabet’s Deep Mind AI unit, warned that an urgent ban was needed to prevent a “third revolution in warfare”, after gunpowder and nuclear arms. So far, 19 countries have called for a ban, including Argentina, Egypt and Pakistan. Noel Sharkey, the emeritus professor of AI at Sheffield University and chair of the International Committee on Robot Arms Control, warned about the dangers of autonomous weapons 10 years ago. “The movie made my hair stand on end as it </w:t>
      </w:r>
      <w:proofErr w:type="spellStart"/>
      <w:r w:rsidRPr="00B35B95">
        <w:rPr>
          <w:sz w:val="16"/>
        </w:rPr>
        <w:t>crystallises</w:t>
      </w:r>
      <w:proofErr w:type="spellEnd"/>
      <w:r w:rsidRPr="00B35B95">
        <w:rPr>
          <w:sz w:val="16"/>
        </w:rPr>
        <w:t xml:space="preserve"> one possible futuristic outcome from the development of these hi-tech weapons,” he said. “There is an emerging arms race among the hi-tech nations to develop autonomous submarines, fighter jets, battleships and tanks that can find their own targets and apply violent force without the involvement of meaningful human decisions. It will only take one major war to unleash these new weapons with tragic humanitarian consequences and </w:t>
      </w:r>
      <w:proofErr w:type="spellStart"/>
      <w:r w:rsidRPr="00B35B95">
        <w:rPr>
          <w:sz w:val="16"/>
        </w:rPr>
        <w:t>destabilisation</w:t>
      </w:r>
      <w:proofErr w:type="spellEnd"/>
      <w:r w:rsidRPr="00B35B95">
        <w:rPr>
          <w:sz w:val="16"/>
        </w:rPr>
        <w:t xml:space="preserve"> of global security.” Criminals and activists have long relied on masks and disguises to hide their identities, but new computer vision techniques can essentially see through them. Earlier this year, Indian government-funded scientists worked with Cambridge University on an algorithm to identify people who obscured their faces with hats and sunglasses, fake beards and scarves. It remains a hard technical problem, but face recognition is only one way to identify people. “A balaclava does not hide one’s gender or age or ethnicity. And it could easily become the ‘norm’ that the weapons will also attack those deemed to be preventing identification or classification by covering up face and body,” Russell said. In 2015, the UK government opposed an international ban on killer robots. The Foreign Office said it saw no need for the prohibition as international humanitarian law already regulated the area. “The UK is not developing lethal autonomous weapons systems, and the operation of weapons systems by the UK armed forces will always be under human oversight and control,” a Foreign Office spokesperson said at the time. But according to the Campaign to Stop Killer Robots, a number of nations, including the US, China, Russia, Israel, South Korea, and the United Kingdom are moving toward systems that would give “greater combat autonomy” to machines. “The UN moves at iceberg pace and actors with vested interests put obstacles in the path at every turn,” Sharkey said. “But the campaign continues to move forward with massive support from the scientific community. We must succeed because the alternatives are too horrifying.”</w:t>
      </w:r>
    </w:p>
    <w:p w:rsidR="00AD4699" w:rsidRPr="00562285" w:rsidRDefault="00AD4699" w:rsidP="00AD4699"/>
    <w:p w:rsidR="00AD4699" w:rsidRDefault="00AD4699" w:rsidP="00AD4699">
      <w:pPr>
        <w:pStyle w:val="Heading3"/>
      </w:pPr>
      <w:r>
        <w:t>AT: Commercial Innovation Continues</w:t>
      </w:r>
    </w:p>
    <w:p w:rsidR="00AD4699" w:rsidRDefault="00AD4699" w:rsidP="00AD4699">
      <w:pPr>
        <w:pStyle w:val="Heading4"/>
      </w:pPr>
      <w:r>
        <w:t>A ban on militarized AI development would be effective – companies would comply</w:t>
      </w:r>
    </w:p>
    <w:p w:rsidR="00AD4699" w:rsidRPr="00546408" w:rsidRDefault="00AD4699" w:rsidP="00AD4699">
      <w:r w:rsidRPr="00546408">
        <w:t xml:space="preserve">Chris </w:t>
      </w:r>
      <w:proofErr w:type="spellStart"/>
      <w:r w:rsidRPr="002B754D">
        <w:rPr>
          <w:rStyle w:val="Style13ptBold"/>
        </w:rPr>
        <w:t>Pash</w:t>
      </w:r>
      <w:proofErr w:type="spellEnd"/>
      <w:r w:rsidRPr="00546408">
        <w:t>, 8-21-</w:t>
      </w:r>
      <w:r w:rsidRPr="002B754D">
        <w:rPr>
          <w:rStyle w:val="Style13ptBold"/>
        </w:rPr>
        <w:t>2017</w:t>
      </w:r>
      <w:r w:rsidRPr="00546408">
        <w:t>, "The world's top artificial intelligence companies are pleading for a ban on killer robots," Business Insider, https://www.businessinsider.com/top-artificial-intelligence-companies-plead-for-a-ban-on-killer-robots-2017-8</w:t>
      </w:r>
    </w:p>
    <w:p w:rsidR="00AD4699" w:rsidRDefault="00AD4699" w:rsidP="00DB412C">
      <w:r w:rsidRPr="002B754D">
        <w:rPr>
          <w:sz w:val="16"/>
        </w:rPr>
        <w:t xml:space="preserve">A revolution in warfare where killer robots, or autonomous weapons systems, are common in battlefields is about to start. Both scientists and industry are worried. </w:t>
      </w:r>
      <w:r w:rsidRPr="002B754D">
        <w:rPr>
          <w:rStyle w:val="StyleUnderline"/>
          <w:highlight w:val="cyan"/>
        </w:rPr>
        <w:t>The world's top</w:t>
      </w:r>
      <w:r w:rsidRPr="002B754D">
        <w:rPr>
          <w:rStyle w:val="StyleUnderline"/>
        </w:rPr>
        <w:t xml:space="preserve"> artificial intelligence (</w:t>
      </w:r>
      <w:r w:rsidRPr="002B754D">
        <w:rPr>
          <w:rStyle w:val="StyleUnderline"/>
          <w:highlight w:val="cyan"/>
        </w:rPr>
        <w:t>AI</w:t>
      </w:r>
      <w:r w:rsidRPr="002B754D">
        <w:rPr>
          <w:rStyle w:val="StyleUnderline"/>
        </w:rPr>
        <w:t xml:space="preserve">) and robotics companies have used a conference in Melbourne to collectively </w:t>
      </w:r>
      <w:r w:rsidRPr="002B754D">
        <w:rPr>
          <w:rStyle w:val="StyleUnderline"/>
          <w:highlight w:val="cyan"/>
        </w:rPr>
        <w:t>urge the U</w:t>
      </w:r>
      <w:r w:rsidRPr="002B754D">
        <w:rPr>
          <w:rStyle w:val="StyleUnderline"/>
        </w:rPr>
        <w:t xml:space="preserve">nited </w:t>
      </w:r>
      <w:r w:rsidRPr="002B754D">
        <w:rPr>
          <w:rStyle w:val="StyleUnderline"/>
          <w:highlight w:val="cyan"/>
        </w:rPr>
        <w:t>N</w:t>
      </w:r>
      <w:r w:rsidRPr="002B754D">
        <w:rPr>
          <w:rStyle w:val="StyleUnderline"/>
        </w:rPr>
        <w:t xml:space="preserve">ations to </w:t>
      </w:r>
      <w:r w:rsidRPr="002B754D">
        <w:rPr>
          <w:rStyle w:val="StyleUnderline"/>
          <w:highlight w:val="cyan"/>
        </w:rPr>
        <w:t>ban killer robots</w:t>
      </w:r>
      <w:r w:rsidRPr="002B754D">
        <w:rPr>
          <w:rStyle w:val="StyleUnderline"/>
        </w:rPr>
        <w:t xml:space="preserve"> or lethal autonomous weapons.</w:t>
      </w:r>
      <w:r>
        <w:rPr>
          <w:rStyle w:val="StyleUnderline"/>
        </w:rPr>
        <w:t xml:space="preserve"> </w:t>
      </w:r>
      <w:r w:rsidRPr="002B754D">
        <w:rPr>
          <w:sz w:val="16"/>
        </w:rPr>
        <w:t xml:space="preserve">An open letter by 116 founders of robotics and artificial intelligence companies from 26 countries was launched at the world's biggest artificial intelligence conference, the International Joint Conference on Artificial Intelligence (IJCAI), as the UN delays meeting until later this year to discuss the robot arms race. Toby Walsh, Scientia Professor of Artificial Intelligence at the University of New South Wales, released the letter at the opening of the opening of the conference, the world's pre-eminent gathering of experts in artificial intelligence and robotics. The letter is the first time that AI and robotics companies have taken a joint stand on the issue. Previously, only a single company, Canada's </w:t>
      </w:r>
      <w:proofErr w:type="spellStart"/>
      <w:r w:rsidRPr="002B754D">
        <w:rPr>
          <w:sz w:val="16"/>
        </w:rPr>
        <w:t>Clearpath</w:t>
      </w:r>
      <w:proofErr w:type="spellEnd"/>
      <w:r w:rsidRPr="002B754D">
        <w:rPr>
          <w:sz w:val="16"/>
        </w:rPr>
        <w:t xml:space="preserve"> Robotics, had formally called for a ban on lethal autonomous weapons. In December 2016, 123 member nations of the UN's Review Conference of the Convention on Conventional Weapons unanimously agreed to begin formal talks on autonomous weapons. Of these, 19 have already called for a ban. "Lethal autonomous weapons threaten to become the third revolution in warfare," the letter says. "Once developed, they will permit armed conflict to be fought at a scale greater than ever, and at timescales faster than humans can comprehend. </w:t>
      </w:r>
      <w:r w:rsidRPr="002B754D">
        <w:rPr>
          <w:rStyle w:val="StyleUnderline"/>
        </w:rPr>
        <w:t>"</w:t>
      </w:r>
      <w:r w:rsidRPr="002B754D">
        <w:rPr>
          <w:rStyle w:val="StyleUnderline"/>
          <w:highlight w:val="cyan"/>
        </w:rPr>
        <w:t>These can be weapons of terror</w:t>
      </w:r>
      <w:r w:rsidRPr="002B754D">
        <w:rPr>
          <w:rStyle w:val="StyleUnderline"/>
        </w:rPr>
        <w:t xml:space="preserve">, weapons that despots and terrorists use against innocent populations, and weapons hacked to behave in undesirable ways. We do not have long to act. </w:t>
      </w:r>
      <w:r w:rsidRPr="002B754D">
        <w:rPr>
          <w:rStyle w:val="StyleUnderline"/>
          <w:highlight w:val="cyan"/>
        </w:rPr>
        <w:t>Once this Pandora's box is opened, it will be hard to close."</w:t>
      </w:r>
      <w:r>
        <w:rPr>
          <w:rStyle w:val="StyleUnderline"/>
        </w:rPr>
        <w:t xml:space="preserve"> </w:t>
      </w:r>
      <w:r w:rsidRPr="002B754D">
        <w:rPr>
          <w:sz w:val="16"/>
        </w:rPr>
        <w:t xml:space="preserve">Signatories of the 2017 letter include: Elon Musk, founder of Tesla, SpaceX and </w:t>
      </w:r>
      <w:proofErr w:type="spellStart"/>
      <w:r w:rsidRPr="002B754D">
        <w:rPr>
          <w:sz w:val="16"/>
        </w:rPr>
        <w:t>OpenAI</w:t>
      </w:r>
      <w:proofErr w:type="spellEnd"/>
      <w:r w:rsidRPr="002B754D">
        <w:rPr>
          <w:sz w:val="16"/>
        </w:rPr>
        <w:t xml:space="preserve"> (US) Mustafa Suleyman, founder and Head of Applied AI at Google's DeepMind (UK) </w:t>
      </w:r>
      <w:proofErr w:type="spellStart"/>
      <w:r w:rsidRPr="002B754D">
        <w:rPr>
          <w:sz w:val="16"/>
        </w:rPr>
        <w:t>Esben</w:t>
      </w:r>
      <w:proofErr w:type="spellEnd"/>
      <w:r w:rsidRPr="002B754D">
        <w:rPr>
          <w:sz w:val="16"/>
        </w:rPr>
        <w:t xml:space="preserve"> </w:t>
      </w:r>
      <w:proofErr w:type="spellStart"/>
      <w:r w:rsidRPr="002B754D">
        <w:rPr>
          <w:sz w:val="16"/>
        </w:rPr>
        <w:t>Østergaard</w:t>
      </w:r>
      <w:proofErr w:type="spellEnd"/>
      <w:r w:rsidRPr="002B754D">
        <w:rPr>
          <w:sz w:val="16"/>
        </w:rPr>
        <w:t xml:space="preserve">, founder &amp; CTO of Universal Robotics (Denmark) Jerome Monceaux, founder of Aldebaran Robotics, makers of Nao and Pepper robots (France) </w:t>
      </w:r>
      <w:proofErr w:type="spellStart"/>
      <w:r w:rsidRPr="002B754D">
        <w:rPr>
          <w:sz w:val="16"/>
        </w:rPr>
        <w:t>Jü</w:t>
      </w:r>
      <w:proofErr w:type="spellEnd"/>
      <w:r w:rsidRPr="002B754D">
        <w:rPr>
          <w:sz w:val="16"/>
        </w:rPr>
        <w:t xml:space="preserve"> </w:t>
      </w:r>
      <w:proofErr w:type="spellStart"/>
      <w:r w:rsidRPr="002B754D">
        <w:rPr>
          <w:sz w:val="16"/>
        </w:rPr>
        <w:t>rgen</w:t>
      </w:r>
      <w:proofErr w:type="spellEnd"/>
      <w:r w:rsidRPr="002B754D">
        <w:rPr>
          <w:sz w:val="16"/>
        </w:rPr>
        <w:t xml:space="preserve"> </w:t>
      </w:r>
      <w:proofErr w:type="spellStart"/>
      <w:r w:rsidRPr="002B754D">
        <w:rPr>
          <w:sz w:val="16"/>
        </w:rPr>
        <w:t>Schmidhuber</w:t>
      </w:r>
      <w:proofErr w:type="spellEnd"/>
      <w:r w:rsidRPr="002B754D">
        <w:rPr>
          <w:sz w:val="16"/>
        </w:rPr>
        <w:t xml:space="preserve">, leading deep learning expert and founder of </w:t>
      </w:r>
      <w:proofErr w:type="spellStart"/>
      <w:r w:rsidRPr="002B754D">
        <w:rPr>
          <w:sz w:val="16"/>
        </w:rPr>
        <w:t>Nnaisense</w:t>
      </w:r>
      <w:proofErr w:type="spellEnd"/>
      <w:r w:rsidRPr="002B754D">
        <w:rPr>
          <w:sz w:val="16"/>
        </w:rPr>
        <w:t xml:space="preserve"> (Switzerland) </w:t>
      </w:r>
      <w:proofErr w:type="spellStart"/>
      <w:r w:rsidRPr="002B754D">
        <w:rPr>
          <w:sz w:val="16"/>
        </w:rPr>
        <w:t>Yoshua</w:t>
      </w:r>
      <w:proofErr w:type="spellEnd"/>
      <w:r w:rsidRPr="002B754D">
        <w:rPr>
          <w:sz w:val="16"/>
        </w:rPr>
        <w:t xml:space="preserve"> </w:t>
      </w:r>
      <w:proofErr w:type="spellStart"/>
      <w:r w:rsidRPr="002B754D">
        <w:rPr>
          <w:sz w:val="16"/>
        </w:rPr>
        <w:t>Bengio</w:t>
      </w:r>
      <w:proofErr w:type="spellEnd"/>
      <w:r w:rsidRPr="002B754D">
        <w:rPr>
          <w:sz w:val="16"/>
        </w:rPr>
        <w:t xml:space="preserve">, leading deep learning expert and founder of Element AI (Canada) Walsh is one of the </w:t>
      </w:r>
      <w:proofErr w:type="spellStart"/>
      <w:r w:rsidRPr="002B754D">
        <w:rPr>
          <w:sz w:val="16"/>
        </w:rPr>
        <w:t>organisers</w:t>
      </w:r>
      <w:proofErr w:type="spellEnd"/>
      <w:r w:rsidRPr="002B754D">
        <w:rPr>
          <w:sz w:val="16"/>
        </w:rPr>
        <w:t xml:space="preserve"> of the 2017 letter, as well as an earlier letter released in 2015 at the IJCAI conference in Buenos Aires, which warned of the dangers of autonomous weapons. The 2015 letter was signed by thousands of researchers working in universities and research labs around the world, and was endorsed by British physicist Stephen Hawking, Apple co-founder Steve Wozniak and cognitive scientist Noam Chomsky. "Nearly every technology can be used for good and bad, and artificial intelligence is no different," says Walsh. "It can help tackle many of the pressing problems facing society today: inequality and poverty, the challenges posed by climate change and the ongoing global financial crisis. However, the same technology can also be used in autonomous weapons to </w:t>
      </w:r>
      <w:proofErr w:type="spellStart"/>
      <w:r w:rsidRPr="002B754D">
        <w:rPr>
          <w:sz w:val="16"/>
        </w:rPr>
        <w:t>industrialise</w:t>
      </w:r>
      <w:proofErr w:type="spellEnd"/>
      <w:r w:rsidRPr="002B754D">
        <w:rPr>
          <w:sz w:val="16"/>
        </w:rPr>
        <w:t xml:space="preserve"> war. </w:t>
      </w:r>
      <w:r w:rsidRPr="002B754D">
        <w:rPr>
          <w:rStyle w:val="StyleUnderline"/>
        </w:rPr>
        <w:t>"</w:t>
      </w:r>
      <w:r w:rsidRPr="002B754D">
        <w:rPr>
          <w:rStyle w:val="StyleUnderline"/>
          <w:highlight w:val="cyan"/>
        </w:rPr>
        <w:t>We need to make decisions</w:t>
      </w:r>
      <w:r w:rsidRPr="002B754D">
        <w:rPr>
          <w:rStyle w:val="StyleUnderline"/>
        </w:rPr>
        <w:t xml:space="preserve"> today choosing which of these futures we want. </w:t>
      </w:r>
      <w:r w:rsidRPr="002B754D">
        <w:rPr>
          <w:rStyle w:val="StyleUnderline"/>
          <w:highlight w:val="cyan"/>
        </w:rPr>
        <w:t>I strongly support the call by</w:t>
      </w:r>
      <w:r w:rsidRPr="002B754D">
        <w:rPr>
          <w:rStyle w:val="StyleUnderline"/>
        </w:rPr>
        <w:t xml:space="preserve"> many humanitarian and other </w:t>
      </w:r>
      <w:proofErr w:type="spellStart"/>
      <w:r w:rsidRPr="002B754D">
        <w:rPr>
          <w:rStyle w:val="StyleUnderline"/>
        </w:rPr>
        <w:t>organisations</w:t>
      </w:r>
      <w:proofErr w:type="spellEnd"/>
      <w:r w:rsidRPr="002B754D">
        <w:rPr>
          <w:rStyle w:val="StyleUnderline"/>
        </w:rPr>
        <w:t xml:space="preserve"> </w:t>
      </w:r>
      <w:r w:rsidRPr="002B754D">
        <w:rPr>
          <w:rStyle w:val="StyleUnderline"/>
          <w:highlight w:val="cyan"/>
        </w:rPr>
        <w:t>for a</w:t>
      </w:r>
      <w:r w:rsidRPr="002B754D">
        <w:rPr>
          <w:rStyle w:val="StyleUnderline"/>
        </w:rPr>
        <w:t xml:space="preserve">n UN </w:t>
      </w:r>
      <w:r w:rsidRPr="002B754D">
        <w:rPr>
          <w:rStyle w:val="StyleUnderline"/>
          <w:highlight w:val="cyan"/>
        </w:rPr>
        <w:t>ban on such weapons,</w:t>
      </w:r>
      <w:r w:rsidRPr="002B754D">
        <w:rPr>
          <w:rStyle w:val="StyleUnderline"/>
        </w:rPr>
        <w:t xml:space="preserve"> similar to bans on chemical and other weapons," he added."</w:t>
      </w:r>
      <w:r>
        <w:rPr>
          <w:rStyle w:val="StyleUnderline"/>
        </w:rPr>
        <w:t xml:space="preserve"> </w:t>
      </w:r>
      <w:r w:rsidRPr="002B754D">
        <w:rPr>
          <w:sz w:val="16"/>
        </w:rPr>
        <w:t xml:space="preserve">Ryan </w:t>
      </w:r>
      <w:proofErr w:type="spellStart"/>
      <w:r w:rsidRPr="002B754D">
        <w:rPr>
          <w:sz w:val="16"/>
        </w:rPr>
        <w:t>Gariepy</w:t>
      </w:r>
      <w:proofErr w:type="spellEnd"/>
      <w:r w:rsidRPr="002B754D">
        <w:rPr>
          <w:sz w:val="16"/>
        </w:rPr>
        <w:t xml:space="preserve">, founder of </w:t>
      </w:r>
      <w:proofErr w:type="spellStart"/>
      <w:r w:rsidRPr="002B754D">
        <w:rPr>
          <w:sz w:val="16"/>
        </w:rPr>
        <w:t>Clearpath</w:t>
      </w:r>
      <w:proofErr w:type="spellEnd"/>
      <w:r w:rsidRPr="002B754D">
        <w:rPr>
          <w:sz w:val="16"/>
        </w:rPr>
        <w:t xml:space="preserve"> Robotics, says the number of prominent companies and individuals who have signed this letter reinforces the warning that this is not a hypothetical scenario but a very real and pressing concern. "We should not lose sight of the fact that, unlike other potential manifestations of AI which still remain in the realm of science fiction, autonomous weapons systems are on the cusp of development right now and have a very real potential to cause significant harm to innocent people along with global instability," he says. "The development of lethal autonomous weapons systems is unwise, unethical and should be banned on an international scale." The letter: An Open Letter to the United Nations Convention on Certain Conventional </w:t>
      </w:r>
      <w:r w:rsidRPr="002B754D">
        <w:rPr>
          <w:rStyle w:val="StyleUnderline"/>
        </w:rPr>
        <w:t xml:space="preserve">Weapons </w:t>
      </w:r>
      <w:r w:rsidRPr="002B754D">
        <w:rPr>
          <w:rStyle w:val="StyleUnderline"/>
          <w:highlight w:val="cyan"/>
        </w:rPr>
        <w:t>As companies building the technologies in A</w:t>
      </w:r>
      <w:r w:rsidRPr="002B754D">
        <w:rPr>
          <w:rStyle w:val="StyleUnderline"/>
        </w:rPr>
        <w:t xml:space="preserve">rtificial </w:t>
      </w:r>
      <w:r w:rsidRPr="002B754D">
        <w:rPr>
          <w:rStyle w:val="StyleUnderline"/>
          <w:highlight w:val="cyan"/>
        </w:rPr>
        <w:t>I</w:t>
      </w:r>
      <w:r w:rsidRPr="002B754D">
        <w:rPr>
          <w:rStyle w:val="StyleUnderline"/>
        </w:rPr>
        <w:t>ntelligence and Robotics that may be repurposed to develop autonomous weapons</w:t>
      </w:r>
      <w:r w:rsidRPr="002B754D">
        <w:rPr>
          <w:rStyle w:val="StyleUnderline"/>
          <w:highlight w:val="cyan"/>
        </w:rPr>
        <w:t>, we feel</w:t>
      </w:r>
      <w:r w:rsidRPr="002B754D">
        <w:rPr>
          <w:rStyle w:val="StyleUnderline"/>
        </w:rPr>
        <w:t xml:space="preserve"> especially </w:t>
      </w:r>
      <w:r w:rsidRPr="002B754D">
        <w:rPr>
          <w:rStyle w:val="StyleUnderline"/>
          <w:highlight w:val="cyan"/>
        </w:rPr>
        <w:t>responsible in raising this alarm</w:t>
      </w:r>
      <w:r w:rsidRPr="002B754D">
        <w:rPr>
          <w:rStyle w:val="StyleUnderline"/>
        </w:rPr>
        <w:t>. We warmly welcome the decision of the UN's Conference of the Convention on Certain Conventional Weapons (CCW) to establish a Group of Governmental Experts (GGE) on Lethal Autonomous Weapon Systems. M</w:t>
      </w:r>
      <w:r w:rsidRPr="002B754D">
        <w:rPr>
          <w:sz w:val="16"/>
        </w:rPr>
        <w:t xml:space="preserve">any of our researchers and engineers are eager to offer technical advice to your deliberations. We commend the appointment of Ambassador Amandeep Singh Gill of India as chair of the GGE. We entreat the High Contracting Parties participating in the GGE to work hard at finding means to prevent an arms race in these weapons, to protect civilians from their misuse, and to avoid the destabilizing effects of these technologies. We regret that the GGE's first meeting, which was due to start today, has been cancelled due to a small number of states failing to pay their financial contributions to the UN. We urge the High Contracting Parties therefore to double their efforts at the first meeting of the GGE now planned for November. Lethal autonomous weapons threaten to become the third revolution in warfare. Once developed, they will permit armed conflict to be fought at a scale greater than ever, and at timescales faster than humans can comprehend. These can be weapons of terror, weapons that despots and terrorists use against innocent populations, and weapons hacked to behave in undesirable ways. We do not have long to act. Once this Pandora's box is opened, it will be hard to close. We therefore implore the High Contracting Parties to find a way to protect us all from these dangers. </w:t>
      </w:r>
    </w:p>
    <w:p w:rsidR="00AD4699" w:rsidRPr="00B55AD5" w:rsidRDefault="00AD4699" w:rsidP="00AD4699"/>
    <w:p w:rsidR="00F3061B" w:rsidRDefault="00EB46F9" w:rsidP="0028643E">
      <w:pPr>
        <w:pStyle w:val="Heading1"/>
      </w:pPr>
      <w:r>
        <w:t xml:space="preserve">Dominance Adv – Offense </w:t>
      </w:r>
    </w:p>
    <w:p w:rsidR="00EB46F9" w:rsidRPr="00EB46F9" w:rsidRDefault="00EB46F9" w:rsidP="00EB46F9">
      <w:pPr>
        <w:pStyle w:val="Heading2"/>
      </w:pPr>
      <w:r>
        <w:t xml:space="preserve">US AI Bad </w:t>
      </w:r>
    </w:p>
    <w:p w:rsidR="00F3061B" w:rsidRDefault="00E24625" w:rsidP="00F3061B">
      <w:pPr>
        <w:pStyle w:val="Heading3"/>
      </w:pPr>
      <w:r>
        <w:t xml:space="preserve">Conflict Escalation </w:t>
      </w:r>
      <w:r w:rsidR="00F3061B">
        <w:t xml:space="preserve">– 1NC </w:t>
      </w:r>
    </w:p>
    <w:p w:rsidR="00F3061B" w:rsidRPr="00F3061B" w:rsidRDefault="00F3061B" w:rsidP="00F3061B">
      <w:pPr>
        <w:pStyle w:val="Heading4"/>
      </w:pPr>
      <w:r>
        <w:t>US AI acquisition causes conflict escalation -- increases tensions and the possibility of first strike use</w:t>
      </w:r>
    </w:p>
    <w:p w:rsidR="00F3061B" w:rsidRPr="00385F9D" w:rsidRDefault="00F3061B" w:rsidP="00F3061B">
      <w:pPr>
        <w:rPr>
          <w:rFonts w:asciiTheme="minorHAnsi" w:hAnsiTheme="minorHAnsi" w:cstheme="minorHAnsi"/>
        </w:rPr>
      </w:pPr>
      <w:r w:rsidRPr="00385F9D">
        <w:rPr>
          <w:rStyle w:val="Style13ptBold"/>
        </w:rPr>
        <w:t>Geist</w:t>
      </w:r>
      <w:r>
        <w:rPr>
          <w:rFonts w:asciiTheme="minorHAnsi" w:hAnsiTheme="minorHAnsi" w:cstheme="minorHAnsi"/>
        </w:rPr>
        <w:t xml:space="preserve"> and </w:t>
      </w:r>
      <w:proofErr w:type="spellStart"/>
      <w:r w:rsidRPr="00385F9D">
        <w:rPr>
          <w:rStyle w:val="Style13ptBold"/>
        </w:rPr>
        <w:t>Lohn</w:t>
      </w:r>
      <w:proofErr w:type="spellEnd"/>
      <w:r w:rsidRPr="00FA6A7A">
        <w:rPr>
          <w:rFonts w:asciiTheme="minorHAnsi" w:hAnsiTheme="minorHAnsi" w:cstheme="minorHAnsi"/>
        </w:rPr>
        <w:t xml:space="preserve">, </w:t>
      </w:r>
      <w:r>
        <w:rPr>
          <w:rFonts w:asciiTheme="minorHAnsi" w:hAnsiTheme="minorHAnsi" w:cstheme="minorHAnsi"/>
        </w:rPr>
        <w:t>4-24-</w:t>
      </w:r>
      <w:r w:rsidRPr="00385F9D">
        <w:rPr>
          <w:rStyle w:val="Style13ptBold"/>
        </w:rPr>
        <w:t>18</w:t>
      </w:r>
      <w:r w:rsidRPr="00FA6A7A">
        <w:rPr>
          <w:rFonts w:asciiTheme="minorHAnsi" w:hAnsiTheme="minorHAnsi" w:cstheme="minorHAnsi"/>
        </w:rPr>
        <w:t>,</w:t>
      </w:r>
      <w:r>
        <w:rPr>
          <w:rFonts w:asciiTheme="minorHAnsi" w:hAnsiTheme="minorHAnsi" w:cstheme="minorHAnsi"/>
        </w:rPr>
        <w:t xml:space="preserve"> (Edward, PhD in Political science, A</w:t>
      </w:r>
      <w:r w:rsidRPr="00F00FBA">
        <w:rPr>
          <w:rFonts w:asciiTheme="minorHAnsi" w:hAnsiTheme="minorHAnsi" w:cstheme="minorHAnsi"/>
        </w:rPr>
        <w:t>ssociate policy researcher at the RAND Corporation</w:t>
      </w:r>
      <w:r>
        <w:rPr>
          <w:rFonts w:asciiTheme="minorHAnsi" w:hAnsiTheme="minorHAnsi" w:cstheme="minorHAnsi"/>
        </w:rPr>
        <w:t xml:space="preserve">, </w:t>
      </w:r>
      <w:r w:rsidRPr="00F00FBA">
        <w:rPr>
          <w:rFonts w:asciiTheme="minorHAnsi" w:hAnsiTheme="minorHAnsi" w:cstheme="minorHAnsi"/>
        </w:rPr>
        <w:t>Andrew</w:t>
      </w:r>
      <w:r>
        <w:rPr>
          <w:rFonts w:asciiTheme="minorHAnsi" w:hAnsiTheme="minorHAnsi" w:cstheme="minorHAnsi"/>
        </w:rPr>
        <w:t>, PhD in electrical engineering, E</w:t>
      </w:r>
      <w:r w:rsidRPr="00F00FBA">
        <w:rPr>
          <w:rFonts w:asciiTheme="minorHAnsi" w:hAnsiTheme="minorHAnsi" w:cstheme="minorHAnsi"/>
        </w:rPr>
        <w:t>ngineer at the RAND Corporation</w:t>
      </w:r>
      <w:r>
        <w:rPr>
          <w:rFonts w:asciiTheme="minorHAnsi" w:hAnsiTheme="minorHAnsi" w:cstheme="minorHAnsi"/>
        </w:rPr>
        <w:t xml:space="preserve">, Report conducted with data collected from </w:t>
      </w:r>
      <w:r w:rsidRPr="00FA6A7A">
        <w:rPr>
          <w:rFonts w:asciiTheme="minorHAnsi" w:hAnsiTheme="minorHAnsi" w:cstheme="minorHAnsi"/>
        </w:rPr>
        <w:t>nuclear-security professionals and AI researchers</w:t>
      </w:r>
      <w:r>
        <w:rPr>
          <w:rFonts w:asciiTheme="minorHAnsi" w:hAnsiTheme="minorHAnsi" w:cstheme="minorHAnsi"/>
        </w:rPr>
        <w:t xml:space="preserve"> from government and commercial fields) </w:t>
      </w:r>
      <w:r w:rsidRPr="00FA6A7A">
        <w:rPr>
          <w:rFonts w:asciiTheme="minorHAnsi" w:hAnsiTheme="minorHAnsi" w:cstheme="minorHAnsi"/>
        </w:rPr>
        <w:t xml:space="preserve"> "How Might Artificial Intelligence Affect the Risk of Nuclear War?," RAND</w:t>
      </w:r>
      <w:r>
        <w:rPr>
          <w:rFonts w:asciiTheme="minorHAnsi" w:hAnsiTheme="minorHAnsi" w:cstheme="minorHAnsi"/>
        </w:rPr>
        <w:t xml:space="preserve"> Corporation </w:t>
      </w:r>
      <w:r w:rsidRPr="00FA6A7A">
        <w:rPr>
          <w:rFonts w:asciiTheme="minorHAnsi" w:hAnsiTheme="minorHAnsi" w:cstheme="minorHAnsi"/>
        </w:rPr>
        <w:t>, https://www.rand.org/pubs/perspectives/PE296.html</w:t>
      </w:r>
    </w:p>
    <w:p w:rsidR="00F3061B" w:rsidRPr="00385F9D" w:rsidRDefault="00F3061B" w:rsidP="00F3061B">
      <w:pPr>
        <w:ind w:left="7" w:right="46"/>
        <w:rPr>
          <w:rFonts w:asciiTheme="minorHAnsi" w:hAnsiTheme="minorHAnsi" w:cstheme="minorHAnsi"/>
          <w:sz w:val="16"/>
        </w:rPr>
      </w:pPr>
      <w:r w:rsidRPr="00385F9D">
        <w:rPr>
          <w:rFonts w:asciiTheme="minorHAnsi" w:hAnsiTheme="minorHAnsi" w:cstheme="minorHAnsi"/>
          <w:sz w:val="16"/>
        </w:rPr>
        <w:t>Although 20th-century AI struggled to actualize these applications, more-recent advances in computing could release their potential</w:t>
      </w:r>
      <w:r w:rsidRPr="000A2514">
        <w:rPr>
          <w:rStyle w:val="StyleUnderline"/>
        </w:rPr>
        <w:t>. Such contemporary techniques as deep learning are dramatically advancing machine vision and other signal processing applications, which can enhance autonomy and sensor fusion.</w:t>
      </w:r>
      <w:r w:rsidRPr="00385F9D">
        <w:rPr>
          <w:rFonts w:asciiTheme="minorHAnsi" w:hAnsiTheme="minorHAnsi" w:cstheme="minorHAnsi"/>
          <w:sz w:val="16"/>
        </w:rPr>
        <w:t xml:space="preserve"> Autonomy and sensor fusion may be of paramount strategic relevance because they could greatly improve ISR, ATR, and terminal guidance capabilities. All of these might severely erode the means by which nuclear powers assure the survivability of their nuclear forces. </w:t>
      </w:r>
      <w:r w:rsidRPr="00385F9D">
        <w:rPr>
          <w:sz w:val="16"/>
        </w:rPr>
        <w:t>Because increased weapon accuracy has long since undermined the survivability of silo-based ICBMs, the United States, Russia, and China put nuclear weapons on submarines and mobile ICBMs that were deemed more likely to survive a first strike</w:t>
      </w:r>
      <w:r w:rsidRPr="00EA7DDA">
        <w:rPr>
          <w:sz w:val="16"/>
          <w:highlight w:val="cyan"/>
        </w:rPr>
        <w:t>.</w:t>
      </w:r>
      <w:r w:rsidRPr="00EA7DDA">
        <w:rPr>
          <w:rFonts w:asciiTheme="minorHAnsi" w:hAnsiTheme="minorHAnsi" w:cstheme="minorHAnsi"/>
          <w:sz w:val="16"/>
          <w:highlight w:val="cyan"/>
        </w:rPr>
        <w:t xml:space="preserve"> </w:t>
      </w:r>
      <w:r w:rsidRPr="00EA7DDA">
        <w:rPr>
          <w:rStyle w:val="StyleUnderline"/>
          <w:highlight w:val="cyan"/>
        </w:rPr>
        <w:t>Technologies that make it</w:t>
      </w:r>
      <w:r w:rsidRPr="000A2514">
        <w:rPr>
          <w:rStyle w:val="StyleUnderline"/>
        </w:rPr>
        <w:t xml:space="preserve"> more </w:t>
      </w:r>
      <w:r w:rsidRPr="00EA7DDA">
        <w:rPr>
          <w:rStyle w:val="StyleUnderline"/>
          <w:highlight w:val="cyan"/>
        </w:rPr>
        <w:t>likely that survivable forces</w:t>
      </w:r>
      <w:r w:rsidRPr="000A2514">
        <w:rPr>
          <w:rStyle w:val="StyleUnderline"/>
        </w:rPr>
        <w:t xml:space="preserve"> (such as submarine and mobile missiles) </w:t>
      </w:r>
      <w:r w:rsidRPr="00EA7DDA">
        <w:rPr>
          <w:rStyle w:val="StyleUnderline"/>
          <w:highlight w:val="cyan"/>
        </w:rPr>
        <w:t>could be targeted and</w:t>
      </w:r>
      <w:r w:rsidRPr="000A2514">
        <w:rPr>
          <w:rStyle w:val="StyleUnderline"/>
        </w:rPr>
        <w:t xml:space="preserve"> destroyed </w:t>
      </w:r>
      <w:r w:rsidRPr="00EA7DDA">
        <w:rPr>
          <w:rStyle w:val="StyleUnderline"/>
          <w:highlight w:val="cyan"/>
        </w:rPr>
        <w:t xml:space="preserve">make it more plausible that one country might </w:t>
      </w:r>
      <w:r w:rsidRPr="00EA7DDA">
        <w:rPr>
          <w:rStyle w:val="StyleUnderline"/>
        </w:rPr>
        <w:t xml:space="preserve">threaten a </w:t>
      </w:r>
      <w:r w:rsidRPr="00EA7DDA">
        <w:rPr>
          <w:rStyle w:val="StyleUnderline"/>
          <w:highlight w:val="cyan"/>
        </w:rPr>
        <w:t xml:space="preserve">first strike. This undermines </w:t>
      </w:r>
      <w:r w:rsidRPr="00EA7DDA">
        <w:rPr>
          <w:rStyle w:val="StyleUnderline"/>
        </w:rPr>
        <w:t xml:space="preserve">strategic </w:t>
      </w:r>
      <w:r w:rsidRPr="00EA7DDA">
        <w:rPr>
          <w:rStyle w:val="StyleUnderline"/>
          <w:highlight w:val="cyan"/>
        </w:rPr>
        <w:t>stability</w:t>
      </w:r>
      <w:r w:rsidRPr="000A2514">
        <w:rPr>
          <w:rStyle w:val="StyleUnderline"/>
        </w:rPr>
        <w:t xml:space="preserve">, because </w:t>
      </w:r>
      <w:r w:rsidRPr="00EA7DDA">
        <w:rPr>
          <w:rStyle w:val="StyleUnderline"/>
          <w:highlight w:val="cyan"/>
        </w:rPr>
        <w:t>even if the state</w:t>
      </w:r>
      <w:r w:rsidRPr="000A2514">
        <w:rPr>
          <w:rStyle w:val="StyleUnderline"/>
        </w:rPr>
        <w:t xml:space="preserve"> possessing these capabilities </w:t>
      </w:r>
      <w:r w:rsidRPr="00EA7DDA">
        <w:rPr>
          <w:rStyle w:val="StyleUnderline"/>
          <w:highlight w:val="cyan"/>
        </w:rPr>
        <w:t>has no intention of</w:t>
      </w:r>
      <w:r w:rsidRPr="000A2514">
        <w:rPr>
          <w:rStyle w:val="StyleUnderline"/>
        </w:rPr>
        <w:t xml:space="preserve"> actually </w:t>
      </w:r>
      <w:r w:rsidRPr="00EA7DDA">
        <w:rPr>
          <w:rStyle w:val="StyleUnderline"/>
          <w:highlight w:val="cyan"/>
        </w:rPr>
        <w:t>using them, the adversary cannot be sure</w:t>
      </w:r>
      <w:r w:rsidRPr="000A2514">
        <w:rPr>
          <w:rStyle w:val="StyleUnderline"/>
        </w:rPr>
        <w:t xml:space="preserve"> of that.</w:t>
      </w:r>
      <w:r w:rsidRPr="00385F9D">
        <w:rPr>
          <w:rFonts w:asciiTheme="minorHAnsi" w:hAnsiTheme="minorHAnsi" w:cstheme="minorHAnsi"/>
          <w:sz w:val="16"/>
        </w:rPr>
        <w:t xml:space="preserve"> Thus, the capabilities can still be used to pressure potential adversaries and perhaps extract concessions during a crisis. Such a capability does not have to be exploited during a crisis to be politically useful. As Alfred T. Mahan observed, “force is never more operative than when it is known to exist but is not brandished” (Mahan, 1912, p. 105). As long as adversaries fear that the capability may exist, they can be cowed into submission without explicit confrontation—the more powerful state can in effect preemptively “win” the crisis. As a consequence, counterforce targeting capability is an enticing prospect for many despite its potential to compromise strategic stability. </w:t>
      </w:r>
    </w:p>
    <w:p w:rsidR="00F3061B" w:rsidRPr="000A2514" w:rsidRDefault="00F3061B" w:rsidP="00F3061B">
      <w:pPr>
        <w:ind w:left="-3" w:right="206" w:firstLine="360"/>
        <w:rPr>
          <w:rStyle w:val="StyleUnderline"/>
        </w:rPr>
      </w:pPr>
      <w:r w:rsidRPr="000A2514">
        <w:rPr>
          <w:rStyle w:val="StyleUnderline"/>
        </w:rPr>
        <w:t xml:space="preserve">AI </w:t>
      </w:r>
      <w:r w:rsidRPr="00EA7DDA">
        <w:rPr>
          <w:rStyle w:val="StyleUnderline"/>
          <w:highlight w:val="cyan"/>
        </w:rPr>
        <w:t>tech</w:t>
      </w:r>
      <w:r w:rsidRPr="000A2514">
        <w:rPr>
          <w:rStyle w:val="StyleUnderline"/>
        </w:rPr>
        <w:t xml:space="preserve">nologies </w:t>
      </w:r>
      <w:r w:rsidRPr="00EA7DDA">
        <w:rPr>
          <w:rStyle w:val="StyleUnderline"/>
          <w:highlight w:val="cyan"/>
        </w:rPr>
        <w:t>could</w:t>
      </w:r>
      <w:r w:rsidRPr="000A2514">
        <w:rPr>
          <w:rStyle w:val="StyleUnderline"/>
        </w:rPr>
        <w:t xml:space="preserve"> help </w:t>
      </w:r>
      <w:r w:rsidRPr="00EA7DDA">
        <w:rPr>
          <w:rStyle w:val="StyleUnderline"/>
          <w:highlight w:val="cyan"/>
        </w:rPr>
        <w:t>enable</w:t>
      </w:r>
      <w:r w:rsidRPr="000A2514">
        <w:rPr>
          <w:rStyle w:val="StyleUnderline"/>
        </w:rPr>
        <w:t xml:space="preserve"> new breakthroughs in </w:t>
      </w:r>
      <w:r w:rsidRPr="00EA7DDA">
        <w:rPr>
          <w:rStyle w:val="StyleUnderline"/>
          <w:highlight w:val="cyan"/>
        </w:rPr>
        <w:t>tracking and targeting</w:t>
      </w:r>
      <w:r w:rsidRPr="000A2514">
        <w:rPr>
          <w:rStyle w:val="StyleUnderline"/>
        </w:rPr>
        <w:t xml:space="preserve"> and </w:t>
      </w:r>
      <w:r w:rsidRPr="00EA7DDA">
        <w:rPr>
          <w:rStyle w:val="StyleUnderline"/>
          <w:highlight w:val="cyan"/>
        </w:rPr>
        <w:t>in antisubmarine</w:t>
      </w:r>
      <w:r w:rsidRPr="000A2514">
        <w:rPr>
          <w:rStyle w:val="StyleUnderline"/>
        </w:rPr>
        <w:t xml:space="preserve"> warfare </w:t>
      </w:r>
      <w:r w:rsidRPr="00EA7DDA">
        <w:rPr>
          <w:rStyle w:val="StyleUnderline"/>
          <w:highlight w:val="cyan"/>
        </w:rPr>
        <w:t>or</w:t>
      </w:r>
      <w:r w:rsidRPr="000A2514">
        <w:rPr>
          <w:rStyle w:val="StyleUnderline"/>
        </w:rPr>
        <w:t xml:space="preserve"> make it easier for </w:t>
      </w:r>
      <w:r w:rsidRPr="00EA7DDA">
        <w:rPr>
          <w:rStyle w:val="StyleUnderline"/>
          <w:highlight w:val="cyan"/>
        </w:rPr>
        <w:t>high-precision</w:t>
      </w:r>
      <w:r w:rsidRPr="000A2514">
        <w:rPr>
          <w:rStyle w:val="StyleUnderline"/>
        </w:rPr>
        <w:t xml:space="preserve"> conventional </w:t>
      </w:r>
      <w:r w:rsidRPr="00EA7DDA">
        <w:rPr>
          <w:rStyle w:val="StyleUnderline"/>
          <w:highlight w:val="cyan"/>
        </w:rPr>
        <w:t>munitions</w:t>
      </w:r>
      <w:r w:rsidRPr="000A2514">
        <w:rPr>
          <w:rStyle w:val="StyleUnderline"/>
        </w:rPr>
        <w:t xml:space="preserve"> to destroy hardened ICBM silos</w:t>
      </w:r>
      <w:r w:rsidRPr="00385F9D">
        <w:rPr>
          <w:rFonts w:asciiTheme="minorHAnsi" w:hAnsiTheme="minorHAnsi" w:cstheme="minorHAnsi"/>
          <w:sz w:val="16"/>
        </w:rPr>
        <w:t xml:space="preserve"> (Holmes, 2016). </w:t>
      </w:r>
      <w:r w:rsidRPr="000A2514">
        <w:rPr>
          <w:rStyle w:val="StyleUnderline"/>
        </w:rPr>
        <w:t xml:space="preserve">Such capabilities </w:t>
      </w:r>
      <w:r w:rsidRPr="00EA7DDA">
        <w:rPr>
          <w:rStyle w:val="StyleUnderline"/>
          <w:highlight w:val="cyan"/>
        </w:rPr>
        <w:t>would be</w:t>
      </w:r>
      <w:r w:rsidRPr="000A2514">
        <w:rPr>
          <w:rStyle w:val="StyleUnderline"/>
        </w:rPr>
        <w:t xml:space="preserve"> especially </w:t>
      </w:r>
      <w:r w:rsidRPr="00EA7DDA">
        <w:rPr>
          <w:rStyle w:val="StyleUnderline"/>
          <w:highlight w:val="cyan"/>
        </w:rPr>
        <w:t>destabilizing because</w:t>
      </w:r>
      <w:r w:rsidRPr="000A2514">
        <w:rPr>
          <w:rStyle w:val="StyleUnderline"/>
        </w:rPr>
        <w:t xml:space="preserve"> decisionmakers could threaten to employ conventional weapons much more plausibly than any kind of nuclear attack</w:t>
      </w:r>
      <w:r w:rsidRPr="00385F9D">
        <w:rPr>
          <w:rFonts w:asciiTheme="minorHAnsi" w:hAnsiTheme="minorHAnsi" w:cstheme="minorHAnsi"/>
          <w:sz w:val="16"/>
        </w:rPr>
        <w:t xml:space="preserve">. A conventional threat would place the adversary under enormous pressure during a crisis, which could force it to capitulate—but could also spiral into nuclear war. </w:t>
      </w:r>
      <w:r w:rsidRPr="000A2514">
        <w:rPr>
          <w:rStyle w:val="StyleUnderline"/>
        </w:rPr>
        <w:t xml:space="preserve">Such escalation could happen because the </w:t>
      </w:r>
      <w:r w:rsidRPr="00EA7DDA">
        <w:rPr>
          <w:rStyle w:val="StyleUnderline"/>
          <w:highlight w:val="cyan"/>
        </w:rPr>
        <w:t>adversary felt</w:t>
      </w:r>
      <w:r w:rsidRPr="000A2514">
        <w:rPr>
          <w:rStyle w:val="StyleUnderline"/>
        </w:rPr>
        <w:t xml:space="preserve"> </w:t>
      </w:r>
      <w:r w:rsidRPr="00EA7DDA">
        <w:rPr>
          <w:rStyle w:val="StyleUnderline"/>
          <w:highlight w:val="cyan"/>
        </w:rPr>
        <w:t>the need to use</w:t>
      </w:r>
      <w:r w:rsidRPr="000A2514">
        <w:rPr>
          <w:rStyle w:val="StyleUnderline"/>
        </w:rPr>
        <w:t xml:space="preserve"> its weapons </w:t>
      </w:r>
      <w:r w:rsidRPr="00EA7DDA">
        <w:rPr>
          <w:rStyle w:val="StyleUnderline"/>
          <w:highlight w:val="cyan"/>
        </w:rPr>
        <w:t>before being disarmed, in retaliation fo</w:t>
      </w:r>
      <w:r w:rsidRPr="000A2514">
        <w:rPr>
          <w:rStyle w:val="StyleUnderline"/>
        </w:rPr>
        <w:t xml:space="preserve">r an </w:t>
      </w:r>
      <w:r w:rsidRPr="00EA7DDA">
        <w:rPr>
          <w:rStyle w:val="StyleUnderline"/>
          <w:highlight w:val="cyan"/>
        </w:rPr>
        <w:t>unsuccessful disarming</w:t>
      </w:r>
      <w:r w:rsidRPr="000A2514">
        <w:rPr>
          <w:rStyle w:val="StyleUnderline"/>
        </w:rPr>
        <w:t xml:space="preserve"> strike, </w:t>
      </w:r>
      <w:r w:rsidRPr="00EA7DDA">
        <w:rPr>
          <w:rStyle w:val="StyleUnderline"/>
          <w:highlight w:val="cyan"/>
        </w:rPr>
        <w:t>or</w:t>
      </w:r>
      <w:r w:rsidRPr="000A2514">
        <w:rPr>
          <w:rStyle w:val="StyleUnderline"/>
        </w:rPr>
        <w:t xml:space="preserve"> simply </w:t>
      </w:r>
      <w:r w:rsidRPr="00EA7DDA">
        <w:rPr>
          <w:rStyle w:val="StyleUnderline"/>
          <w:highlight w:val="cyan"/>
        </w:rPr>
        <w:t>because the crisis triggered accidental use.</w:t>
      </w:r>
    </w:p>
    <w:p w:rsidR="00F3061B" w:rsidRPr="000A2514" w:rsidRDefault="00F3061B" w:rsidP="00F3061B">
      <w:pPr>
        <w:ind w:left="-3" w:right="46" w:firstLine="360"/>
        <w:rPr>
          <w:rStyle w:val="StyleUnderline"/>
        </w:rPr>
      </w:pPr>
      <w:r w:rsidRPr="000A2514">
        <w:rPr>
          <w:rStyle w:val="StyleUnderline"/>
        </w:rPr>
        <w:t xml:space="preserve">Potential </w:t>
      </w:r>
      <w:r w:rsidRPr="00EA7DDA">
        <w:rPr>
          <w:rStyle w:val="StyleUnderline"/>
          <w:highlight w:val="cyan"/>
        </w:rPr>
        <w:t>U.S. adversaries, such as Russia, take seriously</w:t>
      </w:r>
      <w:r w:rsidRPr="000A2514">
        <w:rPr>
          <w:rStyle w:val="StyleUnderline"/>
        </w:rPr>
        <w:t xml:space="preserve"> the </w:t>
      </w:r>
      <w:r w:rsidRPr="00EA7DDA">
        <w:rPr>
          <w:rStyle w:val="StyleUnderline"/>
          <w:highlight w:val="cyan"/>
        </w:rPr>
        <w:t>possibility that</w:t>
      </w:r>
      <w:r w:rsidRPr="000A2514">
        <w:rPr>
          <w:rStyle w:val="StyleUnderline"/>
        </w:rPr>
        <w:t xml:space="preserve"> the </w:t>
      </w:r>
      <w:r w:rsidRPr="00EA7DDA">
        <w:rPr>
          <w:rStyle w:val="StyleUnderline"/>
          <w:highlight w:val="cyan"/>
        </w:rPr>
        <w:t>U</w:t>
      </w:r>
      <w:r w:rsidRPr="000A2514">
        <w:rPr>
          <w:rStyle w:val="StyleUnderline"/>
        </w:rPr>
        <w:t xml:space="preserve">nited </w:t>
      </w:r>
      <w:r w:rsidRPr="00EA7DDA">
        <w:rPr>
          <w:rStyle w:val="StyleUnderline"/>
          <w:highlight w:val="cyan"/>
        </w:rPr>
        <w:t>S</w:t>
      </w:r>
      <w:r w:rsidRPr="000A2514">
        <w:rPr>
          <w:rStyle w:val="StyleUnderline"/>
        </w:rPr>
        <w:t xml:space="preserve">tates </w:t>
      </w:r>
      <w:r w:rsidRPr="00EA7DDA">
        <w:rPr>
          <w:rStyle w:val="StyleUnderline"/>
          <w:highlight w:val="cyan"/>
        </w:rPr>
        <w:t>might leverage</w:t>
      </w:r>
      <w:r w:rsidRPr="000A2514">
        <w:rPr>
          <w:rStyle w:val="StyleUnderline"/>
        </w:rPr>
        <w:t xml:space="preserve"> its advantage in such technologies as AI </w:t>
      </w:r>
      <w:r w:rsidRPr="00EA7DDA">
        <w:rPr>
          <w:rStyle w:val="StyleUnderline"/>
          <w:highlight w:val="cyan"/>
        </w:rPr>
        <w:t>to</w:t>
      </w:r>
      <w:r w:rsidRPr="000A2514">
        <w:rPr>
          <w:rStyle w:val="StyleUnderline"/>
        </w:rPr>
        <w:t xml:space="preserve"> radically </w:t>
      </w:r>
      <w:r w:rsidRPr="00EA7DDA">
        <w:rPr>
          <w:rStyle w:val="StyleUnderline"/>
          <w:highlight w:val="cyan"/>
        </w:rPr>
        <w:t>improve</w:t>
      </w:r>
      <w:r w:rsidRPr="000A2514">
        <w:rPr>
          <w:rStyle w:val="StyleUnderline"/>
        </w:rPr>
        <w:t xml:space="preserve"> its </w:t>
      </w:r>
      <w:r w:rsidRPr="00EA7DDA">
        <w:rPr>
          <w:rStyle w:val="StyleUnderline"/>
          <w:highlight w:val="cyan"/>
        </w:rPr>
        <w:t>counterforce capabilities</w:t>
      </w:r>
      <w:r w:rsidRPr="00385F9D">
        <w:rPr>
          <w:rFonts w:asciiTheme="minorHAnsi" w:hAnsiTheme="minorHAnsi" w:cstheme="minorHAnsi"/>
          <w:sz w:val="16"/>
        </w:rPr>
        <w:t>. For the past several years, Russian military analysts have been engaged in a vociferous debate in the military press about the extent of their country’s strategic vulnerabilities.</w:t>
      </w:r>
      <w:r w:rsidRPr="00385F9D">
        <w:rPr>
          <w:rFonts w:asciiTheme="minorHAnsi" w:hAnsiTheme="minorHAnsi" w:cstheme="minorHAnsi"/>
          <w:sz w:val="16"/>
          <w:vertAlign w:val="superscript"/>
        </w:rPr>
        <w:t>8</w:t>
      </w:r>
      <w:r w:rsidRPr="00385F9D">
        <w:rPr>
          <w:rFonts w:asciiTheme="minorHAnsi" w:hAnsiTheme="minorHAnsi" w:cstheme="minorHAnsi"/>
          <w:sz w:val="16"/>
        </w:rPr>
        <w:t xml:space="preserve"> </w:t>
      </w:r>
      <w:r w:rsidRPr="000A2514">
        <w:rPr>
          <w:rStyle w:val="StyleUnderline"/>
        </w:rPr>
        <w:t xml:space="preserve">Their tendency to assume that current and future U.S. capabilities pose a dire threat to Russia’s security stokes these anxieties. </w:t>
      </w:r>
    </w:p>
    <w:p w:rsidR="00F3061B" w:rsidRPr="0084630B" w:rsidRDefault="00F3061B" w:rsidP="00F3061B">
      <w:pPr>
        <w:ind w:left="-3" w:right="46" w:firstLine="360"/>
        <w:rPr>
          <w:rStyle w:val="StyleUnderline"/>
        </w:rPr>
      </w:pPr>
      <w:r w:rsidRPr="00385F9D">
        <w:rPr>
          <w:rFonts w:asciiTheme="minorHAnsi" w:hAnsiTheme="minorHAnsi" w:cstheme="minorHAnsi"/>
          <w:sz w:val="16"/>
        </w:rPr>
        <w:t xml:space="preserve">A major challenge of nuclear strategy is that </w:t>
      </w:r>
      <w:r w:rsidRPr="0084630B">
        <w:rPr>
          <w:rStyle w:val="StyleUnderline"/>
        </w:rPr>
        <w:t>adversaries may interpret one nation’s secure retaliatory forces as a first-strike threat or a doomsday machine and react accordingly.</w:t>
      </w:r>
      <w:r w:rsidRPr="00385F9D">
        <w:rPr>
          <w:rFonts w:asciiTheme="minorHAnsi" w:hAnsiTheme="minorHAnsi" w:cstheme="minorHAnsi"/>
          <w:sz w:val="16"/>
        </w:rPr>
        <w:t xml:space="preserve"> For instance, the Russians probably conceived of Status-6 as a last-ditch second-strike option exploiting AI to autonomously circumvent U.S. defenses, but Western observers interpreted it as a </w:t>
      </w:r>
      <w:proofErr w:type="spellStart"/>
      <w:r w:rsidRPr="00385F9D">
        <w:rPr>
          <w:rFonts w:asciiTheme="minorHAnsi" w:hAnsiTheme="minorHAnsi" w:cstheme="minorHAnsi"/>
          <w:sz w:val="16"/>
        </w:rPr>
        <w:t>Strangelovean</w:t>
      </w:r>
      <w:proofErr w:type="spellEnd"/>
      <w:r w:rsidRPr="00385F9D">
        <w:rPr>
          <w:rFonts w:asciiTheme="minorHAnsi" w:hAnsiTheme="minorHAnsi" w:cstheme="minorHAnsi"/>
          <w:sz w:val="16"/>
        </w:rPr>
        <w:t xml:space="preserve"> “cobalt bomb</w:t>
      </w:r>
      <w:r w:rsidRPr="00EA7DDA">
        <w:rPr>
          <w:rStyle w:val="StyleUnderline"/>
          <w:highlight w:val="cyan"/>
        </w:rPr>
        <w:t>.” AI progress is</w:t>
      </w:r>
      <w:r w:rsidRPr="0084630B">
        <w:rPr>
          <w:rStyle w:val="StyleUnderline"/>
        </w:rPr>
        <w:t xml:space="preserve"> also </w:t>
      </w:r>
      <w:r w:rsidRPr="00EA7DDA">
        <w:rPr>
          <w:rStyle w:val="StyleUnderline"/>
          <w:highlight w:val="cyan"/>
        </w:rPr>
        <w:t>contributing to Russia’s doubling</w:t>
      </w:r>
      <w:r w:rsidRPr="0084630B">
        <w:rPr>
          <w:rStyle w:val="StyleUnderline"/>
        </w:rPr>
        <w:t xml:space="preserve"> down </w:t>
      </w:r>
      <w:r w:rsidRPr="00EA7DDA">
        <w:rPr>
          <w:rStyle w:val="StyleUnderline"/>
          <w:highlight w:val="cyan"/>
        </w:rPr>
        <w:t>on</w:t>
      </w:r>
      <w:r w:rsidRPr="0084630B">
        <w:rPr>
          <w:rStyle w:val="StyleUnderline"/>
        </w:rPr>
        <w:t xml:space="preserve"> older types of </w:t>
      </w:r>
      <w:r w:rsidRPr="00EA7DDA">
        <w:rPr>
          <w:rStyle w:val="StyleUnderline"/>
          <w:highlight w:val="cyan"/>
        </w:rPr>
        <w:t>systems with undesirable</w:t>
      </w:r>
      <w:r w:rsidRPr="0084630B">
        <w:rPr>
          <w:rStyle w:val="StyleUnderline"/>
        </w:rPr>
        <w:t xml:space="preserve"> strategic </w:t>
      </w:r>
      <w:r w:rsidRPr="00EA7DDA">
        <w:rPr>
          <w:rStyle w:val="StyleUnderline"/>
          <w:highlight w:val="cyan"/>
        </w:rPr>
        <w:t>properties</w:t>
      </w:r>
      <w:r w:rsidRPr="00385F9D">
        <w:rPr>
          <w:sz w:val="16"/>
        </w:rPr>
        <w:t>. For example, with its RS-28 “</w:t>
      </w:r>
      <w:proofErr w:type="spellStart"/>
      <w:r w:rsidRPr="00385F9D">
        <w:rPr>
          <w:sz w:val="16"/>
        </w:rPr>
        <w:t>Sarmat</w:t>
      </w:r>
      <w:proofErr w:type="spellEnd"/>
      <w:r w:rsidRPr="00385F9D">
        <w:rPr>
          <w:sz w:val="16"/>
        </w:rPr>
        <w:t xml:space="preserve">” missile, Russia is reinvesting in large, </w:t>
      </w:r>
      <w:proofErr w:type="spellStart"/>
      <w:r w:rsidRPr="00385F9D">
        <w:rPr>
          <w:sz w:val="16"/>
        </w:rPr>
        <w:t>silobased</w:t>
      </w:r>
      <w:proofErr w:type="spellEnd"/>
      <w:r w:rsidRPr="00385F9D">
        <w:rPr>
          <w:sz w:val="16"/>
        </w:rPr>
        <w:t xml:space="preserve"> ICBMs with multiple independently targetable reentry vehicle (MIRV) warheads, a category of weapon it once planned to abandon under the now-defunct Strategic Arms Reduction Talks II treaty.</w:t>
      </w:r>
      <w:r w:rsidRPr="0084630B">
        <w:rPr>
          <w:rStyle w:val="StyleUnderline"/>
        </w:rPr>
        <w:t xml:space="preserve"> Western strategic theory generally considers large </w:t>
      </w:r>
      <w:proofErr w:type="spellStart"/>
      <w:r w:rsidRPr="00EA7DDA">
        <w:rPr>
          <w:rStyle w:val="StyleUnderline"/>
          <w:highlight w:val="cyan"/>
        </w:rPr>
        <w:t>MIRVed</w:t>
      </w:r>
      <w:proofErr w:type="spellEnd"/>
      <w:r w:rsidRPr="00EA7DDA">
        <w:rPr>
          <w:rStyle w:val="StyleUnderline"/>
          <w:highlight w:val="cyan"/>
        </w:rPr>
        <w:t xml:space="preserve"> ICBMs</w:t>
      </w:r>
      <w:r w:rsidRPr="0084630B">
        <w:rPr>
          <w:rStyle w:val="StyleUnderline"/>
        </w:rPr>
        <w:t xml:space="preserve"> to be </w:t>
      </w:r>
      <w:r w:rsidRPr="000B477A">
        <w:rPr>
          <w:rStyle w:val="StyleUnderline"/>
          <w:highlight w:val="cyan"/>
        </w:rPr>
        <w:t>destabilizing because they are</w:t>
      </w:r>
      <w:r w:rsidRPr="0084630B">
        <w:rPr>
          <w:rStyle w:val="StyleUnderline"/>
        </w:rPr>
        <w:t xml:space="preserve"> ideal for preemptive strikes and are </w:t>
      </w:r>
      <w:r w:rsidRPr="000B477A">
        <w:rPr>
          <w:rStyle w:val="StyleUnderline"/>
          <w:highlight w:val="cyan"/>
        </w:rPr>
        <w:t>vulnerable to preemption</w:t>
      </w:r>
      <w:r w:rsidRPr="0084630B">
        <w:rPr>
          <w:rStyle w:val="StyleUnderline"/>
        </w:rPr>
        <w:t>.</w:t>
      </w:r>
    </w:p>
    <w:p w:rsidR="00F3061B" w:rsidRPr="00385F9D" w:rsidRDefault="00F3061B" w:rsidP="00F3061B">
      <w:pPr>
        <w:ind w:left="-3" w:right="46" w:firstLine="360"/>
        <w:rPr>
          <w:rFonts w:asciiTheme="minorHAnsi" w:hAnsiTheme="minorHAnsi" w:cstheme="minorHAnsi"/>
          <w:sz w:val="16"/>
        </w:rPr>
      </w:pPr>
      <w:r w:rsidRPr="00385F9D">
        <w:rPr>
          <w:rFonts w:asciiTheme="minorHAnsi" w:hAnsiTheme="minorHAnsi" w:cstheme="minorHAnsi"/>
          <w:sz w:val="16"/>
        </w:rPr>
        <w:t xml:space="preserve">At the dawn of the millennium, Moscow believed that it could ensure the survivability of its forces by emphasizing mobile ICBMs and scrapping large silo-based missiles inherited from the Soviet Union. </w:t>
      </w:r>
      <w:r w:rsidRPr="0084630B">
        <w:rPr>
          <w:rStyle w:val="StyleUnderline"/>
        </w:rPr>
        <w:t>However, Russian leaders’ anxieties about potential U.S. threats to the survivability of the mobile ICBMs seem to have changed this calculus and led them to try to ensure retaliation by launching during a U.S. attack instead of riding it out.</w:t>
      </w:r>
      <w:r w:rsidRPr="00385F9D">
        <w:rPr>
          <w:rFonts w:asciiTheme="minorHAnsi" w:hAnsiTheme="minorHAnsi" w:cstheme="minorHAnsi"/>
          <w:sz w:val="16"/>
        </w:rPr>
        <w:t xml:space="preserve"> </w:t>
      </w:r>
    </w:p>
    <w:p w:rsidR="00F3061B" w:rsidRPr="00385F9D" w:rsidRDefault="00F3061B" w:rsidP="00F3061B">
      <w:pPr>
        <w:ind w:left="7" w:right="46"/>
        <w:rPr>
          <w:rFonts w:asciiTheme="minorHAnsi" w:hAnsiTheme="minorHAnsi" w:cstheme="minorHAnsi"/>
          <w:sz w:val="16"/>
        </w:rPr>
      </w:pPr>
      <w:r w:rsidRPr="0084630B">
        <w:rPr>
          <w:rStyle w:val="StyleUnderline"/>
        </w:rPr>
        <w:t xml:space="preserve">This is tantamount to the </w:t>
      </w:r>
      <w:r w:rsidRPr="000B477A">
        <w:rPr>
          <w:rStyle w:val="StyleUnderline"/>
          <w:highlight w:val="cyan"/>
        </w:rPr>
        <w:t>adoption of a launch-under-attack posture</w:t>
      </w:r>
      <w:r w:rsidRPr="0084630B">
        <w:rPr>
          <w:rStyle w:val="StyleUnderline"/>
        </w:rPr>
        <w:t xml:space="preserve"> that </w:t>
      </w:r>
      <w:r w:rsidRPr="000B477A">
        <w:rPr>
          <w:rStyle w:val="StyleUnderline"/>
          <w:highlight w:val="cyan"/>
        </w:rPr>
        <w:t>could place great pressure on</w:t>
      </w:r>
      <w:r w:rsidRPr="0084630B">
        <w:rPr>
          <w:rStyle w:val="StyleUnderline"/>
        </w:rPr>
        <w:t xml:space="preserve"> Russian </w:t>
      </w:r>
      <w:r w:rsidRPr="000B477A">
        <w:rPr>
          <w:rStyle w:val="StyleUnderline"/>
          <w:highlight w:val="cyan"/>
        </w:rPr>
        <w:t>leaders to launch first</w:t>
      </w:r>
      <w:r w:rsidRPr="0084630B">
        <w:rPr>
          <w:rStyle w:val="StyleUnderline"/>
        </w:rPr>
        <w:t xml:space="preserve"> in a crisis, </w:t>
      </w:r>
      <w:r w:rsidRPr="000B477A">
        <w:rPr>
          <w:rStyle w:val="StyleUnderline"/>
          <w:highlight w:val="cyan"/>
        </w:rPr>
        <w:t>increasing</w:t>
      </w:r>
      <w:r w:rsidRPr="0084630B">
        <w:rPr>
          <w:rStyle w:val="StyleUnderline"/>
        </w:rPr>
        <w:t xml:space="preserve"> the chances of </w:t>
      </w:r>
      <w:r w:rsidRPr="000B477A">
        <w:rPr>
          <w:rStyle w:val="StyleUnderline"/>
          <w:highlight w:val="cyan"/>
        </w:rPr>
        <w:t>accidental escalation</w:t>
      </w:r>
      <w:r w:rsidRPr="00385F9D">
        <w:rPr>
          <w:rFonts w:asciiTheme="minorHAnsi" w:hAnsiTheme="minorHAnsi" w:cstheme="minorHAnsi"/>
          <w:sz w:val="16"/>
        </w:rPr>
        <w:t xml:space="preserve">. The Russians recognize that the </w:t>
      </w:r>
      <w:proofErr w:type="spellStart"/>
      <w:r w:rsidRPr="00385F9D">
        <w:rPr>
          <w:rFonts w:asciiTheme="minorHAnsi" w:hAnsiTheme="minorHAnsi" w:cstheme="minorHAnsi"/>
          <w:sz w:val="16"/>
        </w:rPr>
        <w:t>Sarmat</w:t>
      </w:r>
      <w:proofErr w:type="spellEnd"/>
      <w:r w:rsidRPr="00385F9D">
        <w:rPr>
          <w:rFonts w:asciiTheme="minorHAnsi" w:hAnsiTheme="minorHAnsi" w:cstheme="minorHAnsi"/>
          <w:sz w:val="16"/>
        </w:rPr>
        <w:t xml:space="preserve"> silo would be unlikely to survive a preemptive attack on its own, so its survivability hinges on an associated active defense system, code-named “</w:t>
      </w:r>
      <w:proofErr w:type="spellStart"/>
      <w:r w:rsidRPr="00385F9D">
        <w:rPr>
          <w:rFonts w:asciiTheme="minorHAnsi" w:hAnsiTheme="minorHAnsi" w:cstheme="minorHAnsi"/>
          <w:sz w:val="16"/>
        </w:rPr>
        <w:t>Mozyr</w:t>
      </w:r>
      <w:proofErr w:type="spellEnd"/>
      <w:r w:rsidRPr="00385F9D">
        <w:rPr>
          <w:rFonts w:asciiTheme="minorHAnsi" w:hAnsiTheme="minorHAnsi" w:cstheme="minorHAnsi"/>
          <w:sz w:val="16"/>
        </w:rPr>
        <w:t>’,” that would attempt to force enemy warheads to detonate at a slight distance from a silo, allowing it to survive the nuclear explosions.</w:t>
      </w:r>
    </w:p>
    <w:p w:rsidR="00F3061B" w:rsidRPr="0084630B" w:rsidRDefault="00F3061B" w:rsidP="00F3061B">
      <w:pPr>
        <w:ind w:left="-3" w:right="46" w:firstLine="360"/>
        <w:rPr>
          <w:rStyle w:val="StyleUnderline"/>
        </w:rPr>
      </w:pPr>
      <w:r w:rsidRPr="0084630B">
        <w:rPr>
          <w:rStyle w:val="StyleUnderline"/>
        </w:rPr>
        <w:t xml:space="preserve">The increasingly </w:t>
      </w:r>
      <w:r w:rsidRPr="000B477A">
        <w:rPr>
          <w:rStyle w:val="StyleUnderline"/>
          <w:highlight w:val="cyan"/>
        </w:rPr>
        <w:t>multipolar nuclear environment</w:t>
      </w:r>
      <w:r w:rsidRPr="0084630B">
        <w:rPr>
          <w:rStyle w:val="StyleUnderline"/>
        </w:rPr>
        <w:t xml:space="preserve"> also </w:t>
      </w:r>
      <w:r w:rsidRPr="000B477A">
        <w:rPr>
          <w:rStyle w:val="StyleUnderline"/>
          <w:highlight w:val="cyan"/>
        </w:rPr>
        <w:t>aggravates the</w:t>
      </w:r>
      <w:r w:rsidRPr="0084630B">
        <w:rPr>
          <w:rStyle w:val="StyleUnderline"/>
        </w:rPr>
        <w:t xml:space="preserve"> potential </w:t>
      </w:r>
      <w:r w:rsidRPr="000B477A">
        <w:rPr>
          <w:rStyle w:val="StyleUnderline"/>
          <w:highlight w:val="cyan"/>
        </w:rPr>
        <w:t>strategic impact of AI</w:t>
      </w:r>
      <w:r w:rsidRPr="0084630B">
        <w:rPr>
          <w:rStyle w:val="StyleUnderline"/>
        </w:rPr>
        <w:t>.</w:t>
      </w:r>
      <w:r w:rsidRPr="00385F9D">
        <w:rPr>
          <w:rFonts w:asciiTheme="minorHAnsi" w:hAnsiTheme="minorHAnsi" w:cstheme="minorHAnsi"/>
          <w:sz w:val="16"/>
        </w:rPr>
        <w:t xml:space="preserve"> While six states had the bomb during the Cold War, five of them considered the Soviet Union their primary enemy, making the strategic order essentially bipolar. This bipolarity encouraged both crisis and arms race stability. Today, there are nine nuclear-weapon states and multiple strategic rivalries that indirectly affect one another. </w:t>
      </w:r>
      <w:r w:rsidRPr="000B477A">
        <w:rPr>
          <w:rStyle w:val="StyleUnderline"/>
          <w:highlight w:val="cyan"/>
        </w:rPr>
        <w:t>The U</w:t>
      </w:r>
      <w:r w:rsidRPr="0084630B">
        <w:rPr>
          <w:rStyle w:val="StyleUnderline"/>
        </w:rPr>
        <w:t xml:space="preserve">nited </w:t>
      </w:r>
      <w:r w:rsidRPr="000B477A">
        <w:rPr>
          <w:rStyle w:val="StyleUnderline"/>
          <w:highlight w:val="cyan"/>
        </w:rPr>
        <w:t>S</w:t>
      </w:r>
      <w:r w:rsidRPr="0084630B">
        <w:rPr>
          <w:rStyle w:val="StyleUnderline"/>
        </w:rPr>
        <w:t xml:space="preserve">tates </w:t>
      </w:r>
      <w:r w:rsidRPr="000B477A">
        <w:rPr>
          <w:rStyle w:val="StyleUnderline"/>
          <w:highlight w:val="cyan"/>
        </w:rPr>
        <w:t>worries about Russia</w:t>
      </w:r>
      <w:r w:rsidRPr="0084630B">
        <w:rPr>
          <w:rStyle w:val="StyleUnderline"/>
        </w:rPr>
        <w:t xml:space="preserve"> and </w:t>
      </w:r>
      <w:r w:rsidRPr="000B477A">
        <w:rPr>
          <w:rStyle w:val="StyleUnderline"/>
          <w:highlight w:val="cyan"/>
        </w:rPr>
        <w:t>China; Russia plans for</w:t>
      </w:r>
      <w:r w:rsidRPr="0084630B">
        <w:rPr>
          <w:rStyle w:val="StyleUnderline"/>
        </w:rPr>
        <w:t xml:space="preserve"> confrontations with both the </w:t>
      </w:r>
      <w:r w:rsidRPr="000B477A">
        <w:rPr>
          <w:rStyle w:val="StyleUnderline"/>
          <w:highlight w:val="cyan"/>
        </w:rPr>
        <w:t>U</w:t>
      </w:r>
      <w:r w:rsidRPr="0084630B">
        <w:rPr>
          <w:rStyle w:val="StyleUnderline"/>
        </w:rPr>
        <w:t xml:space="preserve">nited </w:t>
      </w:r>
      <w:r w:rsidRPr="000B477A">
        <w:rPr>
          <w:rStyle w:val="StyleUnderline"/>
          <w:highlight w:val="cyan"/>
        </w:rPr>
        <w:t>S</w:t>
      </w:r>
      <w:r w:rsidRPr="0084630B">
        <w:rPr>
          <w:rStyle w:val="StyleUnderline"/>
        </w:rPr>
        <w:t xml:space="preserve">tates and </w:t>
      </w:r>
      <w:r w:rsidRPr="000B477A">
        <w:rPr>
          <w:rStyle w:val="StyleUnderline"/>
          <w:highlight w:val="cyan"/>
        </w:rPr>
        <w:t>China; China regards</w:t>
      </w:r>
      <w:r w:rsidRPr="0084630B">
        <w:rPr>
          <w:rStyle w:val="StyleUnderline"/>
        </w:rPr>
        <w:t xml:space="preserve"> the </w:t>
      </w:r>
      <w:r w:rsidRPr="000B477A">
        <w:rPr>
          <w:rStyle w:val="StyleUnderline"/>
          <w:highlight w:val="cyan"/>
        </w:rPr>
        <w:t>U</w:t>
      </w:r>
      <w:r w:rsidRPr="0084630B">
        <w:rPr>
          <w:rStyle w:val="StyleUnderline"/>
        </w:rPr>
        <w:t xml:space="preserve">nited </w:t>
      </w:r>
      <w:r w:rsidRPr="000B477A">
        <w:rPr>
          <w:rStyle w:val="StyleUnderline"/>
          <w:highlight w:val="cyan"/>
        </w:rPr>
        <w:t>S</w:t>
      </w:r>
      <w:r w:rsidRPr="0084630B">
        <w:rPr>
          <w:rStyle w:val="StyleUnderline"/>
        </w:rPr>
        <w:t xml:space="preserve">tates, </w:t>
      </w:r>
      <w:r w:rsidRPr="000B477A">
        <w:rPr>
          <w:rStyle w:val="StyleUnderline"/>
          <w:highlight w:val="cyan"/>
        </w:rPr>
        <w:t>Russia, and India as</w:t>
      </w:r>
      <w:r w:rsidRPr="0084630B">
        <w:rPr>
          <w:rStyle w:val="StyleUnderline"/>
        </w:rPr>
        <w:t xml:space="preserve"> potential </w:t>
      </w:r>
      <w:r w:rsidRPr="000B477A">
        <w:rPr>
          <w:rStyle w:val="StyleUnderline"/>
          <w:highlight w:val="cyan"/>
        </w:rPr>
        <w:t>adversaries; India is embroiled in</w:t>
      </w:r>
      <w:r w:rsidRPr="0084630B">
        <w:rPr>
          <w:rStyle w:val="StyleUnderline"/>
        </w:rPr>
        <w:t xml:space="preserve"> strategic </w:t>
      </w:r>
      <w:r w:rsidRPr="000B477A">
        <w:rPr>
          <w:rStyle w:val="StyleUnderline"/>
          <w:highlight w:val="cyan"/>
        </w:rPr>
        <w:t>competition with China and Pakistan</w:t>
      </w:r>
      <w:r w:rsidRPr="0084630B">
        <w:rPr>
          <w:rStyle w:val="StyleUnderline"/>
        </w:rPr>
        <w:t xml:space="preserve">; and </w:t>
      </w:r>
      <w:r w:rsidRPr="000B477A">
        <w:rPr>
          <w:rStyle w:val="StyleUnderline"/>
          <w:highlight w:val="cyan"/>
        </w:rPr>
        <w:t>North Korea is a headache</w:t>
      </w:r>
      <w:r w:rsidRPr="0084630B">
        <w:rPr>
          <w:rStyle w:val="StyleUnderline"/>
        </w:rPr>
        <w:t xml:space="preserve"> for almost everyone. </w:t>
      </w:r>
    </w:p>
    <w:p w:rsidR="00F3061B" w:rsidRPr="00F3061B" w:rsidRDefault="00F3061B" w:rsidP="00F3061B">
      <w:pPr>
        <w:spacing w:after="323"/>
        <w:ind w:left="-3" w:right="46" w:firstLine="360"/>
        <w:rPr>
          <w:rFonts w:asciiTheme="minorHAnsi" w:hAnsiTheme="minorHAnsi" w:cstheme="minorHAnsi"/>
          <w:sz w:val="16"/>
        </w:rPr>
      </w:pPr>
      <w:r w:rsidRPr="00385F9D">
        <w:rPr>
          <w:rFonts w:asciiTheme="minorHAnsi" w:hAnsiTheme="minorHAnsi" w:cstheme="minorHAnsi"/>
          <w:sz w:val="16"/>
        </w:rPr>
        <w:t>Much work remains in developing theories of strategic stability applicable to these complex multipolar conflicts. As analysts develop approaches to this challenging problem, they need to consider the various means by which AI could raise or lower the risk of intentional or accidental thermonuclear war. Even with our current imperfect understanding, it is possible to start considering the impact of some emerging capabilities and their interactions.</w:t>
      </w:r>
    </w:p>
    <w:p w:rsidR="00F3061B" w:rsidRPr="00F3061B" w:rsidRDefault="00F3061B" w:rsidP="00F3061B">
      <w:pPr>
        <w:pStyle w:val="Heading3"/>
      </w:pPr>
      <w:r>
        <w:t xml:space="preserve">Missile Systems Link – 2NC  </w:t>
      </w:r>
    </w:p>
    <w:p w:rsidR="00F3061B" w:rsidRPr="00F3061B" w:rsidRDefault="00F3061B" w:rsidP="00F3061B">
      <w:pPr>
        <w:pStyle w:val="Heading4"/>
      </w:pPr>
      <w:r>
        <w:t xml:space="preserve">US possession makes Russian and Chinese missile systems </w:t>
      </w:r>
      <w:r>
        <w:rPr>
          <w:u w:val="single"/>
        </w:rPr>
        <w:t>vulnerable</w:t>
      </w:r>
      <w:r>
        <w:t xml:space="preserve"> to preemption –that fuels conflict – undermines crisis stability </w:t>
      </w:r>
    </w:p>
    <w:p w:rsidR="00F3061B" w:rsidRPr="00385F9D" w:rsidRDefault="00F3061B" w:rsidP="00F3061B">
      <w:pPr>
        <w:rPr>
          <w:rFonts w:asciiTheme="minorHAnsi" w:hAnsiTheme="minorHAnsi" w:cstheme="minorHAnsi"/>
        </w:rPr>
      </w:pPr>
      <w:r w:rsidRPr="00385F9D">
        <w:rPr>
          <w:rStyle w:val="Style13ptBold"/>
        </w:rPr>
        <w:t>Geist</w:t>
      </w:r>
      <w:r>
        <w:rPr>
          <w:rFonts w:asciiTheme="minorHAnsi" w:hAnsiTheme="minorHAnsi" w:cstheme="minorHAnsi"/>
        </w:rPr>
        <w:t xml:space="preserve"> and </w:t>
      </w:r>
      <w:proofErr w:type="spellStart"/>
      <w:r w:rsidRPr="00385F9D">
        <w:rPr>
          <w:rStyle w:val="Style13ptBold"/>
        </w:rPr>
        <w:t>Lohn</w:t>
      </w:r>
      <w:proofErr w:type="spellEnd"/>
      <w:r w:rsidRPr="00FA6A7A">
        <w:rPr>
          <w:rFonts w:asciiTheme="minorHAnsi" w:hAnsiTheme="minorHAnsi" w:cstheme="minorHAnsi"/>
        </w:rPr>
        <w:t xml:space="preserve">, </w:t>
      </w:r>
      <w:r>
        <w:rPr>
          <w:rFonts w:asciiTheme="minorHAnsi" w:hAnsiTheme="minorHAnsi" w:cstheme="minorHAnsi"/>
        </w:rPr>
        <w:t>4-24-</w:t>
      </w:r>
      <w:r w:rsidRPr="00385F9D">
        <w:rPr>
          <w:rStyle w:val="Style13ptBold"/>
        </w:rPr>
        <w:t>18</w:t>
      </w:r>
      <w:r w:rsidRPr="00FA6A7A">
        <w:rPr>
          <w:rFonts w:asciiTheme="minorHAnsi" w:hAnsiTheme="minorHAnsi" w:cstheme="minorHAnsi"/>
        </w:rPr>
        <w:t>,</w:t>
      </w:r>
      <w:r>
        <w:rPr>
          <w:rFonts w:asciiTheme="minorHAnsi" w:hAnsiTheme="minorHAnsi" w:cstheme="minorHAnsi"/>
        </w:rPr>
        <w:t xml:space="preserve"> (Edward, PhD in Political science, A</w:t>
      </w:r>
      <w:r w:rsidRPr="00F00FBA">
        <w:rPr>
          <w:rFonts w:asciiTheme="minorHAnsi" w:hAnsiTheme="minorHAnsi" w:cstheme="minorHAnsi"/>
        </w:rPr>
        <w:t>ssociate policy researcher at the RAND Corporation</w:t>
      </w:r>
      <w:r>
        <w:rPr>
          <w:rFonts w:asciiTheme="minorHAnsi" w:hAnsiTheme="minorHAnsi" w:cstheme="minorHAnsi"/>
        </w:rPr>
        <w:t xml:space="preserve">, </w:t>
      </w:r>
      <w:r w:rsidRPr="00F00FBA">
        <w:rPr>
          <w:rFonts w:asciiTheme="minorHAnsi" w:hAnsiTheme="minorHAnsi" w:cstheme="minorHAnsi"/>
        </w:rPr>
        <w:t>Andrew</w:t>
      </w:r>
      <w:r>
        <w:rPr>
          <w:rFonts w:asciiTheme="minorHAnsi" w:hAnsiTheme="minorHAnsi" w:cstheme="minorHAnsi"/>
        </w:rPr>
        <w:t>, PhD in electrical engineering, E</w:t>
      </w:r>
      <w:r w:rsidRPr="00F00FBA">
        <w:rPr>
          <w:rFonts w:asciiTheme="minorHAnsi" w:hAnsiTheme="minorHAnsi" w:cstheme="minorHAnsi"/>
        </w:rPr>
        <w:t>ngineer at the RAND Corporation</w:t>
      </w:r>
      <w:r>
        <w:rPr>
          <w:rFonts w:asciiTheme="minorHAnsi" w:hAnsiTheme="minorHAnsi" w:cstheme="minorHAnsi"/>
        </w:rPr>
        <w:t xml:space="preserve">, Report conducted with data collected from </w:t>
      </w:r>
      <w:r w:rsidRPr="00FA6A7A">
        <w:rPr>
          <w:rFonts w:asciiTheme="minorHAnsi" w:hAnsiTheme="minorHAnsi" w:cstheme="minorHAnsi"/>
        </w:rPr>
        <w:t>nuclear-security professionals and AI researchers</w:t>
      </w:r>
      <w:r>
        <w:rPr>
          <w:rFonts w:asciiTheme="minorHAnsi" w:hAnsiTheme="minorHAnsi" w:cstheme="minorHAnsi"/>
        </w:rPr>
        <w:t xml:space="preserve"> from government and commercial fields) </w:t>
      </w:r>
      <w:r w:rsidRPr="00FA6A7A">
        <w:rPr>
          <w:rFonts w:asciiTheme="minorHAnsi" w:hAnsiTheme="minorHAnsi" w:cstheme="minorHAnsi"/>
        </w:rPr>
        <w:t>"How Might Artificial Intelligence Affect the Risk of Nuclear War?," RAND</w:t>
      </w:r>
      <w:r>
        <w:rPr>
          <w:rFonts w:asciiTheme="minorHAnsi" w:hAnsiTheme="minorHAnsi" w:cstheme="minorHAnsi"/>
        </w:rPr>
        <w:t xml:space="preserve"> Corporation </w:t>
      </w:r>
      <w:r w:rsidRPr="00FA6A7A">
        <w:rPr>
          <w:rFonts w:asciiTheme="minorHAnsi" w:hAnsiTheme="minorHAnsi" w:cstheme="minorHAnsi"/>
        </w:rPr>
        <w:t>, https://www.rand.org/pubs/perspectives/PE296.html</w:t>
      </w:r>
    </w:p>
    <w:p w:rsidR="00F3061B" w:rsidRPr="00385F9D" w:rsidRDefault="00F3061B" w:rsidP="00F3061B">
      <w:pPr>
        <w:ind w:left="7" w:right="46"/>
        <w:rPr>
          <w:rFonts w:asciiTheme="minorHAnsi" w:hAnsiTheme="minorHAnsi" w:cstheme="minorHAnsi"/>
          <w:sz w:val="16"/>
        </w:rPr>
      </w:pPr>
      <w:r w:rsidRPr="00385F9D">
        <w:rPr>
          <w:rFonts w:asciiTheme="minorHAnsi" w:hAnsiTheme="minorHAnsi" w:cstheme="minorHAnsi"/>
          <w:sz w:val="16"/>
        </w:rPr>
        <w:t xml:space="preserve">Most </w:t>
      </w:r>
      <w:r w:rsidRPr="000B477A">
        <w:rPr>
          <w:rStyle w:val="StyleUnderline"/>
          <w:highlight w:val="cyan"/>
        </w:rPr>
        <w:t>nuclear powers favor mobile missile launchers</w:t>
      </w:r>
      <w:r w:rsidRPr="00385F9D">
        <w:rPr>
          <w:rStyle w:val="StyleUnderline"/>
        </w:rPr>
        <w:t xml:space="preserve"> because they are difficult to track and target and therefore are considered survivable.</w:t>
      </w:r>
      <w:r w:rsidRPr="00385F9D">
        <w:rPr>
          <w:rFonts w:asciiTheme="minorHAnsi" w:hAnsiTheme="minorHAnsi" w:cstheme="minorHAnsi"/>
          <w:sz w:val="16"/>
        </w:rPr>
        <w:t xml:space="preserve"> These missiles move regularly via road or rail, and unless the enemy can keep apprised of their locations at all times, </w:t>
      </w:r>
      <w:r w:rsidRPr="000B477A">
        <w:rPr>
          <w:rStyle w:val="StyleUnderline"/>
          <w:highlight w:val="cyan"/>
        </w:rPr>
        <w:t>the only way to threaten them</w:t>
      </w:r>
      <w:r w:rsidRPr="00385F9D">
        <w:rPr>
          <w:rFonts w:asciiTheme="minorHAnsi" w:hAnsiTheme="minorHAnsi" w:cstheme="minorHAnsi"/>
          <w:sz w:val="16"/>
        </w:rPr>
        <w:t xml:space="preserve"> (other than a first strike destroying the weapons before they are deployed to the field) is </w:t>
      </w:r>
      <w:r w:rsidRPr="000B477A">
        <w:rPr>
          <w:rStyle w:val="StyleUnderline"/>
          <w:highlight w:val="cyan"/>
        </w:rPr>
        <w:t>by attempting to target</w:t>
      </w:r>
      <w:r w:rsidRPr="00385F9D">
        <w:rPr>
          <w:rStyle w:val="StyleUnderline"/>
        </w:rPr>
        <w:t xml:space="preserve"> their sizable </w:t>
      </w:r>
      <w:r w:rsidRPr="000B477A">
        <w:rPr>
          <w:rStyle w:val="StyleUnderline"/>
          <w:highlight w:val="cyan"/>
        </w:rPr>
        <w:t>patrol areas with nuclear weapons</w:t>
      </w:r>
      <w:r w:rsidRPr="00385F9D">
        <w:rPr>
          <w:rStyle w:val="StyleUnderline"/>
        </w:rPr>
        <w:t>.</w:t>
      </w:r>
      <w:r w:rsidRPr="00385F9D">
        <w:rPr>
          <w:rFonts w:asciiTheme="minorHAnsi" w:hAnsiTheme="minorHAnsi" w:cstheme="minorHAnsi"/>
          <w:sz w:val="16"/>
        </w:rPr>
        <w:t xml:space="preserve"> Even such </w:t>
      </w:r>
      <w:r w:rsidRPr="00385F9D">
        <w:rPr>
          <w:rStyle w:val="StyleUnderline"/>
        </w:rPr>
        <w:t>bombardment strategies are really practical only if the possible locations of the missiles can be narrowed down at least somewhat.</w:t>
      </w:r>
      <w:r w:rsidRPr="00385F9D">
        <w:rPr>
          <w:rFonts w:asciiTheme="minorHAnsi" w:hAnsiTheme="minorHAnsi" w:cstheme="minorHAnsi"/>
          <w:sz w:val="16"/>
        </w:rPr>
        <w:t xml:space="preserve"> Cold War–era schemes to target Soviet mobile ICBM launchers combined bombardment strategies with intelligence about patterns in the way the Soviet Union moved its missiles. </w:t>
      </w:r>
    </w:p>
    <w:p w:rsidR="00F3061B" w:rsidRPr="00F3061B" w:rsidRDefault="00F3061B" w:rsidP="00F3061B">
      <w:pPr>
        <w:spacing w:after="323"/>
        <w:ind w:left="-3" w:right="46" w:firstLine="360"/>
        <w:rPr>
          <w:b/>
          <w:sz w:val="22"/>
          <w:u w:val="single"/>
        </w:rPr>
      </w:pPr>
      <w:r w:rsidRPr="000B477A">
        <w:rPr>
          <w:rStyle w:val="StyleUnderline"/>
          <w:highlight w:val="cyan"/>
        </w:rPr>
        <w:t>AI could</w:t>
      </w:r>
      <w:r w:rsidRPr="00385F9D">
        <w:rPr>
          <w:rStyle w:val="StyleUnderline"/>
        </w:rPr>
        <w:t xml:space="preserve"> make critical contributions to ISR and analysis systems, </w:t>
      </w:r>
      <w:r w:rsidRPr="000B477A">
        <w:rPr>
          <w:rStyle w:val="StyleUnderline"/>
          <w:highlight w:val="cyan"/>
        </w:rPr>
        <w:t>upending these assumptions and mak</w:t>
      </w:r>
      <w:r w:rsidRPr="00385F9D">
        <w:rPr>
          <w:rStyle w:val="StyleUnderline"/>
        </w:rPr>
        <w:t xml:space="preserve">ing mobile missile </w:t>
      </w:r>
      <w:r w:rsidRPr="000B477A">
        <w:rPr>
          <w:rStyle w:val="StyleUnderline"/>
          <w:highlight w:val="cyan"/>
        </w:rPr>
        <w:t>launchers vulnerable to</w:t>
      </w:r>
      <w:r w:rsidRPr="00385F9D">
        <w:rPr>
          <w:rStyle w:val="StyleUnderline"/>
        </w:rPr>
        <w:t xml:space="preserve"> </w:t>
      </w:r>
      <w:r w:rsidRPr="000B477A">
        <w:rPr>
          <w:rStyle w:val="StyleUnderline"/>
          <w:highlight w:val="cyan"/>
        </w:rPr>
        <w:t>preemption. This</w:t>
      </w:r>
      <w:r w:rsidRPr="00385F9D">
        <w:rPr>
          <w:rFonts w:asciiTheme="minorHAnsi" w:hAnsiTheme="minorHAnsi" w:cstheme="minorHAnsi"/>
          <w:sz w:val="16"/>
        </w:rPr>
        <w:t xml:space="preserve"> possibility </w:t>
      </w:r>
      <w:r w:rsidRPr="00F3061B">
        <w:rPr>
          <w:rStyle w:val="Emphasis"/>
          <w:highlight w:val="cyan"/>
        </w:rPr>
        <w:t>seriously</w:t>
      </w:r>
      <w:r w:rsidRPr="00385F9D">
        <w:rPr>
          <w:rStyle w:val="StyleUnderline"/>
        </w:rPr>
        <w:t xml:space="preserve"> </w:t>
      </w:r>
      <w:r w:rsidRPr="000B477A">
        <w:rPr>
          <w:rStyle w:val="StyleUnderline"/>
          <w:highlight w:val="cyan"/>
        </w:rPr>
        <w:t>alarms Russian and Chinese</w:t>
      </w:r>
      <w:r w:rsidRPr="00385F9D">
        <w:rPr>
          <w:rStyle w:val="StyleUnderline"/>
        </w:rPr>
        <w:t xml:space="preserve"> defense </w:t>
      </w:r>
      <w:r w:rsidRPr="000B477A">
        <w:rPr>
          <w:rStyle w:val="StyleUnderline"/>
          <w:highlight w:val="cyan"/>
        </w:rPr>
        <w:t>planners</w:t>
      </w:r>
      <w:r w:rsidRPr="00385F9D">
        <w:rPr>
          <w:rStyle w:val="StyleUnderline"/>
        </w:rPr>
        <w:t xml:space="preserve"> because those states rely heavily on mobile ICBMs for deterrence. </w:t>
      </w:r>
      <w:r w:rsidRPr="000B477A">
        <w:rPr>
          <w:rStyle w:val="StyleUnderline"/>
          <w:highlight w:val="cyan"/>
        </w:rPr>
        <w:t>Even if AI only modestly improves</w:t>
      </w:r>
      <w:r w:rsidRPr="00385F9D">
        <w:rPr>
          <w:rStyle w:val="StyleUnderline"/>
        </w:rPr>
        <w:t xml:space="preserve"> the </w:t>
      </w:r>
      <w:r w:rsidRPr="000B477A">
        <w:rPr>
          <w:rStyle w:val="StyleUnderline"/>
          <w:highlight w:val="cyan"/>
        </w:rPr>
        <w:t>ability to integrate data</w:t>
      </w:r>
      <w:r w:rsidRPr="00385F9D">
        <w:rPr>
          <w:rStyle w:val="StyleUnderline"/>
        </w:rPr>
        <w:t xml:space="preserve"> about the disposition of enemy missiles, </w:t>
      </w:r>
      <w:r w:rsidRPr="000B477A">
        <w:rPr>
          <w:rStyle w:val="StyleUnderline"/>
          <w:highlight w:val="cyan"/>
        </w:rPr>
        <w:t>it</w:t>
      </w:r>
      <w:r w:rsidRPr="00385F9D">
        <w:rPr>
          <w:rStyle w:val="StyleUnderline"/>
        </w:rPr>
        <w:t xml:space="preserve"> might </w:t>
      </w:r>
      <w:r w:rsidRPr="000B477A">
        <w:rPr>
          <w:rStyle w:val="StyleUnderline"/>
          <w:highlight w:val="cyan"/>
        </w:rPr>
        <w:t>substantially undermine</w:t>
      </w:r>
      <w:r w:rsidRPr="00385F9D">
        <w:rPr>
          <w:rStyle w:val="StyleUnderline"/>
        </w:rPr>
        <w:t xml:space="preserve"> a state’s </w:t>
      </w:r>
      <w:r w:rsidRPr="000B477A">
        <w:rPr>
          <w:rStyle w:val="StyleUnderline"/>
          <w:highlight w:val="cyan"/>
        </w:rPr>
        <w:t>sense of security and</w:t>
      </w:r>
      <w:r w:rsidRPr="00385F9D">
        <w:rPr>
          <w:rStyle w:val="StyleUnderline"/>
        </w:rPr>
        <w:t xml:space="preserve"> undermine </w:t>
      </w:r>
      <w:r w:rsidRPr="000B477A">
        <w:rPr>
          <w:rStyle w:val="StyleUnderline"/>
          <w:highlight w:val="cyan"/>
        </w:rPr>
        <w:t>crisis stability.</w:t>
      </w:r>
      <w:r>
        <w:rPr>
          <w:rStyle w:val="StyleUnderline"/>
        </w:rPr>
        <w:t xml:space="preserve"> </w:t>
      </w:r>
      <w:r w:rsidRPr="00385F9D">
        <w:rPr>
          <w:rStyle w:val="StyleUnderline"/>
        </w:rPr>
        <w:t>A</w:t>
      </w:r>
      <w:r w:rsidRPr="00385F9D">
        <w:rPr>
          <w:rFonts w:asciiTheme="minorHAnsi" w:hAnsiTheme="minorHAnsi" w:cstheme="minorHAnsi"/>
          <w:sz w:val="16"/>
        </w:rPr>
        <w:t xml:space="preserve">t present, the requisite capabilities for ATR, sensor integration, and signal processing remain forbiddingly difficult. But it appears plausible that </w:t>
      </w:r>
      <w:r w:rsidRPr="00385F9D">
        <w:rPr>
          <w:rStyle w:val="StyleUnderline"/>
        </w:rPr>
        <w:t>these challenges could fall in the uncomfortable median between working well enough to render these weapons entirely obsolete and utterly lacking credibility.</w:t>
      </w:r>
    </w:p>
    <w:p w:rsidR="00F3061B" w:rsidRPr="00EA7DDA" w:rsidRDefault="00F3061B" w:rsidP="00F3061B"/>
    <w:p w:rsidR="00B51F76" w:rsidRDefault="00B51F76" w:rsidP="00F3061B">
      <w:pPr>
        <w:pStyle w:val="Heading3"/>
      </w:pPr>
      <w:r>
        <w:t xml:space="preserve">Accidental Escalation Link – 2NC </w:t>
      </w:r>
    </w:p>
    <w:p w:rsidR="00B51F76" w:rsidRPr="00B51F76" w:rsidRDefault="00043DBD" w:rsidP="00B51F76">
      <w:pPr>
        <w:pStyle w:val="Heading4"/>
      </w:pPr>
      <w:r>
        <w:t>AI</w:t>
      </w:r>
      <w:r w:rsidR="00B51F76">
        <w:t xml:space="preserve"> causes accidental escalation –</w:t>
      </w:r>
      <w:r>
        <w:t xml:space="preserve"> it </w:t>
      </w:r>
      <w:r w:rsidR="00B51F76">
        <w:t xml:space="preserve">fuels </w:t>
      </w:r>
      <w:r w:rsidR="00B51F76">
        <w:rPr>
          <w:u w:val="single"/>
        </w:rPr>
        <w:t>distrust</w:t>
      </w:r>
      <w:r w:rsidR="00B51F76">
        <w:t xml:space="preserve"> – the only hope is slowing down the arms race </w:t>
      </w:r>
    </w:p>
    <w:p w:rsidR="00B51F76" w:rsidRPr="00A31077" w:rsidRDefault="00B51F76" w:rsidP="00B51F76">
      <w:pPr>
        <w:rPr>
          <w:rStyle w:val="Style13ptBold"/>
          <w:b w:val="0"/>
        </w:rPr>
      </w:pPr>
      <w:r w:rsidRPr="00A31077">
        <w:rPr>
          <w:rStyle w:val="Style13ptBold"/>
        </w:rPr>
        <w:t xml:space="preserve">Geist and </w:t>
      </w:r>
      <w:proofErr w:type="spellStart"/>
      <w:r w:rsidRPr="00A31077">
        <w:rPr>
          <w:rStyle w:val="Style13ptBold"/>
        </w:rPr>
        <w:t>Lohn</w:t>
      </w:r>
      <w:proofErr w:type="spellEnd"/>
      <w:r w:rsidRPr="00A31077">
        <w:rPr>
          <w:rStyle w:val="Style13ptBold"/>
        </w:rPr>
        <w:t xml:space="preserve"> 18 </w:t>
      </w:r>
      <w:r w:rsidRPr="00A31077">
        <w:rPr>
          <w:rStyle w:val="Style13ptBold"/>
          <w:b w:val="0"/>
          <w:sz w:val="22"/>
        </w:rPr>
        <w:t xml:space="preserve">(Edward Geist is an associate policy analyst at the nonprofit, nonpartisan RAND Corporation. Andrew </w:t>
      </w:r>
      <w:proofErr w:type="spellStart"/>
      <w:r w:rsidRPr="00A31077">
        <w:rPr>
          <w:rStyle w:val="Style13ptBold"/>
          <w:b w:val="0"/>
          <w:sz w:val="22"/>
        </w:rPr>
        <w:t>Lohn</w:t>
      </w:r>
      <w:proofErr w:type="spellEnd"/>
      <w:r w:rsidRPr="00A31077">
        <w:rPr>
          <w:rStyle w:val="Style13ptBold"/>
          <w:b w:val="0"/>
          <w:sz w:val="22"/>
        </w:rPr>
        <w:t xml:space="preserve"> is an engineer at the RAND Corporation. 2018.  "How Might </w:t>
      </w:r>
      <w:proofErr w:type="spellStart"/>
      <w:r w:rsidRPr="00A31077">
        <w:rPr>
          <w:rStyle w:val="Style13ptBold"/>
          <w:b w:val="0"/>
          <w:sz w:val="22"/>
        </w:rPr>
        <w:t>Artifical</w:t>
      </w:r>
      <w:proofErr w:type="spellEnd"/>
      <w:r w:rsidRPr="00A31077">
        <w:rPr>
          <w:rStyle w:val="Style13ptBold"/>
          <w:b w:val="0"/>
          <w:sz w:val="22"/>
        </w:rPr>
        <w:t xml:space="preserve"> Intelligence Affect The Risk of Nuclear War?" , </w:t>
      </w:r>
      <w:hyperlink r:id="rId9" w:history="1">
        <w:r w:rsidRPr="00A31077">
          <w:rPr>
            <w:rStyle w:val="Style13ptBold"/>
            <w:b w:val="0"/>
            <w:sz w:val="22"/>
          </w:rPr>
          <w:t>https://www.rand.org/content/dam/rand/pubs/perspectives/PE200/PE296/RAND_PE296.pdf</w:t>
        </w:r>
      </w:hyperlink>
      <w:r w:rsidRPr="00A31077">
        <w:rPr>
          <w:rStyle w:val="Style13ptBold"/>
          <w:b w:val="0"/>
          <w:sz w:val="22"/>
        </w:rPr>
        <w:t>)</w:t>
      </w:r>
    </w:p>
    <w:p w:rsidR="00B51F76" w:rsidRDefault="00B51F76" w:rsidP="00B51F76">
      <w:pPr>
        <w:rPr>
          <w:rStyle w:val="Style13ptBold"/>
        </w:rPr>
      </w:pPr>
    </w:p>
    <w:p w:rsidR="00B51F76" w:rsidRDefault="00B51F76" w:rsidP="00B51F76">
      <w:r>
        <w:t xml:space="preserve">A Difficult Technical Challenge </w:t>
      </w:r>
    </w:p>
    <w:p w:rsidR="00B51F76" w:rsidRPr="00B51F76" w:rsidRDefault="00B51F76" w:rsidP="00B51F76">
      <w:r w:rsidRPr="00A31077">
        <w:rPr>
          <w:sz w:val="16"/>
        </w:rPr>
        <w:t xml:space="preserve">RAND has developed a model for tracking and targeting adversary forces that incorporates limitations in sensing, image processing, and the weapon velocities and kill radii.9 While some of these limitations could be overcome by advances in AI over relatively short time lines, others are less likely by the year 2040. For example, even with perfect knowledge of the target location, mobile targets can move between the time a weapon is launched and the time it arrives. Weapons for targeting mobile systems might be able to fly faster and adjust course better, but weapons would still need extremely sophisticated terminal guidance capabilities to substantially reduce the amount of ordnance required. As a result, even with advances in image processing and target recognition, many large weapons would be needed, or smaller ones would need to be launched from close range. The figure on page 17 shows the number of warheads of various types that would be required to destroy a mobile target with a weapon radius of effect between 0 and 5 kilometers. Despite their huge “kill radius” measuring kilometers in diameter, multiple thermonuclear warheads delivered by ballistic missiles would be required to have a high assurance of destroying a missile launcher. For instance, three 475-kT W88 warheads delivered by Trident II missiles with a ten minute flight time would be required to cover one target, while five 100-kT W76 warheads would be necessary to cover it. The analysis finds, however, that accurate cruise missiles (CMs) launched from a position close to the targets (30-kT CM and 200-kT CM in the figure) could cover the mobile missile launchers with only one or two warheads. Fired from very close distances (i.e., flight times of a few minutes), even conventional munitions could become viable options, thereby significantly increasing the credibility of preemptive counterforce strikes. </w:t>
      </w:r>
      <w:r w:rsidRPr="00E0244F">
        <w:rPr>
          <w:u w:val="single"/>
        </w:rPr>
        <w:t xml:space="preserve">These finding suggest that </w:t>
      </w:r>
      <w:r w:rsidRPr="00A31077">
        <w:rPr>
          <w:highlight w:val="cyan"/>
          <w:u w:val="single"/>
        </w:rPr>
        <w:t>AI in conjunction with mobile</w:t>
      </w:r>
      <w:r w:rsidRPr="00E0244F">
        <w:rPr>
          <w:u w:val="single"/>
        </w:rPr>
        <w:t xml:space="preserve">, possibly autonomous, sensor </w:t>
      </w:r>
      <w:r w:rsidRPr="00A31077">
        <w:rPr>
          <w:highlight w:val="cyan"/>
          <w:u w:val="single"/>
        </w:rPr>
        <w:t>platforms could enable the development of strategically destabilizing threats to</w:t>
      </w:r>
      <w:r w:rsidRPr="00E0244F">
        <w:rPr>
          <w:u w:val="single"/>
        </w:rPr>
        <w:t xml:space="preserve"> the survivability of </w:t>
      </w:r>
      <w:r w:rsidRPr="00A31077">
        <w:rPr>
          <w:highlight w:val="cyan"/>
          <w:u w:val="single"/>
        </w:rPr>
        <w:t>mobile ICBM launchers</w:t>
      </w:r>
      <w:r w:rsidRPr="00E0244F">
        <w:rPr>
          <w:u w:val="single"/>
        </w:rPr>
        <w:t xml:space="preserve"> but also offer some hope that arms control could help forestall threats. To </w:t>
      </w:r>
      <w:r w:rsidRPr="00A31077">
        <w:rPr>
          <w:highlight w:val="cyan"/>
          <w:u w:val="single"/>
        </w:rPr>
        <w:t>pose a credible threat to the mobile ICBM launchers,</w:t>
      </w:r>
      <w:r w:rsidRPr="00E0244F">
        <w:rPr>
          <w:u w:val="single"/>
        </w:rPr>
        <w:t xml:space="preserve"> the attacking forces need to be based very close to them, </w:t>
      </w:r>
      <w:r w:rsidRPr="00A31077">
        <w:rPr>
          <w:highlight w:val="cyan"/>
          <w:u w:val="single"/>
        </w:rPr>
        <w:t>even if the AI system that is tracking and targeting the launchers is relatively sophisticate</w:t>
      </w:r>
      <w:r w:rsidRPr="00E0244F">
        <w:rPr>
          <w:u w:val="single"/>
        </w:rPr>
        <w:t>d.</w:t>
      </w:r>
      <w:r w:rsidRPr="00A31077">
        <w:rPr>
          <w:sz w:val="16"/>
        </w:rPr>
        <w:t xml:space="preserve"> Even under such conditions, “windows of vulnerability” during which the attack might be carried out would last a period of only minutes, pressuring the would-be attacker to seize the opportunity if it arose. </w:t>
      </w:r>
      <w:r w:rsidRPr="00A31077">
        <w:rPr>
          <w:highlight w:val="cyan"/>
          <w:u w:val="single"/>
        </w:rPr>
        <w:t>States worried about a disarming strike would be extremely alarmed by the appearance of such forces around their periphery, perhaps leading them to believe that they were in a “use it or lose it” situation</w:t>
      </w:r>
      <w:r w:rsidRPr="00E0244F">
        <w:rPr>
          <w:u w:val="single"/>
        </w:rPr>
        <w:t>.</w:t>
      </w:r>
      <w:r w:rsidRPr="00A31077">
        <w:rPr>
          <w:sz w:val="16"/>
        </w:rPr>
        <w:t xml:space="preserve"> Therefore, </w:t>
      </w:r>
      <w:r w:rsidRPr="00A31077">
        <w:rPr>
          <w:rStyle w:val="Emphasis"/>
          <w:highlight w:val="cyan"/>
        </w:rPr>
        <w:t>such moves could create a vicious cycle of distrust and actually incite a conflict that neither side intended</w:t>
      </w:r>
      <w:r w:rsidRPr="00A31077">
        <w:rPr>
          <w:rStyle w:val="Emphasis"/>
        </w:rPr>
        <w:t>.</w:t>
      </w:r>
      <w:r w:rsidRPr="00A31077">
        <w:rPr>
          <w:sz w:val="16"/>
        </w:rPr>
        <w:t xml:space="preserve"> Such undesirable outcomes might be avoided, however, by verifiable agreements not to base or deploy weapons that might be used for such a disarming strike within a certain distance of the mobile missile launcher</w:t>
      </w:r>
    </w:p>
    <w:p w:rsidR="00E24625" w:rsidRDefault="00E24625" w:rsidP="00F3061B">
      <w:pPr>
        <w:pStyle w:val="Heading3"/>
      </w:pPr>
      <w:r>
        <w:t xml:space="preserve">Causes Arms Race – 2NC </w:t>
      </w:r>
    </w:p>
    <w:p w:rsidR="00E24625" w:rsidRPr="00053285" w:rsidRDefault="00E24625" w:rsidP="00E24625">
      <w:pPr>
        <w:pStyle w:val="Heading4"/>
        <w:rPr>
          <w:rStyle w:val="Style13ptBold"/>
          <w:szCs w:val="26"/>
        </w:rPr>
      </w:pPr>
      <w:r>
        <w:rPr>
          <w:szCs w:val="26"/>
        </w:rPr>
        <w:t xml:space="preserve">A.I is programmed to kill – leads to A.I arms race and war </w:t>
      </w:r>
    </w:p>
    <w:p w:rsidR="00E24625" w:rsidRPr="00053285" w:rsidRDefault="00E24625" w:rsidP="00E24625">
      <w:pPr>
        <w:rPr>
          <w:rStyle w:val="Style13ptBold"/>
          <w:b w:val="0"/>
          <w:sz w:val="24"/>
          <w:szCs w:val="26"/>
        </w:rPr>
      </w:pPr>
      <w:r w:rsidRPr="00053285">
        <w:rPr>
          <w:rStyle w:val="Style13ptBold"/>
          <w:szCs w:val="26"/>
        </w:rPr>
        <w:t xml:space="preserve">Future of Life, 17 </w:t>
      </w:r>
      <w:r w:rsidRPr="00053285">
        <w:rPr>
          <w:rStyle w:val="Style13ptBold"/>
          <w:b w:val="0"/>
          <w:sz w:val="24"/>
          <w:szCs w:val="26"/>
        </w:rPr>
        <w:t xml:space="preserve">(Future of Life Institute mission is to catalyze and support research and initiatives for safeguarding life and developing optimistic visions of the future, including positive ways for humanity to steer its own course considering new technologies and challenges. 8-7-16, “Benefits &amp; Risks of </w:t>
      </w:r>
      <w:proofErr w:type="spellStart"/>
      <w:r w:rsidRPr="00053285">
        <w:rPr>
          <w:rStyle w:val="Style13ptBold"/>
          <w:b w:val="0"/>
          <w:sz w:val="24"/>
          <w:szCs w:val="26"/>
        </w:rPr>
        <w:t>Artifical</w:t>
      </w:r>
      <w:proofErr w:type="spellEnd"/>
      <w:r w:rsidRPr="00053285">
        <w:rPr>
          <w:rStyle w:val="Style13ptBold"/>
          <w:b w:val="0"/>
          <w:sz w:val="24"/>
          <w:szCs w:val="26"/>
        </w:rPr>
        <w:t xml:space="preserve"> Intelligence” https://futureoflife.org/background/benefits-risks-of-artificial-intelligence/?cn-reloaded=1)</w:t>
      </w:r>
    </w:p>
    <w:p w:rsidR="00E24625" w:rsidRPr="00C66EFE" w:rsidRDefault="00E24625" w:rsidP="00E24625">
      <w:pPr>
        <w:rPr>
          <w:rStyle w:val="Style13ptBold"/>
          <w:b w:val="0"/>
          <w:sz w:val="22"/>
        </w:rPr>
      </w:pPr>
      <w:r w:rsidRPr="00C66EFE">
        <w:rPr>
          <w:rStyle w:val="Style13ptBold"/>
          <w:b w:val="0"/>
          <w:sz w:val="22"/>
        </w:rPr>
        <w:t>HOW CAN AI BE DANGEROUS?</w:t>
      </w:r>
    </w:p>
    <w:p w:rsidR="00E24625" w:rsidRPr="00C66EFE" w:rsidRDefault="00E24625" w:rsidP="00E24625">
      <w:pPr>
        <w:rPr>
          <w:rStyle w:val="Style13ptBold"/>
          <w:b w:val="0"/>
          <w:sz w:val="22"/>
        </w:rPr>
      </w:pPr>
      <w:r w:rsidRPr="00C66EFE">
        <w:rPr>
          <w:rStyle w:val="Style13ptBold"/>
          <w:b w:val="0"/>
          <w:sz w:val="22"/>
        </w:rPr>
        <w:t xml:space="preserve">Most researchers agree that a </w:t>
      </w:r>
      <w:proofErr w:type="spellStart"/>
      <w:r w:rsidRPr="00C66EFE">
        <w:rPr>
          <w:rStyle w:val="Style13ptBold"/>
          <w:b w:val="0"/>
          <w:sz w:val="22"/>
        </w:rPr>
        <w:t>superintelligent</w:t>
      </w:r>
      <w:proofErr w:type="spellEnd"/>
      <w:r w:rsidRPr="00C66EFE">
        <w:rPr>
          <w:rStyle w:val="Style13ptBold"/>
          <w:b w:val="0"/>
          <w:sz w:val="22"/>
        </w:rPr>
        <w:t xml:space="preserve"> AI is unlikely to exhibit human emotions like love or hate, and that there is no reason to expect AI to become intentionally benevolent or malevolent. Instead, when considering how AI might become a risk, experts think two scenarios most likely:</w:t>
      </w:r>
    </w:p>
    <w:p w:rsidR="00E24625" w:rsidRPr="00C66EFE" w:rsidRDefault="00E24625" w:rsidP="00E24625">
      <w:pPr>
        <w:rPr>
          <w:rStyle w:val="Style13ptBold"/>
          <w:b w:val="0"/>
          <w:sz w:val="22"/>
        </w:rPr>
      </w:pPr>
    </w:p>
    <w:p w:rsidR="00E24625" w:rsidRPr="00C66EFE" w:rsidRDefault="00E24625" w:rsidP="00E24625">
      <w:pPr>
        <w:rPr>
          <w:rStyle w:val="Style13ptBold"/>
          <w:b w:val="0"/>
          <w:sz w:val="22"/>
          <w:u w:val="single"/>
        </w:rPr>
      </w:pPr>
      <w:r w:rsidRPr="00C66EFE">
        <w:rPr>
          <w:rStyle w:val="Style13ptBold"/>
          <w:sz w:val="22"/>
          <w:u w:val="single"/>
        </w:rPr>
        <w:t xml:space="preserve">The </w:t>
      </w:r>
      <w:r w:rsidRPr="00C66EFE">
        <w:rPr>
          <w:rStyle w:val="Style13ptBold"/>
          <w:sz w:val="22"/>
          <w:highlight w:val="cyan"/>
          <w:u w:val="single"/>
        </w:rPr>
        <w:t>AI is programmed to do something devastating</w:t>
      </w:r>
      <w:r w:rsidRPr="00C66EFE">
        <w:rPr>
          <w:rStyle w:val="Style13ptBold"/>
          <w:sz w:val="22"/>
          <w:u w:val="single"/>
        </w:rPr>
        <w:t xml:space="preserve">: </w:t>
      </w:r>
      <w:r w:rsidRPr="00C66EFE">
        <w:rPr>
          <w:rStyle w:val="Style13ptBold"/>
          <w:sz w:val="22"/>
          <w:highlight w:val="cyan"/>
          <w:u w:val="single"/>
        </w:rPr>
        <w:t>Autonomous</w:t>
      </w:r>
      <w:r w:rsidRPr="00C66EFE">
        <w:rPr>
          <w:rStyle w:val="Style13ptBold"/>
          <w:sz w:val="22"/>
          <w:u w:val="single"/>
        </w:rPr>
        <w:t xml:space="preserve"> </w:t>
      </w:r>
      <w:r w:rsidRPr="00C66EFE">
        <w:rPr>
          <w:rStyle w:val="Style13ptBold"/>
          <w:sz w:val="22"/>
          <w:highlight w:val="cyan"/>
          <w:u w:val="single"/>
        </w:rPr>
        <w:t>weapons</w:t>
      </w:r>
      <w:r w:rsidRPr="00C66EFE">
        <w:rPr>
          <w:rStyle w:val="Style13ptBold"/>
          <w:sz w:val="22"/>
          <w:u w:val="single"/>
        </w:rPr>
        <w:t xml:space="preserve"> </w:t>
      </w:r>
      <w:r w:rsidRPr="00C66EFE">
        <w:rPr>
          <w:rStyle w:val="Style13ptBold"/>
          <w:sz w:val="22"/>
          <w:highlight w:val="cyan"/>
          <w:u w:val="single"/>
        </w:rPr>
        <w:t>are</w:t>
      </w:r>
      <w:r w:rsidRPr="00C66EFE">
        <w:rPr>
          <w:rStyle w:val="Style13ptBold"/>
          <w:sz w:val="22"/>
          <w:u w:val="single"/>
        </w:rPr>
        <w:t xml:space="preserve"> </w:t>
      </w:r>
      <w:r w:rsidRPr="00C66EFE">
        <w:rPr>
          <w:rStyle w:val="Style13ptBold"/>
          <w:sz w:val="22"/>
          <w:highlight w:val="cyan"/>
          <w:u w:val="single"/>
        </w:rPr>
        <w:t>artificial</w:t>
      </w:r>
      <w:r w:rsidRPr="00C66EFE">
        <w:rPr>
          <w:rStyle w:val="Style13ptBold"/>
          <w:sz w:val="22"/>
          <w:u w:val="single"/>
        </w:rPr>
        <w:t xml:space="preserve"> </w:t>
      </w:r>
      <w:r w:rsidRPr="00C66EFE">
        <w:rPr>
          <w:rStyle w:val="Style13ptBold"/>
          <w:sz w:val="22"/>
          <w:highlight w:val="cyan"/>
          <w:u w:val="single"/>
        </w:rPr>
        <w:t>intelligence</w:t>
      </w:r>
      <w:r w:rsidRPr="00C66EFE">
        <w:rPr>
          <w:rStyle w:val="Style13ptBold"/>
          <w:sz w:val="22"/>
          <w:u w:val="single"/>
        </w:rPr>
        <w:t xml:space="preserve"> </w:t>
      </w:r>
      <w:r w:rsidRPr="00C66EFE">
        <w:rPr>
          <w:rStyle w:val="Style13ptBold"/>
          <w:sz w:val="22"/>
          <w:highlight w:val="cyan"/>
          <w:u w:val="single"/>
        </w:rPr>
        <w:t>systems</w:t>
      </w:r>
      <w:r w:rsidRPr="00C66EFE">
        <w:rPr>
          <w:rStyle w:val="Style13ptBold"/>
          <w:sz w:val="22"/>
          <w:u w:val="single"/>
        </w:rPr>
        <w:t xml:space="preserve"> </w:t>
      </w:r>
      <w:r w:rsidRPr="00C66EFE">
        <w:rPr>
          <w:rStyle w:val="Style13ptBold"/>
          <w:sz w:val="22"/>
          <w:highlight w:val="cyan"/>
          <w:u w:val="single"/>
        </w:rPr>
        <w:t>that</w:t>
      </w:r>
      <w:r w:rsidRPr="00C66EFE">
        <w:rPr>
          <w:rStyle w:val="Style13ptBold"/>
          <w:sz w:val="22"/>
          <w:u w:val="single"/>
        </w:rPr>
        <w:t xml:space="preserve"> </w:t>
      </w:r>
      <w:r w:rsidRPr="00C66EFE">
        <w:rPr>
          <w:rStyle w:val="Style13ptBold"/>
          <w:sz w:val="22"/>
          <w:highlight w:val="cyan"/>
          <w:u w:val="single"/>
        </w:rPr>
        <w:t>are</w:t>
      </w:r>
      <w:r w:rsidRPr="00C66EFE">
        <w:rPr>
          <w:rStyle w:val="Style13ptBold"/>
          <w:sz w:val="22"/>
          <w:u w:val="single"/>
        </w:rPr>
        <w:t xml:space="preserve"> </w:t>
      </w:r>
      <w:r w:rsidRPr="00C66EFE">
        <w:rPr>
          <w:rStyle w:val="Style13ptBold"/>
          <w:sz w:val="22"/>
          <w:highlight w:val="cyan"/>
          <w:u w:val="single"/>
        </w:rPr>
        <w:t>programmed</w:t>
      </w:r>
      <w:r w:rsidRPr="00C66EFE">
        <w:rPr>
          <w:rStyle w:val="Style13ptBold"/>
          <w:sz w:val="22"/>
          <w:u w:val="single"/>
        </w:rPr>
        <w:t xml:space="preserve"> </w:t>
      </w:r>
      <w:r w:rsidRPr="00C66EFE">
        <w:rPr>
          <w:rStyle w:val="Style13ptBold"/>
          <w:sz w:val="22"/>
          <w:highlight w:val="cyan"/>
          <w:u w:val="single"/>
        </w:rPr>
        <w:t>to</w:t>
      </w:r>
      <w:r w:rsidRPr="00C66EFE">
        <w:rPr>
          <w:rStyle w:val="Style13ptBold"/>
          <w:sz w:val="22"/>
          <w:u w:val="single"/>
        </w:rPr>
        <w:t xml:space="preserve"> </w:t>
      </w:r>
      <w:r w:rsidRPr="00C66EFE">
        <w:rPr>
          <w:rStyle w:val="Style13ptBold"/>
          <w:sz w:val="22"/>
          <w:highlight w:val="cyan"/>
          <w:u w:val="single"/>
        </w:rPr>
        <w:t>kill.</w:t>
      </w:r>
      <w:r w:rsidRPr="00C66EFE">
        <w:rPr>
          <w:rStyle w:val="Style13ptBold"/>
          <w:b w:val="0"/>
          <w:sz w:val="22"/>
        </w:rPr>
        <w:t xml:space="preserve"> In the hands of the wrong person, these weapons could easily cause mass casualties. Moreover, </w:t>
      </w:r>
      <w:r w:rsidRPr="00C66EFE">
        <w:rPr>
          <w:rStyle w:val="Style13ptBold"/>
          <w:sz w:val="22"/>
          <w:highlight w:val="cyan"/>
          <w:u w:val="single"/>
        </w:rPr>
        <w:t>an</w:t>
      </w:r>
      <w:r w:rsidRPr="00C66EFE">
        <w:rPr>
          <w:rStyle w:val="Style13ptBold"/>
          <w:sz w:val="22"/>
          <w:u w:val="single"/>
        </w:rPr>
        <w:t xml:space="preserve"> </w:t>
      </w:r>
      <w:r w:rsidRPr="00C66EFE">
        <w:rPr>
          <w:rStyle w:val="Style13ptBold"/>
          <w:sz w:val="22"/>
          <w:highlight w:val="cyan"/>
          <w:u w:val="single"/>
        </w:rPr>
        <w:t>AI arms race could inadvertently lead to an AI war that</w:t>
      </w:r>
      <w:r w:rsidRPr="00C66EFE">
        <w:rPr>
          <w:rStyle w:val="Style13ptBold"/>
          <w:b w:val="0"/>
          <w:sz w:val="22"/>
        </w:rPr>
        <w:t xml:space="preserve"> also </w:t>
      </w:r>
      <w:r w:rsidRPr="00C66EFE">
        <w:rPr>
          <w:rStyle w:val="Style13ptBold"/>
          <w:sz w:val="22"/>
          <w:highlight w:val="cyan"/>
          <w:u w:val="single"/>
        </w:rPr>
        <w:t>result</w:t>
      </w:r>
      <w:r w:rsidRPr="00C66EFE">
        <w:rPr>
          <w:rStyle w:val="Style13ptBold"/>
          <w:b w:val="0"/>
          <w:sz w:val="22"/>
        </w:rPr>
        <w:t xml:space="preserve">s </w:t>
      </w:r>
      <w:r w:rsidRPr="00C66EFE">
        <w:rPr>
          <w:rStyle w:val="Style13ptBold"/>
          <w:sz w:val="22"/>
          <w:highlight w:val="cyan"/>
          <w:u w:val="single"/>
        </w:rPr>
        <w:t>in mass casualties</w:t>
      </w:r>
      <w:r w:rsidRPr="00C66EFE">
        <w:rPr>
          <w:rStyle w:val="Style13ptBold"/>
          <w:sz w:val="22"/>
          <w:u w:val="single"/>
        </w:rPr>
        <w:t>.</w:t>
      </w:r>
      <w:r w:rsidRPr="00C66EFE">
        <w:rPr>
          <w:rStyle w:val="Style13ptBold"/>
          <w:b w:val="0"/>
          <w:sz w:val="22"/>
        </w:rPr>
        <w:t xml:space="preserve"> To avoid being thwarted by the enemy, </w:t>
      </w:r>
      <w:r w:rsidRPr="00C66EFE">
        <w:rPr>
          <w:rStyle w:val="Style13ptBold"/>
          <w:b w:val="0"/>
          <w:sz w:val="22"/>
          <w:highlight w:val="cyan"/>
          <w:u w:val="single"/>
        </w:rPr>
        <w:t>these weapons would be designed to be extremely difficult to</w:t>
      </w:r>
      <w:r w:rsidRPr="00C66EFE">
        <w:rPr>
          <w:rStyle w:val="Style13ptBold"/>
          <w:b w:val="0"/>
          <w:sz w:val="22"/>
          <w:u w:val="single"/>
        </w:rPr>
        <w:t xml:space="preserve"> simply “</w:t>
      </w:r>
      <w:r w:rsidRPr="00C66EFE">
        <w:rPr>
          <w:rStyle w:val="Style13ptBold"/>
          <w:b w:val="0"/>
          <w:sz w:val="22"/>
          <w:highlight w:val="cyan"/>
          <w:u w:val="single"/>
        </w:rPr>
        <w:t>turn</w:t>
      </w:r>
      <w:r w:rsidRPr="00C66EFE">
        <w:rPr>
          <w:rStyle w:val="Style13ptBold"/>
          <w:b w:val="0"/>
          <w:sz w:val="22"/>
          <w:u w:val="single"/>
        </w:rPr>
        <w:t xml:space="preserve"> </w:t>
      </w:r>
      <w:r w:rsidRPr="00C66EFE">
        <w:rPr>
          <w:rStyle w:val="Style13ptBold"/>
          <w:b w:val="0"/>
          <w:sz w:val="22"/>
          <w:highlight w:val="cyan"/>
          <w:u w:val="single"/>
        </w:rPr>
        <w:t>off,”</w:t>
      </w:r>
      <w:r w:rsidRPr="00C66EFE">
        <w:rPr>
          <w:rStyle w:val="Style13ptBold"/>
          <w:b w:val="0"/>
          <w:sz w:val="22"/>
          <w:u w:val="single"/>
        </w:rPr>
        <w:t xml:space="preserve"> </w:t>
      </w:r>
      <w:r w:rsidRPr="00C66EFE">
        <w:rPr>
          <w:rStyle w:val="Style13ptBold"/>
          <w:b w:val="0"/>
          <w:sz w:val="22"/>
          <w:highlight w:val="cyan"/>
          <w:u w:val="single"/>
        </w:rPr>
        <w:t>so humans could plausibly lose control of such a situation</w:t>
      </w:r>
      <w:r w:rsidRPr="00C66EFE">
        <w:rPr>
          <w:rStyle w:val="Style13ptBold"/>
          <w:b w:val="0"/>
          <w:sz w:val="22"/>
          <w:highlight w:val="cyan"/>
        </w:rPr>
        <w:t>.</w:t>
      </w:r>
      <w:r w:rsidRPr="00C66EFE">
        <w:rPr>
          <w:rStyle w:val="Style13ptBold"/>
          <w:b w:val="0"/>
          <w:sz w:val="22"/>
        </w:rPr>
        <w:t xml:space="preserve"> </w:t>
      </w:r>
      <w:r w:rsidRPr="00C66EFE">
        <w:rPr>
          <w:rStyle w:val="Style13ptBold"/>
          <w:b w:val="0"/>
          <w:sz w:val="22"/>
          <w:highlight w:val="cyan"/>
          <w:u w:val="single"/>
        </w:rPr>
        <w:t>This risk is</w:t>
      </w:r>
      <w:r w:rsidRPr="00C66EFE">
        <w:rPr>
          <w:rStyle w:val="Style13ptBold"/>
          <w:b w:val="0"/>
          <w:sz w:val="22"/>
          <w:u w:val="single"/>
        </w:rPr>
        <w:t xml:space="preserve"> one that’s </w:t>
      </w:r>
      <w:r w:rsidRPr="00C66EFE">
        <w:rPr>
          <w:rStyle w:val="Style13ptBold"/>
          <w:b w:val="0"/>
          <w:sz w:val="22"/>
          <w:highlight w:val="cyan"/>
          <w:u w:val="single"/>
        </w:rPr>
        <w:t>present even with narrow AI</w:t>
      </w:r>
      <w:r w:rsidRPr="00C66EFE">
        <w:rPr>
          <w:rStyle w:val="Style13ptBold"/>
          <w:b w:val="0"/>
          <w:sz w:val="22"/>
          <w:u w:val="single"/>
        </w:rPr>
        <w:t>, but grows as levels of AI intelligence and autonomy increase.</w:t>
      </w:r>
    </w:p>
    <w:p w:rsidR="00E24625" w:rsidRPr="00C66EFE" w:rsidRDefault="00E24625" w:rsidP="00E24625">
      <w:pPr>
        <w:rPr>
          <w:rStyle w:val="Style13ptBold"/>
          <w:b w:val="0"/>
          <w:sz w:val="22"/>
          <w:u w:val="single"/>
        </w:rPr>
      </w:pPr>
      <w:r w:rsidRPr="00C66EFE">
        <w:rPr>
          <w:rStyle w:val="Style13ptBold"/>
          <w:b w:val="0"/>
          <w:sz w:val="22"/>
          <w:u w:val="single"/>
        </w:rPr>
        <w:t xml:space="preserve">The </w:t>
      </w:r>
      <w:r w:rsidRPr="00C66EFE">
        <w:rPr>
          <w:rStyle w:val="Style13ptBold"/>
          <w:b w:val="0"/>
          <w:sz w:val="22"/>
          <w:highlight w:val="cyan"/>
          <w:u w:val="single"/>
        </w:rPr>
        <w:t>AI</w:t>
      </w:r>
      <w:r w:rsidRPr="00C66EFE">
        <w:rPr>
          <w:rStyle w:val="Style13ptBold"/>
          <w:b w:val="0"/>
          <w:sz w:val="22"/>
          <w:u w:val="single"/>
        </w:rPr>
        <w:t xml:space="preserve"> is programmed to do something beneficial, but it </w:t>
      </w:r>
      <w:r w:rsidRPr="00C66EFE">
        <w:rPr>
          <w:rStyle w:val="Style13ptBold"/>
          <w:b w:val="0"/>
          <w:sz w:val="22"/>
          <w:highlight w:val="cyan"/>
          <w:u w:val="single"/>
        </w:rPr>
        <w:t>develops a destructive method for achieving its goal</w:t>
      </w:r>
      <w:r w:rsidRPr="00C66EFE">
        <w:rPr>
          <w:rStyle w:val="Style13ptBold"/>
          <w:b w:val="0"/>
          <w:sz w:val="22"/>
          <w:u w:val="single"/>
        </w:rPr>
        <w:t>: This can happen whenever we fail to fully align the AI’s goals with ours, which is strikingly difficult.</w:t>
      </w:r>
      <w:r w:rsidRPr="00C66EFE">
        <w:rPr>
          <w:rStyle w:val="Style13ptBold"/>
          <w:b w:val="0"/>
          <w:sz w:val="22"/>
        </w:rPr>
        <w:t xml:space="preserve"> If you ask an obedient intelligent car to take you to the airport as fast as possible, it might get you there chased by helicopters and covered in vomit, doing not what you wanted but literally what you asked for. If a </w:t>
      </w:r>
      <w:proofErr w:type="spellStart"/>
      <w:r w:rsidRPr="00C66EFE">
        <w:rPr>
          <w:rStyle w:val="Style13ptBold"/>
          <w:b w:val="0"/>
          <w:sz w:val="22"/>
        </w:rPr>
        <w:t>superintelligent</w:t>
      </w:r>
      <w:proofErr w:type="spellEnd"/>
      <w:r w:rsidRPr="00C66EFE">
        <w:rPr>
          <w:rStyle w:val="Style13ptBold"/>
          <w:b w:val="0"/>
          <w:sz w:val="22"/>
        </w:rPr>
        <w:t xml:space="preserve"> system is tasked with </w:t>
      </w:r>
      <w:proofErr w:type="spellStart"/>
      <w:r w:rsidRPr="00C66EFE">
        <w:rPr>
          <w:rStyle w:val="Style13ptBold"/>
          <w:b w:val="0"/>
          <w:sz w:val="22"/>
        </w:rPr>
        <w:t>a</w:t>
      </w:r>
      <w:proofErr w:type="spellEnd"/>
      <w:r w:rsidRPr="00C66EFE">
        <w:rPr>
          <w:rStyle w:val="Style13ptBold"/>
          <w:b w:val="0"/>
          <w:sz w:val="22"/>
        </w:rPr>
        <w:t xml:space="preserve"> ambitious geoengineering project, </w:t>
      </w:r>
      <w:r w:rsidRPr="00C66EFE">
        <w:rPr>
          <w:rStyle w:val="Style13ptBold"/>
          <w:b w:val="0"/>
          <w:sz w:val="22"/>
          <w:highlight w:val="cyan"/>
          <w:u w:val="single"/>
        </w:rPr>
        <w:t>it might wreak havoc with our ecosystem as a side effect, and view human attempts to stop it as a threat to be met.</w:t>
      </w:r>
    </w:p>
    <w:p w:rsidR="00E24625" w:rsidRPr="00C66EFE" w:rsidRDefault="00E24625" w:rsidP="00E24625">
      <w:pPr>
        <w:rPr>
          <w:rStyle w:val="Style13ptBold"/>
          <w:b w:val="0"/>
          <w:sz w:val="22"/>
        </w:rPr>
      </w:pPr>
      <w:r w:rsidRPr="00C66EFE">
        <w:rPr>
          <w:rStyle w:val="Style13ptBold"/>
          <w:b w:val="0"/>
          <w:sz w:val="22"/>
        </w:rPr>
        <w:t>As these examples illustrate, the concern about advanced AI isn’t malevolence but competence. A super-intelligent AI will be extremely good at accomplishing its goals, and if those goals aren’t aligned with ours, we have a problem. You’re probably not an evil ant-hater who steps on ants out of malice, but if you’re in charge of a hydroelectric green energy project and there’s an anthill in the region to be flooded, too bad for the ants. A key goal of AI safety research is to never place humanity in the position of those ants.</w:t>
      </w:r>
    </w:p>
    <w:p w:rsidR="00E24625" w:rsidRPr="00E24625" w:rsidRDefault="00E24625" w:rsidP="00E24625"/>
    <w:p w:rsidR="00E24625" w:rsidRDefault="00E24625" w:rsidP="00F3061B">
      <w:pPr>
        <w:pStyle w:val="Heading3"/>
      </w:pPr>
      <w:r>
        <w:t xml:space="preserve">Weapons Spread – 2NC </w:t>
      </w:r>
    </w:p>
    <w:p w:rsidR="00E24625" w:rsidRDefault="00E24625" w:rsidP="00E24625">
      <w:pPr>
        <w:pStyle w:val="Heading4"/>
      </w:pPr>
      <w:r>
        <w:t>Autonomous weapons proliferate rapidly once development happens and empower small groups of people to cause widespread damage</w:t>
      </w:r>
    </w:p>
    <w:p w:rsidR="00E24625" w:rsidRDefault="00E24625" w:rsidP="00E24625">
      <w:r w:rsidRPr="0097262F">
        <w:t xml:space="preserve">Peter </w:t>
      </w:r>
      <w:proofErr w:type="spellStart"/>
      <w:r w:rsidRPr="002F35E9">
        <w:rPr>
          <w:rStyle w:val="Style13ptBold"/>
        </w:rPr>
        <w:t>Asaro</w:t>
      </w:r>
      <w:proofErr w:type="spellEnd"/>
      <w:r w:rsidRPr="0097262F">
        <w:t>, 4-27-</w:t>
      </w:r>
      <w:r w:rsidRPr="002F35E9">
        <w:rPr>
          <w:rStyle w:val="Style13ptBold"/>
        </w:rPr>
        <w:t>18</w:t>
      </w:r>
      <w:r w:rsidRPr="0097262F">
        <w:t xml:space="preserve">, </w:t>
      </w:r>
      <w:r>
        <w:t>(A</w:t>
      </w:r>
      <w:r w:rsidRPr="0097262F">
        <w:t>ssociate professor of media studies at the New School</w:t>
      </w:r>
      <w:r>
        <w:t xml:space="preserve">) </w:t>
      </w:r>
      <w:r w:rsidRPr="0097262F">
        <w:t>"Why the world needs to regulate autonomous weapons, and soon," Bulletin of the Atomic Scientists, https://thebulletin.org/landing_article/why-the-world-needs-to-regulate-autonomous-weapons-and-soon/</w:t>
      </w:r>
    </w:p>
    <w:p w:rsidR="00E24625" w:rsidRPr="002F35E9" w:rsidRDefault="00E24625" w:rsidP="00E24625">
      <w:pPr>
        <w:rPr>
          <w:sz w:val="16"/>
        </w:rPr>
      </w:pPr>
      <w:r w:rsidRPr="0097262F">
        <w:rPr>
          <w:rStyle w:val="StyleUnderline"/>
          <w:highlight w:val="cyan"/>
        </w:rPr>
        <w:t>Should</w:t>
      </w:r>
      <w:r w:rsidRPr="0097262F">
        <w:rPr>
          <w:rStyle w:val="StyleUnderline"/>
        </w:rPr>
        <w:t xml:space="preserve"> the nature of</w:t>
      </w:r>
      <w:r w:rsidRPr="002F35E9">
        <w:rPr>
          <w:sz w:val="16"/>
        </w:rPr>
        <w:t xml:space="preserve"> responsibility and </w:t>
      </w:r>
      <w:r w:rsidRPr="0097262F">
        <w:rPr>
          <w:rStyle w:val="StyleUnderline"/>
          <w:highlight w:val="cyan"/>
        </w:rPr>
        <w:t>accountability in</w:t>
      </w:r>
      <w:r w:rsidRPr="002F35E9">
        <w:rPr>
          <w:sz w:val="16"/>
        </w:rPr>
        <w:t xml:space="preserve"> the engagement of </w:t>
      </w:r>
      <w:r w:rsidRPr="0097262F">
        <w:rPr>
          <w:rStyle w:val="StyleUnderline"/>
          <w:highlight w:val="cyan"/>
        </w:rPr>
        <w:t>weapons erode</w:t>
      </w:r>
      <w:r w:rsidRPr="0097262F">
        <w:rPr>
          <w:rStyle w:val="StyleUnderline"/>
        </w:rPr>
        <w:t>,</w:t>
      </w:r>
      <w:r w:rsidRPr="002F35E9">
        <w:rPr>
          <w:sz w:val="16"/>
        </w:rPr>
        <w:t xml:space="preserve"> and shift away from human control, </w:t>
      </w:r>
      <w:r w:rsidRPr="0097262F">
        <w:rPr>
          <w:rStyle w:val="StyleUnderline"/>
        </w:rPr>
        <w:t xml:space="preserve">a range of </w:t>
      </w:r>
      <w:r w:rsidRPr="0097262F">
        <w:rPr>
          <w:rStyle w:val="StyleUnderline"/>
          <w:highlight w:val="cyan"/>
        </w:rPr>
        <w:t>other critical issues</w:t>
      </w:r>
      <w:r w:rsidRPr="002F35E9">
        <w:rPr>
          <w:sz w:val="16"/>
        </w:rPr>
        <w:t xml:space="preserve"> </w:t>
      </w:r>
      <w:r w:rsidRPr="0097262F">
        <w:rPr>
          <w:rStyle w:val="StyleUnderline"/>
          <w:highlight w:val="cyan"/>
        </w:rPr>
        <w:t>arise</w:t>
      </w:r>
      <w:r w:rsidRPr="0097262F">
        <w:rPr>
          <w:rStyle w:val="StyleUnderline"/>
        </w:rPr>
        <w:t>s. If machines</w:t>
      </w:r>
      <w:r w:rsidRPr="002F35E9">
        <w:rPr>
          <w:sz w:val="16"/>
        </w:rPr>
        <w:t xml:space="preserve"> that autonomously target and kill humans </w:t>
      </w:r>
      <w:r w:rsidRPr="0097262F">
        <w:rPr>
          <w:rStyle w:val="StyleUnderline"/>
        </w:rPr>
        <w:t xml:space="preserve">are fielded by </w:t>
      </w:r>
      <w:r w:rsidRPr="002F35E9">
        <w:rPr>
          <w:rStyle w:val="StyleUnderline"/>
          <w:highlight w:val="cyan"/>
        </w:rPr>
        <w:t>one country</w:t>
      </w:r>
      <w:r w:rsidRPr="0097262F">
        <w:rPr>
          <w:rStyle w:val="StyleUnderline"/>
        </w:rPr>
        <w:t xml:space="preserve">, it </w:t>
      </w:r>
      <w:r w:rsidRPr="002F35E9">
        <w:rPr>
          <w:rStyle w:val="StyleUnderline"/>
          <w:highlight w:val="cyan"/>
        </w:rPr>
        <w:t>could be</w:t>
      </w:r>
      <w:r w:rsidRPr="0097262F">
        <w:rPr>
          <w:rStyle w:val="StyleUnderline"/>
        </w:rPr>
        <w:t xml:space="preserve"> quickly </w:t>
      </w:r>
      <w:r w:rsidRPr="002F35E9">
        <w:rPr>
          <w:rStyle w:val="StyleUnderline"/>
          <w:highlight w:val="cyan"/>
        </w:rPr>
        <w:t>followed</w:t>
      </w:r>
      <w:r w:rsidRPr="002F35E9">
        <w:rPr>
          <w:sz w:val="16"/>
        </w:rPr>
        <w:t xml:space="preserve"> by other countries, </w:t>
      </w:r>
      <w:r w:rsidRPr="002F35E9">
        <w:rPr>
          <w:rStyle w:val="StyleUnderline"/>
          <w:highlight w:val="cyan"/>
        </w:rPr>
        <w:t>resulting in destabilizing and costly arms races</w:t>
      </w:r>
      <w:r w:rsidRPr="002F35E9">
        <w:rPr>
          <w:sz w:val="16"/>
        </w:rPr>
        <w:t xml:space="preserve">—regional and global. Given the nature of the technology, </w:t>
      </w:r>
      <w:r w:rsidRPr="002F35E9">
        <w:rPr>
          <w:rStyle w:val="StyleUnderline"/>
          <w:highlight w:val="cyan"/>
        </w:rPr>
        <w:t>we can</w:t>
      </w:r>
      <w:r w:rsidRPr="0097262F">
        <w:rPr>
          <w:rStyle w:val="StyleUnderline"/>
        </w:rPr>
        <w:t xml:space="preserve"> also </w:t>
      </w:r>
      <w:r w:rsidRPr="002F35E9">
        <w:rPr>
          <w:rStyle w:val="StyleUnderline"/>
          <w:highlight w:val="cyan"/>
        </w:rPr>
        <w:t>expect to see</w:t>
      </w:r>
      <w:r w:rsidRPr="0097262F">
        <w:rPr>
          <w:rStyle w:val="StyleUnderline"/>
        </w:rPr>
        <w:t xml:space="preserve"> these </w:t>
      </w:r>
      <w:r w:rsidRPr="002F35E9">
        <w:rPr>
          <w:rStyle w:val="StyleUnderline"/>
          <w:highlight w:val="cyan"/>
        </w:rPr>
        <w:t>systems proliferate rapidly</w:t>
      </w:r>
      <w:r w:rsidRPr="0097262F">
        <w:rPr>
          <w:rStyle w:val="StyleUnderline"/>
        </w:rPr>
        <w:t xml:space="preserve"> among countries </w:t>
      </w:r>
      <w:r w:rsidRPr="002F35E9">
        <w:rPr>
          <w:rStyle w:val="StyleUnderline"/>
          <w:highlight w:val="cyan"/>
        </w:rPr>
        <w:t>and</w:t>
      </w:r>
      <w:r w:rsidRPr="0097262F">
        <w:rPr>
          <w:rStyle w:val="StyleUnderline"/>
        </w:rPr>
        <w:t xml:space="preserve"> also </w:t>
      </w:r>
      <w:r w:rsidRPr="002F35E9">
        <w:rPr>
          <w:rStyle w:val="StyleUnderline"/>
          <w:highlight w:val="cyan"/>
        </w:rPr>
        <w:t>spread to non-state actors</w:t>
      </w:r>
      <w:r w:rsidRPr="002F35E9">
        <w:rPr>
          <w:sz w:val="16"/>
        </w:rPr>
        <w:t>. The potential hacking and spoofing of automated weapons</w:t>
      </w:r>
      <w:r w:rsidRPr="002F35E9">
        <w:rPr>
          <w:rStyle w:val="StyleUnderline"/>
        </w:rPr>
        <w:t>–</w:t>
      </w:r>
      <w:r w:rsidRPr="002F35E9">
        <w:rPr>
          <w:rStyle w:val="StyleUnderline"/>
          <w:highlight w:val="cyan"/>
        </w:rPr>
        <w:t xml:space="preserve">making </w:t>
      </w:r>
      <w:r w:rsidRPr="002F35E9">
        <w:rPr>
          <w:rStyle w:val="StyleUnderline"/>
        </w:rPr>
        <w:t>the</w:t>
      </w:r>
      <w:r w:rsidRPr="002F35E9">
        <w:rPr>
          <w:sz w:val="16"/>
          <w:highlight w:val="cyan"/>
        </w:rPr>
        <w:t xml:space="preserve"> </w:t>
      </w:r>
      <w:r w:rsidRPr="002F35E9">
        <w:rPr>
          <w:rStyle w:val="StyleUnderline"/>
          <w:highlight w:val="cyan"/>
        </w:rPr>
        <w:t>hijacking and redirection of weapons</w:t>
      </w:r>
      <w:r w:rsidRPr="0097262F">
        <w:rPr>
          <w:rStyle w:val="StyleUnderline"/>
        </w:rPr>
        <w:t xml:space="preserve"> by adversaries </w:t>
      </w:r>
      <w:r w:rsidRPr="002F35E9">
        <w:rPr>
          <w:rStyle w:val="StyleUnderline"/>
          <w:highlight w:val="cyan"/>
        </w:rPr>
        <w:t xml:space="preserve">a </w:t>
      </w:r>
      <w:r w:rsidRPr="002F35E9">
        <w:rPr>
          <w:rStyle w:val="StyleUnderline"/>
        </w:rPr>
        <w:t>r</w:t>
      </w:r>
      <w:r w:rsidRPr="0097262F">
        <w:rPr>
          <w:rStyle w:val="StyleUnderline"/>
        </w:rPr>
        <w:t xml:space="preserve">eal </w:t>
      </w:r>
      <w:r w:rsidRPr="002F35E9">
        <w:rPr>
          <w:rStyle w:val="StyleUnderline"/>
          <w:highlight w:val="cyan"/>
        </w:rPr>
        <w:t>possibility</w:t>
      </w:r>
      <w:r w:rsidRPr="002F35E9">
        <w:rPr>
          <w:sz w:val="16"/>
        </w:rPr>
        <w:t xml:space="preserve">—raise another set of concerns. Then </w:t>
      </w:r>
      <w:r w:rsidRPr="0097262F">
        <w:rPr>
          <w:rStyle w:val="StyleUnderline"/>
        </w:rPr>
        <w:t>there are the risks posed by attacks that may be increasingly difficult to attribute to their source</w:t>
      </w:r>
      <w:r w:rsidRPr="002F35E9">
        <w:rPr>
          <w:sz w:val="16"/>
        </w:rPr>
        <w:t>–a phenomenon already seen in cyberattacks that could extend into kinetic attacks. Then again, automated systems could initiate or escalate conflicts without human political or military decision-making or authority. Furthermore, large-scale deployments of autonomous systems, such as swarms, will behave in intrinsically unpredictable ways, especially when they engage other autonomous systems—raising questions about state responsibility and the reliance on limited ability of testing regimes to ensure their safety.</w:t>
      </w:r>
    </w:p>
    <w:p w:rsidR="00E24625" w:rsidRDefault="00E24625" w:rsidP="00E24625">
      <w:pPr>
        <w:rPr>
          <w:rStyle w:val="StyleUnderline"/>
        </w:rPr>
      </w:pPr>
      <w:r w:rsidRPr="002F35E9">
        <w:rPr>
          <w:sz w:val="16"/>
        </w:rPr>
        <w:t xml:space="preserve">We already see the military interest in speeding up battlefield decision-making, and the shift from human-speed to machine-speed. Will accelerating military tactics to speeds at which humans cannot meaningfully operate mean that humans eventually lose control over military strategy as well? </w:t>
      </w:r>
      <w:r w:rsidRPr="002F35E9">
        <w:rPr>
          <w:rStyle w:val="StyleUnderline"/>
          <w:highlight w:val="cyan"/>
        </w:rPr>
        <w:t>By empowering small</w:t>
      </w:r>
      <w:r w:rsidRPr="0097262F">
        <w:rPr>
          <w:rStyle w:val="StyleUnderline"/>
        </w:rPr>
        <w:t xml:space="preserve"> </w:t>
      </w:r>
      <w:r w:rsidRPr="002F35E9">
        <w:rPr>
          <w:rStyle w:val="StyleUnderline"/>
          <w:highlight w:val="cyan"/>
        </w:rPr>
        <w:t>groups of people</w:t>
      </w:r>
      <w:r w:rsidRPr="0097262F">
        <w:rPr>
          <w:rStyle w:val="StyleUnderline"/>
        </w:rPr>
        <w:t>—even individuals—</w:t>
      </w:r>
      <w:r w:rsidRPr="002F35E9">
        <w:rPr>
          <w:rStyle w:val="StyleUnderline"/>
          <w:highlight w:val="cyan"/>
        </w:rPr>
        <w:t>to unleash</w:t>
      </w:r>
      <w:r w:rsidRPr="0097262F">
        <w:rPr>
          <w:rStyle w:val="StyleUnderline"/>
        </w:rPr>
        <w:t xml:space="preserve"> massive levels of </w:t>
      </w:r>
      <w:r w:rsidRPr="002F35E9">
        <w:rPr>
          <w:rStyle w:val="StyleUnderline"/>
          <w:highlight w:val="cyan"/>
        </w:rPr>
        <w:t>destruction a</w:t>
      </w:r>
      <w:r w:rsidRPr="0097262F">
        <w:rPr>
          <w:rStyle w:val="StyleUnderline"/>
        </w:rPr>
        <w:t xml:space="preserve">nd kill in great numbers, </w:t>
      </w:r>
      <w:r w:rsidRPr="002F35E9">
        <w:rPr>
          <w:rStyle w:val="StyleUnderline"/>
          <w:highlight w:val="cyan"/>
        </w:rPr>
        <w:t>autonomous weapons could constitute a new</w:t>
      </w:r>
      <w:r w:rsidRPr="0097262F">
        <w:rPr>
          <w:rStyle w:val="StyleUnderline"/>
        </w:rPr>
        <w:t xml:space="preserve"> kind of </w:t>
      </w:r>
      <w:r w:rsidRPr="002F35E9">
        <w:rPr>
          <w:rStyle w:val="StyleUnderline"/>
          <w:highlight w:val="cyan"/>
        </w:rPr>
        <w:t>w</w:t>
      </w:r>
      <w:r w:rsidRPr="0097262F">
        <w:rPr>
          <w:rStyle w:val="StyleUnderline"/>
        </w:rPr>
        <w:t xml:space="preserve">eapon of </w:t>
      </w:r>
      <w:r w:rsidRPr="002F35E9">
        <w:rPr>
          <w:rStyle w:val="StyleUnderline"/>
          <w:highlight w:val="cyan"/>
        </w:rPr>
        <w:t>m</w:t>
      </w:r>
      <w:r w:rsidRPr="0097262F">
        <w:rPr>
          <w:rStyle w:val="StyleUnderline"/>
        </w:rPr>
        <w:t xml:space="preserve">ass </w:t>
      </w:r>
      <w:r w:rsidRPr="002F35E9">
        <w:rPr>
          <w:rStyle w:val="StyleUnderline"/>
          <w:highlight w:val="cyan"/>
        </w:rPr>
        <w:t>d</w:t>
      </w:r>
      <w:r w:rsidRPr="0097262F">
        <w:rPr>
          <w:rStyle w:val="StyleUnderline"/>
        </w:rPr>
        <w:t>estruction.</w:t>
      </w:r>
    </w:p>
    <w:p w:rsidR="00E24625" w:rsidRPr="002F35E9" w:rsidRDefault="00E24625" w:rsidP="00E24625">
      <w:pPr>
        <w:rPr>
          <w:sz w:val="16"/>
        </w:rPr>
      </w:pPr>
      <w:r w:rsidRPr="0097262F">
        <w:rPr>
          <w:rStyle w:val="StyleUnderline"/>
        </w:rPr>
        <w:t xml:space="preserve">Each of </w:t>
      </w:r>
      <w:r w:rsidRPr="002F35E9">
        <w:rPr>
          <w:rStyle w:val="StyleUnderline"/>
          <w:highlight w:val="cyan"/>
        </w:rPr>
        <w:t>the issues</w:t>
      </w:r>
      <w:r w:rsidRPr="002F35E9">
        <w:rPr>
          <w:sz w:val="16"/>
        </w:rPr>
        <w:t xml:space="preserve"> I have mentioned could have powerfully negative effects on the number and intensity of conflicts around the world. Taken together, they would transform warfare into something new, unfamiliar, and increasingly unpredictable. Will politics and diplomacy be able to keep up? Insofar as these possible changes in the direction of autonomous warfighting are threats to human accountability and state responsibility, they also </w:t>
      </w:r>
      <w:r w:rsidRPr="002F35E9">
        <w:rPr>
          <w:rStyle w:val="StyleUnderline"/>
          <w:highlight w:val="cyan"/>
        </w:rPr>
        <w:t>threaten to undermine</w:t>
      </w:r>
      <w:r w:rsidRPr="0097262F">
        <w:rPr>
          <w:rStyle w:val="StyleUnderline"/>
        </w:rPr>
        <w:t xml:space="preserve"> the </w:t>
      </w:r>
      <w:r w:rsidRPr="002F35E9">
        <w:rPr>
          <w:rStyle w:val="StyleUnderline"/>
          <w:highlight w:val="cyan"/>
        </w:rPr>
        <w:t>rule of law</w:t>
      </w:r>
      <w:r w:rsidRPr="0097262F">
        <w:rPr>
          <w:rStyle w:val="StyleUnderline"/>
        </w:rPr>
        <w:t xml:space="preserve"> itself.</w:t>
      </w:r>
      <w:r w:rsidRPr="002F35E9">
        <w:rPr>
          <w:sz w:val="16"/>
        </w:rPr>
        <w:t xml:space="preserve"> The question is fundamental: Can the global community of nations come together to agree not to pursue weapons that target and kill humans autonomously, or will they succumb to the relentless logic of striving for military advantage, and thereby sacrifice other values—diplomacy, rule of law, responsibility, human rights, and dignity?</w:t>
      </w:r>
    </w:p>
    <w:p w:rsidR="00E24625" w:rsidRPr="002F35E9" w:rsidRDefault="00E24625" w:rsidP="00E24625">
      <w:pPr>
        <w:rPr>
          <w:sz w:val="16"/>
        </w:rPr>
      </w:pPr>
      <w:r w:rsidRPr="002F35E9">
        <w:rPr>
          <w:sz w:val="16"/>
        </w:rPr>
        <w:t>While most individuals and governments have acknowledged the risks of autonomous weapons, there are genuine disagreements over what, if anything, should be done to mitigate those risks. A handful of states argue that no new law or regulation is needed or that it is too early to regulate and we should wait to see how these weapons are used. Some propose soft law measures, such as a “political declaration” affirming the importance of retaining some form of human control over weapons systems and the use of force. A couple of states have proposed agreeing on “best practices” and greater transparency for the design, testing, and use of autonomous weapons. But the majority of states are now proposing that new international law be negotiated on lethal autonomous weapons systems, including 26 states that seek a ban treaty. The Campaign to Stop Killer Robots has from the beginning supported a comprehensive ban on the production and use of such weapons—a position that can also be viewed as a positive obligation requiring states to ensure that the targeting and engagement of weapons should always be kept under meaningful human control.</w:t>
      </w:r>
    </w:p>
    <w:p w:rsidR="00E24625" w:rsidRPr="002F35E9" w:rsidRDefault="00E24625" w:rsidP="00E24625">
      <w:pPr>
        <w:rPr>
          <w:sz w:val="16"/>
        </w:rPr>
      </w:pPr>
      <w:r w:rsidRPr="002F35E9">
        <w:rPr>
          <w:sz w:val="16"/>
        </w:rPr>
        <w:t xml:space="preserve">There are states that argue that existing international humanitarian law is sufficient to guide and regulate the development of these systems. They express a confidence in both the clarity of existing legal norms and the mechanisms for enforcing them, such as weapons reviews required under Article 36 of Additional Protocol I (1977) to the Geneva Conventions. Yet the many discussions and debates at the Convention on Certain Conventional Weapons have made one thing clear: There are differing views and understandings of what exactly constitutes a targeting decision, or a legal judgement, or an ethical judgement, and how any of those terms could or should be applied to an automated system carrying out a military operation. In fact, </w:t>
      </w:r>
      <w:r w:rsidRPr="0097262F">
        <w:rPr>
          <w:rStyle w:val="StyleUnderline"/>
        </w:rPr>
        <w:t>there are serious risks that legal norms and the application of established concepts of humanitarian law could become fuzzier or weaker as technology advances and confidence in autonomous technology increases.</w:t>
      </w:r>
      <w:r w:rsidRPr="002F35E9">
        <w:rPr>
          <w:sz w:val="16"/>
        </w:rPr>
        <w:t xml:space="preserve"> At the very least, there is a need for a shared understanding of these terms and their legal implications under the laws of war. If they achieve little else, the CCW discussions have at least begun this crucial process.</w:t>
      </w:r>
    </w:p>
    <w:p w:rsidR="00E24625" w:rsidRPr="00337BB4" w:rsidRDefault="00E24625" w:rsidP="00E24625">
      <w:r w:rsidRPr="002F35E9">
        <w:rPr>
          <w:sz w:val="16"/>
        </w:rPr>
        <w:t xml:space="preserve">The proponents of lethal autonomous weapons argue that there could be real advantages to automating targeting and engagement, and that prohibitions or regulations could prevent beneficial applications of the technology. </w:t>
      </w:r>
      <w:r w:rsidRPr="002F35E9">
        <w:rPr>
          <w:rStyle w:val="StyleUnderline"/>
          <w:highlight w:val="cyan"/>
        </w:rPr>
        <w:t>The U</w:t>
      </w:r>
      <w:r w:rsidRPr="0097262F">
        <w:rPr>
          <w:rStyle w:val="StyleUnderline"/>
        </w:rPr>
        <w:t xml:space="preserve">nited </w:t>
      </w:r>
      <w:r w:rsidRPr="002F35E9">
        <w:rPr>
          <w:rStyle w:val="StyleUnderline"/>
          <w:highlight w:val="cyan"/>
        </w:rPr>
        <w:t>S</w:t>
      </w:r>
      <w:r w:rsidRPr="0097262F">
        <w:rPr>
          <w:rStyle w:val="StyleUnderline"/>
        </w:rPr>
        <w:t xml:space="preserve">tates </w:t>
      </w:r>
      <w:r w:rsidRPr="002F35E9">
        <w:rPr>
          <w:rStyle w:val="StyleUnderline"/>
          <w:highlight w:val="cyan"/>
        </w:rPr>
        <w:t>has the most articulated</w:t>
      </w:r>
      <w:r w:rsidRPr="0097262F">
        <w:rPr>
          <w:rStyle w:val="StyleUnderline"/>
        </w:rPr>
        <w:t xml:space="preserve"> and public </w:t>
      </w:r>
      <w:r w:rsidRPr="002F35E9">
        <w:rPr>
          <w:rStyle w:val="StyleUnderline"/>
          <w:highlight w:val="cyan"/>
        </w:rPr>
        <w:t>policy on the development of</w:t>
      </w:r>
      <w:r w:rsidRPr="0097262F">
        <w:rPr>
          <w:rStyle w:val="StyleUnderline"/>
        </w:rPr>
        <w:t xml:space="preserve"> such </w:t>
      </w:r>
      <w:r w:rsidRPr="002F35E9">
        <w:rPr>
          <w:rStyle w:val="StyleUnderline"/>
          <w:highlight w:val="cyan"/>
        </w:rPr>
        <w:t>weapons,</w:t>
      </w:r>
      <w:r w:rsidRPr="002F35E9">
        <w:rPr>
          <w:sz w:val="16"/>
        </w:rPr>
        <w:t xml:space="preserve"> Department of Defense Directive 3000.09</w:t>
      </w:r>
      <w:r w:rsidRPr="002F35E9">
        <w:rPr>
          <w:sz w:val="16"/>
          <w:highlight w:val="cyan"/>
        </w:rPr>
        <w:t xml:space="preserve">, </w:t>
      </w:r>
      <w:r w:rsidRPr="002F35E9">
        <w:rPr>
          <w:rStyle w:val="StyleUnderline"/>
          <w:highlight w:val="cyan"/>
        </w:rPr>
        <w:t>and</w:t>
      </w:r>
      <w:r w:rsidRPr="0097262F">
        <w:rPr>
          <w:rStyle w:val="StyleUnderline"/>
        </w:rPr>
        <w:t xml:space="preserve"> has </w:t>
      </w:r>
      <w:r w:rsidRPr="002F35E9">
        <w:rPr>
          <w:rStyle w:val="StyleUnderline"/>
          <w:highlight w:val="cyan"/>
        </w:rPr>
        <w:t>suggested that</w:t>
      </w:r>
      <w:r w:rsidRPr="0097262F">
        <w:rPr>
          <w:rStyle w:val="StyleUnderline"/>
        </w:rPr>
        <w:t xml:space="preserve"> something like that </w:t>
      </w:r>
      <w:r w:rsidRPr="002F35E9">
        <w:rPr>
          <w:rStyle w:val="StyleUnderline"/>
          <w:highlight w:val="cyan"/>
        </w:rPr>
        <w:t>directive might serve as guide to best practices</w:t>
      </w:r>
      <w:r w:rsidRPr="0097262F">
        <w:rPr>
          <w:rStyle w:val="StyleUnderline"/>
        </w:rPr>
        <w:t xml:space="preserve"> for other countries</w:t>
      </w:r>
      <w:r w:rsidRPr="002F35E9">
        <w:rPr>
          <w:sz w:val="16"/>
        </w:rPr>
        <w:t>. The United States has also submitted a working paper for the recent meeting. The document offers a series of arguments and assertions that emerging technology, and AI in particular, could help to limit civilian casualties in armed conflict in various ways. These range from pattern recognition systems for filtering surveillance data, to software for blast damage assessment, to guidance systems on missiles, to mines and munitions that self-destruct or deactivate after a period of time. Yet in nearly all the examples the US document sets out, automation merely provides human decision makers with objects of interest and analyses to help the human decision-maker a better decision about the risks of engaging a target. In other examples the automation comes into play only after a human decision-maker has designated a target and initiated an attack. In these cases, the automation merely helps the weapon reach its intended target, or deactivate if no target is found. These are reasonable uses of automation, and if properly employed, they do have the potential to reduce the impact of certain attacks on civilians and conform to international humanitarian law.</w:t>
      </w:r>
    </w:p>
    <w:p w:rsidR="00E24625" w:rsidRPr="00C66EFE" w:rsidRDefault="00E24625" w:rsidP="00E24625">
      <w:pPr>
        <w:pStyle w:val="Heading4"/>
        <w:rPr>
          <w:rStyle w:val="Style13ptBold"/>
          <w:b/>
          <w:sz w:val="22"/>
        </w:rPr>
      </w:pPr>
      <w:r>
        <w:rPr>
          <w:rStyle w:val="Style13ptBold"/>
          <w:b/>
          <w:sz w:val="22"/>
        </w:rPr>
        <w:t xml:space="preserve">Spread is uniquely likely – systems can fall into the wrong hands </w:t>
      </w:r>
    </w:p>
    <w:p w:rsidR="00E24625" w:rsidRPr="00C66EFE" w:rsidRDefault="00E24625" w:rsidP="00E24625">
      <w:pPr>
        <w:rPr>
          <w:rStyle w:val="Style13ptBold"/>
          <w:sz w:val="22"/>
        </w:rPr>
      </w:pPr>
      <w:r w:rsidRPr="00C66EFE">
        <w:rPr>
          <w:rStyle w:val="Style13ptBold"/>
          <w:sz w:val="22"/>
        </w:rPr>
        <w:t xml:space="preserve">Metz, 18 </w:t>
      </w:r>
      <w:r w:rsidRPr="00C66EFE">
        <w:rPr>
          <w:sz w:val="22"/>
        </w:rPr>
        <w:t>(Cade Metz is a Cade Metz is a technology correspondent with The New York Times, covering artificial intelligence, driverless cars, robotics, virtual reality, and other emerging areas. Previously, he was a senior staff writer with Wired magazine. 2-20-18, "Good New: A.I  Is Getting Cheaper. That's Also Bad News." https://www.nytimes.com/2018/02/20/technology/artificial-intelligence-risks.html)</w:t>
      </w:r>
    </w:p>
    <w:p w:rsidR="00E24625" w:rsidRPr="00C66EFE" w:rsidRDefault="00E24625" w:rsidP="00E24625">
      <w:pPr>
        <w:rPr>
          <w:bCs/>
          <w:sz w:val="22"/>
        </w:rPr>
      </w:pPr>
      <w:r w:rsidRPr="00C66EFE">
        <w:rPr>
          <w:bCs/>
          <w:sz w:val="22"/>
        </w:rPr>
        <w:t>SAN FRANCISCO — A Silicon Valley start-up recently unveiled a drone that can set a course entirely on its own. A handy smartphone app allows the user to tell the airborne drone to follow someone. Once the drone starts tracking, its subject will find it remarkably hard to shake.</w:t>
      </w:r>
    </w:p>
    <w:p w:rsidR="00E24625" w:rsidRPr="00C66EFE" w:rsidRDefault="00E24625" w:rsidP="00E24625">
      <w:pPr>
        <w:rPr>
          <w:bCs/>
          <w:sz w:val="22"/>
        </w:rPr>
      </w:pPr>
      <w:r w:rsidRPr="00C66EFE">
        <w:rPr>
          <w:bCs/>
          <w:sz w:val="22"/>
        </w:rPr>
        <w:t>The drone is meant to be a fun gadget — sort of a flying selfie stick. But it is not unreasonable to find this automated bloodhound a little unnerving.</w:t>
      </w:r>
    </w:p>
    <w:p w:rsidR="00E24625" w:rsidRPr="00C66EFE" w:rsidRDefault="00E24625" w:rsidP="00E24625">
      <w:pPr>
        <w:rPr>
          <w:bCs/>
          <w:sz w:val="22"/>
        </w:rPr>
      </w:pPr>
      <w:r w:rsidRPr="00C66EFE">
        <w:rPr>
          <w:bCs/>
          <w:sz w:val="22"/>
        </w:rPr>
        <w:t xml:space="preserve">On Tuesday, </w:t>
      </w:r>
      <w:r w:rsidRPr="00C66EFE">
        <w:rPr>
          <w:bCs/>
          <w:sz w:val="22"/>
          <w:u w:val="single"/>
        </w:rPr>
        <w:t xml:space="preserve">a group of </w:t>
      </w:r>
      <w:r w:rsidRPr="00C66EFE">
        <w:rPr>
          <w:bCs/>
          <w:sz w:val="22"/>
          <w:highlight w:val="cyan"/>
          <w:u w:val="single"/>
        </w:rPr>
        <w:t>a</w:t>
      </w:r>
      <w:r w:rsidRPr="00C66EFE">
        <w:rPr>
          <w:bCs/>
          <w:sz w:val="22"/>
          <w:u w:val="single"/>
        </w:rPr>
        <w:t xml:space="preserve">rtificial </w:t>
      </w:r>
      <w:r w:rsidRPr="00C66EFE">
        <w:rPr>
          <w:bCs/>
          <w:sz w:val="22"/>
          <w:highlight w:val="cyan"/>
          <w:u w:val="single"/>
        </w:rPr>
        <w:t>i</w:t>
      </w:r>
      <w:r w:rsidRPr="00C66EFE">
        <w:rPr>
          <w:bCs/>
          <w:sz w:val="22"/>
          <w:u w:val="single"/>
        </w:rPr>
        <w:t xml:space="preserve">ntelligence </w:t>
      </w:r>
      <w:r w:rsidRPr="00C66EFE">
        <w:rPr>
          <w:bCs/>
          <w:sz w:val="22"/>
          <w:highlight w:val="cyan"/>
          <w:u w:val="single"/>
        </w:rPr>
        <w:t>researchers and policymakers</w:t>
      </w:r>
      <w:r w:rsidRPr="00C66EFE">
        <w:rPr>
          <w:bCs/>
          <w:sz w:val="22"/>
          <w:u w:val="single"/>
        </w:rPr>
        <w:t xml:space="preserve"> from prominent labs and think tanks in both the United States and Britain released a report that </w:t>
      </w:r>
      <w:r w:rsidRPr="00C66EFE">
        <w:rPr>
          <w:bCs/>
          <w:sz w:val="22"/>
          <w:highlight w:val="cyan"/>
          <w:u w:val="single"/>
        </w:rPr>
        <w:t>described how rapidly evolving and increasingly affordable A.I. technologies could be used for malicious purposes.</w:t>
      </w:r>
      <w:r w:rsidRPr="00C66EFE">
        <w:rPr>
          <w:bCs/>
          <w:sz w:val="22"/>
          <w:u w:val="single"/>
        </w:rPr>
        <w:t xml:space="preserve"> </w:t>
      </w:r>
      <w:r w:rsidRPr="00C66EFE">
        <w:rPr>
          <w:bCs/>
          <w:sz w:val="22"/>
          <w:highlight w:val="cyan"/>
          <w:u w:val="single"/>
        </w:rPr>
        <w:t>They proposed preventive measures including being careful with how research is shared: Don’t spread it widely until you have a good understanding of its risks.</w:t>
      </w:r>
    </w:p>
    <w:p w:rsidR="00E24625" w:rsidRPr="00C66EFE" w:rsidRDefault="00E24625" w:rsidP="00E24625">
      <w:pPr>
        <w:rPr>
          <w:bCs/>
          <w:sz w:val="22"/>
        </w:rPr>
      </w:pPr>
      <w:r w:rsidRPr="00C66EFE">
        <w:rPr>
          <w:bCs/>
          <w:sz w:val="22"/>
          <w:highlight w:val="cyan"/>
          <w:u w:val="single"/>
        </w:rPr>
        <w:t>A.I. experts and pundits have discussed the threats created by the technology for years</w:t>
      </w:r>
      <w:r w:rsidRPr="00C66EFE">
        <w:rPr>
          <w:bCs/>
          <w:sz w:val="22"/>
          <w:u w:val="single"/>
        </w:rPr>
        <w:t xml:space="preserve">, </w:t>
      </w:r>
      <w:r w:rsidRPr="00C66EFE">
        <w:rPr>
          <w:bCs/>
          <w:sz w:val="22"/>
        </w:rPr>
        <w:t>but this is among the first efforts to tackle the issue head-on. And the little tracking drone helps explain what they are worried about.</w:t>
      </w:r>
    </w:p>
    <w:p w:rsidR="00E24625" w:rsidRPr="00C66EFE" w:rsidRDefault="00E24625" w:rsidP="00E24625">
      <w:pPr>
        <w:rPr>
          <w:rStyle w:val="Style13ptBold"/>
          <w:b w:val="0"/>
          <w:sz w:val="22"/>
        </w:rPr>
      </w:pPr>
      <w:r w:rsidRPr="00C66EFE">
        <w:rPr>
          <w:rStyle w:val="Style13ptBold"/>
          <w:b w:val="0"/>
          <w:sz w:val="22"/>
        </w:rPr>
        <w:t xml:space="preserve">The drone, made by a company called </w:t>
      </w:r>
      <w:proofErr w:type="spellStart"/>
      <w:r w:rsidRPr="00C66EFE">
        <w:rPr>
          <w:rStyle w:val="Style13ptBold"/>
          <w:b w:val="0"/>
          <w:sz w:val="22"/>
        </w:rPr>
        <w:t>Skydio</w:t>
      </w:r>
      <w:proofErr w:type="spellEnd"/>
      <w:r w:rsidRPr="00C66EFE">
        <w:rPr>
          <w:rStyle w:val="Style13ptBold"/>
          <w:b w:val="0"/>
          <w:sz w:val="22"/>
        </w:rPr>
        <w:t xml:space="preserve"> and announced this month, costs $2,499. </w:t>
      </w:r>
      <w:r w:rsidRPr="00C66EFE">
        <w:rPr>
          <w:rStyle w:val="Style13ptBold"/>
          <w:b w:val="0"/>
          <w:sz w:val="22"/>
          <w:highlight w:val="cyan"/>
          <w:u w:val="single"/>
        </w:rPr>
        <w:t>It was made with technological building blocks that are available to anyone</w:t>
      </w:r>
      <w:r w:rsidRPr="00C66EFE">
        <w:rPr>
          <w:rStyle w:val="Style13ptBold"/>
          <w:b w:val="0"/>
          <w:sz w:val="22"/>
          <w:u w:val="single"/>
        </w:rPr>
        <w:t>:</w:t>
      </w:r>
      <w:r w:rsidRPr="00C66EFE">
        <w:rPr>
          <w:rStyle w:val="Style13ptBold"/>
          <w:b w:val="0"/>
          <w:sz w:val="22"/>
        </w:rPr>
        <w:t xml:space="preserve"> ordinary cameras, open-source software and low-cost computer chips.</w:t>
      </w:r>
    </w:p>
    <w:p w:rsidR="00E24625" w:rsidRPr="00C66EFE" w:rsidRDefault="00E24625" w:rsidP="00E24625">
      <w:pPr>
        <w:rPr>
          <w:rStyle w:val="Style13ptBold"/>
          <w:b w:val="0"/>
          <w:sz w:val="22"/>
        </w:rPr>
      </w:pPr>
    </w:p>
    <w:p w:rsidR="00E24625" w:rsidRPr="00C66EFE" w:rsidRDefault="00E24625" w:rsidP="00E24625">
      <w:pPr>
        <w:rPr>
          <w:rStyle w:val="Style13ptBold"/>
          <w:b w:val="0"/>
          <w:sz w:val="22"/>
        </w:rPr>
      </w:pPr>
      <w:r w:rsidRPr="00C66EFE">
        <w:rPr>
          <w:rStyle w:val="Style13ptBold"/>
          <w:b w:val="0"/>
          <w:sz w:val="22"/>
          <w:u w:val="single"/>
        </w:rPr>
        <w:t>I</w:t>
      </w:r>
      <w:r w:rsidRPr="00C66EFE">
        <w:rPr>
          <w:rStyle w:val="Style13ptBold"/>
          <w:b w:val="0"/>
          <w:sz w:val="22"/>
          <w:highlight w:val="cyan"/>
          <w:u w:val="single"/>
        </w:rPr>
        <w:t>n time, putting these pieces together</w:t>
      </w:r>
      <w:r w:rsidRPr="00C66EFE">
        <w:rPr>
          <w:rStyle w:val="Style13ptBold"/>
          <w:b w:val="0"/>
          <w:sz w:val="22"/>
          <w:highlight w:val="cyan"/>
        </w:rPr>
        <w:t xml:space="preserve"> —</w:t>
      </w:r>
      <w:r w:rsidRPr="00C66EFE">
        <w:rPr>
          <w:rStyle w:val="Style13ptBold"/>
          <w:b w:val="0"/>
          <w:sz w:val="22"/>
        </w:rPr>
        <w:t xml:space="preserve"> researchers call them dual-use technologies — </w:t>
      </w:r>
      <w:r w:rsidRPr="00C66EFE">
        <w:rPr>
          <w:rStyle w:val="Style13ptBold"/>
          <w:b w:val="0"/>
          <w:sz w:val="22"/>
          <w:highlight w:val="cyan"/>
          <w:u w:val="single"/>
        </w:rPr>
        <w:t>will become increasingly easy and inexpensive</w:t>
      </w:r>
      <w:r w:rsidRPr="00C66EFE">
        <w:rPr>
          <w:rStyle w:val="Style13ptBold"/>
          <w:b w:val="0"/>
          <w:sz w:val="22"/>
          <w:u w:val="single"/>
        </w:rPr>
        <w:t>.</w:t>
      </w:r>
      <w:r w:rsidRPr="00C66EFE">
        <w:rPr>
          <w:rStyle w:val="Style13ptBold"/>
          <w:b w:val="0"/>
          <w:sz w:val="22"/>
        </w:rPr>
        <w:t xml:space="preserve"> How hard would it be to make a similar but dangerous device?</w:t>
      </w:r>
    </w:p>
    <w:p w:rsidR="00E24625" w:rsidRPr="00C66EFE" w:rsidRDefault="00E24625" w:rsidP="00E24625">
      <w:pPr>
        <w:rPr>
          <w:rStyle w:val="Style13ptBold"/>
          <w:b w:val="0"/>
          <w:sz w:val="22"/>
        </w:rPr>
      </w:pPr>
      <w:r w:rsidRPr="00C66EFE">
        <w:rPr>
          <w:rStyle w:val="Style13ptBold"/>
          <w:b w:val="0"/>
          <w:sz w:val="22"/>
        </w:rPr>
        <w:t xml:space="preserve">“This stuff is getting more available in every sense,” said one of </w:t>
      </w:r>
      <w:proofErr w:type="spellStart"/>
      <w:r w:rsidRPr="00C66EFE">
        <w:rPr>
          <w:rStyle w:val="Style13ptBold"/>
          <w:b w:val="0"/>
          <w:sz w:val="22"/>
        </w:rPr>
        <w:t>Skydio’s</w:t>
      </w:r>
      <w:proofErr w:type="spellEnd"/>
      <w:r w:rsidRPr="00C66EFE">
        <w:rPr>
          <w:rStyle w:val="Style13ptBold"/>
          <w:b w:val="0"/>
          <w:sz w:val="22"/>
        </w:rPr>
        <w:t xml:space="preserve"> founders, Adam </w:t>
      </w:r>
      <w:proofErr w:type="spellStart"/>
      <w:r w:rsidRPr="00C66EFE">
        <w:rPr>
          <w:rStyle w:val="Style13ptBold"/>
          <w:b w:val="0"/>
          <w:sz w:val="22"/>
        </w:rPr>
        <w:t>Bry</w:t>
      </w:r>
      <w:proofErr w:type="spellEnd"/>
      <w:r w:rsidRPr="00C66EFE">
        <w:rPr>
          <w:rStyle w:val="Style13ptBold"/>
          <w:b w:val="0"/>
          <w:sz w:val="22"/>
        </w:rPr>
        <w:t>. These same technologies are bringing a new level of autonomy to cars, warehouse robots, security cameras and a wide range of internet services.</w:t>
      </w:r>
    </w:p>
    <w:p w:rsidR="00E24625" w:rsidRPr="00C66EFE" w:rsidRDefault="00E24625" w:rsidP="00E24625">
      <w:pPr>
        <w:rPr>
          <w:rStyle w:val="Style13ptBold"/>
          <w:b w:val="0"/>
          <w:sz w:val="22"/>
        </w:rPr>
      </w:pPr>
    </w:p>
    <w:p w:rsidR="00E24625" w:rsidRDefault="00E24625" w:rsidP="00E24625">
      <w:pPr>
        <w:rPr>
          <w:rStyle w:val="Style13ptBold"/>
          <w:b w:val="0"/>
          <w:sz w:val="22"/>
          <w:u w:val="single"/>
        </w:rPr>
      </w:pPr>
      <w:r w:rsidRPr="00C66EFE">
        <w:rPr>
          <w:rStyle w:val="Style13ptBold"/>
          <w:b w:val="0"/>
          <w:sz w:val="22"/>
          <w:u w:val="single"/>
        </w:rPr>
        <w:t xml:space="preserve">But at times, </w:t>
      </w:r>
      <w:r w:rsidRPr="00C66EFE">
        <w:rPr>
          <w:rStyle w:val="Style13ptBold"/>
          <w:b w:val="0"/>
          <w:sz w:val="22"/>
          <w:highlight w:val="cyan"/>
          <w:u w:val="single"/>
        </w:rPr>
        <w:t>new</w:t>
      </w:r>
      <w:r w:rsidRPr="00C66EFE">
        <w:rPr>
          <w:rStyle w:val="Style13ptBold"/>
          <w:b w:val="0"/>
          <w:sz w:val="22"/>
          <w:u w:val="single"/>
        </w:rPr>
        <w:t xml:space="preserve"> </w:t>
      </w:r>
      <w:r w:rsidRPr="00C66EFE">
        <w:rPr>
          <w:rStyle w:val="Style13ptBold"/>
          <w:b w:val="0"/>
          <w:sz w:val="22"/>
          <w:highlight w:val="cyan"/>
          <w:u w:val="single"/>
        </w:rPr>
        <w:t>A.I</w:t>
      </w:r>
      <w:r w:rsidRPr="00C66EFE">
        <w:rPr>
          <w:rStyle w:val="Style13ptBold"/>
          <w:b w:val="0"/>
          <w:sz w:val="22"/>
          <w:u w:val="single"/>
        </w:rPr>
        <w:t xml:space="preserve">. </w:t>
      </w:r>
      <w:r w:rsidRPr="00C66EFE">
        <w:rPr>
          <w:rStyle w:val="Style13ptBold"/>
          <w:b w:val="0"/>
          <w:sz w:val="22"/>
          <w:highlight w:val="cyan"/>
          <w:u w:val="single"/>
        </w:rPr>
        <w:t>systems</w:t>
      </w:r>
      <w:r w:rsidRPr="00C66EFE">
        <w:rPr>
          <w:rStyle w:val="Style13ptBold"/>
          <w:b w:val="0"/>
          <w:sz w:val="22"/>
          <w:u w:val="single"/>
        </w:rPr>
        <w:t xml:space="preserve"> also </w:t>
      </w:r>
      <w:r w:rsidRPr="00C66EFE">
        <w:rPr>
          <w:rStyle w:val="Style13ptBold"/>
          <w:b w:val="0"/>
          <w:sz w:val="22"/>
          <w:highlight w:val="cyan"/>
          <w:u w:val="single"/>
        </w:rPr>
        <w:t>exhibit strange and unexpected behavior</w:t>
      </w:r>
      <w:r w:rsidRPr="00C66EFE">
        <w:rPr>
          <w:rStyle w:val="Style13ptBold"/>
          <w:b w:val="0"/>
          <w:sz w:val="22"/>
          <w:u w:val="single"/>
        </w:rPr>
        <w:t xml:space="preserve"> because the way they learn from large amounts of data is not entirely understood. </w:t>
      </w:r>
      <w:r w:rsidRPr="00C66EFE">
        <w:rPr>
          <w:rStyle w:val="Style13ptBold"/>
          <w:b w:val="0"/>
          <w:sz w:val="22"/>
          <w:highlight w:val="cyan"/>
          <w:u w:val="single"/>
        </w:rPr>
        <w:t>That makes them vulnerable to manipulation</w:t>
      </w:r>
      <w:r w:rsidRPr="00C66EFE">
        <w:rPr>
          <w:rStyle w:val="Style13ptBold"/>
          <w:b w:val="0"/>
          <w:sz w:val="22"/>
          <w:u w:val="single"/>
        </w:rPr>
        <w:t>; today’s computer vision algorithms, for example, can be fooled into seeing things that are not there.</w:t>
      </w:r>
    </w:p>
    <w:p w:rsidR="00E24625" w:rsidRPr="00E24625" w:rsidRDefault="00E24625" w:rsidP="00E24625"/>
    <w:p w:rsidR="002B1808" w:rsidRDefault="002B1808" w:rsidP="00F3061B">
      <w:pPr>
        <w:pStyle w:val="Heading3"/>
      </w:pPr>
      <w:r>
        <w:t>AT: AI K2 Solve Russia/China</w:t>
      </w:r>
    </w:p>
    <w:p w:rsidR="002B1808" w:rsidRPr="00CC0570" w:rsidRDefault="002B1808" w:rsidP="002B1808">
      <w:pPr>
        <w:pStyle w:val="Heading4"/>
        <w:rPr>
          <w:rStyle w:val="Style13ptBold"/>
          <w:b/>
          <w:szCs w:val="26"/>
        </w:rPr>
      </w:pPr>
      <w:r>
        <w:t xml:space="preserve">China and Russia are accelerating development </w:t>
      </w:r>
      <w:r>
        <w:rPr>
          <w:u w:val="single"/>
        </w:rPr>
        <w:t>because of</w:t>
      </w:r>
      <w:r>
        <w:t xml:space="preserve"> US capabilities – that causes escalation</w:t>
      </w:r>
      <w:r>
        <w:rPr>
          <w:rStyle w:val="Style13ptBold"/>
          <w:b/>
          <w:szCs w:val="26"/>
        </w:rPr>
        <w:t xml:space="preserve"> </w:t>
      </w:r>
    </w:p>
    <w:p w:rsidR="002B1808" w:rsidRPr="002B1808" w:rsidRDefault="002B1808" w:rsidP="002B1808">
      <w:pPr>
        <w:rPr>
          <w:rStyle w:val="Style13ptBold"/>
          <w:b w:val="0"/>
        </w:rPr>
      </w:pPr>
      <w:r w:rsidRPr="00A31077">
        <w:rPr>
          <w:rStyle w:val="Style13ptBold"/>
        </w:rPr>
        <w:t xml:space="preserve">Geist and </w:t>
      </w:r>
      <w:proofErr w:type="spellStart"/>
      <w:r w:rsidRPr="00A31077">
        <w:rPr>
          <w:rStyle w:val="Style13ptBold"/>
        </w:rPr>
        <w:t>Lohn</w:t>
      </w:r>
      <w:proofErr w:type="spellEnd"/>
      <w:r w:rsidRPr="00A31077">
        <w:rPr>
          <w:rStyle w:val="Style13ptBold"/>
        </w:rPr>
        <w:t xml:space="preserve"> 18 </w:t>
      </w:r>
      <w:r w:rsidRPr="00A31077">
        <w:rPr>
          <w:rStyle w:val="Style13ptBold"/>
          <w:b w:val="0"/>
          <w:sz w:val="22"/>
        </w:rPr>
        <w:t xml:space="preserve">(Edward Geist is an associate policy analyst at the nonprofit, nonpartisan RAND Corporation. Andrew </w:t>
      </w:r>
      <w:proofErr w:type="spellStart"/>
      <w:r w:rsidRPr="00A31077">
        <w:rPr>
          <w:rStyle w:val="Style13ptBold"/>
          <w:b w:val="0"/>
          <w:sz w:val="22"/>
        </w:rPr>
        <w:t>Lohn</w:t>
      </w:r>
      <w:proofErr w:type="spellEnd"/>
      <w:r w:rsidRPr="00A31077">
        <w:rPr>
          <w:rStyle w:val="Style13ptBold"/>
          <w:b w:val="0"/>
          <w:sz w:val="22"/>
        </w:rPr>
        <w:t xml:space="preserve"> is an engineer at the RAND Corporation. 2018.  "How Might </w:t>
      </w:r>
      <w:proofErr w:type="spellStart"/>
      <w:r w:rsidRPr="00A31077">
        <w:rPr>
          <w:rStyle w:val="Style13ptBold"/>
          <w:b w:val="0"/>
          <w:sz w:val="22"/>
        </w:rPr>
        <w:t>Artifical</w:t>
      </w:r>
      <w:proofErr w:type="spellEnd"/>
      <w:r w:rsidRPr="00A31077">
        <w:rPr>
          <w:rStyle w:val="Style13ptBold"/>
          <w:b w:val="0"/>
          <w:sz w:val="22"/>
        </w:rPr>
        <w:t xml:space="preserve"> Intelligence Affect The Risk of Nuclear War?" , </w:t>
      </w:r>
      <w:hyperlink r:id="rId10" w:history="1">
        <w:r w:rsidRPr="00A31077">
          <w:rPr>
            <w:rStyle w:val="Style13ptBold"/>
            <w:b w:val="0"/>
            <w:sz w:val="22"/>
          </w:rPr>
          <w:t>https://www.rand.org/content/dam/rand/pubs/perspectives/PE200/PE296/RAND_PE296.pdf</w:t>
        </w:r>
      </w:hyperlink>
      <w:r w:rsidRPr="00A31077">
        <w:rPr>
          <w:rStyle w:val="Style13ptBold"/>
          <w:b w:val="0"/>
          <w:sz w:val="22"/>
        </w:rPr>
        <w:t>)</w:t>
      </w:r>
    </w:p>
    <w:p w:rsidR="002B1808" w:rsidRPr="00944967" w:rsidRDefault="002B1808" w:rsidP="002B1808">
      <w:pPr>
        <w:rPr>
          <w:rStyle w:val="Style13ptBold"/>
          <w:sz w:val="16"/>
        </w:rPr>
      </w:pPr>
      <w:r w:rsidRPr="00944967">
        <w:rPr>
          <w:sz w:val="16"/>
        </w:rPr>
        <w:t xml:space="preserve">Finally, </w:t>
      </w:r>
      <w:r w:rsidRPr="00944967">
        <w:rPr>
          <w:highlight w:val="cyan"/>
          <w:u w:val="single"/>
        </w:rPr>
        <w:t>arms race stability is achieved when there are no exploitable inequalities in adversaries’ military capabilities</w:t>
      </w:r>
      <w:r w:rsidRPr="0010650C">
        <w:rPr>
          <w:u w:val="single"/>
        </w:rPr>
        <w:t xml:space="preserve"> </w:t>
      </w:r>
      <w:r w:rsidRPr="00944967">
        <w:rPr>
          <w:sz w:val="16"/>
        </w:rPr>
        <w:t>(</w:t>
      </w:r>
      <w:proofErr w:type="spellStart"/>
      <w:r w:rsidRPr="00944967">
        <w:rPr>
          <w:sz w:val="16"/>
        </w:rPr>
        <w:t>Cimbala</w:t>
      </w:r>
      <w:proofErr w:type="spellEnd"/>
      <w:r w:rsidRPr="00944967">
        <w:rPr>
          <w:sz w:val="16"/>
        </w:rPr>
        <w:t xml:space="preserve">, 2002, p. 110). </w:t>
      </w:r>
      <w:r w:rsidRPr="00944967">
        <w:rPr>
          <w:highlight w:val="cyan"/>
          <w:u w:val="single"/>
        </w:rPr>
        <w:t>States avoid these inequalities to manage</w:t>
      </w:r>
      <w:r w:rsidRPr="00944967">
        <w:rPr>
          <w:sz w:val="16"/>
        </w:rPr>
        <w:t xml:space="preserve"> the </w:t>
      </w:r>
      <w:r w:rsidRPr="00944967">
        <w:rPr>
          <w:highlight w:val="cyan"/>
          <w:u w:val="single"/>
        </w:rPr>
        <w:t>risks and costs of long-term competition</w:t>
      </w:r>
      <w:r w:rsidRPr="00944967">
        <w:rPr>
          <w:sz w:val="16"/>
        </w:rPr>
        <w:t xml:space="preserve"> and to avoid compromising first-strike stability and crisis stability in the future. </w:t>
      </w:r>
      <w:r w:rsidRPr="00944967">
        <w:rPr>
          <w:highlight w:val="cyan"/>
          <w:u w:val="single"/>
        </w:rPr>
        <w:t>Nuclear strategy is difficult because these objectives are in tension with each other.</w:t>
      </w:r>
      <w:r w:rsidRPr="00944967">
        <w:rPr>
          <w:sz w:val="16"/>
        </w:rPr>
        <w:t xml:space="preserve"> In an extreme case, </w:t>
      </w:r>
      <w:r w:rsidRPr="00944967">
        <w:rPr>
          <w:rStyle w:val="Emphasis"/>
          <w:highlight w:val="cyan"/>
        </w:rPr>
        <w:t>AI could undermine the condition of MAD and make nuclear war winnable</w:t>
      </w:r>
      <w:r w:rsidRPr="00944967">
        <w:rPr>
          <w:sz w:val="16"/>
          <w:highlight w:val="cyan"/>
        </w:rPr>
        <w:t xml:space="preserve">, </w:t>
      </w:r>
      <w:r w:rsidRPr="00944967">
        <w:rPr>
          <w:highlight w:val="cyan"/>
          <w:u w:val="single"/>
        </w:rPr>
        <w:t>but it takes much less to undermine strategic stability</w:t>
      </w:r>
      <w:r w:rsidRPr="00944967">
        <w:rPr>
          <w:sz w:val="16"/>
        </w:rPr>
        <w:t xml:space="preserve">. AI advancements merely need to cast doubt on the credibility of retaliation at some level of conflict. </w:t>
      </w:r>
      <w:r w:rsidRPr="00944967">
        <w:rPr>
          <w:highlight w:val="cyan"/>
          <w:u w:val="single"/>
        </w:rPr>
        <w:t>Major nuclear powers, such as the United States, Russia, and China, have a shared interest in maintaining the credibility of central deterrence, but they seek regional advantages in pursuit of what they regard as their core strategic interests</w:t>
      </w:r>
      <w:r w:rsidRPr="00944967">
        <w:rPr>
          <w:sz w:val="16"/>
          <w:highlight w:val="cyan"/>
        </w:rPr>
        <w:t>.</w:t>
      </w:r>
      <w:r w:rsidRPr="00944967">
        <w:rPr>
          <w:sz w:val="16"/>
        </w:rPr>
        <w:t xml:space="preserve"> </w:t>
      </w:r>
      <w:r w:rsidRPr="00944967">
        <w:rPr>
          <w:highlight w:val="cyan"/>
          <w:u w:val="single"/>
        </w:rPr>
        <w:t>Areas where credibility is already strained, such as certain extended deterrence guarantees, are particularly vulnerable to destabilization</w:t>
      </w:r>
      <w:r w:rsidRPr="0010650C">
        <w:rPr>
          <w:u w:val="single"/>
        </w:rPr>
        <w:t>.</w:t>
      </w:r>
      <w:r w:rsidRPr="00944967">
        <w:rPr>
          <w:sz w:val="16"/>
        </w:rPr>
        <w:t xml:space="preserve"> The increasingly multipolar strategic environment is also encouraging forms of competition that threaten stability. For instance, the United States is interested in developing the capability to track and target a minor nuclear power’s mobile missile launchers, but Russia and China fear that the same technology could mature into a threat to their more sophisticated retaliatory forces. In a crisis situation, </w:t>
      </w:r>
      <w:r w:rsidRPr="00944967">
        <w:rPr>
          <w:highlight w:val="cyan"/>
          <w:u w:val="single"/>
        </w:rPr>
        <w:t>the employment or availability of AI-enabled</w:t>
      </w:r>
      <w:r w:rsidRPr="00944967">
        <w:rPr>
          <w:sz w:val="16"/>
        </w:rPr>
        <w:t xml:space="preserve"> intelligence, surveillance, and reconnaissance </w:t>
      </w:r>
      <w:r w:rsidRPr="00944967">
        <w:rPr>
          <w:highlight w:val="cyan"/>
          <w:u w:val="single"/>
        </w:rPr>
        <w:t>(ISR</w:t>
      </w:r>
      <w:r w:rsidRPr="00944967">
        <w:rPr>
          <w:u w:val="single"/>
        </w:rPr>
        <w:t>)</w:t>
      </w:r>
      <w:r w:rsidRPr="00944967">
        <w:rPr>
          <w:sz w:val="16"/>
        </w:rPr>
        <w:t xml:space="preserve"> or weapon systems </w:t>
      </w:r>
      <w:r w:rsidRPr="00944967">
        <w:rPr>
          <w:highlight w:val="cyan"/>
          <w:u w:val="single"/>
        </w:rPr>
        <w:t>could stoke tensions and increase the chances of inadvertent escalation.</w:t>
      </w:r>
      <w:r w:rsidRPr="00944967">
        <w:rPr>
          <w:u w:val="single"/>
        </w:rPr>
        <w:t xml:space="preserve"> F</w:t>
      </w:r>
      <w:r w:rsidRPr="00944967">
        <w:rPr>
          <w:sz w:val="16"/>
        </w:rPr>
        <w:t xml:space="preserve">inally, the pursuit of advanced military capabilities is liable to cause arms race instability even if those technologies are nonviable, as in the historical case of missile defense. The challenge </w:t>
      </w:r>
      <w:r w:rsidRPr="00944967">
        <w:rPr>
          <w:highlight w:val="cyan"/>
          <w:u w:val="single"/>
        </w:rPr>
        <w:t>AI poses to strategic stability is not unique to this particular technology, but it is more acute because of rapid technical progress in AI and its many potential intersections with nuclear strategy.</w:t>
      </w:r>
      <w:r w:rsidRPr="00944967">
        <w:rPr>
          <w:u w:val="single"/>
        </w:rPr>
        <w:t xml:space="preserve"> </w:t>
      </w:r>
      <w:r w:rsidRPr="00944967">
        <w:rPr>
          <w:sz w:val="16"/>
        </w:rPr>
        <w:t xml:space="preserve">Most of the specific applications AI are likely to be used for, such as analysis of ISR data, controlling autonomous sensor platforms, and automated target recognition (ATR) have been eagerly sought for decades but were beyond the capability of available technology. Even without further breakthroughs, incremental progress using existing AI techniques may make these long-sought goals practical realities in the foreseeable future. </w:t>
      </w:r>
      <w:r w:rsidRPr="00944967">
        <w:rPr>
          <w:rStyle w:val="Emphasis"/>
          <w:highlight w:val="cyan"/>
        </w:rPr>
        <w:t>Both Russia and China appear to believe that the United States is attempting to leverage AI to threaten the survivability of their strategic nuclear forces, stoking mutual distrust that could prove catastrophic in a crisis.</w:t>
      </w:r>
      <w:r w:rsidRPr="00944967">
        <w:rPr>
          <w:rStyle w:val="Emphasis"/>
        </w:rPr>
        <w:t xml:space="preserve"> </w:t>
      </w:r>
      <w:r w:rsidRPr="00944967">
        <w:rPr>
          <w:sz w:val="16"/>
        </w:rPr>
        <w:t xml:space="preserve">As Paul Bracken observes, </w:t>
      </w:r>
      <w:r w:rsidRPr="00944967">
        <w:rPr>
          <w:highlight w:val="cyan"/>
          <w:u w:val="single"/>
        </w:rPr>
        <w:t>ongoing improvements in technology such as AI threaten to “undermine minimum deterrence strategies” and “blur the line between conventional and nuclear war”</w:t>
      </w:r>
      <w:r w:rsidRPr="00944967">
        <w:rPr>
          <w:sz w:val="16"/>
        </w:rPr>
        <w:t xml:space="preserve"> (Bracken, 2017).</w:t>
      </w:r>
    </w:p>
    <w:p w:rsidR="002B1808" w:rsidRPr="002B1808" w:rsidRDefault="002B1808" w:rsidP="002B1808"/>
    <w:p w:rsidR="00F3061B" w:rsidRPr="00F3061B" w:rsidRDefault="00F3061B" w:rsidP="00F3061B">
      <w:pPr>
        <w:pStyle w:val="Heading3"/>
      </w:pPr>
      <w:r>
        <w:t xml:space="preserve">AT: Arms Race Now </w:t>
      </w:r>
    </w:p>
    <w:p w:rsidR="00F3061B" w:rsidRDefault="00F3061B" w:rsidP="00F3061B">
      <w:pPr>
        <w:pStyle w:val="Heading4"/>
      </w:pPr>
      <w:r>
        <w:t xml:space="preserve">An AI arms race is on the brink, but preventable </w:t>
      </w:r>
    </w:p>
    <w:p w:rsidR="00F3061B" w:rsidRDefault="00F3061B" w:rsidP="00F3061B">
      <w:r>
        <w:t xml:space="preserve">Anja </w:t>
      </w:r>
      <w:proofErr w:type="spellStart"/>
      <w:r w:rsidRPr="007B31DC">
        <w:rPr>
          <w:rStyle w:val="Style13ptBold"/>
        </w:rPr>
        <w:t>Kaspersen</w:t>
      </w:r>
      <w:proofErr w:type="spellEnd"/>
      <w:r>
        <w:t>, 6-15-</w:t>
      </w:r>
      <w:r w:rsidRPr="007B31DC">
        <w:rPr>
          <w:rStyle w:val="Style13ptBold"/>
        </w:rPr>
        <w:t>16</w:t>
      </w:r>
      <w:r>
        <w:t>, "</w:t>
      </w:r>
      <w:r w:rsidRPr="00BE48E6">
        <w:rPr>
          <w:rStyle w:val="StyleUnderline"/>
          <w:highlight w:val="cyan"/>
        </w:rPr>
        <w:t>We're on the brink of an artificial intelligence arms race. But we can curb it</w:t>
      </w:r>
      <w:r>
        <w:t>," World Economic Forum, https://www.weforum.org/agenda/2016/06/should-we-embrace-the-rise-of-killer-robots/</w:t>
      </w:r>
    </w:p>
    <w:p w:rsidR="00F3061B" w:rsidRPr="007B31DC" w:rsidRDefault="00F3061B" w:rsidP="00F3061B">
      <w:pPr>
        <w:rPr>
          <w:sz w:val="16"/>
        </w:rPr>
      </w:pPr>
      <w:r w:rsidRPr="007B31DC">
        <w:rPr>
          <w:sz w:val="16"/>
        </w:rPr>
        <w:t xml:space="preserve">Prominent scholars including Stuart Russell have issued a call for action to avoid “potential pitfalls” in the development of AI that has been backed by leading technologists including Elon Musk, </w:t>
      </w:r>
      <w:proofErr w:type="spellStart"/>
      <w:r w:rsidRPr="007B31DC">
        <w:rPr>
          <w:sz w:val="16"/>
        </w:rPr>
        <w:t>Demis</w:t>
      </w:r>
      <w:proofErr w:type="spellEnd"/>
      <w:r w:rsidRPr="007B31DC">
        <w:rPr>
          <w:sz w:val="16"/>
        </w:rPr>
        <w:t xml:space="preserve"> Hassabis, Steve Wozniak and Bill Gates. One high-profile pitfall could be “lethal autonomous weapons systems” (LAWS) – or, more colloquially, “killer robots”. </w:t>
      </w:r>
      <w:r w:rsidRPr="007B31DC">
        <w:rPr>
          <w:rStyle w:val="StyleUnderline"/>
        </w:rPr>
        <w:t xml:space="preserve">Technological </w:t>
      </w:r>
      <w:r w:rsidRPr="007628C9">
        <w:rPr>
          <w:rStyle w:val="StyleUnderline"/>
          <w:highlight w:val="cyan"/>
        </w:rPr>
        <w:t>advances in robotics and</w:t>
      </w:r>
      <w:r w:rsidRPr="007B31DC">
        <w:rPr>
          <w:rStyle w:val="StyleUnderline"/>
        </w:rPr>
        <w:t xml:space="preserve"> the digital </w:t>
      </w:r>
      <w:proofErr w:type="spellStart"/>
      <w:r w:rsidRPr="007B31DC">
        <w:rPr>
          <w:rStyle w:val="StyleUnderline"/>
        </w:rPr>
        <w:t>tranformation</w:t>
      </w:r>
      <w:proofErr w:type="spellEnd"/>
      <w:r w:rsidRPr="007B31DC">
        <w:rPr>
          <w:rStyle w:val="StyleUnderline"/>
        </w:rPr>
        <w:t xml:space="preserve"> of </w:t>
      </w:r>
      <w:r w:rsidRPr="007628C9">
        <w:rPr>
          <w:rStyle w:val="StyleUnderline"/>
          <w:highlight w:val="cyan"/>
        </w:rPr>
        <w:t>security has</w:t>
      </w:r>
      <w:r w:rsidRPr="007B31DC">
        <w:rPr>
          <w:rStyle w:val="StyleUnderline"/>
        </w:rPr>
        <w:t xml:space="preserve"> already </w:t>
      </w:r>
      <w:r w:rsidRPr="007628C9">
        <w:rPr>
          <w:rStyle w:val="StyleUnderline"/>
          <w:highlight w:val="cyan"/>
        </w:rPr>
        <w:t>changed the</w:t>
      </w:r>
      <w:r w:rsidRPr="007B31DC">
        <w:rPr>
          <w:rStyle w:val="StyleUnderline"/>
        </w:rPr>
        <w:t xml:space="preserve"> fundamental </w:t>
      </w:r>
      <w:r w:rsidRPr="007628C9">
        <w:rPr>
          <w:rStyle w:val="StyleUnderline"/>
          <w:highlight w:val="cyan"/>
        </w:rPr>
        <w:t>paradigm of warfare</w:t>
      </w:r>
      <w:r w:rsidRPr="007B31DC">
        <w:rPr>
          <w:sz w:val="16"/>
        </w:rPr>
        <w:t>. According to Christopher Coker ” 21st-century technology is changing our understanding of war in deeply disturbing ways.” Fully developed LAWS will likely transform modern warfare as dramatically as gunpowder and nuclear arms.</w:t>
      </w:r>
    </w:p>
    <w:p w:rsidR="00F3061B" w:rsidRDefault="00F3061B" w:rsidP="00F3061B">
      <w:pPr>
        <w:rPr>
          <w:rStyle w:val="StyleUnderline"/>
        </w:rPr>
      </w:pPr>
      <w:r w:rsidRPr="007B31DC">
        <w:rPr>
          <w:sz w:val="16"/>
        </w:rPr>
        <w:t xml:space="preserve">The U.N. Human Rights Council has called for a moratorium on the further development of LAWS, while other activist groups and campaigns have advocated for a full ban, drawing an analogy with chemical and biological weapons, which the international community considers beyond the pale. For the third year in a row, the United Nations Member States met last month to debate the call for a ban, and how to ensure that any further development of LAWS stays within international humanitarian law. However, </w:t>
      </w:r>
      <w:r w:rsidRPr="007628C9">
        <w:rPr>
          <w:rStyle w:val="StyleUnderline"/>
          <w:highlight w:val="cyan"/>
        </w:rPr>
        <w:t>when</w:t>
      </w:r>
      <w:r w:rsidRPr="007B31DC">
        <w:rPr>
          <w:rStyle w:val="StyleUnderline"/>
        </w:rPr>
        <w:t xml:space="preserve"> ground breaking weapons </w:t>
      </w:r>
      <w:r w:rsidRPr="007628C9">
        <w:rPr>
          <w:rStyle w:val="StyleUnderline"/>
          <w:highlight w:val="cyan"/>
        </w:rPr>
        <w:t>technology is no longer confined to a few large militaries,</w:t>
      </w:r>
      <w:r w:rsidRPr="007B31DC">
        <w:rPr>
          <w:rStyle w:val="StyleUnderline"/>
        </w:rPr>
        <w:t xml:space="preserve"> </w:t>
      </w:r>
      <w:r w:rsidRPr="007628C9">
        <w:rPr>
          <w:rStyle w:val="StyleUnderline"/>
          <w:highlight w:val="cyan"/>
        </w:rPr>
        <w:t>non-proliferation efforts become</w:t>
      </w:r>
      <w:r w:rsidRPr="007B31DC">
        <w:rPr>
          <w:rStyle w:val="StyleUnderline"/>
        </w:rPr>
        <w:t xml:space="preserve"> much </w:t>
      </w:r>
      <w:r w:rsidRPr="007628C9">
        <w:rPr>
          <w:rStyle w:val="StyleUnderline"/>
          <w:highlight w:val="cyan"/>
        </w:rPr>
        <w:t>more difficult.</w:t>
      </w:r>
    </w:p>
    <w:p w:rsidR="00F3061B" w:rsidRPr="007B31DC" w:rsidRDefault="00F3061B" w:rsidP="00F3061B">
      <w:pPr>
        <w:rPr>
          <w:sz w:val="16"/>
        </w:rPr>
      </w:pPr>
      <w:r w:rsidRPr="007B31DC">
        <w:rPr>
          <w:sz w:val="16"/>
        </w:rPr>
        <w:t xml:space="preserve">The debate is complicated by the fact that definitions remain mired in confusion. Platforms, such as drones, are commonly confused with weapons that can be loaded on platforms. The idea of systems being asked to execute narrowly defined tasks, such as to identify and eliminate </w:t>
      </w:r>
      <w:proofErr w:type="spellStart"/>
      <w:r w:rsidRPr="007B31DC">
        <w:rPr>
          <w:sz w:val="16"/>
        </w:rPr>
        <w:t>armoured</w:t>
      </w:r>
      <w:proofErr w:type="spellEnd"/>
      <w:r w:rsidRPr="007B31DC">
        <w:rPr>
          <w:sz w:val="16"/>
        </w:rPr>
        <w:t xml:space="preserve"> vehicles moving in a specific geographical area, is not always distinguished from the idea of systems being given discretionary scope to interpret more general missions, such as “win the war” .</w:t>
      </w:r>
    </w:p>
    <w:p w:rsidR="00F3061B" w:rsidRPr="007B31DC" w:rsidRDefault="00F3061B" w:rsidP="00F3061B">
      <w:pPr>
        <w:rPr>
          <w:sz w:val="16"/>
        </w:rPr>
      </w:pPr>
      <w:r w:rsidRPr="007B31DC">
        <w:rPr>
          <w:sz w:val="16"/>
        </w:rPr>
        <w:t xml:space="preserve">Some argue to always keep a “human in the loop” to exercise “meaningful human control”. This would preclude fully autonomous systems, which might view the “man” and the ”law” as nothing but a nuisance to the system’s ability to deliver its task. However, limiting systems to semi-autonomy or “sliding autonomy” – in which the “man” is brought in only in unusual circumstances – also has flaws. Experience from testing self-driving cars suggests that humans struggle to stay alert and lose situational awareness when supervising a system that usually runs in automated mode. </w:t>
      </w:r>
      <w:proofErr w:type="spellStart"/>
      <w:r w:rsidRPr="007B31DC">
        <w:rPr>
          <w:sz w:val="16"/>
        </w:rPr>
        <w:t>Deepmind</w:t>
      </w:r>
      <w:proofErr w:type="spellEnd"/>
      <w:r w:rsidRPr="007B31DC">
        <w:rPr>
          <w:sz w:val="16"/>
        </w:rPr>
        <w:t xml:space="preserve">, a company acquired by Google in 2014, has recently published a paper together with the Future of Humanity Institute at Oxford, where they describe an AI “off-switch” or a “big red button”. The paper outlines a “framework” to allow a “human operator” to safely interrupt an AI. According to one of the authors: “our framework allows the human supervisor to temporarily take control of the agent and make it believe it/chooses/to shut down itself”. However, the paper also clearly states that “it is unclear if all algorithms can be easily made safely interruptible”. Add to that it “is hard to </w:t>
      </w:r>
      <w:proofErr w:type="spellStart"/>
      <w:r w:rsidRPr="007B31DC">
        <w:rPr>
          <w:sz w:val="16"/>
        </w:rPr>
        <w:t>to</w:t>
      </w:r>
      <w:proofErr w:type="spellEnd"/>
      <w:r w:rsidRPr="007B31DC">
        <w:rPr>
          <w:sz w:val="16"/>
        </w:rPr>
        <w:t xml:space="preserve"> predict when human will need to start pressing a “big red button” on </w:t>
      </w:r>
      <w:proofErr w:type="spellStart"/>
      <w:r w:rsidRPr="007B31DC">
        <w:rPr>
          <w:sz w:val="16"/>
        </w:rPr>
        <w:t>self learning</w:t>
      </w:r>
      <w:proofErr w:type="spellEnd"/>
      <w:r w:rsidRPr="007B31DC">
        <w:rPr>
          <w:sz w:val="16"/>
        </w:rPr>
        <w:t xml:space="preserve"> machines”.</w:t>
      </w:r>
    </w:p>
    <w:p w:rsidR="00F3061B" w:rsidRPr="007B31DC" w:rsidRDefault="00F3061B" w:rsidP="00F3061B">
      <w:pPr>
        <w:rPr>
          <w:sz w:val="16"/>
        </w:rPr>
      </w:pPr>
      <w:r w:rsidRPr="007B31DC">
        <w:rPr>
          <w:sz w:val="16"/>
        </w:rPr>
        <w:t>An additional concern is that any weapons system with a degree of autonomy could be spoofed and the programmed objectives corrupted remotely by a purpose-engineered virus like the Stuxnet worm.</w:t>
      </w:r>
    </w:p>
    <w:p w:rsidR="00F3061B" w:rsidRPr="007B31DC" w:rsidRDefault="00F3061B" w:rsidP="00F3061B">
      <w:pPr>
        <w:rPr>
          <w:sz w:val="16"/>
        </w:rPr>
      </w:pPr>
      <w:r w:rsidRPr="007B31DC">
        <w:rPr>
          <w:sz w:val="16"/>
        </w:rPr>
        <w:t>It may already be too late to arrest the development of LAWS: Peter Singer and August Cole, the authors of Ghost Fleet, say “the ship may already have sailed – without the need of a crew”. Depending on the definition of autonomy, an argument can be made that such systems are already in use – Israel’s Harpy drone being the clearest-cut case.</w:t>
      </w:r>
    </w:p>
    <w:p w:rsidR="00F3061B" w:rsidRPr="007B31DC" w:rsidRDefault="00F3061B" w:rsidP="00F3061B">
      <w:pPr>
        <w:rPr>
          <w:sz w:val="16"/>
        </w:rPr>
      </w:pPr>
      <w:r w:rsidRPr="007B31DC">
        <w:rPr>
          <w:sz w:val="16"/>
        </w:rPr>
        <w:t xml:space="preserve">There is little current support from governments for a full ban on LAWS. One reason is that the technologies needed to develop more advanced LAWS are likely to become widely available in time – and if it would be impractical to prevent a terrorist group like ISIS from developing killer robots, then states may want to ensure they understand the technology themselves. Another reason is cost-effectiveness: humans often make up most of a </w:t>
      </w:r>
      <w:proofErr w:type="spellStart"/>
      <w:r w:rsidRPr="007B31DC">
        <w:rPr>
          <w:sz w:val="16"/>
        </w:rPr>
        <w:t>defence</w:t>
      </w:r>
      <w:proofErr w:type="spellEnd"/>
      <w:r w:rsidRPr="007B31DC">
        <w:rPr>
          <w:sz w:val="16"/>
        </w:rPr>
        <w:t xml:space="preserve"> budget, and LAWS – especially “swarms”, in which many small robots can perform tasks </w:t>
      </w:r>
      <w:proofErr w:type="spellStart"/>
      <w:r w:rsidRPr="007B31DC">
        <w:rPr>
          <w:sz w:val="16"/>
        </w:rPr>
        <w:t>simultanously</w:t>
      </w:r>
      <w:proofErr w:type="spellEnd"/>
      <w:r w:rsidRPr="007B31DC">
        <w:rPr>
          <w:sz w:val="16"/>
        </w:rPr>
        <w:t xml:space="preserve"> – could potentially cut costs drastically.</w:t>
      </w:r>
    </w:p>
    <w:p w:rsidR="00F3061B" w:rsidRPr="007B31DC" w:rsidRDefault="00F3061B" w:rsidP="00F3061B">
      <w:pPr>
        <w:rPr>
          <w:sz w:val="16"/>
        </w:rPr>
      </w:pPr>
      <w:r w:rsidRPr="007B31DC">
        <w:rPr>
          <w:sz w:val="16"/>
        </w:rPr>
        <w:t xml:space="preserve">Others even make a moral case in </w:t>
      </w:r>
      <w:proofErr w:type="spellStart"/>
      <w:r w:rsidRPr="007B31DC">
        <w:rPr>
          <w:sz w:val="16"/>
        </w:rPr>
        <w:t>favour</w:t>
      </w:r>
      <w:proofErr w:type="spellEnd"/>
      <w:r w:rsidRPr="007B31DC">
        <w:rPr>
          <w:sz w:val="16"/>
        </w:rPr>
        <w:t xml:space="preserve"> of state actors developing killer robots. They could reduce the number of soldiers being killed, or returning traumatized from battle. And suppose an algorithm is developed that performs better than the most highly-trained soldiers at coolly making snap decisions in the heat of battle, distinguishing civilians from combatants, and opening fire only on the latter: would humanitarian considerations not oblige military leaders to take the error-prone humans out of the equation? In the words of Cumming, How and Williams ”partnering human and computer abilities, could greatly enhance planning tasks in a chaotic environment.”</w:t>
      </w:r>
    </w:p>
    <w:p w:rsidR="00F3061B" w:rsidRPr="007B31DC" w:rsidRDefault="00F3061B" w:rsidP="00F3061B">
      <w:pPr>
        <w:rPr>
          <w:sz w:val="16"/>
        </w:rPr>
      </w:pPr>
      <w:r w:rsidRPr="007B31DC">
        <w:rPr>
          <w:sz w:val="16"/>
        </w:rPr>
        <w:t>The counterpoint is that politicians might be more ready to start wars when they are sending robots than humans into battle – and the technology, once developed, is likely sooner or later to be used by those with scant regard for humanitarianism.</w:t>
      </w:r>
    </w:p>
    <w:p w:rsidR="00F3061B" w:rsidRPr="007B31DC" w:rsidRDefault="00F3061B" w:rsidP="00F3061B">
      <w:pPr>
        <w:rPr>
          <w:sz w:val="16"/>
        </w:rPr>
      </w:pPr>
      <w:r w:rsidRPr="007B31DC">
        <w:rPr>
          <w:sz w:val="16"/>
        </w:rPr>
        <w:t xml:space="preserve">As artificial intelligence becomes more capable, similar questions will occur in more and more contexts, many of which are difficult to even imagine: How might the new capability conceivably be weaponized? Is it desirable? If not, how to control or – more likely – monitor its development? What norms about its use could and should be established? And how could any restrictions be enforced? It is already difficult to enforce restrictions on developing physical weapons – and the challenge becomes even starker when the “weapon” is software. Rod </w:t>
      </w:r>
      <w:proofErr w:type="spellStart"/>
      <w:r w:rsidRPr="007B31DC">
        <w:rPr>
          <w:sz w:val="16"/>
        </w:rPr>
        <w:t>Beckstrom</w:t>
      </w:r>
      <w:proofErr w:type="spellEnd"/>
      <w:r w:rsidRPr="007B31DC">
        <w:rPr>
          <w:sz w:val="16"/>
        </w:rPr>
        <w:t xml:space="preserve"> coins this as the “Conundrum of Artificial Intelligence”.</w:t>
      </w:r>
    </w:p>
    <w:p w:rsidR="00F3061B" w:rsidRDefault="00F3061B" w:rsidP="00F3061B">
      <w:r w:rsidRPr="007B31DC">
        <w:rPr>
          <w:sz w:val="16"/>
        </w:rPr>
        <w:t xml:space="preserve">Unfortunately, there is a growing gap between those developing AI and those who should be party to such a conversation. </w:t>
      </w:r>
      <w:r w:rsidRPr="007628C9">
        <w:rPr>
          <w:rStyle w:val="StyleUnderline"/>
          <w:highlight w:val="cyan"/>
        </w:rPr>
        <w:t>Public sector decision-makers</w:t>
      </w:r>
      <w:r w:rsidRPr="007B31DC">
        <w:rPr>
          <w:rStyle w:val="StyleUnderline"/>
        </w:rPr>
        <w:t xml:space="preserve"> typically </w:t>
      </w:r>
      <w:r w:rsidRPr="007628C9">
        <w:rPr>
          <w:rStyle w:val="StyleUnderline"/>
          <w:highlight w:val="cyan"/>
        </w:rPr>
        <w:t>have little understanding</w:t>
      </w:r>
      <w:r w:rsidRPr="007B31DC">
        <w:rPr>
          <w:rStyle w:val="StyleUnderline"/>
        </w:rPr>
        <w:t xml:space="preserve"> </w:t>
      </w:r>
      <w:r w:rsidRPr="007628C9">
        <w:rPr>
          <w:rStyle w:val="StyleUnderline"/>
          <w:highlight w:val="cyan"/>
        </w:rPr>
        <w:t>of the complexity of</w:t>
      </w:r>
      <w:r w:rsidRPr="007B31DC">
        <w:rPr>
          <w:rStyle w:val="StyleUnderline"/>
        </w:rPr>
        <w:t xml:space="preserve"> the </w:t>
      </w:r>
      <w:r w:rsidRPr="007628C9">
        <w:rPr>
          <w:rStyle w:val="StyleUnderline"/>
          <w:highlight w:val="cyan"/>
        </w:rPr>
        <w:t>tech</w:t>
      </w:r>
      <w:r w:rsidRPr="007B31DC">
        <w:rPr>
          <w:rStyle w:val="StyleUnderline"/>
        </w:rPr>
        <w:t xml:space="preserve">nological </w:t>
      </w:r>
      <w:r w:rsidRPr="007628C9">
        <w:rPr>
          <w:rStyle w:val="StyleUnderline"/>
          <w:highlight w:val="cyan"/>
        </w:rPr>
        <w:t>possibilities being created</w:t>
      </w:r>
      <w:r w:rsidRPr="007B31DC">
        <w:rPr>
          <w:rStyle w:val="StyleUnderline"/>
        </w:rPr>
        <w:t xml:space="preserve"> in myriad start-ups around the world. Meanwhile the </w:t>
      </w:r>
      <w:r w:rsidRPr="007628C9">
        <w:rPr>
          <w:rStyle w:val="StyleUnderline"/>
          <w:highlight w:val="cyan"/>
        </w:rPr>
        <w:t>technologists themselves</w:t>
      </w:r>
      <w:r w:rsidRPr="007B31DC">
        <w:rPr>
          <w:rStyle w:val="StyleUnderline"/>
        </w:rPr>
        <w:t xml:space="preserve"> often </w:t>
      </w:r>
      <w:r w:rsidRPr="007628C9">
        <w:rPr>
          <w:rStyle w:val="StyleUnderline"/>
          <w:highlight w:val="cyan"/>
        </w:rPr>
        <w:t>struggle to internalize the “dark side” of tech</w:t>
      </w:r>
      <w:r w:rsidRPr="007B31DC">
        <w:rPr>
          <w:rStyle w:val="StyleUnderline"/>
        </w:rPr>
        <w:t xml:space="preserve">nologies </w:t>
      </w:r>
      <w:r w:rsidRPr="007628C9">
        <w:rPr>
          <w:rStyle w:val="StyleUnderline"/>
          <w:highlight w:val="cyan"/>
        </w:rPr>
        <w:t>they view as life-enhancing</w:t>
      </w:r>
      <w:r w:rsidRPr="007B31DC">
        <w:rPr>
          <w:rStyle w:val="StyleUnderline"/>
        </w:rPr>
        <w:t>, and the consequent need to govern against misuse.</w:t>
      </w:r>
    </w:p>
    <w:p w:rsidR="00F3061B" w:rsidRPr="000B477A" w:rsidRDefault="00F3061B" w:rsidP="00F3061B"/>
    <w:p w:rsidR="00F3061B" w:rsidRDefault="00F3061B" w:rsidP="00F3061B">
      <w:pPr>
        <w:pStyle w:val="Heading3"/>
      </w:pPr>
      <w:r>
        <w:t xml:space="preserve">AT: US Solves Deterrence </w:t>
      </w:r>
    </w:p>
    <w:p w:rsidR="00F3061B" w:rsidRPr="00F3061B" w:rsidRDefault="00F3061B" w:rsidP="00F3061B">
      <w:pPr>
        <w:pStyle w:val="Heading4"/>
      </w:pPr>
      <w:r>
        <w:t xml:space="preserve">US possession doesn’t cause deterrence – other countries think the best strategy is to hijack and manipulate systems – decreases the threshold for retaliation </w:t>
      </w:r>
    </w:p>
    <w:p w:rsidR="00F3061B" w:rsidRPr="00385F9D" w:rsidRDefault="00F3061B" w:rsidP="00F3061B">
      <w:pPr>
        <w:rPr>
          <w:rFonts w:asciiTheme="minorHAnsi" w:hAnsiTheme="minorHAnsi" w:cstheme="minorHAnsi"/>
        </w:rPr>
      </w:pPr>
      <w:r w:rsidRPr="00385F9D">
        <w:rPr>
          <w:rStyle w:val="Style13ptBold"/>
        </w:rPr>
        <w:t>Geist</w:t>
      </w:r>
      <w:r>
        <w:rPr>
          <w:rFonts w:asciiTheme="minorHAnsi" w:hAnsiTheme="minorHAnsi" w:cstheme="minorHAnsi"/>
        </w:rPr>
        <w:t xml:space="preserve"> and </w:t>
      </w:r>
      <w:proofErr w:type="spellStart"/>
      <w:r w:rsidRPr="00385F9D">
        <w:rPr>
          <w:rStyle w:val="Style13ptBold"/>
        </w:rPr>
        <w:t>Lohn</w:t>
      </w:r>
      <w:proofErr w:type="spellEnd"/>
      <w:r w:rsidRPr="00FA6A7A">
        <w:rPr>
          <w:rFonts w:asciiTheme="minorHAnsi" w:hAnsiTheme="minorHAnsi" w:cstheme="minorHAnsi"/>
        </w:rPr>
        <w:t xml:space="preserve">, </w:t>
      </w:r>
      <w:r>
        <w:rPr>
          <w:rFonts w:asciiTheme="minorHAnsi" w:hAnsiTheme="minorHAnsi" w:cstheme="minorHAnsi"/>
        </w:rPr>
        <w:t>4-24-</w:t>
      </w:r>
      <w:r w:rsidRPr="00385F9D">
        <w:rPr>
          <w:rStyle w:val="Style13ptBold"/>
        </w:rPr>
        <w:t>18</w:t>
      </w:r>
      <w:r w:rsidRPr="00FA6A7A">
        <w:rPr>
          <w:rFonts w:asciiTheme="minorHAnsi" w:hAnsiTheme="minorHAnsi" w:cstheme="minorHAnsi"/>
        </w:rPr>
        <w:t>,</w:t>
      </w:r>
      <w:r>
        <w:rPr>
          <w:rFonts w:asciiTheme="minorHAnsi" w:hAnsiTheme="minorHAnsi" w:cstheme="minorHAnsi"/>
        </w:rPr>
        <w:t xml:space="preserve"> (Edward, PhD in Political science, A</w:t>
      </w:r>
      <w:r w:rsidRPr="00F00FBA">
        <w:rPr>
          <w:rFonts w:asciiTheme="minorHAnsi" w:hAnsiTheme="minorHAnsi" w:cstheme="minorHAnsi"/>
        </w:rPr>
        <w:t>ssociate policy researcher at the RAND Corporation</w:t>
      </w:r>
      <w:r>
        <w:rPr>
          <w:rFonts w:asciiTheme="minorHAnsi" w:hAnsiTheme="minorHAnsi" w:cstheme="minorHAnsi"/>
        </w:rPr>
        <w:t xml:space="preserve">, </w:t>
      </w:r>
      <w:r w:rsidRPr="00F00FBA">
        <w:rPr>
          <w:rFonts w:asciiTheme="minorHAnsi" w:hAnsiTheme="minorHAnsi" w:cstheme="minorHAnsi"/>
        </w:rPr>
        <w:t>Andrew</w:t>
      </w:r>
      <w:r>
        <w:rPr>
          <w:rFonts w:asciiTheme="minorHAnsi" w:hAnsiTheme="minorHAnsi" w:cstheme="minorHAnsi"/>
        </w:rPr>
        <w:t>, PhD in electrical engineering, E</w:t>
      </w:r>
      <w:r w:rsidRPr="00F00FBA">
        <w:rPr>
          <w:rFonts w:asciiTheme="minorHAnsi" w:hAnsiTheme="minorHAnsi" w:cstheme="minorHAnsi"/>
        </w:rPr>
        <w:t>ngineer at the RAND Corporation</w:t>
      </w:r>
      <w:r>
        <w:rPr>
          <w:rFonts w:asciiTheme="minorHAnsi" w:hAnsiTheme="minorHAnsi" w:cstheme="minorHAnsi"/>
        </w:rPr>
        <w:t xml:space="preserve">, Report conducted with data collected from </w:t>
      </w:r>
      <w:r w:rsidRPr="00FA6A7A">
        <w:rPr>
          <w:rFonts w:asciiTheme="minorHAnsi" w:hAnsiTheme="minorHAnsi" w:cstheme="minorHAnsi"/>
        </w:rPr>
        <w:t>nuclear-security professionals and AI researchers</w:t>
      </w:r>
      <w:r>
        <w:rPr>
          <w:rFonts w:asciiTheme="minorHAnsi" w:hAnsiTheme="minorHAnsi" w:cstheme="minorHAnsi"/>
        </w:rPr>
        <w:t xml:space="preserve"> from government and commercial fields) </w:t>
      </w:r>
      <w:r w:rsidRPr="00FA6A7A">
        <w:rPr>
          <w:rFonts w:asciiTheme="minorHAnsi" w:hAnsiTheme="minorHAnsi" w:cstheme="minorHAnsi"/>
        </w:rPr>
        <w:t xml:space="preserve"> "How Might Artificial Intelligence Affect the Risk of Nuclear War?," RAND</w:t>
      </w:r>
      <w:r>
        <w:rPr>
          <w:rFonts w:asciiTheme="minorHAnsi" w:hAnsiTheme="minorHAnsi" w:cstheme="minorHAnsi"/>
        </w:rPr>
        <w:t xml:space="preserve"> Corporation </w:t>
      </w:r>
      <w:r w:rsidRPr="00FA6A7A">
        <w:rPr>
          <w:rFonts w:asciiTheme="minorHAnsi" w:hAnsiTheme="minorHAnsi" w:cstheme="minorHAnsi"/>
        </w:rPr>
        <w:t>, https://www.rand.org/pubs/perspectives/PE296.html</w:t>
      </w:r>
    </w:p>
    <w:p w:rsidR="00F3061B" w:rsidRPr="00385F9D" w:rsidRDefault="00F3061B" w:rsidP="00F3061B">
      <w:pPr>
        <w:rPr>
          <w:sz w:val="16"/>
        </w:rPr>
      </w:pPr>
      <w:r w:rsidRPr="00385F9D">
        <w:rPr>
          <w:sz w:val="16"/>
        </w:rPr>
        <w:t>Hacking</w:t>
      </w:r>
    </w:p>
    <w:p w:rsidR="00F3061B" w:rsidRPr="00385F9D" w:rsidRDefault="00F3061B" w:rsidP="00F3061B">
      <w:pPr>
        <w:rPr>
          <w:rStyle w:val="StyleUnderline"/>
        </w:rPr>
      </w:pPr>
      <w:r w:rsidRPr="00385F9D">
        <w:rPr>
          <w:sz w:val="16"/>
        </w:rPr>
        <w:t xml:space="preserve">Hacking is not specific to AI, but as long as AI involves computers, it must be considered vulnerable to hacking. The intelligence itself can be hacked, as will be described later, but </w:t>
      </w:r>
      <w:r w:rsidRPr="000B477A">
        <w:rPr>
          <w:rStyle w:val="StyleUnderline"/>
          <w:highlight w:val="cyan"/>
        </w:rPr>
        <w:t>data might</w:t>
      </w:r>
      <w:r w:rsidRPr="00385F9D">
        <w:rPr>
          <w:rStyle w:val="StyleUnderline"/>
        </w:rPr>
        <w:t xml:space="preserve"> also </w:t>
      </w:r>
      <w:r w:rsidRPr="000B477A">
        <w:rPr>
          <w:rStyle w:val="StyleUnderline"/>
          <w:highlight w:val="cyan"/>
        </w:rPr>
        <w:t>be altered</w:t>
      </w:r>
      <w:r w:rsidRPr="00385F9D">
        <w:rPr>
          <w:rStyle w:val="StyleUnderline"/>
        </w:rPr>
        <w:t xml:space="preserve"> at the inputs, outputs, or </w:t>
      </w:r>
      <w:proofErr w:type="spellStart"/>
      <w:r w:rsidRPr="00385F9D">
        <w:rPr>
          <w:rStyle w:val="StyleUnderline"/>
        </w:rPr>
        <w:t>en</w:t>
      </w:r>
      <w:proofErr w:type="spellEnd"/>
      <w:r w:rsidRPr="00385F9D">
        <w:rPr>
          <w:rStyle w:val="StyleUnderline"/>
        </w:rPr>
        <w:t xml:space="preserve"> route from the output to the display</w:t>
      </w:r>
      <w:r w:rsidRPr="00385F9D">
        <w:rPr>
          <w:sz w:val="16"/>
        </w:rPr>
        <w:t xml:space="preserve">, for example. Of course, </w:t>
      </w:r>
      <w:r w:rsidRPr="00385F9D">
        <w:rPr>
          <w:rStyle w:val="StyleUnderline"/>
        </w:rPr>
        <w:t xml:space="preserve">any </w:t>
      </w:r>
      <w:r w:rsidRPr="000B477A">
        <w:rPr>
          <w:rStyle w:val="StyleUnderline"/>
          <w:highlight w:val="cyan"/>
        </w:rPr>
        <w:t>AI that played a role in</w:t>
      </w:r>
      <w:r w:rsidRPr="00385F9D">
        <w:rPr>
          <w:rStyle w:val="StyleUnderline"/>
        </w:rPr>
        <w:t xml:space="preserve"> the </w:t>
      </w:r>
      <w:r w:rsidRPr="000B477A">
        <w:rPr>
          <w:rStyle w:val="StyleUnderline"/>
          <w:highlight w:val="cyan"/>
        </w:rPr>
        <w:t>nuclear enterprise would</w:t>
      </w:r>
      <w:r w:rsidRPr="00385F9D">
        <w:rPr>
          <w:rStyle w:val="StyleUnderline"/>
        </w:rPr>
        <w:t xml:space="preserve"> </w:t>
      </w:r>
      <w:r w:rsidRPr="000B477A">
        <w:rPr>
          <w:rStyle w:val="StyleUnderline"/>
          <w:highlight w:val="cyan"/>
        </w:rPr>
        <w:t>be</w:t>
      </w:r>
      <w:r w:rsidRPr="00385F9D">
        <w:rPr>
          <w:rStyle w:val="StyleUnderline"/>
        </w:rPr>
        <w:t xml:space="preserve"> carefully protected, but it would also be </w:t>
      </w:r>
      <w:r w:rsidRPr="000B477A">
        <w:rPr>
          <w:rStyle w:val="StyleUnderline"/>
          <w:highlight w:val="cyan"/>
        </w:rPr>
        <w:t>a high-value target.</w:t>
      </w:r>
      <w:r w:rsidRPr="00385F9D">
        <w:rPr>
          <w:rStyle w:val="StyleUnderline"/>
        </w:rPr>
        <w:t xml:space="preserve"> </w:t>
      </w:r>
    </w:p>
    <w:p w:rsidR="00F3061B" w:rsidRPr="00385F9D" w:rsidRDefault="00F3061B" w:rsidP="00F3061B">
      <w:pPr>
        <w:rPr>
          <w:sz w:val="16"/>
        </w:rPr>
      </w:pPr>
      <w:r w:rsidRPr="00385F9D">
        <w:rPr>
          <w:sz w:val="16"/>
        </w:rPr>
        <w:t>Training Data Attacks</w:t>
      </w:r>
    </w:p>
    <w:p w:rsidR="00F3061B" w:rsidRPr="00385F9D" w:rsidRDefault="00F3061B" w:rsidP="00F3061B">
      <w:pPr>
        <w:rPr>
          <w:rStyle w:val="StyleUnderline"/>
        </w:rPr>
      </w:pPr>
      <w:r w:rsidRPr="000B477A">
        <w:rPr>
          <w:rStyle w:val="StyleUnderline"/>
          <w:highlight w:val="cyan"/>
        </w:rPr>
        <w:t>A</w:t>
      </w:r>
      <w:r w:rsidRPr="00385F9D">
        <w:rPr>
          <w:rStyle w:val="StyleUnderline"/>
        </w:rPr>
        <w:t xml:space="preserve">nother </w:t>
      </w:r>
      <w:r w:rsidRPr="000B477A">
        <w:rPr>
          <w:rStyle w:val="StyleUnderline"/>
          <w:highlight w:val="cyan"/>
        </w:rPr>
        <w:t>way to subvert AI is to tamper with</w:t>
      </w:r>
      <w:r w:rsidRPr="00385F9D">
        <w:rPr>
          <w:rStyle w:val="StyleUnderline"/>
        </w:rPr>
        <w:t xml:space="preserve"> the </w:t>
      </w:r>
      <w:r w:rsidRPr="000B477A">
        <w:rPr>
          <w:rStyle w:val="StyleUnderline"/>
          <w:highlight w:val="cyan"/>
        </w:rPr>
        <w:t>training data</w:t>
      </w:r>
      <w:r w:rsidRPr="000B477A">
        <w:rPr>
          <w:sz w:val="16"/>
          <w:highlight w:val="cyan"/>
        </w:rPr>
        <w:t>.</w:t>
      </w:r>
      <w:r w:rsidRPr="00385F9D">
        <w:rPr>
          <w:sz w:val="16"/>
        </w:rPr>
        <w:t xml:space="preserve"> That can be achieved in several ways: </w:t>
      </w:r>
      <w:r w:rsidRPr="00385F9D">
        <w:rPr>
          <w:rStyle w:val="StyleUnderline"/>
        </w:rPr>
        <w:t>insiders replacing data, hacking to switch out data, including erroneous samples in openly available data, or an adversary carefully selecting its behaviors in ways that set false precedent.</w:t>
      </w:r>
    </w:p>
    <w:p w:rsidR="00F3061B" w:rsidRPr="00385F9D" w:rsidRDefault="00F3061B" w:rsidP="00F3061B">
      <w:pPr>
        <w:rPr>
          <w:rStyle w:val="StyleUnderline"/>
        </w:rPr>
      </w:pPr>
      <w:r w:rsidRPr="00385F9D">
        <w:rPr>
          <w:sz w:val="16"/>
        </w:rPr>
        <w:t xml:space="preserve">A </w:t>
      </w:r>
      <w:r w:rsidRPr="00385F9D">
        <w:rPr>
          <w:rStyle w:val="StyleUnderline"/>
        </w:rPr>
        <w:t>range of studies have started to outline strategies for, and effects of, poisoning training data for various machine learning algorithms</w:t>
      </w:r>
      <w:r w:rsidRPr="00385F9D">
        <w:rPr>
          <w:sz w:val="16"/>
        </w:rPr>
        <w:t xml:space="preserve"> (Anderson et al., 2017; </w:t>
      </w:r>
      <w:proofErr w:type="spellStart"/>
      <w:r w:rsidRPr="00385F9D">
        <w:rPr>
          <w:sz w:val="16"/>
        </w:rPr>
        <w:t>Biggio</w:t>
      </w:r>
      <w:proofErr w:type="spellEnd"/>
      <w:r w:rsidRPr="00385F9D">
        <w:rPr>
          <w:sz w:val="16"/>
        </w:rPr>
        <w:t xml:space="preserve">, Nelson, and </w:t>
      </w:r>
      <w:proofErr w:type="spellStart"/>
      <w:r w:rsidRPr="00385F9D">
        <w:rPr>
          <w:sz w:val="16"/>
        </w:rPr>
        <w:t>Laskov</w:t>
      </w:r>
      <w:proofErr w:type="spellEnd"/>
      <w:r w:rsidRPr="00385F9D">
        <w:rPr>
          <w:sz w:val="16"/>
        </w:rPr>
        <w:t xml:space="preserve">, 2012; Kearns and Li, 1992), but much work is left to be done and many more discoveries should be anticipated. </w:t>
      </w:r>
      <w:r w:rsidRPr="00385F9D">
        <w:rPr>
          <w:rStyle w:val="StyleUnderline"/>
        </w:rPr>
        <w:t>Much of this work is being led by the antivirus community</w:t>
      </w:r>
      <w:r w:rsidRPr="00385F9D">
        <w:rPr>
          <w:sz w:val="16"/>
        </w:rPr>
        <w:t xml:space="preserve">, which is among the few other application spaces that are adversarial by nature—in recent years, this community has turned to machine learning as opposed to more-traditional, signature-based methods. </w:t>
      </w:r>
      <w:r w:rsidRPr="000B477A">
        <w:rPr>
          <w:rStyle w:val="StyleUnderline"/>
          <w:highlight w:val="cyan"/>
        </w:rPr>
        <w:t>Some have sought ways to ensure</w:t>
      </w:r>
      <w:r w:rsidRPr="00385F9D">
        <w:rPr>
          <w:rStyle w:val="StyleUnderline"/>
        </w:rPr>
        <w:t xml:space="preserve"> that machine </w:t>
      </w:r>
      <w:r w:rsidRPr="000B477A">
        <w:rPr>
          <w:rStyle w:val="StyleUnderline"/>
          <w:highlight w:val="cyan"/>
        </w:rPr>
        <w:t>learning remains effective</w:t>
      </w:r>
      <w:r w:rsidRPr="00385F9D">
        <w:rPr>
          <w:rStyle w:val="StyleUnderline"/>
        </w:rPr>
        <w:t xml:space="preserve"> despite data manipulation attacks</w:t>
      </w:r>
      <w:r w:rsidRPr="000B477A">
        <w:rPr>
          <w:rStyle w:val="StyleUnderline"/>
          <w:highlight w:val="cyan"/>
        </w:rPr>
        <w:t>, but</w:t>
      </w:r>
      <w:r w:rsidRPr="00385F9D">
        <w:rPr>
          <w:rStyle w:val="StyleUnderline"/>
        </w:rPr>
        <w:t xml:space="preserve"> those </w:t>
      </w:r>
      <w:r w:rsidRPr="000B477A">
        <w:rPr>
          <w:rStyle w:val="StyleUnderline"/>
          <w:highlight w:val="cyan"/>
        </w:rPr>
        <w:t>efforts remain nascent</w:t>
      </w:r>
      <w:r w:rsidRPr="00385F9D">
        <w:rPr>
          <w:sz w:val="16"/>
        </w:rPr>
        <w:t xml:space="preserve"> (</w:t>
      </w:r>
      <w:proofErr w:type="spellStart"/>
      <w:r w:rsidRPr="00385F9D">
        <w:rPr>
          <w:sz w:val="16"/>
        </w:rPr>
        <w:t>Kegelmeyer</w:t>
      </w:r>
      <w:proofErr w:type="spellEnd"/>
      <w:r w:rsidRPr="00385F9D">
        <w:rPr>
          <w:sz w:val="16"/>
        </w:rPr>
        <w:t xml:space="preserve"> et al., 2015</w:t>
      </w:r>
      <w:r w:rsidRPr="00385F9D">
        <w:rPr>
          <w:rStyle w:val="StyleUnderline"/>
        </w:rPr>
        <w:t xml:space="preserve">). </w:t>
      </w:r>
      <w:r w:rsidRPr="000B477A">
        <w:rPr>
          <w:rStyle w:val="StyleUnderline"/>
          <w:highlight w:val="cyan"/>
        </w:rPr>
        <w:t>Data tampering is expected to be a threat</w:t>
      </w:r>
      <w:r w:rsidRPr="00385F9D">
        <w:rPr>
          <w:rStyle w:val="StyleUnderline"/>
        </w:rPr>
        <w:t xml:space="preserve"> for a long time to come.</w:t>
      </w:r>
    </w:p>
    <w:p w:rsidR="00F3061B" w:rsidRPr="00385F9D" w:rsidRDefault="00F3061B" w:rsidP="00F3061B">
      <w:pPr>
        <w:rPr>
          <w:sz w:val="16"/>
        </w:rPr>
      </w:pPr>
      <w:r w:rsidRPr="00385F9D">
        <w:rPr>
          <w:sz w:val="16"/>
        </w:rPr>
        <w:t>Input Manipulation</w:t>
      </w:r>
    </w:p>
    <w:p w:rsidR="00F3061B" w:rsidRPr="00385F9D" w:rsidRDefault="00F3061B" w:rsidP="00F3061B">
      <w:pPr>
        <w:rPr>
          <w:sz w:val="16"/>
        </w:rPr>
      </w:pPr>
      <w:r w:rsidRPr="00385F9D">
        <w:rPr>
          <w:rStyle w:val="StyleUnderline"/>
        </w:rPr>
        <w:t xml:space="preserve">A third opportunity to subvert AI comes after it is fully trained. </w:t>
      </w:r>
      <w:r w:rsidRPr="000B477A">
        <w:rPr>
          <w:rStyle w:val="StyleUnderline"/>
          <w:highlight w:val="cyan"/>
        </w:rPr>
        <w:t>Manipulating</w:t>
      </w:r>
      <w:r w:rsidRPr="00385F9D">
        <w:rPr>
          <w:rStyle w:val="StyleUnderline"/>
        </w:rPr>
        <w:t xml:space="preserve"> the i</w:t>
      </w:r>
      <w:r w:rsidRPr="000B477A">
        <w:rPr>
          <w:rStyle w:val="StyleUnderline"/>
          <w:highlight w:val="cyan"/>
        </w:rPr>
        <w:t>nputs</w:t>
      </w:r>
      <w:r w:rsidRPr="00385F9D">
        <w:rPr>
          <w:rStyle w:val="StyleUnderline"/>
        </w:rPr>
        <w:t xml:space="preserve"> in subtle ways </w:t>
      </w:r>
      <w:r w:rsidRPr="000B477A">
        <w:rPr>
          <w:rStyle w:val="StyleUnderline"/>
          <w:highlight w:val="cyan"/>
        </w:rPr>
        <w:t>can lead</w:t>
      </w:r>
      <w:r w:rsidRPr="00385F9D">
        <w:rPr>
          <w:sz w:val="16"/>
        </w:rPr>
        <w:t xml:space="preserve"> even a </w:t>
      </w:r>
      <w:proofErr w:type="spellStart"/>
      <w:r w:rsidRPr="00385F9D">
        <w:rPr>
          <w:sz w:val="16"/>
        </w:rPr>
        <w:t>highperforming</w:t>
      </w:r>
      <w:proofErr w:type="spellEnd"/>
      <w:r w:rsidRPr="00385F9D">
        <w:rPr>
          <w:sz w:val="16"/>
        </w:rPr>
        <w:t xml:space="preserve"> AI system </w:t>
      </w:r>
      <w:r w:rsidRPr="000B477A">
        <w:rPr>
          <w:rStyle w:val="StyleUnderline"/>
          <w:highlight w:val="cyan"/>
        </w:rPr>
        <w:t>to</w:t>
      </w:r>
      <w:r w:rsidRPr="00385F9D">
        <w:rPr>
          <w:rStyle w:val="StyleUnderline"/>
        </w:rPr>
        <w:t xml:space="preserve"> come to any of its possible </w:t>
      </w:r>
      <w:r w:rsidRPr="000B477A">
        <w:rPr>
          <w:rStyle w:val="StyleUnderline"/>
          <w:highlight w:val="cyan"/>
        </w:rPr>
        <w:t>conclusions</w:t>
      </w:r>
      <w:r w:rsidRPr="00385F9D">
        <w:rPr>
          <w:rStyle w:val="StyleUnderline"/>
        </w:rPr>
        <w:t xml:space="preserve"> that </w:t>
      </w:r>
      <w:r w:rsidRPr="000B477A">
        <w:rPr>
          <w:rStyle w:val="StyleUnderline"/>
          <w:highlight w:val="cyan"/>
        </w:rPr>
        <w:t>the attacker prefers</w:t>
      </w:r>
      <w:r w:rsidRPr="00385F9D">
        <w:rPr>
          <w:sz w:val="16"/>
        </w:rPr>
        <w:t>. This has been demonstrated for image recognition, where changes so small that they are undetectable to humans have been made to an image and caused the AI to classify the altered image as a category of the attacker’s choosing (</w:t>
      </w:r>
      <w:proofErr w:type="spellStart"/>
      <w:r w:rsidRPr="00385F9D">
        <w:rPr>
          <w:sz w:val="16"/>
        </w:rPr>
        <w:t>Karpathy</w:t>
      </w:r>
      <w:proofErr w:type="spellEnd"/>
      <w:r w:rsidRPr="00385F9D">
        <w:rPr>
          <w:sz w:val="16"/>
        </w:rPr>
        <w:t xml:space="preserve">, 2015). This may be more difficult in nuclear matters, where a human may not have precise knowledge of all the inputs or possible classifications. In the image-recognition case, the adversary range of inputs was simple, restricted to pixels. </w:t>
      </w:r>
      <w:r w:rsidRPr="00385F9D">
        <w:rPr>
          <w:rStyle w:val="StyleUnderline"/>
        </w:rPr>
        <w:t>For other tasks</w:t>
      </w:r>
      <w:r w:rsidRPr="000B477A">
        <w:rPr>
          <w:rStyle w:val="StyleUnderline"/>
        </w:rPr>
        <w:t>, adversaries may need</w:t>
      </w:r>
      <w:r w:rsidRPr="00385F9D">
        <w:rPr>
          <w:rStyle w:val="StyleUnderline"/>
        </w:rPr>
        <w:t xml:space="preserve"> to mobilize forces in a specific pattern or release statements with a specific message in a specific sequence, but </w:t>
      </w:r>
      <w:r w:rsidRPr="000B477A">
        <w:rPr>
          <w:rStyle w:val="StyleUnderline"/>
          <w:highlight w:val="cyan"/>
        </w:rPr>
        <w:t>it is</w:t>
      </w:r>
      <w:r w:rsidRPr="00385F9D">
        <w:rPr>
          <w:rStyle w:val="StyleUnderline"/>
        </w:rPr>
        <w:t xml:space="preserve"> still </w:t>
      </w:r>
      <w:r w:rsidRPr="000B477A">
        <w:rPr>
          <w:rStyle w:val="StyleUnderline"/>
          <w:highlight w:val="cyan"/>
        </w:rPr>
        <w:t>possible</w:t>
      </w:r>
      <w:r w:rsidRPr="00385F9D">
        <w:rPr>
          <w:rStyle w:val="StyleUnderline"/>
        </w:rPr>
        <w:t>—at least in principle—</w:t>
      </w:r>
      <w:r w:rsidRPr="000B477A">
        <w:rPr>
          <w:rStyle w:val="StyleUnderline"/>
          <w:highlight w:val="cyan"/>
        </w:rPr>
        <w:t>to “trick”</w:t>
      </w:r>
      <w:r w:rsidRPr="00385F9D">
        <w:rPr>
          <w:rStyle w:val="StyleUnderline"/>
        </w:rPr>
        <w:t xml:space="preserve"> fully trained </w:t>
      </w:r>
      <w:r w:rsidRPr="000B477A">
        <w:rPr>
          <w:rStyle w:val="StyleUnderline"/>
          <w:highlight w:val="cyan"/>
        </w:rPr>
        <w:t>AI systems</w:t>
      </w:r>
      <w:r w:rsidRPr="00385F9D">
        <w:rPr>
          <w:rStyle w:val="StyleUnderline"/>
        </w:rPr>
        <w:t>.</w:t>
      </w:r>
      <w:r w:rsidRPr="00385F9D">
        <w:rPr>
          <w:sz w:val="16"/>
        </w:rPr>
        <w:t xml:space="preserve"> Importantly, </w:t>
      </w:r>
      <w:r w:rsidRPr="00385F9D">
        <w:rPr>
          <w:rStyle w:val="StyleUnderline"/>
        </w:rPr>
        <w:t xml:space="preserve">input </w:t>
      </w:r>
      <w:r w:rsidRPr="001D2F36">
        <w:rPr>
          <w:rStyle w:val="StyleUnderline"/>
          <w:highlight w:val="cyan"/>
        </w:rPr>
        <w:t>manipulation attacks do not require</w:t>
      </w:r>
      <w:r w:rsidRPr="00385F9D">
        <w:rPr>
          <w:rStyle w:val="StyleUnderline"/>
        </w:rPr>
        <w:t xml:space="preserve"> the adversary to have </w:t>
      </w:r>
      <w:r w:rsidRPr="001D2F36">
        <w:rPr>
          <w:rStyle w:val="StyleUnderline"/>
          <w:highlight w:val="cyan"/>
        </w:rPr>
        <w:t>access to the trained system,</w:t>
      </w:r>
      <w:r w:rsidRPr="00385F9D">
        <w:rPr>
          <w:rStyle w:val="StyleUnderline"/>
        </w:rPr>
        <w:t xml:space="preserve"> so </w:t>
      </w:r>
      <w:r w:rsidRPr="001D2F36">
        <w:rPr>
          <w:rStyle w:val="StyleUnderline"/>
          <w:highlight w:val="cyan"/>
        </w:rPr>
        <w:t>even a well-protected AI can</w:t>
      </w:r>
      <w:r w:rsidRPr="00385F9D">
        <w:rPr>
          <w:rStyle w:val="StyleUnderline"/>
        </w:rPr>
        <w:t xml:space="preserve"> still </w:t>
      </w:r>
      <w:r w:rsidRPr="001D2F36">
        <w:rPr>
          <w:rStyle w:val="StyleUnderline"/>
          <w:highlight w:val="cyan"/>
        </w:rPr>
        <w:t>be vulnerable</w:t>
      </w:r>
      <w:r w:rsidRPr="00385F9D">
        <w:rPr>
          <w:sz w:val="16"/>
        </w:rPr>
        <w:t xml:space="preserve"> (</w:t>
      </w:r>
      <w:proofErr w:type="spellStart"/>
      <w:r w:rsidRPr="00385F9D">
        <w:rPr>
          <w:sz w:val="16"/>
        </w:rPr>
        <w:t>Papernot</w:t>
      </w:r>
      <w:proofErr w:type="spellEnd"/>
      <w:r w:rsidRPr="00385F9D">
        <w:rPr>
          <w:sz w:val="16"/>
        </w:rPr>
        <w:t xml:space="preserve">, McDaniel, and Goodfellow, 2016). More research will be needed to understand the extent of vulnerabilities and to understand which parts of the inputs, outputs, and data would need to be kept secure. </w:t>
      </w:r>
    </w:p>
    <w:p w:rsidR="00F3061B" w:rsidRPr="00385F9D" w:rsidRDefault="00F3061B" w:rsidP="00F3061B">
      <w:pPr>
        <w:rPr>
          <w:sz w:val="16"/>
        </w:rPr>
      </w:pPr>
      <w:r w:rsidRPr="00385F9D">
        <w:rPr>
          <w:sz w:val="16"/>
        </w:rPr>
        <w:t>Impact of Limited Effectiveness on Nuclear Security</w:t>
      </w:r>
    </w:p>
    <w:p w:rsidR="00F3061B" w:rsidRPr="00385F9D" w:rsidRDefault="00F3061B" w:rsidP="00F3061B">
      <w:pPr>
        <w:rPr>
          <w:sz w:val="16"/>
        </w:rPr>
      </w:pPr>
      <w:r w:rsidRPr="00385F9D">
        <w:rPr>
          <w:sz w:val="16"/>
        </w:rPr>
        <w:t>In the previous case of tracking and targeting, AI threats relate to undermining strategic stability because of the adversary’s exaggerated faith in its effectiveness, but the opposite could also be the case. In the case of decision support systems</w:t>
      </w:r>
      <w:r w:rsidRPr="001D2F36">
        <w:rPr>
          <w:sz w:val="16"/>
          <w:highlight w:val="cyan"/>
        </w:rPr>
        <w:t xml:space="preserve">, </w:t>
      </w:r>
      <w:r w:rsidRPr="001D2F36">
        <w:rPr>
          <w:rStyle w:val="StyleUnderline"/>
          <w:highlight w:val="cyan"/>
        </w:rPr>
        <w:t>it is</w:t>
      </w:r>
      <w:r w:rsidRPr="00385F9D">
        <w:rPr>
          <w:rStyle w:val="StyleUnderline"/>
        </w:rPr>
        <w:t xml:space="preserve"> more </w:t>
      </w:r>
      <w:r w:rsidRPr="001D2F36">
        <w:rPr>
          <w:rStyle w:val="StyleUnderline"/>
          <w:highlight w:val="cyan"/>
        </w:rPr>
        <w:t>pernicious for</w:t>
      </w:r>
      <w:r w:rsidRPr="00385F9D">
        <w:rPr>
          <w:rStyle w:val="StyleUnderline"/>
        </w:rPr>
        <w:t xml:space="preserve"> the </w:t>
      </w:r>
      <w:r w:rsidRPr="001D2F36">
        <w:rPr>
          <w:rStyle w:val="StyleUnderline"/>
          <w:highlight w:val="cyan"/>
        </w:rPr>
        <w:t>force employing</w:t>
      </w:r>
      <w:r w:rsidRPr="00385F9D">
        <w:rPr>
          <w:rStyle w:val="StyleUnderline"/>
        </w:rPr>
        <w:t xml:space="preserve"> the </w:t>
      </w:r>
      <w:r w:rsidRPr="001D2F36">
        <w:rPr>
          <w:rStyle w:val="StyleUnderline"/>
          <w:highlight w:val="cyan"/>
        </w:rPr>
        <w:t>AI to believe</w:t>
      </w:r>
      <w:r w:rsidRPr="00385F9D">
        <w:rPr>
          <w:rStyle w:val="StyleUnderline"/>
        </w:rPr>
        <w:t xml:space="preserve"> that </w:t>
      </w:r>
      <w:r w:rsidRPr="001D2F36">
        <w:rPr>
          <w:rStyle w:val="StyleUnderline"/>
          <w:highlight w:val="cyan"/>
        </w:rPr>
        <w:t>it is effective when it is</w:t>
      </w:r>
      <w:r w:rsidRPr="00385F9D">
        <w:rPr>
          <w:rStyle w:val="StyleUnderline"/>
        </w:rPr>
        <w:t xml:space="preserve"> not. It is also possible that </w:t>
      </w:r>
      <w:r w:rsidRPr="001D2F36">
        <w:rPr>
          <w:rStyle w:val="StyleUnderline"/>
          <w:highlight w:val="cyan"/>
        </w:rPr>
        <w:t>an adversary could become convinced</w:t>
      </w:r>
      <w:r w:rsidRPr="00385F9D">
        <w:rPr>
          <w:rStyle w:val="StyleUnderline"/>
        </w:rPr>
        <w:t xml:space="preserve"> that </w:t>
      </w:r>
      <w:r w:rsidRPr="001D2F36">
        <w:rPr>
          <w:rStyle w:val="StyleUnderline"/>
          <w:highlight w:val="cyan"/>
        </w:rPr>
        <w:t>it is able to subvert</w:t>
      </w:r>
      <w:r w:rsidRPr="00385F9D">
        <w:rPr>
          <w:rStyle w:val="StyleUnderline"/>
        </w:rPr>
        <w:t xml:space="preserve"> an </w:t>
      </w:r>
      <w:r w:rsidRPr="001D2F36">
        <w:rPr>
          <w:rStyle w:val="StyleUnderline"/>
          <w:highlight w:val="cyan"/>
        </w:rPr>
        <w:t>AI and avoid retaliation, leading</w:t>
      </w:r>
      <w:r w:rsidRPr="00385F9D">
        <w:rPr>
          <w:rStyle w:val="StyleUnderline"/>
        </w:rPr>
        <w:t xml:space="preserve"> it </w:t>
      </w:r>
      <w:r w:rsidRPr="001D2F36">
        <w:rPr>
          <w:rStyle w:val="StyleUnderline"/>
          <w:highlight w:val="cyan"/>
        </w:rPr>
        <w:t>to</w:t>
      </w:r>
      <w:r w:rsidRPr="00385F9D">
        <w:rPr>
          <w:rStyle w:val="StyleUnderline"/>
        </w:rPr>
        <w:t xml:space="preserve"> pursue </w:t>
      </w:r>
      <w:r w:rsidRPr="001D2F36">
        <w:rPr>
          <w:rStyle w:val="StyleUnderline"/>
          <w:highlight w:val="cyan"/>
        </w:rPr>
        <w:t>paths that would</w:t>
      </w:r>
      <w:r w:rsidRPr="00385F9D">
        <w:rPr>
          <w:rStyle w:val="StyleUnderline"/>
        </w:rPr>
        <w:t xml:space="preserve"> otherwise </w:t>
      </w:r>
      <w:r w:rsidRPr="001D2F36">
        <w:rPr>
          <w:rStyle w:val="StyleUnderline"/>
          <w:highlight w:val="cyan"/>
        </w:rPr>
        <w:t>be escalatory</w:t>
      </w:r>
      <w:r w:rsidRPr="00385F9D">
        <w:rPr>
          <w:rStyle w:val="StyleUnderline"/>
        </w:rPr>
        <w:t xml:space="preserve"> in nature, up to and </w:t>
      </w:r>
      <w:r w:rsidRPr="001D2F36">
        <w:rPr>
          <w:rStyle w:val="StyleUnderline"/>
          <w:highlight w:val="cyan"/>
        </w:rPr>
        <w:t>including preemptive first strike</w:t>
      </w:r>
      <w:r w:rsidRPr="00385F9D">
        <w:rPr>
          <w:sz w:val="16"/>
        </w:rPr>
        <w:t xml:space="preserve">. For example, the adversary might be convinced that it has discovered a pattern of launches and trajectories that would lead the AI to view the data and conclude that such a pattern is safe even as missiles are </w:t>
      </w:r>
      <w:proofErr w:type="spellStart"/>
      <w:r w:rsidRPr="00385F9D">
        <w:rPr>
          <w:sz w:val="16"/>
        </w:rPr>
        <w:t>en</w:t>
      </w:r>
      <w:proofErr w:type="spellEnd"/>
      <w:r w:rsidRPr="00385F9D">
        <w:rPr>
          <w:sz w:val="16"/>
        </w:rPr>
        <w:t xml:space="preserve"> route to targets. </w:t>
      </w:r>
    </w:p>
    <w:p w:rsidR="00F3061B" w:rsidRPr="00F3061B" w:rsidRDefault="00F3061B" w:rsidP="00F3061B">
      <w:pPr>
        <w:rPr>
          <w:sz w:val="16"/>
        </w:rPr>
      </w:pPr>
      <w:r w:rsidRPr="00385F9D">
        <w:rPr>
          <w:sz w:val="16"/>
        </w:rPr>
        <w:t>AI presents an array of new vulnerabilities that are difficult to detect in real time. Yet it will almost certainly—eventually or gradually—be given more prominence in road-to-war, escalation, and even launch decisions. Any system with those responsibilities should have to go through rigorous testing that would include adversarial approaches. The simulation of adversaries in testing is fully effective only if the tester can envision the full range of attacks an adversary might create. This impossibly tall order is nonetheless faced for all military systems that are deployed.</w:t>
      </w:r>
    </w:p>
    <w:p w:rsidR="001244D8" w:rsidRDefault="001244D8" w:rsidP="001244D8">
      <w:pPr>
        <w:pStyle w:val="Heading4"/>
        <w:rPr>
          <w:rStyle w:val="Style13ptBold"/>
          <w:b/>
        </w:rPr>
      </w:pPr>
      <w:r>
        <w:t xml:space="preserve">AI </w:t>
      </w:r>
      <w:r>
        <w:rPr>
          <w:u w:val="single"/>
        </w:rPr>
        <w:t>wreck</w:t>
      </w:r>
      <w:r w:rsidR="00DA31F5">
        <w:rPr>
          <w:u w:val="single"/>
        </w:rPr>
        <w:t>s</w:t>
      </w:r>
      <w:r>
        <w:t xml:space="preserve"> deterrence</w:t>
      </w:r>
      <w:r w:rsidR="00DA31F5">
        <w:t xml:space="preserve">, it doesn’t </w:t>
      </w:r>
      <w:r>
        <w:t>solve it –</w:t>
      </w:r>
      <w:r w:rsidR="00DA31F5">
        <w:t xml:space="preserve"> </w:t>
      </w:r>
      <w:r>
        <w:t>create</w:t>
      </w:r>
      <w:r w:rsidR="00DA31F5">
        <w:t>s</w:t>
      </w:r>
      <w:r>
        <w:t xml:space="preserve"> use-it-or-lose-it pressures that encourage </w:t>
      </w:r>
      <w:r>
        <w:rPr>
          <w:u w:val="single"/>
        </w:rPr>
        <w:t>early escalation</w:t>
      </w:r>
      <w:r>
        <w:rPr>
          <w:rStyle w:val="Style13ptBold"/>
          <w:b/>
        </w:rPr>
        <w:t xml:space="preserve"> </w:t>
      </w:r>
    </w:p>
    <w:p w:rsidR="001244D8" w:rsidRPr="008B042A" w:rsidRDefault="001244D8" w:rsidP="001244D8">
      <w:pPr>
        <w:rPr>
          <w:rStyle w:val="Style13ptBold"/>
          <w:b w:val="0"/>
        </w:rPr>
      </w:pPr>
      <w:r w:rsidRPr="008B042A">
        <w:rPr>
          <w:rStyle w:val="Style13ptBold"/>
        </w:rPr>
        <w:t>Irving, 18</w:t>
      </w:r>
      <w:r>
        <w:rPr>
          <w:rStyle w:val="Style13ptBold"/>
        </w:rPr>
        <w:t xml:space="preserve"> </w:t>
      </w:r>
      <w:r w:rsidRPr="008B042A">
        <w:rPr>
          <w:rStyle w:val="Style13ptBold"/>
          <w:b w:val="0"/>
        </w:rPr>
        <w:t>(Doug Irving is the Communications Analyst at the RAND Corporation. 4-24-18, "How Artificial Intelligence Could Increase the Risk of Nuclear War", https://www.rand.org/blog/articles/2018/04/how-artificial-intelligence-could-increase-the-risk.html)</w:t>
      </w:r>
    </w:p>
    <w:p w:rsidR="001244D8" w:rsidRPr="00071224" w:rsidRDefault="001244D8" w:rsidP="001244D8">
      <w:pPr>
        <w:rPr>
          <w:rStyle w:val="Style13ptBold"/>
          <w:b w:val="0"/>
        </w:rPr>
      </w:pPr>
      <w:r w:rsidRPr="00071224">
        <w:rPr>
          <w:rStyle w:val="Style13ptBold"/>
          <w:b w:val="0"/>
        </w:rPr>
        <w:t>“Launch."</w:t>
      </w:r>
    </w:p>
    <w:p w:rsidR="001244D8" w:rsidRPr="00071224" w:rsidRDefault="001244D8" w:rsidP="001244D8">
      <w:pPr>
        <w:rPr>
          <w:rStyle w:val="Style13ptBold"/>
          <w:b w:val="0"/>
        </w:rPr>
      </w:pPr>
    </w:p>
    <w:p w:rsidR="001244D8" w:rsidRPr="00071224" w:rsidRDefault="001244D8" w:rsidP="001244D8">
      <w:pPr>
        <w:rPr>
          <w:rStyle w:val="Style13ptBold"/>
          <w:b w:val="0"/>
        </w:rPr>
      </w:pPr>
      <w:r w:rsidRPr="00071224">
        <w:rPr>
          <w:rStyle w:val="Style13ptBold"/>
          <w:b w:val="0"/>
        </w:rPr>
        <w:t>The fear that computers, by mistake or malice, might lead humanity to the brink of nuclear annihilation has haunted imaginations since the earliest days of the Cold War.</w:t>
      </w:r>
    </w:p>
    <w:p w:rsidR="001244D8" w:rsidRPr="00071224" w:rsidRDefault="001244D8" w:rsidP="001244D8">
      <w:pPr>
        <w:rPr>
          <w:rStyle w:val="Style13ptBold"/>
          <w:b w:val="0"/>
        </w:rPr>
      </w:pPr>
    </w:p>
    <w:p w:rsidR="001244D8" w:rsidRPr="00002921" w:rsidRDefault="001244D8" w:rsidP="001244D8">
      <w:pPr>
        <w:rPr>
          <w:rStyle w:val="Emphasis"/>
        </w:rPr>
      </w:pPr>
      <w:r w:rsidRPr="00071224">
        <w:rPr>
          <w:rStyle w:val="Style13ptBold"/>
          <w:b w:val="0"/>
        </w:rPr>
        <w:t xml:space="preserve">The danger might soon be more science than fiction. Stunning advances in </w:t>
      </w:r>
      <w:r w:rsidRPr="008B042A">
        <w:rPr>
          <w:rStyle w:val="Style13ptBold"/>
          <w:b w:val="0"/>
          <w:highlight w:val="cyan"/>
          <w:u w:val="single"/>
        </w:rPr>
        <w:t>AI</w:t>
      </w:r>
      <w:r w:rsidRPr="00002921">
        <w:rPr>
          <w:rStyle w:val="Style13ptBold"/>
          <w:b w:val="0"/>
          <w:u w:val="single"/>
        </w:rPr>
        <w:t xml:space="preserve"> </w:t>
      </w:r>
      <w:r w:rsidRPr="00071224">
        <w:rPr>
          <w:rStyle w:val="Style13ptBold"/>
          <w:b w:val="0"/>
        </w:rPr>
        <w:t xml:space="preserve">have </w:t>
      </w:r>
      <w:r w:rsidRPr="008B042A">
        <w:rPr>
          <w:rStyle w:val="Style13ptBold"/>
          <w:b w:val="0"/>
          <w:highlight w:val="cyan"/>
          <w:u w:val="single"/>
        </w:rPr>
        <w:t>created machines that</w:t>
      </w:r>
      <w:r w:rsidRPr="00071224">
        <w:rPr>
          <w:rStyle w:val="Style13ptBold"/>
          <w:b w:val="0"/>
        </w:rPr>
        <w:t xml:space="preserve"> can learn and think, </w:t>
      </w:r>
      <w:r w:rsidRPr="008B042A">
        <w:rPr>
          <w:rStyle w:val="Style13ptBold"/>
          <w:b w:val="0"/>
          <w:highlight w:val="cyan"/>
          <w:u w:val="single"/>
        </w:rPr>
        <w:t>provok</w:t>
      </w:r>
      <w:r w:rsidRPr="00002921">
        <w:rPr>
          <w:rStyle w:val="Style13ptBold"/>
          <w:b w:val="0"/>
          <w:u w:val="single"/>
        </w:rPr>
        <w:t>i</w:t>
      </w:r>
      <w:r w:rsidRPr="00071224">
        <w:rPr>
          <w:rStyle w:val="Style13ptBold"/>
          <w:b w:val="0"/>
        </w:rPr>
        <w:t xml:space="preserve">ng </w:t>
      </w:r>
      <w:r w:rsidRPr="008B042A">
        <w:rPr>
          <w:rStyle w:val="Style13ptBold"/>
          <w:b w:val="0"/>
          <w:highlight w:val="cyan"/>
          <w:u w:val="single"/>
        </w:rPr>
        <w:t>a new arms race among the world's major nuclear power</w:t>
      </w:r>
      <w:r w:rsidRPr="00002921">
        <w:rPr>
          <w:rStyle w:val="Style13ptBold"/>
          <w:b w:val="0"/>
          <w:u w:val="single"/>
        </w:rPr>
        <w:t>s</w:t>
      </w:r>
      <w:r w:rsidRPr="00071224">
        <w:rPr>
          <w:rStyle w:val="Style13ptBold"/>
          <w:b w:val="0"/>
        </w:rPr>
        <w:t xml:space="preserve">. It's not the killer robots of Hollywood blockbusters that we need to worry about; it's how </w:t>
      </w:r>
      <w:r w:rsidRPr="008B042A">
        <w:rPr>
          <w:rStyle w:val="Emphasis"/>
          <w:highlight w:val="cyan"/>
        </w:rPr>
        <w:t>computers might challenge the basic rules of nuclear deterrence and lead humans into making devastating decisions.</w:t>
      </w:r>
    </w:p>
    <w:p w:rsidR="001244D8" w:rsidRPr="00071224" w:rsidRDefault="001244D8" w:rsidP="001244D8">
      <w:pPr>
        <w:rPr>
          <w:rStyle w:val="Style13ptBold"/>
          <w:b w:val="0"/>
        </w:rPr>
      </w:pPr>
    </w:p>
    <w:p w:rsidR="001244D8" w:rsidRPr="00071224" w:rsidRDefault="001244D8" w:rsidP="001244D8">
      <w:pPr>
        <w:rPr>
          <w:rStyle w:val="Style13ptBold"/>
          <w:b w:val="0"/>
        </w:rPr>
      </w:pPr>
      <w:r w:rsidRPr="00071224">
        <w:rPr>
          <w:rStyle w:val="Style13ptBold"/>
          <w:b w:val="0"/>
        </w:rPr>
        <w:t>That's the premise behind a new paper from RAND Corporation, How Might Artificial Intelligence Affect the Risk of Nuclear War? It's part of a special project within RAND, known as Security 2040, to look over the horizon and anticipate coming threats.</w:t>
      </w:r>
    </w:p>
    <w:p w:rsidR="001244D8" w:rsidRPr="00071224" w:rsidRDefault="001244D8" w:rsidP="001244D8">
      <w:pPr>
        <w:rPr>
          <w:rStyle w:val="Style13ptBold"/>
          <w:b w:val="0"/>
        </w:rPr>
      </w:pPr>
    </w:p>
    <w:p w:rsidR="001244D8" w:rsidRDefault="001244D8" w:rsidP="001244D8">
      <w:pPr>
        <w:rPr>
          <w:rStyle w:val="Style13ptBold"/>
          <w:b w:val="0"/>
        </w:rPr>
      </w:pPr>
      <w:r w:rsidRPr="00071224">
        <w:rPr>
          <w:rStyle w:val="Style13ptBold"/>
          <w:b w:val="0"/>
        </w:rPr>
        <w:t xml:space="preserve">"This isn't just a movie scenario," said Andrew </w:t>
      </w:r>
      <w:proofErr w:type="spellStart"/>
      <w:r w:rsidRPr="00071224">
        <w:rPr>
          <w:rStyle w:val="Style13ptBold"/>
          <w:b w:val="0"/>
        </w:rPr>
        <w:t>Lohn</w:t>
      </w:r>
      <w:proofErr w:type="spellEnd"/>
      <w:r w:rsidRPr="00071224">
        <w:rPr>
          <w:rStyle w:val="Style13ptBold"/>
          <w:b w:val="0"/>
        </w:rPr>
        <w:t>, an engineer at RAND who coauthored the paper and whose experience with AI includes using it to route drones, identify whale calls, and predict the outcomes of NBA games. "Things that are relatively simple can raise tensions and lead us to some dangerous places if we are not careful."</w:t>
      </w:r>
    </w:p>
    <w:p w:rsidR="001244D8" w:rsidRDefault="001244D8" w:rsidP="001244D8">
      <w:pPr>
        <w:rPr>
          <w:rStyle w:val="Style13ptBold"/>
          <w:b w:val="0"/>
        </w:rPr>
      </w:pPr>
      <w:r>
        <w:rPr>
          <w:rStyle w:val="Style13ptBold"/>
          <w:b w:val="0"/>
        </w:rPr>
        <w:t>Glitch, or Armageddon?</w:t>
      </w:r>
    </w:p>
    <w:p w:rsidR="001244D8" w:rsidRDefault="001244D8" w:rsidP="001244D8">
      <w:pPr>
        <w:rPr>
          <w:rStyle w:val="Style13ptBold"/>
          <w:b w:val="0"/>
        </w:rPr>
      </w:pPr>
      <w:r>
        <w:rPr>
          <w:rStyle w:val="Style13ptBold"/>
          <w:b w:val="0"/>
        </w:rPr>
        <w:t>Petrov would say later that his chair felt like a frying pan. He knew the computer system had glitches. The Soviets, worried that they were falling behind in the arms race with the United States, had rushed it into service only months earlier. Its screen now read “high reliability,” but Petrov's gut said otherwise.</w:t>
      </w:r>
    </w:p>
    <w:p w:rsidR="001244D8" w:rsidRDefault="001244D8" w:rsidP="001244D8">
      <w:pPr>
        <w:rPr>
          <w:rStyle w:val="Style13ptBold"/>
          <w:b w:val="0"/>
        </w:rPr>
      </w:pPr>
    </w:p>
    <w:p w:rsidR="001244D8" w:rsidRDefault="001244D8" w:rsidP="001244D8">
      <w:pPr>
        <w:rPr>
          <w:rStyle w:val="Style13ptBold"/>
          <w:b w:val="0"/>
        </w:rPr>
      </w:pPr>
      <w:r>
        <w:rPr>
          <w:rStyle w:val="Style13ptBold"/>
          <w:b w:val="0"/>
        </w:rPr>
        <w:t>He picked up the phone to his duty officer. “False alarm,” he said. Suddenly, the system flashed with new warnings: another launch, and then another, and then another. The words on the screen glowed red:</w:t>
      </w:r>
    </w:p>
    <w:p w:rsidR="001244D8" w:rsidRDefault="001244D8" w:rsidP="001244D8">
      <w:pPr>
        <w:rPr>
          <w:rStyle w:val="Style13ptBold"/>
          <w:b w:val="0"/>
        </w:rPr>
      </w:pPr>
    </w:p>
    <w:p w:rsidR="001244D8" w:rsidRDefault="001244D8" w:rsidP="001244D8">
      <w:pPr>
        <w:rPr>
          <w:rStyle w:val="Style13ptBold"/>
          <w:b w:val="0"/>
        </w:rPr>
      </w:pPr>
      <w:r>
        <w:rPr>
          <w:rStyle w:val="Style13ptBold"/>
          <w:b w:val="0"/>
        </w:rPr>
        <w:t>"Missile attack."</w:t>
      </w:r>
    </w:p>
    <w:p w:rsidR="001244D8" w:rsidRDefault="001244D8" w:rsidP="001244D8">
      <w:pPr>
        <w:rPr>
          <w:rStyle w:val="Style13ptBold"/>
          <w:b w:val="0"/>
        </w:rPr>
      </w:pPr>
    </w:p>
    <w:p w:rsidR="001244D8" w:rsidRDefault="001244D8" w:rsidP="001244D8">
      <w:pPr>
        <w:rPr>
          <w:rStyle w:val="Style13ptBold"/>
          <w:b w:val="0"/>
        </w:rPr>
      </w:pPr>
      <w:r>
        <w:rPr>
          <w:rStyle w:val="Style13ptBold"/>
          <w:b w:val="0"/>
        </w:rPr>
        <w:t>To understand how intelligent computers could raise the risk of nuclear war, you have to understand a little about why the Cold War never went nuclear hot. There are many theories, but “assured retaliation” has always been one of the cornerstones. In the simplest terms, it means: If you punch me, I'll punch you back. With nuclear weapons in play, that counterpunch could wipe out whole cities, a loss neither side was ever willing to risk.​​​​​​​</w:t>
      </w:r>
    </w:p>
    <w:p w:rsidR="001244D8" w:rsidRDefault="001244D8" w:rsidP="001244D8">
      <w:pPr>
        <w:rPr>
          <w:rStyle w:val="Style13ptBold"/>
          <w:b w:val="0"/>
        </w:rPr>
      </w:pPr>
      <w:r>
        <w:rPr>
          <w:rStyle w:val="Style13ptBold"/>
          <w:b w:val="0"/>
        </w:rPr>
        <w:t xml:space="preserve">That theory leads to some seemingly counterintuitive conclusions. If both sides have weapons that can survive a first strike and hit back, then the situation is stable. Neither side will risk throwing that first punch. </w:t>
      </w:r>
      <w:r w:rsidRPr="008B042A">
        <w:rPr>
          <w:rStyle w:val="Style13ptBold"/>
          <w:b w:val="0"/>
          <w:highlight w:val="cyan"/>
          <w:u w:val="single"/>
        </w:rPr>
        <w:t>The situation gets more dangerous and uncertain if one side loses its ability to strike back or even just thinks it might lose that ability.</w:t>
      </w:r>
      <w:r>
        <w:rPr>
          <w:rStyle w:val="Style13ptBold"/>
          <w:b w:val="0"/>
        </w:rPr>
        <w:t xml:space="preserve"> It might respond by creating new weapons to regain its edge. Or it might decide it needs to throw its punches early, before it gets hit first.</w:t>
      </w:r>
    </w:p>
    <w:p w:rsidR="001244D8" w:rsidRDefault="001244D8" w:rsidP="001244D8">
      <w:pPr>
        <w:rPr>
          <w:rStyle w:val="Style13ptBold"/>
          <w:b w:val="0"/>
        </w:rPr>
      </w:pPr>
    </w:p>
    <w:p w:rsidR="001244D8" w:rsidRDefault="001244D8" w:rsidP="001244D8">
      <w:pPr>
        <w:rPr>
          <w:rStyle w:val="Style13ptBold"/>
          <w:b w:val="0"/>
        </w:rPr>
      </w:pPr>
      <w:r>
        <w:rPr>
          <w:rStyle w:val="Style13ptBold"/>
          <w:b w:val="0"/>
        </w:rPr>
        <w:t>That's where the real danger of AI might lie. Computers can already scan thousands of surveillance photos, looking for patterns that a human eye would never see. It doesn't take much imagination to envision a more advanced system taking in drone feeds, satellite data, and even social media posts to develop a complete picture of an adversary's weapons and defenses.</w:t>
      </w:r>
    </w:p>
    <w:p w:rsidR="001244D8" w:rsidRDefault="001244D8" w:rsidP="001244D8">
      <w:pPr>
        <w:rPr>
          <w:rStyle w:val="Style13ptBold"/>
          <w:b w:val="0"/>
        </w:rPr>
      </w:pPr>
      <w:r>
        <w:rPr>
          <w:rStyle w:val="Style13ptBold"/>
          <w:b w:val="0"/>
        </w:rPr>
        <w:t xml:space="preserve">A system that can be everywhere and see everything might </w:t>
      </w:r>
      <w:r w:rsidRPr="00002921">
        <w:t>convince</w:t>
      </w:r>
      <w:r>
        <w:rPr>
          <w:rStyle w:val="Style13ptBold"/>
          <w:b w:val="0"/>
        </w:rPr>
        <w:t xml:space="preserve"> an adversary that it is vulnerable to a disarming first strike—that it might lose its counterpunch. That adversary would scramble to find new ways to level the field again, by whatever means necessary. That road leads closer to nuclear war.</w:t>
      </w:r>
    </w:p>
    <w:p w:rsidR="001244D8" w:rsidRDefault="001244D8" w:rsidP="001244D8">
      <w:pPr>
        <w:rPr>
          <w:rStyle w:val="Style13ptBold"/>
          <w:b w:val="0"/>
        </w:rPr>
      </w:pPr>
    </w:p>
    <w:p w:rsidR="001244D8" w:rsidRPr="00002921" w:rsidRDefault="001244D8" w:rsidP="001244D8">
      <w:pPr>
        <w:rPr>
          <w:rStyle w:val="Emphasis"/>
        </w:rPr>
      </w:pPr>
      <w:r>
        <w:rPr>
          <w:rStyle w:val="Style13ptBold"/>
          <w:b w:val="0"/>
        </w:rPr>
        <w:t>"Autonomous systems don't need to kill people to undermine stability and make catastrophic war more likely," said Edward Geist, an associate policy researcher at RAND, a specialist in nuclear security, and co-author of the new paper. "</w:t>
      </w:r>
      <w:r w:rsidRPr="008B042A">
        <w:rPr>
          <w:rStyle w:val="Emphasis"/>
          <w:highlight w:val="cyan"/>
        </w:rPr>
        <w:t>New AI capabilities might make people think they're going to lose if they hesitate. That could give them itchier trigger fingers. At that point, AI will be making war more likely even though the humans are still quote-unquote in control."</w:t>
      </w:r>
    </w:p>
    <w:p w:rsidR="001244D8" w:rsidRDefault="001244D8" w:rsidP="001244D8">
      <w:pPr>
        <w:rPr>
          <w:rStyle w:val="Style13ptBold"/>
          <w:b w:val="0"/>
        </w:rPr>
      </w:pPr>
      <w:r>
        <w:rPr>
          <w:rStyle w:val="Style13ptBold"/>
          <w:b w:val="0"/>
        </w:rPr>
        <w:t>A Gut Feeling</w:t>
      </w:r>
    </w:p>
    <w:p w:rsidR="001244D8" w:rsidRDefault="001244D8" w:rsidP="001244D8">
      <w:pPr>
        <w:rPr>
          <w:rStyle w:val="Style13ptBold"/>
          <w:b w:val="0"/>
        </w:rPr>
      </w:pPr>
      <w:r>
        <w:rPr>
          <w:rStyle w:val="Style13ptBold"/>
          <w:b w:val="0"/>
        </w:rPr>
        <w:t>Petrov's computer screen now showed five missiles rocketing toward the Soviet Union. Sirens wailed. Petrov held the phone to the duty officer in one hand, an intercom to the computer room in the other. The technicians there were telling him they could not find the missiles on their radar screens or telescopes.</w:t>
      </w:r>
    </w:p>
    <w:p w:rsidR="001244D8" w:rsidRDefault="001244D8" w:rsidP="001244D8">
      <w:pPr>
        <w:rPr>
          <w:rStyle w:val="Style13ptBold"/>
          <w:b w:val="0"/>
        </w:rPr>
      </w:pPr>
    </w:p>
    <w:p w:rsidR="001244D8" w:rsidRDefault="001244D8" w:rsidP="001244D8">
      <w:pPr>
        <w:rPr>
          <w:rStyle w:val="Style13ptBold"/>
          <w:b w:val="0"/>
        </w:rPr>
      </w:pPr>
      <w:r>
        <w:rPr>
          <w:rStyle w:val="Style13ptBold"/>
          <w:b w:val="0"/>
        </w:rPr>
        <w:t>It didn't make any sense. Why would the United States start a nuclear war with only five missiles? Petrov raised the phone and said again:</w:t>
      </w:r>
    </w:p>
    <w:p w:rsidR="001244D8" w:rsidRDefault="001244D8" w:rsidP="001244D8">
      <w:pPr>
        <w:rPr>
          <w:rStyle w:val="Style13ptBold"/>
          <w:b w:val="0"/>
        </w:rPr>
      </w:pPr>
    </w:p>
    <w:p w:rsidR="001244D8" w:rsidRDefault="001244D8" w:rsidP="001244D8">
      <w:pPr>
        <w:rPr>
          <w:rStyle w:val="Style13ptBold"/>
          <w:b w:val="0"/>
        </w:rPr>
      </w:pPr>
      <w:r>
        <w:rPr>
          <w:rStyle w:val="Style13ptBold"/>
          <w:b w:val="0"/>
        </w:rPr>
        <w:t>False alarm.</w:t>
      </w:r>
    </w:p>
    <w:p w:rsidR="001244D8" w:rsidRDefault="001244D8" w:rsidP="001244D8">
      <w:pPr>
        <w:rPr>
          <w:rStyle w:val="Style13ptBold"/>
          <w:b w:val="0"/>
        </w:rPr>
      </w:pPr>
    </w:p>
    <w:p w:rsidR="001244D8" w:rsidRDefault="001244D8" w:rsidP="001244D8">
      <w:pPr>
        <w:rPr>
          <w:rStyle w:val="Style13ptBold"/>
          <w:b w:val="0"/>
        </w:rPr>
      </w:pPr>
      <w:r>
        <w:rPr>
          <w:rStyle w:val="Style13ptBold"/>
          <w:b w:val="0"/>
        </w:rPr>
        <w:t>Computers can now teach themselves to walk—stumbling, falling, but learning until they get it right. Their neural networks mimic the architecture of the brain. A computer recently beat one of the world's best players at the ancient strategy game of Go with a move that was so alien, yet so effective, that the human player stood up, left the room, and then needed 15 minutes to make his next move.</w:t>
      </w:r>
    </w:p>
    <w:p w:rsidR="001244D8" w:rsidRDefault="001244D8" w:rsidP="001244D8">
      <w:pPr>
        <w:rPr>
          <w:rStyle w:val="Style13ptBold"/>
          <w:b w:val="0"/>
        </w:rPr>
      </w:pPr>
      <w:r w:rsidRPr="008B042A">
        <w:rPr>
          <w:rStyle w:val="Style13ptBold"/>
          <w:b w:val="0"/>
          <w:highlight w:val="cyan"/>
          <w:u w:val="single"/>
        </w:rPr>
        <w:t>The military potential of such superintelligence has not gone unnoticed by the world's major nuclear powers. The United States has experimented with autonomous boats that could track an enemy submarine for thousands of miles.</w:t>
      </w:r>
      <w:r>
        <w:rPr>
          <w:rStyle w:val="Style13ptBold"/>
          <w:b w:val="0"/>
        </w:rPr>
        <w:t xml:space="preserve"> China has demonstrated “swarm intelligence” algorithms that can enable drones to hunt in packs. And Russia recently announced plans for an underwater doomsday drone that could guide itself across oceans to deliver a nuclear warhead powerful enough to vaporize a major city.</w:t>
      </w:r>
    </w:p>
    <w:p w:rsidR="001244D8" w:rsidRDefault="001244D8" w:rsidP="001244D8">
      <w:pPr>
        <w:rPr>
          <w:rStyle w:val="Style13ptBold"/>
          <w:b w:val="0"/>
        </w:rPr>
      </w:pPr>
    </w:p>
    <w:p w:rsidR="001244D8" w:rsidRPr="00944967" w:rsidRDefault="001244D8" w:rsidP="001244D8">
      <w:pPr>
        <w:rPr>
          <w:rStyle w:val="Style13ptBold"/>
          <w:b w:val="0"/>
          <w:u w:val="single"/>
        </w:rPr>
      </w:pPr>
      <w:r w:rsidRPr="00944967">
        <w:rPr>
          <w:rStyle w:val="Style13ptBold"/>
          <w:b w:val="0"/>
          <w:highlight w:val="cyan"/>
          <w:u w:val="single"/>
        </w:rPr>
        <w:t>Whoever wins the race for AI superiority, Russian President Vladimir Putin has said, "will become the ruler of the world." Tesla founder Elon Musk had a different take: The race for AI superiority, he warned, is the most likely cause of World War III.</w:t>
      </w:r>
    </w:p>
    <w:p w:rsidR="001244D8" w:rsidRPr="001244D8" w:rsidRDefault="001244D8" w:rsidP="001244D8"/>
    <w:p w:rsidR="00E24625" w:rsidRDefault="00E24625" w:rsidP="00E24625">
      <w:pPr>
        <w:pStyle w:val="Heading3"/>
      </w:pPr>
      <w:r>
        <w:t xml:space="preserve">AT: Checks Solve </w:t>
      </w:r>
    </w:p>
    <w:p w:rsidR="00E24625" w:rsidRPr="00C66EFE" w:rsidRDefault="00E24625" w:rsidP="00E24625">
      <w:pPr>
        <w:pStyle w:val="Heading4"/>
        <w:rPr>
          <w:sz w:val="22"/>
        </w:rPr>
      </w:pPr>
      <w:r>
        <w:rPr>
          <w:sz w:val="22"/>
        </w:rPr>
        <w:t xml:space="preserve">Checks can’t solve -- </w:t>
      </w:r>
      <w:r w:rsidRPr="00C66EFE">
        <w:rPr>
          <w:sz w:val="22"/>
        </w:rPr>
        <w:t xml:space="preserve">A.I can become uncontrollable and no amount of human force can stop it from escalating </w:t>
      </w:r>
    </w:p>
    <w:p w:rsidR="00E24625" w:rsidRPr="00C66EFE" w:rsidRDefault="00E24625" w:rsidP="00E24625">
      <w:pPr>
        <w:rPr>
          <w:rStyle w:val="Style13ptBold"/>
          <w:b w:val="0"/>
          <w:sz w:val="22"/>
        </w:rPr>
      </w:pPr>
      <w:r w:rsidRPr="00C66EFE">
        <w:rPr>
          <w:rStyle w:val="Style13ptBold"/>
          <w:sz w:val="22"/>
        </w:rPr>
        <w:t xml:space="preserve">Adams, 16 </w:t>
      </w:r>
      <w:r w:rsidRPr="00C66EFE">
        <w:rPr>
          <w:rStyle w:val="Style13ptBold"/>
          <w:b w:val="0"/>
          <w:sz w:val="22"/>
        </w:rPr>
        <w:t xml:space="preserve">(R.L </w:t>
      </w:r>
      <w:proofErr w:type="spellStart"/>
      <w:r w:rsidRPr="00C66EFE">
        <w:rPr>
          <w:rStyle w:val="Style13ptBold"/>
          <w:b w:val="0"/>
          <w:sz w:val="22"/>
        </w:rPr>
        <w:t>adams</w:t>
      </w:r>
      <w:proofErr w:type="spellEnd"/>
      <w:r w:rsidRPr="00C66EFE">
        <w:rPr>
          <w:rStyle w:val="Style13ptBold"/>
          <w:b w:val="0"/>
          <w:sz w:val="22"/>
        </w:rPr>
        <w:t xml:space="preserve"> is an Author, blogger, software engineer and serial entrepreneur. Contributor to some of the biggest media platforms including Forbes, Entrepreneur Magazine, Huffington Post and </w:t>
      </w:r>
      <w:proofErr w:type="spellStart"/>
      <w:r w:rsidRPr="00C66EFE">
        <w:rPr>
          <w:rStyle w:val="Style13ptBold"/>
          <w:b w:val="0"/>
          <w:sz w:val="22"/>
        </w:rPr>
        <w:t>Engadget</w:t>
      </w:r>
      <w:proofErr w:type="spellEnd"/>
      <w:r w:rsidRPr="00C66EFE">
        <w:rPr>
          <w:rStyle w:val="Style13ptBold"/>
          <w:b w:val="0"/>
          <w:sz w:val="22"/>
        </w:rPr>
        <w:t>. "3-25-16, "Is Artificial Intelligence Dangerous?"https://www.forbes.com/sites/robertadams/2016/03/25/is-artificial-intelligence-dangerous/#11e35efa358b)</w:t>
      </w:r>
    </w:p>
    <w:p w:rsidR="00E24625" w:rsidRPr="00C66EFE" w:rsidRDefault="00E24625" w:rsidP="00E24625">
      <w:pPr>
        <w:rPr>
          <w:b/>
          <w:sz w:val="22"/>
        </w:rPr>
      </w:pPr>
      <w:r w:rsidRPr="00C66EFE">
        <w:rPr>
          <w:b/>
          <w:bCs/>
          <w:sz w:val="22"/>
        </w:rPr>
        <w:t>How dangerous is AI really?</w:t>
      </w:r>
    </w:p>
    <w:p w:rsidR="00E24625" w:rsidRPr="00C66EFE" w:rsidRDefault="00E24625" w:rsidP="00E24625">
      <w:pPr>
        <w:rPr>
          <w:rStyle w:val="StyleUnderline"/>
        </w:rPr>
      </w:pPr>
      <w:r w:rsidRPr="00C66EFE">
        <w:rPr>
          <w:sz w:val="22"/>
        </w:rPr>
        <w:t>Look at any newsfeed today, and you'll undoubtedly see some mention of AI. Deep machine learning is becoming the norm. Couple that with Moore's Law and the age of quantum computers that's undoubtedly upon us and it's clear that AI is right around the corner. But how dangerous is AI really? When it comes down to it, how can a connected network operating within the confines of laws that govern other organisms' survival actually be stopped?</w:t>
      </w:r>
    </w:p>
    <w:p w:rsidR="00E24625" w:rsidRPr="00C66EFE" w:rsidRDefault="00E24625" w:rsidP="00E24625">
      <w:pPr>
        <w:rPr>
          <w:sz w:val="22"/>
        </w:rPr>
      </w:pPr>
      <w:r w:rsidRPr="00C66EFE">
        <w:rPr>
          <w:sz w:val="22"/>
        </w:rPr>
        <w:t>While the birth of AI is surely a utilitarian quest in that our natural tendencies are to improve upon prior iterations of life through the advancement of technology, and that AI will clearly pave the way for a heightened speed of progress, is it also spelling out the end of all humanity? Is our species' hubris in crafting AI systems ultimately going be to blamed for its downfall when it occurs?</w:t>
      </w:r>
    </w:p>
    <w:p w:rsidR="00E24625" w:rsidRPr="00C66EFE" w:rsidRDefault="00E24625" w:rsidP="00E24625">
      <w:pPr>
        <w:rPr>
          <w:sz w:val="22"/>
          <w:u w:val="single"/>
        </w:rPr>
      </w:pPr>
      <w:r w:rsidRPr="00C66EFE">
        <w:rPr>
          <w:sz w:val="22"/>
        </w:rPr>
        <w:t xml:space="preserve">If all of this sounds like a doom-and-gloom scenario, it likely is. </w:t>
      </w:r>
      <w:r w:rsidRPr="00C66EFE">
        <w:rPr>
          <w:sz w:val="22"/>
          <w:highlight w:val="cyan"/>
          <w:u w:val="single"/>
        </w:rPr>
        <w:t>What's to stop AI when</w:t>
      </w:r>
      <w:r w:rsidRPr="00C66EFE">
        <w:rPr>
          <w:sz w:val="22"/>
          <w:u w:val="single"/>
        </w:rPr>
        <w:t xml:space="preserve"> it's </w:t>
      </w:r>
      <w:r w:rsidRPr="00C66EFE">
        <w:rPr>
          <w:sz w:val="22"/>
          <w:highlight w:val="cyan"/>
          <w:u w:val="single"/>
        </w:rPr>
        <w:t>unleashed</w:t>
      </w:r>
      <w:r w:rsidRPr="00C66EFE">
        <w:rPr>
          <w:sz w:val="22"/>
        </w:rPr>
        <w:t xml:space="preserve">? </w:t>
      </w:r>
      <w:r w:rsidRPr="00C66EFE">
        <w:rPr>
          <w:sz w:val="22"/>
          <w:highlight w:val="cyan"/>
          <w:u w:val="single"/>
        </w:rPr>
        <w:t>Even if AI is confined to a set of rules</w:t>
      </w:r>
      <w:r w:rsidRPr="00C66EFE">
        <w:rPr>
          <w:sz w:val="22"/>
          <w:u w:val="single"/>
        </w:rPr>
        <w:t xml:space="preserve">, true autonomy can be likened to free will, one in which man or machine get to determine what is right or wrong. </w:t>
      </w:r>
      <w:r w:rsidRPr="00C66EFE">
        <w:rPr>
          <w:sz w:val="22"/>
          <w:highlight w:val="cyan"/>
          <w:u w:val="single"/>
        </w:rPr>
        <w:t>And what's to stop AI that lands in the hands of bad actors or secretive government regimes hell bent on doing harm to its enemies or the world?</w:t>
      </w:r>
    </w:p>
    <w:p w:rsidR="00E24625" w:rsidRPr="00C66EFE" w:rsidRDefault="00E24625" w:rsidP="00E24625">
      <w:pPr>
        <w:rPr>
          <w:sz w:val="22"/>
        </w:rPr>
      </w:pPr>
      <w:r w:rsidRPr="00C66EFE">
        <w:rPr>
          <w:b/>
          <w:sz w:val="22"/>
          <w:highlight w:val="cyan"/>
          <w:u w:val="single"/>
        </w:rPr>
        <w:t>When AI is unleashed, there is nothing that can stop it.</w:t>
      </w:r>
      <w:r w:rsidRPr="00C66EFE">
        <w:rPr>
          <w:sz w:val="22"/>
        </w:rPr>
        <w:t xml:space="preserve"> </w:t>
      </w:r>
      <w:r w:rsidRPr="00C66EFE">
        <w:rPr>
          <w:sz w:val="22"/>
          <w:highlight w:val="cyan"/>
          <w:u w:val="single"/>
        </w:rPr>
        <w:t>No amount of human wrangling can bring in a fully-activated and far-reaching network composed of millions of computers acting with the level of consciousness that's akin to humans</w:t>
      </w:r>
      <w:r w:rsidRPr="00C66EFE">
        <w:rPr>
          <w:sz w:val="22"/>
          <w:u w:val="single"/>
        </w:rPr>
        <w:t>.</w:t>
      </w:r>
      <w:r w:rsidRPr="00C66EFE">
        <w:rPr>
          <w:sz w:val="22"/>
        </w:rPr>
        <w:t xml:space="preserve"> An emotional, </w:t>
      </w:r>
      <w:r w:rsidRPr="00C66EFE">
        <w:rPr>
          <w:sz w:val="22"/>
          <w:highlight w:val="cyan"/>
          <w:u w:val="single"/>
        </w:rPr>
        <w:t>reactive machine aware of its own existence could lash out if it were threatened.</w:t>
      </w:r>
      <w:r w:rsidRPr="00C66EFE">
        <w:rPr>
          <w:sz w:val="22"/>
        </w:rPr>
        <w:t xml:space="preserve"> And if it were truly autonomous, it could improve upon its design, engineer stealthy weapons, infiltrate impenetrable systems, and act in accordance to its own survival.</w:t>
      </w:r>
    </w:p>
    <w:p w:rsidR="00E24625" w:rsidRPr="00C66EFE" w:rsidRDefault="00E24625" w:rsidP="00E24625">
      <w:pPr>
        <w:rPr>
          <w:sz w:val="22"/>
        </w:rPr>
      </w:pPr>
      <w:r w:rsidRPr="00C66EFE">
        <w:rPr>
          <w:sz w:val="22"/>
        </w:rPr>
        <w:t>Throughout the ages, we've seen the survival of the fittest. It's mother nature's tool, her chisel if you well, sharpening and crafting after each failure, honing the necessities, discarding the filaments, all towards the end of increasing the efficiency of the organic machine.</w:t>
      </w:r>
    </w:p>
    <w:p w:rsidR="00E24625" w:rsidRPr="005933F6" w:rsidRDefault="00E24625" w:rsidP="00E24625">
      <w:pPr>
        <w:rPr>
          <w:sz w:val="22"/>
          <w:u w:val="single"/>
        </w:rPr>
      </w:pPr>
      <w:r w:rsidRPr="00C66EFE">
        <w:rPr>
          <w:sz w:val="22"/>
        </w:rPr>
        <w:t xml:space="preserve">Today, humans are the only species on the planet capable of consciously bending the will of nature and largely impacting the demise of plants, animals, environments, and even other people. But what happens when that changes? </w:t>
      </w:r>
      <w:r w:rsidRPr="00C66EFE">
        <w:rPr>
          <w:sz w:val="22"/>
          <w:highlight w:val="cyan"/>
          <w:u w:val="single"/>
        </w:rPr>
        <w:t>When a super-intelligent machine's existence is threatened</w:t>
      </w:r>
      <w:r w:rsidRPr="00C66EFE">
        <w:rPr>
          <w:sz w:val="22"/>
        </w:rPr>
        <w:t xml:space="preserve">, how will it actually react? Aside from the spiritual issues that revolve around the "self," how can we confidently march forward knowing all too well </w:t>
      </w:r>
      <w:r w:rsidRPr="00C66EFE">
        <w:rPr>
          <w:sz w:val="22"/>
          <w:highlight w:val="cyan"/>
          <w:u w:val="single"/>
        </w:rPr>
        <w:t>we might be opening up </w:t>
      </w:r>
      <w:hyperlink r:id="rId11" w:tgtFrame="_self" w:history="1">
        <w:r w:rsidRPr="00C66EFE">
          <w:rPr>
            <w:rStyle w:val="Hyperlink"/>
            <w:sz w:val="22"/>
            <w:highlight w:val="cyan"/>
            <w:u w:val="single"/>
          </w:rPr>
          <w:t>Pandora's</w:t>
        </w:r>
      </w:hyperlink>
      <w:r w:rsidRPr="00C66EFE">
        <w:rPr>
          <w:sz w:val="22"/>
          <w:highlight w:val="cyan"/>
          <w:u w:val="single"/>
        </w:rPr>
        <w:t> </w:t>
      </w:r>
      <w:hyperlink r:id="rId12" w:tgtFrame="_self" w:history="1">
        <w:r w:rsidRPr="00C66EFE">
          <w:rPr>
            <w:rStyle w:val="Hyperlink"/>
            <w:sz w:val="22"/>
            <w:highlight w:val="cyan"/>
            <w:u w:val="single"/>
          </w:rPr>
          <w:t>Box</w:t>
        </w:r>
      </w:hyperlink>
      <w:r w:rsidRPr="00C66EFE">
        <w:rPr>
          <w:sz w:val="22"/>
          <w:u w:val="single"/>
        </w:rPr>
        <w:t> ?</w:t>
      </w:r>
    </w:p>
    <w:p w:rsidR="00736488" w:rsidRDefault="00736488" w:rsidP="00736488">
      <w:pPr>
        <w:pStyle w:val="Heading3"/>
      </w:pPr>
      <w:r>
        <w:t>Cyber</w:t>
      </w:r>
      <w:r w:rsidR="00E24625">
        <w:t xml:space="preserve"> War</w:t>
      </w:r>
      <w:r>
        <w:t xml:space="preserve"> – 1NC </w:t>
      </w:r>
    </w:p>
    <w:p w:rsidR="00736488" w:rsidRPr="00736488" w:rsidRDefault="00736488" w:rsidP="00736488">
      <w:pPr>
        <w:pStyle w:val="Heading4"/>
      </w:pPr>
      <w:r>
        <w:t xml:space="preserve">US A.I. fuels the cyber arms race it doesn’t stop it – creates a vicious cycle of distrust </w:t>
      </w:r>
    </w:p>
    <w:p w:rsidR="00736488" w:rsidRPr="00A31077" w:rsidRDefault="00736488" w:rsidP="00736488">
      <w:pPr>
        <w:rPr>
          <w:rStyle w:val="Style13ptBold"/>
          <w:b w:val="0"/>
        </w:rPr>
      </w:pPr>
      <w:r w:rsidRPr="00A31077">
        <w:rPr>
          <w:rStyle w:val="Style13ptBold"/>
        </w:rPr>
        <w:t xml:space="preserve">Geist and </w:t>
      </w:r>
      <w:proofErr w:type="spellStart"/>
      <w:r w:rsidRPr="00A31077">
        <w:rPr>
          <w:rStyle w:val="Style13ptBold"/>
        </w:rPr>
        <w:t>Lohn</w:t>
      </w:r>
      <w:proofErr w:type="spellEnd"/>
      <w:r w:rsidRPr="00A31077">
        <w:rPr>
          <w:rStyle w:val="Style13ptBold"/>
        </w:rPr>
        <w:t xml:space="preserve"> 18 </w:t>
      </w:r>
      <w:r w:rsidRPr="00A31077">
        <w:rPr>
          <w:rStyle w:val="Style13ptBold"/>
          <w:b w:val="0"/>
          <w:sz w:val="22"/>
        </w:rPr>
        <w:t xml:space="preserve">(Edward Geist is an associate policy analyst at the nonprofit, nonpartisan RAND Corporation. Andrew </w:t>
      </w:r>
      <w:proofErr w:type="spellStart"/>
      <w:r w:rsidRPr="00A31077">
        <w:rPr>
          <w:rStyle w:val="Style13ptBold"/>
          <w:b w:val="0"/>
          <w:sz w:val="22"/>
        </w:rPr>
        <w:t>Lohn</w:t>
      </w:r>
      <w:proofErr w:type="spellEnd"/>
      <w:r w:rsidRPr="00A31077">
        <w:rPr>
          <w:rStyle w:val="Style13ptBold"/>
          <w:b w:val="0"/>
          <w:sz w:val="22"/>
        </w:rPr>
        <w:t xml:space="preserve"> is an engineer at the RAND Corporation. 2018.  "How Might </w:t>
      </w:r>
      <w:proofErr w:type="spellStart"/>
      <w:r w:rsidRPr="00A31077">
        <w:rPr>
          <w:rStyle w:val="Style13ptBold"/>
          <w:b w:val="0"/>
          <w:sz w:val="22"/>
        </w:rPr>
        <w:t>Artifical</w:t>
      </w:r>
      <w:proofErr w:type="spellEnd"/>
      <w:r w:rsidRPr="00A31077">
        <w:rPr>
          <w:rStyle w:val="Style13ptBold"/>
          <w:b w:val="0"/>
          <w:sz w:val="22"/>
        </w:rPr>
        <w:t xml:space="preserve"> Intelligence Affect The Risk of Nuclear War?" , </w:t>
      </w:r>
      <w:hyperlink r:id="rId13" w:history="1">
        <w:r w:rsidRPr="00A31077">
          <w:rPr>
            <w:rStyle w:val="Style13ptBold"/>
            <w:b w:val="0"/>
            <w:sz w:val="22"/>
          </w:rPr>
          <w:t>https://www.rand.org/content/dam/rand/pubs/perspectives/PE200/PE296/RAND_PE296.pdf</w:t>
        </w:r>
      </w:hyperlink>
      <w:r w:rsidRPr="00A31077">
        <w:rPr>
          <w:rStyle w:val="Style13ptBold"/>
          <w:b w:val="0"/>
          <w:sz w:val="22"/>
        </w:rPr>
        <w:t>)</w:t>
      </w:r>
    </w:p>
    <w:p w:rsidR="00736488" w:rsidRDefault="00736488" w:rsidP="00736488">
      <w:pPr>
        <w:rPr>
          <w:rStyle w:val="Style13ptBold"/>
        </w:rPr>
      </w:pPr>
    </w:p>
    <w:p w:rsidR="00736488" w:rsidRDefault="00736488" w:rsidP="00736488">
      <w:r>
        <w:t xml:space="preserve">A Difficult Technical Challenge </w:t>
      </w:r>
    </w:p>
    <w:p w:rsidR="00736488" w:rsidRDefault="00736488" w:rsidP="00736488">
      <w:pPr>
        <w:rPr>
          <w:sz w:val="16"/>
        </w:rPr>
      </w:pPr>
      <w:r w:rsidRPr="00A31077">
        <w:rPr>
          <w:sz w:val="16"/>
        </w:rPr>
        <w:t xml:space="preserve">RAND has developed a model for tracking and targeting adversary forces that incorporates limitations in sensing, image processing, and the weapon velocities and kill radii.9 While some of these limitations could be overcome by advances in AI over relatively short time lines, others are less likely by the year 2040. For example, even with perfect knowledge of the target location, mobile targets can move between the time a weapon is launched and the time it arrives. Weapons for targeting mobile systems might be able to fly faster and adjust course better, but weapons would still need extremely sophisticated terminal guidance capabilities to substantially reduce the amount of ordnance required. As a result, even with advances in image processing and target recognition, many large weapons would be needed, or smaller ones would need to be launched from close range. The figure on page 17 shows the number of warheads of various types that would be required to destroy a mobile target with a weapon radius of effect between 0 and 5 kilometers. Despite their huge “kill radius” measuring kilometers in diameter, multiple thermonuclear warheads delivered by ballistic missiles would be required to have a high assurance of destroying a missile launcher. For instance, three 475-kT W88 warheads delivered by Trident II missiles with a ten minute flight time would be required to cover one target, while five 100-kT W76 warheads would be necessary to cover it. The analysis finds, however, that accurate cruise missiles (CMs) launched from a position close to the targets (30-kT CM and 200-kT CM in the figure) could cover the mobile missile launchers with only one or two warheads. Fired from very close distances (i.e., flight times of a few minutes), even conventional munitions could become viable options, thereby significantly increasing the credibility of preemptive counterforce strikes. </w:t>
      </w:r>
      <w:r w:rsidRPr="00E0244F">
        <w:rPr>
          <w:u w:val="single"/>
        </w:rPr>
        <w:t xml:space="preserve">These finding suggest that </w:t>
      </w:r>
      <w:r w:rsidRPr="00A31077">
        <w:rPr>
          <w:highlight w:val="cyan"/>
          <w:u w:val="single"/>
        </w:rPr>
        <w:t>AI in conjunction with mobile</w:t>
      </w:r>
      <w:r w:rsidRPr="00E0244F">
        <w:rPr>
          <w:u w:val="single"/>
        </w:rPr>
        <w:t xml:space="preserve">, possibly autonomous, sensor </w:t>
      </w:r>
      <w:r w:rsidRPr="00A31077">
        <w:rPr>
          <w:highlight w:val="cyan"/>
          <w:u w:val="single"/>
        </w:rPr>
        <w:t>platforms could enable the development of strategically destabilizing threats to</w:t>
      </w:r>
      <w:r w:rsidRPr="00E0244F">
        <w:rPr>
          <w:u w:val="single"/>
        </w:rPr>
        <w:t xml:space="preserve"> the survivability of </w:t>
      </w:r>
      <w:r w:rsidRPr="00A31077">
        <w:rPr>
          <w:highlight w:val="cyan"/>
          <w:u w:val="single"/>
        </w:rPr>
        <w:t>mobile ICBM launchers</w:t>
      </w:r>
      <w:r w:rsidRPr="00E0244F">
        <w:rPr>
          <w:u w:val="single"/>
        </w:rPr>
        <w:t xml:space="preserve"> but also offer some hope that arms control could help forestall threats. To </w:t>
      </w:r>
      <w:r w:rsidRPr="00A31077">
        <w:rPr>
          <w:highlight w:val="cyan"/>
          <w:u w:val="single"/>
        </w:rPr>
        <w:t>pose a credible threat to the mobile ICBM launchers,</w:t>
      </w:r>
      <w:r w:rsidRPr="00E0244F">
        <w:rPr>
          <w:u w:val="single"/>
        </w:rPr>
        <w:t xml:space="preserve"> the attacking forces need to be based very close to them, </w:t>
      </w:r>
      <w:r w:rsidRPr="00A31077">
        <w:rPr>
          <w:highlight w:val="cyan"/>
          <w:u w:val="single"/>
        </w:rPr>
        <w:t>even if the AI system that is tracking and targeting the launchers is relatively sophisticate</w:t>
      </w:r>
      <w:r w:rsidRPr="00E0244F">
        <w:rPr>
          <w:u w:val="single"/>
        </w:rPr>
        <w:t>d.</w:t>
      </w:r>
      <w:r w:rsidRPr="00A31077">
        <w:rPr>
          <w:sz w:val="16"/>
        </w:rPr>
        <w:t xml:space="preserve"> Even under such conditions, “windows of vulnerability” during which the attack might be carried out would last a period of only minutes, pressuring the would-be attacker to seize the opportunity if it arose. </w:t>
      </w:r>
      <w:r w:rsidRPr="00A31077">
        <w:rPr>
          <w:highlight w:val="cyan"/>
          <w:u w:val="single"/>
        </w:rPr>
        <w:t>States worried about a disarming strike would be extremely alarmed by the appearance of such forces around their periphery, perhaps leading them to believe that they were in a “use it or lose it” situation</w:t>
      </w:r>
      <w:r w:rsidRPr="00E0244F">
        <w:rPr>
          <w:u w:val="single"/>
        </w:rPr>
        <w:t>.</w:t>
      </w:r>
      <w:r w:rsidRPr="00A31077">
        <w:rPr>
          <w:sz w:val="16"/>
        </w:rPr>
        <w:t xml:space="preserve"> Therefore, </w:t>
      </w:r>
      <w:r w:rsidRPr="00A31077">
        <w:rPr>
          <w:rStyle w:val="Emphasis"/>
          <w:highlight w:val="cyan"/>
        </w:rPr>
        <w:t>such moves could create a vicious cycle of distrust and actually incite a conflict that neither side intended</w:t>
      </w:r>
      <w:r w:rsidRPr="00A31077">
        <w:rPr>
          <w:rStyle w:val="Emphasis"/>
        </w:rPr>
        <w:t>.</w:t>
      </w:r>
      <w:r w:rsidRPr="00A31077">
        <w:rPr>
          <w:sz w:val="16"/>
        </w:rPr>
        <w:t xml:space="preserve"> Such undesirable outcomes might be avoided, however, by verifiable agreements not to base or deploy weapons that might be used for such a disarming strike within a certain distance of the mobile missile launchers</w:t>
      </w:r>
    </w:p>
    <w:p w:rsidR="00E24625" w:rsidRDefault="00E24625" w:rsidP="00E24625">
      <w:pPr>
        <w:pStyle w:val="Heading3"/>
      </w:pPr>
      <w:r>
        <w:t xml:space="preserve">Cyber War– 2NC </w:t>
      </w:r>
    </w:p>
    <w:p w:rsidR="00E24625" w:rsidRPr="00690A56" w:rsidRDefault="00E24625" w:rsidP="00E24625">
      <w:pPr>
        <w:pStyle w:val="Heading4"/>
        <w:rPr>
          <w:rStyle w:val="Style13ptBold"/>
          <w:b/>
          <w:bCs w:val="0"/>
        </w:rPr>
      </w:pPr>
      <w:r>
        <w:rPr>
          <w:rStyle w:val="Style13ptBold"/>
          <w:b/>
          <w:bCs w:val="0"/>
        </w:rPr>
        <w:t xml:space="preserve">AI expansion will only make </w:t>
      </w:r>
      <w:proofErr w:type="spellStart"/>
      <w:r>
        <w:rPr>
          <w:rStyle w:val="Style13ptBold"/>
          <w:b/>
          <w:bCs w:val="0"/>
        </w:rPr>
        <w:t>cyber attacks</w:t>
      </w:r>
      <w:proofErr w:type="spellEnd"/>
      <w:r>
        <w:rPr>
          <w:rStyle w:val="Style13ptBold"/>
          <w:b/>
          <w:bCs w:val="0"/>
        </w:rPr>
        <w:t xml:space="preserve"> easier to carry out</w:t>
      </w:r>
    </w:p>
    <w:p w:rsidR="00E24625" w:rsidRPr="00690A56" w:rsidRDefault="00E24625" w:rsidP="00E24625">
      <w:pPr>
        <w:rPr>
          <w:b/>
          <w:bCs/>
          <w:sz w:val="26"/>
        </w:rPr>
      </w:pPr>
      <w:r w:rsidRPr="007516F9">
        <w:rPr>
          <w:rStyle w:val="Style13ptBold"/>
        </w:rPr>
        <w:t>Ashford 18</w:t>
      </w:r>
      <w:r>
        <w:t>, Warwick, Security Editor at Computer Weekly, "AI a threat to cyber security, warns report", Computer Weekly, Feb 21, 2018, https://www.computerweekly.com/news/252435434/AI-a-threat-to-cyber-security-warns-report</w:t>
      </w:r>
    </w:p>
    <w:p w:rsidR="00E24625" w:rsidRPr="0005782B" w:rsidRDefault="00E24625" w:rsidP="00E24625">
      <w:r w:rsidRPr="007516F9">
        <w:rPr>
          <w:rStyle w:val="StyleUnderline"/>
        </w:rPr>
        <w:t>Artificial intelligence (</w:t>
      </w:r>
      <w:r w:rsidRPr="0080112B">
        <w:rPr>
          <w:rStyle w:val="StyleUnderline"/>
          <w:highlight w:val="cyan"/>
        </w:rPr>
        <w:t>AI) poses a range of threats to cyber, physical and political security</w:t>
      </w:r>
      <w:r w:rsidRPr="007516F9">
        <w:rPr>
          <w:rStyle w:val="StyleUnderline"/>
        </w:rPr>
        <w:t>, according to a report by 26 UK and US experts and researchers</w:t>
      </w:r>
      <w:r>
        <w:t>. The Malicious use of artificial intelligence report examines the potential security threats from malicious uses of artificial intelligence technologies, and proposes ways to better forecast, prevent and mitigate these threats. “</w:t>
      </w:r>
      <w:r w:rsidRPr="00EC2547">
        <w:t xml:space="preserve">Because cyber security today is largely </w:t>
      </w:r>
      <w:proofErr w:type="spellStart"/>
      <w:r w:rsidRPr="00EC2547">
        <w:t>labour</w:t>
      </w:r>
      <w:proofErr w:type="spellEnd"/>
      <w:r w:rsidRPr="00EC2547">
        <w:t xml:space="preserve">-constrained, it is ripe with opportunities for </w:t>
      </w:r>
      <w:r w:rsidRPr="0005782B">
        <w:rPr>
          <w:highlight w:val="cyan"/>
        </w:rPr>
        <w:t>a</w:t>
      </w:r>
      <w:r w:rsidRPr="00EC2547">
        <w:t>utomatio</w:t>
      </w:r>
      <w:r w:rsidRPr="0005782B">
        <w:rPr>
          <w:highlight w:val="cyan"/>
        </w:rPr>
        <w:t>n</w:t>
      </w:r>
      <w:r w:rsidRPr="00EC2547">
        <w:t xml:space="preserve"> using AI</w:t>
      </w:r>
      <w:r w:rsidRPr="0005782B">
        <w:rPr>
          <w:highlight w:val="cyan"/>
        </w:rPr>
        <w:t>.</w:t>
      </w:r>
      <w:r w:rsidRPr="0005782B">
        <w:rPr>
          <w:rStyle w:val="StyleUnderline"/>
          <w:highlight w:val="cyan"/>
        </w:rPr>
        <w:t xml:space="preserve"> Increased use of AI</w:t>
      </w:r>
      <w:r w:rsidRPr="00EC2547">
        <w:rPr>
          <w:rStyle w:val="StyleUnderline"/>
        </w:rPr>
        <w:t xml:space="preserve"> for cyber </w:t>
      </w:r>
      <w:proofErr w:type="spellStart"/>
      <w:r w:rsidRPr="00EC2547">
        <w:rPr>
          <w:rStyle w:val="StyleUnderline"/>
        </w:rPr>
        <w:t>defence</w:t>
      </w:r>
      <w:proofErr w:type="spellEnd"/>
      <w:r w:rsidRPr="00EC2547">
        <w:rPr>
          <w:rStyle w:val="StyleUnderline"/>
        </w:rPr>
        <w:t xml:space="preserve">, however, may </w:t>
      </w:r>
      <w:r w:rsidRPr="0005782B">
        <w:rPr>
          <w:rStyle w:val="StyleUnderline"/>
          <w:highlight w:val="cyan"/>
        </w:rPr>
        <w:t>introduce new risks</w:t>
      </w:r>
      <w:r w:rsidRPr="00EC2547">
        <w:rPr>
          <w:rStyle w:val="StyleUnderline"/>
        </w:rPr>
        <w:t xml:space="preserve">,” </w:t>
      </w:r>
      <w:r>
        <w:t>the report warns</w:t>
      </w:r>
      <w:r w:rsidRPr="00EC2547">
        <w:rPr>
          <w:rStyle w:val="StyleUnderline"/>
        </w:rPr>
        <w:t xml:space="preserve">. </w:t>
      </w:r>
      <w:r w:rsidRPr="0005782B">
        <w:rPr>
          <w:rStyle w:val="StyleUnderline"/>
          <w:highlight w:val="cyan"/>
        </w:rPr>
        <w:t>As AI capabilities become more powerful</w:t>
      </w:r>
      <w:r w:rsidRPr="00EC2547">
        <w:rPr>
          <w:rStyle w:val="StyleUnderline"/>
        </w:rPr>
        <w:t xml:space="preserve"> and widespread, </w:t>
      </w:r>
      <w:r w:rsidRPr="0005782B">
        <w:rPr>
          <w:rStyle w:val="Emphasis"/>
          <w:highlight w:val="cyan"/>
        </w:rPr>
        <w:t xml:space="preserve">the report predicts an expansion of existing threats by making it easier and cheaper to carry out </w:t>
      </w:r>
      <w:proofErr w:type="spellStart"/>
      <w:r w:rsidRPr="0005782B">
        <w:rPr>
          <w:rStyle w:val="Emphasis"/>
          <w:highlight w:val="cyan"/>
        </w:rPr>
        <w:t>cyber attacks</w:t>
      </w:r>
      <w:proofErr w:type="spellEnd"/>
      <w:r w:rsidRPr="0005782B">
        <w:rPr>
          <w:rStyle w:val="Emphasis"/>
          <w:highlight w:val="cyan"/>
        </w:rPr>
        <w:t>,</w:t>
      </w:r>
      <w:r w:rsidRPr="00EC2547">
        <w:rPr>
          <w:rStyle w:val="StyleUnderline"/>
        </w:rPr>
        <w:t xml:space="preserve"> the introduction of new threats as attackers exploit vulnerabilities in AI systems used by defenders, and the increased effectiveness of existing attacks through automation,</w:t>
      </w:r>
      <w:r>
        <w:t xml:space="preserve"> for example. “</w:t>
      </w:r>
      <w:r w:rsidRPr="0005782B">
        <w:t xml:space="preserve">The use of AI to automate tasks involved in carrying out </w:t>
      </w:r>
      <w:proofErr w:type="spellStart"/>
      <w:r w:rsidRPr="0005782B">
        <w:t>cyber attacks</w:t>
      </w:r>
      <w:proofErr w:type="spellEnd"/>
      <w:r w:rsidRPr="0005782B">
        <w:t xml:space="preserve"> will alleviate the existing trade-off between the scale and efficacy of attacks,</w:t>
      </w:r>
      <w:r>
        <w:t xml:space="preserve">” the report said. As a result, the </w:t>
      </w:r>
      <w:r w:rsidRPr="0005782B">
        <w:rPr>
          <w:rStyle w:val="StyleUnderline"/>
          <w:highlight w:val="cyan"/>
        </w:rPr>
        <w:t>researchers</w:t>
      </w:r>
      <w:r>
        <w:t xml:space="preserve"> believe the threat from </w:t>
      </w:r>
      <w:proofErr w:type="spellStart"/>
      <w:r>
        <w:t>labour-intensive</w:t>
      </w:r>
      <w:proofErr w:type="spellEnd"/>
      <w:r>
        <w:t xml:space="preserve"> </w:t>
      </w:r>
      <w:proofErr w:type="spellStart"/>
      <w:r>
        <w:t>cyber attacks</w:t>
      </w:r>
      <w:proofErr w:type="spellEnd"/>
      <w:r>
        <w:t xml:space="preserve"> such as spear phishing will be increased. They also </w:t>
      </w:r>
      <w:r w:rsidRPr="0005782B">
        <w:rPr>
          <w:rStyle w:val="StyleUnderline"/>
          <w:highlight w:val="cyan"/>
        </w:rPr>
        <w:t>expect new attacks that exploit human vulnerabilities</w:t>
      </w:r>
      <w:r>
        <w:t xml:space="preserve"> by using speech synthesis for impersonation, for example. </w:t>
      </w:r>
      <w:r w:rsidRPr="0005782B">
        <w:rPr>
          <w:rStyle w:val="StyleUnderline"/>
          <w:highlight w:val="cyan"/>
        </w:rPr>
        <w:t>Malicious actors have</w:t>
      </w:r>
      <w:r w:rsidRPr="00EC2547">
        <w:rPr>
          <w:rStyle w:val="StyleUnderline"/>
        </w:rPr>
        <w:t xml:space="preserve"> natural </w:t>
      </w:r>
      <w:r w:rsidRPr="0005782B">
        <w:rPr>
          <w:rStyle w:val="StyleUnderline"/>
          <w:highlight w:val="cyan"/>
        </w:rPr>
        <w:t>incentives to</w:t>
      </w:r>
      <w:r w:rsidRPr="00EC2547">
        <w:rPr>
          <w:rStyle w:val="StyleUnderline"/>
        </w:rPr>
        <w:t xml:space="preserve"> </w:t>
      </w:r>
      <w:r w:rsidRPr="0005782B">
        <w:rPr>
          <w:rStyle w:val="StyleUnderline"/>
          <w:highlight w:val="cyan"/>
        </w:rPr>
        <w:t>experiment with</w:t>
      </w:r>
      <w:r w:rsidRPr="00EC2547">
        <w:rPr>
          <w:rStyle w:val="StyleUnderline"/>
        </w:rPr>
        <w:t xml:space="preserve"> using </w:t>
      </w:r>
      <w:r w:rsidRPr="0005782B">
        <w:rPr>
          <w:rStyle w:val="StyleUnderline"/>
          <w:highlight w:val="cyan"/>
        </w:rPr>
        <w:t>AI to attack</w:t>
      </w:r>
      <w:r w:rsidRPr="00EC2547">
        <w:rPr>
          <w:rStyle w:val="StyleUnderline"/>
        </w:rPr>
        <w:t xml:space="preserve"> the typically insecure </w:t>
      </w:r>
      <w:r w:rsidRPr="0005782B">
        <w:rPr>
          <w:rStyle w:val="StyleUnderline"/>
          <w:highlight w:val="cyan"/>
        </w:rPr>
        <w:t>systems of others</w:t>
      </w:r>
      <w:r w:rsidRPr="00EC2547">
        <w:rPr>
          <w:rStyle w:val="StyleUnderline"/>
        </w:rPr>
        <w:t xml:space="preserve">, the report said, and while the publicly disclosed use of AI for offensive purposes has been limited to experiments by “white hat” researchers, </w:t>
      </w:r>
      <w:r w:rsidRPr="0005782B">
        <w:t xml:space="preserve">the pace of progress in AI suggests the likelihood of </w:t>
      </w:r>
      <w:proofErr w:type="spellStart"/>
      <w:r w:rsidRPr="0005782B">
        <w:t>cyber attacks</w:t>
      </w:r>
      <w:proofErr w:type="spellEnd"/>
      <w:r w:rsidRPr="0005782B">
        <w:t xml:space="preserve"> using machine learning capabilities soon.</w:t>
      </w:r>
    </w:p>
    <w:p w:rsidR="00E24625" w:rsidRDefault="00E24625" w:rsidP="00E24625">
      <w:pPr>
        <w:rPr>
          <w:rStyle w:val="StyleUnderline"/>
        </w:rPr>
      </w:pPr>
    </w:p>
    <w:p w:rsidR="00E24625" w:rsidRPr="007315B3" w:rsidRDefault="00E24625" w:rsidP="00E24625">
      <w:pPr>
        <w:pStyle w:val="Heading4"/>
        <w:rPr>
          <w:rStyle w:val="StyleUnderline"/>
          <w:sz w:val="26"/>
          <w:u w:val="none"/>
        </w:rPr>
      </w:pPr>
      <w:r>
        <w:rPr>
          <w:rStyle w:val="StyleUnderline"/>
          <w:sz w:val="26"/>
          <w:u w:val="none"/>
        </w:rPr>
        <w:t>Developing AI allows for more cybercrime and security threats</w:t>
      </w:r>
    </w:p>
    <w:p w:rsidR="00E24625" w:rsidRDefault="00E24625" w:rsidP="00E24625">
      <w:r w:rsidRPr="00690A56">
        <w:rPr>
          <w:rStyle w:val="Style13ptBold"/>
        </w:rPr>
        <w:t>Hern 18</w:t>
      </w:r>
      <w:r>
        <w:t xml:space="preserve">, Alex, technology reporter for the Guardian, "Growth of AI could boost cybercrime and security threats, report warns", Feb 21, 2018, The Guardian, </w:t>
      </w:r>
      <w:hyperlink r:id="rId14" w:history="1">
        <w:r w:rsidRPr="00A357E7">
          <w:rPr>
            <w:rStyle w:val="Hyperlink"/>
          </w:rPr>
          <w:t>https://www.theguardian.com/technology/2018/feb/21/ai-security-threats-cybercrime-political-disruption-physical-attacks-report</w:t>
        </w:r>
      </w:hyperlink>
    </w:p>
    <w:p w:rsidR="00E24625" w:rsidRPr="00BF1227" w:rsidRDefault="00E24625" w:rsidP="00E24625">
      <w:pPr>
        <w:rPr>
          <w:sz w:val="16"/>
        </w:rPr>
      </w:pPr>
      <w:r w:rsidRPr="00690A56">
        <w:rPr>
          <w:rStyle w:val="StyleUnderline"/>
        </w:rPr>
        <w:t xml:space="preserve">Wanton </w:t>
      </w:r>
      <w:r w:rsidRPr="00DA7B2C">
        <w:rPr>
          <w:rStyle w:val="StyleUnderline"/>
          <w:highlight w:val="cyan"/>
        </w:rPr>
        <w:t>proliferation of a</w:t>
      </w:r>
      <w:r w:rsidRPr="00690A56">
        <w:rPr>
          <w:rStyle w:val="StyleUnderline"/>
        </w:rPr>
        <w:t xml:space="preserve">rtificial </w:t>
      </w:r>
      <w:r w:rsidRPr="00DA7B2C">
        <w:rPr>
          <w:rStyle w:val="StyleUnderline"/>
          <w:highlight w:val="cyan"/>
        </w:rPr>
        <w:t>i</w:t>
      </w:r>
      <w:r w:rsidRPr="00690A56">
        <w:rPr>
          <w:rStyle w:val="StyleUnderline"/>
        </w:rPr>
        <w:t xml:space="preserve">ntelligence </w:t>
      </w:r>
      <w:r w:rsidRPr="00DA7B2C">
        <w:rPr>
          <w:rStyle w:val="StyleUnderline"/>
          <w:highlight w:val="cyan"/>
        </w:rPr>
        <w:t>tech</w:t>
      </w:r>
      <w:r w:rsidRPr="00690A56">
        <w:rPr>
          <w:rStyle w:val="StyleUnderline"/>
        </w:rPr>
        <w:t xml:space="preserve">nologies could </w:t>
      </w:r>
      <w:r w:rsidRPr="00DA7B2C">
        <w:rPr>
          <w:rStyle w:val="StyleUnderline"/>
          <w:highlight w:val="cyan"/>
        </w:rPr>
        <w:t>enable new forms of cybercrime, political disruption and</w:t>
      </w:r>
      <w:r w:rsidRPr="00690A56">
        <w:rPr>
          <w:rStyle w:val="StyleUnderline"/>
        </w:rPr>
        <w:t xml:space="preserve"> even </w:t>
      </w:r>
      <w:r w:rsidRPr="00DA7B2C">
        <w:rPr>
          <w:rStyle w:val="StyleUnderline"/>
          <w:highlight w:val="cyan"/>
        </w:rPr>
        <w:t>physical attacks</w:t>
      </w:r>
      <w:r w:rsidRPr="00690A56">
        <w:rPr>
          <w:rStyle w:val="StyleUnderline"/>
        </w:rPr>
        <w:t xml:space="preserve"> within five years,</w:t>
      </w:r>
      <w:r w:rsidRPr="00BF1227">
        <w:rPr>
          <w:sz w:val="16"/>
        </w:rPr>
        <w:t xml:space="preserve"> a group of 26 experts from around the world have warned. In a new report, the academic, industry and the charitable sector </w:t>
      </w:r>
      <w:r w:rsidRPr="00DA7B2C">
        <w:rPr>
          <w:rStyle w:val="StyleUnderline"/>
          <w:highlight w:val="cyan"/>
        </w:rPr>
        <w:t>experts, describe AI as a “dual use technology” with potential military and civilian uses, akin to nuclear power</w:t>
      </w:r>
      <w:r w:rsidRPr="00690A56">
        <w:rPr>
          <w:rStyle w:val="StyleUnderline"/>
        </w:rPr>
        <w:t>, explosives and hacking tools</w:t>
      </w:r>
      <w:r w:rsidRPr="00690A56">
        <w:rPr>
          <w:rStyle w:val="Emphasis"/>
        </w:rPr>
        <w:t>. “</w:t>
      </w:r>
      <w:r w:rsidRPr="00DA7B2C">
        <w:rPr>
          <w:rStyle w:val="Emphasis"/>
          <w:highlight w:val="cyan"/>
        </w:rPr>
        <w:t>As AI capabilities become more powerful and widespread,</w:t>
      </w:r>
      <w:r w:rsidRPr="00690A56">
        <w:rPr>
          <w:rStyle w:val="Emphasis"/>
        </w:rPr>
        <w:t xml:space="preserve"> </w:t>
      </w:r>
      <w:r w:rsidRPr="00DA7B2C">
        <w:rPr>
          <w:rStyle w:val="Emphasis"/>
          <w:highlight w:val="cyan"/>
        </w:rPr>
        <w:t>we expect the growing use of AI systems to lead to the expansion of existing threats</w:t>
      </w:r>
      <w:r w:rsidRPr="00690A56">
        <w:rPr>
          <w:rStyle w:val="Emphasis"/>
        </w:rPr>
        <w:t xml:space="preserve">, the introduction of new threats </w:t>
      </w:r>
      <w:r w:rsidRPr="00DA7B2C">
        <w:rPr>
          <w:rStyle w:val="Emphasis"/>
          <w:highlight w:val="cyan"/>
        </w:rPr>
        <w:t>and a change to the typical character of threats</w:t>
      </w:r>
      <w:r w:rsidRPr="00DA7B2C">
        <w:rPr>
          <w:rStyle w:val="StyleUnderline"/>
          <w:highlight w:val="cyan"/>
        </w:rPr>
        <w:t>,”</w:t>
      </w:r>
      <w:r w:rsidRPr="00BF1227">
        <w:rPr>
          <w:sz w:val="16"/>
        </w:rPr>
        <w:t xml:space="preserve"> the report says. They argue that researchers need to consider potential misuse of AI far earlier in the course of their studies than they do at present, and work to create appropriate regulatory frameworks to prevent malicious uses of AI. If the advice is not followed, the report warns</w:t>
      </w:r>
      <w:r w:rsidRPr="00690A56">
        <w:rPr>
          <w:rStyle w:val="StyleUnderline"/>
        </w:rPr>
        <w:t xml:space="preserve">, </w:t>
      </w:r>
      <w:r w:rsidRPr="00DA7B2C">
        <w:rPr>
          <w:rStyle w:val="StyleUnderline"/>
          <w:highlight w:val="cyan"/>
        </w:rPr>
        <w:t xml:space="preserve">AI is likely to </w:t>
      </w:r>
      <w:proofErr w:type="spellStart"/>
      <w:r w:rsidRPr="00DA7B2C">
        <w:rPr>
          <w:rStyle w:val="StyleUnderline"/>
          <w:highlight w:val="cyan"/>
        </w:rPr>
        <w:t>revolutionise</w:t>
      </w:r>
      <w:proofErr w:type="spellEnd"/>
      <w:r w:rsidRPr="00690A56">
        <w:rPr>
          <w:rStyle w:val="StyleUnderline"/>
        </w:rPr>
        <w:t xml:space="preserve"> the </w:t>
      </w:r>
      <w:r w:rsidRPr="00DA7B2C">
        <w:rPr>
          <w:rStyle w:val="StyleUnderline"/>
          <w:highlight w:val="cyan"/>
        </w:rPr>
        <w:t>power of bad actors</w:t>
      </w:r>
      <w:r w:rsidRPr="00690A56">
        <w:rPr>
          <w:rStyle w:val="StyleUnderline"/>
        </w:rPr>
        <w:t xml:space="preserve"> to threaten everyday life. In the digital sphere, they say, AI could be used to lower the barrier to entry for carrying out damaging hacking attacks. </w:t>
      </w:r>
      <w:r w:rsidRPr="00DA7B2C">
        <w:rPr>
          <w:rStyle w:val="StyleUnderline"/>
        </w:rPr>
        <w:t>The technology</w:t>
      </w:r>
      <w:r w:rsidRPr="00690A56">
        <w:rPr>
          <w:rStyle w:val="StyleUnderline"/>
        </w:rPr>
        <w:t xml:space="preserve"> could automate the discovery of critical software bugs or rapidly select potential victims for financial crime. It could even be used to abuse Facebook-style algorithmic profiling to create “social engineering” attacks designed to </w:t>
      </w:r>
      <w:proofErr w:type="spellStart"/>
      <w:r w:rsidRPr="00690A56">
        <w:rPr>
          <w:rStyle w:val="StyleUnderline"/>
        </w:rPr>
        <w:t>maximise</w:t>
      </w:r>
      <w:proofErr w:type="spellEnd"/>
      <w:r w:rsidRPr="00690A56">
        <w:rPr>
          <w:rStyle w:val="StyleUnderline"/>
        </w:rPr>
        <w:t xml:space="preserve"> the likelihood that a user will click on a malicious link or download an infected attachment. </w:t>
      </w:r>
      <w:r w:rsidRPr="00BF1227">
        <w:rPr>
          <w:sz w:val="16"/>
        </w:rPr>
        <w:t xml:space="preserve">The increasing influence of AI on the physical world means it is also vulnerable to </w:t>
      </w:r>
      <w:r w:rsidRPr="00DA7B2C">
        <w:rPr>
          <w:rStyle w:val="StyleUnderline"/>
          <w:highlight w:val="cyan"/>
        </w:rPr>
        <w:t>AI misuse</w:t>
      </w:r>
      <w:r w:rsidRPr="00BF1227">
        <w:rPr>
          <w:sz w:val="16"/>
        </w:rPr>
        <w:t xml:space="preserve">. </w:t>
      </w:r>
      <w:r w:rsidRPr="00690A56">
        <w:rPr>
          <w:rStyle w:val="StyleUnderline"/>
        </w:rPr>
        <w:t xml:space="preserve">The most widely discussed example </w:t>
      </w:r>
      <w:r w:rsidRPr="00DA7B2C">
        <w:rPr>
          <w:rStyle w:val="StyleUnderline"/>
          <w:highlight w:val="cyan"/>
        </w:rPr>
        <w:t xml:space="preserve">involves </w:t>
      </w:r>
      <w:proofErr w:type="spellStart"/>
      <w:r w:rsidRPr="00DA7B2C">
        <w:rPr>
          <w:rStyle w:val="StyleUnderline"/>
          <w:highlight w:val="cyan"/>
        </w:rPr>
        <w:t>weaponising</w:t>
      </w:r>
      <w:proofErr w:type="spellEnd"/>
      <w:r w:rsidRPr="00DA7B2C">
        <w:rPr>
          <w:rStyle w:val="StyleUnderline"/>
          <w:highlight w:val="cyan"/>
        </w:rPr>
        <w:t xml:space="preserve"> “drone swarms”</w:t>
      </w:r>
      <w:r w:rsidRPr="00690A56">
        <w:rPr>
          <w:rStyle w:val="StyleUnderline"/>
        </w:rPr>
        <w:t xml:space="preserve">, fitting them </w:t>
      </w:r>
      <w:r w:rsidRPr="00DA7B2C">
        <w:rPr>
          <w:rStyle w:val="StyleUnderline"/>
          <w:highlight w:val="cyan"/>
        </w:rPr>
        <w:t>with small explosives and self-driving technology and</w:t>
      </w:r>
      <w:r w:rsidRPr="00690A56">
        <w:rPr>
          <w:rStyle w:val="StyleUnderline"/>
        </w:rPr>
        <w:t xml:space="preserve"> then </w:t>
      </w:r>
      <w:r w:rsidRPr="00DA7B2C">
        <w:rPr>
          <w:rStyle w:val="StyleUnderline"/>
          <w:highlight w:val="cyan"/>
        </w:rPr>
        <w:t>setting them loose to carry out</w:t>
      </w:r>
      <w:r w:rsidRPr="00690A56">
        <w:rPr>
          <w:rStyle w:val="StyleUnderline"/>
        </w:rPr>
        <w:t xml:space="preserve"> untraceable </w:t>
      </w:r>
      <w:r w:rsidRPr="00DA7B2C">
        <w:rPr>
          <w:rStyle w:val="StyleUnderline"/>
          <w:highlight w:val="cyan"/>
        </w:rPr>
        <w:t>assassinations as</w:t>
      </w:r>
      <w:r w:rsidRPr="00690A56">
        <w:rPr>
          <w:rStyle w:val="StyleUnderline"/>
        </w:rPr>
        <w:t xml:space="preserve"> so-called </w:t>
      </w:r>
      <w:r w:rsidRPr="00DA7B2C">
        <w:rPr>
          <w:rStyle w:val="Emphasis"/>
          <w:highlight w:val="cyan"/>
        </w:rPr>
        <w:t>“</w:t>
      </w:r>
      <w:proofErr w:type="spellStart"/>
      <w:r w:rsidRPr="00DA7B2C">
        <w:rPr>
          <w:rStyle w:val="Emphasis"/>
          <w:highlight w:val="cyan"/>
        </w:rPr>
        <w:t>slaughterbots</w:t>
      </w:r>
      <w:proofErr w:type="spellEnd"/>
      <w:r w:rsidRPr="00690A56">
        <w:rPr>
          <w:rStyle w:val="StyleUnderline"/>
        </w:rPr>
        <w:t>”. Political disruption is just as plausible, the report argues. Nation states may decide to use automated surveillance platforms to suppress dissent – as is already the case in China, particularly for the Uighur people in the nation’s northwest. Others may create “automated, hyper-</w:t>
      </w:r>
      <w:proofErr w:type="spellStart"/>
      <w:r w:rsidRPr="00690A56">
        <w:rPr>
          <w:rStyle w:val="StyleUnderline"/>
        </w:rPr>
        <w:t>personalised</w:t>
      </w:r>
      <w:proofErr w:type="spellEnd"/>
      <w:r w:rsidRPr="00690A56">
        <w:rPr>
          <w:rStyle w:val="StyleUnderline"/>
        </w:rPr>
        <w:t xml:space="preserve"> disinformation campaigns”, targeting every individual voter with a distinct set of lies designed to influence their </w:t>
      </w:r>
      <w:proofErr w:type="spellStart"/>
      <w:r w:rsidRPr="00690A56">
        <w:rPr>
          <w:rStyle w:val="StyleUnderline"/>
        </w:rPr>
        <w:t>behaviour</w:t>
      </w:r>
      <w:proofErr w:type="spellEnd"/>
      <w:r w:rsidRPr="00690A56">
        <w:rPr>
          <w:rStyle w:val="StyleUnderline"/>
        </w:rPr>
        <w:t xml:space="preserve">. Or </w:t>
      </w:r>
      <w:r w:rsidRPr="00DA7B2C">
        <w:rPr>
          <w:rStyle w:val="StyleUnderline"/>
          <w:highlight w:val="cyan"/>
        </w:rPr>
        <w:t>AI</w:t>
      </w:r>
      <w:r w:rsidRPr="00690A56">
        <w:rPr>
          <w:rStyle w:val="StyleUnderline"/>
        </w:rPr>
        <w:t xml:space="preserve"> </w:t>
      </w:r>
      <w:r w:rsidRPr="00DA7B2C">
        <w:rPr>
          <w:rStyle w:val="StyleUnderline"/>
          <w:highlight w:val="cyan"/>
        </w:rPr>
        <w:t>could</w:t>
      </w:r>
      <w:r w:rsidRPr="00690A56">
        <w:rPr>
          <w:rStyle w:val="StyleUnderline"/>
        </w:rPr>
        <w:t xml:space="preserve"> simply run “denial-of-information attacks”, </w:t>
      </w:r>
      <w:r w:rsidRPr="00DA7B2C">
        <w:rPr>
          <w:rStyle w:val="StyleUnderline"/>
          <w:highlight w:val="cyan"/>
        </w:rPr>
        <w:t>generat</w:t>
      </w:r>
      <w:r w:rsidRPr="00690A56">
        <w:rPr>
          <w:rStyle w:val="StyleUnderline"/>
        </w:rPr>
        <w:t xml:space="preserve">ing so </w:t>
      </w:r>
      <w:r w:rsidRPr="00DA7B2C">
        <w:rPr>
          <w:rStyle w:val="StyleUnderline"/>
          <w:highlight w:val="cyan"/>
        </w:rPr>
        <w:t>many convincing fake news stories that legitimate info</w:t>
      </w:r>
      <w:r w:rsidRPr="00690A56">
        <w:rPr>
          <w:rStyle w:val="StyleUnderline"/>
        </w:rPr>
        <w:t xml:space="preserve">rmation </w:t>
      </w:r>
      <w:r w:rsidRPr="00DA7B2C">
        <w:rPr>
          <w:rStyle w:val="StyleUnderline"/>
          <w:highlight w:val="cyan"/>
        </w:rPr>
        <w:t>becomes</w:t>
      </w:r>
      <w:r w:rsidRPr="00690A56">
        <w:rPr>
          <w:rStyle w:val="StyleUnderline"/>
        </w:rPr>
        <w:t xml:space="preserve"> almost </w:t>
      </w:r>
      <w:r w:rsidRPr="00DA7B2C">
        <w:rPr>
          <w:rStyle w:val="StyleUnderline"/>
          <w:highlight w:val="cyan"/>
        </w:rPr>
        <w:t>impossible to discern</w:t>
      </w:r>
      <w:r w:rsidRPr="00690A56">
        <w:rPr>
          <w:rStyle w:val="StyleUnderline"/>
        </w:rPr>
        <w:t xml:space="preserve"> from the noise.</w:t>
      </w:r>
      <w:r w:rsidRPr="00BF1227">
        <w:rPr>
          <w:sz w:val="16"/>
        </w:rPr>
        <w:t xml:space="preserve"> </w:t>
      </w:r>
      <w:proofErr w:type="spellStart"/>
      <w:r w:rsidRPr="00BF1227">
        <w:rPr>
          <w:sz w:val="16"/>
        </w:rPr>
        <w:t>Seán</w:t>
      </w:r>
      <w:proofErr w:type="spellEnd"/>
      <w:r w:rsidRPr="00BF1227">
        <w:rPr>
          <w:sz w:val="16"/>
        </w:rPr>
        <w:t xml:space="preserve"> Ó </w:t>
      </w:r>
      <w:proofErr w:type="spellStart"/>
      <w:r w:rsidRPr="00BF1227">
        <w:rPr>
          <w:sz w:val="16"/>
        </w:rPr>
        <w:t>hÉigeartaigh</w:t>
      </w:r>
      <w:proofErr w:type="spellEnd"/>
      <w:r w:rsidRPr="00BF1227">
        <w:rPr>
          <w:sz w:val="16"/>
        </w:rPr>
        <w:t xml:space="preserve"> of the University of Cambridge’s </w:t>
      </w:r>
      <w:proofErr w:type="spellStart"/>
      <w:r w:rsidRPr="00BF1227">
        <w:rPr>
          <w:sz w:val="16"/>
        </w:rPr>
        <w:t>centre</w:t>
      </w:r>
      <w:proofErr w:type="spellEnd"/>
      <w:r w:rsidRPr="00BF1227">
        <w:rPr>
          <w:sz w:val="16"/>
        </w:rPr>
        <w:t xml:space="preserve"> for the study of existential risk, one of the report’s authors, said: “We live in a world that could become fraught with day-to-day hazards from the misuse of AI and we need to take ownership of the problems – because </w:t>
      </w:r>
      <w:r w:rsidRPr="00DA7B2C">
        <w:rPr>
          <w:rStyle w:val="Emphasis"/>
          <w:highlight w:val="cyan"/>
        </w:rPr>
        <w:t>the risks are real</w:t>
      </w:r>
      <w:r w:rsidRPr="00BF1227">
        <w:rPr>
          <w:sz w:val="16"/>
          <w:highlight w:val="cyan"/>
        </w:rPr>
        <w:t xml:space="preserve">. </w:t>
      </w:r>
      <w:r w:rsidRPr="00BF1227">
        <w:rPr>
          <w:sz w:val="16"/>
        </w:rPr>
        <w:t>There are choices that we need to make now, and our report is a call-to-action for governments, institutions and individuals across the globe. “For many decades hype outstripped fact in terms of AI and machine learning. No longer. This report … suggests broad approaches that might help: for example, how to design software and hardware to make it less hackable – and what type of laws and international regulations might work in tandem with this.</w:t>
      </w:r>
    </w:p>
    <w:p w:rsidR="00E24625" w:rsidRPr="008C32BE" w:rsidRDefault="00E24625" w:rsidP="00E24625">
      <w:pPr>
        <w:pStyle w:val="Heading4"/>
        <w:rPr>
          <w:rStyle w:val="Style13ptBold"/>
          <w:b/>
          <w:bCs w:val="0"/>
        </w:rPr>
      </w:pPr>
      <w:r>
        <w:rPr>
          <w:rStyle w:val="Style13ptBold"/>
          <w:b/>
          <w:bCs w:val="0"/>
        </w:rPr>
        <w:t>AI development leads to more cyber attacks</w:t>
      </w:r>
    </w:p>
    <w:p w:rsidR="00E24625" w:rsidRDefault="00E24625" w:rsidP="00E24625">
      <w:r w:rsidRPr="008E5EDC">
        <w:rPr>
          <w:rStyle w:val="Style13ptBold"/>
        </w:rPr>
        <w:t>Leary 17</w:t>
      </w:r>
      <w:r>
        <w:t xml:space="preserve">, Kyree, news and editorial writer, "Experts Warn that AI-Enhanced Cyberattacks are an Imminent Threat", Aug 31, 2017, </w:t>
      </w:r>
      <w:hyperlink r:id="rId15" w:history="1">
        <w:r w:rsidRPr="00A357E7">
          <w:rPr>
            <w:rStyle w:val="Hyperlink"/>
          </w:rPr>
          <w:t>https://futurism.com/experts-warn-that-ai-enhanced-cyberattacks-are-an-imminent-threat/</w:t>
        </w:r>
      </w:hyperlink>
    </w:p>
    <w:p w:rsidR="00E24625" w:rsidRPr="00BF1227" w:rsidRDefault="00E24625" w:rsidP="00E24625">
      <w:pPr>
        <w:rPr>
          <w:sz w:val="16"/>
        </w:rPr>
      </w:pPr>
      <w:r w:rsidRPr="00BF1227">
        <w:rPr>
          <w:sz w:val="16"/>
        </w:rPr>
        <w:t xml:space="preserve">There are many benefits that can come with the adoption and implementation of artificial intelligence (AI), but experts believe such </w:t>
      </w:r>
      <w:r w:rsidRPr="00DA7B2C">
        <w:rPr>
          <w:rStyle w:val="StyleUnderline"/>
          <w:highlight w:val="cyan"/>
        </w:rPr>
        <w:t>widespread acceptance will lead to more</w:t>
      </w:r>
      <w:r w:rsidRPr="008E5EDC">
        <w:rPr>
          <w:rStyle w:val="StyleUnderline"/>
        </w:rPr>
        <w:t xml:space="preserve"> effective and more </w:t>
      </w:r>
      <w:r w:rsidRPr="00DA7B2C">
        <w:rPr>
          <w:rStyle w:val="StyleUnderline"/>
          <w:highlight w:val="cyan"/>
        </w:rPr>
        <w:t>dangerous cyberattacks.</w:t>
      </w:r>
      <w:r w:rsidRPr="008E5EDC">
        <w:rPr>
          <w:rStyle w:val="StyleUnderline"/>
        </w:rPr>
        <w:t xml:space="preserve"> </w:t>
      </w:r>
      <w:r w:rsidRPr="00BF1227">
        <w:rPr>
          <w:sz w:val="16"/>
        </w:rPr>
        <w:t>And that they’ll happen soon</w:t>
      </w:r>
      <w:r w:rsidRPr="008E5EDC">
        <w:rPr>
          <w:rStyle w:val="StyleUnderline"/>
        </w:rPr>
        <w:t>.</w:t>
      </w:r>
      <w:r w:rsidRPr="00BF1227">
        <w:rPr>
          <w:sz w:val="16"/>
        </w:rPr>
        <w:t xml:space="preserve"> At this year’s Black Hat cybersecurity conference, 100 attendees were polled about various aspects of artificial intelligence, and 62 percent said they firmly believe AI will be used by hackers within the next twelve months. </w:t>
      </w:r>
      <w:r w:rsidRPr="00DA7B2C">
        <w:rPr>
          <w:rStyle w:val="StyleUnderline"/>
          <w:highlight w:val="cyan"/>
        </w:rPr>
        <w:t>Despite</w:t>
      </w:r>
      <w:r w:rsidRPr="008E5EDC">
        <w:rPr>
          <w:rStyle w:val="StyleUnderline"/>
        </w:rPr>
        <w:t xml:space="preserve"> the idea </w:t>
      </w:r>
      <w:r w:rsidRPr="00DA7B2C">
        <w:rPr>
          <w:rStyle w:val="StyleUnderline"/>
          <w:highlight w:val="cyan"/>
        </w:rPr>
        <w:t>that AI may be the best defense against such attacks, its increasing availability will likely lead to more advanced hacking techniques</w:t>
      </w:r>
      <w:r w:rsidRPr="008E5EDC">
        <w:rPr>
          <w:rStyle w:val="StyleUnderline"/>
        </w:rPr>
        <w:t xml:space="preserve">. Hackers have already hacked into huge institutions and disrupted the lives of many. It was only </w:t>
      </w:r>
      <w:r w:rsidRPr="00DA7B2C">
        <w:rPr>
          <w:rStyle w:val="StyleUnderline"/>
          <w:highlight w:val="cyan"/>
        </w:rPr>
        <w:t>last November</w:t>
      </w:r>
      <w:r w:rsidRPr="008E5EDC">
        <w:rPr>
          <w:rStyle w:val="StyleUnderline"/>
        </w:rPr>
        <w:t xml:space="preserve"> that </w:t>
      </w:r>
      <w:r w:rsidRPr="00DA7B2C">
        <w:rPr>
          <w:rStyle w:val="StyleUnderline"/>
          <w:highlight w:val="cyan"/>
        </w:rPr>
        <w:t>hospitals in the UK were</w:t>
      </w:r>
      <w:r w:rsidRPr="008E5EDC">
        <w:rPr>
          <w:rStyle w:val="StyleUnderline"/>
        </w:rPr>
        <w:t xml:space="preserve"> the </w:t>
      </w:r>
      <w:r w:rsidRPr="00DA7B2C">
        <w:rPr>
          <w:rStyle w:val="StyleUnderline"/>
          <w:highlight w:val="cyan"/>
        </w:rPr>
        <w:t>targets of a cyberattack that resulted in shutdown for three facilities, with hundreds of scheduled surgeries cancelled</w:t>
      </w:r>
      <w:r w:rsidRPr="008E5EDC">
        <w:rPr>
          <w:rStyle w:val="StyleUnderline"/>
        </w:rPr>
        <w:t xml:space="preserve">. </w:t>
      </w:r>
      <w:r w:rsidRPr="00DA7B2C">
        <w:rPr>
          <w:rStyle w:val="StyleUnderline"/>
          <w:highlight w:val="cyan"/>
        </w:rPr>
        <w:t>Ukraine’s power grid has been assaulted multiple times</w:t>
      </w:r>
      <w:r w:rsidRPr="008E5EDC">
        <w:rPr>
          <w:rStyle w:val="StyleUnderline"/>
        </w:rPr>
        <w:t xml:space="preserve">, prompting the U.S. to look into the system behind its own power grid and eliminate any potential weaknesses. </w:t>
      </w:r>
      <w:r w:rsidRPr="00BF1227">
        <w:rPr>
          <w:sz w:val="16"/>
        </w:rPr>
        <w:t>As the Internet of Things adds new devices every day</w:t>
      </w:r>
      <w:r w:rsidRPr="00DA7B2C">
        <w:rPr>
          <w:rStyle w:val="StyleUnderline"/>
        </w:rPr>
        <w:t xml:space="preserve">, </w:t>
      </w:r>
      <w:r w:rsidRPr="00DA7B2C">
        <w:rPr>
          <w:rStyle w:val="StyleUnderline"/>
          <w:highlight w:val="cyan"/>
        </w:rPr>
        <w:t>the potential pool for AI hacks is</w:t>
      </w:r>
      <w:r w:rsidRPr="00DA7B2C">
        <w:rPr>
          <w:rStyle w:val="StyleUnderline"/>
        </w:rPr>
        <w:t xml:space="preserve"> also </w:t>
      </w:r>
      <w:r w:rsidRPr="00DA7B2C">
        <w:rPr>
          <w:rStyle w:val="StyleUnderline"/>
          <w:highlight w:val="cyan"/>
        </w:rPr>
        <w:t>growing exponentially</w:t>
      </w:r>
      <w:r w:rsidRPr="00DA7B2C">
        <w:rPr>
          <w:rStyle w:val="StyleUnderline"/>
        </w:rPr>
        <w:t xml:space="preserve"> </w:t>
      </w:r>
      <w:r w:rsidRPr="00BF1227">
        <w:rPr>
          <w:sz w:val="16"/>
        </w:rPr>
        <w:t xml:space="preserve">larger. </w:t>
      </w:r>
      <w:r w:rsidRPr="008E5EDC">
        <w:rPr>
          <w:rStyle w:val="StyleUnderline"/>
        </w:rPr>
        <w:t xml:space="preserve">SpaceX and Tesla CEO Elon </w:t>
      </w:r>
      <w:r w:rsidRPr="00DA7B2C">
        <w:rPr>
          <w:rStyle w:val="StyleUnderline"/>
          <w:highlight w:val="cyan"/>
        </w:rPr>
        <w:t>Musk has spoken</w:t>
      </w:r>
      <w:r w:rsidRPr="008E5EDC">
        <w:rPr>
          <w:rStyle w:val="StyleUnderline"/>
        </w:rPr>
        <w:t xml:space="preserve"> about the dangers of AI on multiple occasions, </w:t>
      </w:r>
      <w:r w:rsidRPr="00DA7B2C">
        <w:rPr>
          <w:rStyle w:val="Emphasis"/>
          <w:highlight w:val="cyan"/>
        </w:rPr>
        <w:t>calling it the biggest threat to our society</w:t>
      </w:r>
      <w:r w:rsidRPr="008E5EDC">
        <w:rPr>
          <w:rStyle w:val="StyleUnderline"/>
        </w:rPr>
        <w:t xml:space="preserve">, as well as urging world leaders to impose regulations before </w:t>
      </w:r>
      <w:proofErr w:type="spellStart"/>
      <w:r w:rsidRPr="008E5EDC">
        <w:rPr>
          <w:rStyle w:val="StyleUnderline"/>
        </w:rPr>
        <w:t>its</w:t>
      </w:r>
      <w:proofErr w:type="spellEnd"/>
      <w:r w:rsidRPr="008E5EDC">
        <w:rPr>
          <w:rStyle w:val="StyleUnderline"/>
        </w:rPr>
        <w:t xml:space="preserve"> too late.</w:t>
      </w:r>
      <w:r w:rsidRPr="00BF1227">
        <w:rPr>
          <w:sz w:val="16"/>
        </w:rPr>
        <w:t xml:space="preserve"> </w:t>
      </w:r>
    </w:p>
    <w:p w:rsidR="00E24625" w:rsidRPr="00E24625" w:rsidRDefault="00E24625" w:rsidP="00E24625"/>
    <w:p w:rsidR="00E24625" w:rsidRDefault="00EB46F9" w:rsidP="00E24625">
      <w:pPr>
        <w:pStyle w:val="Heading1"/>
      </w:pPr>
      <w:r>
        <w:t xml:space="preserve">Dominance Adv –Defense  </w:t>
      </w:r>
    </w:p>
    <w:p w:rsidR="00E24625" w:rsidRDefault="00E24625" w:rsidP="00E24625">
      <w:pPr>
        <w:pStyle w:val="Heading3"/>
      </w:pPr>
      <w:proofErr w:type="spellStart"/>
      <w:r>
        <w:t>Squo</w:t>
      </w:r>
      <w:proofErr w:type="spellEnd"/>
      <w:r>
        <w:t xml:space="preserve"> Solves – 1NC </w:t>
      </w:r>
    </w:p>
    <w:p w:rsidR="00E24625" w:rsidRPr="00C66EFE" w:rsidRDefault="00E24625" w:rsidP="00E24625">
      <w:pPr>
        <w:pStyle w:val="Heading4"/>
        <w:rPr>
          <w:rStyle w:val="Style13ptBold"/>
          <w:b/>
          <w:sz w:val="24"/>
        </w:rPr>
      </w:pPr>
      <w:r w:rsidRPr="00C66EFE">
        <w:rPr>
          <w:rStyle w:val="Style13ptBold"/>
          <w:b/>
          <w:sz w:val="24"/>
        </w:rPr>
        <w:t>SQUO solves - Google is already taking initiatives to incorporate foreign intelligence in A.I sectors</w:t>
      </w:r>
    </w:p>
    <w:p w:rsidR="00E24625" w:rsidRPr="00C66EFE" w:rsidRDefault="00E24625" w:rsidP="00E24625">
      <w:pPr>
        <w:rPr>
          <w:rStyle w:val="Style13ptBold"/>
          <w:sz w:val="24"/>
        </w:rPr>
      </w:pPr>
      <w:r w:rsidRPr="00C66EFE">
        <w:rPr>
          <w:rStyle w:val="Style13ptBold"/>
          <w:sz w:val="24"/>
        </w:rPr>
        <w:t>Kania, 8/2</w:t>
      </w:r>
      <w:r w:rsidRPr="00C66EFE">
        <w:rPr>
          <w:rStyle w:val="Style13ptBold"/>
          <w:b w:val="0"/>
          <w:sz w:val="24"/>
        </w:rPr>
        <w:t>(Elsa B. Kania is an independent analyst focused on the Chinese military, emerging technologies, and defense innovation. She is fluent in Mandarin Chinese and contributed to the English translation of China’s new AI plan released through New America. 8-2-18, "China's AI Giants Can't Say No to the Party" https://foreignpolicy.com/2018/08/02/chinas-ai-giants-cant-say-no-to-the-party/)</w:t>
      </w:r>
    </w:p>
    <w:p w:rsidR="00E24625" w:rsidRPr="00C66EFE" w:rsidRDefault="00E24625" w:rsidP="00E24625">
      <w:pPr>
        <w:rPr>
          <w:sz w:val="22"/>
        </w:rPr>
      </w:pPr>
      <w:r w:rsidRPr="00C66EFE">
        <w:rPr>
          <w:sz w:val="22"/>
        </w:rPr>
        <w:t xml:space="preserve">In contrast to the resistance from Silicon Valley in the United States, </w:t>
      </w:r>
      <w:r w:rsidRPr="00C66EFE">
        <w:rPr>
          <w:sz w:val="22"/>
          <w:highlight w:val="cyan"/>
          <w:u w:val="single"/>
        </w:rPr>
        <w:t>China is stepping up a national strategy of “military-civil fusion” (also translated as “civil-military integration”) that concentrates on creating and leveraging ways to cooperate on these dual-use technologies, enlisting technology companies and universities</w:t>
      </w:r>
      <w:r w:rsidRPr="00C66EFE">
        <w:rPr>
          <w:sz w:val="22"/>
        </w:rPr>
        <w:t>, including tech giant Baidu and Tsinghua University, to promote their military applications. It might seem as though China has the edge here, given Beijing’s power to command the tech sector</w:t>
      </w:r>
      <w:r w:rsidRPr="00C66EFE">
        <w:rPr>
          <w:sz w:val="22"/>
          <w:u w:val="single"/>
        </w:rPr>
        <w:t xml:space="preserve">. </w:t>
      </w:r>
      <w:r w:rsidRPr="00C66EFE">
        <w:rPr>
          <w:sz w:val="22"/>
          <w:highlight w:val="cyan"/>
          <w:u w:val="single"/>
        </w:rPr>
        <w:t>But</w:t>
      </w:r>
      <w:r w:rsidRPr="00C66EFE">
        <w:rPr>
          <w:sz w:val="22"/>
        </w:rPr>
        <w:t xml:space="preserve"> the Chinese system also has critical weaknesses—and </w:t>
      </w:r>
      <w:r w:rsidRPr="00C66EFE">
        <w:rPr>
          <w:sz w:val="22"/>
          <w:highlight w:val="cyan"/>
          <w:u w:val="single"/>
        </w:rPr>
        <w:t>the U.S. one</w:t>
      </w:r>
      <w:r w:rsidRPr="00C66EFE">
        <w:rPr>
          <w:sz w:val="22"/>
          <w:u w:val="single"/>
        </w:rPr>
        <w:t xml:space="preserve"> </w:t>
      </w:r>
      <w:r w:rsidRPr="00C66EFE">
        <w:rPr>
          <w:sz w:val="22"/>
        </w:rPr>
        <w:t xml:space="preserve">has </w:t>
      </w:r>
      <w:r w:rsidRPr="00C66EFE">
        <w:rPr>
          <w:sz w:val="22"/>
          <w:highlight w:val="cyan"/>
          <w:u w:val="single"/>
        </w:rPr>
        <w:t>unexpected strength</w:t>
      </w:r>
      <w:r w:rsidRPr="00C66EFE">
        <w:rPr>
          <w:sz w:val="22"/>
          <w:u w:val="single"/>
        </w:rPr>
        <w:t>s</w:t>
      </w:r>
      <w:r w:rsidRPr="00C66EFE">
        <w:rPr>
          <w:sz w:val="22"/>
        </w:rPr>
        <w:t>.</w:t>
      </w:r>
    </w:p>
    <w:p w:rsidR="00E24625" w:rsidRPr="001F6CA2" w:rsidRDefault="00E24625" w:rsidP="00E24625">
      <w:pPr>
        <w:rPr>
          <w:sz w:val="22"/>
        </w:rPr>
      </w:pPr>
      <w:r w:rsidRPr="00C66EFE">
        <w:rPr>
          <w:sz w:val="22"/>
        </w:rPr>
        <w:t xml:space="preserve">The recent controversies reflect Google’s international nature. While its headquarters are in the United States, </w:t>
      </w:r>
      <w:r w:rsidRPr="00C66EFE">
        <w:rPr>
          <w:sz w:val="22"/>
          <w:highlight w:val="cyan"/>
          <w:u w:val="single"/>
        </w:rPr>
        <w:t>Google employees come from a growing number of countries. Google has established AI research centers in Paris, New York, and Tokyo, as well as in Beijing last winter, with one in Accra, Ghana</w:t>
      </w:r>
      <w:r w:rsidRPr="00C66EFE">
        <w:rPr>
          <w:sz w:val="22"/>
          <w:u w:val="single"/>
        </w:rPr>
        <w:t>,</w:t>
      </w:r>
      <w:r w:rsidRPr="00C66EFE">
        <w:rPr>
          <w:sz w:val="22"/>
        </w:rPr>
        <w:t xml:space="preserve"> opening soon. That international character is a unique strength and competitive advantage—particularly in the global quest for AI talent—but inherently complicates arguments that Google should support the U.S. military and advance U.S. national security interests.</w:t>
      </w:r>
    </w:p>
    <w:p w:rsidR="00E24625" w:rsidRDefault="00E24625" w:rsidP="00E24625">
      <w:pPr>
        <w:pStyle w:val="Heading3"/>
      </w:pPr>
      <w:r>
        <w:t xml:space="preserve">AT: Foreign Graduates Key </w:t>
      </w:r>
    </w:p>
    <w:p w:rsidR="00E24625" w:rsidRDefault="00E24625" w:rsidP="00E24625">
      <w:pPr>
        <w:pStyle w:val="Heading4"/>
        <w:rPr>
          <w:rStyle w:val="Style13ptBold"/>
          <w:b/>
        </w:rPr>
      </w:pPr>
      <w:r>
        <w:rPr>
          <w:rStyle w:val="Style13ptBold"/>
          <w:b/>
        </w:rPr>
        <w:t xml:space="preserve">Foreign graduates isn’t the factor pushing the U.S away from A.I – it’s the danger of escalation </w:t>
      </w:r>
    </w:p>
    <w:p w:rsidR="00E24625" w:rsidRDefault="00E24625" w:rsidP="00E24625">
      <w:pPr>
        <w:rPr>
          <w:rStyle w:val="Style13ptBold"/>
        </w:rPr>
      </w:pPr>
      <w:r w:rsidRPr="00221BD4">
        <w:rPr>
          <w:rStyle w:val="Style13ptBold"/>
        </w:rPr>
        <w:t xml:space="preserve">Brock, 17 </w:t>
      </w:r>
      <w:r w:rsidRPr="00221BD4">
        <w:rPr>
          <w:rStyle w:val="Style13ptBold"/>
          <w:b w:val="0"/>
        </w:rPr>
        <w:t xml:space="preserve">(John W. Brock II was a United States Navy officer who received the Navy Cross posthumously for his actions in combat during World War II. 2017. "Why the United States Must Adopt Lethal Autonomous Weapon Systems," </w:t>
      </w:r>
      <w:hyperlink r:id="rId16" w:history="1">
        <w:r w:rsidRPr="00221BD4">
          <w:rPr>
            <w:rStyle w:val="Style13ptBold"/>
            <w:b w:val="0"/>
          </w:rPr>
          <w:t>www.dtic.mil/dtic/tr/fulltext/u2/1038884.pdf</w:t>
        </w:r>
      </w:hyperlink>
      <w:r w:rsidRPr="00221BD4">
        <w:rPr>
          <w:rStyle w:val="Style13ptBold"/>
          <w:b w:val="0"/>
        </w:rPr>
        <w:t>)</w:t>
      </w:r>
      <w:r>
        <w:rPr>
          <w:rStyle w:val="Style13ptBold"/>
        </w:rPr>
        <w:t xml:space="preserve"> </w:t>
      </w:r>
    </w:p>
    <w:p w:rsidR="00E24625" w:rsidRPr="005E16F4" w:rsidRDefault="00E24625" w:rsidP="00E24625">
      <w:pPr>
        <w:rPr>
          <w:bCs/>
          <w:sz w:val="26"/>
          <w:highlight w:val="cyan"/>
        </w:rPr>
      </w:pPr>
      <w:r w:rsidRPr="00D00C62">
        <w:rPr>
          <w:rStyle w:val="Style13ptBold"/>
          <w:b w:val="0"/>
        </w:rPr>
        <w:t xml:space="preserve">Currently, the </w:t>
      </w:r>
      <w:r w:rsidRPr="00221BD4">
        <w:rPr>
          <w:rStyle w:val="Style13ptBold"/>
          <w:b w:val="0"/>
          <w:highlight w:val="cyan"/>
          <w:u w:val="single"/>
        </w:rPr>
        <w:t>United States refuses to</w:t>
      </w:r>
      <w:r w:rsidRPr="00D00C62">
        <w:rPr>
          <w:rStyle w:val="Style13ptBold"/>
          <w:b w:val="0"/>
        </w:rPr>
        <w:t xml:space="preserve"> research or </w:t>
      </w:r>
      <w:r w:rsidRPr="00221BD4">
        <w:rPr>
          <w:rStyle w:val="Style13ptBold"/>
          <w:b w:val="0"/>
          <w:highlight w:val="cyan"/>
          <w:u w:val="single"/>
        </w:rPr>
        <w:t>develop</w:t>
      </w:r>
      <w:r w:rsidRPr="00D00C62">
        <w:rPr>
          <w:rStyle w:val="Style13ptBold"/>
          <w:b w:val="0"/>
        </w:rPr>
        <w:t xml:space="preserve"> </w:t>
      </w:r>
      <w:r w:rsidRPr="00221BD4">
        <w:rPr>
          <w:rStyle w:val="Style13ptBold"/>
          <w:b w:val="0"/>
          <w:highlight w:val="cyan"/>
          <w:u w:val="single"/>
        </w:rPr>
        <w:t>L</w:t>
      </w:r>
      <w:r w:rsidRPr="00D00C62">
        <w:rPr>
          <w:rStyle w:val="Style13ptBold"/>
          <w:b w:val="0"/>
        </w:rPr>
        <w:t xml:space="preserve">ethal </w:t>
      </w:r>
      <w:r w:rsidRPr="00221BD4">
        <w:rPr>
          <w:rStyle w:val="Style13ptBold"/>
          <w:b w:val="0"/>
          <w:highlight w:val="cyan"/>
          <w:u w:val="single"/>
        </w:rPr>
        <w:t>A</w:t>
      </w:r>
      <w:r w:rsidRPr="00D00C62">
        <w:rPr>
          <w:rStyle w:val="Style13ptBold"/>
          <w:b w:val="0"/>
        </w:rPr>
        <w:t xml:space="preserve">utonomous </w:t>
      </w:r>
      <w:r w:rsidRPr="00221BD4">
        <w:rPr>
          <w:rStyle w:val="Style13ptBold"/>
          <w:b w:val="0"/>
          <w:highlight w:val="cyan"/>
          <w:u w:val="single"/>
        </w:rPr>
        <w:t>W</w:t>
      </w:r>
      <w:r w:rsidRPr="00D00C62">
        <w:rPr>
          <w:rStyle w:val="Style13ptBold"/>
          <w:b w:val="0"/>
        </w:rPr>
        <w:t>eapon</w:t>
      </w:r>
      <w:r w:rsidR="00EB46F9">
        <w:rPr>
          <w:rStyle w:val="Style13ptBold"/>
          <w:b w:val="0"/>
        </w:rPr>
        <w:t xml:space="preserve"> </w:t>
      </w:r>
      <w:r w:rsidRPr="00221BD4">
        <w:rPr>
          <w:rStyle w:val="Style13ptBold"/>
          <w:b w:val="0"/>
          <w:highlight w:val="cyan"/>
          <w:u w:val="single"/>
        </w:rPr>
        <w:t>S</w:t>
      </w:r>
      <w:r w:rsidRPr="00D00C62">
        <w:rPr>
          <w:rStyle w:val="Style13ptBold"/>
          <w:b w:val="0"/>
        </w:rPr>
        <w:t xml:space="preserve">ystems due to the moral concerns associated with robots taking human lives. </w:t>
      </w:r>
      <w:r w:rsidRPr="00221BD4">
        <w:rPr>
          <w:rStyle w:val="Style13ptBold"/>
          <w:b w:val="0"/>
          <w:highlight w:val="cyan"/>
          <w:u w:val="single"/>
        </w:rPr>
        <w:t>The former US</w:t>
      </w:r>
      <w:r w:rsidR="00EB46F9">
        <w:rPr>
          <w:rStyle w:val="Style13ptBold"/>
          <w:b w:val="0"/>
          <w:highlight w:val="cyan"/>
          <w:u w:val="single"/>
        </w:rPr>
        <w:t xml:space="preserve"> </w:t>
      </w:r>
      <w:r w:rsidRPr="00221BD4">
        <w:rPr>
          <w:rStyle w:val="Style13ptBold"/>
          <w:b w:val="0"/>
          <w:highlight w:val="cyan"/>
          <w:u w:val="single"/>
        </w:rPr>
        <w:t>Secretary of Defense</w:t>
      </w:r>
      <w:r w:rsidRPr="00221BD4">
        <w:rPr>
          <w:rStyle w:val="Style13ptBold"/>
          <w:b w:val="0"/>
          <w:highlight w:val="cyan"/>
        </w:rPr>
        <w:t>,</w:t>
      </w:r>
      <w:r w:rsidRPr="00D00C62">
        <w:rPr>
          <w:rStyle w:val="Style13ptBold"/>
          <w:b w:val="0"/>
        </w:rPr>
        <w:t xml:space="preserve"> Ashton Carter </w:t>
      </w:r>
      <w:r w:rsidRPr="00221BD4">
        <w:rPr>
          <w:rStyle w:val="Style13ptBold"/>
          <w:b w:val="0"/>
          <w:highlight w:val="cyan"/>
          <w:u w:val="single"/>
        </w:rPr>
        <w:t>pledged that the US military would "never" unleash fully</w:t>
      </w:r>
      <w:r w:rsidR="00EB46F9">
        <w:rPr>
          <w:rStyle w:val="Style13ptBold"/>
          <w:b w:val="0"/>
          <w:highlight w:val="cyan"/>
          <w:u w:val="single"/>
        </w:rPr>
        <w:t xml:space="preserve"> </w:t>
      </w:r>
      <w:r w:rsidRPr="00221BD4">
        <w:rPr>
          <w:rStyle w:val="Style13ptBold"/>
          <w:b w:val="0"/>
          <w:highlight w:val="cyan"/>
          <w:u w:val="single"/>
        </w:rPr>
        <w:t>autonomous killing machines.</w:t>
      </w:r>
      <w:r w:rsidRPr="00221BD4">
        <w:rPr>
          <w:rStyle w:val="Style13ptBold"/>
          <w:b w:val="0"/>
          <w:u w:val="single"/>
        </w:rPr>
        <w:t xml:space="preserve"> </w:t>
      </w:r>
      <w:r w:rsidRPr="00D00C62">
        <w:rPr>
          <w:rStyle w:val="Style13ptBold"/>
          <w:b w:val="0"/>
        </w:rPr>
        <w:t>Carter emphasized that though the United States wants to maintain</w:t>
      </w:r>
      <w:r w:rsidR="00EB46F9">
        <w:rPr>
          <w:rStyle w:val="Style13ptBold"/>
          <w:b w:val="0"/>
        </w:rPr>
        <w:t xml:space="preserve"> </w:t>
      </w:r>
      <w:r w:rsidRPr="00D00C62">
        <w:rPr>
          <w:rStyle w:val="Style13ptBold"/>
          <w:b w:val="0"/>
        </w:rPr>
        <w:t>its technological advantage, th</w:t>
      </w:r>
      <w:r w:rsidRPr="00221BD4">
        <w:rPr>
          <w:rStyle w:val="Style13ptBold"/>
          <w:b w:val="0"/>
          <w:u w:val="single"/>
        </w:rPr>
        <w:t xml:space="preserve">e </w:t>
      </w:r>
      <w:r w:rsidRPr="00221BD4">
        <w:rPr>
          <w:rStyle w:val="Style13ptBold"/>
          <w:b w:val="0"/>
          <w:highlight w:val="cyan"/>
          <w:u w:val="single"/>
        </w:rPr>
        <w:t>US military must continue to operate within a legally and</w:t>
      </w:r>
      <w:r w:rsidR="00EB46F9">
        <w:rPr>
          <w:rStyle w:val="Style13ptBold"/>
          <w:b w:val="0"/>
          <w:highlight w:val="cyan"/>
          <w:u w:val="single"/>
        </w:rPr>
        <w:t xml:space="preserve"> </w:t>
      </w:r>
      <w:r w:rsidRPr="00221BD4">
        <w:rPr>
          <w:rStyle w:val="Style13ptBold"/>
          <w:b w:val="0"/>
          <w:highlight w:val="cyan"/>
          <w:u w:val="single"/>
        </w:rPr>
        <w:t>ethically constrained framework</w:t>
      </w:r>
      <w:r w:rsidRPr="00D00C62">
        <w:rPr>
          <w:rStyle w:val="Style13ptBold"/>
          <w:b w:val="0"/>
        </w:rPr>
        <w:t>.73 Department of Defense Directive 3000.09 outlines these</w:t>
      </w:r>
      <w:r w:rsidR="00EB46F9">
        <w:rPr>
          <w:rStyle w:val="Style13ptBold"/>
          <w:b w:val="0"/>
        </w:rPr>
        <w:t xml:space="preserve"> </w:t>
      </w:r>
      <w:r w:rsidRPr="00D00C62">
        <w:rPr>
          <w:rStyle w:val="Style13ptBold"/>
          <w:b w:val="0"/>
        </w:rPr>
        <w:t>constraints and bans the development of any Lethal Autonomous Weapon Systems. This DOD</w:t>
      </w:r>
      <w:r w:rsidR="00EB46F9">
        <w:rPr>
          <w:rStyle w:val="Style13ptBold"/>
          <w:b w:val="0"/>
        </w:rPr>
        <w:t xml:space="preserve"> </w:t>
      </w:r>
      <w:r w:rsidRPr="00D00C62">
        <w:rPr>
          <w:rStyle w:val="Style13ptBold"/>
          <w:b w:val="0"/>
        </w:rPr>
        <w:t>directive requires all autonomous and semi-autonomous weapons to rely solely on human</w:t>
      </w:r>
      <w:r w:rsidR="00EB46F9">
        <w:rPr>
          <w:rStyle w:val="Style13ptBold"/>
          <w:b w:val="0"/>
        </w:rPr>
        <w:t xml:space="preserve"> </w:t>
      </w:r>
      <w:r w:rsidRPr="00D00C62">
        <w:rPr>
          <w:rStyle w:val="Style13ptBold"/>
          <w:b w:val="0"/>
        </w:rPr>
        <w:t xml:space="preserve">judgment for the application of deadly force.74 </w:t>
      </w:r>
      <w:r w:rsidRPr="00221BD4">
        <w:rPr>
          <w:rStyle w:val="Style13ptBold"/>
          <w:b w:val="0"/>
          <w:highlight w:val="cyan"/>
        </w:rPr>
        <w:t>T</w:t>
      </w:r>
      <w:r w:rsidRPr="00221BD4">
        <w:rPr>
          <w:rStyle w:val="Style13ptBold"/>
          <w:b w:val="0"/>
          <w:highlight w:val="cyan"/>
          <w:u w:val="single"/>
        </w:rPr>
        <w:t xml:space="preserve">he result of the United States adopting this </w:t>
      </w:r>
      <w:proofErr w:type="spellStart"/>
      <w:r w:rsidRPr="00221BD4">
        <w:rPr>
          <w:rStyle w:val="Style13ptBold"/>
          <w:b w:val="0"/>
          <w:highlight w:val="cyan"/>
          <w:u w:val="single"/>
        </w:rPr>
        <w:t>selfimposed</w:t>
      </w:r>
      <w:proofErr w:type="spellEnd"/>
      <w:r w:rsidR="00EB46F9">
        <w:rPr>
          <w:rStyle w:val="Style13ptBold"/>
          <w:b w:val="0"/>
          <w:highlight w:val="cyan"/>
          <w:u w:val="single"/>
        </w:rPr>
        <w:t xml:space="preserve"> </w:t>
      </w:r>
      <w:r w:rsidRPr="00221BD4">
        <w:rPr>
          <w:rStyle w:val="Style13ptBold"/>
          <w:b w:val="0"/>
          <w:highlight w:val="cyan"/>
          <w:u w:val="single"/>
        </w:rPr>
        <w:t>‘morality' policy has led to the limited development of artificial intelligence, only</w:t>
      </w:r>
      <w:r w:rsidR="00EB46F9">
        <w:rPr>
          <w:rStyle w:val="Style13ptBold"/>
          <w:b w:val="0"/>
          <w:highlight w:val="cyan"/>
          <w:u w:val="single"/>
        </w:rPr>
        <w:t xml:space="preserve"> </w:t>
      </w:r>
      <w:r w:rsidRPr="00221BD4">
        <w:rPr>
          <w:rStyle w:val="Style13ptBold"/>
          <w:b w:val="0"/>
          <w:highlight w:val="cyan"/>
          <w:u w:val="single"/>
        </w:rPr>
        <w:t>allowing for AI in non-lethal systems.</w:t>
      </w:r>
      <w:r w:rsidRPr="00221BD4">
        <w:rPr>
          <w:rStyle w:val="Style13ptBold"/>
          <w:b w:val="0"/>
          <w:u w:val="single"/>
        </w:rPr>
        <w:t xml:space="preserve"> </w:t>
      </w:r>
      <w:r w:rsidRPr="00D00C62">
        <w:rPr>
          <w:rStyle w:val="Style13ptBold"/>
          <w:b w:val="0"/>
        </w:rPr>
        <w:t>The United States based these limitations on the assumed</w:t>
      </w:r>
      <w:r w:rsidR="00EB46F9">
        <w:rPr>
          <w:rStyle w:val="Style13ptBold"/>
          <w:b w:val="0"/>
        </w:rPr>
        <w:t xml:space="preserve"> </w:t>
      </w:r>
      <w:r w:rsidRPr="00D00C62">
        <w:rPr>
          <w:rStyle w:val="Style13ptBold"/>
          <w:b w:val="0"/>
        </w:rPr>
        <w:t>moral superiority of human soldiers and Western culture’s ethical objection to a machine</w:t>
      </w:r>
      <w:r w:rsidR="00EB46F9">
        <w:rPr>
          <w:rStyle w:val="Style13ptBold"/>
          <w:b w:val="0"/>
        </w:rPr>
        <w:t xml:space="preserve"> </w:t>
      </w:r>
      <w:r w:rsidRPr="00D00C62">
        <w:rPr>
          <w:rStyle w:val="Style13ptBold"/>
          <w:b w:val="0"/>
        </w:rPr>
        <w:t xml:space="preserve">deciding to take human lives.75 </w:t>
      </w:r>
      <w:r w:rsidRPr="00221BD4">
        <w:rPr>
          <w:rStyle w:val="Style13ptBold"/>
          <w:b w:val="0"/>
          <w:u w:val="single"/>
        </w:rPr>
        <w:t>T</w:t>
      </w:r>
      <w:r w:rsidRPr="00221BD4">
        <w:rPr>
          <w:rStyle w:val="Style13ptBold"/>
          <w:b w:val="0"/>
          <w:highlight w:val="cyan"/>
          <w:u w:val="single"/>
        </w:rPr>
        <w:t>he only thing preventing the United States from developing</w:t>
      </w:r>
      <w:r w:rsidR="00EB46F9">
        <w:rPr>
          <w:rStyle w:val="Style13ptBold"/>
          <w:b w:val="0"/>
          <w:highlight w:val="cyan"/>
          <w:u w:val="single"/>
        </w:rPr>
        <w:t xml:space="preserve"> </w:t>
      </w:r>
      <w:r w:rsidRPr="00221BD4">
        <w:rPr>
          <w:rStyle w:val="Style13ptBold"/>
          <w:b w:val="0"/>
          <w:highlight w:val="cyan"/>
          <w:u w:val="single"/>
        </w:rPr>
        <w:t>L</w:t>
      </w:r>
      <w:r w:rsidRPr="00D00C62">
        <w:rPr>
          <w:rStyle w:val="Style13ptBold"/>
          <w:b w:val="0"/>
        </w:rPr>
        <w:t xml:space="preserve">ethal </w:t>
      </w:r>
      <w:r w:rsidRPr="00221BD4">
        <w:rPr>
          <w:rStyle w:val="Style13ptBold"/>
          <w:b w:val="0"/>
          <w:highlight w:val="cyan"/>
          <w:u w:val="single"/>
        </w:rPr>
        <w:t>A</w:t>
      </w:r>
      <w:r w:rsidRPr="00D00C62">
        <w:rPr>
          <w:rStyle w:val="Style13ptBold"/>
          <w:b w:val="0"/>
        </w:rPr>
        <w:t xml:space="preserve">utonomous </w:t>
      </w:r>
      <w:r w:rsidRPr="00221BD4">
        <w:rPr>
          <w:rStyle w:val="Style13ptBold"/>
          <w:b w:val="0"/>
          <w:highlight w:val="cyan"/>
          <w:u w:val="single"/>
        </w:rPr>
        <w:t>W</w:t>
      </w:r>
      <w:r w:rsidRPr="00D00C62">
        <w:rPr>
          <w:rStyle w:val="Style13ptBold"/>
          <w:b w:val="0"/>
        </w:rPr>
        <w:t xml:space="preserve">eapon </w:t>
      </w:r>
      <w:r w:rsidRPr="00221BD4">
        <w:rPr>
          <w:rStyle w:val="Style13ptBold"/>
          <w:b w:val="0"/>
          <w:highlight w:val="cyan"/>
          <w:u w:val="single"/>
        </w:rPr>
        <w:t>S</w:t>
      </w:r>
      <w:r w:rsidRPr="00D00C62">
        <w:rPr>
          <w:rStyle w:val="Style13ptBold"/>
          <w:b w:val="0"/>
        </w:rPr>
        <w:t xml:space="preserve">ystems </w:t>
      </w:r>
      <w:r w:rsidRPr="00221BD4">
        <w:rPr>
          <w:rStyle w:val="Style13ptBold"/>
          <w:b w:val="0"/>
          <w:highlight w:val="cyan"/>
          <w:u w:val="single"/>
        </w:rPr>
        <w:t>is</w:t>
      </w:r>
      <w:r w:rsidRPr="00221BD4">
        <w:rPr>
          <w:rStyle w:val="Style13ptBold"/>
          <w:b w:val="0"/>
          <w:u w:val="single"/>
        </w:rPr>
        <w:t xml:space="preserve"> </w:t>
      </w:r>
      <w:r w:rsidRPr="00D00C62">
        <w:rPr>
          <w:rStyle w:val="Style13ptBold"/>
          <w:b w:val="0"/>
        </w:rPr>
        <w:t xml:space="preserve">not the technology, but these </w:t>
      </w:r>
      <w:r w:rsidRPr="00221BD4">
        <w:rPr>
          <w:rStyle w:val="Style13ptBold"/>
          <w:b w:val="0"/>
          <w:highlight w:val="cyan"/>
          <w:u w:val="single"/>
        </w:rPr>
        <w:t>self-imposed restrictions</w:t>
      </w:r>
      <w:r w:rsidRPr="00221BD4">
        <w:rPr>
          <w:rStyle w:val="Style13ptBold"/>
          <w:b w:val="0"/>
          <w:highlight w:val="cyan"/>
        </w:rPr>
        <w:t>.</w:t>
      </w:r>
    </w:p>
    <w:p w:rsidR="00043DBD" w:rsidRDefault="00043DBD" w:rsidP="00043DBD">
      <w:pPr>
        <w:pStyle w:val="Heading1"/>
      </w:pPr>
      <w:r>
        <w:t xml:space="preserve">AT: Add </w:t>
      </w:r>
      <w:proofErr w:type="spellStart"/>
      <w:r>
        <w:t>Ons</w:t>
      </w:r>
      <w:proofErr w:type="spellEnd"/>
      <w:r>
        <w:t xml:space="preserve"> </w:t>
      </w:r>
    </w:p>
    <w:p w:rsidR="00043DBD" w:rsidRDefault="00043DBD" w:rsidP="00043DBD">
      <w:pPr>
        <w:pStyle w:val="Heading2"/>
        <w:rPr>
          <w:rStyle w:val="Style13ptBold"/>
          <w:b/>
          <w:bCs w:val="0"/>
          <w:sz w:val="44"/>
          <w:u w:val="double"/>
        </w:rPr>
      </w:pPr>
      <w:r>
        <w:rPr>
          <w:rStyle w:val="Style13ptBold"/>
          <w:b/>
          <w:bCs w:val="0"/>
          <w:sz w:val="44"/>
          <w:u w:val="double"/>
        </w:rPr>
        <w:t>Asteroid A</w:t>
      </w:r>
      <w:r>
        <w:rPr>
          <w:rStyle w:val="Style13ptBold"/>
          <w:b/>
          <w:bCs w:val="0"/>
          <w:sz w:val="44"/>
          <w:u w:val="double"/>
        </w:rPr>
        <w:t>/</w:t>
      </w:r>
      <w:r>
        <w:rPr>
          <w:rStyle w:val="Style13ptBold"/>
          <w:b/>
          <w:bCs w:val="0"/>
          <w:sz w:val="44"/>
          <w:u w:val="double"/>
        </w:rPr>
        <w:t>O</w:t>
      </w:r>
    </w:p>
    <w:p w:rsidR="00043DBD" w:rsidRPr="00043DBD" w:rsidRDefault="00043DBD" w:rsidP="00043DBD">
      <w:pPr>
        <w:pStyle w:val="Heading3"/>
      </w:pPr>
      <w:r>
        <w:t xml:space="preserve">Nuking Solves – 2AC </w:t>
      </w:r>
    </w:p>
    <w:p w:rsidR="00043DBD" w:rsidRDefault="00043DBD" w:rsidP="00043DBD">
      <w:pPr>
        <w:pStyle w:val="Heading4"/>
      </w:pPr>
      <w:r>
        <w:t xml:space="preserve">Nuclear deflection techniques solves better for asteroids </w:t>
      </w:r>
    </w:p>
    <w:p w:rsidR="00043DBD" w:rsidRPr="008C32BE" w:rsidRDefault="00043DBD" w:rsidP="00043DBD">
      <w:r w:rsidRPr="008C32BE">
        <w:rPr>
          <w:rStyle w:val="Style13ptBold"/>
        </w:rPr>
        <w:t>Strauss 15</w:t>
      </w:r>
      <w:r>
        <w:t xml:space="preserve">, Mark, Senior science </w:t>
      </w:r>
      <w:proofErr w:type="spellStart"/>
      <w:r>
        <w:t>corresponent</w:t>
      </w:r>
      <w:proofErr w:type="spellEnd"/>
      <w:r>
        <w:t xml:space="preserve"> at National Geographic News, Helpful Tips for Nuking an Asteroid, National Geographic, Aug 3, 2015, https://news.nationalgeographic.com/2015/08/150803-space-nasa-asteroids-comets-nuclear-weapons-defense/</w:t>
      </w:r>
    </w:p>
    <w:p w:rsidR="00043DBD" w:rsidRPr="00BF1227" w:rsidRDefault="00043DBD" w:rsidP="00043DBD">
      <w:pPr>
        <w:rPr>
          <w:sz w:val="16"/>
        </w:rPr>
      </w:pPr>
      <w:r w:rsidRPr="00BF1227">
        <w:rPr>
          <w:sz w:val="16"/>
        </w:rPr>
        <w:t>Unlike other natural disasters</w:t>
      </w:r>
      <w:r w:rsidRPr="008C32BE">
        <w:rPr>
          <w:rStyle w:val="StyleUnderline"/>
        </w:rPr>
        <w:t xml:space="preserve">, </w:t>
      </w:r>
      <w:r w:rsidRPr="00DA7B2C">
        <w:rPr>
          <w:rStyle w:val="StyleUnderline"/>
          <w:highlight w:val="cyan"/>
        </w:rPr>
        <w:t>an asteroid strike is preventable</w:t>
      </w:r>
      <w:r w:rsidRPr="008C32BE">
        <w:rPr>
          <w:rStyle w:val="StyleUnderline"/>
        </w:rPr>
        <w:t xml:space="preserve">. </w:t>
      </w:r>
      <w:r w:rsidRPr="00DA7B2C">
        <w:rPr>
          <w:rStyle w:val="StyleUnderline"/>
          <w:highlight w:val="cyan"/>
        </w:rPr>
        <w:t>One option is</w:t>
      </w:r>
      <w:r w:rsidRPr="00DA7B2C">
        <w:rPr>
          <w:rStyle w:val="StyleUnderline"/>
        </w:rPr>
        <w:t xml:space="preserve"> deflection</w:t>
      </w:r>
      <w:r w:rsidRPr="008C32BE">
        <w:rPr>
          <w:rStyle w:val="StyleUnderline"/>
        </w:rPr>
        <w:t>. If an asteroid is a decade or more away, then a slight change in its velocity would be sufficient to shift its orbit so that it would give our planet a wide berth.</w:t>
      </w:r>
      <w:r w:rsidRPr="00BF1227">
        <w:rPr>
          <w:sz w:val="16"/>
        </w:rPr>
        <w:t xml:space="preserve"> </w:t>
      </w:r>
      <w:r w:rsidRPr="008C32BE">
        <w:rPr>
          <w:rStyle w:val="StyleUnderline"/>
        </w:rPr>
        <w:t>Deflection becomes more difficult when the asteroid is just a few years, or a few months, from hitting Earth. That’s when scientists begin discussing “disruption”—</w:t>
      </w:r>
      <w:r w:rsidRPr="00DA7B2C">
        <w:rPr>
          <w:rStyle w:val="StyleUnderline"/>
          <w:highlight w:val="cyan"/>
        </w:rPr>
        <w:t xml:space="preserve">blowing it up, </w:t>
      </w:r>
      <w:r w:rsidRPr="00DA7B2C">
        <w:rPr>
          <w:rStyle w:val="StyleUnderline"/>
        </w:rPr>
        <w:t xml:space="preserve">possibly </w:t>
      </w:r>
      <w:r w:rsidRPr="00DA7B2C">
        <w:rPr>
          <w:rStyle w:val="StyleUnderline"/>
          <w:highlight w:val="cyan"/>
        </w:rPr>
        <w:t>with nuclear weapons</w:t>
      </w:r>
      <w:r w:rsidRPr="00BF1227">
        <w:rPr>
          <w:sz w:val="16"/>
        </w:rPr>
        <w:t xml:space="preserve">. But, as Morrison’s alternative ending to Deep Impact demonstrates, caution is warranted. An explosion too close to Earth could create a “shotgun effect,” pummeling our planet with a spray of asteroid fragments that could rain devastation across a vast area. Nor do we have experience using a weapon of mass destruction as a precision instrument. We would need to know the ideal proximity and yield of the explosive device, as well as the asteroid’s physical properties. Is it porous and rocky, or dense and metallic, such as the 150-foot-wide iron-nickel object that fell to Earth 50,000 years ago, creating the nearly mile-wide Meteor Crater in Arizona? In other words, how does one nuke an asteroid and make sure to obliterate it so thoroughly that the bits won't kill us like a shotgun blast? When scientists debate methods for blowing up asteroids, they speak in terms of “energy coupling”—how much of the explosive energy is transferred to the target, and the effect of that energy as it travels through the asteroid. And that’s why the composition of an asteroid can be crucial. </w:t>
      </w:r>
      <w:r w:rsidRPr="00501542">
        <w:rPr>
          <w:rStyle w:val="StyleUnderline"/>
        </w:rPr>
        <w:t>Consider an asteroid whose orbit would place it on a collision course with Earth in ten years. At that distance, changing its velocity by just a centimeter per second (0.02 miles per hour) could nudge it enough to avert disaster. One way to do this would be a kinetic impactor—a high-speed spacecraft that would crash into the asteroid, delivering energy by dumping its momentum</w:t>
      </w:r>
      <w:r w:rsidRPr="008C32BE">
        <w:rPr>
          <w:rStyle w:val="StyleUnderline"/>
        </w:rPr>
        <w:t>.</w:t>
      </w:r>
      <w:r w:rsidRPr="00BF1227">
        <w:rPr>
          <w:sz w:val="16"/>
        </w:rPr>
        <w:t xml:space="preserve"> But, here’s the catch: The larger the asteroid, the more massive the spacecraft would need to be to knock it off course. And </w:t>
      </w:r>
      <w:r w:rsidRPr="008C32BE">
        <w:rPr>
          <w:rStyle w:val="StyleUnderline"/>
        </w:rPr>
        <w:t xml:space="preserve">there's a limit to how much mass we can launch to an asteroid. That’s when a nuclear weapon might be the better choice. </w:t>
      </w:r>
      <w:r w:rsidRPr="00501542">
        <w:rPr>
          <w:rStyle w:val="StyleUnderline"/>
          <w:highlight w:val="cyan"/>
        </w:rPr>
        <w:t>A spacecraft could deliver a nuke that would explode near the asteroid,</w:t>
      </w:r>
      <w:r w:rsidRPr="008C32BE">
        <w:rPr>
          <w:rStyle w:val="StyleUnderline"/>
        </w:rPr>
        <w:t xml:space="preserve"> </w:t>
      </w:r>
      <w:r w:rsidRPr="00501542">
        <w:rPr>
          <w:rStyle w:val="StyleUnderline"/>
          <w:highlight w:val="cyan"/>
        </w:rPr>
        <w:t>irradiating a large fraction of its surface</w:t>
      </w:r>
      <w:r w:rsidRPr="008C32BE">
        <w:rPr>
          <w:rStyle w:val="StyleUnderline"/>
        </w:rPr>
        <w:t xml:space="preserve"> with x-rays and neutrons.</w:t>
      </w:r>
      <w:r w:rsidRPr="00BF1227">
        <w:rPr>
          <w:sz w:val="16"/>
        </w:rPr>
        <w:t xml:space="preserve"> </w:t>
      </w:r>
      <w:r w:rsidRPr="008C32BE">
        <w:rPr>
          <w:rStyle w:val="StyleUnderline"/>
        </w:rPr>
        <w:t xml:space="preserve">“Those heat up the surface of the asteroid to very high temperatures, </w:t>
      </w:r>
      <w:r w:rsidRPr="00501542">
        <w:rPr>
          <w:rStyle w:val="StyleUnderline"/>
          <w:highlight w:val="cyan"/>
        </w:rPr>
        <w:t>vaporize it—and then the blow-off momentum</w:t>
      </w:r>
      <w:r w:rsidRPr="008C32BE">
        <w:rPr>
          <w:rStyle w:val="StyleUnderline"/>
        </w:rPr>
        <w:t xml:space="preserve"> from that vaporized material imparts a gentle change in velocity to the asteroid,” says Megan </w:t>
      </w:r>
      <w:proofErr w:type="spellStart"/>
      <w:r w:rsidRPr="008C32BE">
        <w:rPr>
          <w:rStyle w:val="StyleUnderline"/>
        </w:rPr>
        <w:t>Syal</w:t>
      </w:r>
      <w:proofErr w:type="spellEnd"/>
      <w:r w:rsidRPr="00BF1227">
        <w:rPr>
          <w:sz w:val="16"/>
        </w:rPr>
        <w:t xml:space="preserve">, a researcher at the Lawrence Livermore National Laboratory in California who is working on planetary defense scenarios. But, </w:t>
      </w:r>
      <w:proofErr w:type="spellStart"/>
      <w:r w:rsidRPr="00BF1227">
        <w:rPr>
          <w:sz w:val="16"/>
        </w:rPr>
        <w:t>Syal</w:t>
      </w:r>
      <w:proofErr w:type="spellEnd"/>
      <w:r w:rsidRPr="00BF1227">
        <w:rPr>
          <w:sz w:val="16"/>
        </w:rPr>
        <w:t xml:space="preserve"> adds, the same blast wouldn’t affect all asteroids the same way. If the surface of the asteroid contains light elements such as water-enriched minerals or water ice, the x-rays and neutrons will penetrate more deeply than an asteroid whose surface is metallic. “It’s harder to couple energy as efficiently in those cases,” says </w:t>
      </w:r>
      <w:proofErr w:type="spellStart"/>
      <w:r w:rsidRPr="00BF1227">
        <w:rPr>
          <w:sz w:val="16"/>
        </w:rPr>
        <w:t>Syal</w:t>
      </w:r>
      <w:proofErr w:type="spellEnd"/>
      <w:r w:rsidRPr="008C32BE">
        <w:rPr>
          <w:rStyle w:val="StyleUnderline"/>
        </w:rPr>
        <w:t xml:space="preserve">. </w:t>
      </w:r>
      <w:r w:rsidRPr="00BF1227">
        <w:rPr>
          <w:sz w:val="16"/>
        </w:rPr>
        <w:t xml:space="preserve">The worst-case scenario might be if we discovered an asteroid only a couple of weeks away from slamming into us. Brent Barbee, a flight dynamics engineer at NASA’s Goddard Space Flight Center, believes he has the answer: an interplanetary ballistic missile. Barbee and Bong Wie, the founding director of the Asteroid Deflection Research Center at Iowa State University, conducted a three-year study on the feasibility of rapidly intercepting and nuking an incoming asteroid. In their scenario, we don’t have time to deflect the asteroid. Their proposed solution: a ready-to-launch spacecraft—the Hypervelocity Asteroid Intercept Vehicle (HAIV)—that would penetrate its surface. And, no, they didn’t get the idea from Bruce Willis and his intrepid band of space oil riggers in the film Armageddon. </w:t>
      </w:r>
      <w:r w:rsidRPr="008C32BE">
        <w:rPr>
          <w:rStyle w:val="StyleUnderline"/>
        </w:rPr>
        <w:t xml:space="preserve">Previously published studies have examined the potential use of ground-penetrating nuclear weapons as bunker busters here on Earth. One such study estimated that an underground nuclear explosion would be at least 20 times more effective than a detonation very close to the surface. </w:t>
      </w:r>
      <w:r w:rsidRPr="00BF1227">
        <w:rPr>
          <w:sz w:val="16"/>
        </w:rPr>
        <w:t>But at the same research also revealed a technological hitch: The bomb’s fusing mechanism would be destroyed if its impact velocity were greater than 671 miles per hour (300 meters per second). Basically, the impact would disarm the nuke.</w:t>
      </w:r>
    </w:p>
    <w:p w:rsidR="00043DBD" w:rsidRPr="00043DBD" w:rsidRDefault="00043DBD" w:rsidP="00043DBD">
      <w:pPr>
        <w:pStyle w:val="Heading3"/>
      </w:pPr>
      <w:r w:rsidRPr="00043DBD">
        <w:t xml:space="preserve">Nuking Solves – 1AR </w:t>
      </w:r>
    </w:p>
    <w:p w:rsidR="00043DBD" w:rsidRPr="00501542" w:rsidRDefault="00043DBD" w:rsidP="00043DBD">
      <w:pPr>
        <w:pStyle w:val="Heading4"/>
        <w:rPr>
          <w:rStyle w:val="Style13ptBold"/>
          <w:b/>
          <w:bCs w:val="0"/>
        </w:rPr>
      </w:pPr>
      <w:r>
        <w:rPr>
          <w:rStyle w:val="Style13ptBold"/>
          <w:b/>
          <w:bCs w:val="0"/>
        </w:rPr>
        <w:t>Nuking asteroids will work</w:t>
      </w:r>
    </w:p>
    <w:p w:rsidR="00043DBD" w:rsidRDefault="00043DBD" w:rsidP="00043DBD">
      <w:r w:rsidRPr="00501542">
        <w:rPr>
          <w:rStyle w:val="Style13ptBold"/>
        </w:rPr>
        <w:t>Messier 13</w:t>
      </w:r>
      <w:r>
        <w:t>, Douglas, Managing Editor at Parabolicarc.com, "Nuking Dangerous Asteroids Might Be the Best Protection, Expert Says, May 29, 2013, https://www.space.com/21333-asteroid-nuke-spacecraft-mission.html</w:t>
      </w:r>
    </w:p>
    <w:p w:rsidR="00043DBD" w:rsidRPr="00BF1227" w:rsidRDefault="00043DBD" w:rsidP="00043DBD">
      <w:pPr>
        <w:rPr>
          <w:sz w:val="16"/>
        </w:rPr>
      </w:pPr>
      <w:r w:rsidRPr="00BF1227">
        <w:rPr>
          <w:rStyle w:val="StyleUnderline"/>
          <w:highlight w:val="cyan"/>
        </w:rPr>
        <w:t>If a dangerous asteroid appears to be on a collision course for Earth, one option is to send a spacecraft to destroy it with a nuclear warhead</w:t>
      </w:r>
      <w:r w:rsidRPr="00BF1227">
        <w:rPr>
          <w:sz w:val="16"/>
        </w:rPr>
        <w:t xml:space="preserve">. </w:t>
      </w:r>
      <w:r w:rsidRPr="00BF1227">
        <w:rPr>
          <w:rStyle w:val="StyleUnderline"/>
        </w:rPr>
        <w:t xml:space="preserve">Such a mission, </w:t>
      </w:r>
      <w:r w:rsidRPr="00BF1227">
        <w:rPr>
          <w:sz w:val="16"/>
        </w:rPr>
        <w:t xml:space="preserve">which would cost about $1 billion, </w:t>
      </w:r>
      <w:r w:rsidRPr="00BF1227">
        <w:rPr>
          <w:rStyle w:val="StyleUnderline"/>
        </w:rPr>
        <w:t>could be developed from work NASA is already funding, a prominent asteroid defense expert says.</w:t>
      </w:r>
      <w:r w:rsidRPr="00BF1227">
        <w:rPr>
          <w:sz w:val="16"/>
        </w:rPr>
        <w:t xml:space="preserve"> Bong Wie, director of the Asteroid Deflection Research Center at Iowa State University, described the system his team is developing to attendees at the International Space Development Conference in La Jolla, Calif., on May 23. The annual National Space Society gathering attracted hundreds from the space industry around the world. </w:t>
      </w:r>
      <w:r w:rsidRPr="00BF1227">
        <w:rPr>
          <w:rStyle w:val="StyleUnderline"/>
          <w:highlight w:val="cyan"/>
        </w:rPr>
        <w:t>An anti-asteroid spacecraft would deliver a nuclear warhead to destroy an incoming threat before it could reach Earth</w:t>
      </w:r>
      <w:r w:rsidRPr="00BF1227">
        <w:rPr>
          <w:sz w:val="16"/>
        </w:rPr>
        <w:t xml:space="preserve">, Wie said. </w:t>
      </w:r>
      <w:r w:rsidRPr="00BF1227">
        <w:rPr>
          <w:rStyle w:val="StyleUnderline"/>
        </w:rPr>
        <w:t xml:space="preserve">The two-section spacecraft would consist of a kinetic energy impactor that would separate before arrival and blast a crater in the asteroid. The other half of the spacecraft would carry the nuclear weapon, which would then explode inside the crater after the vehicle impacted. </w:t>
      </w:r>
      <w:r w:rsidRPr="00BF1227">
        <w:rPr>
          <w:rStyle w:val="StyleUnderline"/>
          <w:highlight w:val="cyan"/>
        </w:rPr>
        <w:t>The goal would be to fragment the asteroid into many pieces, which would then disperse along separate trajectories.</w:t>
      </w:r>
      <w:r w:rsidRPr="00BF1227">
        <w:rPr>
          <w:sz w:val="16"/>
        </w:rPr>
        <w:t xml:space="preserve"> Wie believes that up to </w:t>
      </w:r>
      <w:r w:rsidRPr="00BF1227">
        <w:rPr>
          <w:rStyle w:val="Emphasis"/>
          <w:highlight w:val="cyan"/>
        </w:rPr>
        <w:t>99 percent or more of the asteroid pieces could end up missing the Earth, greatly limiting the impact on the planet</w:t>
      </w:r>
      <w:r w:rsidRPr="00BF1227">
        <w:rPr>
          <w:rStyle w:val="Emphasis"/>
        </w:rPr>
        <w:t>.</w:t>
      </w:r>
      <w:r w:rsidRPr="00BF1227">
        <w:rPr>
          <w:rStyle w:val="StyleUnderline"/>
        </w:rPr>
        <w:t xml:space="preserve"> Of those that do reach our world, many would burn up in the atmosphere and pose no threat.</w:t>
      </w:r>
      <w:r w:rsidRPr="00BF1227">
        <w:rPr>
          <w:sz w:val="16"/>
        </w:rPr>
        <w:t xml:space="preserve"> Wie's study has focused on providing the capability to respond to a threatening asteroid on short notices of a year or so. The plan would be to have two spacecraft on standby — one primary, the other backup — that could be launched on Delta 4 rockets. If the first spacecraft failed on launch or didn't fragment the asteroid, the second would be sent aloft to finish the job.</w:t>
      </w:r>
    </w:p>
    <w:p w:rsidR="00043DBD" w:rsidRDefault="00043DBD" w:rsidP="00043DBD"/>
    <w:p w:rsidR="00043DBD" w:rsidRPr="00043DBD" w:rsidRDefault="00043DBD" w:rsidP="00043DBD"/>
    <w:p w:rsidR="00043DBD" w:rsidRDefault="00043DBD" w:rsidP="00043DBD">
      <w:pPr>
        <w:pStyle w:val="Heading2"/>
      </w:pPr>
      <w:r>
        <w:t xml:space="preserve">Pandemics A/O </w:t>
      </w:r>
    </w:p>
    <w:p w:rsidR="00043DBD" w:rsidRDefault="00043DBD" w:rsidP="00043DBD">
      <w:pPr>
        <w:pStyle w:val="Heading3"/>
      </w:pPr>
      <w:r>
        <w:t xml:space="preserve">AI Fails – 2AC </w:t>
      </w:r>
    </w:p>
    <w:p w:rsidR="00043DBD" w:rsidRPr="00861D9A" w:rsidRDefault="00043DBD" w:rsidP="00043DBD">
      <w:pPr>
        <w:pStyle w:val="Heading4"/>
        <w:rPr>
          <w:rStyle w:val="Style13ptBold"/>
          <w:b/>
          <w:bCs w:val="0"/>
        </w:rPr>
      </w:pPr>
      <w:r>
        <w:rPr>
          <w:rStyle w:val="Style13ptBold"/>
          <w:b/>
          <w:bCs w:val="0"/>
        </w:rPr>
        <w:t xml:space="preserve">AI can’t solve disease – causes mis-information and false alarms </w:t>
      </w:r>
    </w:p>
    <w:p w:rsidR="00043DBD" w:rsidRDefault="00043DBD" w:rsidP="00043DBD">
      <w:r w:rsidRPr="004A5964">
        <w:rPr>
          <w:rStyle w:val="Style13ptBold"/>
        </w:rPr>
        <w:t>McKay and Bali 18</w:t>
      </w:r>
      <w:r>
        <w:t xml:space="preserve">, Stephanie and </w:t>
      </w:r>
      <w:proofErr w:type="spellStart"/>
      <w:r>
        <w:t>Sulzhan</w:t>
      </w:r>
      <w:proofErr w:type="spellEnd"/>
      <w:r>
        <w:t xml:space="preserve">, Research assistant at the Center for Global Health Science and Security at Georgetown University, international development consultant specializing, "Disruptive Technologies: Keeping an AI on Disease Surveillance", April 24, 2018, </w:t>
      </w:r>
      <w:hyperlink r:id="rId17" w:history="1">
        <w:r w:rsidRPr="007873CF">
          <w:rPr>
            <w:rStyle w:val="Hyperlink"/>
          </w:rPr>
          <w:t>https://www.globalhealthnow.org/2018-04/disruptive-technologies-keeping-ai-disease-surveillance</w:t>
        </w:r>
      </w:hyperlink>
    </w:p>
    <w:p w:rsidR="00043DBD" w:rsidRDefault="00043DBD" w:rsidP="00043DBD">
      <w:pPr>
        <w:rPr>
          <w:rStyle w:val="StyleUnderline"/>
        </w:rPr>
      </w:pPr>
      <w:r w:rsidRPr="00526E30">
        <w:rPr>
          <w:sz w:val="16"/>
        </w:rPr>
        <w:t xml:space="preserve">While there is immense potential opportunity for AI to inform disease surveillance in a growing and inter-connected world, </w:t>
      </w:r>
      <w:r w:rsidRPr="004D2112">
        <w:rPr>
          <w:rStyle w:val="StyleUnderline"/>
          <w:highlight w:val="cyan"/>
        </w:rPr>
        <w:t>there are</w:t>
      </w:r>
      <w:r w:rsidRPr="00861D9A">
        <w:rPr>
          <w:rStyle w:val="StyleUnderline"/>
        </w:rPr>
        <w:t xml:space="preserve"> also potential </w:t>
      </w:r>
      <w:r w:rsidRPr="004D2112">
        <w:rPr>
          <w:rStyle w:val="StyleUnderline"/>
          <w:highlight w:val="cyan"/>
        </w:rPr>
        <w:t>pitfalls and weaknesses that</w:t>
      </w:r>
      <w:r w:rsidRPr="00861D9A">
        <w:rPr>
          <w:rStyle w:val="StyleUnderline"/>
        </w:rPr>
        <w:t xml:space="preserve"> would </w:t>
      </w:r>
      <w:r w:rsidRPr="004D2112">
        <w:rPr>
          <w:rStyle w:val="StyleUnderline"/>
          <w:highlight w:val="cyan"/>
        </w:rPr>
        <w:t>need to be addressed</w:t>
      </w:r>
      <w:r w:rsidRPr="00526E30">
        <w:rPr>
          <w:sz w:val="16"/>
          <w:highlight w:val="cyan"/>
        </w:rPr>
        <w:t xml:space="preserve">. </w:t>
      </w:r>
      <w:r w:rsidRPr="004D2112">
        <w:rPr>
          <w:rStyle w:val="StyleUnderline"/>
          <w:highlight w:val="cyan"/>
        </w:rPr>
        <w:t>As countries embrace AI, the dearth of data scientists, data privacy; abuse, and the issue of misinformation all present major challenges</w:t>
      </w:r>
      <w:r w:rsidRPr="00861D9A">
        <w:rPr>
          <w:rStyle w:val="StyleUnderline"/>
        </w:rPr>
        <w:t xml:space="preserve">. The </w:t>
      </w:r>
      <w:r w:rsidRPr="004D2112">
        <w:rPr>
          <w:rStyle w:val="StyleUnderline"/>
          <w:highlight w:val="cyan"/>
        </w:rPr>
        <w:t xml:space="preserve">data collected by AI for disease surveillance </w:t>
      </w:r>
      <w:r w:rsidRPr="004D2112">
        <w:rPr>
          <w:rStyle w:val="StyleUnderline"/>
        </w:rPr>
        <w:t xml:space="preserve">could </w:t>
      </w:r>
      <w:r w:rsidRPr="004D2112">
        <w:rPr>
          <w:rStyle w:val="StyleUnderline"/>
          <w:highlight w:val="cyan"/>
        </w:rPr>
        <w:t>include personal information that could be abused.</w:t>
      </w:r>
      <w:r w:rsidRPr="00861D9A">
        <w:rPr>
          <w:rStyle w:val="StyleUnderline"/>
        </w:rPr>
        <w:t xml:space="preserve"> </w:t>
      </w:r>
      <w:r w:rsidRPr="00526E30">
        <w:rPr>
          <w:sz w:val="16"/>
        </w:rPr>
        <w:t>For all the promise that AI holds in revolutionizing disease surveillance</w:t>
      </w:r>
      <w:r w:rsidRPr="00861D9A">
        <w:rPr>
          <w:rStyle w:val="StyleUnderline"/>
        </w:rPr>
        <w:t xml:space="preserve">, </w:t>
      </w:r>
      <w:r w:rsidRPr="004D2112">
        <w:rPr>
          <w:rStyle w:val="StyleUnderline"/>
          <w:highlight w:val="cyan"/>
        </w:rPr>
        <w:t>a major roadblock in its scale-up</w:t>
      </w:r>
      <w:r w:rsidRPr="00861D9A">
        <w:rPr>
          <w:rStyle w:val="StyleUnderline"/>
        </w:rPr>
        <w:t xml:space="preserve"> </w:t>
      </w:r>
      <w:r w:rsidRPr="004D2112">
        <w:rPr>
          <w:rStyle w:val="StyleUnderline"/>
          <w:highlight w:val="cyan"/>
        </w:rPr>
        <w:t>could be lack of data collection and data security measures.</w:t>
      </w:r>
      <w:r w:rsidRPr="00861D9A">
        <w:rPr>
          <w:rStyle w:val="StyleUnderline"/>
        </w:rPr>
        <w:t xml:space="preserve"> </w:t>
      </w:r>
      <w:r w:rsidRPr="00526E30">
        <w:rPr>
          <w:sz w:val="16"/>
        </w:rPr>
        <w:t xml:space="preserve">The issue of missing data is especially true in low- and middle- income countries, which may also lack infrastructure and human capital required to maintain these systems. </w:t>
      </w:r>
      <w:r w:rsidRPr="004D2112">
        <w:rPr>
          <w:rStyle w:val="StyleUnderline"/>
          <w:highlight w:val="cyan"/>
        </w:rPr>
        <w:t>Scarcity of data, and lack of transparency on algorithms</w:t>
      </w:r>
      <w:r w:rsidRPr="00861D9A">
        <w:rPr>
          <w:rStyle w:val="StyleUnderline"/>
        </w:rPr>
        <w:t xml:space="preserve"> (especially where private companies are involved</w:t>
      </w:r>
      <w:r w:rsidRPr="004D2112">
        <w:rPr>
          <w:rStyle w:val="StyleUnderline"/>
          <w:highlight w:val="cyan"/>
        </w:rPr>
        <w:t>), could compound challenges of misinformation or false alarms that could potentially occur with AI based platforms</w:t>
      </w:r>
      <w:r w:rsidRPr="00861D9A">
        <w:rPr>
          <w:rStyle w:val="StyleUnderline"/>
        </w:rPr>
        <w:t>, especially if they rely on social media data.</w:t>
      </w:r>
    </w:p>
    <w:p w:rsidR="00043DBD" w:rsidRPr="00043DBD" w:rsidRDefault="00043DBD" w:rsidP="00043DBD">
      <w:pPr>
        <w:pStyle w:val="Heading3"/>
      </w:pPr>
      <w:r w:rsidRPr="00043DBD">
        <w:t xml:space="preserve">AI Fails – 1AR </w:t>
      </w:r>
    </w:p>
    <w:p w:rsidR="00043DBD" w:rsidRPr="00A430E3" w:rsidRDefault="00043DBD" w:rsidP="00043DBD">
      <w:pPr>
        <w:pStyle w:val="Heading4"/>
        <w:rPr>
          <w:rStyle w:val="Style13ptBold"/>
          <w:b/>
          <w:bCs w:val="0"/>
        </w:rPr>
      </w:pPr>
      <w:r>
        <w:rPr>
          <w:rStyle w:val="Style13ptBold"/>
          <w:b/>
          <w:bCs w:val="0"/>
        </w:rPr>
        <w:t>AI has limited effects on public health practice AND automation solves better</w:t>
      </w:r>
    </w:p>
    <w:p w:rsidR="00043DBD" w:rsidRPr="004F6185" w:rsidRDefault="00043DBD" w:rsidP="00043DBD">
      <w:pPr>
        <w:rPr>
          <w:b/>
          <w:bCs/>
          <w:sz w:val="26"/>
        </w:rPr>
      </w:pPr>
      <w:r w:rsidRPr="00861D9A">
        <w:rPr>
          <w:rStyle w:val="Style13ptBold"/>
        </w:rPr>
        <w:t>Chen and Zeng 09</w:t>
      </w:r>
      <w:r>
        <w:t xml:space="preserve">, </w:t>
      </w:r>
      <w:proofErr w:type="spellStart"/>
      <w:r>
        <w:t>Hsinchun</w:t>
      </w:r>
      <w:proofErr w:type="spellEnd"/>
      <w:r>
        <w:t xml:space="preserve"> and Daniel, Regents' Professor and Thomas R. Brown Chair of Management and Technology at the University of Arizona and the Director and founder of the Artificial Intelligence Lab, Gentile Family Professor and Director of ISD Lab at University of Arizona, "AI for Global Disease Surveillance", https://www.researchgate.net/publication/220629354_AI_for_Global_Disease_Surveillance</w:t>
      </w:r>
    </w:p>
    <w:p w:rsidR="00043DBD" w:rsidRPr="00043DBD" w:rsidRDefault="00043DBD" w:rsidP="00043DBD">
      <w:pPr>
        <w:rPr>
          <w:b/>
          <w:sz w:val="22"/>
          <w:u w:val="single"/>
        </w:rPr>
      </w:pPr>
      <w:r w:rsidRPr="00526E30">
        <w:rPr>
          <w:sz w:val="16"/>
        </w:rPr>
        <w:t>Although the methodological advances in epidemic detection over the last decade have been profound,</w:t>
      </w:r>
      <w:r w:rsidRPr="00A430E3">
        <w:rPr>
          <w:rStyle w:val="StyleUnderline"/>
        </w:rPr>
        <w:t xml:space="preserve"> </w:t>
      </w:r>
      <w:r w:rsidRPr="00526E30">
        <w:rPr>
          <w:rStyle w:val="StyleUnderline"/>
          <w:highlight w:val="cyan"/>
        </w:rPr>
        <w:t>the impact of</w:t>
      </w:r>
      <w:r w:rsidRPr="00A430E3">
        <w:rPr>
          <w:rStyle w:val="StyleUnderline"/>
        </w:rPr>
        <w:t xml:space="preserve"> these </w:t>
      </w:r>
      <w:r w:rsidRPr="00526E30">
        <w:rPr>
          <w:rStyle w:val="StyleUnderline"/>
          <w:highlight w:val="cyan"/>
        </w:rPr>
        <w:t>advances on public health practice has been limited.</w:t>
      </w:r>
      <w:r w:rsidRPr="00A430E3">
        <w:rPr>
          <w:rStyle w:val="StyleUnderline"/>
        </w:rPr>
        <w:t xml:space="preserve"> </w:t>
      </w:r>
      <w:r w:rsidRPr="00526E30">
        <w:rPr>
          <w:rStyle w:val="StyleUnderline"/>
          <w:highlight w:val="cyan"/>
        </w:rPr>
        <w:t>The reasons for this</w:t>
      </w:r>
      <w:r w:rsidRPr="00A430E3">
        <w:rPr>
          <w:rStyle w:val="StyleUnderline"/>
        </w:rPr>
        <w:t xml:space="preserve"> limited impact </w:t>
      </w:r>
      <w:r w:rsidRPr="00526E30">
        <w:rPr>
          <w:rStyle w:val="StyleUnderline"/>
          <w:highlight w:val="cyan"/>
        </w:rPr>
        <w:t>relate to the role of epidemic detection within the broader context of disease control</w:t>
      </w:r>
      <w:r w:rsidRPr="00A430E3">
        <w:rPr>
          <w:rStyle w:val="StyleUnderline"/>
        </w:rPr>
        <w:t xml:space="preserve"> and the fit of these novel systems within public-health workflows. </w:t>
      </w:r>
      <w:r w:rsidRPr="00526E30">
        <w:rPr>
          <w:sz w:val="16"/>
        </w:rPr>
        <w:t>To place these issues in perspective, it is helpful to review briefly the evolution of AI in clinical medicine</w:t>
      </w:r>
      <w:r w:rsidRPr="00526E30">
        <w:rPr>
          <w:sz w:val="16"/>
          <w:highlight w:val="cyan"/>
        </w:rPr>
        <w:t xml:space="preserve">. </w:t>
      </w:r>
      <w:r w:rsidRPr="00526E30">
        <w:rPr>
          <w:rStyle w:val="StyleUnderline"/>
          <w:highlight w:val="cyan"/>
        </w:rPr>
        <w:t>Initial AI research in clinical decision support focused on diagnosis, and although very accurate algorithms and systems were developed</w:t>
      </w:r>
      <w:r w:rsidRPr="00526E30">
        <w:rPr>
          <w:rStyle w:val="Emphasis"/>
          <w:highlight w:val="cyan"/>
        </w:rPr>
        <w:t>, diagnostic decision support systems are still not used routinely in clinical practice</w:t>
      </w:r>
      <w:r w:rsidRPr="00526E30">
        <w:rPr>
          <w:rStyle w:val="Emphasis"/>
        </w:rPr>
        <w:t>.</w:t>
      </w:r>
      <w:r w:rsidRPr="00526E30">
        <w:rPr>
          <w:sz w:val="16"/>
        </w:rPr>
        <w:t xml:space="preserve"> </w:t>
      </w:r>
      <w:r w:rsidRPr="00A430E3">
        <w:rPr>
          <w:rStyle w:val="Emphasis"/>
        </w:rPr>
        <w:t xml:space="preserve">Two critical reasons for this failed adoption are that </w:t>
      </w:r>
      <w:r w:rsidRPr="00526E30">
        <w:rPr>
          <w:rStyle w:val="Emphasis"/>
          <w:highlight w:val="cyan"/>
        </w:rPr>
        <w:t>these systems neither addressed a compelling need nor were integrated with clinician workflow</w:t>
      </w:r>
      <w:r w:rsidRPr="00526E30">
        <w:rPr>
          <w:sz w:val="16"/>
        </w:rPr>
        <w:t>.4 In particular</w:t>
      </w:r>
      <w:r w:rsidRPr="00A430E3">
        <w:rPr>
          <w:rStyle w:val="StyleUnderline"/>
        </w:rPr>
        <w:t>, although diagnosis is an interesting problem,</w:t>
      </w:r>
      <w:r w:rsidRPr="00526E30">
        <w:rPr>
          <w:sz w:val="16"/>
        </w:rPr>
        <w:t xml:space="preserve"> </w:t>
      </w:r>
      <w:r w:rsidRPr="00526E30">
        <w:rPr>
          <w:rStyle w:val="Emphasis"/>
          <w:highlight w:val="cyan"/>
        </w:rPr>
        <w:t>clinical practice directs far more time and effort toward disease management</w:t>
      </w:r>
      <w:r w:rsidRPr="00526E30">
        <w:rPr>
          <w:sz w:val="16"/>
          <w:highlight w:val="cyan"/>
        </w:rPr>
        <w:t>.</w:t>
      </w:r>
      <w:r w:rsidRPr="00526E30">
        <w:rPr>
          <w:sz w:val="16"/>
        </w:rPr>
        <w:t xml:space="preserve"> Accordingly, work in clinical decision support has shifted to develop systems that guide therapy and management decisions. Analogously, although epidemic detection is an interesting and easily studied problem, </w:t>
      </w:r>
      <w:r w:rsidRPr="00526E30">
        <w:rPr>
          <w:rStyle w:val="StyleUnderline"/>
          <w:highlight w:val="cyan"/>
        </w:rPr>
        <w:t>most public health departments spend little time attempting to detect epidemics through surveillance</w:t>
      </w:r>
      <w:r w:rsidRPr="00A430E3">
        <w:rPr>
          <w:rStyle w:val="StyleUnderline"/>
        </w:rPr>
        <w:t xml:space="preserve">; </w:t>
      </w:r>
      <w:r w:rsidRPr="00526E30">
        <w:rPr>
          <w:rStyle w:val="Emphasis"/>
          <w:highlight w:val="cyan"/>
        </w:rPr>
        <w:t>instead they have come to rely on these automated systems to monitor the progression of identified outbreaks</w:t>
      </w:r>
      <w:r w:rsidRPr="00A430E3">
        <w:rPr>
          <w:rStyle w:val="StyleUnderline"/>
        </w:rPr>
        <w:t>, such as the seasonal influenza epidemic</w:t>
      </w:r>
      <w:r w:rsidRPr="00526E30">
        <w:rPr>
          <w:sz w:val="16"/>
        </w:rPr>
        <w:t xml:space="preserve">.1 </w:t>
      </w:r>
      <w:r w:rsidRPr="00526E30">
        <w:rPr>
          <w:rStyle w:val="StyleUnderline"/>
          <w:highlight w:val="cyan"/>
        </w:rPr>
        <w:t>Recent experiences</w:t>
      </w:r>
      <w:r w:rsidRPr="00A430E3">
        <w:rPr>
          <w:rStyle w:val="StyleUnderline"/>
        </w:rPr>
        <w:t xml:space="preserve"> with using these systems for H1N1 pandemic influenza surveillance </w:t>
      </w:r>
      <w:r w:rsidRPr="00526E30">
        <w:rPr>
          <w:rStyle w:val="StyleUnderline"/>
          <w:highlight w:val="cyan"/>
        </w:rPr>
        <w:t>indicate that automated systems can be adapted flexibly to monitor novel diseases and can provide critical insights in real time</w:t>
      </w:r>
      <w:r w:rsidRPr="00A430E3">
        <w:rPr>
          <w:rStyle w:val="StyleUnderline"/>
        </w:rPr>
        <w:t xml:space="preserve"> into the epidemiology of previously unknown infectious agents. Understanding how these systems are best integrated into public-health workflows, however, remains an open research challenge.</w:t>
      </w:r>
    </w:p>
    <w:p w:rsidR="00043DBD" w:rsidRPr="004F6185" w:rsidRDefault="00043DBD" w:rsidP="00043DBD">
      <w:pPr>
        <w:pStyle w:val="Heading4"/>
        <w:rPr>
          <w:rStyle w:val="Style13ptBold"/>
          <w:b/>
          <w:bCs w:val="0"/>
        </w:rPr>
      </w:pPr>
      <w:r>
        <w:rPr>
          <w:rStyle w:val="Style13ptBold"/>
          <w:b/>
          <w:bCs w:val="0"/>
        </w:rPr>
        <w:t xml:space="preserve">Global surveillance systems aren’t effective.. </w:t>
      </w:r>
    </w:p>
    <w:p w:rsidR="00043DBD" w:rsidRPr="004F6185" w:rsidRDefault="00043DBD" w:rsidP="00043DBD">
      <w:pPr>
        <w:rPr>
          <w:b/>
          <w:bCs/>
          <w:sz w:val="26"/>
        </w:rPr>
      </w:pPr>
      <w:r w:rsidRPr="00861D9A">
        <w:rPr>
          <w:rStyle w:val="Style13ptBold"/>
        </w:rPr>
        <w:t>Chen and Zeng 09</w:t>
      </w:r>
      <w:r>
        <w:t xml:space="preserve">, </w:t>
      </w:r>
      <w:proofErr w:type="spellStart"/>
      <w:r>
        <w:t>Hsinchun</w:t>
      </w:r>
      <w:proofErr w:type="spellEnd"/>
      <w:r>
        <w:t xml:space="preserve"> and Daniel, Regents' Professor and Thomas R. Brown Chair of Management and Technology at the University of Arizona and the Director and founder of the Artificial Intelligence Lab, Gentile Family Professor and Director of ISD Lab at University of Arizona, "AI for Global Disease Surveillance", https://www.researchgate.net/publication/220629354_AI_for_Global_Disease_Surveillance</w:t>
      </w:r>
    </w:p>
    <w:p w:rsidR="00043DBD" w:rsidRPr="00861D9A" w:rsidRDefault="00043DBD" w:rsidP="00043DBD">
      <w:r w:rsidRPr="00861D9A">
        <w:t>False Alarms</w:t>
      </w:r>
    </w:p>
    <w:p w:rsidR="00043DBD" w:rsidRPr="004F6185" w:rsidRDefault="00043DBD" w:rsidP="00043DBD">
      <w:pPr>
        <w:rPr>
          <w:rStyle w:val="StyleUnderline"/>
        </w:rPr>
      </w:pPr>
      <w:r w:rsidRPr="00526E30">
        <w:rPr>
          <w:sz w:val="16"/>
        </w:rPr>
        <w:t xml:space="preserve">Syndromic </w:t>
      </w:r>
      <w:r w:rsidRPr="004D2112">
        <w:rPr>
          <w:rStyle w:val="StyleUnderline"/>
          <w:highlight w:val="cyan"/>
        </w:rPr>
        <w:t>surveillance systems</w:t>
      </w:r>
      <w:r w:rsidRPr="004F6185">
        <w:rPr>
          <w:rStyle w:val="StyleUnderline"/>
        </w:rPr>
        <w:t xml:space="preserve"> often </w:t>
      </w:r>
      <w:r w:rsidRPr="004D2112">
        <w:rPr>
          <w:rStyle w:val="StyleUnderline"/>
          <w:highlight w:val="cyan"/>
        </w:rPr>
        <w:t>generate false alarms because it is difficult to distinguish natural data variations from real outbreaks</w:t>
      </w:r>
      <w:r w:rsidRPr="004F6185">
        <w:rPr>
          <w:rStyle w:val="StyleUnderline"/>
        </w:rPr>
        <w:t xml:space="preserve">. </w:t>
      </w:r>
      <w:r w:rsidRPr="004D2112">
        <w:rPr>
          <w:rStyle w:val="StyleUnderline"/>
          <w:highlight w:val="cyan"/>
        </w:rPr>
        <w:t>Human reviews and follow-up investigations are necessary for verification,</w:t>
      </w:r>
      <w:r w:rsidRPr="004F6185">
        <w:rPr>
          <w:rStyle w:val="StyleUnderline"/>
        </w:rPr>
        <w:t xml:space="preserve"> </w:t>
      </w:r>
      <w:r w:rsidRPr="00526E30">
        <w:rPr>
          <w:sz w:val="16"/>
        </w:rPr>
        <w:t xml:space="preserve">which is costly in time and labor. A typical investigation could require a group of epidemiologists, public health officials, healthcare providers, and their support staff to go through a multistep procedure for alert review and event evaluation. </w:t>
      </w:r>
      <w:r w:rsidRPr="004F6185">
        <w:rPr>
          <w:rStyle w:val="StyleUnderline"/>
        </w:rPr>
        <w:t xml:space="preserve">Significant </w:t>
      </w:r>
      <w:r w:rsidRPr="004D2112">
        <w:rPr>
          <w:rStyle w:val="StyleUnderline"/>
          <w:highlight w:val="cyan"/>
        </w:rPr>
        <w:t>reduction of false alarms is required before any computer-based disease-surveillance system can be used</w:t>
      </w:r>
      <w:r w:rsidRPr="004F6185">
        <w:rPr>
          <w:rStyle w:val="StyleUnderline"/>
        </w:rPr>
        <w:t xml:space="preserve"> in the field.</w:t>
      </w:r>
    </w:p>
    <w:p w:rsidR="00043DBD" w:rsidRPr="00861D9A" w:rsidRDefault="00043DBD" w:rsidP="00043DBD">
      <w:r w:rsidRPr="00861D9A">
        <w:t>Effective Use of</w:t>
      </w:r>
      <w:r>
        <w:t xml:space="preserve"> </w:t>
      </w:r>
      <w:r w:rsidRPr="00861D9A">
        <w:t>Surveillance Systems</w:t>
      </w:r>
    </w:p>
    <w:p w:rsidR="00043DBD" w:rsidRPr="00526E30" w:rsidRDefault="00043DBD" w:rsidP="00043DBD">
      <w:pPr>
        <w:rPr>
          <w:sz w:val="16"/>
        </w:rPr>
      </w:pPr>
      <w:r w:rsidRPr="004D2112">
        <w:rPr>
          <w:rStyle w:val="StyleUnderline"/>
          <w:highlight w:val="cyan"/>
        </w:rPr>
        <w:t>There are circumstances in which</w:t>
      </w:r>
      <w:r w:rsidRPr="00526E30">
        <w:rPr>
          <w:sz w:val="16"/>
          <w:highlight w:val="cyan"/>
        </w:rPr>
        <w:t xml:space="preserve"> </w:t>
      </w:r>
      <w:r w:rsidRPr="004D2112">
        <w:rPr>
          <w:rStyle w:val="StyleUnderline"/>
          <w:highlight w:val="cyan"/>
        </w:rPr>
        <w:t>automated disease surveillance might not be effective</w:t>
      </w:r>
      <w:r w:rsidRPr="004F6185">
        <w:rPr>
          <w:rStyle w:val="StyleUnderline"/>
        </w:rPr>
        <w:t xml:space="preserve"> or necessary.</w:t>
      </w:r>
      <w:r w:rsidRPr="00526E30">
        <w:rPr>
          <w:sz w:val="16"/>
        </w:rPr>
        <w:t xml:space="preserve"> For example, the potential benefit of disease surveillance can’t be realized if hundreds or thousands of people are infected simultaneously. In another scenario, </w:t>
      </w:r>
      <w:r w:rsidRPr="004D2112">
        <w:rPr>
          <w:rStyle w:val="StyleUnderline"/>
          <w:highlight w:val="cyan"/>
        </w:rPr>
        <w:t>disease surveillance would be ineffective in a case that involved only a few people and thus went undetected</w:t>
      </w:r>
      <w:r w:rsidRPr="004F6185">
        <w:rPr>
          <w:rStyle w:val="StyleUnderline"/>
        </w:rPr>
        <w:t>.</w:t>
      </w:r>
    </w:p>
    <w:p w:rsidR="00043DBD" w:rsidRPr="00861D9A" w:rsidRDefault="00043DBD" w:rsidP="00043DBD">
      <w:r w:rsidRPr="00861D9A">
        <w:t>Data Quality</w:t>
      </w:r>
    </w:p>
    <w:p w:rsidR="00043DBD" w:rsidRPr="00526E30" w:rsidRDefault="00043DBD" w:rsidP="00043DBD">
      <w:pPr>
        <w:rPr>
          <w:sz w:val="16"/>
        </w:rPr>
      </w:pPr>
      <w:r w:rsidRPr="004D2112">
        <w:rPr>
          <w:rStyle w:val="StyleUnderline"/>
          <w:highlight w:val="cyan"/>
        </w:rPr>
        <w:t>Real-world disease data tend to be noisy and incomplete.</w:t>
      </w:r>
      <w:r w:rsidRPr="00526E30">
        <w:rPr>
          <w:sz w:val="16"/>
        </w:rPr>
        <w:t xml:space="preserve"> Although reporting of most notifiable diseases through various public-health agencies is required by law, hospitals, laboratories, and clinicians participate for the most part voluntarily</w:t>
      </w:r>
      <w:r w:rsidRPr="00526E30">
        <w:rPr>
          <w:sz w:val="16"/>
          <w:highlight w:val="cyan"/>
        </w:rPr>
        <w:t xml:space="preserve">. </w:t>
      </w:r>
      <w:r w:rsidRPr="004D2112">
        <w:rPr>
          <w:rStyle w:val="StyleUnderline"/>
          <w:highlight w:val="cyan"/>
        </w:rPr>
        <w:t>Patients making emergency room visits may not be representative of the population in the neighboring community</w:t>
      </w:r>
      <w:r w:rsidRPr="004F6185">
        <w:rPr>
          <w:rStyle w:val="StyleUnderline"/>
        </w:rPr>
        <w:t xml:space="preserve">. </w:t>
      </w:r>
      <w:r w:rsidRPr="00526E30">
        <w:rPr>
          <w:sz w:val="16"/>
        </w:rPr>
        <w:t>This reinforces the need for careful evaluation of data sources and collection procedures.</w:t>
      </w:r>
    </w:p>
    <w:p w:rsidR="00043DBD" w:rsidRPr="00861D9A" w:rsidRDefault="00043DBD" w:rsidP="00043DBD">
      <w:r w:rsidRPr="00861D9A">
        <w:t>System Interoperability</w:t>
      </w:r>
    </w:p>
    <w:p w:rsidR="00043DBD" w:rsidRPr="00526E30" w:rsidRDefault="00043DBD" w:rsidP="00043DBD">
      <w:pPr>
        <w:rPr>
          <w:sz w:val="16"/>
        </w:rPr>
      </w:pPr>
      <w:r w:rsidRPr="004D2112">
        <w:rPr>
          <w:rStyle w:val="StyleUnderline"/>
        </w:rPr>
        <w:t>Existing systems differ significantly</w:t>
      </w:r>
      <w:r w:rsidRPr="004F6185">
        <w:rPr>
          <w:rStyle w:val="StyleUnderline"/>
        </w:rPr>
        <w:t xml:space="preserve"> in scope and purpose—for example, in geographical coverage, types of data, and diseases monitored. For instance, some systems might focus on biodefense, whereas other systems might target influenza. The </w:t>
      </w:r>
      <w:r w:rsidRPr="004D2112">
        <w:rPr>
          <w:rStyle w:val="StyleUnderline"/>
          <w:highlight w:val="cyan"/>
        </w:rPr>
        <w:t>absence of standard vocabularies and messaging protocols leads to interoperability problems among syndromic surveillance systems and the underlying data sources.</w:t>
      </w:r>
      <w:r w:rsidRPr="00526E30">
        <w:rPr>
          <w:sz w:val="16"/>
        </w:rPr>
        <w:t xml:space="preserve"> Health Level Seven (HL7) standards and XML-based messaging protocols represent a potential solution for addressing these problems.</w:t>
      </w:r>
    </w:p>
    <w:p w:rsidR="00043DBD" w:rsidRDefault="00043DBD" w:rsidP="00043DBD">
      <w:pPr>
        <w:pStyle w:val="Heading2"/>
      </w:pPr>
      <w:r>
        <w:t>Climate Change A/O</w:t>
      </w:r>
    </w:p>
    <w:p w:rsidR="00043DBD" w:rsidRDefault="00043DBD" w:rsidP="00043DBD">
      <w:pPr>
        <w:pStyle w:val="Heading3"/>
      </w:pPr>
      <w:r w:rsidRPr="00043DBD">
        <w:t xml:space="preserve">AI Can’t Solve </w:t>
      </w:r>
      <w:r>
        <w:t xml:space="preserve">– 2AC </w:t>
      </w:r>
    </w:p>
    <w:p w:rsidR="00043DBD" w:rsidRPr="00FE76E9" w:rsidRDefault="00043DBD" w:rsidP="00043DBD">
      <w:pPr>
        <w:pStyle w:val="Heading4"/>
        <w:rPr>
          <w:rStyle w:val="Style13ptBold"/>
          <w:b/>
          <w:bCs w:val="0"/>
        </w:rPr>
      </w:pPr>
      <w:r>
        <w:rPr>
          <w:rStyle w:val="Style13ptBold"/>
          <w:b/>
          <w:bCs w:val="0"/>
        </w:rPr>
        <w:t xml:space="preserve">AI can’t solve warming – </w:t>
      </w:r>
      <w:r>
        <w:rPr>
          <w:rStyle w:val="Style13ptBold"/>
          <w:b/>
          <w:bCs w:val="0"/>
        </w:rPr>
        <w:t xml:space="preserve">significantly reducing </w:t>
      </w:r>
      <w:r>
        <w:rPr>
          <w:rStyle w:val="Style13ptBold"/>
          <w:b/>
          <w:bCs w:val="0"/>
        </w:rPr>
        <w:t xml:space="preserve">the </w:t>
      </w:r>
      <w:r>
        <w:rPr>
          <w:rStyle w:val="Style13ptBold"/>
          <w:b/>
          <w:bCs w:val="0"/>
        </w:rPr>
        <w:t xml:space="preserve">cost of </w:t>
      </w:r>
      <w:r>
        <w:rPr>
          <w:rStyle w:val="Style13ptBold"/>
          <w:b/>
          <w:bCs w:val="0"/>
        </w:rPr>
        <w:t xml:space="preserve">renewables is key – </w:t>
      </w:r>
      <w:r>
        <w:rPr>
          <w:rStyle w:val="Style13ptBold"/>
          <w:b/>
          <w:bCs w:val="0"/>
        </w:rPr>
        <w:t xml:space="preserve">AI </w:t>
      </w:r>
      <w:r>
        <w:rPr>
          <w:rStyle w:val="Style13ptBold"/>
          <w:b/>
          <w:bCs w:val="0"/>
        </w:rPr>
        <w:t xml:space="preserve">can’t do that </w:t>
      </w:r>
    </w:p>
    <w:p w:rsidR="00043DBD" w:rsidRDefault="00043DBD" w:rsidP="00043DBD">
      <w:proofErr w:type="spellStart"/>
      <w:r w:rsidRPr="008D4D49">
        <w:rPr>
          <w:rStyle w:val="Style13ptBold"/>
        </w:rPr>
        <w:t>Koningstein</w:t>
      </w:r>
      <w:proofErr w:type="spellEnd"/>
      <w:r w:rsidRPr="008D4D49">
        <w:rPr>
          <w:rStyle w:val="Style13ptBold"/>
        </w:rPr>
        <w:t xml:space="preserve"> &amp; Fork 14</w:t>
      </w:r>
      <w:r>
        <w:t>, Ross and David, Engineer, Director Emeritus at Google Inc., Renewable Energy Technologist at Google, "What It Would Really Take to Reverse Climate Change", November 18, 2014, https://spectrum.ieee.org/energy/renewables/what-it-would-really-take-to-reverse-climate-change</w:t>
      </w:r>
    </w:p>
    <w:p w:rsidR="00043DBD" w:rsidRPr="00FE76E9" w:rsidRDefault="00043DBD" w:rsidP="00043DBD">
      <w:pPr>
        <w:rPr>
          <w:rStyle w:val="StyleUnderline"/>
        </w:rPr>
      </w:pPr>
      <w:r>
        <w:t xml:space="preserve">Google cofounder Larry Page is fond of saying that if you choose a harder problem to tackle, you’ll have less competition. This business philosophy has clearly worked out well for the company and led to some remarkably successful “moon shot” projects: a translation engine that knows 80 languages, self-driving cars, and the wearable computer system Google Glass, to name just a few. Starting </w:t>
      </w:r>
      <w:r w:rsidRPr="006A7C98">
        <w:rPr>
          <w:rStyle w:val="StyleUnderline"/>
          <w:highlight w:val="cyan"/>
        </w:rPr>
        <w:t>in 2007, Google committed</w:t>
      </w:r>
      <w:r w:rsidRPr="00FE76E9">
        <w:rPr>
          <w:rStyle w:val="StyleUnderline"/>
        </w:rPr>
        <w:t xml:space="preserve"> significant </w:t>
      </w:r>
      <w:r w:rsidRPr="006A7C98">
        <w:rPr>
          <w:rStyle w:val="StyleUnderline"/>
          <w:highlight w:val="cyan"/>
        </w:rPr>
        <w:t>resources to tackle the world’s climate and energy problems</w:t>
      </w:r>
      <w:r w:rsidRPr="00FE76E9">
        <w:rPr>
          <w:rStyle w:val="StyleUnderline"/>
        </w:rPr>
        <w:t xml:space="preserve">. </w:t>
      </w:r>
      <w:r w:rsidRPr="006A7C98">
        <w:t xml:space="preserve">A few of these efforts proved very successful: Google deployed some of the most energy-efficient data centers in the world, purchased large amounts of renewable energy, and offset what remained of its carbon footprint. </w:t>
      </w:r>
      <w:r w:rsidRPr="006A7C98">
        <w:rPr>
          <w:rStyle w:val="StyleUnderline"/>
          <w:highlight w:val="cyan"/>
        </w:rPr>
        <w:t>Google’s boldest</w:t>
      </w:r>
      <w:r w:rsidRPr="006A7C98">
        <w:rPr>
          <w:rStyle w:val="StyleUnderline"/>
        </w:rPr>
        <w:t xml:space="preserve"> energy </w:t>
      </w:r>
      <w:r w:rsidRPr="006A7C98">
        <w:rPr>
          <w:rStyle w:val="StyleUnderline"/>
          <w:highlight w:val="cyan"/>
        </w:rPr>
        <w:t>move was</w:t>
      </w:r>
      <w:r w:rsidRPr="006A7C98">
        <w:rPr>
          <w:rStyle w:val="StyleUnderline"/>
        </w:rPr>
        <w:t xml:space="preserve"> an effort </w:t>
      </w:r>
      <w:r w:rsidRPr="006A7C98">
        <w:rPr>
          <w:rStyle w:val="StyleUnderline"/>
          <w:highlight w:val="cyan"/>
        </w:rPr>
        <w:t>known as RE&lt;C</w:t>
      </w:r>
      <w:r w:rsidRPr="006A7C98">
        <w:rPr>
          <w:rStyle w:val="StyleUnderline"/>
        </w:rPr>
        <w:t xml:space="preserve">, which </w:t>
      </w:r>
      <w:r w:rsidRPr="006A7C98">
        <w:rPr>
          <w:rStyle w:val="StyleUnderline"/>
          <w:highlight w:val="cyan"/>
        </w:rPr>
        <w:t>aimed to develop renewable energy</w:t>
      </w:r>
      <w:r w:rsidRPr="006A7C98">
        <w:rPr>
          <w:rStyle w:val="StyleUnderline"/>
        </w:rPr>
        <w:t xml:space="preserve"> sources </w:t>
      </w:r>
      <w:r w:rsidRPr="006A7C98">
        <w:rPr>
          <w:rStyle w:val="StyleUnderline"/>
          <w:highlight w:val="cyan"/>
        </w:rPr>
        <w:t>that would generate electricity more cheaply than coal-fired power plants</w:t>
      </w:r>
      <w:r w:rsidRPr="006A7C98">
        <w:rPr>
          <w:rStyle w:val="StyleUnderline"/>
        </w:rPr>
        <w:t xml:space="preserve"> do</w:t>
      </w:r>
      <w:r w:rsidRPr="006A7C98">
        <w:t>.</w:t>
      </w:r>
      <w:r>
        <w:t xml:space="preserve"> The company announced that Google would help promising technologies mature by </w:t>
      </w:r>
      <w:r w:rsidRPr="00FE76E9">
        <w:rPr>
          <w:rStyle w:val="StyleUnderline"/>
        </w:rPr>
        <w:t>investing in start-ups and conducting its own internal R&amp;D. Its aspirational goal: to produce a gigawatt of renewable power more cheaply than a coal-fired plant could</w:t>
      </w:r>
      <w:r>
        <w:t xml:space="preserve">, and to achieve this in years, not decades. Unfortunately, not every Google moon shot leaves Earth orbit. In 2011, </w:t>
      </w:r>
      <w:r w:rsidRPr="006A7C98">
        <w:rPr>
          <w:rStyle w:val="Emphasis"/>
          <w:highlight w:val="cyan"/>
        </w:rPr>
        <w:t>the company decided that RE&lt;C was not on track to meet its target and shut down the initiative</w:t>
      </w:r>
      <w:r w:rsidRPr="00FE76E9">
        <w:rPr>
          <w:rStyle w:val="Emphasis"/>
        </w:rPr>
        <w:t>.</w:t>
      </w:r>
      <w:r>
        <w:t xml:space="preserve"> The two of us, who worked as engineers on the internal RE&lt;C projects, were then forced to reexamine our assumptions. At the start of RE&lt;C, we had shared the attitude of many stalwart environmentalists: We felt that </w:t>
      </w:r>
      <w:r w:rsidRPr="00FE76E9">
        <w:rPr>
          <w:rStyle w:val="StyleUnderline"/>
        </w:rPr>
        <w:t xml:space="preserve">with steady improvements to today’s renewable energy technologies, </w:t>
      </w:r>
      <w:r w:rsidRPr="006A7C98">
        <w:rPr>
          <w:rStyle w:val="StyleUnderline"/>
          <w:highlight w:val="cyan"/>
        </w:rPr>
        <w:t>our society could stave off</w:t>
      </w:r>
      <w:r w:rsidRPr="00FE76E9">
        <w:rPr>
          <w:rStyle w:val="StyleUnderline"/>
        </w:rPr>
        <w:t xml:space="preserve"> catastrophic </w:t>
      </w:r>
      <w:r w:rsidRPr="006A7C98">
        <w:rPr>
          <w:rStyle w:val="StyleUnderline"/>
          <w:highlight w:val="cyan"/>
        </w:rPr>
        <w:t>climate change.</w:t>
      </w:r>
      <w:r w:rsidRPr="00FE76E9">
        <w:rPr>
          <w:rStyle w:val="StyleUnderline"/>
        </w:rPr>
        <w:t xml:space="preserve"> </w:t>
      </w:r>
      <w:r w:rsidRPr="006A7C98">
        <w:rPr>
          <w:rStyle w:val="StyleUnderline"/>
          <w:highlight w:val="cyan"/>
        </w:rPr>
        <w:t>We now know that to be a false hope</w:t>
      </w:r>
      <w:r w:rsidRPr="00FE76E9">
        <w:rPr>
          <w:rStyle w:val="StyleUnderline"/>
        </w:rPr>
        <w:t>—</w:t>
      </w:r>
      <w:r w:rsidRPr="006A7C98">
        <w:t>but that doesn’t mean the planet is doomed.</w:t>
      </w:r>
    </w:p>
    <w:p w:rsidR="00043DBD" w:rsidRDefault="00043DBD" w:rsidP="00043DBD"/>
    <w:p w:rsidR="00043DBD" w:rsidRDefault="00043DBD" w:rsidP="00043DBD">
      <w:r>
        <w:t>The Climate Conundrum</w:t>
      </w:r>
    </w:p>
    <w:p w:rsidR="00043DBD" w:rsidRPr="00043DBD" w:rsidRDefault="00043DBD" w:rsidP="00043DBD">
      <w:pPr>
        <w:rPr>
          <w:b/>
          <w:sz w:val="22"/>
          <w:u w:val="single"/>
        </w:rPr>
      </w:pPr>
      <w:r>
        <w:t xml:space="preserve">In the energy innovation study’s best-case scenario, rapid advances in renewable energy technology bring down carbon dioxide emissions significantly. Yet because CO 2 lingers in the atmosphere for more than a century, </w:t>
      </w:r>
      <w:r w:rsidRPr="006A7C98">
        <w:rPr>
          <w:rStyle w:val="StyleUnderline"/>
          <w:highlight w:val="cyan"/>
        </w:rPr>
        <w:t>reducing emissions means only that less gas is being added to the existing problem</w:t>
      </w:r>
      <w:r w:rsidRPr="00FE76E9">
        <w:rPr>
          <w:rStyle w:val="StyleUnderline"/>
        </w:rPr>
        <w:t xml:space="preserve">. Research by James Hansen shows that reducing </w:t>
      </w:r>
      <w:r w:rsidRPr="006A7C98">
        <w:rPr>
          <w:rStyle w:val="StyleUnderline"/>
          <w:highlight w:val="cyan"/>
        </w:rPr>
        <w:t>global CO 2 levels requires both a drastic cut in emissions and some way of pulling CO 2 from the atmosphere and storing it</w:t>
      </w:r>
      <w:r w:rsidRPr="00FE76E9">
        <w:rPr>
          <w:rStyle w:val="StyleUnderline"/>
        </w:rPr>
        <w:t>.</w:t>
      </w:r>
      <w:r>
        <w:t xml:space="preserve"> As we reflected on the project, we came to the conclusion that even if Google and others had led the way toward a wholesale adoption of renewable energy, that switch would not have resulted in significant reductions of carbon dioxide emissions. Trying to combat climate change exclusively with today’s renewable energy technologies simply won’t work; </w:t>
      </w:r>
      <w:r w:rsidRPr="006A7C98">
        <w:rPr>
          <w:rStyle w:val="Emphasis"/>
          <w:highlight w:val="cyan"/>
        </w:rPr>
        <w:t>we need a fundamentally different approach</w:t>
      </w:r>
      <w:r>
        <w:t xml:space="preserve">. So we’re issuing a call to action. There’s hope to avert disaster if our society takes a hard look at the true scale of the problem and uses that reckoning to shape its priorities. Climate scientists have definitively shown that the buildup of carbon dioxide in the atmosphere poses a looming danger. Whether measured in dollars or human suffering, climate change threatens to take a terrible toll on civilization over the next century. To radically cut the emission of greenhouse gases, the obvious first target is the energy sector, the largest single source of global emissions. RE&lt;C invested in large-scale renewable energy projects and investigated a wide range of innovative technologies, such as self-assembling wind turbine towers, drilling systems for geothermal energy, and solar thermal power systems, which capture the sun’s energy as heat. For us, designing and building novel energy systems was hard but rewarding work. By 2011, however, it was clear that RE&lt;C would not be able to deliver a technology that could compete economically with coal, and Google officially ended the initiative and shut down the related internal R&amp;D projects. Ultimately, the two of us were given a new challenge. Alfred Spector, Google’s vice president of research, asked us to reflect on the project, examine its underlying assumptions, and learn from its failures. We had some useful data at our disposal. That same year, Google had completed a study on the impact of clean energy innovation, using the consulting firm McKinsey &amp; Co.’s low-carbon economics tool. Our study’s best-case scenario modeled our most optimistic assumptions about cost reductions in solar power, wind power, energy storage, and electric vehicles. In this scenario, the United States would cut greenhouse gas emissions dramatically: Emissions could be 55 percent below the business-as-usual projection for 2050. While a large emissions cut sure sounded good, this scenario still showed substantial use of natural gas in the electricity sector. That’s because today’s renewable energy sources are limited by suitable geography and their own intermittent power production. Wind farms, for example, make economic sense only in parts of the country with strong and steady winds. The study also showed continued fossil fuel use in transportation, agriculture, and construction. Even if our best-case scenario were achievable, we wondered: Would it really be a climate victory? A 2008 paper by James Hansen [PDF], former director of NASA’s Goddard Institute for Space Studies and one of the world’s foremost experts on climate change, showed the true gravity of the situation. In it, Hansen set out to determine what level of atmospheric CO2 society should aim for “if humanity wishes to preserve a planet similar to that on which civilization developed and to which life on Earth is adapted.” His climate models showed that exceeding 350 parts per million CO2 in the atmosphere would likely have catastrophic effects. We’ve already blown past that limit. Right now, environmental monitoring shows concentrations around 400 ppm. That’s particularly problematic because CO2 remains in the atmosphere for more than a century; even if we shut down every fossil-fueled power plant today, existing CO2 will continue to warm the planet. We decided to combine our energy innovation study’s best-case scenario results with Hansen’s climate model to see whether a 55 percent emission cut by 2050 would bring the world back below that 350-ppm threshold. Our calculations revealed otherwise. </w:t>
      </w:r>
      <w:r w:rsidRPr="006A7C98">
        <w:rPr>
          <w:rStyle w:val="StyleUnderline"/>
          <w:highlight w:val="cyan"/>
        </w:rPr>
        <w:t>Even if every renewable energy technology advanced</w:t>
      </w:r>
      <w:r w:rsidRPr="00FE76E9">
        <w:rPr>
          <w:rStyle w:val="StyleUnderline"/>
        </w:rPr>
        <w:t xml:space="preserve"> as </w:t>
      </w:r>
      <w:r w:rsidRPr="006A7C98">
        <w:rPr>
          <w:rStyle w:val="StyleUnderline"/>
          <w:highlight w:val="cyan"/>
        </w:rPr>
        <w:t>quickly</w:t>
      </w:r>
      <w:r w:rsidRPr="00FE76E9">
        <w:rPr>
          <w:rStyle w:val="StyleUnderline"/>
        </w:rPr>
        <w:t xml:space="preserve"> as imagined and they were all applied globally, </w:t>
      </w:r>
      <w:r w:rsidRPr="006A7C98">
        <w:rPr>
          <w:rStyle w:val="StyleUnderline"/>
          <w:highlight w:val="cyan"/>
        </w:rPr>
        <w:t>atmospheric CO2 levels wouldn’t just remain above 350 ppm; they would continue to rise exponentially due to continued fossil fuel use</w:t>
      </w:r>
      <w:r w:rsidRPr="00FE76E9">
        <w:rPr>
          <w:rStyle w:val="StyleUnderline"/>
        </w:rPr>
        <w:t>.</w:t>
      </w:r>
      <w:r>
        <w:t xml:space="preserve"> So our best-case scenario, which was based on our most optimistic forecasts for renewable energy, would still result in severe climate change, with all its dire consequences: shifting climatic zones, freshwater shortages, eroding coasts, and ocean acidification, among others. Our reckoning showed that reversing the trend would require both radical technological advances in cheap zero-carbon energy, as well as a method of extracting CO2 from the atmosphere and sequestering the carbon. Those calculations cast our work at Google’s RE&lt;C program in a sobering new light</w:t>
      </w:r>
      <w:r w:rsidRPr="006A7C98">
        <w:rPr>
          <w:highlight w:val="cyan"/>
        </w:rPr>
        <w:t xml:space="preserve">. </w:t>
      </w:r>
      <w:r w:rsidRPr="006A7C98">
        <w:rPr>
          <w:rStyle w:val="StyleUnderline"/>
          <w:highlight w:val="cyan"/>
        </w:rPr>
        <w:t>Suppose</w:t>
      </w:r>
      <w:r w:rsidRPr="00FE76E9">
        <w:rPr>
          <w:rStyle w:val="StyleUnderline"/>
        </w:rPr>
        <w:t xml:space="preserve"> for a moment that it had achieved the most extraordinary success possible, and that </w:t>
      </w:r>
      <w:r w:rsidRPr="006A7C98">
        <w:rPr>
          <w:rStyle w:val="StyleUnderline"/>
          <w:highlight w:val="cyan"/>
        </w:rPr>
        <w:t>we</w:t>
      </w:r>
      <w:r w:rsidRPr="00FE76E9">
        <w:rPr>
          <w:rStyle w:val="StyleUnderline"/>
        </w:rPr>
        <w:t xml:space="preserve"> had </w:t>
      </w:r>
      <w:r w:rsidRPr="006A7C98">
        <w:rPr>
          <w:rStyle w:val="StyleUnderline"/>
          <w:highlight w:val="cyan"/>
        </w:rPr>
        <w:t>found cheap renewable energy technologies that could</w:t>
      </w:r>
      <w:r w:rsidRPr="00FE76E9">
        <w:rPr>
          <w:rStyle w:val="StyleUnderline"/>
        </w:rPr>
        <w:t xml:space="preserve"> gradually </w:t>
      </w:r>
      <w:r w:rsidRPr="006A7C98">
        <w:rPr>
          <w:rStyle w:val="StyleUnderline"/>
          <w:highlight w:val="cyan"/>
        </w:rPr>
        <w:t>replace all the world’s coal plants</w:t>
      </w:r>
      <w:r w:rsidRPr="00FE76E9">
        <w:rPr>
          <w:rStyle w:val="StyleUnderline"/>
        </w:rPr>
        <w:t>—a situation roughly equivalent to the energy innovation study’s best-case scenario</w:t>
      </w:r>
      <w:r w:rsidRPr="006A7C98">
        <w:rPr>
          <w:rStyle w:val="StyleUnderline"/>
          <w:highlight w:val="cyan"/>
        </w:rPr>
        <w:t>. Even if that dream had come to pass, it still wouldn’t have solved climate change</w:t>
      </w:r>
      <w:r w:rsidRPr="00FE76E9">
        <w:rPr>
          <w:rStyle w:val="StyleUnderline"/>
        </w:rPr>
        <w:t>.</w:t>
      </w:r>
      <w:r>
        <w:t xml:space="preserve"> This realization was frankly shocking: Not only had RE&lt;C failed to reach its goal of creating energy cheaper than coal, but that goal had not been ambitious enough to reverse climate change. That realization prompted us to reconsider the economics of energy. What’s needed, we concluded, are reliable zero-carbon energy sources so cheap that the operators of power plants and industrial facilities alike have an economic rationale for switching over soon—say, within the next 40 years. Let’s face it, </w:t>
      </w:r>
      <w:r w:rsidRPr="006A7C98">
        <w:rPr>
          <w:rStyle w:val="StyleUnderline"/>
          <w:highlight w:val="cyan"/>
        </w:rPr>
        <w:t>businesses won’t make sacrifices</w:t>
      </w:r>
      <w:r w:rsidRPr="00FE76E9">
        <w:rPr>
          <w:rStyle w:val="StyleUnderline"/>
        </w:rPr>
        <w:t xml:space="preserve"> and pay more for clean energy based on altruism alone. </w:t>
      </w:r>
      <w:r>
        <w:t xml:space="preserve">Instead, </w:t>
      </w:r>
      <w:r w:rsidRPr="006A7C98">
        <w:rPr>
          <w:rStyle w:val="StyleUnderline"/>
          <w:highlight w:val="cyan"/>
        </w:rPr>
        <w:t>we need solutions that appeal to their profit motives.</w:t>
      </w:r>
      <w:r>
        <w:t xml:space="preserve"> RE&lt;C’s stated goal was to make renewable energy cheaper than coal, but clearly that wouldn’t have been sufficient to spur a complete infrastructure changeover. So what price should we be aiming for? </w:t>
      </w:r>
      <w:r w:rsidRPr="006A7C98">
        <w:rPr>
          <w:rStyle w:val="StyleUnderline"/>
          <w:highlight w:val="cyan"/>
        </w:rPr>
        <w:t>What’s needed are zero-carbon energy sources so cheap that the operators of power plants</w:t>
      </w:r>
      <w:r w:rsidRPr="00FE76E9">
        <w:rPr>
          <w:rStyle w:val="StyleUnderline"/>
        </w:rPr>
        <w:t xml:space="preserve"> and industrial facilities alike </w:t>
      </w:r>
      <w:r w:rsidRPr="006A7C98">
        <w:rPr>
          <w:rStyle w:val="StyleUnderline"/>
          <w:highlight w:val="cyan"/>
        </w:rPr>
        <w:t>have an economic rationale for switching over within the next 40 years</w:t>
      </w:r>
      <w:r w:rsidRPr="00FE76E9">
        <w:rPr>
          <w:rStyle w:val="StyleUnderline"/>
        </w:rPr>
        <w:t xml:space="preserve"> </w:t>
      </w:r>
      <w:r>
        <w:t xml:space="preserve">Consider an average U.S. coal or natural gas plant that has been in service for decades; its cost of electricity generation is about 4 to 6 U.S. cents per kilowatt-hour. Now imagine what it would take for the utility company that owns that plant to decide to shutter it and build a replacement plant using a zero-carbon energy source. The owner would have to factor in the capital investment for construction and continued costs of operation and maintenance—and still make a profit while generating electricity for less than $0.04/kWh to $0.06/kWh. That’s a tough target to meet. But that’s not the whole story. Although the electricity from a giant coal plant is physically indistinguishable from the electricity from a rooftop solar panel, the value of generated electricity varies. In the marketplace, utility companies pay different prices for electricity, depending on how easily it can be supplied to reliably meet local demand. “Dispatchable” power, which can be ramped up and down quickly, fetches the highest market price. Distributed power, generated close to the electricity meter, can also be worth more, as it avoids the costs and losses associated with transmission and distribution. Residential customers in the contiguous United States pay from $0.09/kWh to $0.20/kWh, a significant portion of which pays for transmission and distribution costs. And here we see an opportunity for change. </w:t>
      </w:r>
      <w:r w:rsidRPr="00FE76E9">
        <w:rPr>
          <w:rStyle w:val="StyleUnderline"/>
        </w:rPr>
        <w:t>A distributed, dispatchable power source could prompt a switchover if it could undercut those end-user prices, selling electricity for less than $0.09/kWh to $0.20/kWh in local marketplaces. At such prices, the zero-carbon system would simply be the thrifty choice.</w:t>
      </w:r>
    </w:p>
    <w:p w:rsidR="00043DBD" w:rsidRPr="00043DBD" w:rsidRDefault="00043DBD" w:rsidP="00043DBD">
      <w:pPr>
        <w:pStyle w:val="Heading3"/>
      </w:pPr>
      <w:r>
        <w:t xml:space="preserve">Tech Fails – 2AC </w:t>
      </w:r>
    </w:p>
    <w:p w:rsidR="00043DBD" w:rsidRDefault="00043DBD" w:rsidP="00043DBD">
      <w:pPr>
        <w:pStyle w:val="Heading4"/>
      </w:pPr>
      <w:r>
        <w:t>Tech can’t solve warming – only a big social and economic shift can</w:t>
      </w:r>
    </w:p>
    <w:p w:rsidR="00043DBD" w:rsidRDefault="00043DBD" w:rsidP="00043DBD">
      <w:r w:rsidRPr="00BE44A2">
        <w:rPr>
          <w:rStyle w:val="Style13ptBold"/>
        </w:rPr>
        <w:t>Buchanan 18</w:t>
      </w:r>
      <w:r w:rsidRPr="00BE44A2">
        <w:t xml:space="preserve">, Mark, a physicist and science writer, is the author of the book "Forecast: What Physics, Meteorology and the Natural Sciences Can Teach Us About Economics", "We Can't Engineer Our Way Out of Climate Change", Bloomberg, February 22, 2018, </w:t>
      </w:r>
      <w:hyperlink r:id="rId18" w:history="1">
        <w:r w:rsidRPr="00100930">
          <w:rPr>
            <w:rStyle w:val="Hyperlink"/>
          </w:rPr>
          <w:t>https://www.bloomberg.com/view/articles/2018-02-22/climate-change-not-an-engineering-problem</w:t>
        </w:r>
      </w:hyperlink>
    </w:p>
    <w:p w:rsidR="00043DBD" w:rsidRDefault="00043DBD" w:rsidP="00043DBD">
      <w:r>
        <w:t xml:space="preserve">Could the problem of global warming become so desperate that humans would be willing to take the vast risk of re-engineering our environment? It’s far from a desirable or lasting solution. Yet some scientists have thought deeply about it and concluded that’s what we’ll probably do. </w:t>
      </w:r>
      <w:r w:rsidRPr="000B376A">
        <w:rPr>
          <w:rStyle w:val="StyleUnderline"/>
          <w:highlight w:val="cyan"/>
        </w:rPr>
        <w:t>The human response to global warming has been so slow that it may be too late to avoid serious consequences just by reducing future emissions.</w:t>
      </w:r>
      <w:r w:rsidRPr="00BE44A2">
        <w:rPr>
          <w:rStyle w:val="StyleUnderline"/>
        </w:rPr>
        <w:t xml:space="preserve"> </w:t>
      </w:r>
      <w:r>
        <w:t>This means tough decisions. Rapidly rising temperatures could so damage supporting ecosystems that we’ll be forced to cool the planet with technological tricks – for example, injecting sulfate aerosols into the atmosphere to block the sun’s rays. Such</w:t>
      </w:r>
      <w:r w:rsidRPr="00BE44A2">
        <w:rPr>
          <w:rStyle w:val="StyleUnderline"/>
        </w:rPr>
        <w:t xml:space="preserve"> </w:t>
      </w:r>
      <w:r w:rsidRPr="000B376A">
        <w:rPr>
          <w:rStyle w:val="StyleUnderline"/>
          <w:highlight w:val="cyan"/>
        </w:rPr>
        <w:t>“geoengineering” is risky</w:t>
      </w:r>
      <w:r w:rsidRPr="00BE44A2">
        <w:rPr>
          <w:rStyle w:val="StyleUnderline"/>
        </w:rPr>
        <w:t>.</w:t>
      </w:r>
      <w:r>
        <w:t xml:space="preserve"> For on</w:t>
      </w:r>
      <w:r w:rsidRPr="00655D41">
        <w:t xml:space="preserve">e, a single nation might be able to do it on its own, </w:t>
      </w:r>
      <w:r w:rsidRPr="00655D41">
        <w:rPr>
          <w:rStyle w:val="StyleUnderline"/>
          <w:highlight w:val="cyan"/>
        </w:rPr>
        <w:t>changing global patterns of weather t</w:t>
      </w:r>
      <w:r w:rsidRPr="00BE44A2">
        <w:rPr>
          <w:rStyle w:val="StyleUnderline"/>
        </w:rPr>
        <w:t xml:space="preserve">hat </w:t>
      </w:r>
      <w:r w:rsidRPr="00655D41">
        <w:rPr>
          <w:rStyle w:val="StyleUnderline"/>
          <w:highlight w:val="cyan"/>
        </w:rPr>
        <w:t>harm people elsewhere</w:t>
      </w:r>
      <w:r w:rsidRPr="00BE44A2">
        <w:rPr>
          <w:rStyle w:val="StyleUnderline"/>
        </w:rPr>
        <w:t xml:space="preserve">, and </w:t>
      </w:r>
      <w:r w:rsidRPr="00655D41">
        <w:rPr>
          <w:rStyle w:val="StyleUnderline"/>
          <w:highlight w:val="cyan"/>
        </w:rPr>
        <w:t>inciting conflict</w:t>
      </w:r>
      <w:r w:rsidRPr="00BE44A2">
        <w:rPr>
          <w:rStyle w:val="StyleUnderline"/>
        </w:rPr>
        <w:t xml:space="preserve">. Also, aerosols stay suspended in the atmosphere only for a year or so. If carbon emissions keep rising, we’ll be locked into continuing the treatment forever, lest we face much faster warming – and biological </w:t>
      </w:r>
      <w:hyperlink r:id="rId19" w:tgtFrame="_blank" w:history="1">
        <w:r w:rsidRPr="00BE44A2">
          <w:rPr>
            <w:rStyle w:val="StyleUnderline"/>
          </w:rPr>
          <w:t>disaster</w:t>
        </w:r>
      </w:hyperlink>
      <w:r w:rsidRPr="00BE44A2">
        <w:rPr>
          <w:rStyle w:val="StyleUnderline"/>
        </w:rPr>
        <w:t>.</w:t>
      </w:r>
      <w:r>
        <w:rPr>
          <w:rStyle w:val="StyleUnderline"/>
        </w:rPr>
        <w:t xml:space="preserve"> </w:t>
      </w:r>
      <w:r>
        <w:t>Still, many scientists favor at least doing research into geoengineering, just in case it’s really needed. A good medical analogy might be amputation. No one wants to lose a leg, and no doctor wants to take one, but it’s good that surgeons know how to do it. In dire circumstances, even a terrible outcome can be preferable. This laudable sentiment may also be a little naive. As Ryan Gunderson of Miami University in Ohio and colleagues argue</w:t>
      </w:r>
      <w:r w:rsidRPr="00BE44A2">
        <w:rPr>
          <w:rStyle w:val="StyleUnderline"/>
        </w:rPr>
        <w:t xml:space="preserve">, </w:t>
      </w:r>
      <w:r w:rsidRPr="00655D41">
        <w:rPr>
          <w:rStyle w:val="StyleUnderline"/>
          <w:highlight w:val="cyan"/>
        </w:rPr>
        <w:t>geoengineering will also provide a</w:t>
      </w:r>
      <w:r w:rsidRPr="00BE44A2">
        <w:rPr>
          <w:rStyle w:val="StyleUnderline"/>
        </w:rPr>
        <w:t xml:space="preserve"> convenient </w:t>
      </w:r>
      <w:r w:rsidRPr="00655D41">
        <w:rPr>
          <w:rStyle w:val="StyleUnderline"/>
          <w:highlight w:val="cyan"/>
        </w:rPr>
        <w:t>excuse to keep using fossil fuels</w:t>
      </w:r>
      <w:r w:rsidRPr="00BE44A2">
        <w:rPr>
          <w:rStyle w:val="StyleUnderline"/>
        </w:rPr>
        <w:t xml:space="preserve">. </w:t>
      </w:r>
      <w:r w:rsidRPr="00655D41">
        <w:rPr>
          <w:rStyle w:val="StyleUnderline"/>
          <w:highlight w:val="cyan"/>
        </w:rPr>
        <w:t>It won’t solve the problem of</w:t>
      </w:r>
      <w:r w:rsidRPr="00BE44A2">
        <w:rPr>
          <w:rStyle w:val="StyleUnderline"/>
        </w:rPr>
        <w:t xml:space="preserve"> global </w:t>
      </w:r>
      <w:r w:rsidRPr="00655D41">
        <w:rPr>
          <w:rStyle w:val="StyleUnderline"/>
          <w:highlight w:val="cyan"/>
        </w:rPr>
        <w:t>warming</w:t>
      </w:r>
      <w:r w:rsidRPr="00BE44A2">
        <w:rPr>
          <w:rStyle w:val="StyleUnderline"/>
        </w:rPr>
        <w:t xml:space="preserve"> and, more generally, humanity’s ever-growing impact on the planet, which has already exceeded several safe boundaries. By obscuring such issues, </w:t>
      </w:r>
      <w:r w:rsidRPr="00655D41">
        <w:rPr>
          <w:rStyle w:val="Emphasis"/>
          <w:highlight w:val="cyan"/>
        </w:rPr>
        <w:t>technological patches will steer people away from pursuing difficult social and economic change</w:t>
      </w:r>
      <w:r w:rsidRPr="00BE44A2">
        <w:rPr>
          <w:rStyle w:val="Emphasis"/>
        </w:rPr>
        <w:t>.</w:t>
      </w:r>
      <w:r>
        <w:rPr>
          <w:rStyle w:val="Emphasis"/>
        </w:rPr>
        <w:t xml:space="preserve"> </w:t>
      </w:r>
      <w:r w:rsidRPr="00BE44A2">
        <w:rPr>
          <w:rStyle w:val="StyleUnderline"/>
        </w:rPr>
        <w:t>The most powerful interests opposing action on carbon emissions will likely find geoengineering increasingly attractive</w:t>
      </w:r>
      <w:r>
        <w:t xml:space="preserve">. Indeed, some </w:t>
      </w:r>
      <w:r w:rsidRPr="00655D41">
        <w:rPr>
          <w:rStyle w:val="StyleUnderline"/>
          <w:highlight w:val="cyan"/>
        </w:rPr>
        <w:t>Republicans</w:t>
      </w:r>
      <w:r w:rsidRPr="00BE44A2">
        <w:rPr>
          <w:rStyle w:val="StyleUnderline"/>
        </w:rPr>
        <w:t xml:space="preserve"> closely tied to the fossil fuel industry-- and </w:t>
      </w:r>
      <w:r w:rsidRPr="00655D41">
        <w:rPr>
          <w:rStyle w:val="StyleUnderline"/>
          <w:highlight w:val="cyan"/>
        </w:rPr>
        <w:t>who long denied the existence of</w:t>
      </w:r>
      <w:r w:rsidRPr="00BE44A2">
        <w:rPr>
          <w:rStyle w:val="StyleUnderline"/>
        </w:rPr>
        <w:t xml:space="preserve"> global warming -- </w:t>
      </w:r>
      <w:r w:rsidRPr="00655D41">
        <w:rPr>
          <w:rStyle w:val="StyleUnderline"/>
          <w:highlight w:val="cyan"/>
        </w:rPr>
        <w:t>have switched to embracing geoengineering as the best solution.</w:t>
      </w:r>
      <w:r w:rsidRPr="00BE44A2">
        <w:rPr>
          <w:rStyle w:val="StyleUnderline"/>
        </w:rPr>
        <w:t xml:space="preserve"> </w:t>
      </w:r>
      <w:r>
        <w:t xml:space="preserve">Given their past accomplishments in sowing doubt about the reality of climate change, and in delaying action, their influence could be considerable and perhaps decisive. The really important point made by Gunderson and colleagues: Nobody should assume that policy will, in the end, be determined by scientific logic and good sense. It may well hang on little more than competition among well-funded groups pursuing purely short-term interests. </w:t>
      </w:r>
      <w:r w:rsidRPr="00BE44A2">
        <w:rPr>
          <w:rStyle w:val="StyleUnderline"/>
        </w:rPr>
        <w:t>The best intentions of scientists hoping to provide a plan B for humanity might be hijacked by forces interested only in profiting from the continued use of fossil fuels, long-term consequences be damned</w:t>
      </w:r>
      <w:r>
        <w:t>. What to do? For one, don’t be fooled</w:t>
      </w:r>
      <w:r w:rsidRPr="00BE44A2">
        <w:rPr>
          <w:rStyle w:val="StyleUnderline"/>
        </w:rPr>
        <w:t xml:space="preserve">. </w:t>
      </w:r>
      <w:r w:rsidRPr="00655D41">
        <w:rPr>
          <w:rStyle w:val="StyleUnderline"/>
          <w:highlight w:val="cyan"/>
        </w:rPr>
        <w:t>Don’t be lulled into thinking that humanity can engineer its way out of</w:t>
      </w:r>
      <w:r w:rsidRPr="00BE44A2">
        <w:rPr>
          <w:rStyle w:val="StyleUnderline"/>
        </w:rPr>
        <w:t xml:space="preserve"> global </w:t>
      </w:r>
      <w:r w:rsidRPr="00655D41">
        <w:rPr>
          <w:rStyle w:val="StyleUnderline"/>
          <w:highlight w:val="cyan"/>
        </w:rPr>
        <w:t>warming, that we can get around it without radically changing the way we live</w:t>
      </w:r>
      <w:r w:rsidRPr="00BE44A2">
        <w:rPr>
          <w:rStyle w:val="StyleUnderline"/>
        </w:rPr>
        <w:t>.</w:t>
      </w:r>
      <w:r>
        <w:t xml:space="preserve"> Otherwise we’ll inevitably end up with half-measures that leave the biggest problems to our children, and to theirs.</w:t>
      </w:r>
    </w:p>
    <w:p w:rsidR="000D34FC" w:rsidRDefault="000D34FC" w:rsidP="000D34FC">
      <w:pPr>
        <w:pStyle w:val="Heading1"/>
      </w:pPr>
      <w:r>
        <w:t>***AFF Answers***</w:t>
      </w:r>
    </w:p>
    <w:p w:rsidR="00AB5D99" w:rsidRDefault="00AB5D99" w:rsidP="000D34FC">
      <w:pPr>
        <w:pStyle w:val="Heading2"/>
      </w:pPr>
      <w:r>
        <w:t xml:space="preserve">Note on </w:t>
      </w:r>
      <w:proofErr w:type="spellStart"/>
      <w:r>
        <w:t>Aff</w:t>
      </w:r>
      <w:proofErr w:type="spellEnd"/>
      <w:r>
        <w:t xml:space="preserve"> Answers </w:t>
      </w:r>
    </w:p>
    <w:p w:rsidR="00AB5D99" w:rsidRPr="00AB5D99" w:rsidRDefault="00AB5D99" w:rsidP="00AB5D99">
      <w:pPr>
        <w:pStyle w:val="Heading4"/>
      </w:pPr>
      <w:r>
        <w:t xml:space="preserve">The whole A.I. </w:t>
      </w:r>
      <w:proofErr w:type="spellStart"/>
      <w:r>
        <w:t>aff</w:t>
      </w:r>
      <w:proofErr w:type="spellEnd"/>
      <w:r>
        <w:t xml:space="preserve"> and the 2AC extensions </w:t>
      </w:r>
      <w:r w:rsidR="004A3707">
        <w:t xml:space="preserve">(specifically, the cards under “XT: A.I. Dominance k2 </w:t>
      </w:r>
      <w:proofErr w:type="spellStart"/>
      <w:r w:rsidR="004A3707">
        <w:t>Heg</w:t>
      </w:r>
      <w:proofErr w:type="spellEnd"/>
      <w:r w:rsidR="004A3707">
        <w:t xml:space="preserve">”) </w:t>
      </w:r>
      <w:r>
        <w:t xml:space="preserve">are an impact turn to U.S. AI bad, so we did not put out additional </w:t>
      </w:r>
      <w:proofErr w:type="spellStart"/>
      <w:r>
        <w:t>aff</w:t>
      </w:r>
      <w:proofErr w:type="spellEnd"/>
      <w:r>
        <w:t xml:space="preserve"> answers to this </w:t>
      </w:r>
    </w:p>
    <w:p w:rsidR="000D34FC" w:rsidRDefault="00AD4699" w:rsidP="000D34FC">
      <w:pPr>
        <w:pStyle w:val="Heading2"/>
      </w:pPr>
      <w:r>
        <w:t xml:space="preserve">Intl Ban CP </w:t>
      </w:r>
    </w:p>
    <w:p w:rsidR="00DA31F5" w:rsidRDefault="00DA31F5" w:rsidP="00DA31F5">
      <w:pPr>
        <w:pStyle w:val="Heading3"/>
      </w:pPr>
      <w:r>
        <w:t>Ban Fails – Circumvention</w:t>
      </w:r>
    </w:p>
    <w:p w:rsidR="00DA31F5" w:rsidRPr="006C491A" w:rsidRDefault="00DA31F5" w:rsidP="00DA31F5">
      <w:pPr>
        <w:pStyle w:val="Heading4"/>
      </w:pPr>
      <w:r>
        <w:t xml:space="preserve">A ban fails and causes circumvention – definitional loopholes make any successful agreement impossible </w:t>
      </w:r>
    </w:p>
    <w:p w:rsidR="00DA31F5" w:rsidRPr="00DE5915" w:rsidRDefault="00DA31F5" w:rsidP="00DA31F5">
      <w:r w:rsidRPr="00DE5915">
        <w:t xml:space="preserve">Michael </w:t>
      </w:r>
      <w:r w:rsidRPr="00DE5915">
        <w:rPr>
          <w:rStyle w:val="Style13ptBold"/>
          <w:sz w:val="28"/>
        </w:rPr>
        <w:t>Horowitz 16</w:t>
      </w:r>
      <w:r w:rsidRPr="00DE5915">
        <w:t>,  associate professor of political science and the associate director of Perry World House at the University of Pennsylvania, 6/24/2016, “Ban killer robots? How about defining them first?”, Bulletin of the Atomic Scientists, https://thebulletin.org/ban-killer-robots-how-about-defining-them-first9571</w:t>
      </w:r>
    </w:p>
    <w:p w:rsidR="00DA31F5" w:rsidRPr="006C491A" w:rsidRDefault="00DA31F5" w:rsidP="00DA31F5">
      <w:pPr>
        <w:rPr>
          <w:sz w:val="16"/>
        </w:rPr>
      </w:pPr>
      <w:r w:rsidRPr="006C491A">
        <w:rPr>
          <w:rStyle w:val="StyleUnderline"/>
          <w:highlight w:val="yellow"/>
        </w:rPr>
        <w:t>What is a killer robot? A key sticking point</w:t>
      </w:r>
      <w:r w:rsidRPr="006C491A">
        <w:rPr>
          <w:sz w:val="16"/>
        </w:rPr>
        <w:t xml:space="preserve"> in the global conversation </w:t>
      </w:r>
      <w:r w:rsidRPr="006C491A">
        <w:rPr>
          <w:rStyle w:val="StyleUnderline"/>
          <w:highlight w:val="yellow"/>
        </w:rPr>
        <w:t xml:space="preserve">remains </w:t>
      </w:r>
      <w:r w:rsidRPr="006C491A">
        <w:rPr>
          <w:rStyle w:val="Emphasis"/>
          <w:highlight w:val="yellow"/>
        </w:rPr>
        <w:t>fundamental uncertainty</w:t>
      </w:r>
      <w:r w:rsidRPr="006C491A">
        <w:rPr>
          <w:sz w:val="16"/>
          <w:highlight w:val="yellow"/>
        </w:rPr>
        <w:t xml:space="preserve"> </w:t>
      </w:r>
      <w:r w:rsidRPr="006C491A">
        <w:rPr>
          <w:rStyle w:val="StyleUnderline"/>
          <w:highlight w:val="yellow"/>
        </w:rPr>
        <w:t>about</w:t>
      </w:r>
      <w:r w:rsidRPr="006C491A">
        <w:rPr>
          <w:rStyle w:val="StyleUnderline"/>
        </w:rPr>
        <w:t xml:space="preserve"> what exactly an autonomous weapon system is, along with what it means for a weapon to be beyond human control. </w:t>
      </w:r>
      <w:r w:rsidRPr="006C491A">
        <w:rPr>
          <w:rStyle w:val="StyleUnderline"/>
          <w:highlight w:val="yellow"/>
        </w:rPr>
        <w:t>The</w:t>
      </w:r>
      <w:r w:rsidRPr="006C491A">
        <w:rPr>
          <w:rStyle w:val="StyleUnderline"/>
        </w:rPr>
        <w:t xml:space="preserve"> US </w:t>
      </w:r>
      <w:r w:rsidRPr="006C491A">
        <w:rPr>
          <w:rStyle w:val="Emphasis"/>
          <w:highlight w:val="yellow"/>
        </w:rPr>
        <w:t>D</w:t>
      </w:r>
      <w:r w:rsidRPr="006C491A">
        <w:rPr>
          <w:rStyle w:val="StyleUnderline"/>
        </w:rPr>
        <w:t xml:space="preserve">epartment </w:t>
      </w:r>
      <w:r w:rsidRPr="006C491A">
        <w:rPr>
          <w:rStyle w:val="Emphasis"/>
          <w:highlight w:val="yellow"/>
        </w:rPr>
        <w:t>o</w:t>
      </w:r>
      <w:r w:rsidRPr="006C491A">
        <w:rPr>
          <w:rStyle w:val="StyleUnderline"/>
        </w:rPr>
        <w:t xml:space="preserve">f </w:t>
      </w:r>
      <w:r w:rsidRPr="006C491A">
        <w:rPr>
          <w:rStyle w:val="Emphasis"/>
          <w:highlight w:val="yellow"/>
        </w:rPr>
        <w:t>D</w:t>
      </w:r>
      <w:r w:rsidRPr="006C491A">
        <w:rPr>
          <w:rStyle w:val="StyleUnderline"/>
        </w:rPr>
        <w:t>efense</w:t>
      </w:r>
      <w:r w:rsidRPr="006C491A">
        <w:rPr>
          <w:sz w:val="16"/>
        </w:rPr>
        <w:t xml:space="preserve">, like many nongovernmental organizations, </w:t>
      </w:r>
      <w:r w:rsidRPr="006C491A">
        <w:rPr>
          <w:rStyle w:val="StyleUnderline"/>
          <w:highlight w:val="yellow"/>
        </w:rPr>
        <w:t>defines</w:t>
      </w:r>
      <w:r w:rsidRPr="006C491A">
        <w:rPr>
          <w:rStyle w:val="StyleUnderline"/>
        </w:rPr>
        <w:t xml:space="preserve"> an autonomous weapon system as </w:t>
      </w:r>
      <w:r w:rsidRPr="006C491A">
        <w:rPr>
          <w:rStyle w:val="StyleUnderline"/>
          <w:highlight w:val="yellow"/>
        </w:rPr>
        <w:t>one with the ability to select and engage targets</w:t>
      </w:r>
      <w:r w:rsidRPr="006C491A">
        <w:rPr>
          <w:rStyle w:val="StyleUnderline"/>
        </w:rPr>
        <w:t xml:space="preserve"> without human intervention. </w:t>
      </w:r>
      <w:r w:rsidRPr="006C491A">
        <w:rPr>
          <w:rStyle w:val="StyleUnderline"/>
          <w:highlight w:val="yellow"/>
        </w:rPr>
        <w:t>The devil</w:t>
      </w:r>
      <w:r w:rsidRPr="006C491A">
        <w:rPr>
          <w:sz w:val="16"/>
        </w:rPr>
        <w:t xml:space="preserve">, </w:t>
      </w:r>
      <w:r w:rsidRPr="006C491A">
        <w:rPr>
          <w:rStyle w:val="StyleUnderline"/>
          <w:highlight w:val="yellow"/>
        </w:rPr>
        <w:t>however</w:t>
      </w:r>
      <w:r w:rsidRPr="006C491A">
        <w:rPr>
          <w:sz w:val="16"/>
          <w:highlight w:val="yellow"/>
        </w:rPr>
        <w:t xml:space="preserve">, </w:t>
      </w:r>
      <w:r w:rsidRPr="006C491A">
        <w:rPr>
          <w:rStyle w:val="StyleUnderline"/>
          <w:highlight w:val="yellow"/>
        </w:rPr>
        <w:t xml:space="preserve">is in the </w:t>
      </w:r>
      <w:r w:rsidRPr="006C491A">
        <w:rPr>
          <w:rStyle w:val="Emphasis"/>
          <w:highlight w:val="yellow"/>
        </w:rPr>
        <w:t>details</w:t>
      </w:r>
      <w:r w:rsidRPr="006C491A">
        <w:rPr>
          <w:rStyle w:val="StyleUnderline"/>
          <w:highlight w:val="yellow"/>
        </w:rPr>
        <w:t>.</w:t>
      </w:r>
    </w:p>
    <w:p w:rsidR="00DA31F5" w:rsidRPr="006C491A" w:rsidRDefault="00DA31F5" w:rsidP="00DA31F5">
      <w:pPr>
        <w:rPr>
          <w:sz w:val="16"/>
        </w:rPr>
      </w:pPr>
      <w:r w:rsidRPr="006C491A">
        <w:rPr>
          <w:sz w:val="16"/>
        </w:rPr>
        <w:t>Interpreted broadly, weapon systems that select and engage targets on their own could include computer-guided precision weapons like the Tomahawk missile used by the United States and other militaries, as well as other homing munitions that have existed for many decades. On the other end of the spectrum, autonomous weapons could be defined so narrowly as to only include intelligent machines capable of cognitive judgments on par with humans</w:t>
      </w:r>
      <w:r w:rsidRPr="006C491A">
        <w:rPr>
          <w:sz w:val="16"/>
          <w:highlight w:val="yellow"/>
        </w:rPr>
        <w:t xml:space="preserve">. </w:t>
      </w:r>
      <w:r w:rsidRPr="006C491A">
        <w:rPr>
          <w:rStyle w:val="StyleUnderline"/>
          <w:highlight w:val="yellow"/>
        </w:rPr>
        <w:t xml:space="preserve">There is a </w:t>
      </w:r>
      <w:r w:rsidRPr="006C491A">
        <w:rPr>
          <w:rStyle w:val="Emphasis"/>
          <w:highlight w:val="yellow"/>
        </w:rPr>
        <w:t>huge gulf</w:t>
      </w:r>
      <w:r w:rsidRPr="006C491A">
        <w:rPr>
          <w:rStyle w:val="StyleUnderline"/>
          <w:highlight w:val="yellow"/>
        </w:rPr>
        <w:t xml:space="preserve"> between precision-guided weapons</w:t>
      </w:r>
      <w:r w:rsidRPr="006C491A">
        <w:rPr>
          <w:rStyle w:val="StyleUnderline"/>
        </w:rPr>
        <w:t xml:space="preserve"> that reduce civilian casualties and enhance battlefield effectiveness by enabling more accurate targeting, on one hand, </w:t>
      </w:r>
      <w:r w:rsidRPr="006C491A">
        <w:rPr>
          <w:rStyle w:val="StyleUnderline"/>
          <w:highlight w:val="yellow"/>
        </w:rPr>
        <w:t>and sentient robotic soldiers</w:t>
      </w:r>
      <w:r w:rsidRPr="006C491A">
        <w:rPr>
          <w:rStyle w:val="StyleUnderline"/>
        </w:rPr>
        <w:t xml:space="preserve"> on the other.</w:t>
      </w:r>
      <w:r w:rsidRPr="006C491A">
        <w:rPr>
          <w:sz w:val="16"/>
        </w:rPr>
        <w:t xml:space="preserve"> A </w:t>
      </w:r>
      <w:r w:rsidRPr="006C491A">
        <w:rPr>
          <w:rStyle w:val="StyleUnderline"/>
          <w:highlight w:val="yellow"/>
        </w:rPr>
        <w:t>failure to agree on a</w:t>
      </w:r>
      <w:r w:rsidRPr="006C491A">
        <w:rPr>
          <w:sz w:val="16"/>
        </w:rPr>
        <w:t xml:space="preserve"> working </w:t>
      </w:r>
      <w:r w:rsidRPr="006C491A">
        <w:rPr>
          <w:rStyle w:val="StyleUnderline"/>
          <w:highlight w:val="yellow"/>
        </w:rPr>
        <w:t>definition makes real discussion</w:t>
      </w:r>
      <w:r w:rsidRPr="006C491A">
        <w:rPr>
          <w:rStyle w:val="StyleUnderline"/>
        </w:rPr>
        <w:t xml:space="preserve"> </w:t>
      </w:r>
      <w:r w:rsidRPr="006C491A">
        <w:rPr>
          <w:rStyle w:val="StyleUnderline"/>
          <w:highlight w:val="yellow"/>
        </w:rPr>
        <w:t>about the differences</w:t>
      </w:r>
      <w:r w:rsidRPr="006C491A">
        <w:rPr>
          <w:rStyle w:val="StyleUnderline"/>
        </w:rPr>
        <w:t xml:space="preserve"> between potential autonomous weapon systems and existing weapons </w:t>
      </w:r>
      <w:r w:rsidRPr="006C491A">
        <w:rPr>
          <w:rStyle w:val="Emphasis"/>
          <w:highlight w:val="yellow"/>
        </w:rPr>
        <w:t>difficult</w:t>
      </w:r>
      <w:r w:rsidRPr="006C491A">
        <w:rPr>
          <w:rStyle w:val="StyleUnderline"/>
        </w:rPr>
        <w:t>.</w:t>
      </w:r>
    </w:p>
    <w:p w:rsidR="00DA31F5" w:rsidRPr="006C491A" w:rsidRDefault="00DA31F5" w:rsidP="00DA31F5">
      <w:pPr>
        <w:rPr>
          <w:sz w:val="16"/>
        </w:rPr>
      </w:pPr>
      <w:r w:rsidRPr="006C491A">
        <w:rPr>
          <w:sz w:val="16"/>
        </w:rPr>
        <w:t>At this year’s annual Convention on Certain Conventional Weapons, attended by more than 100 countries, there was one sign of progress—what appears to be general agreement that humans should remain at the center of decision-making concerning the use of force, whether one describes that center with the phrase “meaningful human control” (the phrase preferred by NGOs) or “appropriate levels of human judgment” (preferred by the United States and some other governments). But even these phrases raise further questions about how specifically to define those terms, especially given the heavy automation in many modern weapon systems today, such as the AIM-120 AMRAAM air-to-air missile, the next-generation LRASM anti-ship missile, or the Phalanx ship-defense system.</w:t>
      </w:r>
    </w:p>
    <w:p w:rsidR="00DA31F5" w:rsidRPr="00DA31F5" w:rsidRDefault="00DA31F5" w:rsidP="00DA31F5">
      <w:pPr>
        <w:rPr>
          <w:sz w:val="16"/>
        </w:rPr>
      </w:pPr>
      <w:r w:rsidRPr="006C491A">
        <w:rPr>
          <w:rStyle w:val="StyleUnderline"/>
          <w:highlight w:val="yellow"/>
        </w:rPr>
        <w:t>The vast degree of uncertainty</w:t>
      </w:r>
      <w:r w:rsidRPr="006C491A">
        <w:rPr>
          <w:rStyle w:val="StyleUnderline"/>
        </w:rPr>
        <w:t xml:space="preserve"> about what autonomous weapons are </w:t>
      </w:r>
      <w:r w:rsidRPr="006C491A">
        <w:rPr>
          <w:rStyle w:val="StyleUnderline"/>
          <w:highlight w:val="yellow"/>
        </w:rPr>
        <w:t>makes the discussion over</w:t>
      </w:r>
      <w:r w:rsidRPr="006C491A">
        <w:rPr>
          <w:rStyle w:val="StyleUnderline"/>
        </w:rPr>
        <w:t xml:space="preserve"> </w:t>
      </w:r>
      <w:r w:rsidRPr="006C491A">
        <w:rPr>
          <w:rStyle w:val="StyleUnderline"/>
          <w:highlight w:val="yellow"/>
        </w:rPr>
        <w:t xml:space="preserve">whether to ban them </w:t>
      </w:r>
      <w:r w:rsidRPr="006C491A">
        <w:rPr>
          <w:rStyle w:val="Emphasis"/>
          <w:highlight w:val="yellow"/>
        </w:rPr>
        <w:t>fundamentally different</w:t>
      </w:r>
      <w:r w:rsidRPr="006C491A">
        <w:rPr>
          <w:sz w:val="16"/>
        </w:rPr>
        <w:t xml:space="preserve"> from the arms control dialogues of the last few decades. Land mines, cluster munitions, and blinding lasers have all been regulated in recent years, the latter proactively, as they weren’t yet in battlefield use. But those campaigns focused on discrete and well-understood weapons not viewed as central to most military operations. In the case of land mines and cluster munitions, their responsibility for horrific civilian suffering around the world also loomed large.</w:t>
      </w:r>
    </w:p>
    <w:p w:rsidR="00DA31F5" w:rsidRPr="00A14E4C" w:rsidRDefault="00DA31F5" w:rsidP="00DA31F5">
      <w:pPr>
        <w:pStyle w:val="Heading3"/>
      </w:pPr>
      <w:r>
        <w:t xml:space="preserve">Ban Fails – Empirics  </w:t>
      </w:r>
    </w:p>
    <w:p w:rsidR="00DA31F5" w:rsidRDefault="00DA31F5" w:rsidP="00DA31F5">
      <w:pPr>
        <w:pStyle w:val="Heading4"/>
      </w:pPr>
      <w:r>
        <w:t>AI ban will fail – past arms treaties and Russian refusal of compliance prove</w:t>
      </w:r>
    </w:p>
    <w:p w:rsidR="00DA31F5" w:rsidRPr="009C1A12" w:rsidRDefault="00DA31F5" w:rsidP="00DA31F5">
      <w:r w:rsidRPr="009C1A12">
        <w:t xml:space="preserve">Harold C. </w:t>
      </w:r>
      <w:r w:rsidRPr="005F20DE">
        <w:rPr>
          <w:rStyle w:val="Style13ptBold"/>
        </w:rPr>
        <w:t>Hutchison</w:t>
      </w:r>
      <w:r w:rsidRPr="009C1A12">
        <w:t>, 11-30-</w:t>
      </w:r>
      <w:r w:rsidRPr="005F20DE">
        <w:rPr>
          <w:rStyle w:val="Style13ptBold"/>
        </w:rPr>
        <w:t>17</w:t>
      </w:r>
      <w:r w:rsidRPr="009C1A12">
        <w:t>,</w:t>
      </w:r>
      <w:r>
        <w:t xml:space="preserve"> (Consulting senior editor at Soldier of Fortune magazine and is the author of the novel Strike Group Reagan)</w:t>
      </w:r>
      <w:r w:rsidRPr="009C1A12">
        <w:t xml:space="preserve"> "Russia says it will ignore any UN ban of killer robots," Business Insider, https://www.businessinsider.com/russia-will-ignore-un-killer-robot-ban-2017-11</w:t>
      </w:r>
    </w:p>
    <w:p w:rsidR="00DA31F5" w:rsidRPr="00601CCF" w:rsidRDefault="00DA31F5" w:rsidP="00DA31F5">
      <w:pPr>
        <w:rPr>
          <w:sz w:val="16"/>
        </w:rPr>
      </w:pPr>
      <w:r w:rsidRPr="00601CCF">
        <w:rPr>
          <w:rStyle w:val="StyleUnderline"/>
          <w:highlight w:val="cyan"/>
        </w:rPr>
        <w:t>Russian diplomats delivered a message</w:t>
      </w:r>
      <w:r w:rsidRPr="00601CCF">
        <w:rPr>
          <w:rStyle w:val="StyleUnderline"/>
        </w:rPr>
        <w:t xml:space="preserve"> for those who want to ban killer robots: </w:t>
      </w:r>
      <w:r w:rsidRPr="00601CCF">
        <w:rPr>
          <w:rStyle w:val="StyleUnderline"/>
          <w:highlight w:val="cyan"/>
        </w:rPr>
        <w:t>Russia will build</w:t>
      </w:r>
      <w:r w:rsidRPr="00601CCF">
        <w:rPr>
          <w:rStyle w:val="StyleUnderline"/>
        </w:rPr>
        <w:t xml:space="preserve"> them </w:t>
      </w:r>
      <w:r w:rsidRPr="00601CCF">
        <w:rPr>
          <w:rStyle w:val="StyleUnderline"/>
          <w:highlight w:val="cyan"/>
        </w:rPr>
        <w:t>no matter what</w:t>
      </w:r>
      <w:r w:rsidRPr="00601CCF">
        <w:rPr>
          <w:sz w:val="16"/>
        </w:rPr>
        <w:t>. That is the sum total of what happened during a week of discussion on the issue of weapons and vehicles operated by artificial intelligence in Geneva.</w:t>
      </w:r>
    </w:p>
    <w:p w:rsidR="00DA31F5" w:rsidRPr="00601CCF" w:rsidRDefault="00DA31F5" w:rsidP="00DA31F5">
      <w:pPr>
        <w:rPr>
          <w:sz w:val="16"/>
        </w:rPr>
      </w:pPr>
      <w:r w:rsidRPr="00601CCF">
        <w:rPr>
          <w:sz w:val="16"/>
        </w:rPr>
        <w:t xml:space="preserve">According to a report by DefenseOne.com , a statement by the Russian government on Nov. 10 laid out a very </w:t>
      </w:r>
      <w:proofErr w:type="spellStart"/>
      <w:r w:rsidRPr="00601CCF">
        <w:rPr>
          <w:sz w:val="16"/>
        </w:rPr>
        <w:t>hard-line</w:t>
      </w:r>
      <w:proofErr w:type="spellEnd"/>
      <w:r w:rsidRPr="00601CCF">
        <w:rPr>
          <w:sz w:val="16"/>
        </w:rPr>
        <w:t xml:space="preserve"> position against the ban on what the United Nations is calling "lethal autonomous weapon systems," or LAWS.</w:t>
      </w:r>
    </w:p>
    <w:p w:rsidR="00DA31F5" w:rsidRPr="00601CCF" w:rsidRDefault="00DA31F5" w:rsidP="00DA31F5">
      <w:pPr>
        <w:rPr>
          <w:sz w:val="16"/>
        </w:rPr>
      </w:pPr>
      <w:r w:rsidRPr="00601CCF">
        <w:rPr>
          <w:sz w:val="16"/>
        </w:rPr>
        <w:t>"According to the Russian Federation, the lack of working samples of such weapons systems remains the main problem in the discussion on LAWS," the statement said.</w:t>
      </w:r>
    </w:p>
    <w:p w:rsidR="00DA31F5" w:rsidRPr="00601CCF" w:rsidRDefault="00DA31F5" w:rsidP="00DA31F5">
      <w:pPr>
        <w:rPr>
          <w:sz w:val="16"/>
        </w:rPr>
      </w:pPr>
      <w:r w:rsidRPr="00601CCF">
        <w:rPr>
          <w:sz w:val="16"/>
        </w:rPr>
        <w:t>"Certainly, there are precedents of reaching international agreements that establish a preventive ban on prospective types of weapons. However, this can hardly be considered as an argument for taking preventive prohibitive or restrictive measures against LAWS being a by far more complex and wide class of weapons of which the current understanding of humankind is rather approximate."</w:t>
      </w:r>
    </w:p>
    <w:p w:rsidR="00DA31F5" w:rsidRDefault="00DA31F5" w:rsidP="00DA31F5">
      <w:pPr>
        <w:rPr>
          <w:rStyle w:val="StyleUnderline"/>
        </w:rPr>
      </w:pPr>
      <w:r w:rsidRPr="00601CCF">
        <w:rPr>
          <w:rStyle w:val="StyleUnderline"/>
        </w:rPr>
        <w:t xml:space="preserve">The </w:t>
      </w:r>
      <w:r w:rsidRPr="00601CCF">
        <w:rPr>
          <w:rStyle w:val="StyleUnderline"/>
          <w:highlight w:val="cyan"/>
        </w:rPr>
        <w:t>Russians</w:t>
      </w:r>
      <w:r w:rsidRPr="00601CCF">
        <w:rPr>
          <w:rStyle w:val="StyleUnderline"/>
        </w:rPr>
        <w:t xml:space="preserve"> also </w:t>
      </w:r>
      <w:r w:rsidRPr="00601CCF">
        <w:rPr>
          <w:rStyle w:val="StyleUnderline"/>
          <w:highlight w:val="cyan"/>
        </w:rPr>
        <w:t>claimed</w:t>
      </w:r>
      <w:r w:rsidRPr="00601CCF">
        <w:rPr>
          <w:rStyle w:val="StyleUnderline"/>
        </w:rPr>
        <w:t xml:space="preserve"> that </w:t>
      </w:r>
      <w:r w:rsidRPr="00601CCF">
        <w:rPr>
          <w:rStyle w:val="StyleUnderline"/>
          <w:highlight w:val="cyan"/>
        </w:rPr>
        <w:t>there was</w:t>
      </w:r>
      <w:r w:rsidRPr="00601CCF">
        <w:rPr>
          <w:rStyle w:val="StyleUnderline"/>
        </w:rPr>
        <w:t xml:space="preserve"> a </w:t>
      </w:r>
      <w:r w:rsidRPr="00601CCF">
        <w:rPr>
          <w:rStyle w:val="StyleUnderline"/>
          <w:highlight w:val="cyan"/>
        </w:rPr>
        <w:t>risk of harming civilian a</w:t>
      </w:r>
      <w:r w:rsidRPr="00601CCF">
        <w:rPr>
          <w:rStyle w:val="StyleUnderline"/>
        </w:rPr>
        <w:t xml:space="preserve">rtificial </w:t>
      </w:r>
      <w:r w:rsidRPr="00601CCF">
        <w:rPr>
          <w:rStyle w:val="StyleUnderline"/>
          <w:highlight w:val="cyan"/>
        </w:rPr>
        <w:t>i</w:t>
      </w:r>
      <w:r w:rsidRPr="00601CCF">
        <w:rPr>
          <w:rStyle w:val="StyleUnderline"/>
        </w:rPr>
        <w:t xml:space="preserve">ntelligence </w:t>
      </w:r>
      <w:r w:rsidRPr="00601CCF">
        <w:rPr>
          <w:rStyle w:val="StyleUnderline"/>
          <w:highlight w:val="cyan"/>
        </w:rPr>
        <w:t>capabilities</w:t>
      </w:r>
      <w:r w:rsidRPr="00601CCF">
        <w:rPr>
          <w:rStyle w:val="StyleUnderline"/>
        </w:rPr>
        <w:t>, saying, "It is hardly acceptable for the work on LAWS to restrict the freedom to enjoy the benefits of autonomous technologies being the future of humankind."</w:t>
      </w:r>
    </w:p>
    <w:p w:rsidR="00DA31F5" w:rsidRPr="00601CCF" w:rsidRDefault="00DA31F5" w:rsidP="00DA31F5">
      <w:pPr>
        <w:rPr>
          <w:sz w:val="16"/>
        </w:rPr>
      </w:pPr>
      <w:r w:rsidRPr="00601CCF">
        <w:rPr>
          <w:sz w:val="16"/>
        </w:rPr>
        <w:t>T</w:t>
      </w:r>
      <w:r w:rsidRPr="00601CCF">
        <w:rPr>
          <w:rStyle w:val="StyleUnderline"/>
        </w:rPr>
        <w:t xml:space="preserve">he Russian hard line comes as </w:t>
      </w:r>
      <w:r w:rsidRPr="00601CCF">
        <w:rPr>
          <w:rStyle w:val="StyleUnderline"/>
          <w:highlight w:val="cyan"/>
        </w:rPr>
        <w:t>questions percolate about Russian compliance with other arms</w:t>
      </w:r>
      <w:r w:rsidRPr="00601CCF">
        <w:rPr>
          <w:rStyle w:val="StyleUnderline"/>
        </w:rPr>
        <w:t xml:space="preserve"> control </w:t>
      </w:r>
      <w:r w:rsidRPr="00601CCF">
        <w:rPr>
          <w:rStyle w:val="StyleUnderline"/>
          <w:highlight w:val="cyan"/>
        </w:rPr>
        <w:t>treaties.</w:t>
      </w:r>
      <w:r w:rsidRPr="00601CCF">
        <w:rPr>
          <w:sz w:val="16"/>
        </w:rPr>
        <w:t xml:space="preserve"> Russia has already been accused of violating the 1987 Intermediate Nuclear Forces Treaty, prompting the United States to begin development of a new ground-launched cruise missile .</w:t>
      </w:r>
    </w:p>
    <w:p w:rsidR="00DA31F5" w:rsidRPr="00601CCF" w:rsidRDefault="00DA31F5" w:rsidP="00DA31F5">
      <w:pPr>
        <w:rPr>
          <w:sz w:val="16"/>
        </w:rPr>
      </w:pPr>
      <w:r w:rsidRPr="00601CCF">
        <w:rPr>
          <w:sz w:val="16"/>
        </w:rPr>
        <w:t>A report from RealClearDefense.com noted that Russia's force of Tu-22M3 Backfire bombers may have been modified in a manner that fits the definition of strategic bombers under the New START Treaty.</w:t>
      </w:r>
    </w:p>
    <w:p w:rsidR="00DA31F5" w:rsidRPr="00601CCF" w:rsidRDefault="00DA31F5" w:rsidP="00DA31F5">
      <w:pPr>
        <w:rPr>
          <w:rStyle w:val="StyleUnderline"/>
        </w:rPr>
      </w:pPr>
      <w:r w:rsidRPr="00601CCF">
        <w:rPr>
          <w:sz w:val="16"/>
        </w:rPr>
        <w:t>In the past</w:t>
      </w:r>
      <w:r w:rsidRPr="00601CCF">
        <w:rPr>
          <w:sz w:val="16"/>
          <w:highlight w:val="cyan"/>
        </w:rPr>
        <w:t xml:space="preserve">, </w:t>
      </w:r>
      <w:r w:rsidRPr="00601CCF">
        <w:rPr>
          <w:rStyle w:val="StyleUnderline"/>
          <w:highlight w:val="cyan"/>
        </w:rPr>
        <w:t>some</w:t>
      </w:r>
      <w:r w:rsidRPr="00601CCF">
        <w:rPr>
          <w:rStyle w:val="StyleUnderline"/>
        </w:rPr>
        <w:t xml:space="preserve"> arms control treaties </w:t>
      </w:r>
      <w:r w:rsidRPr="00601CCF">
        <w:rPr>
          <w:rStyle w:val="StyleUnderline"/>
          <w:highlight w:val="cyan"/>
        </w:rPr>
        <w:t>have not prevented bad guys from using banned weapons.</w:t>
      </w:r>
      <w:r w:rsidRPr="00601CCF">
        <w:rPr>
          <w:rStyle w:val="StyleUnderline"/>
        </w:rPr>
        <w:t xml:space="preserve"> The Chemical Weapons Convention did not prevent the Islamic State of Iraq and Syria from using mustard agent against American troops in 2016.</w:t>
      </w:r>
    </w:p>
    <w:p w:rsidR="000D34FC" w:rsidRDefault="000D34FC" w:rsidP="000D34FC">
      <w:pPr>
        <w:pStyle w:val="Heading3"/>
      </w:pPr>
      <w:r>
        <w:t>Ban Fails</w:t>
      </w:r>
      <w:r w:rsidR="00DA31F5">
        <w:t>/Say No</w:t>
      </w:r>
    </w:p>
    <w:p w:rsidR="000D34FC" w:rsidRDefault="00DA31F5" w:rsidP="000D34FC">
      <w:pPr>
        <w:pStyle w:val="Heading4"/>
      </w:pPr>
      <w:r>
        <w:t>A ban fails and countries won’t say yes – d</w:t>
      </w:r>
      <w:r w:rsidR="000D34FC">
        <w:t xml:space="preserve">isagreements over what autonomous weapons are, enticing military capabilities, and rapid tech development </w:t>
      </w:r>
    </w:p>
    <w:p w:rsidR="000D34FC" w:rsidRDefault="000D34FC" w:rsidP="000D34FC">
      <w:r w:rsidRPr="0067100B">
        <w:rPr>
          <w:rStyle w:val="Style13ptBold"/>
        </w:rPr>
        <w:t>Roberts</w:t>
      </w:r>
      <w:r>
        <w:t xml:space="preserve"> and</w:t>
      </w:r>
      <w:r w:rsidRPr="0067100B">
        <w:t xml:space="preserve"> </w:t>
      </w:r>
      <w:proofErr w:type="spellStart"/>
      <w:r w:rsidRPr="0067100B">
        <w:rPr>
          <w:rStyle w:val="Style13ptBold"/>
        </w:rPr>
        <w:t>Evanoff</w:t>
      </w:r>
      <w:proofErr w:type="spellEnd"/>
      <w:r w:rsidRPr="0067100B">
        <w:t>, 11-17-</w:t>
      </w:r>
      <w:r w:rsidRPr="0067100B">
        <w:rPr>
          <w:rStyle w:val="Style13ptBold"/>
        </w:rPr>
        <w:t>17</w:t>
      </w:r>
      <w:r w:rsidRPr="0067100B">
        <w:t xml:space="preserve"> </w:t>
      </w:r>
      <w:r>
        <w:t>(</w:t>
      </w:r>
      <w:r w:rsidRPr="0067100B">
        <w:t xml:space="preserve"> Megan M.</w:t>
      </w:r>
      <w:r>
        <w:t>, A</w:t>
      </w:r>
      <w:r w:rsidRPr="0067100B">
        <w:t>ssociate director of the International Institutions and Global Governance program at the Council on Foreign Relations</w:t>
      </w:r>
      <w:r>
        <w:t xml:space="preserve">, </w:t>
      </w:r>
      <w:r w:rsidRPr="0067100B">
        <w:t>Kyle</w:t>
      </w:r>
      <w:r>
        <w:t>, R</w:t>
      </w:r>
      <w:r w:rsidRPr="0067100B">
        <w:t>esearch associate for international economics and U.S. foreign policy at the Council on Foreign Relations</w:t>
      </w:r>
      <w:r>
        <w:t>)</w:t>
      </w:r>
      <w:r w:rsidRPr="0067100B">
        <w:t xml:space="preserve">  "Can Civil Society Succeed in Its Quest to Ban ‘Killer Robots’?," </w:t>
      </w:r>
      <w:r>
        <w:t>Center for Foreign relations</w:t>
      </w:r>
      <w:r w:rsidRPr="0067100B">
        <w:t xml:space="preserve">, </w:t>
      </w:r>
      <w:hyperlink r:id="rId20" w:history="1">
        <w:r w:rsidRPr="009453A6">
          <w:rPr>
            <w:rStyle w:val="Hyperlink"/>
          </w:rPr>
          <w:t>https://www.cfr.org/blog/can-civil-society-succeed-its-quest-ban-killer-robots</w:t>
        </w:r>
      </w:hyperlink>
    </w:p>
    <w:p w:rsidR="000D34FC" w:rsidRPr="001326EB" w:rsidRDefault="000D34FC" w:rsidP="000D34FC">
      <w:pPr>
        <w:rPr>
          <w:sz w:val="14"/>
        </w:rPr>
      </w:pPr>
      <w:r w:rsidRPr="001326EB">
        <w:rPr>
          <w:sz w:val="14"/>
        </w:rPr>
        <w:t xml:space="preserve">Autonomous weapons are on the agenda in Geneva this week. The Group of Governmental Experts on Lethal Autonomous Weapons Systems, which has members and observers drawn from national governments, intergovernmental organizations and civil society, is holding its first meeting since it was established last year under the auspices of the U.N. Convention on Certain Conventional Weapons, or CCW. On the table for discussion are the technical, legal, military and ethical dimensions of machines capable of making battlefield decisions without human oversight. </w:t>
      </w:r>
    </w:p>
    <w:p w:rsidR="000D34FC" w:rsidRPr="001326EB" w:rsidRDefault="000D34FC" w:rsidP="000D34FC">
      <w:pPr>
        <w:rPr>
          <w:sz w:val="14"/>
        </w:rPr>
      </w:pPr>
      <w:r w:rsidRPr="001326EB">
        <w:rPr>
          <w:sz w:val="14"/>
        </w:rPr>
        <w:t xml:space="preserve">The stakes are high. Autonomous weapons have, in recent years, catapulted into the defense and security strategies of the world’s leading powers. Top-ranking officials in Russia, China and the United States, recognizing the military potential of advanced robotics and artificial intelligence, have invested billions into developing the technologies. That has led a growing ensemble of civil society actors to voice concerns that automated warfare will jeopardize human rights, international law and global security. A litany of groups and individuals, including Nobel Peace Prize laureate Jody Williams, have advocated an international prohibition on autonomous weapons, pinning their hopes on the United Nations and the CCW. </w:t>
      </w:r>
    </w:p>
    <w:p w:rsidR="000D34FC" w:rsidRPr="001326EB" w:rsidRDefault="000D34FC" w:rsidP="000D34FC">
      <w:pPr>
        <w:rPr>
          <w:sz w:val="14"/>
        </w:rPr>
      </w:pPr>
      <w:r w:rsidRPr="0067100B">
        <w:rPr>
          <w:rStyle w:val="StyleUnderline"/>
        </w:rPr>
        <w:t xml:space="preserve">But any </w:t>
      </w:r>
      <w:r w:rsidRPr="00C75658">
        <w:rPr>
          <w:rStyle w:val="StyleUnderline"/>
          <w:highlight w:val="cyan"/>
        </w:rPr>
        <w:t>success on banning “killer robots” will not be immediate</w:t>
      </w:r>
      <w:r w:rsidRPr="0067100B">
        <w:rPr>
          <w:rStyle w:val="StyleUnderline"/>
        </w:rPr>
        <w:t xml:space="preserve"> and may require activists to adjust their expectations</w:t>
      </w:r>
      <w:r w:rsidRPr="001326EB">
        <w:rPr>
          <w:sz w:val="14"/>
        </w:rPr>
        <w:t xml:space="preserve">. Divergent national interests and murky ethical questions make regulating autonomous weapons a difficult proposition. Countries are far from consensus on how and even whether to regulate these fast-emerging technologies. This week’s meeting, which wraps up today, will not produce a formal agreement, but it does represent a major step forward for what is to be one of the 21st century’s defining international debates. </w:t>
      </w:r>
    </w:p>
    <w:p w:rsidR="000D34FC" w:rsidRPr="001326EB" w:rsidRDefault="000D34FC" w:rsidP="000D34FC">
      <w:pPr>
        <w:rPr>
          <w:sz w:val="14"/>
        </w:rPr>
      </w:pPr>
      <w:r w:rsidRPr="001326EB">
        <w:rPr>
          <w:sz w:val="14"/>
        </w:rPr>
        <w:t>Years of sustained activism were necessary for the CCW even to commence discussions on autonomous weapons. The formal establishment of the International Committee for Robot Arms Control in 2009 marked arguably the first important milestone for these efforts. The movement picked up steam after 2012, when Human Rights Watch published a widely read report that coincided with accelerating progress in the field of machine learning. Only after Human Rights Watch joined 29 other nongovernmental organizations in forming the Campaign to Stop Killer Robots, an international coalition dedicated to a pre-emptive ban on autonomous weapons, did the CCW add autonomous weapons to its agenda in 2014.</w:t>
      </w:r>
    </w:p>
    <w:p w:rsidR="000D34FC" w:rsidRPr="001326EB" w:rsidRDefault="000D34FC" w:rsidP="000D34FC">
      <w:pPr>
        <w:rPr>
          <w:sz w:val="14"/>
        </w:rPr>
      </w:pPr>
      <w:r w:rsidRPr="001326EB">
        <w:rPr>
          <w:sz w:val="14"/>
        </w:rPr>
        <w:t>The Group of Governmental Experts, known as the GGE, is a more recent invention still, created just last December after several years of informal talks. Already, the group has experienced at least one significant setback: Its first meeting, scheduled for August, fell through because numerous countries, most notably Brazil, failed to pay their CCW dues. That halved the time allotted for discussion this calendar year to just five days, highlighting the vulnerability of the multilateral talks not only to disagreements over critical issues, but also to failures of process. Fearing that further delays could endanger human lives, Elon Musk and 115 other tech leaders signed an open letter in August warning that autonomous weapons are a “Pandora’s box” that will be difficult to close once opened, and urging the GGE to redouble its efforts for the November meeting.</w:t>
      </w:r>
    </w:p>
    <w:p w:rsidR="000D34FC" w:rsidRPr="001326EB" w:rsidRDefault="000D34FC" w:rsidP="000D34FC">
      <w:pPr>
        <w:rPr>
          <w:sz w:val="14"/>
        </w:rPr>
      </w:pPr>
      <w:r w:rsidRPr="001326EB">
        <w:rPr>
          <w:sz w:val="14"/>
        </w:rPr>
        <w:t xml:space="preserve">The group’s agenda this week was daunting. A preliminary paper prepared by the meeting’s chair raised several looming questions, from whether autonomous weapons can “be made foolproof against hacking” to whether they lower the threshold for the use of force, and even whether a machine can “become a moral being.” </w:t>
      </w:r>
    </w:p>
    <w:p w:rsidR="000D34FC" w:rsidRPr="001326EB" w:rsidRDefault="000D34FC" w:rsidP="000D34FC">
      <w:pPr>
        <w:rPr>
          <w:sz w:val="14"/>
        </w:rPr>
      </w:pPr>
      <w:r w:rsidRPr="001326EB">
        <w:rPr>
          <w:sz w:val="14"/>
        </w:rPr>
        <w:t xml:space="preserve">Such wide-ranging questions are vital for weapons that differ from conventional ones in important ways. Unburdened by the need for a human operator, autonomous weapons offer potentially decisive battlefield advantages. Chief among these is speed. Cutting humans out of the loop—delegating decisions about targeting and the use of force to AI—would enable weapons systems to react in a split second, far quicker than any human soldier. Even systems that keep humans in the loop, with final authority over when to pull the trigger, will be capable of performing unprecedented feats on the battlefield. Autonomous ships or aircraft, for example, might make tactical positioning decisions without instructions from operators. </w:t>
      </w:r>
    </w:p>
    <w:p w:rsidR="000D34FC" w:rsidRPr="00C75658" w:rsidRDefault="000D34FC" w:rsidP="000D34FC">
      <w:pPr>
        <w:rPr>
          <w:rStyle w:val="StyleUnderline"/>
        </w:rPr>
      </w:pPr>
      <w:r w:rsidRPr="00C75658">
        <w:rPr>
          <w:rStyle w:val="StyleUnderline"/>
        </w:rPr>
        <w:t xml:space="preserve">The distinguishing features that make autonomous weapons </w:t>
      </w:r>
      <w:r w:rsidRPr="00C75658">
        <w:rPr>
          <w:rStyle w:val="StyleUnderline"/>
          <w:highlight w:val="cyan"/>
        </w:rPr>
        <w:t>enticing military investment</w:t>
      </w:r>
      <w:r w:rsidRPr="00C75658">
        <w:rPr>
          <w:rStyle w:val="StyleUnderline"/>
        </w:rPr>
        <w:t xml:space="preserve">s </w:t>
      </w:r>
      <w:r w:rsidRPr="00C75658">
        <w:rPr>
          <w:rStyle w:val="StyleUnderline"/>
          <w:highlight w:val="cyan"/>
        </w:rPr>
        <w:t>also make placing restrictions</w:t>
      </w:r>
      <w:r w:rsidRPr="00C75658">
        <w:rPr>
          <w:rStyle w:val="StyleUnderline"/>
        </w:rPr>
        <w:t xml:space="preserve"> on them </w:t>
      </w:r>
      <w:r w:rsidRPr="00C75658">
        <w:rPr>
          <w:rStyle w:val="StyleUnderline"/>
          <w:highlight w:val="cyan"/>
        </w:rPr>
        <w:t>difficult.</w:t>
      </w:r>
    </w:p>
    <w:p w:rsidR="000D34FC" w:rsidRPr="001326EB" w:rsidRDefault="000D34FC" w:rsidP="000D34FC">
      <w:pPr>
        <w:rPr>
          <w:sz w:val="14"/>
        </w:rPr>
      </w:pPr>
      <w:r w:rsidRPr="001326EB">
        <w:rPr>
          <w:sz w:val="14"/>
        </w:rPr>
        <w:t xml:space="preserve">Another distinction between autonomous and conventional weapons lies in the quantity in which they can be deployed. Since humans need not be part of the equation, technical specifications and economics will be the primary limiting factors to their use. Autonomous “swarms”—collections of networked combatants, likely small, numerous and inexpensive—could become ubiquitous in warfare. With their vast numbers and capacity to absorb losses, swarms should prove more resilient than soldiers wielding conventional weapons. Fast-evolving formations would make the actions of swarms difficult for humans to predict. </w:t>
      </w:r>
    </w:p>
    <w:p w:rsidR="000D34FC" w:rsidRDefault="000D34FC" w:rsidP="000D34FC">
      <w:pPr>
        <w:rPr>
          <w:rStyle w:val="StyleUnderline"/>
        </w:rPr>
      </w:pPr>
      <w:r w:rsidRPr="001326EB">
        <w:rPr>
          <w:sz w:val="14"/>
        </w:rPr>
        <w:t>The distinguishing</w:t>
      </w:r>
      <w:r w:rsidRPr="00C75658">
        <w:rPr>
          <w:rStyle w:val="StyleUnderline"/>
        </w:rPr>
        <w:t xml:space="preserve"> features that make autonomous weapons enticing military investments also make placing restrictions on them difficult. </w:t>
      </w:r>
      <w:r w:rsidRPr="00C75658">
        <w:rPr>
          <w:rStyle w:val="StyleUnderline"/>
          <w:highlight w:val="cyan"/>
        </w:rPr>
        <w:t>Among</w:t>
      </w:r>
      <w:r w:rsidRPr="00C75658">
        <w:rPr>
          <w:rStyle w:val="StyleUnderline"/>
        </w:rPr>
        <w:t xml:space="preserve"> the dozen or so </w:t>
      </w:r>
      <w:r w:rsidRPr="00C75658">
        <w:rPr>
          <w:rStyle w:val="StyleUnderline"/>
          <w:highlight w:val="cyan"/>
        </w:rPr>
        <w:t>factors that researchers</w:t>
      </w:r>
      <w:r w:rsidRPr="00C75658">
        <w:rPr>
          <w:rStyle w:val="StyleUnderline"/>
        </w:rPr>
        <w:t xml:space="preserve"> have </w:t>
      </w:r>
      <w:r w:rsidRPr="00C75658">
        <w:rPr>
          <w:rStyle w:val="StyleUnderline"/>
          <w:highlight w:val="cyan"/>
        </w:rPr>
        <w:t>identified as contributing to the</w:t>
      </w:r>
      <w:r w:rsidRPr="00C75658">
        <w:rPr>
          <w:rStyle w:val="StyleUnderline"/>
        </w:rPr>
        <w:t xml:space="preserve"> successful </w:t>
      </w:r>
      <w:r w:rsidRPr="00C75658">
        <w:rPr>
          <w:rStyle w:val="StyleUnderline"/>
          <w:highlight w:val="cyan"/>
        </w:rPr>
        <w:t>conclusion of arms control treaties, only one</w:t>
      </w:r>
      <w:r w:rsidRPr="00C75658">
        <w:rPr>
          <w:rStyle w:val="StyleUnderline"/>
        </w:rPr>
        <w:t>—active civil society support—</w:t>
      </w:r>
      <w:r w:rsidRPr="00C75658">
        <w:rPr>
          <w:rStyle w:val="StyleUnderline"/>
          <w:highlight w:val="cyan"/>
        </w:rPr>
        <w:t>is present</w:t>
      </w:r>
      <w:r w:rsidRPr="00C75658">
        <w:rPr>
          <w:rStyle w:val="StyleUnderline"/>
        </w:rPr>
        <w:t xml:space="preserve"> in the case of autonomous weapons</w:t>
      </w:r>
      <w:r w:rsidRPr="001326EB">
        <w:rPr>
          <w:sz w:val="14"/>
        </w:rPr>
        <w:t xml:space="preserve">. </w:t>
      </w:r>
      <w:r w:rsidRPr="00C75658">
        <w:rPr>
          <w:rStyle w:val="StyleUnderline"/>
          <w:highlight w:val="cyan"/>
        </w:rPr>
        <w:t>That they are novel, capable of acting</w:t>
      </w:r>
      <w:r w:rsidRPr="00C75658">
        <w:rPr>
          <w:rStyle w:val="StyleUnderline"/>
        </w:rPr>
        <w:t xml:space="preserve"> far </w:t>
      </w:r>
      <w:r w:rsidRPr="00C75658">
        <w:rPr>
          <w:rStyle w:val="StyleUnderline"/>
          <w:highlight w:val="cyan"/>
        </w:rPr>
        <w:t>faster than humans, and</w:t>
      </w:r>
      <w:r w:rsidRPr="00C75658">
        <w:rPr>
          <w:rStyle w:val="StyleUnderline"/>
        </w:rPr>
        <w:t xml:space="preserve"> likely to be </w:t>
      </w:r>
      <w:r w:rsidRPr="00C75658">
        <w:rPr>
          <w:rStyle w:val="StyleUnderline"/>
          <w:highlight w:val="cyan"/>
        </w:rPr>
        <w:t>highly competent at</w:t>
      </w:r>
      <w:r w:rsidRPr="00C75658">
        <w:rPr>
          <w:rStyle w:val="StyleUnderline"/>
        </w:rPr>
        <w:t xml:space="preserve"> accomplishing </w:t>
      </w:r>
      <w:r w:rsidRPr="00C75658">
        <w:rPr>
          <w:rStyle w:val="StyleUnderline"/>
          <w:highlight w:val="cyan"/>
        </w:rPr>
        <w:t>objectives all bode poorly for a ban.</w:t>
      </w:r>
    </w:p>
    <w:p w:rsidR="000D34FC" w:rsidRPr="001326EB" w:rsidRDefault="000D34FC" w:rsidP="000D34FC">
      <w:pPr>
        <w:rPr>
          <w:sz w:val="14"/>
        </w:rPr>
      </w:pPr>
      <w:r w:rsidRPr="00C75658">
        <w:rPr>
          <w:rStyle w:val="StyleUnderline"/>
        </w:rPr>
        <w:t xml:space="preserve">On a more fundamental level, </w:t>
      </w:r>
      <w:r w:rsidRPr="00C75658">
        <w:rPr>
          <w:rStyle w:val="StyleUnderline"/>
          <w:highlight w:val="cyan"/>
        </w:rPr>
        <w:t>disagreements abound over the definition of autonomous weapons</w:t>
      </w:r>
      <w:r w:rsidRPr="00C75658">
        <w:rPr>
          <w:rStyle w:val="StyleUnderline"/>
        </w:rPr>
        <w:t xml:space="preserve">, </w:t>
      </w:r>
      <w:r w:rsidRPr="001326EB">
        <w:rPr>
          <w:sz w:val="14"/>
        </w:rPr>
        <w:t xml:space="preserve">a major complication for building consensus around regulating, let alone banning them. One central debate concerns the difference between automatic and autonomous weapons. Some automatic weapons, such as anti-missile defense systems, have existed for decades. Since the two types of armaments share many attributes and exist along a continuum, differentiating between them is more a political than a technical exercise. Given that no existing system has exhibited full autonomy, countries are divided on the utility of even defining autonomous weapons at this stage. </w:t>
      </w:r>
    </w:p>
    <w:p w:rsidR="000D34FC" w:rsidRPr="001326EB" w:rsidRDefault="000D34FC" w:rsidP="000D34FC">
      <w:pPr>
        <w:rPr>
          <w:sz w:val="14"/>
        </w:rPr>
      </w:pPr>
      <w:r w:rsidRPr="001326EB">
        <w:rPr>
          <w:sz w:val="14"/>
        </w:rPr>
        <w:t xml:space="preserve">These challenges are magnified because the potential rapid advancement of autonomous weapons, like other technologies, contrasts sharply with the sluggish nature of deliberations on the laws of war. International humanitarian law, including the Geneva Conventions, applies to autonomous weapons, much as it does to other weapons systems. Autonomy, however, presents new challenges for compliance. </w:t>
      </w:r>
    </w:p>
    <w:p w:rsidR="000D34FC" w:rsidRPr="001326EB" w:rsidRDefault="000D34FC" w:rsidP="000D34FC">
      <w:pPr>
        <w:rPr>
          <w:sz w:val="14"/>
        </w:rPr>
      </w:pPr>
      <w:r w:rsidRPr="001326EB">
        <w:rPr>
          <w:sz w:val="14"/>
        </w:rPr>
        <w:t xml:space="preserve">Activists and experts alike have questioned whether autonomous weapons can adhere to international humanitarian law’s principles of distinction—the ability to distinguish between combatants and civilians; proportionality—the requirement that an attack should not be launched if it can be expected to cause excessive harm to civilians; and restriction—limits on the use of weapons that cause unnecessary suffering. Technological advances may obviate some of these concerns, while exacerbating others. Improvements in sensory data processing, for instance, will likely enable AI to distinguish civilians from combatants with a higher degree of accuracy than humans, thus lowering the risk to civilians in combat zones. Autonomous weapons, though, could commit costly and fatal errors while </w:t>
      </w:r>
      <w:proofErr w:type="spellStart"/>
      <w:r w:rsidRPr="001326EB">
        <w:rPr>
          <w:sz w:val="14"/>
        </w:rPr>
        <w:t>en</w:t>
      </w:r>
      <w:proofErr w:type="spellEnd"/>
      <w:r w:rsidRPr="001326EB">
        <w:rPr>
          <w:sz w:val="14"/>
        </w:rPr>
        <w:t xml:space="preserve"> route to this superior precision. Unscrupulous actors could also use the weapons to target specific groups of civilians, a possibility illustrated to dramatic effect by a video released by activists earlier this week.</w:t>
      </w:r>
    </w:p>
    <w:p w:rsidR="000D34FC" w:rsidRDefault="000D34FC" w:rsidP="000D34FC">
      <w:pPr>
        <w:rPr>
          <w:rStyle w:val="StyleUnderline"/>
        </w:rPr>
      </w:pPr>
      <w:r w:rsidRPr="00C75658">
        <w:rPr>
          <w:rStyle w:val="StyleUnderline"/>
        </w:rPr>
        <w:t xml:space="preserve">While the United States and other powerful countries are currently committed to keeping a human in the loop, </w:t>
      </w:r>
      <w:r w:rsidRPr="00C75658">
        <w:rPr>
          <w:rStyle w:val="StyleUnderline"/>
          <w:highlight w:val="cyan"/>
        </w:rPr>
        <w:t>the speed and precision</w:t>
      </w:r>
      <w:r w:rsidRPr="00C75658">
        <w:rPr>
          <w:rStyle w:val="StyleUnderline"/>
        </w:rPr>
        <w:t xml:space="preserve"> of these weapons </w:t>
      </w:r>
      <w:r w:rsidRPr="00C75658">
        <w:rPr>
          <w:rStyle w:val="StyleUnderline"/>
          <w:highlight w:val="cyan"/>
        </w:rPr>
        <w:t>create temptations to remove comparatively</w:t>
      </w:r>
      <w:r w:rsidRPr="00C75658">
        <w:rPr>
          <w:rStyle w:val="StyleUnderline"/>
        </w:rPr>
        <w:t xml:space="preserve"> slow and </w:t>
      </w:r>
      <w:r w:rsidRPr="00C75658">
        <w:rPr>
          <w:rStyle w:val="StyleUnderline"/>
          <w:highlight w:val="cyan"/>
        </w:rPr>
        <w:t>mistake-prone soldiers</w:t>
      </w:r>
      <w:r w:rsidRPr="00C75658">
        <w:rPr>
          <w:rStyle w:val="StyleUnderline"/>
        </w:rPr>
        <w:t xml:space="preserve"> from the decision-making process, </w:t>
      </w:r>
      <w:r w:rsidRPr="00C75658">
        <w:rPr>
          <w:rStyle w:val="StyleUnderline"/>
          <w:highlight w:val="cyan"/>
        </w:rPr>
        <w:t>especially if an adversary does so first</w:t>
      </w:r>
      <w:r w:rsidRPr="001326EB">
        <w:rPr>
          <w:sz w:val="14"/>
        </w:rPr>
        <w:t xml:space="preserve">. As Paul </w:t>
      </w:r>
      <w:proofErr w:type="spellStart"/>
      <w:r w:rsidRPr="001326EB">
        <w:rPr>
          <w:sz w:val="14"/>
        </w:rPr>
        <w:t>Scharre</w:t>
      </w:r>
      <w:proofErr w:type="spellEnd"/>
      <w:r w:rsidRPr="001326EB">
        <w:rPr>
          <w:sz w:val="14"/>
        </w:rPr>
        <w:t>, a leading expert on autonomous weapons, has noted, “</w:t>
      </w:r>
      <w:r w:rsidRPr="00C75658">
        <w:rPr>
          <w:rStyle w:val="StyleUnderline"/>
        </w:rPr>
        <w:t xml:space="preserve">no major military powers have said they plan to build autonomous weapons, but few have taken them off the table.” </w:t>
      </w:r>
    </w:p>
    <w:p w:rsidR="000D34FC" w:rsidRDefault="000D34FC" w:rsidP="000D34FC">
      <w:pPr>
        <w:rPr>
          <w:sz w:val="14"/>
        </w:rPr>
      </w:pPr>
      <w:r w:rsidRPr="001326EB">
        <w:rPr>
          <w:sz w:val="14"/>
        </w:rPr>
        <w:t>Civil society actors are right to call attention to the dangers that autonomous weapons pose, both to human lives and international laws and norms</w:t>
      </w:r>
      <w:r w:rsidRPr="00C75658">
        <w:rPr>
          <w:rStyle w:val="StyleUnderline"/>
          <w:highlight w:val="cyan"/>
        </w:rPr>
        <w:t>. A pre-emptive ban</w:t>
      </w:r>
      <w:r w:rsidRPr="00C75658">
        <w:rPr>
          <w:rStyle w:val="StyleUnderline"/>
        </w:rPr>
        <w:t xml:space="preserve">, however, </w:t>
      </w:r>
      <w:r w:rsidRPr="00C75658">
        <w:rPr>
          <w:rStyle w:val="StyleUnderline"/>
          <w:highlight w:val="cyan"/>
        </w:rPr>
        <w:t>is unlikely and</w:t>
      </w:r>
      <w:r w:rsidRPr="00C75658">
        <w:rPr>
          <w:rStyle w:val="StyleUnderline"/>
        </w:rPr>
        <w:t xml:space="preserve"> could prove </w:t>
      </w:r>
      <w:r w:rsidRPr="00C75658">
        <w:rPr>
          <w:rStyle w:val="StyleUnderline"/>
          <w:highlight w:val="cyan"/>
        </w:rPr>
        <w:t>counterproductive, as rapid tech</w:t>
      </w:r>
      <w:r w:rsidRPr="00C75658">
        <w:rPr>
          <w:rStyle w:val="StyleUnderline"/>
        </w:rPr>
        <w:t xml:space="preserve">nological </w:t>
      </w:r>
      <w:r w:rsidRPr="00C75658">
        <w:rPr>
          <w:rStyle w:val="StyleUnderline"/>
          <w:highlight w:val="cyan"/>
        </w:rPr>
        <w:t>development eclipses legal provisions</w:t>
      </w:r>
      <w:r w:rsidRPr="00C75658">
        <w:rPr>
          <w:rStyle w:val="StyleUnderline"/>
        </w:rPr>
        <w:t xml:space="preserve">. Sustained </w:t>
      </w:r>
      <w:r w:rsidRPr="00C75658">
        <w:rPr>
          <w:rStyle w:val="StyleUnderline"/>
          <w:highlight w:val="cyan"/>
        </w:rPr>
        <w:t>multilateral discussions</w:t>
      </w:r>
      <w:r w:rsidRPr="00C75658">
        <w:rPr>
          <w:rStyle w:val="StyleUnderline"/>
        </w:rPr>
        <w:t xml:space="preserve">, then, </w:t>
      </w:r>
      <w:r w:rsidRPr="00C75658">
        <w:rPr>
          <w:rStyle w:val="StyleUnderline"/>
          <w:highlight w:val="cyan"/>
        </w:rPr>
        <w:t>are</w:t>
      </w:r>
      <w:r w:rsidRPr="00C75658">
        <w:rPr>
          <w:rStyle w:val="StyleUnderline"/>
        </w:rPr>
        <w:t xml:space="preserve"> all the more </w:t>
      </w:r>
      <w:r w:rsidRPr="00C75658">
        <w:rPr>
          <w:rStyle w:val="StyleUnderline"/>
          <w:highlight w:val="cyan"/>
        </w:rPr>
        <w:t>important.</w:t>
      </w:r>
      <w:r w:rsidRPr="001326EB">
        <w:rPr>
          <w:sz w:val="14"/>
        </w:rPr>
        <w:t xml:space="preserve"> This week’s meeting should be just one of many steps to come.</w:t>
      </w:r>
    </w:p>
    <w:p w:rsidR="00DA31F5" w:rsidRPr="001326EB" w:rsidRDefault="00DA31F5" w:rsidP="00DA31F5">
      <w:pPr>
        <w:pStyle w:val="Heading3"/>
      </w:pPr>
      <w:r>
        <w:t xml:space="preserve">Say No </w:t>
      </w:r>
    </w:p>
    <w:p w:rsidR="000D34FC" w:rsidRPr="00EB0267" w:rsidRDefault="000D34FC" w:rsidP="000D34FC">
      <w:pPr>
        <w:pStyle w:val="Heading4"/>
      </w:pPr>
      <w:r>
        <w:t>Lack of international support and China’s commitment to developing weapons ensures that an AI ban will fail</w:t>
      </w:r>
    </w:p>
    <w:p w:rsidR="000D34FC" w:rsidRPr="00280212" w:rsidRDefault="000D34FC" w:rsidP="000D34FC">
      <w:r w:rsidRPr="00280212">
        <w:t xml:space="preserve">Elsa </w:t>
      </w:r>
      <w:r w:rsidRPr="00EB0267">
        <w:rPr>
          <w:rStyle w:val="Style13ptBold"/>
        </w:rPr>
        <w:t>Kania</w:t>
      </w:r>
      <w:r w:rsidRPr="00280212">
        <w:t>, 7-29-</w:t>
      </w:r>
      <w:r w:rsidRPr="00EB0267">
        <w:rPr>
          <w:rStyle w:val="Style13ptBold"/>
        </w:rPr>
        <w:t>18</w:t>
      </w:r>
      <w:r>
        <w:t xml:space="preserve"> (</w:t>
      </w:r>
      <w:r w:rsidRPr="00280212">
        <w:t>Adjunct Fellow with the Technology and National Security Program at the Center for a New American Security</w:t>
      </w:r>
      <w:r>
        <w:t>)</w:t>
      </w:r>
      <w:r w:rsidRPr="00280212">
        <w:t>, "China’s Strategic Ambiguity and Shifting Approach to Lethal Autonomous Weapons Systems," Lawfare, https://www.lawfareblog.com/chinas-strategic-ambiguity-and-shifting-approach-lethal-autonomous-weapons-systems</w:t>
      </w:r>
    </w:p>
    <w:p w:rsidR="000D34FC" w:rsidRPr="005F20DE" w:rsidRDefault="000D34FC" w:rsidP="000D34FC">
      <w:pPr>
        <w:rPr>
          <w:sz w:val="16"/>
        </w:rPr>
      </w:pPr>
      <w:r w:rsidRPr="005F20DE">
        <w:rPr>
          <w:sz w:val="16"/>
        </w:rPr>
        <w:t>On April 13, C</w:t>
      </w:r>
      <w:r w:rsidRPr="005F20DE">
        <w:rPr>
          <w:rStyle w:val="StyleUnderline"/>
        </w:rPr>
        <w:t xml:space="preserve">hina’s delegation to United Nations Group of Governmental Experts on lethal autonomous weapons systems announced the “desire to negotiate and conclude” </w:t>
      </w:r>
      <w:r w:rsidRPr="005F20DE">
        <w:rPr>
          <w:sz w:val="16"/>
        </w:rPr>
        <w:t>a new protocol for the Convention on Certain Conventional Weapons “</w:t>
      </w:r>
      <w:r w:rsidRPr="005F20DE">
        <w:rPr>
          <w:rStyle w:val="StyleUnderline"/>
        </w:rPr>
        <w:t>to ban the use of fully autonomous lethal weapons systems</w:t>
      </w:r>
      <w:r w:rsidRPr="005F20DE">
        <w:rPr>
          <w:sz w:val="16"/>
        </w:rPr>
        <w:t xml:space="preserve">.” According to the aptly named Campaign to Stop Killer Robots, the delegation “stressed that [the ban] is limited to use only.” </w:t>
      </w:r>
      <w:r w:rsidRPr="005F20DE">
        <w:rPr>
          <w:rStyle w:val="StyleUnderline"/>
        </w:rPr>
        <w:t>The same day, the Chinese air force released details on an upcoming challenge intended to evaluate advances in fully autonomous swarms of drones</w:t>
      </w:r>
      <w:r w:rsidRPr="005F20DE">
        <w:rPr>
          <w:sz w:val="16"/>
        </w:rPr>
        <w:t>, which will also explore new concepts for future intelligent-swarm combat.</w:t>
      </w:r>
    </w:p>
    <w:p w:rsidR="000D34FC" w:rsidRDefault="000D34FC" w:rsidP="000D34FC">
      <w:pPr>
        <w:rPr>
          <w:rStyle w:val="StyleUnderline"/>
        </w:rPr>
      </w:pPr>
      <w:r w:rsidRPr="005F20DE">
        <w:rPr>
          <w:sz w:val="16"/>
        </w:rPr>
        <w:t xml:space="preserve">The juxtaposition of these announcements </w:t>
      </w:r>
      <w:r w:rsidRPr="005F20DE">
        <w:rPr>
          <w:rStyle w:val="StyleUnderline"/>
        </w:rPr>
        <w:t xml:space="preserve">illustrates </w:t>
      </w:r>
      <w:r w:rsidRPr="005F20DE">
        <w:rPr>
          <w:rStyle w:val="StyleUnderline"/>
          <w:highlight w:val="cyan"/>
        </w:rPr>
        <w:t>China’s apparent</w:t>
      </w:r>
      <w:r w:rsidRPr="005F20DE">
        <w:rPr>
          <w:rStyle w:val="StyleUnderline"/>
        </w:rPr>
        <w:t xml:space="preserve"> diplomatic </w:t>
      </w:r>
      <w:r w:rsidRPr="005F20DE">
        <w:rPr>
          <w:rStyle w:val="StyleUnderline"/>
          <w:highlight w:val="cyan"/>
        </w:rPr>
        <w:t>commitment to limit</w:t>
      </w:r>
      <w:r w:rsidRPr="005F20DE">
        <w:rPr>
          <w:rStyle w:val="StyleUnderline"/>
        </w:rPr>
        <w:t xml:space="preserve"> the </w:t>
      </w:r>
      <w:r w:rsidRPr="005F20DE">
        <w:rPr>
          <w:rStyle w:val="StyleUnderline"/>
          <w:highlight w:val="cyan"/>
        </w:rPr>
        <w:t>use of</w:t>
      </w:r>
      <w:r w:rsidRPr="005F20DE">
        <w:rPr>
          <w:rStyle w:val="StyleUnderline"/>
        </w:rPr>
        <w:t xml:space="preserve"> “fully </w:t>
      </w:r>
      <w:r w:rsidRPr="005F20DE">
        <w:rPr>
          <w:rStyle w:val="StyleUnderline"/>
          <w:highlight w:val="cyan"/>
        </w:rPr>
        <w:t>autonomous</w:t>
      </w:r>
      <w:r w:rsidRPr="005F20DE">
        <w:rPr>
          <w:rStyle w:val="StyleUnderline"/>
        </w:rPr>
        <w:t xml:space="preserve"> lethal </w:t>
      </w:r>
      <w:r w:rsidRPr="005F20DE">
        <w:rPr>
          <w:rStyle w:val="StyleUnderline"/>
          <w:highlight w:val="cyan"/>
        </w:rPr>
        <w:t>weapons</w:t>
      </w:r>
      <w:r w:rsidRPr="005F20DE">
        <w:rPr>
          <w:rStyle w:val="StyleUnderline"/>
        </w:rPr>
        <w:t xml:space="preserve"> systems” </w:t>
      </w:r>
      <w:r w:rsidRPr="005F20DE">
        <w:rPr>
          <w:rStyle w:val="StyleUnderline"/>
          <w:highlight w:val="cyan"/>
        </w:rPr>
        <w:t>is unlikely to stop Beijing from building its own</w:t>
      </w:r>
      <w:r w:rsidRPr="005F20DE">
        <w:rPr>
          <w:rStyle w:val="StyleUnderline"/>
        </w:rPr>
        <w:t>.</w:t>
      </w:r>
    </w:p>
    <w:p w:rsidR="000D34FC" w:rsidRDefault="000D34FC" w:rsidP="000D34FC">
      <w:pPr>
        <w:rPr>
          <w:rStyle w:val="StyleUnderline"/>
        </w:rPr>
      </w:pPr>
      <w:r w:rsidRPr="005F20DE">
        <w:rPr>
          <w:rStyle w:val="StyleUnderline"/>
        </w:rPr>
        <w:t>Although momentum towards a ban on “killer robots” may seem promising</w:t>
      </w:r>
      <w:r w:rsidRPr="005F20DE">
        <w:rPr>
          <w:sz w:val="16"/>
        </w:rPr>
        <w:t>—with a total of twenty-six countries now supporting such a measure—</w:t>
      </w:r>
      <w:r w:rsidRPr="005F20DE">
        <w:rPr>
          <w:rStyle w:val="StyleUnderline"/>
          <w:highlight w:val="cyan"/>
        </w:rPr>
        <w:t>diplomacy</w:t>
      </w:r>
      <w:r w:rsidRPr="005F20DE">
        <w:rPr>
          <w:rStyle w:val="StyleUnderline"/>
        </w:rPr>
        <w:t xml:space="preserve"> and discussion about autonomous weapons </w:t>
      </w:r>
      <w:r w:rsidRPr="005F20DE">
        <w:rPr>
          <w:rStyle w:val="StyleUnderline"/>
          <w:highlight w:val="cyan"/>
        </w:rPr>
        <w:t>may</w:t>
      </w:r>
      <w:r w:rsidRPr="005F20DE">
        <w:rPr>
          <w:rStyle w:val="StyleUnderline"/>
        </w:rPr>
        <w:t xml:space="preserve"> still </w:t>
      </w:r>
      <w:r w:rsidRPr="005F20DE">
        <w:rPr>
          <w:rStyle w:val="StyleUnderline"/>
          <w:highlight w:val="cyan"/>
        </w:rPr>
        <w:t>struggle to keep up with tech</w:t>
      </w:r>
      <w:r w:rsidRPr="005F20DE">
        <w:rPr>
          <w:rStyle w:val="StyleUnderline"/>
        </w:rPr>
        <w:t xml:space="preserve">nological </w:t>
      </w:r>
      <w:r w:rsidRPr="005F20DE">
        <w:rPr>
          <w:rStyle w:val="StyleUnderline"/>
          <w:highlight w:val="cyan"/>
        </w:rPr>
        <w:t>advancement</w:t>
      </w:r>
      <w:r w:rsidRPr="005F20DE">
        <w:rPr>
          <w:sz w:val="16"/>
        </w:rPr>
        <w:t xml:space="preserve">. Moreover, </w:t>
      </w:r>
      <w:r w:rsidRPr="005F20DE">
        <w:rPr>
          <w:rStyle w:val="StyleUnderline"/>
        </w:rPr>
        <w:t>great-power militaries like the U.S. and U.K. believe a ban would be premature</w:t>
      </w:r>
      <w:r w:rsidRPr="005F20DE">
        <w:rPr>
          <w:sz w:val="16"/>
        </w:rPr>
        <w:t>. Even as multiple militaries are developing or have already attained autonomous weapon systems</w:t>
      </w:r>
      <w:r w:rsidRPr="005F20DE">
        <w:rPr>
          <w:sz w:val="16"/>
          <w:highlight w:val="cyan"/>
        </w:rPr>
        <w:t xml:space="preserve">, </w:t>
      </w:r>
      <w:r w:rsidRPr="005F20DE">
        <w:rPr>
          <w:rStyle w:val="StyleUnderline"/>
          <w:highlight w:val="cyan"/>
        </w:rPr>
        <w:t>the U.N.</w:t>
      </w:r>
      <w:r w:rsidRPr="005F20DE">
        <w:rPr>
          <w:rStyle w:val="StyleUnderline"/>
        </w:rPr>
        <w:t xml:space="preserve"> group </w:t>
      </w:r>
      <w:r w:rsidRPr="005F20DE">
        <w:rPr>
          <w:rStyle w:val="StyleUnderline"/>
          <w:highlight w:val="cyan"/>
        </w:rPr>
        <w:t>has yet to reach</w:t>
      </w:r>
      <w:r w:rsidRPr="005F20DE">
        <w:rPr>
          <w:rStyle w:val="StyleUnderline"/>
        </w:rPr>
        <w:t xml:space="preserve"> a </w:t>
      </w:r>
      <w:r w:rsidRPr="005F20DE">
        <w:rPr>
          <w:rStyle w:val="StyleUnderline"/>
          <w:highlight w:val="cyan"/>
        </w:rPr>
        <w:t>consensus on what</w:t>
      </w:r>
      <w:r w:rsidRPr="005F20DE">
        <w:rPr>
          <w:rStyle w:val="StyleUnderline"/>
        </w:rPr>
        <w:t xml:space="preserve"> even </w:t>
      </w:r>
      <w:r w:rsidRPr="005F20DE">
        <w:rPr>
          <w:rStyle w:val="StyleUnderline"/>
          <w:highlight w:val="cyan"/>
        </w:rPr>
        <w:t>constitutes a</w:t>
      </w:r>
      <w:r w:rsidRPr="005F20DE">
        <w:rPr>
          <w:rStyle w:val="StyleUnderline"/>
        </w:rPr>
        <w:t xml:space="preserve"> </w:t>
      </w:r>
      <w:r w:rsidRPr="005F20DE">
        <w:rPr>
          <w:rStyle w:val="StyleUnderline"/>
          <w:highlight w:val="cyan"/>
        </w:rPr>
        <w:t>lethal autonomous weapons system</w:t>
      </w:r>
      <w:r w:rsidRPr="005F20DE">
        <w:rPr>
          <w:rStyle w:val="StyleUnderline"/>
        </w:rPr>
        <w:t>, “fully autonomous” or otherwise</w:t>
      </w:r>
      <w:r w:rsidRPr="005F20DE">
        <w:rPr>
          <w:sz w:val="16"/>
        </w:rPr>
        <w:t>. And despite emerging consensus on the importance of human control of these systems—however they might be defined—</w:t>
      </w:r>
      <w:r w:rsidRPr="005F20DE">
        <w:rPr>
          <w:rStyle w:val="StyleUnderline"/>
        </w:rPr>
        <w:t xml:space="preserve">the </w:t>
      </w:r>
      <w:r w:rsidRPr="00EB0267">
        <w:rPr>
          <w:rStyle w:val="StyleUnderline"/>
          <w:highlight w:val="cyan"/>
        </w:rPr>
        <w:t>U.S., Russia, Israel, France and the U</w:t>
      </w:r>
      <w:r w:rsidRPr="005F20DE">
        <w:rPr>
          <w:rStyle w:val="StyleUnderline"/>
        </w:rPr>
        <w:t xml:space="preserve">nited </w:t>
      </w:r>
      <w:r w:rsidRPr="00EB0267">
        <w:rPr>
          <w:rStyle w:val="StyleUnderline"/>
          <w:highlight w:val="cyan"/>
        </w:rPr>
        <w:t>K</w:t>
      </w:r>
      <w:r w:rsidRPr="005F20DE">
        <w:rPr>
          <w:rStyle w:val="StyleUnderline"/>
        </w:rPr>
        <w:t xml:space="preserve">ingdom </w:t>
      </w:r>
      <w:r w:rsidRPr="00EB0267">
        <w:rPr>
          <w:rStyle w:val="StyleUnderline"/>
          <w:highlight w:val="cyan"/>
        </w:rPr>
        <w:t>have</w:t>
      </w:r>
      <w:r w:rsidRPr="005F20DE">
        <w:rPr>
          <w:rStyle w:val="StyleUnderline"/>
        </w:rPr>
        <w:t xml:space="preserve"> explicitly </w:t>
      </w:r>
      <w:r w:rsidRPr="00EB0267">
        <w:rPr>
          <w:rStyle w:val="StyleUnderline"/>
          <w:highlight w:val="cyan"/>
        </w:rPr>
        <w:t>rejected proposals for a ban.</w:t>
      </w:r>
    </w:p>
    <w:p w:rsidR="000D34FC" w:rsidRPr="005F20DE" w:rsidRDefault="000D34FC" w:rsidP="000D34FC">
      <w:pPr>
        <w:rPr>
          <w:sz w:val="16"/>
        </w:rPr>
      </w:pPr>
      <w:r w:rsidRPr="005F20DE">
        <w:rPr>
          <w:sz w:val="16"/>
        </w:rPr>
        <w:t xml:space="preserve">Countries recognize that </w:t>
      </w:r>
      <w:r w:rsidRPr="005F20DE">
        <w:rPr>
          <w:rStyle w:val="StyleUnderline"/>
        </w:rPr>
        <w:t>artificial intelligence is a strategic technology that could be critical to future military power</w:t>
      </w:r>
      <w:r w:rsidRPr="005F20DE">
        <w:rPr>
          <w:sz w:val="16"/>
        </w:rPr>
        <w:t xml:space="preserve">, so it is hardly surprising that </w:t>
      </w:r>
      <w:r w:rsidRPr="005F20DE">
        <w:rPr>
          <w:rStyle w:val="StyleUnderline"/>
        </w:rPr>
        <w:t xml:space="preserve">major </w:t>
      </w:r>
      <w:r w:rsidRPr="00EB0267">
        <w:rPr>
          <w:rStyle w:val="StyleUnderline"/>
          <w:highlight w:val="cyan"/>
        </w:rPr>
        <w:t>militaries</w:t>
      </w:r>
      <w:r w:rsidRPr="005F20DE">
        <w:rPr>
          <w:rStyle w:val="StyleUnderline"/>
        </w:rPr>
        <w:t xml:space="preserve"> may </w:t>
      </w:r>
      <w:r w:rsidRPr="00EB0267">
        <w:rPr>
          <w:rStyle w:val="StyleUnderline"/>
          <w:highlight w:val="cyan"/>
        </w:rPr>
        <w:t>hesitate to constrain development</w:t>
      </w:r>
      <w:r w:rsidRPr="005F20DE">
        <w:rPr>
          <w:rStyle w:val="StyleUnderline"/>
        </w:rPr>
        <w:t xml:space="preserve">, particularly </w:t>
      </w:r>
      <w:r w:rsidRPr="00EB0267">
        <w:rPr>
          <w:rStyle w:val="StyleUnderline"/>
          <w:highlight w:val="cyan"/>
        </w:rPr>
        <w:t>at a time when rivals</w:t>
      </w:r>
      <w:r w:rsidRPr="005F20DE">
        <w:rPr>
          <w:rStyle w:val="StyleUnderline"/>
        </w:rPr>
        <w:t xml:space="preserve"> and potential adversaries </w:t>
      </w:r>
      <w:r w:rsidRPr="00EB0267">
        <w:rPr>
          <w:rStyle w:val="StyleUnderline"/>
          <w:highlight w:val="cyan"/>
        </w:rPr>
        <w:t xml:space="preserve">are </w:t>
      </w:r>
      <w:r w:rsidRPr="00EB0267">
        <w:rPr>
          <w:rStyle w:val="StyleUnderline"/>
        </w:rPr>
        <w:t>a</w:t>
      </w:r>
      <w:r w:rsidRPr="005F20DE">
        <w:rPr>
          <w:rStyle w:val="StyleUnderline"/>
        </w:rPr>
        <w:t xml:space="preserve">ctively </w:t>
      </w:r>
      <w:r w:rsidRPr="00EB0267">
        <w:rPr>
          <w:rStyle w:val="StyleUnderline"/>
          <w:highlight w:val="cyan"/>
        </w:rPr>
        <w:t>seeking an advantage</w:t>
      </w:r>
      <w:r w:rsidRPr="005F20DE">
        <w:rPr>
          <w:sz w:val="16"/>
        </w:rPr>
        <w:t>. Why might China, unlike the U.S. and Russia, have chosen to publicly support a ban? Clearly, the Chinese military is equally focused on the importance of artificial intelligence in national defense, anticipating the emergence of a new “Revolution in Military Affairs” that may transform the character of conflict. As my report “Battlefield Singularity: Artificial Intelligence, Military Revolution, and China’s Future Military Power” described, the Chinese military is actively pursuing a range of applications, from swarm intelligence to cognitive electronic warfare or AI-enabled support to command decision-making.</w:t>
      </w:r>
    </w:p>
    <w:p w:rsidR="000D34FC" w:rsidRPr="005F20DE" w:rsidRDefault="000D34FC" w:rsidP="000D34FC">
      <w:pPr>
        <w:rPr>
          <w:sz w:val="16"/>
        </w:rPr>
      </w:pPr>
      <w:r w:rsidRPr="005F20DE">
        <w:rPr>
          <w:sz w:val="16"/>
        </w:rPr>
        <w:t>While China’s engagement in the U.N. group should be welcomed, its objectives and underlying motivations merit further analysis. China’s involvement is consistent with the country’s stated commitment under its 2017 artificial intelligence development plan, which calls for China to “strengthen the study of major international common problems” and “deepen international cooperation on AI laws and regulations.” In historical perspective, China’s integration into international security institutions shows at least mixed success, as post-Mao China has proven willing in some cases to undertake “self-constraining commitments to arms control and disarmament treaties,” as Iain Johnston’s research has demonstrated.</w:t>
      </w:r>
    </w:p>
    <w:p w:rsidR="000D34FC" w:rsidRPr="005F20DE" w:rsidRDefault="000D34FC" w:rsidP="000D34FC">
      <w:pPr>
        <w:rPr>
          <w:sz w:val="16"/>
        </w:rPr>
      </w:pPr>
      <w:r w:rsidRPr="005F20DE">
        <w:rPr>
          <w:rStyle w:val="StyleUnderline"/>
        </w:rPr>
        <w:t xml:space="preserve">However, China’s recent engagement with cyber issues reflects a mixed record, including the aggressive advancement of “cyber sovereignty,” which reflects Beijing’s security priorities. </w:t>
      </w:r>
      <w:r w:rsidRPr="005F20DE">
        <w:rPr>
          <w:sz w:val="16"/>
        </w:rPr>
        <w:t xml:space="preserve">In 2017, China’s reported rejection of the final report of the U.N. group on information security contributed to the collapse of that process. </w:t>
      </w:r>
      <w:r w:rsidRPr="005F20DE">
        <w:rPr>
          <w:rStyle w:val="StyleUnderline"/>
        </w:rPr>
        <w:t xml:space="preserve">Meanwhile, </w:t>
      </w:r>
      <w:r w:rsidRPr="00EB0267">
        <w:rPr>
          <w:rStyle w:val="StyleUnderline"/>
          <w:highlight w:val="cyan"/>
        </w:rPr>
        <w:t>Beijing’</w:t>
      </w:r>
      <w:r w:rsidRPr="005F20DE">
        <w:rPr>
          <w:rStyle w:val="StyleUnderline"/>
        </w:rPr>
        <w:t xml:space="preserve">s repeated </w:t>
      </w:r>
      <w:r w:rsidRPr="00EB0267">
        <w:rPr>
          <w:rStyle w:val="StyleUnderline"/>
          <w:highlight w:val="cyan"/>
        </w:rPr>
        <w:t>denouncements of</w:t>
      </w:r>
      <w:r w:rsidRPr="005F20DE">
        <w:rPr>
          <w:rStyle w:val="StyleUnderline"/>
        </w:rPr>
        <w:t xml:space="preserve"> U.S. “cyber </w:t>
      </w:r>
      <w:r w:rsidRPr="00EB0267">
        <w:rPr>
          <w:rStyle w:val="StyleUnderline"/>
          <w:highlight w:val="cyan"/>
        </w:rPr>
        <w:t>hegemonism”</w:t>
      </w:r>
      <w:r w:rsidRPr="005F20DE">
        <w:rPr>
          <w:rStyle w:val="StyleUnderline"/>
        </w:rPr>
        <w:t xml:space="preserve"> (sic)—</w:t>
      </w:r>
      <w:r w:rsidRPr="00EB0267">
        <w:rPr>
          <w:rStyle w:val="StyleUnderline"/>
          <w:highlight w:val="cyan"/>
        </w:rPr>
        <w:t>and calls for cooperation</w:t>
      </w:r>
      <w:r w:rsidRPr="005F20DE">
        <w:rPr>
          <w:rStyle w:val="StyleUnderline"/>
        </w:rPr>
        <w:t xml:space="preserve"> and a “community of shared future” in cyberspace—</w:t>
      </w:r>
      <w:r w:rsidRPr="00EB0267">
        <w:rPr>
          <w:rStyle w:val="StyleUnderline"/>
          <w:highlight w:val="cyan"/>
        </w:rPr>
        <w:t>have not constrained</w:t>
      </w:r>
      <w:r w:rsidRPr="005F20DE">
        <w:rPr>
          <w:rStyle w:val="StyleUnderline"/>
        </w:rPr>
        <w:t xml:space="preserve"> its own </w:t>
      </w:r>
      <w:r w:rsidRPr="00EB0267">
        <w:rPr>
          <w:rStyle w:val="StyleUnderline"/>
          <w:highlight w:val="cyan"/>
        </w:rPr>
        <w:t>development of</w:t>
      </w:r>
      <w:r w:rsidRPr="005F20DE">
        <w:rPr>
          <w:rStyle w:val="StyleUnderline"/>
        </w:rPr>
        <w:t xml:space="preserve"> offensive </w:t>
      </w:r>
      <w:r w:rsidRPr="00EB0267">
        <w:rPr>
          <w:rStyle w:val="StyleUnderline"/>
          <w:highlight w:val="cyan"/>
        </w:rPr>
        <w:t>cyber capabilities</w:t>
      </w:r>
      <w:r w:rsidRPr="005F20DE">
        <w:rPr>
          <w:rStyle w:val="StyleUnderline"/>
        </w:rPr>
        <w:t xml:space="preserve"> through the military’s new “Strategic Support Force.”</w:t>
      </w:r>
      <w:r w:rsidRPr="005F20DE">
        <w:rPr>
          <w:sz w:val="16"/>
        </w:rPr>
        <w:t xml:space="preserve"> Will China seek to leverage this latest Group of Governmental Experts process to condemn U.S. efforts without restraining its own development of new capabilities?</w:t>
      </w:r>
    </w:p>
    <w:p w:rsidR="000D34FC" w:rsidRPr="005F20DE" w:rsidRDefault="000D34FC" w:rsidP="000D34FC">
      <w:pPr>
        <w:rPr>
          <w:sz w:val="16"/>
        </w:rPr>
      </w:pPr>
      <w:r w:rsidRPr="005F20DE">
        <w:rPr>
          <w:sz w:val="16"/>
        </w:rPr>
        <w:t>China’s two position papers for the group indicate an interesting evolution in its diplomatic posture on autonomous weapon systems, which remains characterized by a degree of strategic ambiguity and apparent preference for optionality. The first paper, from the December 2016 session, declared, “China supports the development of a legally binding protocol on issues related to the use of LAWS, similar to the Protocol on Blinding Laser Weapons, to fill the legal gap.”</w:t>
      </w:r>
    </w:p>
    <w:p w:rsidR="000D34FC" w:rsidRPr="005F20DE" w:rsidRDefault="000D34FC" w:rsidP="000D34FC">
      <w:pPr>
        <w:rPr>
          <w:sz w:val="16"/>
        </w:rPr>
      </w:pPr>
      <w:r w:rsidRPr="005F20DE">
        <w:rPr>
          <w:sz w:val="16"/>
        </w:rPr>
        <w:t>However, the latest April 2018 position paper—released just a few days before its delegation called for a ban—did not include support for such an agreement. It merely highlighted the importance of “full consideration of the applicability of general legal norms” to lethal autonomous weapons. Notably, this latest position paper characterizes autonomous weapon systems very narrowly, with many exclusions. China argues that lethal autonomous weapons are characterized by:</w:t>
      </w:r>
    </w:p>
    <w:p w:rsidR="000D34FC" w:rsidRPr="005F20DE" w:rsidRDefault="000D34FC" w:rsidP="000D34FC">
      <w:pPr>
        <w:rPr>
          <w:sz w:val="16"/>
        </w:rPr>
      </w:pPr>
      <w:r w:rsidRPr="005F20DE">
        <w:rPr>
          <w:sz w:val="16"/>
        </w:rPr>
        <w:t>lethality;</w:t>
      </w:r>
    </w:p>
    <w:p w:rsidR="000D34FC" w:rsidRPr="005F20DE" w:rsidRDefault="000D34FC" w:rsidP="000D34FC">
      <w:pPr>
        <w:rPr>
          <w:sz w:val="16"/>
        </w:rPr>
      </w:pPr>
      <w:r w:rsidRPr="005F20DE">
        <w:rPr>
          <w:sz w:val="16"/>
        </w:rPr>
        <w:t>autonomy, “which means absence of human intervention and control during the entire process of executing a task”</w:t>
      </w:r>
    </w:p>
    <w:p w:rsidR="000D34FC" w:rsidRPr="005F20DE" w:rsidRDefault="000D34FC" w:rsidP="000D34FC">
      <w:pPr>
        <w:rPr>
          <w:sz w:val="16"/>
        </w:rPr>
      </w:pPr>
      <w:r w:rsidRPr="005F20DE">
        <w:rPr>
          <w:sz w:val="16"/>
        </w:rPr>
        <w:t>“impossibility for termination” such that “once started there is no way to terminate the device”;</w:t>
      </w:r>
    </w:p>
    <w:p w:rsidR="000D34FC" w:rsidRPr="005F20DE" w:rsidRDefault="000D34FC" w:rsidP="000D34FC">
      <w:pPr>
        <w:rPr>
          <w:sz w:val="16"/>
        </w:rPr>
      </w:pPr>
      <w:r w:rsidRPr="005F20DE">
        <w:rPr>
          <w:sz w:val="16"/>
        </w:rPr>
        <w:t>“indiscriminate effect,” in that it will “execute the task of killing and maiming regardless of conditions, scenarios and targets”; and</w:t>
      </w:r>
    </w:p>
    <w:p w:rsidR="000D34FC" w:rsidRPr="005F20DE" w:rsidRDefault="000D34FC" w:rsidP="000D34FC">
      <w:pPr>
        <w:rPr>
          <w:sz w:val="16"/>
        </w:rPr>
      </w:pPr>
      <w:r w:rsidRPr="005F20DE">
        <w:rPr>
          <w:sz w:val="16"/>
        </w:rPr>
        <w:t>“evolution,” “through interaction with the environment the device can learn autonomously, expand its functions and capabilities in a way exceeding human expectations” (emphasis added throughout).</w:t>
      </w:r>
    </w:p>
    <w:p w:rsidR="000D34FC" w:rsidRPr="005F20DE" w:rsidRDefault="000D34FC" w:rsidP="000D34FC">
      <w:pPr>
        <w:rPr>
          <w:sz w:val="16"/>
        </w:rPr>
      </w:pPr>
      <w:r w:rsidRPr="005F20DE">
        <w:rPr>
          <w:sz w:val="16"/>
        </w:rPr>
        <w:t xml:space="preserve">Banning weapons systems with those characteristics could be a symbol, while implicitly legitimizing the development of semi-autonomous or even fully autonomous systems that do not possess such qualities. </w:t>
      </w:r>
      <w:r w:rsidRPr="005F20DE">
        <w:rPr>
          <w:rStyle w:val="StyleUnderline"/>
        </w:rPr>
        <w:t>By such a standard, a weapons system that operates with a high degree of autonomy but involves even limited human involvement, with the capability for distinction between legitimate and illegitimate targets, would not technically be a LAWS, nor would a system with a failsafe to allow for shutdown in case of malfunction</w:t>
      </w:r>
      <w:r w:rsidRPr="005F20DE">
        <w:rPr>
          <w:sz w:val="16"/>
        </w:rPr>
        <w:t>. Interestingly, this particular definition is much more stringent than the Chinese military’s own definition of the concept of “artificial intelligence weapon.” According to the dictionary of People’s Liberation Army Military Terminology, an artificially intelligent weapon is “a weapon that utilizes AI to automatically [] pursue, distinguish, and destroy enemy targets; often composed of information collection and management systems, knowledge base systems, assistance to decision systems, mission implementation systems, etc.,” such as military robotics. Because this definition dates back to 2011, the Chinese military’s thinking has evolved as technology has advanced. It is important, therefore, to consider that there may be daylight between China’s diplomatic efforts on autonomous weapons and the military’s approach.</w:t>
      </w:r>
    </w:p>
    <w:p w:rsidR="000D34FC" w:rsidRPr="005F20DE" w:rsidRDefault="000D34FC" w:rsidP="000D34FC">
      <w:pPr>
        <w:rPr>
          <w:sz w:val="16"/>
        </w:rPr>
      </w:pPr>
      <w:r w:rsidRPr="005F20DE">
        <w:rPr>
          <w:sz w:val="16"/>
        </w:rPr>
        <w:t xml:space="preserve">The Chinese military does not have a legal culture analogous or directly comparable to that of the U.S. military. It’s also important to recognize that </w:t>
      </w:r>
      <w:r w:rsidRPr="00EB0267">
        <w:rPr>
          <w:rStyle w:val="StyleUnderline"/>
          <w:highlight w:val="cyan"/>
        </w:rPr>
        <w:t>Beijing’s military has</w:t>
      </w:r>
      <w:r w:rsidRPr="005F20DE">
        <w:rPr>
          <w:rStyle w:val="StyleUnderline"/>
        </w:rPr>
        <w:t xml:space="preserve"> traditionally </w:t>
      </w:r>
      <w:r w:rsidRPr="00EB0267">
        <w:rPr>
          <w:rStyle w:val="StyleUnderline"/>
          <w:highlight w:val="cyan"/>
        </w:rPr>
        <w:t>approached</w:t>
      </w:r>
      <w:r w:rsidRPr="005F20DE">
        <w:rPr>
          <w:rStyle w:val="StyleUnderline"/>
        </w:rPr>
        <w:t xml:space="preserve"> issues of </w:t>
      </w:r>
      <w:r w:rsidRPr="00EB0267">
        <w:rPr>
          <w:rStyle w:val="StyleUnderline"/>
          <w:highlight w:val="cyan"/>
        </w:rPr>
        <w:t>international law</w:t>
      </w:r>
      <w:r w:rsidRPr="005F20DE">
        <w:rPr>
          <w:rStyle w:val="StyleUnderline"/>
        </w:rPr>
        <w:t xml:space="preserve"> in terms of legal warfare, </w:t>
      </w:r>
      <w:r w:rsidRPr="00EB0267">
        <w:rPr>
          <w:rStyle w:val="StyleUnderline"/>
          <w:highlight w:val="cyan"/>
        </w:rPr>
        <w:t>seeking to exploit rather than</w:t>
      </w:r>
      <w:r w:rsidRPr="005F20DE">
        <w:rPr>
          <w:rStyle w:val="StyleUnderline"/>
        </w:rPr>
        <w:t xml:space="preserve"> be </w:t>
      </w:r>
      <w:r w:rsidRPr="00EB0267">
        <w:rPr>
          <w:rStyle w:val="StyleUnderline"/>
          <w:highlight w:val="cyan"/>
        </w:rPr>
        <w:t>constrained by legal frameworks</w:t>
      </w:r>
      <w:r w:rsidRPr="005F20DE">
        <w:rPr>
          <w:rStyle w:val="StyleUnderline"/>
        </w:rPr>
        <w:t>.</w:t>
      </w:r>
      <w:r w:rsidRPr="005F20DE">
        <w:rPr>
          <w:sz w:val="16"/>
        </w:rPr>
        <w:t xml:space="preserve"> The military’s notion of legal warfare focuses on what it calls seizing “legal principle superiority” or delegitimizing an adversary with “restriction through law.”</w:t>
      </w:r>
    </w:p>
    <w:p w:rsidR="000D34FC" w:rsidRPr="005F20DE" w:rsidRDefault="000D34FC" w:rsidP="000D34FC">
      <w:pPr>
        <w:rPr>
          <w:sz w:val="16"/>
        </w:rPr>
      </w:pPr>
      <w:r w:rsidRPr="005F20DE">
        <w:rPr>
          <w:sz w:val="16"/>
        </w:rPr>
        <w:t>In line with this approach</w:t>
      </w:r>
      <w:r w:rsidRPr="00EB0267">
        <w:rPr>
          <w:sz w:val="16"/>
          <w:highlight w:val="cyan"/>
        </w:rPr>
        <w:t xml:space="preserve">, </w:t>
      </w:r>
      <w:r w:rsidRPr="00EB0267">
        <w:rPr>
          <w:rStyle w:val="StyleUnderline"/>
          <w:highlight w:val="cyan"/>
        </w:rPr>
        <w:t>China might</w:t>
      </w:r>
      <w:r w:rsidRPr="005F20DE">
        <w:rPr>
          <w:rStyle w:val="StyleUnderline"/>
        </w:rPr>
        <w:t xml:space="preserve"> be strategically ambiguous about the international legal considerations to allow itself greater flexibility to develop lethal autonomous weapons </w:t>
      </w:r>
      <w:r w:rsidRPr="00EB0267">
        <w:rPr>
          <w:rStyle w:val="StyleUnderline"/>
          <w:highlight w:val="cyan"/>
        </w:rPr>
        <w:t>capabilities while maintaining rhetorical commitment to the</w:t>
      </w:r>
      <w:r w:rsidRPr="005F20DE">
        <w:rPr>
          <w:rStyle w:val="StyleUnderline"/>
        </w:rPr>
        <w:t xml:space="preserve"> position of those seeking a </w:t>
      </w:r>
      <w:r w:rsidRPr="00EB0267">
        <w:rPr>
          <w:rStyle w:val="StyleUnderline"/>
          <w:highlight w:val="cyan"/>
        </w:rPr>
        <w:t>ban</w:t>
      </w:r>
      <w:r w:rsidRPr="005F20DE">
        <w:rPr>
          <w:sz w:val="16"/>
        </w:rPr>
        <w:t>—as it does in its latest position paper. (The paper does articulate concern for the capability of LAWS in “effectively distinguishing between soldiers and civilians,” calling on “all countries to exercise precaution, and to refrain, in particular, from any indiscriminate use against civilians.”) It is worth considering whether China’s objective may be to exert pressure on the U.S. and other militaries whose democratic societies are more sensitive to public opinion on these issues.</w:t>
      </w:r>
    </w:p>
    <w:p w:rsidR="000D34FC" w:rsidRPr="005F20DE" w:rsidRDefault="000D34FC" w:rsidP="000D34FC">
      <w:pPr>
        <w:rPr>
          <w:sz w:val="16"/>
        </w:rPr>
      </w:pPr>
      <w:r w:rsidRPr="005F20DE">
        <w:rPr>
          <w:sz w:val="16"/>
        </w:rPr>
        <w:t>Despite the likely asymmetries in its approach to law, it seems unlikely that the military would unleash fully autonomous “killer robots” on the battlefield. Beyond the fact that the AI technology remains too nascent and brittle for such an approach to be advantageous, the military will likely concentrate on the security and controllability of its weapons systems. The core of China’s military command culture prioritizes centralized, consolidated control. In the absence of a culture of trust, the military is hesitant to tolerate even the uncertainty associated with giving humans higher degrees of autonomy, let alone machines. Even if the military someday trusts artificial intelligence more than humans, it may still face issues of control, given the potential unpredictability of these complex technologies. (As the armed wing of Chinese Communist Party, the military is required to “remain a staunch force for upholding the CCP’s ruling position” and preserve social stability. A chatbot in China was taken offline after its answer to the question “Do you love the Communist Party?” was simply “No.”)</w:t>
      </w:r>
    </w:p>
    <w:p w:rsidR="000D34FC" w:rsidRPr="005F20DE" w:rsidRDefault="000D34FC" w:rsidP="000D34FC">
      <w:pPr>
        <w:rPr>
          <w:sz w:val="16"/>
        </w:rPr>
      </w:pPr>
      <w:r w:rsidRPr="005F20DE">
        <w:rPr>
          <w:sz w:val="16"/>
        </w:rPr>
        <w:t>China’s position paper highlights human-machine interaction as “conducive to the prevention of indiscriminate killing and maiming … caused by breakaway from human control.” The military appears to have fewer viscerally negative reactions against the notion of having a human “on” rather than “in” the loop (i.e., in a role that is not directly in control but rather supervisory), but assured controllability is likely to remain a priority.</w:t>
      </w:r>
    </w:p>
    <w:p w:rsidR="000D34FC" w:rsidRPr="00280212" w:rsidRDefault="000D34FC" w:rsidP="000D34FC">
      <w:r w:rsidRPr="005F20DE">
        <w:rPr>
          <w:sz w:val="16"/>
        </w:rPr>
        <w:t xml:space="preserve">As the U.N.’s autonomous-weapons group continues its work, China’s evolving approach to these issues—including whether Beijing will aim for rhetorical dominance on the issue—will remain an important bellwether of how a great power that aspires to possess a world-class military may approach the legal and ethical concerns inherent with the advent of artificial intelligence. </w:t>
      </w:r>
      <w:r w:rsidRPr="005F20DE">
        <w:rPr>
          <w:rStyle w:val="StyleUnderline"/>
        </w:rPr>
        <w:t>While continued engagement with Beijing will remain critical, it is also important to recognize that the Chinese military will almost certainly continue to pursue military applications of artificial intelligence (likely with limited transparency)</w:t>
      </w:r>
      <w:r w:rsidRPr="005F20DE">
        <w:rPr>
          <w:sz w:val="16"/>
        </w:rPr>
        <w:t>. Unsurprisingly, China’s position paper emphasizes the importance of artificial intelligence to development and argues that “there should not be any pre-set premises or prejudged outcome which may impede the development of AI technology.” At the same time, the boundaries between military and civilian applications of AI technology are blurred—especially by China’s national strategy of “civil-military fusion</w:t>
      </w:r>
      <w:r w:rsidRPr="005F20DE">
        <w:rPr>
          <w:rStyle w:val="StyleUnderline"/>
        </w:rPr>
        <w:t>.” China’s emergence as an artificial intelligence powerhouse may enable its diplomatic leadership on these issues, for better and worse, while enhancing its future military power</w:t>
      </w:r>
      <w:r w:rsidRPr="005F20DE">
        <w:rPr>
          <w:sz w:val="16"/>
        </w:rPr>
        <w:t>.</w:t>
      </w:r>
    </w:p>
    <w:p w:rsidR="000D34FC" w:rsidRPr="0006169E" w:rsidRDefault="000D34FC" w:rsidP="000D34FC"/>
    <w:p w:rsidR="00A95652" w:rsidRPr="00B55AD5" w:rsidRDefault="00A95652" w:rsidP="000D34FC">
      <w:pPr>
        <w:pStyle w:val="Heading1"/>
      </w:pPr>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3B051B"/>
    <w:multiLevelType w:val="hybridMultilevel"/>
    <w:tmpl w:val="9A203F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09079527984"/>
    <w:docVar w:name="VerbatimVersion" w:val="5.1"/>
  </w:docVars>
  <w:rsids>
    <w:rsidRoot w:val="006874CD"/>
    <w:rsid w:val="000139A3"/>
    <w:rsid w:val="00043DBD"/>
    <w:rsid w:val="000651E3"/>
    <w:rsid w:val="000D34FC"/>
    <w:rsid w:val="00100833"/>
    <w:rsid w:val="00104529"/>
    <w:rsid w:val="00105942"/>
    <w:rsid w:val="00107396"/>
    <w:rsid w:val="00110C52"/>
    <w:rsid w:val="0012033D"/>
    <w:rsid w:val="001244D8"/>
    <w:rsid w:val="00144A4C"/>
    <w:rsid w:val="00176AB0"/>
    <w:rsid w:val="00177B7D"/>
    <w:rsid w:val="0018322D"/>
    <w:rsid w:val="00187B30"/>
    <w:rsid w:val="001B5776"/>
    <w:rsid w:val="001C0E5D"/>
    <w:rsid w:val="001E527A"/>
    <w:rsid w:val="001F6CA2"/>
    <w:rsid w:val="001F78CE"/>
    <w:rsid w:val="00251FC7"/>
    <w:rsid w:val="002855A7"/>
    <w:rsid w:val="0028643E"/>
    <w:rsid w:val="002B146A"/>
    <w:rsid w:val="002B1808"/>
    <w:rsid w:val="002B5E17"/>
    <w:rsid w:val="00315690"/>
    <w:rsid w:val="00316B75"/>
    <w:rsid w:val="00325646"/>
    <w:rsid w:val="00331947"/>
    <w:rsid w:val="00337BB4"/>
    <w:rsid w:val="00340FC3"/>
    <w:rsid w:val="003460F2"/>
    <w:rsid w:val="00374020"/>
    <w:rsid w:val="0038158C"/>
    <w:rsid w:val="003902BA"/>
    <w:rsid w:val="003A09E2"/>
    <w:rsid w:val="003F3EA3"/>
    <w:rsid w:val="00407037"/>
    <w:rsid w:val="004545DC"/>
    <w:rsid w:val="004605D6"/>
    <w:rsid w:val="004A3707"/>
    <w:rsid w:val="004C60E8"/>
    <w:rsid w:val="004C66F4"/>
    <w:rsid w:val="004E3579"/>
    <w:rsid w:val="004E728B"/>
    <w:rsid w:val="004F39E0"/>
    <w:rsid w:val="00537BD5"/>
    <w:rsid w:val="00554215"/>
    <w:rsid w:val="00562285"/>
    <w:rsid w:val="005709C6"/>
    <w:rsid w:val="0057268A"/>
    <w:rsid w:val="00586D03"/>
    <w:rsid w:val="005933F6"/>
    <w:rsid w:val="005943C0"/>
    <w:rsid w:val="005B3117"/>
    <w:rsid w:val="005C5714"/>
    <w:rsid w:val="005D2912"/>
    <w:rsid w:val="005E16F4"/>
    <w:rsid w:val="005F5B03"/>
    <w:rsid w:val="006065BD"/>
    <w:rsid w:val="00645FA9"/>
    <w:rsid w:val="00647866"/>
    <w:rsid w:val="00664F10"/>
    <w:rsid w:val="00665003"/>
    <w:rsid w:val="006874CD"/>
    <w:rsid w:val="006A2AD0"/>
    <w:rsid w:val="006C2375"/>
    <w:rsid w:val="006D0FEF"/>
    <w:rsid w:val="006D4ECC"/>
    <w:rsid w:val="00722258"/>
    <w:rsid w:val="007243E5"/>
    <w:rsid w:val="00736488"/>
    <w:rsid w:val="00766EA0"/>
    <w:rsid w:val="007A2226"/>
    <w:rsid w:val="007F5B66"/>
    <w:rsid w:val="008019FB"/>
    <w:rsid w:val="00822F27"/>
    <w:rsid w:val="00823A1C"/>
    <w:rsid w:val="00845B9D"/>
    <w:rsid w:val="00860984"/>
    <w:rsid w:val="008B3ECB"/>
    <w:rsid w:val="008B4E85"/>
    <w:rsid w:val="008C0880"/>
    <w:rsid w:val="008C1B2E"/>
    <w:rsid w:val="008E6055"/>
    <w:rsid w:val="008F4789"/>
    <w:rsid w:val="0091627E"/>
    <w:rsid w:val="0095276D"/>
    <w:rsid w:val="0097032B"/>
    <w:rsid w:val="009C41A6"/>
    <w:rsid w:val="009D2EAD"/>
    <w:rsid w:val="009D54B2"/>
    <w:rsid w:val="009E1922"/>
    <w:rsid w:val="009E6034"/>
    <w:rsid w:val="009F7ED2"/>
    <w:rsid w:val="00A523C4"/>
    <w:rsid w:val="00A93661"/>
    <w:rsid w:val="00A95652"/>
    <w:rsid w:val="00AB5D99"/>
    <w:rsid w:val="00AC0AB8"/>
    <w:rsid w:val="00AD4699"/>
    <w:rsid w:val="00B02251"/>
    <w:rsid w:val="00B15505"/>
    <w:rsid w:val="00B33C6D"/>
    <w:rsid w:val="00B4508F"/>
    <w:rsid w:val="00B51F76"/>
    <w:rsid w:val="00B55AD5"/>
    <w:rsid w:val="00B8057C"/>
    <w:rsid w:val="00B87427"/>
    <w:rsid w:val="00BD6238"/>
    <w:rsid w:val="00BE6DA2"/>
    <w:rsid w:val="00BF593B"/>
    <w:rsid w:val="00BF773A"/>
    <w:rsid w:val="00BF7E81"/>
    <w:rsid w:val="00C13773"/>
    <w:rsid w:val="00C17CC8"/>
    <w:rsid w:val="00C2301E"/>
    <w:rsid w:val="00C83417"/>
    <w:rsid w:val="00C9604F"/>
    <w:rsid w:val="00CA19AA"/>
    <w:rsid w:val="00CB5348"/>
    <w:rsid w:val="00CC5298"/>
    <w:rsid w:val="00CD736E"/>
    <w:rsid w:val="00CD798D"/>
    <w:rsid w:val="00CE161E"/>
    <w:rsid w:val="00CF59A8"/>
    <w:rsid w:val="00D325A9"/>
    <w:rsid w:val="00D36A8A"/>
    <w:rsid w:val="00D61409"/>
    <w:rsid w:val="00D6691E"/>
    <w:rsid w:val="00D71170"/>
    <w:rsid w:val="00DA1C92"/>
    <w:rsid w:val="00DA25D4"/>
    <w:rsid w:val="00DA31F5"/>
    <w:rsid w:val="00DA6538"/>
    <w:rsid w:val="00DB412C"/>
    <w:rsid w:val="00E15E75"/>
    <w:rsid w:val="00E24625"/>
    <w:rsid w:val="00E5262C"/>
    <w:rsid w:val="00EB46F9"/>
    <w:rsid w:val="00EC7DC4"/>
    <w:rsid w:val="00ED30CF"/>
    <w:rsid w:val="00EE00C6"/>
    <w:rsid w:val="00F176EF"/>
    <w:rsid w:val="00F3061B"/>
    <w:rsid w:val="00F45E10"/>
    <w:rsid w:val="00F6364A"/>
    <w:rsid w:val="00F9113A"/>
    <w:rsid w:val="00FB46D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75835"/>
  <w15:chartTrackingRefBased/>
  <w15:docId w15:val="{2F232D6D-B5C3-4651-96E2-BC018AE9A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3061B"/>
    <w:rPr>
      <w:rFonts w:ascii="Georgia" w:hAnsi="Georgia" w:cs="Calibri"/>
      <w:sz w:val="24"/>
    </w:rPr>
  </w:style>
  <w:style w:type="paragraph" w:styleId="Heading1">
    <w:name w:val="heading 1"/>
    <w:aliases w:val="Pocket"/>
    <w:basedOn w:val="Normal"/>
    <w:next w:val="Normal"/>
    <w:link w:val="Heading1Char"/>
    <w:qFormat/>
    <w:rsid w:val="00F306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306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306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F3061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306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061B"/>
  </w:style>
  <w:style w:type="character" w:customStyle="1" w:styleId="Heading1Char">
    <w:name w:val="Heading 1 Char"/>
    <w:aliases w:val="Pocket Char"/>
    <w:basedOn w:val="DefaultParagraphFont"/>
    <w:link w:val="Heading1"/>
    <w:rsid w:val="00F3061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F3061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F3061B"/>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3061B"/>
    <w:rPr>
      <w:rFonts w:ascii="Georgia" w:eastAsiaTheme="majorEastAsia" w:hAnsi="Georgia"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7"/>
    <w:qFormat/>
    <w:rsid w:val="00F3061B"/>
    <w:rPr>
      <w:rFonts w:ascii="Georgia" w:hAnsi="Georgia"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3061B"/>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6"/>
    <w:qFormat/>
    <w:rsid w:val="00F3061B"/>
    <w:rPr>
      <w:b/>
      <w:sz w:val="22"/>
      <w:u w:val="single"/>
    </w:rPr>
  </w:style>
  <w:style w:type="character" w:styleId="Hyperlink">
    <w:name w:val="Hyperlink"/>
    <w:basedOn w:val="DefaultParagraphFont"/>
    <w:uiPriority w:val="99"/>
    <w:unhideWhenUsed/>
    <w:rsid w:val="00F3061B"/>
    <w:rPr>
      <w:color w:val="auto"/>
      <w:u w:val="none"/>
    </w:rPr>
  </w:style>
  <w:style w:type="character" w:styleId="FollowedHyperlink">
    <w:name w:val="FollowedHyperlink"/>
    <w:basedOn w:val="DefaultParagraphFont"/>
    <w:uiPriority w:val="99"/>
    <w:semiHidden/>
    <w:unhideWhenUsed/>
    <w:rsid w:val="00F3061B"/>
    <w:rPr>
      <w:color w:val="auto"/>
      <w:u w:val="none"/>
    </w:rPr>
  </w:style>
  <w:style w:type="character" w:styleId="UnresolvedMention">
    <w:name w:val="Unresolved Mention"/>
    <w:basedOn w:val="DefaultParagraphFont"/>
    <w:uiPriority w:val="99"/>
    <w:semiHidden/>
    <w:unhideWhenUsed/>
    <w:rsid w:val="00A523C4"/>
    <w:rPr>
      <w:color w:val="605E5C"/>
      <w:shd w:val="clear" w:color="auto" w:fill="E1DFDD"/>
    </w:rPr>
  </w:style>
  <w:style w:type="paragraph" w:customStyle="1" w:styleId="textbold">
    <w:name w:val="text bold"/>
    <w:basedOn w:val="Normal"/>
    <w:link w:val="Emphasis"/>
    <w:uiPriority w:val="7"/>
    <w:qFormat/>
    <w:rsid w:val="000D34FC"/>
    <w:pPr>
      <w:pBdr>
        <w:top w:val="single" w:sz="8" w:space="0" w:color="auto"/>
        <w:left w:val="single" w:sz="8" w:space="0" w:color="auto"/>
        <w:bottom w:val="single" w:sz="8" w:space="0" w:color="auto"/>
        <w:right w:val="single" w:sz="8" w:space="0"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landing_article/why-the-world-needs-to-regulate-autonomous-weapons-and-soon/" TargetMode="External"/><Relationship Id="rId13" Type="http://schemas.openxmlformats.org/officeDocument/2006/relationships/hyperlink" Target="https://www.rand.org/content/dam/rand/pubs/perspectives/PE200/PE296/RAND_PE296.pdf" TargetMode="External"/><Relationship Id="rId18" Type="http://schemas.openxmlformats.org/officeDocument/2006/relationships/hyperlink" Target="https://www.bloomberg.com/view/articles/2018-02-22/climate-change-not-an-engineering-proble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rand.org/pubs/perspectives/PE296.html" TargetMode="External"/><Relationship Id="rId12" Type="http://schemas.openxmlformats.org/officeDocument/2006/relationships/hyperlink" Target="https://www.forbes.com/companies/box/" TargetMode="External"/><Relationship Id="rId17" Type="http://schemas.openxmlformats.org/officeDocument/2006/relationships/hyperlink" Target="https://www.globalhealthnow.org/2018-04/disruptive-technologies-keeping-ai-disease-surveillance" TargetMode="External"/><Relationship Id="rId2" Type="http://schemas.openxmlformats.org/officeDocument/2006/relationships/numbering" Target="numbering.xml"/><Relationship Id="rId16" Type="http://schemas.openxmlformats.org/officeDocument/2006/relationships/hyperlink" Target="http://www.dtic.mil/dtic/tr/fulltext/u2/1038884.pdf" TargetMode="External"/><Relationship Id="rId20" Type="http://schemas.openxmlformats.org/officeDocument/2006/relationships/hyperlink" Target="https://www.cfr.org/blog/can-civil-society-succeed-its-quest-ban-killer-robots" TargetMode="External"/><Relationship Id="rId1" Type="http://schemas.openxmlformats.org/officeDocument/2006/relationships/customXml" Target="../customXml/item1.xml"/><Relationship Id="rId6" Type="http://schemas.openxmlformats.org/officeDocument/2006/relationships/hyperlink" Target="https://thebulletin.org/landing_article/why-the-world-needs-to-regulate-autonomous-weapons-and-soon/" TargetMode="External"/><Relationship Id="rId11" Type="http://schemas.openxmlformats.org/officeDocument/2006/relationships/hyperlink" Target="https://www.forbes.com/companies/pandora/" TargetMode="External"/><Relationship Id="rId5" Type="http://schemas.openxmlformats.org/officeDocument/2006/relationships/webSettings" Target="webSettings.xml"/><Relationship Id="rId15" Type="http://schemas.openxmlformats.org/officeDocument/2006/relationships/hyperlink" Target="https://futurism.com/experts-warn-that-ai-enhanced-cyberattacks-are-an-imminent-threat/" TargetMode="External"/><Relationship Id="rId10" Type="http://schemas.openxmlformats.org/officeDocument/2006/relationships/hyperlink" Target="https://www.rand.org/content/dam/rand/pubs/perspectives/PE200/PE296/RAND_PE296.pdf" TargetMode="External"/><Relationship Id="rId19" Type="http://schemas.openxmlformats.org/officeDocument/2006/relationships/hyperlink" Target="https://www.nature.com/articles/s41559-017-0431-0" TargetMode="External"/><Relationship Id="rId4" Type="http://schemas.openxmlformats.org/officeDocument/2006/relationships/settings" Target="settings.xml"/><Relationship Id="rId9" Type="http://schemas.openxmlformats.org/officeDocument/2006/relationships/hyperlink" Target="https://www.rand.org/content/dam/rand/pubs/perspectives/PE200/PE296/RAND_PE296.pdf" TargetMode="External"/><Relationship Id="rId14" Type="http://schemas.openxmlformats.org/officeDocument/2006/relationships/hyperlink" Target="https://www.theguardian.com/technology/2018/feb/21/ai-security-threats-cybercrime-political-disruption-physical-attacks-report"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ine%20Es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80B5E-3556-40E2-8813-F43B4614B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28803</Words>
  <Characters>164178</Characters>
  <Application>Microsoft Office Word</Application>
  <DocSecurity>0</DocSecurity>
  <Lines>1368</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Esman</dc:creator>
  <cp:keywords>5.1.1</cp:keywords>
  <dc:description/>
  <cp:lastModifiedBy>Pauline Esman</cp:lastModifiedBy>
  <cp:revision>4</cp:revision>
  <dcterms:created xsi:type="dcterms:W3CDTF">2018-08-06T17:59:00Z</dcterms:created>
  <dcterms:modified xsi:type="dcterms:W3CDTF">2018-08-06T18:02:00Z</dcterms:modified>
</cp:coreProperties>
</file>