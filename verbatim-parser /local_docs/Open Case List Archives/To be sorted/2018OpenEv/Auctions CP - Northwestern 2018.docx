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764A0" w:rsidP="005764A0">
      <w:pPr>
        <w:pStyle w:val="Heading1"/>
      </w:pPr>
      <w:r>
        <w:t>Auctions CP</w:t>
      </w:r>
    </w:p>
    <w:p w:rsidR="005764A0" w:rsidRDefault="005764A0" w:rsidP="005764A0">
      <w:pPr>
        <w:pStyle w:val="Heading2"/>
      </w:pPr>
      <w:r>
        <w:t>Top Shelf</w:t>
      </w:r>
    </w:p>
    <w:p w:rsidR="005764A0" w:rsidRDefault="005764A0" w:rsidP="005764A0"/>
    <w:p w:rsidR="005764A0" w:rsidRDefault="005764A0" w:rsidP="005764A0">
      <w:pPr>
        <w:pStyle w:val="Heading3"/>
      </w:pPr>
      <w:r>
        <w:t>1NC</w:t>
      </w:r>
    </w:p>
    <w:p w:rsidR="005764A0" w:rsidRDefault="005764A0" w:rsidP="005764A0"/>
    <w:p w:rsidR="005764A0" w:rsidRDefault="005764A0" w:rsidP="005764A0">
      <w:pPr>
        <w:pStyle w:val="Heading4"/>
      </w:pPr>
      <w:r>
        <w:t>The United States federal government should establish an independent Standing Commission on Immigration of nonpartisan economists charged with the mandate to set up and administer a quarterly, sealed bid auction with a price band and a resale market that replaces visas for employment-based legal permanent residents.  The number of permits issued to employers to sponsor employment-based legal permanent residents should be adjusted quarterly based upon the price at auction.  The number of visas issued should initially stay within existing caps but in the subsequent quarter should be adjusted up or down depending upon the auction price. If the allocation of permits disproportionately favors large companies, the United States federal government should set aside an adequate number of permits on which for small companies to bid.</w:t>
      </w:r>
    </w:p>
    <w:p w:rsidR="005764A0" w:rsidRDefault="005764A0" w:rsidP="005764A0"/>
    <w:p w:rsidR="005764A0" w:rsidRDefault="005764A0" w:rsidP="005764A0">
      <w:pPr>
        <w:pStyle w:val="Heading4"/>
      </w:pPr>
      <w:r>
        <w:t xml:space="preserve">Auctioning visas </w:t>
      </w:r>
      <w:r>
        <w:t xml:space="preserve">is more </w:t>
      </w:r>
      <w:proofErr w:type="spellStart"/>
      <w:r>
        <w:t>efficienct</w:t>
      </w:r>
      <w:proofErr w:type="spellEnd"/>
      <w:r>
        <w:t xml:space="preserve">, creates political constituencies and protects wages. </w:t>
      </w:r>
    </w:p>
    <w:p w:rsidR="005764A0" w:rsidRPr="00445365" w:rsidRDefault="005764A0" w:rsidP="005764A0">
      <w:r w:rsidRPr="00445365">
        <w:t xml:space="preserve">David </w:t>
      </w:r>
      <w:proofErr w:type="spellStart"/>
      <w:r w:rsidRPr="00445365">
        <w:t>Gauvey</w:t>
      </w:r>
      <w:proofErr w:type="spellEnd"/>
      <w:r w:rsidRPr="00445365">
        <w:t xml:space="preserve"> </w:t>
      </w:r>
      <w:r w:rsidRPr="00445365">
        <w:rPr>
          <w:rStyle w:val="Style13ptBold"/>
        </w:rPr>
        <w:t>Herbert</w:t>
      </w:r>
      <w:r w:rsidRPr="00445365">
        <w:t xml:space="preserve"> 20</w:t>
      </w:r>
      <w:r w:rsidRPr="00445365">
        <w:rPr>
          <w:rStyle w:val="Style13ptBold"/>
        </w:rPr>
        <w:t>10</w:t>
      </w:r>
      <w:r w:rsidRPr="00445365">
        <w:t xml:space="preserve">, (David </w:t>
      </w:r>
      <w:proofErr w:type="spellStart"/>
      <w:r w:rsidRPr="00445365">
        <w:t>Gauvey</w:t>
      </w:r>
      <w:proofErr w:type="spellEnd"/>
      <w:r w:rsidRPr="00445365">
        <w:t xml:space="preserve"> Herbert is a writer covering crime and security for Businessweek and Quartz. He has appeared on Bloomberg TV, MSNBC and CBS Radio. David graduated from Stanford University with a degree in Journalism), 5-28-2010, "Cap-And-Trade </w:t>
      </w:r>
      <w:proofErr w:type="gramStart"/>
      <w:r w:rsidRPr="00445365">
        <w:t>For</w:t>
      </w:r>
      <w:proofErr w:type="gramEnd"/>
      <w:r w:rsidRPr="00445365">
        <w:t xml:space="preserve"> Immigrants?", National Journal, http://go.galegroup.com.turing.library.northwestern.edu/ps/i.do?id=GALE%7CA227666628&amp;v=2.1&amp;u=northwestern&amp;it=r&amp;p=AONE&amp;sw=w, TJ-TD</w:t>
      </w:r>
    </w:p>
    <w:p w:rsidR="005764A0" w:rsidRPr="001979D6" w:rsidRDefault="005764A0" w:rsidP="005764A0">
      <w:pPr>
        <w:rPr>
          <w:sz w:val="14"/>
        </w:rPr>
      </w:pPr>
      <w:r w:rsidRPr="001979D6">
        <w:rPr>
          <w:sz w:val="14"/>
        </w:rPr>
        <w:t xml:space="preserve">Pia </w:t>
      </w:r>
      <w:proofErr w:type="spellStart"/>
      <w:r w:rsidRPr="00336BCE">
        <w:rPr>
          <w:rStyle w:val="StyleUnderline"/>
        </w:rPr>
        <w:t>Orrenius</w:t>
      </w:r>
      <w:proofErr w:type="spellEnd"/>
      <w:r w:rsidRPr="00336BCE">
        <w:rPr>
          <w:rStyle w:val="StyleUnderline"/>
        </w:rPr>
        <w:t>, a senior economist at the Federal Reserve Bank in Dallas, and</w:t>
      </w:r>
      <w:r w:rsidRPr="001979D6">
        <w:rPr>
          <w:sz w:val="14"/>
        </w:rPr>
        <w:t xml:space="preserve"> Madeline </w:t>
      </w:r>
      <w:proofErr w:type="spellStart"/>
      <w:r w:rsidRPr="00336BCE">
        <w:rPr>
          <w:rStyle w:val="StyleUnderline"/>
        </w:rPr>
        <w:t>Zavodny</w:t>
      </w:r>
      <w:proofErr w:type="spellEnd"/>
      <w:r w:rsidRPr="00336BCE">
        <w:rPr>
          <w:rStyle w:val="StyleUnderline"/>
        </w:rPr>
        <w:t>, an economics professor at Agnes Scott College</w:t>
      </w:r>
      <w:r w:rsidRPr="001979D6">
        <w:rPr>
          <w:sz w:val="14"/>
        </w:rPr>
        <w:t xml:space="preserve"> in Georgia, </w:t>
      </w:r>
      <w:r w:rsidRPr="00336BCE">
        <w:rPr>
          <w:rStyle w:val="StyleUnderline"/>
        </w:rPr>
        <w:t>believe that a variation of cap-and-trade</w:t>
      </w:r>
      <w:r w:rsidRPr="001979D6">
        <w:rPr>
          <w:sz w:val="14"/>
        </w:rPr>
        <w:t xml:space="preserve"> -- the scheme to swap emissions permits as a way to curb global warming -- </w:t>
      </w:r>
      <w:r w:rsidRPr="00336BCE">
        <w:rPr>
          <w:rStyle w:val="StyleUnderline"/>
        </w:rPr>
        <w:t>could work for immigration</w:t>
      </w:r>
      <w:r w:rsidRPr="001979D6">
        <w:rPr>
          <w:sz w:val="14"/>
        </w:rPr>
        <w:t xml:space="preserve">. </w:t>
      </w:r>
      <w:r w:rsidRPr="00336BCE">
        <w:rPr>
          <w:rStyle w:val="Emphasis"/>
        </w:rPr>
        <w:t>Instead of handing out visas to foreign workers and employers on an ad hoc basis</w:t>
      </w:r>
      <w:r w:rsidRPr="001979D6">
        <w:rPr>
          <w:sz w:val="14"/>
        </w:rPr>
        <w:t xml:space="preserve">, </w:t>
      </w:r>
      <w:proofErr w:type="spellStart"/>
      <w:r w:rsidRPr="001979D6">
        <w:rPr>
          <w:sz w:val="14"/>
        </w:rPr>
        <w:t>Orrenius</w:t>
      </w:r>
      <w:proofErr w:type="spellEnd"/>
      <w:r w:rsidRPr="001979D6">
        <w:rPr>
          <w:sz w:val="14"/>
        </w:rPr>
        <w:t xml:space="preserve"> and </w:t>
      </w:r>
      <w:proofErr w:type="spellStart"/>
      <w:r w:rsidRPr="001979D6">
        <w:rPr>
          <w:sz w:val="14"/>
        </w:rPr>
        <w:t>Zavodny</w:t>
      </w:r>
      <w:proofErr w:type="spellEnd"/>
      <w:r w:rsidRPr="001979D6">
        <w:rPr>
          <w:sz w:val="14"/>
        </w:rPr>
        <w:t xml:space="preserve"> write in their new book, Beside the Golden Door: U.S. Immigration Reform in a New Era of Globalization, </w:t>
      </w:r>
      <w:r w:rsidRPr="00336BCE">
        <w:rPr>
          <w:rStyle w:val="Emphasis"/>
        </w:rPr>
        <w:t>the government should auction off work permits</w:t>
      </w:r>
      <w:r w:rsidRPr="001979D6">
        <w:rPr>
          <w:sz w:val="14"/>
        </w:rPr>
        <w:t xml:space="preserve">. Companies would bid for high-skill and low-skill permits good for five years, as well as shorter, seasonal permits for agriculture workers. </w:t>
      </w:r>
      <w:r w:rsidRPr="00336BCE">
        <w:rPr>
          <w:rStyle w:val="StyleUnderline"/>
        </w:rPr>
        <w:t>The auction model would help ensure that foreign workers are recruited by the companies and industries that need them most</w:t>
      </w:r>
      <w:r w:rsidRPr="001979D6">
        <w:rPr>
          <w:sz w:val="14"/>
        </w:rPr>
        <w:t xml:space="preserve">, thereby minimizing competition between international talent and U.S. citizens. </w:t>
      </w:r>
      <w:r w:rsidRPr="00336BCE">
        <w:rPr>
          <w:rStyle w:val="StyleUnderline"/>
        </w:rPr>
        <w:t>Businesses could also resell permits, creating an opportunity for industries that need more of them. Proceeds from the auctions could be used to finance job training for unemployed citizens.</w:t>
      </w:r>
      <w:r>
        <w:rPr>
          <w:rStyle w:val="StyleUnderline"/>
        </w:rPr>
        <w:t xml:space="preserve"> </w:t>
      </w:r>
      <w:r w:rsidRPr="00336BCE">
        <w:rPr>
          <w:rStyle w:val="StyleUnderline"/>
        </w:rPr>
        <w:t>Government auctions aren't new</w:t>
      </w:r>
      <w:r w:rsidRPr="001979D6">
        <w:rPr>
          <w:sz w:val="14"/>
        </w:rPr>
        <w:t xml:space="preserve">, notes Richard Freeman, an economics professor at Harvard University who specializes in labor markets. He backs a version of </w:t>
      </w:r>
      <w:proofErr w:type="spellStart"/>
      <w:r w:rsidRPr="001979D6">
        <w:rPr>
          <w:sz w:val="14"/>
        </w:rPr>
        <w:t>Orrenius</w:t>
      </w:r>
      <w:proofErr w:type="spellEnd"/>
      <w:r w:rsidRPr="001979D6">
        <w:rPr>
          <w:sz w:val="14"/>
        </w:rPr>
        <w:t xml:space="preserve"> and </w:t>
      </w:r>
      <w:proofErr w:type="spellStart"/>
      <w:r w:rsidRPr="001979D6">
        <w:rPr>
          <w:sz w:val="14"/>
        </w:rPr>
        <w:t>Zavodny's</w:t>
      </w:r>
      <w:proofErr w:type="spellEnd"/>
      <w:r w:rsidRPr="001979D6">
        <w:rPr>
          <w:sz w:val="14"/>
        </w:rPr>
        <w:t xml:space="preserve"> idea. </w:t>
      </w:r>
      <w:r w:rsidRPr="00336BCE">
        <w:rPr>
          <w:rStyle w:val="StyleUnderline"/>
        </w:rPr>
        <w:t>The</w:t>
      </w:r>
      <w:r w:rsidRPr="001979D6">
        <w:rPr>
          <w:sz w:val="14"/>
        </w:rPr>
        <w:t xml:space="preserve"> </w:t>
      </w:r>
      <w:r w:rsidRPr="00336BCE">
        <w:rPr>
          <w:rStyle w:val="Emphasis"/>
        </w:rPr>
        <w:t>F</w:t>
      </w:r>
      <w:r w:rsidRPr="001979D6">
        <w:rPr>
          <w:sz w:val="14"/>
        </w:rPr>
        <w:t xml:space="preserve">ederal </w:t>
      </w:r>
      <w:r w:rsidRPr="00336BCE">
        <w:rPr>
          <w:rStyle w:val="Emphasis"/>
        </w:rPr>
        <w:t>C</w:t>
      </w:r>
      <w:r w:rsidRPr="001979D6">
        <w:rPr>
          <w:sz w:val="14"/>
        </w:rPr>
        <w:t xml:space="preserve">ommunications </w:t>
      </w:r>
      <w:r w:rsidRPr="00336BCE">
        <w:rPr>
          <w:rStyle w:val="Emphasis"/>
        </w:rPr>
        <w:t>C</w:t>
      </w:r>
      <w:r w:rsidRPr="001979D6">
        <w:rPr>
          <w:sz w:val="14"/>
        </w:rPr>
        <w:t xml:space="preserve">ommission </w:t>
      </w:r>
      <w:r w:rsidRPr="00336BCE">
        <w:rPr>
          <w:rStyle w:val="StyleUnderline"/>
        </w:rPr>
        <w:t>regularly auctions off segments of the broadband spectrum</w:t>
      </w:r>
      <w:r w:rsidRPr="001979D6">
        <w:rPr>
          <w:sz w:val="14"/>
        </w:rPr>
        <w:t xml:space="preserve">, for example. "The auction idea has always seemed to me to be a simple, free-market solution," he said. An even simpler plan would let companies buy work visas for a set price. That would streamline the visa process but still give U.S. workers an edge because a company would usually prefer to hire a citizen than pay a fee. When demand for visas increases during boom times, the government would make more available. During a recession, it would offer fewer of them. Neither plan would cost companies much more than they spend now, proponents contend. </w:t>
      </w:r>
      <w:proofErr w:type="spellStart"/>
      <w:r w:rsidRPr="00D648E5">
        <w:rPr>
          <w:rStyle w:val="StyleUnderline"/>
        </w:rPr>
        <w:t>Orrenius</w:t>
      </w:r>
      <w:proofErr w:type="spellEnd"/>
      <w:r w:rsidRPr="00D648E5">
        <w:rPr>
          <w:rStyle w:val="StyleUnderline"/>
        </w:rPr>
        <w:t xml:space="preserve"> and </w:t>
      </w:r>
      <w:proofErr w:type="spellStart"/>
      <w:r w:rsidRPr="00D648E5">
        <w:rPr>
          <w:rStyle w:val="StyleUnderline"/>
        </w:rPr>
        <w:t>Zavodny</w:t>
      </w:r>
      <w:proofErr w:type="spellEnd"/>
      <w:r w:rsidRPr="00D648E5">
        <w:rPr>
          <w:rStyle w:val="StyleUnderline"/>
        </w:rPr>
        <w:t xml:space="preserve"> imagine auctioning high-skill permits for $10,000</w:t>
      </w:r>
      <w:r w:rsidRPr="001979D6">
        <w:rPr>
          <w:sz w:val="14"/>
        </w:rPr>
        <w:t xml:space="preserve">, low-skill permits for $6,000, and seasonal permits for $2,000. (Firms regularly pay as much as $10,000 in legal fees for H1-B visas, while illegal immigrants hoping to find work here often must shell out $2,000 or more to "coyotes" to smuggle them across the border.) </w:t>
      </w:r>
      <w:r w:rsidRPr="00336BCE">
        <w:rPr>
          <w:rStyle w:val="Emphasis"/>
        </w:rPr>
        <w:t>A visa auction</w:t>
      </w:r>
      <w:r w:rsidRPr="001979D6">
        <w:rPr>
          <w:sz w:val="14"/>
        </w:rPr>
        <w:t xml:space="preserve">, like cap-and-trade before it, is an exciting concept because it </w:t>
      </w:r>
      <w:r w:rsidRPr="00336BCE">
        <w:rPr>
          <w:rStyle w:val="Emphasis"/>
        </w:rPr>
        <w:t>bridges the ideological divide</w:t>
      </w:r>
      <w:r w:rsidRPr="001979D6">
        <w:rPr>
          <w:sz w:val="14"/>
        </w:rPr>
        <w:t xml:space="preserve">, said Michael Clemens, a research fellow at the nonpartisan Center for Global Development. "On the one hand, </w:t>
      </w:r>
      <w:r w:rsidRPr="0042697B">
        <w:rPr>
          <w:rStyle w:val="StyleUnderline"/>
        </w:rPr>
        <w:t>the idea of auctioning visas sounds to many people like the rampant free market,"</w:t>
      </w:r>
      <w:r w:rsidRPr="001979D6">
        <w:rPr>
          <w:sz w:val="14"/>
        </w:rPr>
        <w:t xml:space="preserve"> he said. </w:t>
      </w:r>
      <w:r w:rsidRPr="0042697B">
        <w:rPr>
          <w:rStyle w:val="StyleUnderline"/>
        </w:rPr>
        <w:t>"On the other hand, raising revenue from migrants to compensate U.S. labor for any displacement and fiscal burden is a profoundly Left-friendly idea</w:t>
      </w:r>
      <w:r w:rsidRPr="001979D6">
        <w:rPr>
          <w:sz w:val="14"/>
        </w:rPr>
        <w:t xml:space="preserve">, and related provisions in NAFTA, related to trade not migration, were thrown in to get the Left on board." At first blush, </w:t>
      </w:r>
      <w:r w:rsidRPr="00336BCE">
        <w:rPr>
          <w:rStyle w:val="Emphasis"/>
        </w:rPr>
        <w:t>Big Business and Big Labor seem to be on the same page</w:t>
      </w:r>
      <w:r w:rsidRPr="00336BCE">
        <w:rPr>
          <w:rStyle w:val="StyleUnderline"/>
        </w:rPr>
        <w:t>. Unions say they understand that migrant labor is critical for the economy, and business leaders acknowledge that an unlimited number of work visas would drive down wages for citizens.</w:t>
      </w:r>
      <w:r w:rsidRPr="001979D6">
        <w:rPr>
          <w:sz w:val="14"/>
        </w:rPr>
        <w:t xml:space="preserve"> "The two big ideas -- that immigration policy should serve American economic interests and that the best way to measure those interests is market-based indicators -- those to me are no-brainers," said Tamar Jacoby, president of the pro-reform business lobby </w:t>
      </w:r>
      <w:proofErr w:type="spellStart"/>
      <w:r w:rsidRPr="001979D6">
        <w:rPr>
          <w:sz w:val="14"/>
        </w:rPr>
        <w:t>ImmigrationWorks</w:t>
      </w:r>
      <w:proofErr w:type="spellEnd"/>
      <w:r w:rsidRPr="001979D6">
        <w:rPr>
          <w:sz w:val="14"/>
        </w:rPr>
        <w:t xml:space="preserve"> USA. "That's indisputable." Josh </w:t>
      </w:r>
      <w:r w:rsidRPr="00923BF8">
        <w:rPr>
          <w:rStyle w:val="StyleUnderline"/>
        </w:rPr>
        <w:t xml:space="preserve">Bernstein, the director of immigration for the Service Employees International Union, agreed. </w:t>
      </w:r>
      <w:r w:rsidRPr="00923BF8">
        <w:rPr>
          <w:rStyle w:val="Emphasis"/>
        </w:rPr>
        <w:t>"The most important part is that there be a mechanism that matches actual needs to workers who come to this country,"</w:t>
      </w:r>
      <w:r w:rsidRPr="001979D6">
        <w:rPr>
          <w:sz w:val="14"/>
        </w:rPr>
        <w:t xml:space="preserve"> he said. </w:t>
      </w:r>
      <w:r w:rsidRPr="00DA7652">
        <w:rPr>
          <w:rStyle w:val="Emphasis"/>
        </w:rPr>
        <w:t>"One of the biggest problems with the current system is that there's a mismatch where workers are exploited, and that brings down wages for all workers.</w:t>
      </w:r>
      <w:r w:rsidRPr="001979D6">
        <w:rPr>
          <w:sz w:val="14"/>
        </w:rPr>
        <w:t xml:space="preserve"> We're open to all ideas."</w:t>
      </w:r>
    </w:p>
    <w:p w:rsidR="005764A0" w:rsidRDefault="005764A0" w:rsidP="005764A0"/>
    <w:p w:rsidR="005764A0" w:rsidRDefault="005764A0" w:rsidP="005764A0">
      <w:pPr>
        <w:pStyle w:val="Heading4"/>
      </w:pPr>
      <w:r>
        <w:t xml:space="preserve">Commission solves business predictability. </w:t>
      </w:r>
    </w:p>
    <w:p w:rsidR="005764A0" w:rsidRDefault="005764A0" w:rsidP="005764A0">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xml:space="preserve">, Federal Reserve Bank of Dallas research officer and senior economist, Beside the Golden Door: U.S. Immigration Reform in a New Era of Globalization, </w:t>
      </w:r>
      <w:proofErr w:type="spellStart"/>
      <w:r>
        <w:t>pg</w:t>
      </w:r>
      <w:proofErr w:type="spellEnd"/>
      <w:r>
        <w:t xml:space="preserve"> 82-4)</w:t>
      </w:r>
    </w:p>
    <w:p w:rsidR="005764A0" w:rsidRPr="005764A0" w:rsidRDefault="005764A0" w:rsidP="005764A0">
      <w:pPr>
        <w:rPr>
          <w:sz w:val="12"/>
        </w:rPr>
      </w:pPr>
      <w:r w:rsidRPr="003F7EF6">
        <w:rPr>
          <w:rStyle w:val="StyleUnderline"/>
        </w:rPr>
        <w:t>Along with setting the number of permits to be auctioned off in each category, the government should set a reserve price - a minimum price below which no permits are sold - for each type of permit. If no bids exceed the reserve price, no new permits are issued. In this way, the number of immigrants admitted becomes more responsive to market conditions; if demand is very low, no new foreign workers enter.</w:t>
      </w:r>
      <w:r w:rsidRPr="005764A0">
        <w:rPr>
          <w:sz w:val="12"/>
        </w:rPr>
        <w:t xml:space="preserve"> For the initial auction, reserve prices could be set based on the cost of currently immigrating to the United States. Immigration lawyers charge $1,000 to $5,000 to process an H-IB application and the U.S. Citizenship and Immigration Service (USCIS) charges another $3,320. IA After three years, the worker pays renewal fees under the current system. Hence, </w:t>
      </w:r>
      <w:r w:rsidRPr="003F7EF6">
        <w:rPr>
          <w:rStyle w:val="StyleUnderline"/>
        </w:rPr>
        <w:t>a reasonable initial reserve price for high-skilled worker permits that are valid for five years might be $10,000</w:t>
      </w:r>
      <w:r w:rsidRPr="005764A0">
        <w:rPr>
          <w:sz w:val="12"/>
        </w:rPr>
        <w:t>.</w:t>
      </w:r>
      <w:r w:rsidRPr="005764A0">
        <w:rPr>
          <w:sz w:val="12"/>
        </w:rPr>
        <w:t xml:space="preserve"> </w:t>
      </w:r>
      <w:r w:rsidRPr="005764A0">
        <w:rPr>
          <w:sz w:val="12"/>
        </w:rPr>
        <w:t>Low-skilled permits should have a lower reserve price to reflect the lower value added of those workers A reasonable initial reserve price might be $6,000 for a five-year low-skilled permit. It currently costs about $2,000 to hire a coyote to smuggle an unauthorized immigration across the US-Mexico border. 15 A reasonable reserve price for seasonal permits therefore might be $2,000. For future auctions, the reserve price for each type could simply be the previous auction price for that type, adjusted for int1ation. Alternatively, the reserve price could be adjusted to ret1ect the resale price of permits as well as changes in macroeconomic conditions.</w:t>
      </w:r>
      <w:r w:rsidRPr="005764A0">
        <w:rPr>
          <w:sz w:val="12"/>
        </w:rPr>
        <w:t xml:space="preserve"> </w:t>
      </w:r>
      <w:r w:rsidRPr="003A13FD">
        <w:rPr>
          <w:rStyle w:val="StyleUnderline"/>
        </w:rPr>
        <w:t>The government might also consider setting a maximum price, which it would not disclose to bidders.</w:t>
      </w:r>
      <w:r w:rsidRPr="005764A0">
        <w:rPr>
          <w:sz w:val="12"/>
        </w:rPr>
        <w:t xml:space="preserve"> 16 </w:t>
      </w:r>
      <w:r w:rsidRPr="003A13FD">
        <w:rPr>
          <w:rStyle w:val="StyleUnderline"/>
        </w:rPr>
        <w:t xml:space="preserve">If bids exceed the maximum price, the government severely underestimated demand for foreign workers. It should then increase the number of permits available for sale at that auction. </w:t>
      </w:r>
      <w:r w:rsidRPr="00631D0A">
        <w:rPr>
          <w:rStyle w:val="Emphasis"/>
        </w:rPr>
        <w:t>Adjusting the quantity of permits during the auction would reassure employers</w:t>
      </w:r>
      <w:r w:rsidRPr="005764A0">
        <w:rPr>
          <w:sz w:val="12"/>
        </w:rPr>
        <w:t xml:space="preserve"> that future permit prices will not deviate too suddenly from past prices but rather </w:t>
      </w:r>
      <w:r w:rsidRPr="00631D0A">
        <w:rPr>
          <w:rStyle w:val="Emphasis"/>
        </w:rPr>
        <w:t>that adjustments in permit prices will be gradual over short periods of time</w:t>
      </w:r>
      <w:r w:rsidRPr="00631D0A">
        <w:rPr>
          <w:rStyle w:val="StyleUnderline"/>
        </w:rPr>
        <w:t>. Creating such a safety valve also forestalls disruptive changes in the resale market for permits.</w:t>
      </w:r>
      <w:r w:rsidRPr="005764A0">
        <w:rPr>
          <w:sz w:val="12"/>
        </w:rPr>
        <w:t xml:space="preserve"> </w:t>
      </w:r>
      <w:r w:rsidRPr="003A13FD">
        <w:rPr>
          <w:rStyle w:val="StyleUnderline"/>
        </w:rPr>
        <w:t xml:space="preserve">Given the complexity and </w:t>
      </w:r>
      <w:r w:rsidRPr="003A13FD">
        <w:rPr>
          <w:rStyle w:val="Emphasis"/>
        </w:rPr>
        <w:t>political sensitivity</w:t>
      </w:r>
      <w:r w:rsidRPr="003A13FD">
        <w:rPr>
          <w:rStyle w:val="StyleUnderline"/>
        </w:rPr>
        <w:t xml:space="preserve"> of running the permit auctions, the federal government should create an independent agency to give advice on or even set the number of permits and the reserve prices.</w:t>
      </w:r>
      <w:r w:rsidRPr="005764A0">
        <w:rPr>
          <w:sz w:val="12"/>
        </w:rPr>
        <w:t xml:space="preserve"> 17 </w:t>
      </w:r>
      <w:r w:rsidRPr="003A13FD">
        <w:rPr>
          <w:rStyle w:val="StyleUnderline"/>
        </w:rPr>
        <w:t>It is important to remove politics from the process to ensure that no special interests are favored.</w:t>
      </w:r>
      <w:r w:rsidRPr="005764A0">
        <w:rPr>
          <w:sz w:val="12"/>
        </w:rPr>
        <w:t xml:space="preserve"> </w:t>
      </w:r>
      <w:r w:rsidRPr="003A13FD">
        <w:rPr>
          <w:rStyle w:val="Emphasis"/>
        </w:rPr>
        <w:t>An independent agency or commission also probably would be able to make decisions in a timelier manner than Congress or the executive branch.</w:t>
      </w:r>
      <w:r w:rsidRPr="005764A0">
        <w:rPr>
          <w:sz w:val="12"/>
        </w:rPr>
        <w:t xml:space="preserve"> </w:t>
      </w:r>
      <w:r w:rsidRPr="00C62E21">
        <w:rPr>
          <w:rStyle w:val="Emphasis"/>
        </w:rPr>
        <w:t>Making the number of new immigrants more responsive to the business cycle is one of the key advantages</w:t>
      </w:r>
      <w:r w:rsidRPr="005764A0">
        <w:rPr>
          <w:sz w:val="12"/>
        </w:rPr>
        <w:t xml:space="preserve"> of the proposed plan. </w:t>
      </w:r>
      <w:r w:rsidRPr="00F4652D">
        <w:rPr>
          <w:rStyle w:val="StyleUnderline"/>
        </w:rPr>
        <w:t>The government can reduce the number of new permits up for auction during a recession and can increase the number during an economic expansio</w:t>
      </w:r>
      <w:r w:rsidRPr="00161C4E">
        <w:rPr>
          <w:rStyle w:val="StyleUnderline"/>
        </w:rPr>
        <w:t>n. The government should adopt a transparent rule for setting the number of new permits available for sale in each category.</w:t>
      </w:r>
      <w:r>
        <w:rPr>
          <w:rStyle w:val="StyleUnderline"/>
        </w:rPr>
        <w:t xml:space="preserve"> </w:t>
      </w:r>
      <w:r w:rsidRPr="00161C4E">
        <w:rPr>
          <w:rStyle w:val="StyleUnderline"/>
        </w:rPr>
        <w:t>This is where the resale market for permits becomes particularly useful - it provides information to the government about demand conditions for foreign workers. If permits are selling for more (less) than their initial price, it suggests that demand has risen (fallen) and the government should increase (decrease) the number of new permits it auctions off.</w:t>
      </w:r>
      <w:r w:rsidRPr="005764A0">
        <w:rPr>
          <w:sz w:val="12"/>
        </w:rPr>
        <w:t xml:space="preserve"> The resale price needs to be adjusted for the fraction of time already used on that permit. For example, if only half the time on a five-year permit remains, its resale price should be multiplied by two to compare it with its initial price. </w:t>
      </w:r>
      <w:r w:rsidRPr="00C54A63">
        <w:rPr>
          <w:rStyle w:val="StyleUnderline"/>
        </w:rPr>
        <w:t>The number of new permits could change proportionally with the difference between the resale price and the initial price.</w:t>
      </w:r>
      <w:r w:rsidRPr="005764A0">
        <w:rPr>
          <w:sz w:val="12"/>
        </w:rPr>
        <w:t xml:space="preserve"> 18</w:t>
      </w:r>
      <w:r w:rsidRPr="005764A0">
        <w:rPr>
          <w:sz w:val="12"/>
        </w:rPr>
        <w:t xml:space="preserve"> </w:t>
      </w:r>
      <w:r w:rsidRPr="005764A0">
        <w:rPr>
          <w:sz w:val="12"/>
        </w:rPr>
        <w:t>The proposed plan also generates government revenue, although some of this revenue simply replaces fees already in place. The plan's goal is not to maximize government revenue but rather to use prices as a tax, a signal of labor market tightness, and a selection device. The permit price is akin to a tax on foreign labor that varies with employer demand. The price mechanism makes foreign workers more expensive to hire than natives, so employers have an incentive to hire natives. The plan thus minimizes adverse effects on natives' labor market outcomes, one of the primary obstacles to immigration policy reform.</w:t>
      </w:r>
      <w:r w:rsidRPr="005764A0">
        <w:rPr>
          <w:sz w:val="12"/>
        </w:rPr>
        <w:t xml:space="preserve"> </w:t>
      </w:r>
      <w:r w:rsidRPr="00115321">
        <w:rPr>
          <w:rStyle w:val="Emphasis"/>
        </w:rPr>
        <w:t>The permit price is also a signaling device.</w:t>
      </w:r>
      <w:r w:rsidRPr="005764A0">
        <w:rPr>
          <w:sz w:val="12"/>
        </w:rPr>
        <w:t xml:space="preserve"> </w:t>
      </w:r>
      <w:r w:rsidRPr="00115321">
        <w:rPr>
          <w:rStyle w:val="StyleUnderline"/>
        </w:rPr>
        <w:t>When employers' willingness to pay for foreign workers is low, the low price signals that fewer foreign workers should be admitted. Under the current system, in contrast, the same total number of legal permanent residents is admitted essentially regardless of employer demand.</w:t>
      </w:r>
      <w:r w:rsidRPr="005764A0">
        <w:rPr>
          <w:sz w:val="12"/>
        </w:rPr>
        <w:t xml:space="preserve"> 19 </w:t>
      </w:r>
      <w:r w:rsidRPr="00115321">
        <w:rPr>
          <w:rStyle w:val="StyleUnderline"/>
        </w:rPr>
        <w:t>If employers' demand for foreign workers is high, however, the price of those workers should rise, and that price increase provides a signal that the federal government should increase the number of permits auctioned during the next period.</w:t>
      </w:r>
      <w:r w:rsidRPr="005764A0">
        <w:rPr>
          <w:sz w:val="12"/>
        </w:rPr>
        <w:t xml:space="preserve"> </w:t>
      </w:r>
      <w:r w:rsidRPr="005764A0">
        <w:rPr>
          <w:sz w:val="12"/>
        </w:rPr>
        <w:t xml:space="preserve">Lastly, </w:t>
      </w:r>
      <w:r w:rsidRPr="003A13FD">
        <w:rPr>
          <w:rStyle w:val="StyleUnderline"/>
        </w:rPr>
        <w:t>the permit price is a selection device that will help ensure an efficient allocation of foreign workers to U.S. employers</w:t>
      </w:r>
      <w:r w:rsidRPr="005764A0">
        <w:rPr>
          <w:sz w:val="12"/>
        </w:rPr>
        <w:t xml:space="preserve">. </w:t>
      </w:r>
      <w:r w:rsidRPr="003A13FD">
        <w:rPr>
          <w:rStyle w:val="Emphasis"/>
        </w:rPr>
        <w:t>The current system relies on first-come, first-served or lotteries to hand out green cards</w:t>
      </w:r>
      <w:r w:rsidRPr="005764A0">
        <w:rPr>
          <w:sz w:val="12"/>
        </w:rPr>
        <w:t xml:space="preserve"> and coveted temporary work visas. </w:t>
      </w:r>
      <w:r w:rsidRPr="003A13FD">
        <w:rPr>
          <w:rStyle w:val="Emphasis"/>
        </w:rPr>
        <w:t>Under the auction system, foreign workers will be allocated to the employers who value them the most, which is where their expected productivity is the greatest.</w:t>
      </w:r>
    </w:p>
    <w:p w:rsidR="00527593" w:rsidRDefault="00527593" w:rsidP="005764A0">
      <w:pPr>
        <w:pStyle w:val="Heading2"/>
      </w:pPr>
      <w:r>
        <w:t>Solvency</w:t>
      </w:r>
    </w:p>
    <w:p w:rsidR="00527593" w:rsidRDefault="00527593" w:rsidP="00527593"/>
    <w:p w:rsidR="00527593" w:rsidRDefault="00527593" w:rsidP="00527593">
      <w:pPr>
        <w:pStyle w:val="Heading3"/>
      </w:pPr>
      <w:r>
        <w:t>2NC General</w:t>
      </w:r>
    </w:p>
    <w:p w:rsidR="00527593" w:rsidRDefault="00527593" w:rsidP="00527593"/>
    <w:p w:rsidR="00527593" w:rsidRPr="001979D6" w:rsidRDefault="00527593" w:rsidP="00527593">
      <w:pPr>
        <w:pStyle w:val="Heading4"/>
      </w:pPr>
      <w:r>
        <w:t>Auctions solve best --- efficiently allocates visas</w:t>
      </w:r>
    </w:p>
    <w:p w:rsidR="00527593" w:rsidRPr="00445365" w:rsidRDefault="00527593" w:rsidP="00527593">
      <w:r w:rsidRPr="00445365">
        <w:t xml:space="preserve">Madeline </w:t>
      </w:r>
      <w:proofErr w:type="spellStart"/>
      <w:r w:rsidRPr="00445365">
        <w:rPr>
          <w:rStyle w:val="Style13ptBold"/>
        </w:rPr>
        <w:t>Zavodny</w:t>
      </w:r>
      <w:proofErr w:type="spellEnd"/>
      <w:r w:rsidRPr="00445365">
        <w:t xml:space="preserve"> 20</w:t>
      </w:r>
      <w:r w:rsidRPr="00445365">
        <w:rPr>
          <w:rStyle w:val="Style13ptBold"/>
        </w:rPr>
        <w:t>15</w:t>
      </w:r>
      <w:r w:rsidRPr="00445365">
        <w:t xml:space="preserve">, (Madeline </w:t>
      </w:r>
      <w:proofErr w:type="spellStart"/>
      <w:r w:rsidRPr="00445365">
        <w:t>Zavodny</w:t>
      </w:r>
      <w:proofErr w:type="spellEnd"/>
      <w:r w:rsidRPr="00445365">
        <w:t xml:space="preserve"> is a professor of economics, has a Ph.D. in Economics, and is a research fellow at the Institute for the Study of Labor in Bonn and an adjunct scholar at AEI), November 2015, " Should countries auction immigrant visas?", IZA World of Labor, https://wol.iza.org/uploads/articles/202/pdfs/should-countries-auction-immigrant-visas.pdf, TJ-TD</w:t>
      </w:r>
    </w:p>
    <w:p w:rsidR="00527593" w:rsidRPr="00527593" w:rsidRDefault="00527593" w:rsidP="00527593">
      <w:pPr>
        <w:rPr>
          <w:sz w:val="12"/>
        </w:rPr>
      </w:pPr>
      <w:r w:rsidRPr="00527593">
        <w:rPr>
          <w:sz w:val="12"/>
        </w:rPr>
        <w:t>Economic advantages of auctions</w:t>
      </w:r>
      <w:r w:rsidRPr="00527593">
        <w:rPr>
          <w:sz w:val="12"/>
        </w:rPr>
        <w:t xml:space="preserve"> </w:t>
      </w:r>
      <w:proofErr w:type="spellStart"/>
      <w:r w:rsidRPr="00E663AF">
        <w:rPr>
          <w:rStyle w:val="Emphasis"/>
        </w:rPr>
        <w:t>Auctions</w:t>
      </w:r>
      <w:proofErr w:type="spellEnd"/>
      <w:r w:rsidRPr="00E663AF">
        <w:rPr>
          <w:rStyle w:val="Emphasis"/>
        </w:rPr>
        <w:t xml:space="preserve"> offer several advantages over current immigration policies.</w:t>
      </w:r>
      <w:r w:rsidRPr="00527593">
        <w:rPr>
          <w:sz w:val="12"/>
        </w:rPr>
        <w:t xml:space="preserve"> Most important, </w:t>
      </w:r>
      <w:r w:rsidRPr="008F45F4">
        <w:rPr>
          <w:rStyle w:val="Emphasis"/>
        </w:rPr>
        <w:t>auctions have the potential to allocate visas to their highest-valued use</w:t>
      </w:r>
      <w:r w:rsidRPr="00527593">
        <w:rPr>
          <w:sz w:val="12"/>
        </w:rPr>
        <w:t xml:space="preserve"> [7]. </w:t>
      </w:r>
      <w:r w:rsidRPr="008F45F4">
        <w:rPr>
          <w:rStyle w:val="StyleUnderline"/>
        </w:rPr>
        <w:t>When there is a limit on the number of visas and they are issued on a first-come, first-served basis, visas are awarded to whoever is first in line regardless of whether that person—or the person’s employer—values a visa more than other potential immigrants do.</w:t>
      </w:r>
      <w:r w:rsidRPr="00527593">
        <w:rPr>
          <w:sz w:val="12"/>
        </w:rPr>
        <w:t xml:space="preserve"> Visa auctions, in contrast, use market forces to allocate visas efficiently based on willingness to pay. </w:t>
      </w:r>
      <w:r w:rsidRPr="008F45F4">
        <w:rPr>
          <w:rStyle w:val="Emphasis"/>
        </w:rPr>
        <w:t>Employment-based auctions are an “invisible hand” directing the admission of immigrants with the skills valued the most in the labor market—the immigrants with the highest productivity.</w:t>
      </w:r>
      <w:r w:rsidRPr="00527593">
        <w:rPr>
          <w:sz w:val="12"/>
        </w:rPr>
        <w:t xml:space="preserve"> </w:t>
      </w:r>
      <w:r w:rsidRPr="00E23DBD">
        <w:rPr>
          <w:rStyle w:val="StyleUnderline"/>
        </w:rPr>
        <w:t>It is difficult for governments to estimate or forecast the number of workers needed in specific occupations in the face of changing labor market demand</w:t>
      </w:r>
      <w:r w:rsidRPr="00527593">
        <w:rPr>
          <w:sz w:val="12"/>
        </w:rPr>
        <w:t xml:space="preserve"> [5]. </w:t>
      </w:r>
      <w:r w:rsidRPr="00E23DBD">
        <w:rPr>
          <w:rStyle w:val="StyleUnderline"/>
        </w:rPr>
        <w:t>Auctions</w:t>
      </w:r>
      <w:r w:rsidRPr="00527593">
        <w:rPr>
          <w:sz w:val="12"/>
        </w:rPr>
        <w:t xml:space="preserve"> of employment-based visas </w:t>
      </w:r>
      <w:r w:rsidRPr="00E23DBD">
        <w:rPr>
          <w:rStyle w:val="StyleUnderline"/>
        </w:rPr>
        <w:t>eliminate the need for the government to try to determine which occupations are in highest demand or are experiencing a shortage of workers. Immigrants who work in those occupations or their employers should be willing to pay the most for visas.</w:t>
      </w:r>
      <w:r w:rsidRPr="00527593">
        <w:rPr>
          <w:sz w:val="12"/>
        </w:rPr>
        <w:t xml:space="preserve"> In addition, </w:t>
      </w:r>
      <w:r w:rsidRPr="00E23DBD">
        <w:rPr>
          <w:rStyle w:val="Emphasis"/>
        </w:rPr>
        <w:t>auctions would reveal information to policymakers about bottlenecks in the labor market— situations where labor supply does not meet demand</w:t>
      </w:r>
      <w:r w:rsidRPr="00527593">
        <w:rPr>
          <w:sz w:val="12"/>
        </w:rPr>
        <w:t xml:space="preserve"> [8]. </w:t>
      </w:r>
      <w:r w:rsidRPr="00E23DBD">
        <w:rPr>
          <w:rStyle w:val="StyleUnderline"/>
        </w:rPr>
        <w:t xml:space="preserve">Policymakers could use this information to design education or training programs to alleviate bottlenecks in the long term, while allowing immigration to alleviate them in the short term. </w:t>
      </w:r>
      <w:r w:rsidRPr="00E23DBD">
        <w:rPr>
          <w:rStyle w:val="Emphasis"/>
        </w:rPr>
        <w:t>Alleviating bottlenecks would boost economic growth.</w:t>
      </w:r>
      <w:r w:rsidRPr="00527593">
        <w:rPr>
          <w:sz w:val="12"/>
        </w:rPr>
        <w:t xml:space="preserve"> </w:t>
      </w:r>
      <w:r w:rsidRPr="00A61B7B">
        <w:rPr>
          <w:rStyle w:val="StyleUnderline"/>
        </w:rPr>
        <w:t>In theory, the government could simply set a higher price for visas instead of holding an auction.</w:t>
      </w:r>
      <w:r w:rsidRPr="00527593">
        <w:rPr>
          <w:sz w:val="12"/>
        </w:rPr>
        <w:t xml:space="preserve"> This could also lead to an efficient allocation of visas. </w:t>
      </w:r>
      <w:r w:rsidRPr="00A61B7B">
        <w:rPr>
          <w:rStyle w:val="StyleUnderline"/>
        </w:rPr>
        <w:t xml:space="preserve">However, </w:t>
      </w:r>
      <w:r w:rsidRPr="00BF4A8A">
        <w:rPr>
          <w:rStyle w:val="Emphasis"/>
        </w:rPr>
        <w:t>the government is unlikely to know the demand for visas, which changes over time, and hence is unlikely to know the optimal price. Auctions would reveal this price and allow it to fluctuate.</w:t>
      </w:r>
      <w:r w:rsidRPr="00527593">
        <w:rPr>
          <w:sz w:val="12"/>
        </w:rPr>
        <w:t xml:space="preserve"> Further, </w:t>
      </w:r>
      <w:r w:rsidRPr="003656AF">
        <w:rPr>
          <w:rStyle w:val="StyleUnderline"/>
        </w:rPr>
        <w:t>changes in visa prices, either at auction or in the resale market, would provide a useful market-based signal to the government of changes in the demand for visas</w:t>
      </w:r>
      <w:r w:rsidRPr="00527593">
        <w:rPr>
          <w:sz w:val="12"/>
        </w:rPr>
        <w:t>. An increase in prices would indicate an increase in demand for visas. The government might then want to increase the number of visas available. Otherwise, it would risk incurring more unauthorized immigration or worker shortages and bottlenecks to economic growth. If the government wants to reduce the number of foreign workers during an economic downturn, it could decrease the number of visas available at auction and even buy back visas in the resale market. However, a government that tries to manipulate the number of visas in response to the business cycle must do so nimbly and adeptly. Otherwise, changes in the number of visas may kick in just as the business cycle shifts to another phase.</w:t>
      </w:r>
      <w:r w:rsidRPr="00527593">
        <w:rPr>
          <w:sz w:val="12"/>
        </w:rPr>
        <w:t xml:space="preserve"> </w:t>
      </w:r>
      <w:r w:rsidRPr="003656AF">
        <w:rPr>
          <w:rStyle w:val="StyleUnderline"/>
        </w:rPr>
        <w:t>Auctions have the potential to generate considerably more revenue than governments currently receive for visas. The gains to immigration are substantial, suggesting that many immigrants or their employers would be willing to pay large sums for visas or permits.</w:t>
      </w:r>
      <w:r w:rsidRPr="00527593">
        <w:rPr>
          <w:sz w:val="12"/>
        </w:rPr>
        <w:t xml:space="preserve"> </w:t>
      </w:r>
      <w:proofErr w:type="spellStart"/>
      <w:r w:rsidRPr="00527593">
        <w:rPr>
          <w:sz w:val="12"/>
        </w:rPr>
        <w:t>Lowskilled</w:t>
      </w:r>
      <w:proofErr w:type="spellEnd"/>
      <w:r w:rsidRPr="00527593">
        <w:rPr>
          <w:sz w:val="12"/>
        </w:rPr>
        <w:t xml:space="preserve"> workers can earn ten times as much in the US as in Egypt, Haiti, or Nigeria; workers from Guatemala and Mexico can earn at least 2.5 times as much [9]. In 2000, low-skilled Mexican men earned an average of US$10,000 more annually in the US than in Mexico [10]. In 2009, Indian computer programmers working in the US on temporary visas earned about US$58,000 more annually than they would have earned at the same job in India [11]. Visa auctions would transfer some of these gains from immigrants (and their employers) to the government.</w:t>
      </w:r>
      <w:r w:rsidRPr="00527593">
        <w:rPr>
          <w:sz w:val="12"/>
        </w:rPr>
        <w:t xml:space="preserve"> </w:t>
      </w:r>
      <w:r w:rsidRPr="00432C88">
        <w:rPr>
          <w:rStyle w:val="StyleUnderline"/>
        </w:rPr>
        <w:t>Government revenues would also increase indirectly if an auction system leads to an increase in average incomes among immigrants</w:t>
      </w:r>
      <w:r w:rsidRPr="00527593">
        <w:rPr>
          <w:sz w:val="12"/>
        </w:rPr>
        <w:t xml:space="preserve"> [2]. Auctioning visas directly to immigrants would presumably result in a shift toward higher-income immigrants since they would be </w:t>
      </w:r>
      <w:proofErr w:type="gramStart"/>
      <w:r w:rsidRPr="00527593">
        <w:rPr>
          <w:sz w:val="12"/>
        </w:rPr>
        <w:t>more able</w:t>
      </w:r>
      <w:proofErr w:type="gramEnd"/>
      <w:r w:rsidRPr="00527593">
        <w:rPr>
          <w:sz w:val="12"/>
        </w:rPr>
        <w:t xml:space="preserve"> to afford a visa; </w:t>
      </w:r>
      <w:r w:rsidRPr="00432C88">
        <w:rPr>
          <w:rStyle w:val="StyleUnderline"/>
        </w:rPr>
        <w:t>an employer-based auction system would</w:t>
      </w:r>
      <w:r w:rsidRPr="00527593">
        <w:rPr>
          <w:sz w:val="12"/>
        </w:rPr>
        <w:t xml:space="preserve"> likely also </w:t>
      </w:r>
      <w:r w:rsidRPr="00432C88">
        <w:rPr>
          <w:rStyle w:val="StyleUnderline"/>
        </w:rPr>
        <w:t>result in a shift towards higher-paid immigrant workers</w:t>
      </w:r>
      <w:r w:rsidRPr="00527593">
        <w:rPr>
          <w:sz w:val="12"/>
        </w:rPr>
        <w:t xml:space="preserve">. Either way, </w:t>
      </w:r>
      <w:r w:rsidRPr="00432C88">
        <w:rPr>
          <w:rStyle w:val="StyleUnderline"/>
        </w:rPr>
        <w:t>government coffers would swell due to higher tax revenue</w:t>
      </w:r>
      <w:r w:rsidRPr="00527593">
        <w:rPr>
          <w:sz w:val="12"/>
        </w:rPr>
        <w:t>.</w:t>
      </w:r>
      <w:r w:rsidRPr="00527593">
        <w:rPr>
          <w:sz w:val="12"/>
        </w:rPr>
        <w:t xml:space="preserve"> </w:t>
      </w:r>
      <w:r w:rsidRPr="004379A6">
        <w:rPr>
          <w:rStyle w:val="Emphasis"/>
        </w:rPr>
        <w:t>The revenue raised by visa auctions can alleviate some of the concerns of opponents of immigration.</w:t>
      </w:r>
      <w:r w:rsidRPr="004379A6">
        <w:rPr>
          <w:rStyle w:val="StyleUnderline"/>
        </w:rPr>
        <w:t xml:space="preserve"> The funds could be used to pay for training classes for native-born workers who work in immigrant-intensive sectors or areas. The funds could also be used to offset costs incurred by areas that receive large numbers of immigrants, such as the costs of educating their children or providing publicly funded health care or other services to immigrants.</w:t>
      </w:r>
      <w:r w:rsidRPr="00527593">
        <w:rPr>
          <w:sz w:val="12"/>
        </w:rPr>
        <w:t xml:space="preserve"> Alternatively, the government could cut taxes commensurate with the increase in revenue from visa auctions.</w:t>
      </w:r>
      <w:r w:rsidRPr="00527593">
        <w:rPr>
          <w:sz w:val="12"/>
        </w:rPr>
        <w:t xml:space="preserve"> </w:t>
      </w:r>
      <w:r w:rsidRPr="004379A6">
        <w:rPr>
          <w:rStyle w:val="Emphasis"/>
        </w:rPr>
        <w:t>Visa auctions also help address concerns that immigration drives down wages and employment among native-born workers. By raising the price of hiring foreign-born workers, auctions increase employers’ incentive to hire native-born workers.</w:t>
      </w:r>
      <w:r w:rsidRPr="00527593">
        <w:rPr>
          <w:sz w:val="12"/>
        </w:rPr>
        <w:t xml:space="preserve"> Meanwhile, </w:t>
      </w:r>
      <w:r w:rsidRPr="004379A6">
        <w:rPr>
          <w:rStyle w:val="StyleUnderline"/>
        </w:rPr>
        <w:t>visa portability benefits both foreign- and native-born workers</w:t>
      </w:r>
      <w:r w:rsidRPr="00527593">
        <w:rPr>
          <w:sz w:val="12"/>
        </w:rPr>
        <w:t>.</w:t>
      </w:r>
    </w:p>
    <w:p w:rsidR="00527593" w:rsidRDefault="00527593" w:rsidP="00527593"/>
    <w:p w:rsidR="00527593" w:rsidRDefault="00527593" w:rsidP="00527593">
      <w:pPr>
        <w:pStyle w:val="Heading4"/>
      </w:pPr>
      <w:r>
        <w:t>Comparative evidence – best policy option – solves case better and avoids wage deflation</w:t>
      </w:r>
    </w:p>
    <w:p w:rsidR="00527593" w:rsidRPr="00445365" w:rsidRDefault="00527593" w:rsidP="00527593">
      <w:r w:rsidRPr="00445365">
        <w:t xml:space="preserve">Thomas </w:t>
      </w:r>
      <w:r w:rsidRPr="00445365">
        <w:rPr>
          <w:rStyle w:val="Style13ptBold"/>
        </w:rPr>
        <w:t>Bauer and</w:t>
      </w:r>
      <w:r w:rsidRPr="00445365">
        <w:t xml:space="preserve"> Klaus F. </w:t>
      </w:r>
      <w:r w:rsidRPr="00445365">
        <w:rPr>
          <w:rStyle w:val="Style13ptBold"/>
        </w:rPr>
        <w:t>Zimmermann 99</w:t>
      </w:r>
      <w:r w:rsidRPr="00445365">
        <w:t xml:space="preserve">, (Thomas Bauer is currently a professor of economics. Klaus F. Zimmermann is President of the Global Labor Organization, Full Professor of Economics at Bonn University, Research Fellow of the Centre for Economic Policy Research and Founding Director at the Institute for the Study of Labor), July 1999, "Assessment of Possible Migration Pressure and its </w:t>
      </w:r>
      <w:proofErr w:type="spellStart"/>
      <w:r w:rsidRPr="00445365">
        <w:t>Labour</w:t>
      </w:r>
      <w:proofErr w:type="spellEnd"/>
      <w:r w:rsidRPr="00445365">
        <w:t xml:space="preserve"> Market Impact Following EU Enlargement to Central and Eastern Europe", IZA Research Report No. 3, ftp://repec.iza.org/RePEc/reports/iza3.pdf, TJ-TD</w:t>
      </w:r>
    </w:p>
    <w:p w:rsidR="00527593" w:rsidRPr="00DC0F28" w:rsidRDefault="00527593" w:rsidP="00527593">
      <w:pPr>
        <w:rPr>
          <w:sz w:val="16"/>
        </w:rPr>
      </w:pPr>
      <w:r w:rsidRPr="00DC0F28">
        <w:rPr>
          <w:sz w:val="16"/>
        </w:rPr>
        <w:t xml:space="preserve">The third possibility is to </w:t>
      </w:r>
      <w:r w:rsidRPr="00DC0F28">
        <w:rPr>
          <w:highlight w:val="yellow"/>
          <w:u w:val="single"/>
        </w:rPr>
        <w:t>auction the right to immigrate to</w:t>
      </w:r>
      <w:r w:rsidRPr="00DC0F28">
        <w:rPr>
          <w:u w:val="single"/>
        </w:rPr>
        <w:t xml:space="preserve"> potential migrants or native </w:t>
      </w:r>
      <w:r w:rsidRPr="00DC0F28">
        <w:rPr>
          <w:highlight w:val="yellow"/>
          <w:u w:val="single"/>
        </w:rPr>
        <w:t>firms</w:t>
      </w:r>
      <w:r w:rsidRPr="00DC0F28">
        <w:rPr>
          <w:sz w:val="16"/>
          <w:highlight w:val="yellow"/>
        </w:rPr>
        <w:t>.</w:t>
      </w:r>
      <w:r w:rsidRPr="00DC0F28">
        <w:rPr>
          <w:sz w:val="16"/>
        </w:rPr>
        <w:t xml:space="preserve"> To economists, this idea is quite appealing, for </w:t>
      </w:r>
      <w:r w:rsidRPr="00DC0F28">
        <w:rPr>
          <w:highlight w:val="yellow"/>
          <w:u w:val="single"/>
        </w:rPr>
        <w:t>an auction selects migrants according to their ability</w:t>
      </w:r>
      <w:r w:rsidRPr="00DC0F28">
        <w:rPr>
          <w:u w:val="single"/>
        </w:rPr>
        <w:t xml:space="preserve"> and willingness to pay. </w:t>
      </w:r>
      <w:r w:rsidRPr="00DC0F28">
        <w:rPr>
          <w:highlight w:val="yellow"/>
          <w:u w:val="single"/>
        </w:rPr>
        <w:t>This selection mechanism would</w:t>
      </w:r>
      <w:r w:rsidRPr="00DC0F28">
        <w:rPr>
          <w:u w:val="single"/>
        </w:rPr>
        <w:t xml:space="preserve"> efficiently </w:t>
      </w:r>
      <w:r w:rsidRPr="00DC0F28">
        <w:rPr>
          <w:highlight w:val="yellow"/>
          <w:u w:val="single"/>
        </w:rPr>
        <w:t>identify those migrants who have a large capacity to produce goods of high economic value</w:t>
      </w:r>
      <w:r w:rsidRPr="00DC0F28">
        <w:rPr>
          <w:sz w:val="16"/>
        </w:rPr>
        <w:t xml:space="preserve"> while working in the receiving country. While a point system also discriminates among migrants by their economic value, </w:t>
      </w:r>
      <w:r w:rsidRPr="00DC0F28">
        <w:rPr>
          <w:highlight w:val="yellow"/>
          <w:u w:val="single"/>
        </w:rPr>
        <w:t>auctions will</w:t>
      </w:r>
      <w:r w:rsidRPr="00DC0F28">
        <w:rPr>
          <w:sz w:val="16"/>
        </w:rPr>
        <w:t xml:space="preserve">, in addition, </w:t>
      </w:r>
      <w:proofErr w:type="spellStart"/>
      <w:r w:rsidRPr="00DC0F28">
        <w:rPr>
          <w:highlight w:val="yellow"/>
          <w:u w:val="single"/>
        </w:rPr>
        <w:t>selfselect</w:t>
      </w:r>
      <w:proofErr w:type="spellEnd"/>
      <w:r w:rsidRPr="00DC0F28">
        <w:rPr>
          <w:sz w:val="16"/>
        </w:rPr>
        <w:t xml:space="preserve"> those </w:t>
      </w:r>
      <w:r w:rsidRPr="00DC0F28">
        <w:rPr>
          <w:highlight w:val="yellow"/>
          <w:u w:val="single"/>
        </w:rPr>
        <w:t>persons who have the best chance to be</w:t>
      </w:r>
      <w:r w:rsidRPr="00DC0F28">
        <w:rPr>
          <w:u w:val="single"/>
        </w:rPr>
        <w:t xml:space="preserve"> economically </w:t>
      </w:r>
      <w:r w:rsidRPr="00DC0F28">
        <w:rPr>
          <w:highlight w:val="yellow"/>
          <w:u w:val="single"/>
        </w:rPr>
        <w:t>successful</w:t>
      </w:r>
      <w:r w:rsidRPr="00DC0F28">
        <w:rPr>
          <w:u w:val="single"/>
        </w:rPr>
        <w:t>.</w:t>
      </w:r>
      <w:r w:rsidRPr="00DC0F28">
        <w:rPr>
          <w:sz w:val="16"/>
        </w:rPr>
        <w:t xml:space="preserve"> In general, </w:t>
      </w:r>
      <w:r w:rsidRPr="00DC0F28">
        <w:rPr>
          <w:u w:val="single"/>
        </w:rPr>
        <w:t>this holds true, irrespective of whether the immigration visas are auctioned to potential migrants or to native firms.</w:t>
      </w:r>
      <w:r w:rsidRPr="00DC0F28">
        <w:rPr>
          <w:sz w:val="16"/>
        </w:rPr>
        <w:t xml:space="preserve"> Bauer and Zimmermann (1999) have shown that, in the case of temporary migration, </w:t>
      </w:r>
      <w:r w:rsidRPr="00DC0F28">
        <w:rPr>
          <w:highlight w:val="yellow"/>
          <w:u w:val="single"/>
        </w:rPr>
        <w:t>the most efficient immigration policy</w:t>
      </w:r>
      <w:r w:rsidRPr="00DC0F28">
        <w:rPr>
          <w:sz w:val="16"/>
        </w:rPr>
        <w:t xml:space="preserve">, in terms of selecting those immigrants who are of the highest economic value for the receiving country, </w:t>
      </w:r>
      <w:r w:rsidRPr="00DC0F28">
        <w:rPr>
          <w:highlight w:val="yellow"/>
          <w:u w:val="single"/>
        </w:rPr>
        <w:t>is an auction of immigration visas</w:t>
      </w:r>
      <w:r w:rsidRPr="00DC0F28">
        <w:rPr>
          <w:u w:val="single"/>
        </w:rPr>
        <w:t xml:space="preserve"> to native firms.</w:t>
      </w:r>
      <w:r w:rsidRPr="00DC0F28">
        <w:rPr>
          <w:sz w:val="16"/>
        </w:rPr>
        <w:t xml:space="preserve"> In such an auction, the EU would announce a quota for the total number of entry permissions from the new EU member countries every year. </w:t>
      </w:r>
      <w:r w:rsidRPr="00DC0F28">
        <w:rPr>
          <w:u w:val="single"/>
        </w:rPr>
        <w:t>The immigration visas are only temporary</w:t>
      </w:r>
      <w:r w:rsidRPr="00DC0F28">
        <w:rPr>
          <w:sz w:val="16"/>
        </w:rPr>
        <w:t xml:space="preserve">. In this auction, such </w:t>
      </w:r>
      <w:r w:rsidRPr="00DC0F28">
        <w:rPr>
          <w:highlight w:val="yellow"/>
          <w:u w:val="single"/>
        </w:rPr>
        <w:t>temporary immigration visas are given to those native firms who are willing to pay the highest price</w:t>
      </w:r>
      <w:r w:rsidRPr="00DC0F28">
        <w:rPr>
          <w:u w:val="single"/>
        </w:rPr>
        <w:t xml:space="preserve"> for the visas. The </w:t>
      </w:r>
      <w:r w:rsidRPr="00DC0F28">
        <w:rPr>
          <w:highlight w:val="yellow"/>
          <w:u w:val="single"/>
        </w:rPr>
        <w:t>firms then select what type of migrants they</w:t>
      </w:r>
      <w:r w:rsidRPr="00DC0F28">
        <w:rPr>
          <w:sz w:val="16"/>
        </w:rPr>
        <w:t>, themselves</w:t>
      </w:r>
      <w:r w:rsidRPr="00DC0F28">
        <w:rPr>
          <w:u w:val="single"/>
        </w:rPr>
        <w:t xml:space="preserve">, </w:t>
      </w:r>
      <w:r w:rsidRPr="00DC0F28">
        <w:rPr>
          <w:highlight w:val="yellow"/>
          <w:u w:val="single"/>
        </w:rPr>
        <w:t>will employ. If the firms are required to pay migrants the same wage</w:t>
      </w:r>
      <w:r w:rsidRPr="00DC0F28">
        <w:rPr>
          <w:u w:val="single"/>
        </w:rPr>
        <w:t xml:space="preserve"> as they would pay a domestic worker</w:t>
      </w:r>
      <w:r w:rsidRPr="00DC0F28">
        <w:rPr>
          <w:highlight w:val="yellow"/>
          <w:u w:val="single"/>
        </w:rPr>
        <w:t xml:space="preserve">, this system guarantees that the firms will employ foreigners only for occupations and tasks, for which they </w:t>
      </w:r>
      <w:proofErr w:type="spellStart"/>
      <w:r w:rsidRPr="00DC0F28">
        <w:rPr>
          <w:highlight w:val="yellow"/>
          <w:u w:val="single"/>
        </w:rPr>
        <w:t>can not</w:t>
      </w:r>
      <w:proofErr w:type="spellEnd"/>
      <w:r w:rsidRPr="00DC0F28">
        <w:rPr>
          <w:highlight w:val="yellow"/>
          <w:u w:val="single"/>
        </w:rPr>
        <w:t xml:space="preserve"> find domestic workers</w:t>
      </w:r>
      <w:r w:rsidRPr="00DC0F28">
        <w:rPr>
          <w:u w:val="single"/>
        </w:rPr>
        <w:t>.</w:t>
      </w:r>
      <w:r w:rsidRPr="00DC0F28">
        <w:rPr>
          <w:sz w:val="16"/>
        </w:rPr>
        <w:t xml:space="preserve"> The main advantage of the auction system is that it does not suffer from the deficiencies of the point system and the bilateral agreements. Compared to other options of a selective immigration policy</w:t>
      </w:r>
      <w:r w:rsidRPr="00DC0F28">
        <w:rPr>
          <w:b/>
          <w:highlight w:val="yellow"/>
          <w:u w:val="single"/>
        </w:rPr>
        <w:t>, the auction system is relatively inexpensive, and the costs pay their way through the receipts of the auction</w:t>
      </w:r>
      <w:r w:rsidRPr="00DC0F28">
        <w:rPr>
          <w:highlight w:val="yellow"/>
          <w:u w:val="single"/>
        </w:rPr>
        <w:t>. If the receipts are higher than the costs, the surplus</w:t>
      </w:r>
      <w:r w:rsidRPr="00DC0F28">
        <w:rPr>
          <w:u w:val="single"/>
        </w:rPr>
        <w:t xml:space="preserve"> </w:t>
      </w:r>
      <w:r w:rsidRPr="00DC0F28">
        <w:rPr>
          <w:highlight w:val="yellow"/>
          <w:u w:val="single"/>
        </w:rPr>
        <w:t>might be used to compensate</w:t>
      </w:r>
      <w:r w:rsidRPr="00DC0F28">
        <w:rPr>
          <w:u w:val="single"/>
        </w:rPr>
        <w:t xml:space="preserve"> those </w:t>
      </w:r>
      <w:r w:rsidRPr="00DC0F28">
        <w:rPr>
          <w:highlight w:val="yellow"/>
          <w:u w:val="single"/>
        </w:rPr>
        <w:t>domestic workers who</w:t>
      </w:r>
      <w:r w:rsidRPr="00DC0F28">
        <w:rPr>
          <w:u w:val="single"/>
        </w:rPr>
        <w:t xml:space="preserve"> potentially </w:t>
      </w:r>
      <w:r w:rsidRPr="00DC0F28">
        <w:rPr>
          <w:highlight w:val="yellow"/>
          <w:u w:val="single"/>
        </w:rPr>
        <w:t>suffer from immigration</w:t>
      </w:r>
      <w:r w:rsidRPr="00DC0F28">
        <w:rPr>
          <w:sz w:val="16"/>
        </w:rPr>
        <w:t xml:space="preserve">. 4.3. Summary </w:t>
      </w:r>
      <w:proofErr w:type="gramStart"/>
      <w:r w:rsidRPr="00DC0F28">
        <w:rPr>
          <w:sz w:val="16"/>
        </w:rPr>
        <w:t>To</w:t>
      </w:r>
      <w:proofErr w:type="gramEnd"/>
      <w:r w:rsidRPr="00DC0F28">
        <w:rPr>
          <w:sz w:val="16"/>
        </w:rPr>
        <w:t xml:space="preserve"> </w:t>
      </w:r>
      <w:proofErr w:type="spellStart"/>
      <w:r w:rsidRPr="00DC0F28">
        <w:rPr>
          <w:sz w:val="16"/>
        </w:rPr>
        <w:t>summarise</w:t>
      </w:r>
      <w:proofErr w:type="spellEnd"/>
      <w:r w:rsidRPr="00DC0F28">
        <w:rPr>
          <w:sz w:val="16"/>
        </w:rPr>
        <w:t xml:space="preserve">, the discussion in this section has shown that the EU has several options regarding migration policy towards the East only in the </w:t>
      </w:r>
      <w:proofErr w:type="spellStart"/>
      <w:r w:rsidRPr="00DC0F28">
        <w:rPr>
          <w:sz w:val="16"/>
        </w:rPr>
        <w:t>shortrun</w:t>
      </w:r>
      <w:proofErr w:type="spellEnd"/>
      <w:r w:rsidRPr="00DC0F28">
        <w:rPr>
          <w:sz w:val="16"/>
        </w:rPr>
        <w:t>, since, according to Article 8a of the Single European Act, a system of free mobility seems to be unavoidable. However, as in the past, migration restrictions could be implemented in the short-run. The analysis in section 3 of this report has shown that, in such a restricted migration regime, the EU should opt for a selective migration policy in order to avoid potential burdens for their native population. The discussion of different selective immigration policies has shown that an auction system is superior to all other policy options. In the case of a potential EU enlargement, bilateral agreements regulating the temporary immigration from the new member countries are the second-best option.</w:t>
      </w:r>
    </w:p>
    <w:p w:rsidR="00527593" w:rsidRDefault="00527593" w:rsidP="00527593"/>
    <w:p w:rsidR="00527593" w:rsidRPr="000912E8" w:rsidRDefault="00527593" w:rsidP="00527593">
      <w:pPr>
        <w:pStyle w:val="Heading4"/>
      </w:pPr>
      <w:r w:rsidRPr="000912E8">
        <w:t>CP is Pareto-optimal – meaning that it maximizes welfare between natives, immigrants, and citizens of other countries that stay there – no risk of a deficit based on migrant welfare</w:t>
      </w:r>
    </w:p>
    <w:p w:rsidR="00527593" w:rsidRDefault="00527593" w:rsidP="00527593">
      <w:r w:rsidRPr="000912E8">
        <w:rPr>
          <w:b/>
        </w:rPr>
        <w:t>Collie 9</w:t>
      </w:r>
      <w:r>
        <w:t xml:space="preserve"> [David R. Collie, Professor @ Cardiff Business School, “Auctioning Immigration Visas”, Review of Development Economics, Volume 13, Issue 4, pages 687–694, November 2009]</w:t>
      </w:r>
    </w:p>
    <w:p w:rsidR="00527593" w:rsidRDefault="00527593" w:rsidP="00527593"/>
    <w:p w:rsidR="00527593" w:rsidRPr="00F11205" w:rsidRDefault="00527593" w:rsidP="00527593">
      <w:pPr>
        <w:rPr>
          <w:u w:val="single"/>
        </w:rPr>
      </w:pPr>
      <w:r w:rsidRPr="00F11205">
        <w:rPr>
          <w:sz w:val="16"/>
        </w:rPr>
        <w:t xml:space="preserve">Although free migration is Pareto-optimal for the world economy, the </w:t>
      </w:r>
      <w:r w:rsidRPr="00F11205">
        <w:rPr>
          <w:u w:val="single"/>
        </w:rPr>
        <w:t>native workers in country A will lose from immigration</w:t>
      </w:r>
      <w:r w:rsidRPr="00F11205">
        <w:rPr>
          <w:sz w:val="16"/>
        </w:rPr>
        <w:t xml:space="preserve">, </w:t>
      </w:r>
      <w:r w:rsidRPr="00F11205">
        <w:rPr>
          <w:sz w:val="16"/>
          <w:highlight w:val="yellow"/>
        </w:rPr>
        <w:t xml:space="preserve">and </w:t>
      </w:r>
      <w:r w:rsidRPr="00F11205">
        <w:rPr>
          <w:highlight w:val="yellow"/>
          <w:u w:val="single"/>
        </w:rPr>
        <w:t>if the government in country A maximizes the welfare of the native residents then immigration will be prohibited</w:t>
      </w:r>
      <w:r w:rsidRPr="00F11205">
        <w:rPr>
          <w:sz w:val="16"/>
        </w:rPr>
        <w:t xml:space="preserve">. Freeman (2006) suggests that </w:t>
      </w:r>
      <w:r w:rsidRPr="00F11205">
        <w:rPr>
          <w:u w:val="single"/>
        </w:rPr>
        <w:t>a “</w:t>
      </w:r>
      <w:r w:rsidRPr="00F11205">
        <w:rPr>
          <w:highlight w:val="yellow"/>
          <w:u w:val="single"/>
        </w:rPr>
        <w:t>radically economic policy” such as the auctioning of immigration visas is required</w:t>
      </w:r>
      <w:r w:rsidRPr="00F11205">
        <w:rPr>
          <w:u w:val="single"/>
        </w:rPr>
        <w:t xml:space="preserve"> so that the native workers in country A will receive some of the benefits from immigration. If country A auctions a number of immigration visas then the immigrant workers will be prepared to pay the amount of the wage difference between the two countries</w:t>
      </w:r>
      <w:r w:rsidRPr="00F11205">
        <w:rPr>
          <w:sz w:val="16"/>
        </w:rPr>
        <w:t xml:space="preserve">, </w:t>
      </w:r>
      <w:proofErr w:type="spellStart"/>
      <w:r w:rsidRPr="00F11205">
        <w:rPr>
          <w:sz w:val="16"/>
        </w:rPr>
        <w:t>wA</w:t>
      </w:r>
      <w:proofErr w:type="spellEnd"/>
      <w:r w:rsidRPr="00F11205">
        <w:rPr>
          <w:sz w:val="16"/>
        </w:rPr>
        <w:t xml:space="preserve"> − </w:t>
      </w:r>
      <w:proofErr w:type="spellStart"/>
      <w:r w:rsidRPr="00F11205">
        <w:rPr>
          <w:sz w:val="16"/>
        </w:rPr>
        <w:t>wB</w:t>
      </w:r>
      <w:proofErr w:type="spellEnd"/>
      <w:r w:rsidRPr="00F11205">
        <w:rPr>
          <w:sz w:val="16"/>
        </w:rPr>
        <w:t>. The revenue from the auction of the immigration visas could then be redistributed to the native workers in country A. With immigrant workers each paying (</w:t>
      </w:r>
      <w:proofErr w:type="spellStart"/>
      <w:r w:rsidRPr="00F11205">
        <w:rPr>
          <w:sz w:val="16"/>
        </w:rPr>
        <w:t>wA</w:t>
      </w:r>
      <w:proofErr w:type="spellEnd"/>
      <w:r w:rsidRPr="00F11205">
        <w:rPr>
          <w:sz w:val="16"/>
        </w:rPr>
        <w:t xml:space="preserve"> − </w:t>
      </w:r>
      <w:proofErr w:type="spellStart"/>
      <w:r w:rsidRPr="00F11205">
        <w:rPr>
          <w:sz w:val="16"/>
        </w:rPr>
        <w:t>wB</w:t>
      </w:r>
      <w:proofErr w:type="spellEnd"/>
      <w:r w:rsidRPr="00F11205">
        <w:rPr>
          <w:sz w:val="16"/>
        </w:rPr>
        <w:t xml:space="preserve">) for an immigration visa, each native worker in country A would receive so the income of each native worker </w:t>
      </w:r>
      <w:proofErr w:type="gramStart"/>
      <w:r w:rsidRPr="00F11205">
        <w:rPr>
          <w:sz w:val="16"/>
        </w:rPr>
        <w:t>is ,</w:t>
      </w:r>
      <w:proofErr w:type="gramEnd"/>
      <w:r w:rsidRPr="00F11205">
        <w:rPr>
          <w:sz w:val="16"/>
        </w:rPr>
        <w:t xml:space="preserve"> whereas each immigrant worker has the same income as a worker that remains in country B, i.e. </w:t>
      </w:r>
      <w:proofErr w:type="spellStart"/>
      <w:r w:rsidRPr="00F11205">
        <w:rPr>
          <w:sz w:val="16"/>
        </w:rPr>
        <w:t>mB</w:t>
      </w:r>
      <w:proofErr w:type="spellEnd"/>
      <w:r w:rsidRPr="00F11205">
        <w:rPr>
          <w:sz w:val="16"/>
        </w:rPr>
        <w:t xml:space="preserve"> = </w:t>
      </w:r>
      <w:proofErr w:type="spellStart"/>
      <w:r w:rsidRPr="00F11205">
        <w:rPr>
          <w:sz w:val="16"/>
        </w:rPr>
        <w:t>wB</w:t>
      </w:r>
      <w:proofErr w:type="spellEnd"/>
      <w:r w:rsidRPr="00F11205">
        <w:rPr>
          <w:sz w:val="16"/>
        </w:rPr>
        <w:t xml:space="preserve">. </w:t>
      </w:r>
      <w:r w:rsidRPr="00F11205">
        <w:rPr>
          <w:u w:val="single"/>
        </w:rPr>
        <w:t xml:space="preserve">This </w:t>
      </w:r>
      <w:r w:rsidRPr="00F11205">
        <w:rPr>
          <w:highlight w:val="yellow"/>
          <w:u w:val="single"/>
        </w:rPr>
        <w:t>redistribution of income from the immigrant workers to the native workers in country A does not affect the aggregate demands for the two goods since preferences are identical and homothetic</w:t>
      </w:r>
      <w:r w:rsidRPr="00F11205">
        <w:rPr>
          <w:sz w:val="16"/>
        </w:rPr>
        <w:t xml:space="preserve">. Therefore, </w:t>
      </w:r>
      <w:r w:rsidRPr="00F11205">
        <w:rPr>
          <w:u w:val="single"/>
        </w:rPr>
        <w:t xml:space="preserve">the equilibrium prices and wages are unaffected </w:t>
      </w:r>
      <w:r w:rsidRPr="00F11205">
        <w:rPr>
          <w:sz w:val="16"/>
        </w:rPr>
        <w:t>and are given by (4) and (5). With the auctioning of immigration visas, the effect of immigration on the welfare of a native worker/consumer in country A is obtained by differentiating the indirect utility function and using Roy's identity: (12) The first term in square brackets is the terms-of-trade effect of immigration, which is negative. The second term is the effect of immigration on the revenue from each immigration visa, (</w:t>
      </w:r>
      <w:proofErr w:type="spellStart"/>
      <w:r w:rsidRPr="00F11205">
        <w:rPr>
          <w:sz w:val="16"/>
        </w:rPr>
        <w:t>wA</w:t>
      </w:r>
      <w:proofErr w:type="spellEnd"/>
      <w:r w:rsidRPr="00F11205">
        <w:rPr>
          <w:sz w:val="16"/>
        </w:rPr>
        <w:t xml:space="preserve"> − </w:t>
      </w:r>
      <w:proofErr w:type="spellStart"/>
      <w:r w:rsidRPr="00F11205">
        <w:rPr>
          <w:sz w:val="16"/>
        </w:rPr>
        <w:t>wB</w:t>
      </w:r>
      <w:proofErr w:type="spellEnd"/>
      <w:r w:rsidRPr="00F11205">
        <w:rPr>
          <w:sz w:val="16"/>
        </w:rPr>
        <w:t xml:space="preserve">), which is negative as the reduction in the price of good X reduces the wage in country A. The third effect is the extra revenue from the marginal immigrant worker, which is positive provided the wage in country A is higher than the wage in country B. Substituting (4), (5), and (6) into (12) yields: (13) The sign of the derivative depends upon the numerator of the expression in square brackets. First, consider the possibility of a corner solution where the optimal level of immigration is zero. This will be the case if the derivative is negative when evaluated where there is no immigration so when </w:t>
      </w:r>
      <w:proofErr w:type="gramStart"/>
      <w:r w:rsidRPr="00F11205">
        <w:rPr>
          <w:sz w:val="16"/>
        </w:rPr>
        <w:t>and .</w:t>
      </w:r>
      <w:proofErr w:type="gramEnd"/>
      <w:r w:rsidRPr="00F11205">
        <w:rPr>
          <w:sz w:val="16"/>
        </w:rPr>
        <w:t xml:space="preserve"> Then, the numerator in square brackets becomes and this will be negative if: (14) When immigration visas are auctioned, immigration will only increase the welfare of the native worker/consumers in country A if the wage under free trade (when there is no immigration) is substantially higher in country A than in country B. For example, if γ = 1/3, then the optimal level of immigration will be zero even if the wage in country A is up to four-times the wage in country B. This leads to the following proposition: Proposition 1. When immigration visas are auctioned, the optimal level of immigration is zero if (</w:t>
      </w:r>
      <w:proofErr w:type="spellStart"/>
      <w:r w:rsidRPr="00F11205">
        <w:rPr>
          <w:sz w:val="16"/>
        </w:rPr>
        <w:t>wA</w:t>
      </w:r>
      <w:proofErr w:type="spellEnd"/>
      <w:r w:rsidRPr="00F11205">
        <w:rPr>
          <w:sz w:val="16"/>
        </w:rPr>
        <w:t>/</w:t>
      </w:r>
      <w:proofErr w:type="spellStart"/>
      <w:proofErr w:type="gramStart"/>
      <w:r w:rsidRPr="00F11205">
        <w:rPr>
          <w:sz w:val="16"/>
        </w:rPr>
        <w:t>wB</w:t>
      </w:r>
      <w:proofErr w:type="spellEnd"/>
      <w:r w:rsidRPr="00F11205">
        <w:rPr>
          <w:sz w:val="16"/>
        </w:rPr>
        <w:t>)T</w:t>
      </w:r>
      <w:proofErr w:type="gramEnd"/>
      <w:r w:rsidRPr="00F11205">
        <w:rPr>
          <w:sz w:val="16"/>
        </w:rPr>
        <w:t xml:space="preserve"> &lt; (1 + γ)/γ </w:t>
      </w:r>
      <w:r w:rsidRPr="00F11205">
        <w:rPr>
          <w:rFonts w:ascii="Cambria Math" w:hAnsi="Cambria Math" w:cs="Cambria Math"/>
          <w:sz w:val="16"/>
        </w:rPr>
        <w:t>∈</w:t>
      </w:r>
      <w:r w:rsidRPr="00F11205">
        <w:rPr>
          <w:sz w:val="16"/>
        </w:rPr>
        <w:t xml:space="preserve"> (2, </w:t>
      </w:r>
      <w:r w:rsidRPr="00F11205">
        <w:rPr>
          <w:rFonts w:cs="Georgia"/>
          <w:sz w:val="16"/>
        </w:rPr>
        <w:t>∞</w:t>
      </w:r>
      <w:r w:rsidRPr="00F11205">
        <w:rPr>
          <w:sz w:val="16"/>
        </w:rPr>
        <w:t>). Secondly, if the wage under free trade (when there is no immigration) is substantially higher in country A than in country B, (</w:t>
      </w:r>
      <w:proofErr w:type="spellStart"/>
      <w:r w:rsidRPr="00F11205">
        <w:rPr>
          <w:sz w:val="16"/>
        </w:rPr>
        <w:t>wA</w:t>
      </w:r>
      <w:proofErr w:type="spellEnd"/>
      <w:r w:rsidRPr="00F11205">
        <w:rPr>
          <w:sz w:val="16"/>
        </w:rPr>
        <w:t>/</w:t>
      </w:r>
      <w:proofErr w:type="spellStart"/>
      <w:proofErr w:type="gramStart"/>
      <w:r w:rsidRPr="00F11205">
        <w:rPr>
          <w:sz w:val="16"/>
        </w:rPr>
        <w:t>wB</w:t>
      </w:r>
      <w:proofErr w:type="spellEnd"/>
      <w:r w:rsidRPr="00F11205">
        <w:rPr>
          <w:sz w:val="16"/>
        </w:rPr>
        <w:t>)T</w:t>
      </w:r>
      <w:proofErr w:type="gramEnd"/>
      <w:r w:rsidRPr="00F11205">
        <w:rPr>
          <w:sz w:val="16"/>
        </w:rPr>
        <w:t xml:space="preserve"> &gt; (1 + γ)/γ, then the optimal level of immigration is positive. The relative wage at the optimum can be obtained by setting the derivative (13) equal to zero. Rearranging the numerator of the expression in square brackets, it can be shown that the relative wage at the optimum is: (15) The optimal level of immigration will be such that the wage difference between the two countries is still substantial. The cost of the immigration visa to the immigrant worker as a proportion of the wage in country A is: (16) The immigrant worker has to pay at least half of the wage in country A for the immigration visa. For example, if γ = 1/3, then the relative wage at the optimal level of immigration will be greater than four, and the cost of the immigration visa will be more than three-quarters of the earnings of the immigrant worker. These results lead to the following proposition: Proposition 2. </w:t>
      </w:r>
      <w:r w:rsidRPr="00F11205">
        <w:rPr>
          <w:u w:val="single"/>
        </w:rPr>
        <w:t xml:space="preserve">When immigration visas are auctioned, if </w:t>
      </w:r>
      <w:r w:rsidRPr="00F11205">
        <w:rPr>
          <w:sz w:val="16"/>
        </w:rPr>
        <w:t>(</w:t>
      </w:r>
      <w:proofErr w:type="spellStart"/>
      <w:r w:rsidRPr="00F11205">
        <w:rPr>
          <w:sz w:val="16"/>
        </w:rPr>
        <w:t>wA</w:t>
      </w:r>
      <w:proofErr w:type="spellEnd"/>
      <w:r w:rsidRPr="00F11205">
        <w:rPr>
          <w:sz w:val="16"/>
        </w:rPr>
        <w:t>/</w:t>
      </w:r>
      <w:proofErr w:type="spellStart"/>
      <w:proofErr w:type="gramStart"/>
      <w:r w:rsidRPr="00F11205">
        <w:rPr>
          <w:sz w:val="16"/>
        </w:rPr>
        <w:t>wB</w:t>
      </w:r>
      <w:proofErr w:type="spellEnd"/>
      <w:r w:rsidRPr="00F11205">
        <w:rPr>
          <w:sz w:val="16"/>
        </w:rPr>
        <w:t>)T</w:t>
      </w:r>
      <w:proofErr w:type="gramEnd"/>
      <w:r w:rsidRPr="00F11205">
        <w:rPr>
          <w:sz w:val="16"/>
        </w:rPr>
        <w:t xml:space="preserve"> &gt; (1 + γ)/γ, </w:t>
      </w:r>
      <w:r w:rsidRPr="00F11205">
        <w:rPr>
          <w:u w:val="single"/>
        </w:rPr>
        <w:t>then the relative wage at the optimal level of immigration will be</w:t>
      </w:r>
      <w:r w:rsidRPr="00F11205">
        <w:rPr>
          <w:sz w:val="16"/>
        </w:rPr>
        <w:t>: (</w:t>
      </w:r>
      <w:proofErr w:type="spellStart"/>
      <w:r w:rsidRPr="00F11205">
        <w:rPr>
          <w:sz w:val="16"/>
        </w:rPr>
        <w:t>wA</w:t>
      </w:r>
      <w:proofErr w:type="spellEnd"/>
      <w:r w:rsidRPr="00F11205">
        <w:rPr>
          <w:sz w:val="16"/>
        </w:rPr>
        <w:t>/</w:t>
      </w:r>
      <w:proofErr w:type="spellStart"/>
      <w:r w:rsidRPr="00F11205">
        <w:rPr>
          <w:sz w:val="16"/>
        </w:rPr>
        <w:t>wB</w:t>
      </w:r>
      <w:proofErr w:type="spellEnd"/>
      <w:r w:rsidRPr="00F11205">
        <w:rPr>
          <w:sz w:val="16"/>
        </w:rPr>
        <w:t xml:space="preserve">)* &gt; (1 + γ)/γ </w:t>
      </w:r>
      <w:r w:rsidRPr="00F11205">
        <w:rPr>
          <w:rFonts w:ascii="Cambria Math" w:hAnsi="Cambria Math" w:cs="Cambria Math"/>
          <w:sz w:val="16"/>
        </w:rPr>
        <w:t>∈</w:t>
      </w:r>
      <w:r w:rsidRPr="00F11205">
        <w:rPr>
          <w:sz w:val="16"/>
        </w:rPr>
        <w:t xml:space="preserve">(2, </w:t>
      </w:r>
      <w:r w:rsidRPr="00F11205">
        <w:rPr>
          <w:rFonts w:cs="Georgia"/>
          <w:sz w:val="16"/>
        </w:rPr>
        <w:t>∞</w:t>
      </w:r>
      <w:r w:rsidRPr="00F11205">
        <w:rPr>
          <w:sz w:val="16"/>
        </w:rPr>
        <w:t xml:space="preserve">). When immigration visas are auctioned, </w:t>
      </w:r>
      <w:r w:rsidRPr="00F11205">
        <w:rPr>
          <w:u w:val="single"/>
        </w:rPr>
        <w:t xml:space="preserve">the utility of a migrant worker will be the same as the utility of a worker that remains in country B since both have the same income and face the same prices. </w:t>
      </w:r>
      <w:r w:rsidRPr="00F11205">
        <w:rPr>
          <w:sz w:val="16"/>
        </w:rPr>
        <w:t xml:space="preserve">The effect of emigration on the welfare of a worker that remains in country B is still given by (9), since </w:t>
      </w:r>
      <w:r w:rsidRPr="00F11205">
        <w:rPr>
          <w:u w:val="single"/>
        </w:rPr>
        <w:t>workers that remain in country B are unaffected by the auction of immigration visas.</w:t>
      </w:r>
      <w:r w:rsidRPr="00F11205">
        <w:rPr>
          <w:sz w:val="16"/>
        </w:rPr>
        <w:t xml:space="preserve"> Therefore</w:t>
      </w:r>
      <w:r w:rsidRPr="00F11205">
        <w:rPr>
          <w:sz w:val="16"/>
          <w:highlight w:val="yellow"/>
        </w:rPr>
        <w:t xml:space="preserve">, </w:t>
      </w:r>
      <w:r w:rsidRPr="00F11205">
        <w:rPr>
          <w:highlight w:val="yellow"/>
          <w:u w:val="single"/>
        </w:rPr>
        <w:t>when immigration occurs with auctioned immigration visas, it is a Pareto improvement since the native workers in country A gain, the migrant workers gain, and the workers that remain in country B gain</w:t>
      </w:r>
      <w:r w:rsidRPr="00F11205">
        <w:rPr>
          <w:u w:val="single"/>
        </w:rPr>
        <w:t xml:space="preserve">. </w:t>
      </w:r>
      <w:r w:rsidRPr="00F11205">
        <w:rPr>
          <w:sz w:val="16"/>
        </w:rPr>
        <w:t xml:space="preserve">Hence, the </w:t>
      </w:r>
      <w:r w:rsidRPr="00F11205">
        <w:rPr>
          <w:highlight w:val="yellow"/>
          <w:u w:val="single"/>
        </w:rPr>
        <w:t>auctioning of immigration visas has a beneficial effect</w:t>
      </w:r>
      <w:r w:rsidRPr="00F11205">
        <w:rPr>
          <w:u w:val="single"/>
        </w:rPr>
        <w:t xml:space="preserve"> when the wage difference between the two countries is substantial. </w:t>
      </w:r>
    </w:p>
    <w:p w:rsidR="00527593" w:rsidRPr="00F11205" w:rsidRDefault="00527593" w:rsidP="00527593">
      <w:pPr>
        <w:rPr>
          <w:sz w:val="16"/>
        </w:rPr>
      </w:pPr>
    </w:p>
    <w:p w:rsidR="00527593" w:rsidRPr="00527593" w:rsidRDefault="00527593" w:rsidP="00527593"/>
    <w:p w:rsidR="00527593" w:rsidRDefault="00527593" w:rsidP="00527593">
      <w:pPr>
        <w:pStyle w:val="Heading3"/>
      </w:pPr>
      <w:r>
        <w:t>Economy – 2NC</w:t>
      </w:r>
    </w:p>
    <w:p w:rsidR="00527593" w:rsidRDefault="00527593" w:rsidP="00527593"/>
    <w:p w:rsidR="00527593" w:rsidRDefault="00527593" w:rsidP="00527593">
      <w:pPr>
        <w:pStyle w:val="Heading4"/>
      </w:pPr>
      <w:r>
        <w:t xml:space="preserve">CP achieves growth by guaranteeing a predictable supply. </w:t>
      </w:r>
    </w:p>
    <w:p w:rsidR="00527593" w:rsidRPr="001979D6" w:rsidRDefault="00527593" w:rsidP="00527593">
      <w:pPr>
        <w:rPr>
          <w:rStyle w:val="StyleUnderline"/>
          <w:u w:val="none"/>
        </w:rPr>
      </w:pPr>
      <w:r w:rsidRPr="00445365">
        <w:t xml:space="preserve">Jonathan G. </w:t>
      </w:r>
      <w:r w:rsidRPr="00445365">
        <w:rPr>
          <w:rStyle w:val="Style13ptBold"/>
        </w:rPr>
        <w:t>Goodrich 8</w:t>
      </w:r>
      <w:r w:rsidRPr="00445365">
        <w:t xml:space="preserve">, (Assistant Counsel to the Inspector General at Office of the Inspector General, U.S. Department of Homeland Security), 3-1-2008, "Help Wanted: Looking </w:t>
      </w:r>
      <w:proofErr w:type="gramStart"/>
      <w:r w:rsidRPr="00445365">
        <w:t>For</w:t>
      </w:r>
      <w:proofErr w:type="gramEnd"/>
      <w:r w:rsidRPr="00445365">
        <w:t xml:space="preserve"> A Visa System That Promotes The U.S. Economy And National Security,", University Of Richmond Law Review 42, No. 4 (March 2008): 975-1010, https://heinonline.org/HOL/Page?collection=journals&amp;handle=hein.journals/urich42&amp;id=986, TJ-TD</w:t>
      </w:r>
    </w:p>
    <w:p w:rsidR="00527593" w:rsidRDefault="00527593" w:rsidP="00527593">
      <w:r w:rsidRPr="00A811EE">
        <w:rPr>
          <w:rStyle w:val="StyleUnderline"/>
        </w:rPr>
        <w:t>Enhanced legal channels based on labor-market conditions would create many benefits.</w:t>
      </w:r>
      <w:r>
        <w:t xml:space="preserve"> Legalization would provide vital sectors of the U.S. economy with the workers they demand. n205 </w:t>
      </w:r>
      <w:r w:rsidRPr="00F53CD1">
        <w:rPr>
          <w:rStyle w:val="StyleUnderline"/>
        </w:rPr>
        <w:t>It "would raise [immigrants'] wages, benefits and working conditions by giving them more bargaining power in the marketplace</w:t>
      </w:r>
      <w:r>
        <w:t xml:space="preserve"> ... They would be more likely to qualify for health insurance </w:t>
      </w:r>
      <w:proofErr w:type="gramStart"/>
      <w:r>
        <w:t>... .</w:t>
      </w:r>
      <w:proofErr w:type="gramEnd"/>
      <w:r>
        <w:t xml:space="preserve"> They could put their savings in the bank." n206 American employers would be more apt to invest in their workers, who in turn would [*1005] be more apt to invest in their American lives by learning English and integrating into mainstream society. n207 </w:t>
      </w:r>
      <w:r w:rsidRPr="00961B17">
        <w:rPr>
          <w:rStyle w:val="Emphasis"/>
        </w:rPr>
        <w:t>Because the system would be market-based, this would increase predictability, enabling businesses to invest and know that they will have legal workers when they need them.</w:t>
      </w:r>
      <w:r>
        <w:t xml:space="preserve"> </w:t>
      </w:r>
      <w:r w:rsidRPr="00F7013D">
        <w:rPr>
          <w:rStyle w:val="StyleUnderline"/>
        </w:rPr>
        <w:t xml:space="preserve">"The result is a more efficient economy that can achieve a </w:t>
      </w:r>
      <w:r w:rsidRPr="00F7013D">
        <w:rPr>
          <w:rStyle w:val="Emphasis"/>
        </w:rPr>
        <w:t>higher rate of sustainable growth without encountering bottlenecks or stoking inflation</w:t>
      </w:r>
      <w:r w:rsidRPr="00F7013D">
        <w:rPr>
          <w:rStyle w:val="StyleUnderline"/>
        </w:rPr>
        <w:t>."</w:t>
      </w:r>
      <w:r>
        <w:t xml:space="preserve"> n208 If those benefits fail to convert the disbelievers, here are the numbers: "Hispanic buying power totaled $ 798 billion in 2006 and is expected to increase to $ 1.2 trillion by 2011. Moreover, the U.S. Census Bureau estimates that in 2002, 1.6 million Hispanic-owned firms provided jobs to 1.5 million employees, had receipts of $ 222 billion, and generated payroll of $ 36.7 billion." n209 More specifically, </w:t>
      </w:r>
      <w:r w:rsidRPr="00654792">
        <w:rPr>
          <w:rStyle w:val="StyleUnderline"/>
        </w:rPr>
        <w:t>Congress should consider an increased focus on permanent immigration. Unlike temporary workers, permanent immigrants "are far more likely to acquire new job skills, achieve upward mobility, ... buy homes, create businesses, [and] revitalize urban areas."</w:t>
      </w:r>
      <w:r>
        <w:t xml:space="preserve"> n210 </w:t>
      </w:r>
      <w:r w:rsidRPr="00E279BC">
        <w:rPr>
          <w:rStyle w:val="StyleUnderline"/>
        </w:rPr>
        <w:t>A stable immigrant work force would increase the production of goods and services, raise gross domestic product, enable private and public saving, reduce the federal deficit, and free more money for investment.</w:t>
      </w:r>
      <w:r>
        <w:t xml:space="preserve"> n211 </w:t>
      </w:r>
      <w:r w:rsidRPr="00E279BC">
        <w:rPr>
          <w:rStyle w:val="StyleUnderline"/>
        </w:rPr>
        <w:t>Permanent immigration will allow immigrants to fully realize their "economic potential as workers, taxpayers, entrepreneurs, and consumers."</w:t>
      </w:r>
      <w:r>
        <w:t xml:space="preserve"> n212</w:t>
      </w:r>
    </w:p>
    <w:p w:rsidR="00527593" w:rsidRDefault="00527593" w:rsidP="00527593"/>
    <w:p w:rsidR="00527593" w:rsidRPr="00707EB3" w:rsidRDefault="00527593" w:rsidP="00527593"/>
    <w:p w:rsidR="00527593" w:rsidRDefault="00527593" w:rsidP="00527593">
      <w:pPr>
        <w:pStyle w:val="Heading3"/>
      </w:pPr>
      <w:r>
        <w:t>H-1B Visas – 2NC</w:t>
      </w:r>
    </w:p>
    <w:p w:rsidR="00527593" w:rsidRDefault="00527593" w:rsidP="00527593"/>
    <w:p w:rsidR="00527593" w:rsidRPr="00445365" w:rsidRDefault="00527593" w:rsidP="00527593"/>
    <w:p w:rsidR="00527593" w:rsidRPr="00445365" w:rsidRDefault="00527593" w:rsidP="00527593">
      <w:pPr>
        <w:pStyle w:val="Heading4"/>
      </w:pPr>
      <w:r w:rsidRPr="00445365">
        <w:t xml:space="preserve">Market based caps better for H1-B visas than arbitrary system this makes the US more competitive </w:t>
      </w:r>
    </w:p>
    <w:p w:rsidR="00527593" w:rsidRPr="00445365" w:rsidRDefault="00527593" w:rsidP="00527593">
      <w:r w:rsidRPr="00445365">
        <w:rPr>
          <w:sz w:val="16"/>
          <w:szCs w:val="16"/>
        </w:rPr>
        <w:t>Stuart</w:t>
      </w:r>
      <w:r w:rsidRPr="00445365">
        <w:t xml:space="preserve"> </w:t>
      </w:r>
      <w:r w:rsidRPr="00445365">
        <w:rPr>
          <w:b/>
        </w:rPr>
        <w:t>Anderson, 06</w:t>
      </w:r>
      <w:r w:rsidRPr="00445365">
        <w:t xml:space="preserve">, </w:t>
      </w:r>
      <w:r w:rsidRPr="00445365">
        <w:rPr>
          <w:sz w:val="16"/>
          <w:szCs w:val="16"/>
        </w:rPr>
        <w:t xml:space="preserve">Executive Director of the National Foundation for American Policy, 2006, Regaining America’s Competitive Advantage: Making our Immigration System Work, LABOR, IMMIGRATION &amp; EMPLOYEE BENEFITS DIVISION U.S. CHAMBER OF COMMERCE,  </w:t>
      </w:r>
      <w:hyperlink r:id="rId6" w:history="1">
        <w:r w:rsidRPr="00445365">
          <w:rPr>
            <w:rStyle w:val="Hyperlink"/>
            <w:sz w:val="16"/>
            <w:szCs w:val="16"/>
          </w:rPr>
          <w:t>https://www.nafsa.org/uploadedFiles/NAFSA_Home/Resource_Library_Assets/Public_Policy/100811_skilledvisastudy_full.pdf</w:t>
        </w:r>
      </w:hyperlink>
    </w:p>
    <w:p w:rsidR="00527593" w:rsidRPr="00445365" w:rsidRDefault="00527593" w:rsidP="00527593">
      <w:r w:rsidRPr="00445365">
        <w:t xml:space="preserve">There is ample evidence a </w:t>
      </w:r>
      <w:r w:rsidRPr="00445365">
        <w:rPr>
          <w:u w:val="single"/>
        </w:rPr>
        <w:t>market-based cap</w:t>
      </w:r>
      <w:r w:rsidRPr="00445365">
        <w:t xml:space="preserve"> – rather than the current fixed caps – would </w:t>
      </w:r>
      <w:r w:rsidRPr="00445365">
        <w:rPr>
          <w:u w:val="single"/>
        </w:rPr>
        <w:t>work well for H-1B visas</w:t>
      </w:r>
      <w:r w:rsidRPr="00445365">
        <w:t xml:space="preserve">. By maintaining low annual ceilings, Congress has succeeded only in encouraging U.S. employers to either delay growth plans in the United States or push more hiring, as well as capital, outside the United States. The current fixed cap of 65,000 H-1B petitions, plus an additional 20,000 petitions for foreign nationals with a master’s degree or higher from a U.S. university, has not reflected the market demand for skilled labor. The labor market and economic conditions have determined the use of visas for high skilled foreign nationals. In the few years where Congress enacted a higher ceiling for H-1Bs, employers did not hire additional skilled foreign nationals simply because the annual cap was higher. As Table 7 illustrates, in FY 2002 and FY 2003, legislation set the H-1B annual cap at 195,000. However, approximately 230,000 visas in those two years went unused because economic conditions and employer needs lagged. Similarly, in FY 2010, the quota for H-1Bs remained unfilled at the start of the fiscal year (and for months into the fiscal year), even though in FY 2009 the demand was so high that the application process stopped months before the fiscal year started. In that year the immigration agency distributed the oversubscribed visas via a lottery system. 58 </w:t>
      </w:r>
      <w:r w:rsidRPr="00445365">
        <w:rPr>
          <w:u w:val="single"/>
        </w:rPr>
        <w:t>Congress can adopt a number of approaches to allow for the hiring of skilled foreign nationals to reflect labor market reality. One approach would be to eliminate the H-1B cap and allow the market to determine hiring decisions, rather than arbitrary caps</w:t>
      </w:r>
      <w:r w:rsidRPr="00445365">
        <w:t xml:space="preserve">. A second alternative is to raise the cap much higher to prevent it from interfering with the normal flow of hiring during the fiscal year. A third approach would be to eliminate the 20,000 limit on the exemption for those who receive a master’s degree or higher from a U.S. university and to expand that to recipients of advanced degrees from accredited foreign universities. Any of </w:t>
      </w:r>
      <w:r w:rsidRPr="00445365">
        <w:rPr>
          <w:u w:val="single"/>
        </w:rPr>
        <w:t>these approaches,</w:t>
      </w:r>
      <w:r w:rsidRPr="00445365">
        <w:t xml:space="preserve"> either alone or in combination, </w:t>
      </w:r>
      <w:r w:rsidRPr="00445365">
        <w:rPr>
          <w:u w:val="single"/>
        </w:rPr>
        <w:t>would place U.S. employers in a more competitive situation in global markets than the current system, which can result either in no hiring of a needed skilled professional in the U.S. or delays of 6 to 12 months</w:t>
      </w:r>
    </w:p>
    <w:p w:rsidR="00527593" w:rsidRPr="00527593" w:rsidRDefault="00527593" w:rsidP="00527593"/>
    <w:p w:rsidR="005A5F0E" w:rsidRDefault="005A5F0E" w:rsidP="00527593">
      <w:pPr>
        <w:pStyle w:val="Heading3"/>
      </w:pPr>
      <w:r>
        <w:t>High Skilled – 2NC</w:t>
      </w:r>
    </w:p>
    <w:p w:rsidR="005A5F0E" w:rsidRDefault="005A5F0E" w:rsidP="005A5F0E"/>
    <w:p w:rsidR="005A5F0E" w:rsidRDefault="005A5F0E" w:rsidP="005A5F0E">
      <w:pPr>
        <w:pStyle w:val="Heading4"/>
      </w:pPr>
      <w:r>
        <w:t>Auctioning visas boosts US competitiveness because it only gets top-tier immigrants</w:t>
      </w:r>
    </w:p>
    <w:p w:rsidR="005A5F0E" w:rsidRDefault="005A5F0E" w:rsidP="005A5F0E">
      <w:r w:rsidRPr="00265886">
        <w:rPr>
          <w:rStyle w:val="Style13ptBold"/>
        </w:rPr>
        <w:t>The Economist, 10</w:t>
      </w:r>
      <w:r>
        <w:t xml:space="preserve"> (“The price of entry,” 6/26, </w:t>
      </w:r>
      <w:proofErr w:type="spellStart"/>
      <w:r>
        <w:t>factiva</w:t>
      </w:r>
      <w:proofErr w:type="spellEnd"/>
      <w:r>
        <w:t>)</w:t>
      </w:r>
    </w:p>
    <w:p w:rsidR="005A5F0E" w:rsidRPr="00B62E1A" w:rsidRDefault="005A5F0E" w:rsidP="005A5F0E">
      <w:pPr>
        <w:rPr>
          <w:rStyle w:val="StyleUnderline"/>
        </w:rPr>
      </w:pPr>
      <w:r>
        <w:t xml:space="preserve">NORTH AFRICANS risk their lives to try to cross the Mediterranean to southern Europe. Mexicans pay “mules” to get them across the border with the United States. Afghans camp outside Calais in filthy surroundings, waiting to cross into Britain. Everywhere, it seems, there are people trying to get into another country. Even those who seek to move legally in order to work face huge barriers to entry in certain countries. People on work visas account for 70% of legal migrants to Germany, for instance, but only 5.6% of those entering America, the original land of opportunity. Most of the rest get in because a member of their family is already in the country. </w:t>
      </w:r>
      <w:r w:rsidRPr="00B62E1A">
        <w:rPr>
          <w:rStyle w:val="StyleUnderline"/>
        </w:rPr>
        <w:t>America’s annual quota of visas for the highly skilled can run out in a matter of weeks. More people want to move to rich countries than are able to.</w:t>
      </w:r>
    </w:p>
    <w:p w:rsidR="005A5F0E" w:rsidRDefault="005A5F0E" w:rsidP="005A5F0E">
      <w:r>
        <w:t xml:space="preserve">In a lecture delivered on June 17th at the Institute of Economic Affairs, a </w:t>
      </w:r>
      <w:r w:rsidRPr="00F03629">
        <w:t>think-tank in London, Gary Becker proposed a “radical solution” to this messy problem. Fittingly for a Nobel laureate who pioneer</w:t>
      </w:r>
      <w:r>
        <w:t xml:space="preserve">ed the application of economics to areas such as discrimination, crime and the family, his answers involved market mechanisms. </w:t>
      </w:r>
      <w:proofErr w:type="spellStart"/>
      <w:r>
        <w:t>Mr</w:t>
      </w:r>
      <w:proofErr w:type="spellEnd"/>
      <w:r>
        <w:t xml:space="preserve"> </w:t>
      </w:r>
      <w:r w:rsidRPr="002177A7">
        <w:rPr>
          <w:rStyle w:val="StyleUnderline"/>
        </w:rPr>
        <w:t>Becker argued that immigration</w:t>
      </w:r>
      <w:r w:rsidRPr="006A6499">
        <w:rPr>
          <w:rStyle w:val="StyleUnderline"/>
        </w:rPr>
        <w:t xml:space="preserve"> was out of kilter because of the absence of a price that would match supply and demand. Governments</w:t>
      </w:r>
      <w:r>
        <w:t xml:space="preserve">, he suggested, </w:t>
      </w:r>
      <w:r w:rsidRPr="004742B3">
        <w:rPr>
          <w:rStyle w:val="StyleUnderline"/>
        </w:rPr>
        <w:t>could use economic principles to allocate visas, either by</w:t>
      </w:r>
      <w:r w:rsidRPr="00224079">
        <w:t xml:space="preserve"> selling the right to migrate at a price that called forth a desired number of migrants, or by </w:t>
      </w:r>
      <w:r w:rsidRPr="004742B3">
        <w:rPr>
          <w:rStyle w:val="StyleUnderline"/>
        </w:rPr>
        <w:t>auctioning immigrant visas.</w:t>
      </w:r>
    </w:p>
    <w:p w:rsidR="005A5F0E" w:rsidRDefault="005A5F0E" w:rsidP="005A5F0E">
      <w:r w:rsidRPr="00937CF4">
        <w:rPr>
          <w:rStyle w:val="StyleUnderline"/>
        </w:rPr>
        <w:t>As with any price, one for immigration would allocate the ability to migrate to those who desired it most</w:t>
      </w:r>
      <w:r>
        <w:t xml:space="preserve">. Successful migrants, </w:t>
      </w:r>
      <w:proofErr w:type="spellStart"/>
      <w:r>
        <w:t>Mr</w:t>
      </w:r>
      <w:proofErr w:type="spellEnd"/>
      <w:r>
        <w:t xml:space="preserve"> Becker argued, would still be better off, even after paying a hefty fee for the privilege. But the receiving country would benefit, too. </w:t>
      </w:r>
      <w:r w:rsidRPr="00937CF4">
        <w:rPr>
          <w:rStyle w:val="StyleUnderline"/>
        </w:rPr>
        <w:t xml:space="preserve">Adjusting the price from year to year would allow governments to retain control over how many immigrants came while responding to changing </w:t>
      </w:r>
      <w:proofErr w:type="spellStart"/>
      <w:r w:rsidRPr="00937CF4">
        <w:rPr>
          <w:rStyle w:val="StyleUnderline"/>
        </w:rPr>
        <w:t>labour</w:t>
      </w:r>
      <w:proofErr w:type="spellEnd"/>
      <w:r w:rsidRPr="00937CF4">
        <w:rPr>
          <w:rStyle w:val="StyleUnderline"/>
        </w:rPr>
        <w:t xml:space="preserve">-market </w:t>
      </w:r>
      <w:r w:rsidRPr="00FB7C8A">
        <w:rPr>
          <w:rStyle w:val="StyleUnderline"/>
        </w:rPr>
        <w:t>conditions. And the revenue raised might go some way to assuaging the concerns of those who oppose immigration, especially now when clever thinking is needed about ways to improve public finances.</w:t>
      </w:r>
      <w:r>
        <w:t xml:space="preserve"> Charging $50,000 for the right to immigrate would net America $50 billion if it let in 1m immigrants, roughly as many as it currently admits legally.</w:t>
      </w:r>
    </w:p>
    <w:p w:rsidR="005A5F0E" w:rsidRDefault="005A5F0E" w:rsidP="005A5F0E">
      <w:r>
        <w:t xml:space="preserve">More importantly, </w:t>
      </w:r>
      <w:r w:rsidRPr="00336603">
        <w:rPr>
          <w:rStyle w:val="Emphasis"/>
        </w:rPr>
        <w:t>the immigrants most tempted by such a fee-based system would be those who would garner the biggest economic benefit from migrating, such as those whose wages would increase by the largest amount</w:t>
      </w:r>
      <w:r>
        <w:t xml:space="preserve">. </w:t>
      </w:r>
      <w:proofErr w:type="spellStart"/>
      <w:r>
        <w:t>Mr</w:t>
      </w:r>
      <w:proofErr w:type="spellEnd"/>
      <w:r>
        <w:t xml:space="preserve"> Becker reckons </w:t>
      </w:r>
      <w:r w:rsidRPr="00293226">
        <w:t xml:space="preserve">that such people would have other desirable qualities. </w:t>
      </w:r>
      <w:r w:rsidRPr="0024245A">
        <w:rPr>
          <w:rStyle w:val="Emphasis"/>
        </w:rPr>
        <w:t xml:space="preserve">They would be the kind of innovative, hard-working </w:t>
      </w:r>
      <w:proofErr w:type="gramStart"/>
      <w:r w:rsidRPr="0024245A">
        <w:rPr>
          <w:rStyle w:val="Emphasis"/>
        </w:rPr>
        <w:t>go-getters</w:t>
      </w:r>
      <w:proofErr w:type="gramEnd"/>
      <w:r w:rsidRPr="0024245A">
        <w:rPr>
          <w:rStyle w:val="Emphasis"/>
        </w:rPr>
        <w:t xml:space="preserve"> countries want to attract, such as the engineers of Indian or Chinese extraction</w:t>
      </w:r>
      <w:r w:rsidRPr="00293226">
        <w:rPr>
          <w:rStyle w:val="StyleUnderline"/>
        </w:rPr>
        <w:t xml:space="preserve"> who received 14% of the patents awarded in America between 2000 and 2004</w:t>
      </w:r>
      <w:r>
        <w:t xml:space="preserve">, even though these ethnic groups make up less than 5% of the population. </w:t>
      </w:r>
      <w:r w:rsidRPr="002836B4">
        <w:rPr>
          <w:rStyle w:val="StyleUnderline"/>
        </w:rPr>
        <w:t>The young</w:t>
      </w:r>
      <w:r>
        <w:t xml:space="preserve">, he argues, </w:t>
      </w:r>
      <w:r w:rsidRPr="002836B4">
        <w:rPr>
          <w:rStyle w:val="StyleUnderline"/>
        </w:rPr>
        <w:t>would also be more interested than the old, because they would have more years to recoup the costs of the visa.</w:t>
      </w:r>
      <w:r>
        <w:t xml:space="preserve"> An attractive idea, perhaps, in a rapidly ageing Europe.</w:t>
      </w:r>
    </w:p>
    <w:p w:rsidR="005A5F0E" w:rsidRPr="005A5F0E" w:rsidRDefault="005A5F0E" w:rsidP="005A5F0E"/>
    <w:p w:rsidR="00527593" w:rsidRDefault="00527593" w:rsidP="00527593">
      <w:pPr>
        <w:pStyle w:val="Heading3"/>
      </w:pPr>
      <w:r>
        <w:t>Productivity – 2NC</w:t>
      </w:r>
    </w:p>
    <w:p w:rsidR="00527593" w:rsidRDefault="00527593" w:rsidP="00527593"/>
    <w:p w:rsidR="00527593" w:rsidRDefault="00527593" w:rsidP="00527593">
      <w:pPr>
        <w:pStyle w:val="Heading4"/>
      </w:pPr>
      <w:r>
        <w:t>Auctions create incentives to find the absolute top talent – maximizing productivity</w:t>
      </w:r>
    </w:p>
    <w:p w:rsidR="00527593" w:rsidRPr="00445365" w:rsidRDefault="00527593" w:rsidP="00527593">
      <w:r w:rsidRPr="00445365">
        <w:t xml:space="preserve">Peter H. </w:t>
      </w:r>
      <w:proofErr w:type="spellStart"/>
      <w:r w:rsidRPr="00445365">
        <w:rPr>
          <w:rStyle w:val="Style13ptBold"/>
        </w:rPr>
        <w:t>Schuck</w:t>
      </w:r>
      <w:proofErr w:type="spellEnd"/>
      <w:r w:rsidRPr="00445365">
        <w:rPr>
          <w:rStyle w:val="Style13ptBold"/>
        </w:rPr>
        <w:t xml:space="preserve"> </w:t>
      </w:r>
      <w:r w:rsidRPr="00445365">
        <w:t>20</w:t>
      </w:r>
      <w:r w:rsidRPr="00445365">
        <w:rPr>
          <w:rStyle w:val="Style13ptBold"/>
        </w:rPr>
        <w:t>08</w:t>
      </w:r>
      <w:r w:rsidRPr="00445365">
        <w:t xml:space="preserve">, (Peter H. </w:t>
      </w:r>
      <w:proofErr w:type="spellStart"/>
      <w:r w:rsidRPr="00445365">
        <w:t>Schuck</w:t>
      </w:r>
      <w:proofErr w:type="spellEnd"/>
      <w:r w:rsidRPr="00445365">
        <w:t xml:space="preserve"> is the Simeon E. Baldwin Professor of Law Emeritus at Yale University. His major fields of teaching and research are law and public policy; tort law; immigration, citizenship, and refugee law; groups, diversity, and law; and administrative law. He has written on a broad range of other public policy topics.), 1-1-2008, "The Morality of Immigration Policy", Yale Law School Legal Scholarship Repository 45 San Diego L. Rev. 870 2008, http://digitalcommons.law.yale.edu/cgi/viewcontent.cgi?article=2653&amp;context=fss_papers, TJ-TD</w:t>
      </w:r>
    </w:p>
    <w:p w:rsidR="00527593" w:rsidRDefault="00527593" w:rsidP="00527593">
      <w:r>
        <w:t>B. Auctioning Visas</w:t>
      </w:r>
    </w:p>
    <w:p w:rsidR="00527593" w:rsidRDefault="00527593" w:rsidP="00527593">
      <w:r>
        <w:t xml:space="preserve">A visa to the United States is the most valuable resource that mobile foreigners can ever hope to obtain - the right to permanent residence, citizenship, and further family migration here. Receiving a family-based or employment-based visa is a huge emotional or economic windfall, or both, to those who receive it. This is true, moreover, regardless of the immigrant's individual merit and regardless of the fact that the immigrant's receipt of the visa is also valuable to those family members or employers in the United States who petitioned for it. As Gary Becker, Julian Simon, and some other economists have proposed, </w:t>
      </w:r>
      <w:r w:rsidRPr="00632A98">
        <w:rPr>
          <w:rStyle w:val="StyleUnderline"/>
        </w:rPr>
        <w:t>the most straightforward</w:t>
      </w:r>
      <w:r>
        <w:t xml:space="preserve">, non-discretionary </w:t>
      </w:r>
      <w:r w:rsidRPr="00632A98">
        <w:rPr>
          <w:rStyle w:val="StyleUnderline"/>
        </w:rPr>
        <w:t>way to determine (1) which aliens would benefit most from the visas</w:t>
      </w:r>
      <w:r>
        <w:t xml:space="preserve"> in the United States, </w:t>
      </w:r>
      <w:r w:rsidRPr="00632A98">
        <w:rPr>
          <w:rStyle w:val="StyleUnderline"/>
        </w:rPr>
        <w:t>and (2) which of them would be valued most highly by the people in the</w:t>
      </w:r>
      <w:r>
        <w:t xml:space="preserve"> </w:t>
      </w:r>
      <w:r w:rsidRPr="00632A98">
        <w:rPr>
          <w:rStyle w:val="Emphasis"/>
        </w:rPr>
        <w:t>U</w:t>
      </w:r>
      <w:r>
        <w:t xml:space="preserve">nited </w:t>
      </w:r>
      <w:r w:rsidRPr="00632A98">
        <w:rPr>
          <w:rStyle w:val="Emphasis"/>
        </w:rPr>
        <w:t>S</w:t>
      </w:r>
      <w:r>
        <w:t xml:space="preserve">tates </w:t>
      </w:r>
      <w:r w:rsidRPr="00632A98">
        <w:rPr>
          <w:rStyle w:val="StyleUnderline"/>
        </w:rPr>
        <w:t>who want them here, is to auction off the visas to the highest bidder meeting the legally-specified eligibility requirements</w:t>
      </w:r>
      <w:r>
        <w:t xml:space="preserve">. n92 The </w:t>
      </w:r>
      <w:proofErr w:type="gramStart"/>
      <w:r>
        <w:t>current  [</w:t>
      </w:r>
      <w:proofErr w:type="gramEnd"/>
      <w:r>
        <w:t>*893]  system eschews such targeting criteria in favor of very crude categories, which are administered in a notoriously inept fashion. n93</w:t>
      </w:r>
    </w:p>
    <w:p w:rsidR="00527593" w:rsidRDefault="00527593" w:rsidP="00527593">
      <w:r>
        <w:t>No convincing conception of justice demands that this precious windfall should be distributed, as under the current system, to eligible aliens on a first-come, first-served basis rather than by willingness to pay for it at an auction - I will discuss the ability-to-pay consideration in a moment. Still less is there any justification for distributing 50,000 of these valuable visas by lottery, which is how the so-called "diversity" visa program works. n94 No other country allocates its visas by lottery. n95 Instead, those relatively few countries that accept permanent immigrants distribute their visas on the basis of national interest criteria, usually economic or ethnic. I put humanitarian admissions to one side here.</w:t>
      </w:r>
    </w:p>
    <w:p w:rsidR="00527593" w:rsidRDefault="00527593" w:rsidP="00527593">
      <w:r w:rsidRPr="00E82E55">
        <w:rPr>
          <w:rStyle w:val="StyleUnderline"/>
        </w:rPr>
        <w:t>Suppose</w:t>
      </w:r>
      <w:r>
        <w:t xml:space="preserve">, then, that </w:t>
      </w:r>
      <w:r w:rsidRPr="00E82E55">
        <w:rPr>
          <w:rStyle w:val="StyleUnderline"/>
        </w:rPr>
        <w:t xml:space="preserve">the government decided to </w:t>
      </w:r>
      <w:r w:rsidRPr="0066308E">
        <w:rPr>
          <w:rStyle w:val="StyleUnderline"/>
        </w:rPr>
        <w:t xml:space="preserve">auction off some subset of its visa quotas to the highest eligible bidder. </w:t>
      </w:r>
      <w:r w:rsidRPr="0066308E">
        <w:rPr>
          <w:rStyle w:val="Emphasis"/>
        </w:rPr>
        <w:t>The most compelling case for this approach clearly is employment-based visas</w:t>
      </w:r>
      <w:r w:rsidRPr="0066308E">
        <w:rPr>
          <w:rStyle w:val="StyleUnderline"/>
        </w:rPr>
        <w:t xml:space="preserve">, where the would-be employer now petitions, at significant cost, to import certain workers who possess or can readily acquire the skills needed by </w:t>
      </w:r>
      <w:r w:rsidRPr="005525D7">
        <w:rPr>
          <w:rStyle w:val="StyleUnderline"/>
        </w:rPr>
        <w:t>the firm. The government would specify the criteria that bidders, for example firms that wish to employ immigrants</w:t>
      </w:r>
      <w:r w:rsidRPr="005525D7">
        <w:t>,</w:t>
      </w:r>
      <w:r>
        <w:t xml:space="preserve"> or perhaps the immigrants themselves, </w:t>
      </w:r>
      <w:r w:rsidRPr="00971C6B">
        <w:rPr>
          <w:rStyle w:val="StyleUnderline"/>
        </w:rPr>
        <w:t>must satisfy in terms of job skills</w:t>
      </w:r>
      <w:r w:rsidRPr="00971C6B">
        <w:t xml:space="preserve">, language competency, years spent on a visa waiting list, or other desiderata, and then allow all </w:t>
      </w:r>
      <w:proofErr w:type="spellStart"/>
      <w:r w:rsidRPr="00971C6B">
        <w:t>eligibles</w:t>
      </w:r>
      <w:proofErr w:type="spellEnd"/>
      <w:r w:rsidRPr="00971C6B">
        <w:t xml:space="preserve"> to bid for the available visas - </w:t>
      </w:r>
      <w:r w:rsidRPr="00971C6B">
        <w:rPr>
          <w:rStyle w:val="StyleUnderline"/>
        </w:rPr>
        <w:t>subject, of course, to the usual grounds of excludability applicable to all intending immigrants</w:t>
      </w:r>
      <w:r>
        <w:t xml:space="preserve">. In an auction, the enormous surplus value of a visa - its value in excess of the bidder's opportunity cost - would be captured not by the immigrant but by the government, which could then use the surplus to upgrade American workers' job skills or for other social purposes. </w:t>
      </w:r>
      <w:r w:rsidRPr="00971C6B">
        <w:rPr>
          <w:rStyle w:val="Emphasis"/>
        </w:rPr>
        <w:t>It seems likely that these visas would be won by the most productive workers whose labor most helps the U.S. economy, as they would find it easiest to finance their bids.</w:t>
      </w:r>
      <w:r>
        <w:t xml:space="preserve"> These arguments, moreover, are by no means confined to allocating permanent employment-based visas. Indeed, an auction might be </w:t>
      </w:r>
      <w:proofErr w:type="gramStart"/>
      <w:r>
        <w:t>even  [</w:t>
      </w:r>
      <w:proofErr w:type="gramEnd"/>
      <w:r>
        <w:t>*894]  more desirable for temporary work visas, where time is of the essence and the number of visas has been severely limited. n96</w:t>
      </w:r>
    </w:p>
    <w:p w:rsidR="00527593" w:rsidRPr="00CC6623" w:rsidRDefault="00527593" w:rsidP="00527593"/>
    <w:p w:rsidR="00527593" w:rsidRPr="00707EB3" w:rsidRDefault="00527593" w:rsidP="00527593"/>
    <w:p w:rsidR="00527593" w:rsidRDefault="00527593" w:rsidP="00527593">
      <w:pPr>
        <w:pStyle w:val="Heading3"/>
      </w:pPr>
      <w:r>
        <w:t>Labor Shortages – 2NC</w:t>
      </w:r>
    </w:p>
    <w:p w:rsidR="00527593" w:rsidRPr="00527593" w:rsidRDefault="00527593" w:rsidP="00527593"/>
    <w:p w:rsidR="00527593" w:rsidRPr="00445365" w:rsidRDefault="00527593" w:rsidP="00527593">
      <w:pPr>
        <w:pStyle w:val="Heading4"/>
      </w:pPr>
      <w:r>
        <w:t xml:space="preserve">Puts the ball in employer’s court—only need based visas will be given out. </w:t>
      </w:r>
    </w:p>
    <w:p w:rsidR="00527593" w:rsidRPr="00445365" w:rsidRDefault="00527593" w:rsidP="00527593">
      <w:r w:rsidRPr="00445365">
        <w:t xml:space="preserve">Madeline </w:t>
      </w:r>
      <w:proofErr w:type="spellStart"/>
      <w:r w:rsidRPr="00445365">
        <w:rPr>
          <w:rStyle w:val="Style13ptBold"/>
        </w:rPr>
        <w:t>Zavodny</w:t>
      </w:r>
      <w:proofErr w:type="spellEnd"/>
      <w:r w:rsidRPr="00445365">
        <w:rPr>
          <w:rStyle w:val="Style13ptBold"/>
        </w:rPr>
        <w:t xml:space="preserve"> 10</w:t>
      </w:r>
      <w:r w:rsidRPr="00445365">
        <w:t xml:space="preserve">, (Madeline </w:t>
      </w:r>
      <w:proofErr w:type="spellStart"/>
      <w:r w:rsidRPr="00445365">
        <w:t>Zavodny</w:t>
      </w:r>
      <w:proofErr w:type="spellEnd"/>
      <w:r w:rsidRPr="00445365">
        <w:t xml:space="preserve"> is a professor of economics, has a Ph.D. in Economics, and is a research fellow at the Institute for the Study of Labor in Bonn and an adjunct scholar at AEI), 7-29-2010, "Beyond Arizona: An Immigration Approach That Can Work", AEI, https://www.aei.org/publication/beyond-arizona-an-immigration-approach-that-can-work/, TJ-TD</w:t>
      </w:r>
    </w:p>
    <w:p w:rsidR="00527593" w:rsidRDefault="00527593" w:rsidP="00527593">
      <w:r>
        <w:t>Immigration reform also needs to create a way for some workers who otherwise would enter illegally to come legally. U</w:t>
      </w:r>
      <w:r w:rsidRPr="00D32C88">
        <w:rPr>
          <w:rStyle w:val="StyleUnderline"/>
        </w:rPr>
        <w:t xml:space="preserve">.S. immigration policy should focus on admitting the </w:t>
      </w:r>
      <w:proofErr w:type="gramStart"/>
      <w:r w:rsidRPr="00D32C88">
        <w:rPr>
          <w:rStyle w:val="StyleUnderline"/>
        </w:rPr>
        <w:t>workers</w:t>
      </w:r>
      <w:proofErr w:type="gramEnd"/>
      <w:r w:rsidRPr="00D32C88">
        <w:rPr>
          <w:rStyle w:val="StyleUnderline"/>
        </w:rPr>
        <w:t xml:space="preserve"> employers want. Many of these are the high-skilled immigrants who work in labs and offices, but others are low-skilled immigrants who do jobs natives are not willing to do. The U.S. should auc</w:t>
      </w:r>
      <w:r w:rsidRPr="00CF3204">
        <w:rPr>
          <w:rStyle w:val="StyleUnderline"/>
        </w:rPr>
        <w:t>tion off to employers the right to hire foreign workers and create a pathway to permanent residence and naturalized citizenship for people who are willing to work hard for the American dream.</w:t>
      </w:r>
    </w:p>
    <w:p w:rsidR="00527593" w:rsidRDefault="00527593" w:rsidP="00527593">
      <w:r w:rsidRPr="00D32C88">
        <w:rPr>
          <w:rStyle w:val="Emphasis"/>
        </w:rPr>
        <w:t>An auction system would maximize immigration’s benefits to the U.S. economy.</w:t>
      </w:r>
      <w:r w:rsidRPr="00D32C88">
        <w:rPr>
          <w:rStyle w:val="StyleUnderline"/>
        </w:rPr>
        <w:t xml:space="preserve"> Currently, employers get permission to</w:t>
      </w:r>
      <w:r w:rsidRPr="00FC44D8">
        <w:rPr>
          <w:rStyle w:val="StyleUnderline"/>
        </w:rPr>
        <w:t xml:space="preserve"> hire foreign workers on a first-come, first-served (or a lottery) basis. Priority is not given to employers with the greatest need for foreign workers.</w:t>
      </w:r>
      <w:r>
        <w:t xml:space="preserve"> As we explain in our book, </w:t>
      </w:r>
      <w:r w:rsidRPr="00FC44D8">
        <w:rPr>
          <w:rStyle w:val="StyleUnderline"/>
        </w:rPr>
        <w:t xml:space="preserve">auctioning off provisional work visas for skilled and unskilled workers would ensure that </w:t>
      </w:r>
      <w:r w:rsidRPr="00FC44D8">
        <w:rPr>
          <w:rStyle w:val="Emphasis"/>
        </w:rPr>
        <w:t>employers are able to bring in the workers who will add the most to the U.S. economy</w:t>
      </w:r>
      <w:r>
        <w:t>. And the revenue from the auctions can be used to help offset any costs immigration creates.</w:t>
      </w:r>
    </w:p>
    <w:p w:rsidR="00527593" w:rsidRDefault="00527593" w:rsidP="00527593"/>
    <w:p w:rsidR="00527593" w:rsidRPr="00445365" w:rsidRDefault="00527593" w:rsidP="00527593">
      <w:pPr>
        <w:pStyle w:val="Heading4"/>
      </w:pPr>
      <w:r w:rsidRPr="00445365">
        <w:t xml:space="preserve">New policy would help employers get skilled workers which retains future innovators </w:t>
      </w:r>
    </w:p>
    <w:p w:rsidR="00527593" w:rsidRPr="00445365" w:rsidRDefault="00527593" w:rsidP="00527593">
      <w:r w:rsidRPr="00445365">
        <w:rPr>
          <w:sz w:val="16"/>
          <w:szCs w:val="16"/>
        </w:rPr>
        <w:t>Stuart</w:t>
      </w:r>
      <w:r w:rsidRPr="00445365">
        <w:t xml:space="preserve"> </w:t>
      </w:r>
      <w:r w:rsidRPr="00445365">
        <w:rPr>
          <w:b/>
        </w:rPr>
        <w:t>Anderson, 06</w:t>
      </w:r>
      <w:r w:rsidRPr="00445365">
        <w:t xml:space="preserve">, </w:t>
      </w:r>
      <w:r w:rsidRPr="00445365">
        <w:rPr>
          <w:sz w:val="16"/>
          <w:szCs w:val="16"/>
        </w:rPr>
        <w:t xml:space="preserve">Executive Director of the National Foundation for American Policy, 2006, Regaining America’s Competitive Advantage: Making our Immigration System Work, LABOR, IMMIGRATION &amp; EMPLOYEE BENEFITS DIVISION U.S. CHAMBER OF COMMERCE,  </w:t>
      </w:r>
      <w:hyperlink r:id="rId7" w:history="1">
        <w:r w:rsidRPr="00445365">
          <w:rPr>
            <w:rStyle w:val="Hyperlink"/>
            <w:sz w:val="16"/>
            <w:szCs w:val="16"/>
          </w:rPr>
          <w:t>https://www.nafsa.org/uploadedFiles/NAFSA_Home/Resource_Library_Assets/Public_Policy/100811_skilledvisastudy_full.pdf</w:t>
        </w:r>
      </w:hyperlink>
    </w:p>
    <w:p w:rsidR="00527593" w:rsidRPr="00445365" w:rsidRDefault="00527593" w:rsidP="00527593">
      <w:r w:rsidRPr="00445365">
        <w:t xml:space="preserve">The </w:t>
      </w:r>
      <w:r w:rsidRPr="00445365">
        <w:rPr>
          <w:u w:val="single"/>
        </w:rPr>
        <w:t>best policy for the United States</w:t>
      </w:r>
      <w:r w:rsidRPr="00445365">
        <w:t xml:space="preserve"> is one that sides with freedom and innovation, not restriction. It </w:t>
      </w:r>
      <w:r w:rsidRPr="00445365">
        <w:rPr>
          <w:u w:val="single"/>
        </w:rPr>
        <w:t>is a policy where the H-1B cap is either eliminated or set high enough that we can let the market decide on the number of new skilled foreign nationals who work in America each year</w:t>
      </w:r>
      <w:r w:rsidRPr="00445365">
        <w:t xml:space="preserve">. The best </w:t>
      </w:r>
      <w:r w:rsidRPr="00445365">
        <w:rPr>
          <w:u w:val="single"/>
        </w:rPr>
        <w:t>policy would ease the way for employers to sponsor high skilled individuals for green cards by exempting from labor certification and current employment based immigrant quotas</w:t>
      </w:r>
      <w:r w:rsidRPr="00445365">
        <w:t xml:space="preserve"> many who now languish in 6 to 20 year queues. Allowing </w:t>
      </w:r>
      <w:r w:rsidRPr="00445365">
        <w:rPr>
          <w:u w:val="single"/>
        </w:rPr>
        <w:t>top talent who graduate from U.S. universities to gain a green card directly will help U.S. employers retain the world’s leading future innovators</w:t>
      </w:r>
      <w:r w:rsidRPr="00445365">
        <w:t xml:space="preserve">. Keeping the door open for high skilled foreign nationals </w:t>
      </w:r>
      <w:r w:rsidRPr="00445365">
        <w:rPr>
          <w:u w:val="single"/>
        </w:rPr>
        <w:t>strengthens America</w:t>
      </w:r>
      <w:r w:rsidRPr="00445365">
        <w:t>. As is often the case, freedom, not restriction, is the right choice</w:t>
      </w:r>
    </w:p>
    <w:p w:rsidR="00527593" w:rsidRDefault="00527593" w:rsidP="00527593"/>
    <w:p w:rsidR="00527593" w:rsidRDefault="00527593" w:rsidP="00527593">
      <w:pPr>
        <w:pStyle w:val="Heading3"/>
      </w:pPr>
      <w:r>
        <w:t>AT: Auctions Bad</w:t>
      </w:r>
    </w:p>
    <w:p w:rsidR="00527593" w:rsidRDefault="00527593" w:rsidP="00527593"/>
    <w:p w:rsidR="00527593" w:rsidRPr="007B4EE2" w:rsidRDefault="00527593" w:rsidP="00527593"/>
    <w:p w:rsidR="00527593" w:rsidRDefault="00527593" w:rsidP="00527593">
      <w:pPr>
        <w:pStyle w:val="Heading4"/>
      </w:pPr>
      <w:r>
        <w:t>Transparency solves</w:t>
      </w:r>
    </w:p>
    <w:p w:rsidR="00527593" w:rsidRPr="00445365" w:rsidRDefault="00527593" w:rsidP="00527593">
      <w:r w:rsidRPr="00445365">
        <w:t xml:space="preserve">Pia </w:t>
      </w:r>
      <w:proofErr w:type="spellStart"/>
      <w:r w:rsidRPr="00445365">
        <w:rPr>
          <w:rStyle w:val="Style13ptBold"/>
        </w:rPr>
        <w:t>Orrenius</w:t>
      </w:r>
      <w:proofErr w:type="spellEnd"/>
      <w:r w:rsidRPr="00445365">
        <w:rPr>
          <w:rStyle w:val="Style13ptBold"/>
        </w:rPr>
        <w:t xml:space="preserve"> and</w:t>
      </w:r>
      <w:r w:rsidRPr="00445365">
        <w:t xml:space="preserve"> Madeline </w:t>
      </w:r>
      <w:proofErr w:type="spellStart"/>
      <w:r w:rsidRPr="00445365">
        <w:rPr>
          <w:rStyle w:val="Style13ptBold"/>
        </w:rPr>
        <w:t>Zavodny</w:t>
      </w:r>
      <w:proofErr w:type="spellEnd"/>
      <w:r w:rsidRPr="00445365">
        <w:rPr>
          <w:rStyle w:val="Style13ptBold"/>
        </w:rPr>
        <w:t xml:space="preserve"> 10</w:t>
      </w:r>
      <w:r w:rsidRPr="00445365">
        <w:t>, (</w:t>
      </w:r>
      <w:proofErr w:type="spellStart"/>
      <w:r w:rsidRPr="00445365">
        <w:t>Orrenius</w:t>
      </w:r>
      <w:proofErr w:type="spellEnd"/>
      <w:r w:rsidRPr="00445365">
        <w:t xml:space="preserve"> is a labor economist. She is research fellow at the Tower Center for Political Studies at Southern Methodist University and at the IZA Institute of Labor in Bonn, Germany, as well as adjunct scholar at the American Enterprise Institute. </w:t>
      </w:r>
      <w:proofErr w:type="spellStart"/>
      <w:r w:rsidRPr="00445365">
        <w:t>Orrenius</w:t>
      </w:r>
      <w:proofErr w:type="spellEnd"/>
      <w:r w:rsidRPr="00445365">
        <w:t xml:space="preserve"> was senior economist on the Council of Economic Advisers in the Executive Office of the President, Washington D.C. She holds a PhD in economics from the University of California at Los Angeles. Madeline </w:t>
      </w:r>
      <w:proofErr w:type="spellStart"/>
      <w:r w:rsidRPr="00445365">
        <w:t>Zavodny</w:t>
      </w:r>
      <w:proofErr w:type="spellEnd"/>
      <w:r w:rsidRPr="00445365">
        <w:t xml:space="preserve"> is a professor of economics, has a Ph.D. in Economics, and is a research fellow at the Institute for the Study of Labor in Bonn and an adjunct scholar at AEI), 9-13-2010, "Foreign Stimulus", New York Times, https://www.nytimes.com/2010/09/14/opinion/14orrenius.html, TJ-TD</w:t>
      </w:r>
    </w:p>
    <w:p w:rsidR="00527593" w:rsidRPr="00445365" w:rsidRDefault="00527593" w:rsidP="00527593">
      <w:pPr>
        <w:rPr>
          <w:sz w:val="16"/>
        </w:rPr>
      </w:pPr>
      <w:r w:rsidRPr="00445365">
        <w:rPr>
          <w:sz w:val="16"/>
        </w:rPr>
        <w:t xml:space="preserve">In place of our current system’s lotteries and “first-come, first-served” policies, </w:t>
      </w:r>
      <w:r w:rsidRPr="00445365">
        <w:rPr>
          <w:rStyle w:val="StyleUnderline"/>
        </w:rPr>
        <w:t>the government should hold regular auctions where companies can bid for permits to bring in foreign workers. Employers would bid highest for the most-valued workers, creating a selection mechanism that wouldn’t rely on the judgment of bureaucrats</w:t>
      </w:r>
      <w:r w:rsidRPr="00445365">
        <w:rPr>
          <w:sz w:val="16"/>
        </w:rPr>
        <w:t xml:space="preserve"> or the paperwork skills of immigration lawyers. </w:t>
      </w:r>
      <w:r w:rsidRPr="00445365">
        <w:rPr>
          <w:rStyle w:val="StyleUnderline"/>
        </w:rPr>
        <w:t>Separate auctions would be run for high- and low-skilled workers</w:t>
      </w:r>
      <w:r w:rsidRPr="00445365">
        <w:rPr>
          <w:sz w:val="16"/>
        </w:rPr>
        <w:t xml:space="preserve">, because permit prices would depend on prospective wages. </w:t>
      </w:r>
      <w:r w:rsidRPr="00445365">
        <w:rPr>
          <w:rStyle w:val="StyleUnderline"/>
        </w:rPr>
        <w:t>Bringing low-skilled workers into the program is vital to stemming illegal immigration</w:t>
      </w:r>
      <w:r w:rsidRPr="00445365">
        <w:rPr>
          <w:sz w:val="16"/>
        </w:rPr>
        <w:t xml:space="preserve">, as the current system’s lack of sufficient visas for the low-skilled is a main reason that people cross the border illegally. These auctions would be more efficient than the current system because they </w:t>
      </w:r>
      <w:r w:rsidRPr="00445365">
        <w:rPr>
          <w:rStyle w:val="StyleUnderline"/>
        </w:rPr>
        <w:t>would respond to changes in labor demand. When prices rose, the government could react by increasing the number of permits</w:t>
      </w:r>
      <w:r w:rsidRPr="00445365">
        <w:rPr>
          <w:sz w:val="16"/>
        </w:rPr>
        <w:t xml:space="preserve">, better syncing immigration with the business cycle. </w:t>
      </w:r>
      <w:r w:rsidRPr="00445365">
        <w:rPr>
          <w:rStyle w:val="StyleUnderline"/>
        </w:rPr>
        <w:t>Work-based immigration would rise with economic growth and fall with rising unemployment</w:t>
      </w:r>
      <w:r w:rsidRPr="00445365">
        <w:rPr>
          <w:sz w:val="16"/>
        </w:rPr>
        <w:t xml:space="preserve">. Finally, the </w:t>
      </w:r>
      <w:r w:rsidRPr="00445365">
        <w:rPr>
          <w:rStyle w:val="StyleUnderline"/>
        </w:rPr>
        <w:t>auctions would provide the government with new revenue in an era of huge deficits. Some of that money might be used to offset costs incurred by states or localities with large numbers of immigrants, or to retrain American workers displaced by immigration</w:t>
      </w:r>
      <w:r w:rsidRPr="00445365">
        <w:rPr>
          <w:sz w:val="16"/>
        </w:rPr>
        <w:t xml:space="preserve">. For the past two decades, policy makers have tinkered on the margins of the immigration system, reacting to the latest crisis or political priority. Greater emphasis on work-based immigration as part of a coherent immigration process would go a long way to enhance our economy’s competitiveness and the nation’s well-being. </w:t>
      </w:r>
    </w:p>
    <w:p w:rsidR="00527593" w:rsidRDefault="00527593" w:rsidP="00527593"/>
    <w:p w:rsidR="00527593" w:rsidRDefault="00527593" w:rsidP="00527593">
      <w:pPr>
        <w:pStyle w:val="Heading3"/>
      </w:pPr>
      <w:r>
        <w:t>AT: Caps Bad</w:t>
      </w:r>
    </w:p>
    <w:p w:rsidR="00527593" w:rsidRPr="00707EB3" w:rsidRDefault="00527593" w:rsidP="00527593"/>
    <w:p w:rsidR="00527593" w:rsidRDefault="00527593" w:rsidP="00527593">
      <w:pPr>
        <w:pStyle w:val="Heading4"/>
      </w:pPr>
      <w:r>
        <w:t>Can’t win any cap offense – average price would provide immediate transparent data about the state of the market – means cap is flexible and always the most efficient</w:t>
      </w:r>
    </w:p>
    <w:p w:rsidR="00527593" w:rsidRPr="00445365" w:rsidRDefault="00527593" w:rsidP="00527593">
      <w:r w:rsidRPr="00445365">
        <w:t xml:space="preserve">Amelie </w:t>
      </w:r>
      <w:r w:rsidRPr="00445365">
        <w:rPr>
          <w:rStyle w:val="Style13ptBold"/>
        </w:rPr>
        <w:t>Constant and</w:t>
      </w:r>
      <w:r w:rsidRPr="00445365">
        <w:t xml:space="preserve"> Klaus F. </w:t>
      </w:r>
      <w:r w:rsidRPr="00445365">
        <w:rPr>
          <w:rStyle w:val="Style13ptBold"/>
        </w:rPr>
        <w:t>Zimmermann</w:t>
      </w:r>
      <w:r w:rsidRPr="00445365">
        <w:t xml:space="preserve"> </w:t>
      </w:r>
      <w:r w:rsidRPr="00445365">
        <w:rPr>
          <w:rStyle w:val="Style13ptBold"/>
        </w:rPr>
        <w:t>05</w:t>
      </w:r>
      <w:r w:rsidRPr="00445365">
        <w:t>, (Professor Amelie F. Constant is a Visiting Research Scholar at Princeton University and the Woodrow Wilson School and the Office of Population Research. Klaus F. Zimmermann is President of the Global Labor Organization, Full Professor of Economics at Bonn University, Research Fellow of the Centre for Economic Policy Research and Founding Director at the Institute for the Study of Labor), August 2005, "Immigrant Performance and Selective Immigration Policy: A European Perspective", IZA Discussion Paper No. 1715, https://pdfs.semanticscholar.org/b79f/74b59ab7cf3b302b274e7623e92777572285.pdf, TJ-TD</w:t>
      </w:r>
    </w:p>
    <w:p w:rsidR="00527593" w:rsidRPr="00445365" w:rsidRDefault="00527593" w:rsidP="00527593">
      <w:pPr>
        <w:rPr>
          <w:sz w:val="16"/>
        </w:rPr>
      </w:pPr>
      <w:r w:rsidRPr="00445365">
        <w:rPr>
          <w:sz w:val="16"/>
        </w:rPr>
        <w:t xml:space="preserve">Urgent needs for short-term skilled </w:t>
      </w:r>
      <w:proofErr w:type="spellStart"/>
      <w:r w:rsidRPr="00445365">
        <w:rPr>
          <w:sz w:val="16"/>
        </w:rPr>
        <w:t>labour</w:t>
      </w:r>
      <w:proofErr w:type="spellEnd"/>
      <w:r w:rsidRPr="00445365">
        <w:rPr>
          <w:sz w:val="16"/>
        </w:rPr>
        <w:t xml:space="preserve"> should be accommodated by establishing a non-bureaucratic system for temporary immigration. Unfortunately, </w:t>
      </w:r>
      <w:r w:rsidRPr="00445365">
        <w:rPr>
          <w:rStyle w:val="StyleUnderline"/>
        </w:rPr>
        <w:t>it is very difficult if not impossible for a public administrator or an outside observer to identify the real short-term needs of the business community</w:t>
      </w:r>
      <w:r w:rsidRPr="00445365">
        <w:rPr>
          <w:sz w:val="16"/>
        </w:rPr>
        <w:t xml:space="preserve">. Hence, </w:t>
      </w:r>
      <w:r w:rsidRPr="00445365">
        <w:rPr>
          <w:rStyle w:val="StyleUnderline"/>
        </w:rPr>
        <w:t>an auction system</w:t>
      </w:r>
      <w:r w:rsidRPr="00445365">
        <w:rPr>
          <w:sz w:val="16"/>
        </w:rPr>
        <w:t xml:space="preserve"> operating among interested companies for the allocation of immigration certificates </w:t>
      </w:r>
      <w:r w:rsidRPr="00445365">
        <w:rPr>
          <w:rStyle w:val="StyleUnderline"/>
        </w:rPr>
        <w:t>would appear to be the best choice to satisfy temporary immigration needs. These certificates would entitle the company to recruit an immigrant on the world market for a job</w:t>
      </w:r>
      <w:r w:rsidRPr="00445365">
        <w:rPr>
          <w:sz w:val="16"/>
        </w:rPr>
        <w:t xml:space="preserve"> for a defined period of time. Such </w:t>
      </w:r>
      <w:r w:rsidRPr="00445365">
        <w:rPr>
          <w:rStyle w:val="StyleUnderline"/>
        </w:rPr>
        <w:t xml:space="preserve">an auction system translates relative </w:t>
      </w:r>
      <w:proofErr w:type="spellStart"/>
      <w:r w:rsidRPr="00445365">
        <w:rPr>
          <w:rStyle w:val="StyleUnderline"/>
        </w:rPr>
        <w:t>labour</w:t>
      </w:r>
      <w:proofErr w:type="spellEnd"/>
      <w:r w:rsidRPr="00445365">
        <w:rPr>
          <w:rStyle w:val="StyleUnderline"/>
        </w:rPr>
        <w:t xml:space="preserve"> market shortages into relative bid prices</w:t>
      </w:r>
      <w:r w:rsidRPr="00445365">
        <w:rPr>
          <w:sz w:val="16"/>
        </w:rPr>
        <w:t xml:space="preserve">. Existing </w:t>
      </w:r>
      <w:r w:rsidRPr="00445365">
        <w:rPr>
          <w:rStyle w:val="StyleUnderline"/>
        </w:rPr>
        <w:t>shortages would become transparent and excess demand would show where further policy response is necessary</w:t>
      </w:r>
      <w:r w:rsidRPr="00445365">
        <w:rPr>
          <w:sz w:val="16"/>
        </w:rPr>
        <w:t xml:space="preserve">. Since companies 19 would have to pay for the right to hire a worker, a share of the immigration gains would be given to the public coffers. A European-wide quota on temporary migrants would allow fixing the number of temporary visas at the political level. </w:t>
      </w:r>
      <w:r w:rsidRPr="00445365">
        <w:rPr>
          <w:rStyle w:val="StyleUnderline"/>
        </w:rPr>
        <w:t>An auction system is superior to alternatives such as a fee system</w:t>
      </w:r>
      <w:r w:rsidRPr="00445365">
        <w:rPr>
          <w:sz w:val="16"/>
        </w:rPr>
        <w:t xml:space="preserve"> where companies have to pay an amount which has been fixed according to political rules mainly </w:t>
      </w:r>
      <w:r w:rsidRPr="00445365">
        <w:rPr>
          <w:rStyle w:val="StyleUnderline"/>
        </w:rPr>
        <w:t>as it matches supply and demand more efficiently</w:t>
      </w:r>
      <w:r w:rsidRPr="00445365">
        <w:rPr>
          <w:sz w:val="16"/>
        </w:rPr>
        <w:t xml:space="preserve">. Companies will only be willing to purchase at an auction if they are unable to satisfy their demand on the regular local </w:t>
      </w:r>
      <w:proofErr w:type="spellStart"/>
      <w:r w:rsidRPr="00445365">
        <w:rPr>
          <w:sz w:val="16"/>
        </w:rPr>
        <w:t>labour</w:t>
      </w:r>
      <w:proofErr w:type="spellEnd"/>
      <w:r w:rsidRPr="00445365">
        <w:rPr>
          <w:sz w:val="16"/>
        </w:rPr>
        <w:t xml:space="preserve"> market. The objective of the auction can be underscored by a minimum bid requirement. There is no need to verify formally the non-availability of native </w:t>
      </w:r>
      <w:proofErr w:type="spellStart"/>
      <w:r w:rsidRPr="00445365">
        <w:rPr>
          <w:sz w:val="16"/>
        </w:rPr>
        <w:t>labour</w:t>
      </w:r>
      <w:proofErr w:type="spellEnd"/>
      <w:r w:rsidRPr="00445365">
        <w:rPr>
          <w:sz w:val="16"/>
        </w:rPr>
        <w:t xml:space="preserve">. The certificates should be limited to a period of three years, and could be potentially renewable for the same person. </w:t>
      </w:r>
      <w:r w:rsidRPr="00445365">
        <w:rPr>
          <w:rStyle w:val="StyleUnderline"/>
        </w:rPr>
        <w:t>Temporary immigrants should have the right to be accompanied by their family members, and spouses should be entitled to a work permit</w:t>
      </w:r>
      <w:r w:rsidRPr="00445365">
        <w:rPr>
          <w:sz w:val="16"/>
        </w:rPr>
        <w:t xml:space="preserve">. During their employment under this </w:t>
      </w:r>
      <w:proofErr w:type="spellStart"/>
      <w:r w:rsidRPr="00445365">
        <w:rPr>
          <w:sz w:val="16"/>
        </w:rPr>
        <w:t>programme</w:t>
      </w:r>
      <w:proofErr w:type="spellEnd"/>
      <w:r w:rsidRPr="00445365">
        <w:rPr>
          <w:sz w:val="16"/>
        </w:rPr>
        <w:t xml:space="preserve">, </w:t>
      </w:r>
      <w:r w:rsidRPr="00445365">
        <w:rPr>
          <w:rStyle w:val="StyleUnderline"/>
        </w:rPr>
        <w:t>temporary immigrants should have the right to apply for permanent immigration</w:t>
      </w:r>
      <w:r w:rsidRPr="00445365">
        <w:rPr>
          <w:sz w:val="16"/>
        </w:rPr>
        <w:t xml:space="preserve"> under the point system. Such an arrangement would create an appropriate link between the temporary and the permanent immigration systems.</w:t>
      </w:r>
    </w:p>
    <w:p w:rsidR="00527593" w:rsidRDefault="00527593" w:rsidP="00527593"/>
    <w:p w:rsidR="00527593" w:rsidRDefault="00527593" w:rsidP="00527593">
      <w:pPr>
        <w:pStyle w:val="Heading3"/>
      </w:pPr>
      <w:r>
        <w:t>AT: Commission Fails</w:t>
      </w:r>
    </w:p>
    <w:p w:rsidR="00527593" w:rsidRDefault="00527593" w:rsidP="00527593"/>
    <w:p w:rsidR="00527593" w:rsidRPr="00707EB3" w:rsidRDefault="00527593" w:rsidP="00527593"/>
    <w:p w:rsidR="00527593" w:rsidRDefault="00527593" w:rsidP="00527593">
      <w:pPr>
        <w:pStyle w:val="Heading4"/>
      </w:pPr>
      <w:r>
        <w:t>A Commission plus a quarterly auction solves – it generates price data that makes it possible to accurately set visa quotas</w:t>
      </w:r>
    </w:p>
    <w:p w:rsidR="00527593" w:rsidRPr="00445365" w:rsidRDefault="00527593" w:rsidP="00527593">
      <w:pPr>
        <w:rPr>
          <w:rStyle w:val="StyleUnderline"/>
          <w:u w:val="none"/>
        </w:rPr>
      </w:pPr>
      <w:r w:rsidRPr="00445365">
        <w:rPr>
          <w:rStyle w:val="StyleUnderline"/>
          <w:u w:val="none"/>
        </w:rPr>
        <w:t xml:space="preserve">Giovanni </w:t>
      </w:r>
      <w:proofErr w:type="spellStart"/>
      <w:r w:rsidRPr="00707EB3">
        <w:rPr>
          <w:rStyle w:val="Style13ptBold"/>
        </w:rPr>
        <w:t>Peri</w:t>
      </w:r>
      <w:proofErr w:type="spellEnd"/>
      <w:r w:rsidRPr="00707EB3">
        <w:rPr>
          <w:rStyle w:val="Style13ptBold"/>
        </w:rPr>
        <w:t xml:space="preserve"> 10,</w:t>
      </w:r>
      <w:r w:rsidRPr="00445365">
        <w:rPr>
          <w:rStyle w:val="StyleUnderline"/>
          <w:u w:val="none"/>
        </w:rPr>
        <w:t xml:space="preserve"> (Giovanni </w:t>
      </w:r>
      <w:proofErr w:type="spellStart"/>
      <w:r w:rsidRPr="00445365">
        <w:rPr>
          <w:rStyle w:val="StyleUnderline"/>
          <w:u w:val="none"/>
        </w:rPr>
        <w:t>Peri</w:t>
      </w:r>
      <w:proofErr w:type="spellEnd"/>
      <w:r w:rsidRPr="00445365">
        <w:rPr>
          <w:rStyle w:val="StyleUnderline"/>
          <w:u w:val="none"/>
        </w:rPr>
        <w:t xml:space="preserve"> is Professor of Economics at the University of California, Davis and a Research Associate of the National Bureau of Economic Research in Cambridge, Massachusetts</w:t>
      </w:r>
      <w:proofErr w:type="gramStart"/>
      <w:r w:rsidRPr="00445365">
        <w:rPr>
          <w:rStyle w:val="StyleUnderline"/>
          <w:u w:val="none"/>
        </w:rPr>
        <w:t>, )</w:t>
      </w:r>
      <w:proofErr w:type="gramEnd"/>
      <w:r w:rsidRPr="00445365">
        <w:rPr>
          <w:rStyle w:val="StyleUnderline"/>
          <w:u w:val="none"/>
        </w:rPr>
        <w:t>, 6-1-2010, "The Impact of Immigrants in Recession and Economic Expansion", Migration Policy Institute, https://www.migrationpolicy.org/research/impact-immigrants-recession-and-economic-expansion, TJ-TD</w:t>
      </w:r>
    </w:p>
    <w:p w:rsidR="00527593" w:rsidRDefault="00527593" w:rsidP="00527593">
      <w:r>
        <w:t xml:space="preserve">These facts suggest that </w:t>
      </w:r>
      <w:r w:rsidRPr="00E77A51">
        <w:rPr>
          <w:rStyle w:val="StyleUnderline"/>
        </w:rPr>
        <w:t>legal immigration should</w:t>
      </w:r>
      <w:r>
        <w:t xml:space="preserve"> also </w:t>
      </w:r>
      <w:r w:rsidRPr="00E77A51">
        <w:rPr>
          <w:rStyle w:val="StyleUnderline"/>
        </w:rPr>
        <w:t>be made to respond to labor market conditions</w:t>
      </w:r>
      <w:r>
        <w:t xml:space="preserve">. How can this be done? </w:t>
      </w:r>
      <w:r w:rsidRPr="0035445A">
        <w:rPr>
          <w:rStyle w:val="StyleUnderline"/>
        </w:rPr>
        <w:t>One principle would be to allow the number of employer visa applications to serve as the main indicator of how strong labor demand is under current economic conditions. This obviates the need for the government to undertake the very difficult task of determining labor demand through incomplete and insufficiently timely statistical sources.</w:t>
      </w:r>
      <w:r>
        <w:t xml:space="preserve"> For instance, </w:t>
      </w:r>
      <w:r w:rsidRPr="006B5D94">
        <w:rPr>
          <w:rStyle w:val="StyleUnderline"/>
        </w:rPr>
        <w:t xml:space="preserve">suppose firms were able to apply and bid one quarter in advance for foreign workers’ </w:t>
      </w:r>
      <w:r w:rsidRPr="006D588B">
        <w:rPr>
          <w:rStyle w:val="StyleUnderline"/>
        </w:rPr>
        <w:t>permits in programs</w:t>
      </w:r>
      <w:r w:rsidRPr="006B5D94">
        <w:t xml:space="preserve"> such </w:t>
      </w:r>
      <w:r>
        <w:t xml:space="preserve">as the H-1B, </w:t>
      </w:r>
      <w:r w:rsidRPr="006B5D94">
        <w:rPr>
          <w:rStyle w:val="StyleUnderline"/>
        </w:rPr>
        <w:t>in an auction</w:t>
      </w:r>
      <w:r>
        <w:t xml:space="preserve">. While the government could set the total number of permits, </w:t>
      </w:r>
      <w:r w:rsidRPr="00B36C2E">
        <w:rPr>
          <w:rStyle w:val="StyleUnderline"/>
        </w:rPr>
        <w:t>the relative bidding by employers would ensure that visas are allocated efficiently</w:t>
      </w:r>
      <w:r>
        <w:t xml:space="preserve">. </w:t>
      </w:r>
      <w:proofErr w:type="gramStart"/>
      <w:r>
        <w:t>Moreover</w:t>
      </w:r>
      <w:proofErr w:type="gramEnd"/>
      <w:r>
        <w:t xml:space="preserve"> </w:t>
      </w:r>
      <w:r w:rsidRPr="00B36C2E">
        <w:rPr>
          <w:rStyle w:val="Emphasis"/>
        </w:rPr>
        <w:t>a high winning price would signal high demand and could prompt a larger number of permits in the following quarter</w:t>
      </w:r>
      <w:r>
        <w:t xml:space="preserve">. In order to implement this policy, one would need to determine several details of the auction and some economists have spelled out how such a system could work.25 </w:t>
      </w:r>
      <w:r w:rsidRPr="002D0E9B">
        <w:rPr>
          <w:rStyle w:val="Emphasis"/>
        </w:rPr>
        <w:t>An independent government agency or commission could be called upon to determine the number of permits issued and the details of implementation.</w:t>
      </w:r>
      <w:r>
        <w:t>26</w:t>
      </w:r>
    </w:p>
    <w:p w:rsidR="00527593" w:rsidRDefault="00527593" w:rsidP="00527593"/>
    <w:p w:rsidR="00527593" w:rsidRDefault="00527593" w:rsidP="00527593"/>
    <w:p w:rsidR="00527593" w:rsidRDefault="00527593" w:rsidP="00527593"/>
    <w:p w:rsidR="00527593" w:rsidRPr="00445365" w:rsidRDefault="00527593" w:rsidP="00527593">
      <w:pPr>
        <w:pStyle w:val="Heading4"/>
      </w:pPr>
      <w:r w:rsidRPr="00445365">
        <w:t>Commission is comparatively better – Congress is inflexible, slow, and lacks expertise</w:t>
      </w:r>
    </w:p>
    <w:p w:rsidR="00527593" w:rsidRPr="00445365" w:rsidRDefault="00527593" w:rsidP="00527593">
      <w:proofErr w:type="spellStart"/>
      <w:r w:rsidRPr="00445365">
        <w:t>Demetrios</w:t>
      </w:r>
      <w:proofErr w:type="spellEnd"/>
      <w:r w:rsidRPr="00445365">
        <w:t xml:space="preserve"> G. </w:t>
      </w:r>
      <w:proofErr w:type="spellStart"/>
      <w:r w:rsidRPr="00445365">
        <w:rPr>
          <w:rStyle w:val="Style13ptBold"/>
        </w:rPr>
        <w:t>Papademetriou</w:t>
      </w:r>
      <w:proofErr w:type="spellEnd"/>
      <w:r w:rsidRPr="00445365">
        <w:rPr>
          <w:rStyle w:val="Style13ptBold"/>
        </w:rPr>
        <w:t xml:space="preserve"> et al. 09</w:t>
      </w:r>
      <w:r w:rsidRPr="00445365">
        <w:t>, (</w:t>
      </w:r>
      <w:proofErr w:type="spellStart"/>
      <w:r w:rsidRPr="00445365">
        <w:t>Demetrios</w:t>
      </w:r>
      <w:proofErr w:type="spellEnd"/>
      <w:r w:rsidRPr="00445365">
        <w:t xml:space="preserve"> G. </w:t>
      </w:r>
      <w:proofErr w:type="spellStart"/>
      <w:r w:rsidRPr="00445365">
        <w:t>Papademetriou</w:t>
      </w:r>
      <w:proofErr w:type="spellEnd"/>
      <w:r w:rsidRPr="00445365">
        <w:t xml:space="preserve">, who co-founded MPI and founded MPI Europe, is a Distinguished Transatlantic Fellow at MPI. Doris Meissner, Marc R. Rosenblum, Madeleine </w:t>
      </w:r>
      <w:proofErr w:type="spellStart"/>
      <w:r w:rsidRPr="00445365">
        <w:t>Sumption</w:t>
      </w:r>
      <w:proofErr w:type="spellEnd"/>
      <w:r w:rsidRPr="00445365">
        <w:t>), 5-1-2009, "Harnessing the Advantages of Immigration for a 21st-Century Economy: A Standing Commission on Labor Markets, Economic Competitiveness, and Migration", Migration Policy Institute, https://www.migrationpolicy.org/research/harnessing-advantages-immigration-21st-century-economy-standing-commission-labor-markets, TJ-TD</w:t>
      </w:r>
    </w:p>
    <w:p w:rsidR="00527593" w:rsidRPr="00EB2B83" w:rsidRDefault="00527593" w:rsidP="00527593">
      <w:pPr>
        <w:rPr>
          <w:rStyle w:val="StyleUnderline"/>
        </w:rPr>
      </w:pPr>
      <w:r w:rsidRPr="00EB2B83">
        <w:rPr>
          <w:rStyle w:val="StyleUnderline"/>
        </w:rPr>
        <w:t>This paper</w:t>
      </w:r>
      <w:r>
        <w:t xml:space="preserve"> focuses only on the system’s shortcomings with regard to labor market, economic growth, and competitiveness issues. It </w:t>
      </w:r>
      <w:r w:rsidRPr="00EB2B83">
        <w:rPr>
          <w:rStyle w:val="StyleUnderline"/>
        </w:rPr>
        <w:t>proposes an institutional solution to address what by now amounts to systemic failure: creating a permanent and independent body situated within the executive branch and charged with recommending adjustments to immigration laws to the president and the Congress — the Standing Commission on Labor Markets, Economic Competitiveness, and Immigration.</w:t>
      </w:r>
    </w:p>
    <w:p w:rsidR="00527593" w:rsidRPr="00EB2B83" w:rsidRDefault="00527593" w:rsidP="00527593">
      <w:r w:rsidRPr="00EB2B83">
        <w:t>The concept of a Standing Commission, first proposed by the MPI-convened Independent Task Force on Immigration and America’s Future in its final report in 2006, is gaining new attention from policymakers.</w:t>
      </w:r>
    </w:p>
    <w:p w:rsidR="00527593" w:rsidRPr="000207F1" w:rsidRDefault="00527593" w:rsidP="00527593">
      <w:pPr>
        <w:rPr>
          <w:rStyle w:val="StyleUnderline"/>
        </w:rPr>
      </w:pPr>
      <w:r w:rsidRPr="000207F1">
        <w:rPr>
          <w:rStyle w:val="StyleUnderline"/>
        </w:rPr>
        <w:t xml:space="preserve">If US firms and the broader US economy are to thrive in a completely unforgiving 21stcentury globalized economy, </w:t>
      </w:r>
      <w:r w:rsidRPr="000207F1">
        <w:rPr>
          <w:rStyle w:val="Emphasis"/>
        </w:rPr>
        <w:t>labor market immigration must be viewed as a strategic resource that if carefully managed can meet labor market needs while protecting US wages and working conditions, and support economic growth and competitiveness</w:t>
      </w:r>
      <w:r w:rsidRPr="000207F1">
        <w:rPr>
          <w:rStyle w:val="StyleUnderline"/>
        </w:rPr>
        <w:t>.</w:t>
      </w:r>
    </w:p>
    <w:p w:rsidR="00527593" w:rsidRDefault="00527593" w:rsidP="00527593">
      <w:r>
        <w:t xml:space="preserve">Creation of </w:t>
      </w:r>
      <w:r w:rsidRPr="00DA68D0">
        <w:rPr>
          <w:rStyle w:val="StyleUnderline"/>
        </w:rPr>
        <w:t xml:space="preserve">the Standing Commission — an independent, bipartisan body staffed by a career professional cadre of economists, demographers, and other social scientists — would </w:t>
      </w:r>
      <w:r w:rsidRPr="00DA68D0">
        <w:rPr>
          <w:rStyle w:val="Emphasis"/>
        </w:rPr>
        <w:t>permit the US immigration system to adjust more rapidly and completely to changing economic and labor market circumstances</w:t>
      </w:r>
      <w:r>
        <w:t>, whether measured by responsiveness to the business cycle or to long-term shifts in US and global employment patterns.</w:t>
      </w:r>
    </w:p>
    <w:p w:rsidR="00527593" w:rsidRDefault="00527593" w:rsidP="00527593">
      <w:r w:rsidRPr="00E10A56">
        <w:rPr>
          <w:rStyle w:val="Emphasis"/>
        </w:rPr>
        <w:t>The Standing Commission would provide timely, evidence-based, and impartial analysis and recommendations that are not now available and that are vital for informed policymaking.</w:t>
      </w:r>
      <w:r>
        <w:t xml:space="preserve"> </w:t>
      </w:r>
      <w:r w:rsidRPr="00BA586A">
        <w:rPr>
          <w:rStyle w:val="StyleUnderline"/>
        </w:rPr>
        <w:t>Its findings and recommendations would facilitate regular reviews of labor market immigration levels and visa allocations and would form the basis for making adjustments to employment-based immigration levels as circumstances require —</w:t>
      </w:r>
      <w:r w:rsidRPr="007458E5">
        <w:rPr>
          <w:rStyle w:val="StyleUnderline"/>
        </w:rPr>
        <w:t xml:space="preserve"> </w:t>
      </w:r>
      <w:r w:rsidRPr="00BA586A">
        <w:rPr>
          <w:rStyle w:val="Emphasis"/>
        </w:rPr>
        <w:t>injecting much-needed flexibility into a system currently adjusted only every few decades</w:t>
      </w:r>
      <w:r>
        <w:t>.</w:t>
      </w:r>
    </w:p>
    <w:p w:rsidR="00527593" w:rsidRDefault="00527593" w:rsidP="00527593">
      <w:r w:rsidRPr="00F8663B">
        <w:rPr>
          <w:rStyle w:val="StyleUnderline"/>
        </w:rPr>
        <w:t>The Standing Commission would be required by statute to submit an annual report and recommendations simultaneously to the president and Congress.</w:t>
      </w:r>
      <w:r>
        <w:t xml:space="preserve"> After a specified period for congressional consultation, unless Congress acted to maintain existing statutory baseline labor market immigration levels, </w:t>
      </w:r>
      <w:r w:rsidRPr="00922A92">
        <w:rPr>
          <w:rStyle w:val="StyleUnderline"/>
        </w:rPr>
        <w:t>the president would issue a formal Determination of New Levels, adjusting employment-based green-card quotas and preferences and temporary worker visa limits for the coming fiscal year</w:t>
      </w:r>
      <w:r>
        <w:t>.</w:t>
      </w:r>
    </w:p>
    <w:p w:rsidR="00527593" w:rsidRDefault="00527593" w:rsidP="00527593"/>
    <w:p w:rsidR="00527593" w:rsidRPr="00445365" w:rsidRDefault="00527593" w:rsidP="00527593">
      <w:pPr>
        <w:pStyle w:val="Heading4"/>
      </w:pPr>
      <w:r w:rsidRPr="00445365">
        <w:t xml:space="preserve">Commission solves better by being adaptable to economic needs and avoids </w:t>
      </w:r>
      <w:proofErr w:type="spellStart"/>
      <w:r w:rsidRPr="00445365">
        <w:t>ptx</w:t>
      </w:r>
      <w:proofErr w:type="spellEnd"/>
    </w:p>
    <w:p w:rsidR="00527593" w:rsidRPr="00445365" w:rsidRDefault="00527593" w:rsidP="00527593">
      <w:r w:rsidRPr="00445365">
        <w:t xml:space="preserve">Ray </w:t>
      </w:r>
      <w:r w:rsidRPr="00445365">
        <w:rPr>
          <w:rStyle w:val="Style13ptBold"/>
        </w:rPr>
        <w:t>Marshall and</w:t>
      </w:r>
      <w:r w:rsidRPr="00445365">
        <w:t xml:space="preserve"> Ross </w:t>
      </w:r>
      <w:proofErr w:type="spellStart"/>
      <w:r w:rsidRPr="00445365">
        <w:rPr>
          <w:rStyle w:val="Style13ptBold"/>
        </w:rPr>
        <w:t>Eisenbrey</w:t>
      </w:r>
      <w:proofErr w:type="spellEnd"/>
      <w:r w:rsidRPr="00445365">
        <w:rPr>
          <w:rStyle w:val="Style13ptBold"/>
        </w:rPr>
        <w:t xml:space="preserve"> 10</w:t>
      </w:r>
      <w:r w:rsidRPr="00445365">
        <w:t xml:space="preserve">, (Marshall, U.S. Secretary of Labor from 1977 to 1981, is professor emeritus at the LBJ School of Public Affairs at the University of Texas at Austin. </w:t>
      </w:r>
      <w:proofErr w:type="spellStart"/>
      <w:r w:rsidRPr="00445365">
        <w:t>Eisenbrey</w:t>
      </w:r>
      <w:proofErr w:type="spellEnd"/>
      <w:r w:rsidRPr="00445365">
        <w:t xml:space="preserve"> is vice president of the Economic Policy Institute, a nonpartisan think tank in Washington, D.C.), 6-10-2010, "Commission needed to solve immigration", </w:t>
      </w:r>
      <w:proofErr w:type="spellStart"/>
      <w:r w:rsidRPr="00445365">
        <w:t>TheHill</w:t>
      </w:r>
      <w:proofErr w:type="spellEnd"/>
      <w:r w:rsidRPr="00445365">
        <w:t>, http://thehill.com/opinion/op-ed/102597-commission-needed-to-solve-immigration, TJ-TD</w:t>
      </w:r>
    </w:p>
    <w:p w:rsidR="00527593" w:rsidRPr="00445365" w:rsidRDefault="00527593" w:rsidP="00527593">
      <w:pPr>
        <w:rPr>
          <w:rStyle w:val="StyleUnderline"/>
        </w:rPr>
      </w:pPr>
    </w:p>
    <w:p w:rsidR="00527593" w:rsidRPr="00445365" w:rsidRDefault="00527593" w:rsidP="00527593">
      <w:pPr>
        <w:rPr>
          <w:rStyle w:val="StyleUnderline"/>
        </w:rPr>
      </w:pPr>
      <w:r w:rsidRPr="00445365">
        <w:rPr>
          <w:sz w:val="16"/>
        </w:rPr>
        <w:t xml:space="preserve">The outline for comprehensive immigration reform announced by Senate Democrats in late April included a proposal for the creation of a Commission on Employment-Based Immigration. Among other things, </w:t>
      </w:r>
      <w:r w:rsidRPr="00445365">
        <w:rPr>
          <w:rStyle w:val="StyleUnderline"/>
        </w:rPr>
        <w:t>the proposed Commission would have the power to declare an immigration “emergency” and make recommendations to Congress for addressing it</w:t>
      </w:r>
      <w:r w:rsidRPr="00445365">
        <w:rPr>
          <w:sz w:val="16"/>
        </w:rPr>
        <w:t xml:space="preserve">. According to the senators’ outline, </w:t>
      </w:r>
      <w:r w:rsidRPr="00445365">
        <w:rPr>
          <w:rStyle w:val="StyleUnderline"/>
        </w:rPr>
        <w:t>an emergency occurs whenever the U.S. is permitting entry to either “substantially” too many immigrants (based on existing economic conditions) or too few</w:t>
      </w:r>
      <w:r w:rsidRPr="00445365">
        <w:rPr>
          <w:sz w:val="16"/>
        </w:rPr>
        <w:t xml:space="preserve">. The senators took a strong step in the right direction by calling for the creation of an employment-based immigration commission. But </w:t>
      </w:r>
      <w:r w:rsidRPr="00445365">
        <w:rPr>
          <w:rStyle w:val="StyleUnderline"/>
        </w:rPr>
        <w:t>the Commission’s ability to make recommendations that require Congressional action should not be limited to emergencies. We have proposed a much more robust commission which would constantly evaluate flows of immigrant workers into and out of the United States and make recommendations for adjusting those flows based on labor market conditions. Such a mechanism is crucial to ensuring that future immigration flows are based on true labor market needs</w:t>
      </w:r>
      <w:r w:rsidRPr="00445365">
        <w:rPr>
          <w:sz w:val="16"/>
        </w:rPr>
        <w:t xml:space="preserve"> and benefit workers and employers alike. Several bipartisan groups have agreed on the need for a commission. The Independent Task Force on Immigration and America’s Future, co-chaired by Lee Hamilton and Spencer Abraham; the Council on Foreign Relations’ Task Force on U.S. Immigration Policy, co-chaired by Jeb Bush and Thomas </w:t>
      </w:r>
      <w:proofErr w:type="spellStart"/>
      <w:r w:rsidRPr="00445365">
        <w:rPr>
          <w:sz w:val="16"/>
        </w:rPr>
        <w:t>McLarty</w:t>
      </w:r>
      <w:proofErr w:type="spellEnd"/>
      <w:r w:rsidRPr="00445365">
        <w:rPr>
          <w:sz w:val="16"/>
        </w:rPr>
        <w:t xml:space="preserve"> III; the Brookings-Duke Immigration Policy Roundtable; and the Migration Policy Institute have all called for an independent, standing commission on future immigration. Congressman Solomon Ortiz also proposed an independent commission with broad powers in the immigration reform bill he introduced last year. The Foreign Worker Adjustment Commission we propose is modeled after the International Trade Commission, with five professional members, no more than three from the same political party, appointed by the president with the consent of the Senate. </w:t>
      </w:r>
      <w:r w:rsidRPr="00445365">
        <w:rPr>
          <w:rStyle w:val="StyleUnderline"/>
        </w:rPr>
        <w:t>The commission would report to the president and Congress at least once a year. It makes no sense to make the Commission wait until wage depression or job displacement is an emergency. A well-informed commission could make adjustments before large surpluses or shortages of labor become a crisis. Congress could approve, reject, or amend the commission’s recommendations</w:t>
      </w:r>
      <w:r w:rsidRPr="00445365">
        <w:rPr>
          <w:sz w:val="16"/>
        </w:rPr>
        <w:t xml:space="preserve">. Specifically, the commission would fulfill five mandates. First, </w:t>
      </w:r>
      <w:r w:rsidRPr="00445365">
        <w:rPr>
          <w:rStyle w:val="StyleUnderline"/>
        </w:rPr>
        <w:t>it would provide much better data, research and advice on foreign worker matters</w:t>
      </w:r>
      <w:r w:rsidRPr="00445365">
        <w:rPr>
          <w:sz w:val="16"/>
        </w:rPr>
        <w:t xml:space="preserve"> to Congress, the president, and the public. We currently lack basic reliable and timely data and analyses on this important subject. Without this information, the admission of migrants could do as much harm as good. With it, </w:t>
      </w:r>
      <w:r w:rsidRPr="00445365">
        <w:rPr>
          <w:rStyle w:val="StyleUnderline"/>
        </w:rPr>
        <w:t>foreign workers could eliminate labor shortages, increase productivity, improve the conditions of foreign and domestic workers, and benefit employers and the overall economy</w:t>
      </w:r>
      <w:r w:rsidRPr="00445365">
        <w:rPr>
          <w:sz w:val="16"/>
        </w:rPr>
        <w:t xml:space="preserve">. Second, </w:t>
      </w:r>
      <w:r w:rsidRPr="00445365">
        <w:rPr>
          <w:rStyle w:val="StyleUnderline"/>
        </w:rPr>
        <w:t>the commission would recommend more rational and flexible flows of foreign workers</w:t>
      </w:r>
      <w:r w:rsidRPr="00445365">
        <w:rPr>
          <w:sz w:val="16"/>
        </w:rPr>
        <w:t xml:space="preserve">. To change foreign worker quotas – some of which were established two decades ago – requires highly contentious and inflexible congressional action based on opaque political considerations. This process cannot meet the changing needs for foreign workers in dynamic labor markets. Third, </w:t>
      </w:r>
      <w:r w:rsidRPr="00445365">
        <w:rPr>
          <w:rStyle w:val="StyleUnderline"/>
        </w:rPr>
        <w:t>the commission would provide greater visibility and transparency for foreign worker flows</w:t>
      </w:r>
      <w:r w:rsidRPr="00445365">
        <w:rPr>
          <w:sz w:val="16"/>
        </w:rPr>
        <w:t xml:space="preserve">, which (because of the aging of the U.S. population) will be the main source of future workforce growth. </w:t>
      </w:r>
      <w:r w:rsidRPr="00445365">
        <w:rPr>
          <w:rStyle w:val="StyleUnderline"/>
        </w:rPr>
        <w:t>Visibility and transparency would greatly improve the management of foreign worker flows, including better coordination with labor market, economic and social policies</w:t>
      </w:r>
      <w:r w:rsidRPr="00445365">
        <w:rPr>
          <w:sz w:val="16"/>
        </w:rPr>
        <w:t xml:space="preserve">. Experience in other countries demonstrates that </w:t>
      </w:r>
      <w:r w:rsidRPr="00445365">
        <w:rPr>
          <w:rStyle w:val="StyleUnderline"/>
        </w:rPr>
        <w:t>objective data, analyses, and transparency inspire greater public acceptance of immigration, based on the perception that governments are effectively protecting and promoting national interests. Our broken and opaque immigration system, by contrast, undermines public confidence in American governmental institutions and makes immigration policy much more controversial</w:t>
      </w:r>
      <w:r w:rsidRPr="00445365">
        <w:rPr>
          <w:sz w:val="16"/>
        </w:rPr>
        <w:t xml:space="preserve"> Fourth, </w:t>
      </w:r>
      <w:r w:rsidRPr="00445365">
        <w:rPr>
          <w:rStyle w:val="StyleUnderline"/>
        </w:rPr>
        <w:t>the commission would assess – much more effectively than is now possible – the effects of proposed immigration reforms on future foreign worker flows</w:t>
      </w:r>
      <w:r w:rsidRPr="00445365">
        <w:rPr>
          <w:sz w:val="16"/>
        </w:rPr>
        <w:t xml:space="preserve">. It would be extremely bad policy, for example, to launch a new temporary worker initiative before we fix the seriously flawed programs now in place, create a credible process to assess the labor market impact of pending immigration reforms, and develop effective processes to determine labor shortages. </w:t>
      </w:r>
      <w:r w:rsidRPr="00445365">
        <w:rPr>
          <w:rStyle w:val="StyleUnderline"/>
        </w:rPr>
        <w:t>Given the strong probability of sustained high levels of recession-induced unemployment, now would be a particularly bad time to launch a new temporary worker program</w:t>
      </w:r>
      <w:r w:rsidRPr="00445365">
        <w:rPr>
          <w:sz w:val="16"/>
        </w:rPr>
        <w:t xml:space="preserve">. Fifth, </w:t>
      </w:r>
      <w:r w:rsidRPr="00445365">
        <w:rPr>
          <w:rStyle w:val="StyleUnderline"/>
        </w:rPr>
        <w:t>the commission would elevate the status of immigration policy on the national agenda</w:t>
      </w:r>
      <w:r w:rsidRPr="00445365">
        <w:rPr>
          <w:sz w:val="16"/>
        </w:rPr>
        <w:t xml:space="preserve">. Immigration has important implications for America’s future. Yet, unlike in other migrant-importing countries, managing immigration flows is not the key responsibility of any high-level government agency. For most economic and social policymaking bodies, immigration is an afterthought, not an important part of basic administrative and planning functions. Employers often contend that they, not an appointed commission, are better suited to select foreign workers to meet their needs. We tend to agree; but broader decisions about immigration policy should not be delegated to employers, who cannot be relied upon to protect the best interests of workers or the nation. </w:t>
      </w:r>
      <w:r w:rsidRPr="00445365">
        <w:rPr>
          <w:rStyle w:val="StyleUnderline"/>
        </w:rPr>
        <w:t>Proposals to determine visa levels based on the numbers of applications employers file serve only a single interest – that of employers. Instead, the task of adjusting immigration flows is a sovereign responsibility best left to Congress. A professionally staffed, properly resourced Foreign Worker Adjustment Commission would enable Congress to meet this responsibility in a way that maximizes benefits for workers, employers, and the economy, while easing the divisiveness that has marked this issue for far too long.</w:t>
      </w:r>
    </w:p>
    <w:p w:rsidR="00527593" w:rsidRDefault="00527593" w:rsidP="00527593"/>
    <w:p w:rsidR="00527593" w:rsidRPr="00445365" w:rsidRDefault="00527593" w:rsidP="00527593">
      <w:pPr>
        <w:pStyle w:val="Heading4"/>
      </w:pPr>
      <w:r w:rsidRPr="00445365">
        <w:t>Immigration commission shields link and solves better – its implemented better</w:t>
      </w:r>
    </w:p>
    <w:p w:rsidR="00527593" w:rsidRPr="00445365" w:rsidRDefault="00527593" w:rsidP="00527593">
      <w:r w:rsidRPr="00445365">
        <w:t xml:space="preserve">Darrell M. </w:t>
      </w:r>
      <w:r w:rsidRPr="00445365">
        <w:rPr>
          <w:rStyle w:val="Style13ptBold"/>
        </w:rPr>
        <w:t>West 10</w:t>
      </w:r>
      <w:r w:rsidRPr="00445365">
        <w:t xml:space="preserve">, (Darrell M. West is vice president and director of Governance. He is founding director of the Center for Technology Innovation at Brookings and Editor-in-Chief of </w:t>
      </w:r>
      <w:proofErr w:type="spellStart"/>
      <w:r w:rsidRPr="00445365">
        <w:t>TechTank</w:t>
      </w:r>
      <w:proofErr w:type="spellEnd"/>
      <w:r w:rsidRPr="00445365">
        <w:t xml:space="preserve">.), 6-15-2010, "Brain </w:t>
      </w:r>
      <w:proofErr w:type="gramStart"/>
      <w:r w:rsidRPr="00445365">
        <w:t>Gain :</w:t>
      </w:r>
      <w:proofErr w:type="gramEnd"/>
      <w:r w:rsidRPr="00445365">
        <w:t xml:space="preserve"> Rethinking U.S. Immigration Policy", Brookings Institution Press, https://ebookcentral.proquest.com/lib/northwestern/detail.action?docID=544439, TJ-TD</w:t>
      </w:r>
    </w:p>
    <w:p w:rsidR="00527593" w:rsidRPr="00445365" w:rsidRDefault="00527593" w:rsidP="00527593"/>
    <w:p w:rsidR="00527593" w:rsidRPr="00445365" w:rsidRDefault="00527593" w:rsidP="00527593">
      <w:pPr>
        <w:rPr>
          <w:sz w:val="16"/>
        </w:rPr>
      </w:pPr>
      <w:r w:rsidRPr="00445365">
        <w:rPr>
          <w:rStyle w:val="StyleUnderline"/>
        </w:rPr>
        <w:t>An important long-term goal in the immigration area is defusing political controversy</w:t>
      </w:r>
      <w:r w:rsidRPr="00445365">
        <w:rPr>
          <w:sz w:val="16"/>
        </w:rPr>
        <w:t xml:space="preserve">. Long-standing concern in the general public about the number and type of people coming to America has put pressure on members of state legislatures and the U.S. Congress to adopt tough policies on immigration. Often these policies have gone too far, targeting specific nationalities for harsh, discriminatory treatment, or legislators have made decisions that are irrational from the standpoint of long-term national interests. </w:t>
      </w:r>
      <w:r w:rsidRPr="00445365">
        <w:rPr>
          <w:rStyle w:val="StyleUnderline"/>
        </w:rPr>
        <w:t>To defuse political contentiousness, it is time to consider the creation of an independent immigration commission. This body would have the power to interpret and implement broad congressional decisions</w:t>
      </w:r>
      <w:r w:rsidRPr="00445365">
        <w:rPr>
          <w:sz w:val="16"/>
        </w:rPr>
        <w:t xml:space="preserve"> in the same way that the Environmental Protection Agency oversees environmental policy or the Federal Communications Commission supervises telecommunications policy. </w:t>
      </w:r>
      <w:r w:rsidRPr="00445365">
        <w:rPr>
          <w:rStyle w:val="StyleUnderline"/>
        </w:rPr>
        <w:t xml:space="preserve">Members of Congress would retain the power to set policy, but the proposed immigration commission would have the authority to administer </w:t>
      </w:r>
      <w:proofErr w:type="spellStart"/>
      <w:r w:rsidRPr="00445365">
        <w:rPr>
          <w:rStyle w:val="StyleUnderline"/>
        </w:rPr>
        <w:t>decisionmaking</w:t>
      </w:r>
      <w:proofErr w:type="spellEnd"/>
      <w:r w:rsidRPr="00445365">
        <w:rPr>
          <w:rStyle w:val="StyleUnderline"/>
        </w:rPr>
        <w:t>. The commission would consist of members appointed by the president and confirmed by the Senate. It would be staffed by knowledgeable experts in relevant fields</w:t>
      </w:r>
      <w:r w:rsidRPr="00445365">
        <w:rPr>
          <w:sz w:val="16"/>
        </w:rPr>
        <w:t xml:space="preserve">, including demographers, economists, sociologists skilled in population analysis, and other social scientists with relevant skills. </w:t>
      </w:r>
      <w:r w:rsidRPr="00445365">
        <w:rPr>
          <w:rStyle w:val="StyleUnderline"/>
        </w:rPr>
        <w:t>These researchers would study population and employment characteristics and issue periodic reports making recommendations about immigration policy. If employers had a need for more seasonal agricultural workers, skilled engineers, or other people with special talents, commission staff could document these requirements and give their expert view on what policy adjustments Congress should make</w:t>
      </w:r>
      <w:r w:rsidRPr="00445365">
        <w:rPr>
          <w:sz w:val="16"/>
        </w:rPr>
        <w:t xml:space="preserve">. The virtue of such a commission is that it would professionalize immigration policy. </w:t>
      </w:r>
      <w:r w:rsidRPr="00445365">
        <w:rPr>
          <w:rStyle w:val="StyleUnderline"/>
        </w:rPr>
        <w:t>Right now, decisions are spread across an unwieldy set of legislators, legislative staff members, and agency administrators</w:t>
      </w:r>
      <w:r w:rsidRPr="00445365">
        <w:rPr>
          <w:sz w:val="16"/>
        </w:rPr>
        <w:t xml:space="preserve">. The basis on which decisions are made is not always clear, nor do policies always closely adhere to national objectives. A more professional body charged with administering immigration policy would help create the basis for more rational policymaking. Given the nation’s history of shortsighted and problematic congressional decisions on immigration, </w:t>
      </w:r>
      <w:r w:rsidRPr="00445365">
        <w:rPr>
          <w:rStyle w:val="StyleUnderline"/>
        </w:rPr>
        <w:t>an independent commission would shield legislators from nativist political forces and encourage calmer deliberations</w:t>
      </w:r>
      <w:r w:rsidRPr="00445365">
        <w:rPr>
          <w:sz w:val="16"/>
        </w:rPr>
        <w:t>. Members’ consistency in making poor decisions over a long period of time suggests the need for an institutional mechanism that will better serve the long-term interests of the American public</w:t>
      </w:r>
    </w:p>
    <w:p w:rsidR="00527593" w:rsidRPr="00445365" w:rsidRDefault="00527593" w:rsidP="00527593">
      <w:pPr>
        <w:rPr>
          <w:sz w:val="16"/>
        </w:rPr>
      </w:pPr>
    </w:p>
    <w:p w:rsidR="00527593" w:rsidRPr="00445365" w:rsidRDefault="00527593" w:rsidP="00527593">
      <w:pPr>
        <w:pStyle w:val="Heading4"/>
      </w:pPr>
      <w:r w:rsidRPr="00445365">
        <w:t>Commission is good – shields politics and provides expertise</w:t>
      </w:r>
    </w:p>
    <w:p w:rsidR="00527593" w:rsidRPr="00445365" w:rsidRDefault="00527593" w:rsidP="00527593">
      <w:r w:rsidRPr="00445365">
        <w:t xml:space="preserve">The </w:t>
      </w:r>
      <w:r w:rsidRPr="00445365">
        <w:rPr>
          <w:rStyle w:val="Style13ptBold"/>
        </w:rPr>
        <w:t>Council on Foreign Relations 09</w:t>
      </w:r>
      <w:r w:rsidRPr="00445365">
        <w:t xml:space="preserve">, (Members were Edward Alden, Mary </w:t>
      </w:r>
      <w:proofErr w:type="spellStart"/>
      <w:r w:rsidRPr="00445365">
        <w:t>Boies</w:t>
      </w:r>
      <w:proofErr w:type="spellEnd"/>
      <w:r w:rsidRPr="00445365">
        <w:t xml:space="preserve">, Robert C. Bonner, Jeb Bush, Allan E. Goodman, Gordon H. Hanson, Michael H. Jordan, Donald </w:t>
      </w:r>
      <w:proofErr w:type="spellStart"/>
      <w:r w:rsidRPr="00445365">
        <w:t>Kerwin</w:t>
      </w:r>
      <w:proofErr w:type="spellEnd"/>
      <w:r w:rsidRPr="00445365">
        <w:t xml:space="preserve">, Richard D. Land, Elisa </w:t>
      </w:r>
      <w:proofErr w:type="spellStart"/>
      <w:r w:rsidRPr="00445365">
        <w:t>Massimino</w:t>
      </w:r>
      <w:proofErr w:type="spellEnd"/>
      <w:r w:rsidRPr="00445365">
        <w:t xml:space="preserve">, Thomas F. </w:t>
      </w:r>
      <w:proofErr w:type="spellStart"/>
      <w:r w:rsidRPr="00445365">
        <w:t>McLarty</w:t>
      </w:r>
      <w:proofErr w:type="spellEnd"/>
      <w:r w:rsidRPr="00445365">
        <w:t xml:space="preserve"> III, Eliseo Medina, Steve Padilla, Robert D. Putnam, Andrew D. </w:t>
      </w:r>
      <w:proofErr w:type="spellStart"/>
      <w:r w:rsidRPr="00445365">
        <w:t>Selee</w:t>
      </w:r>
      <w:proofErr w:type="spellEnd"/>
      <w:r w:rsidRPr="00445365">
        <w:t xml:space="preserve">, Margaret D. Stock, Frances </w:t>
      </w:r>
      <w:proofErr w:type="spellStart"/>
      <w:r w:rsidRPr="00445365">
        <w:t>Fragos</w:t>
      </w:r>
      <w:proofErr w:type="spellEnd"/>
      <w:r w:rsidRPr="00445365">
        <w:t xml:space="preserve"> Townsend, Kathleen Campbell Walker, Raul H. </w:t>
      </w:r>
      <w:proofErr w:type="spellStart"/>
      <w:r w:rsidRPr="00445365">
        <w:t>Yzaguirre</w:t>
      </w:r>
      <w:proofErr w:type="spellEnd"/>
      <w:r w:rsidRPr="00445365">
        <w:t xml:space="preserve"> ), 6-1-2010, " U.S. Immigration Policy ", Council for Foreign Relations, https://www.migrationpolicy.org/research/impact-immigrants-recession-and-economic-expansion, TJ-TD </w:t>
      </w:r>
    </w:p>
    <w:p w:rsidR="00527593" w:rsidRPr="00445365" w:rsidRDefault="00527593" w:rsidP="00527593">
      <w:pPr>
        <w:rPr>
          <w:rStyle w:val="StyleUnderline"/>
        </w:rPr>
      </w:pPr>
      <w:r w:rsidRPr="00445365">
        <w:rPr>
          <w:rStyle w:val="StyleUnderline"/>
        </w:rPr>
        <w:t>The Task Force recommends that Congress and the Obama administration establish a high-level independent commission to undertake a detailed examination of current U.S. immigration laws and regulations</w:t>
      </w:r>
      <w:r w:rsidRPr="00445365">
        <w:rPr>
          <w:sz w:val="16"/>
        </w:rPr>
        <w:t xml:space="preserve">, and to make recommendations for simplifying the administration and improving the transparency of those rules. One commendable model is the 2006 report of the Migration Policy Institute (MPI) task force, Immigration and America’s Future: A New Chapter. It suggests the use of three broad categories of visas for those living and working in the United States. The temporary category would be used by short-term seasonal workers who return home each year. Provisional visas would allow U.S. companies to identify and recruit foreign workers at all skill levels. Those recruited would not be tied to a particular employer and would be eligible to seek permanent residence. Unlike the current system, the Task Force believes that this category must include a significant quota for low-skilled workers, reflecting the demand in the U.S. economy. The permanent category would mirror the current green card and be available both to those applying directly from abroad and for those here on provisional visas who wish to remain permanently. The MPI report envisions a somewhat more radical overhaul of the current immigrant visa system than this Task Force has contemplated, but the direction it sets is the correct one. Rather than continuing to add to the already hopeless complexity of the existing system, Congress and the administration should be looking for every opportunity to make the system simpler and easier to understand and use. The legal requirements for immigrating to the United States must be simplified and applied with consistency, predictability, and transparency. A second serious problem with the current system has been underscored by the current economic downturn. </w:t>
      </w:r>
      <w:r w:rsidRPr="00445365">
        <w:rPr>
          <w:rStyle w:val="StyleUnderline"/>
        </w:rPr>
        <w:t>The system is relatively impervious to economic fluctuations, resulting in a shortage of immigrant workers in buoyant economic times and a surplus in recessions</w:t>
      </w:r>
      <w:r w:rsidRPr="00445365">
        <w:rPr>
          <w:sz w:val="16"/>
        </w:rPr>
        <w:t xml:space="preserve">. Further, </w:t>
      </w:r>
      <w:r w:rsidRPr="00445365">
        <w:rPr>
          <w:rStyle w:val="StyleUnderline"/>
        </w:rPr>
        <w:t>the United States has no ongoing institutional capacity for evaluating the need for immigrant labor, the effects of immigration on the economy, and other questions that are vital to the United States</w:t>
      </w:r>
      <w:r w:rsidRPr="00445365">
        <w:rPr>
          <w:sz w:val="16"/>
        </w:rPr>
        <w:t xml:space="preserve">. Instead, </w:t>
      </w:r>
      <w:r w:rsidRPr="00445365">
        <w:rPr>
          <w:rStyle w:val="StyleUnderline"/>
        </w:rPr>
        <w:t>Congress periodically adjusts the various immigration quotas, with no way of knowing whether they will be appropriate for the economic conditions of the future</w:t>
      </w:r>
      <w:r w:rsidRPr="00445365">
        <w:rPr>
          <w:sz w:val="16"/>
        </w:rPr>
        <w:t xml:space="preserve">. The MPI report recommended the creation of a </w:t>
      </w:r>
      <w:r w:rsidRPr="00445365">
        <w:rPr>
          <w:rStyle w:val="StyleUnderline"/>
        </w:rPr>
        <w:t>Standing Commission on Immigration and Labor Markets, whose responsibility would be to evaluate the economic impacts of immigration, and to make recommendations regarding the appropriate size and mix of immigrant inflows</w:t>
      </w:r>
      <w:r w:rsidRPr="00445365">
        <w:rPr>
          <w:sz w:val="16"/>
        </w:rPr>
        <w:t>. The report argues persuasively that “</w:t>
      </w:r>
      <w:r w:rsidRPr="00445365">
        <w:rPr>
          <w:rStyle w:val="StyleUnderline"/>
        </w:rPr>
        <w:t>managing immigration in the national interest requires a[n] . . . institutional capacity to monitor and analyze information as the basis for making changes</w:t>
      </w:r>
      <w:r w:rsidRPr="00445365">
        <w:rPr>
          <w:sz w:val="16"/>
        </w:rPr>
        <w:t xml:space="preserve">.”133 The comparison with trade policy is striking. Although immigration is every bit as important as trade for the U.S. economy, the institutional expertise on immigration policy is a fraction of that in the trade world. Trade policymakers can call on a staff of several hundred economists and other experts at the independent U.S. International Trade Commission for background investigations into the effects of trade on specific industries and segments of the economy. </w:t>
      </w:r>
      <w:r w:rsidRPr="00445365">
        <w:rPr>
          <w:rStyle w:val="StyleUnderline"/>
        </w:rPr>
        <w:t>The proposed commission would be responsible for making recommendations to the president and Congress on levels and categories of immigration needed to support economic growth while maintaining low unemployment and preventing suppression of wages</w:t>
      </w:r>
      <w:r w:rsidRPr="00445365">
        <w:rPr>
          <w:sz w:val="16"/>
        </w:rPr>
        <w:t xml:space="preserve">. Determining the mandate of such a commission, and its methodologies, would not be an easy task, and there is already some controversy over the possible terms of reference and the scope of its authority. 134 The Task Force believes that virtues of the U.S. immigration system—the priority given family reunification and its responsiveness to the actual needs of employers rather than to government evaluations of the labor market—must be kept intact. </w:t>
      </w:r>
      <w:r w:rsidRPr="00445365">
        <w:rPr>
          <w:rStyle w:val="StyleUnderline"/>
        </w:rPr>
        <w:t>The MPI report calls for the commission to recommend adjustments in immigration levels every two years, but a truly flexible system would require adjustments over fairly short periods as economic conditions fluctuate. Overall levels for temporary and provisional visas in particular should be adjusted regularly</w:t>
      </w:r>
      <w:r w:rsidRPr="00445365">
        <w:rPr>
          <w:sz w:val="16"/>
        </w:rPr>
        <w:t xml:space="preserve">. The government could consider innovative mechanisms such as an </w:t>
      </w:r>
      <w:r w:rsidRPr="00445365">
        <w:rPr>
          <w:rStyle w:val="StyleUnderline"/>
        </w:rPr>
        <w:t>auction or another market-based system that would make immigration levels more responsive to market demand without exacerbating unemployment during recessions</w:t>
      </w:r>
      <w:r w:rsidRPr="00445365">
        <w:rPr>
          <w:sz w:val="16"/>
        </w:rPr>
        <w:t xml:space="preserve">. Although the details need resolution, </w:t>
      </w:r>
      <w:r w:rsidRPr="00445365">
        <w:rPr>
          <w:rStyle w:val="StyleUnderline"/>
        </w:rPr>
        <w:t>the United States must have a more reasoned and flexible system for setting immigration levels, and an unbiased expert commission is an important part of moving in that direction</w:t>
      </w:r>
      <w:r w:rsidRPr="00445365">
        <w:rPr>
          <w:sz w:val="16"/>
        </w:rPr>
        <w:t xml:space="preserve">. The Task Force supports the recommendation in the MPI report that </w:t>
      </w:r>
      <w:r w:rsidRPr="00445365">
        <w:rPr>
          <w:rStyle w:val="StyleUnderline"/>
        </w:rPr>
        <w:t>the United States establish a Standing Commission on Immigration and Labor Markets charged with making recommendations to the president on adjustments to levels and categories of immigration. The commission would carry out ongoing analyses of labor market conditions and trends, and would make recommendations for immigration levels aimed at maintaining strong economic growth and low unemployment while preventing wage suppression. Unless overridden by Congress, which would retain its existing authority to set immigration quotas, the president would adjust immigration levels periodically after receiving recommendations from the commission.</w:t>
      </w:r>
    </w:p>
    <w:p w:rsidR="00527593" w:rsidRPr="00445365" w:rsidRDefault="00527593" w:rsidP="00527593">
      <w:pPr>
        <w:rPr>
          <w:rStyle w:val="StyleUnderline"/>
        </w:rPr>
      </w:pPr>
    </w:p>
    <w:p w:rsidR="00527593" w:rsidRDefault="00527593" w:rsidP="00527593"/>
    <w:p w:rsidR="00527593" w:rsidRDefault="00527593" w:rsidP="00527593">
      <w:pPr>
        <w:pStyle w:val="Heading3"/>
      </w:pPr>
      <w:r>
        <w:t>AT: Family Unification</w:t>
      </w:r>
    </w:p>
    <w:p w:rsidR="00527593" w:rsidRDefault="00527593" w:rsidP="00527593"/>
    <w:p w:rsidR="00527593" w:rsidRDefault="00527593" w:rsidP="00527593">
      <w:pPr>
        <w:pStyle w:val="Heading4"/>
      </w:pPr>
      <w:r>
        <w:t>Auction could be improvement over the status quo for family unification in some instances</w:t>
      </w:r>
    </w:p>
    <w:p w:rsidR="00527593" w:rsidRPr="00445365" w:rsidRDefault="00527593" w:rsidP="00527593">
      <w:r w:rsidRPr="00445365">
        <w:t xml:space="preserve">Noah </w:t>
      </w:r>
      <w:proofErr w:type="spellStart"/>
      <w:r w:rsidRPr="00445365">
        <w:rPr>
          <w:rStyle w:val="Style13ptBold"/>
        </w:rPr>
        <w:t>Millman</w:t>
      </w:r>
      <w:proofErr w:type="spellEnd"/>
      <w:r w:rsidRPr="00445365">
        <w:rPr>
          <w:rStyle w:val="Style13ptBold"/>
        </w:rPr>
        <w:t xml:space="preserve"> 18</w:t>
      </w:r>
      <w:r w:rsidRPr="00445365">
        <w:t xml:space="preserve">, (Noah </w:t>
      </w:r>
      <w:proofErr w:type="spellStart"/>
      <w:r w:rsidRPr="00445365">
        <w:t>Millman</w:t>
      </w:r>
      <w:proofErr w:type="spellEnd"/>
      <w:r w:rsidRPr="00445365">
        <w:t xml:space="preserve"> is a senior editor and featured blogger at The American Conservative), 2-2-2018, "The case for auctioning visas", The Week, http://theweek.com/articles/752658/case-auctioning-visas, TJ-TD</w:t>
      </w:r>
    </w:p>
    <w:p w:rsidR="00527593" w:rsidRDefault="00527593" w:rsidP="00527593">
      <w:pPr>
        <w:rPr>
          <w:rStyle w:val="StyleUnderline"/>
        </w:rPr>
      </w:pPr>
      <w:r>
        <w:rPr>
          <w:rStyle w:val="StyleUnderline"/>
        </w:rPr>
        <w:t xml:space="preserve">What about family unification? An auction system would not be an ideal solution in many instances — but </w:t>
      </w:r>
      <w:r>
        <w:rPr>
          <w:rStyle w:val="Emphasis"/>
        </w:rPr>
        <w:t>it might be an improvement over the status quo in some situations</w:t>
      </w:r>
      <w:r>
        <w:rPr>
          <w:rStyle w:val="StyleUnderline"/>
        </w:rPr>
        <w:t>.</w:t>
      </w:r>
      <w:r>
        <w:t xml:space="preserve"> </w:t>
      </w:r>
      <w:r>
        <w:rPr>
          <w:rStyle w:val="StyleUnderline"/>
        </w:rPr>
        <w:t>You want to bring your brother-in-law over from Tegucigalpa? If you have a spot for him in your contracting business, you can buy a visa and bring him over.</w:t>
      </w:r>
      <w:r>
        <w:t xml:space="preserve"> Your grandmother is another matter, but </w:t>
      </w:r>
      <w:r>
        <w:rPr>
          <w:rStyle w:val="StyleUnderline"/>
        </w:rPr>
        <w:t>any developed country with even a somewhat generous welfare system has to be conscious of the cost of bringing in dependents. Putting a price tag on it is probably necessary for a fully honest political conversation.</w:t>
      </w:r>
    </w:p>
    <w:p w:rsidR="00527593" w:rsidRDefault="00527593" w:rsidP="00527593"/>
    <w:p w:rsidR="00527593" w:rsidRPr="00527593" w:rsidRDefault="00527593" w:rsidP="00527593"/>
    <w:p w:rsidR="00527593" w:rsidRDefault="00527593" w:rsidP="00527593">
      <w:pPr>
        <w:pStyle w:val="Heading3"/>
      </w:pPr>
      <w:r>
        <w:t>AT: Unpredictability</w:t>
      </w:r>
    </w:p>
    <w:p w:rsidR="00527593" w:rsidRDefault="00527593" w:rsidP="00527593"/>
    <w:p w:rsidR="00527593" w:rsidRPr="00EF0DFE" w:rsidRDefault="00527593" w:rsidP="00527593">
      <w:pPr>
        <w:pStyle w:val="Heading4"/>
      </w:pPr>
      <w:r>
        <w:t>Clear standards for the counterplan create predictability and certainty</w:t>
      </w:r>
    </w:p>
    <w:p w:rsidR="00527593" w:rsidRDefault="00527593" w:rsidP="00527593">
      <w:r w:rsidRPr="00EF0DFE">
        <w:rPr>
          <w:b/>
        </w:rPr>
        <w:t>Rodriguez 10</w:t>
      </w:r>
      <w:r>
        <w:t xml:space="preserve"> [Duke Law Journal, May, 2010, 59 Duke L.J. 1787, “Fortieth Annual Administrative Law Issue: Immigration Law and Adjudication: Constraint Through Delegation: The Case of Executive Control Over Immigration Policy”, Cristina M. Rodriguez, Professor of Law, NYU School of Law, Henry E. Stimson Visiting Professor of Law, Harvard Law School] </w:t>
      </w:r>
    </w:p>
    <w:p w:rsidR="00527593" w:rsidRDefault="00527593" w:rsidP="00527593"/>
    <w:p w:rsidR="00527593" w:rsidRDefault="00527593" w:rsidP="00527593">
      <w:pPr>
        <w:rPr>
          <w:rStyle w:val="StyleUnderline"/>
          <w:sz w:val="16"/>
        </w:rPr>
      </w:pPr>
      <w:r w:rsidRPr="006200BC">
        <w:rPr>
          <w:rStyle w:val="StyleUnderline"/>
          <w:highlight w:val="yellow"/>
        </w:rPr>
        <w:t>Predictability</w:t>
      </w:r>
      <w:r w:rsidRPr="006200BC">
        <w:rPr>
          <w:rStyle w:val="StyleUnderline"/>
          <w:sz w:val="16"/>
          <w:highlight w:val="yellow"/>
        </w:rPr>
        <w:t>,</w:t>
      </w:r>
      <w:r w:rsidRPr="00871DD4">
        <w:rPr>
          <w:rStyle w:val="StyleUnderline"/>
          <w:sz w:val="16"/>
        </w:rPr>
        <w:t xml:space="preserve"> on the other hand, </w:t>
      </w:r>
      <w:r w:rsidRPr="006200BC">
        <w:rPr>
          <w:rStyle w:val="StyleUnderline"/>
          <w:highlight w:val="yellow"/>
        </w:rPr>
        <w:t>requires avoiding dramatic fluctuations in rules</w:t>
      </w:r>
      <w:r w:rsidRPr="006200BC">
        <w:rPr>
          <w:rStyle w:val="StyleUnderline"/>
          <w:sz w:val="16"/>
          <w:highlight w:val="yellow"/>
        </w:rPr>
        <w:t>.</w:t>
      </w:r>
      <w:r w:rsidRPr="00871DD4">
        <w:rPr>
          <w:rStyle w:val="StyleUnderline"/>
          <w:sz w:val="16"/>
        </w:rPr>
        <w:t xml:space="preserve"> </w:t>
      </w:r>
      <w:r w:rsidRPr="00871DD4">
        <w:rPr>
          <w:rStyle w:val="StyleUnderline"/>
        </w:rPr>
        <w:t>A predictable system will be somewhat insulated from day-to-day political pressures, whether in the form of interest group lobbying or</w:t>
      </w:r>
      <w:r w:rsidRPr="00871DD4">
        <w:rPr>
          <w:rStyle w:val="StyleUnderline"/>
          <w:sz w:val="16"/>
        </w:rPr>
        <w:t xml:space="preserve"> the anti-immigrant, </w:t>
      </w:r>
      <w:proofErr w:type="spellStart"/>
      <w:r w:rsidRPr="00871DD4">
        <w:rPr>
          <w:rStyle w:val="StyleUnderline"/>
        </w:rPr>
        <w:t>restrictionist</w:t>
      </w:r>
      <w:proofErr w:type="spellEnd"/>
      <w:r w:rsidRPr="00871DD4">
        <w:rPr>
          <w:rStyle w:val="StyleUnderline"/>
        </w:rPr>
        <w:t xml:space="preserve"> shocks that occasionally arise from the electorate</w:t>
      </w:r>
      <w:r w:rsidRPr="00871DD4">
        <w:rPr>
          <w:rStyle w:val="StyleUnderline"/>
          <w:sz w:val="16"/>
        </w:rPr>
        <w:t xml:space="preserve">. </w:t>
      </w:r>
      <w:r w:rsidRPr="00871DD4">
        <w:rPr>
          <w:rStyle w:val="StyleUnderline"/>
        </w:rPr>
        <w:t>Predictability not only allows employers and workers to manage their expectations, but also helps facilitate a stable and orderly flow of migration, which in turn helps secure public acceptance of immigration.</w:t>
      </w:r>
      <w:r w:rsidRPr="00871DD4">
        <w:rPr>
          <w:rStyle w:val="StyleUnderline"/>
          <w:sz w:val="16"/>
        </w:rPr>
        <w:t xml:space="preserve"> 19</w:t>
      </w:r>
      <w:r>
        <w:rPr>
          <w:rStyle w:val="StyleUnderline"/>
          <w:sz w:val="16"/>
        </w:rPr>
        <w:t xml:space="preserve"> </w:t>
      </w:r>
      <w:r w:rsidRPr="006200BC">
        <w:rPr>
          <w:rStyle w:val="StyleUnderline"/>
          <w:highlight w:val="yellow"/>
        </w:rPr>
        <w:t>Predictability and responsiveness need not be mutually exclusive. A regime that adjusts in response to changed circumstances</w:t>
      </w:r>
      <w:r w:rsidRPr="00871DD4">
        <w:rPr>
          <w:rStyle w:val="StyleUnderline"/>
        </w:rPr>
        <w:t xml:space="preserve"> </w:t>
      </w:r>
      <w:r w:rsidRPr="006200BC">
        <w:rPr>
          <w:rStyle w:val="StyleUnderline"/>
          <w:highlight w:val="yellow"/>
        </w:rPr>
        <w:t>can</w:t>
      </w:r>
      <w:r w:rsidRPr="00871DD4">
        <w:rPr>
          <w:rStyle w:val="StyleUnderline"/>
        </w:rPr>
        <w:t xml:space="preserve"> also </w:t>
      </w:r>
      <w:r w:rsidRPr="006200BC">
        <w:rPr>
          <w:rStyle w:val="StyleUnderline"/>
          <w:highlight w:val="yellow"/>
        </w:rPr>
        <w:t>be predictable, if interested parties understand how the government anticipates and</w:t>
      </w:r>
      <w:r w:rsidRPr="00871DD4">
        <w:rPr>
          <w:rStyle w:val="StyleUnderline"/>
        </w:rPr>
        <w:t xml:space="preserve"> </w:t>
      </w:r>
      <w:r w:rsidRPr="006200BC">
        <w:rPr>
          <w:rStyle w:val="StyleUnderline"/>
          <w:highlight w:val="yellow"/>
        </w:rPr>
        <w:t>then adjusts to fluctuating conditions, or if clear standards, set</w:t>
      </w:r>
      <w:r w:rsidRPr="00871DD4">
        <w:rPr>
          <w:rStyle w:val="StyleUnderline"/>
        </w:rPr>
        <w:t xml:space="preserve"> out </w:t>
      </w:r>
      <w:r w:rsidRPr="006200BC">
        <w:rPr>
          <w:rStyle w:val="StyleUnderline"/>
          <w:highlight w:val="yellow"/>
        </w:rPr>
        <w:t xml:space="preserve">in advance of the actual </w:t>
      </w:r>
      <w:proofErr w:type="spellStart"/>
      <w:r w:rsidRPr="006200BC">
        <w:rPr>
          <w:rStyle w:val="StyleUnderline"/>
          <w:highlight w:val="yellow"/>
        </w:rPr>
        <w:t>decisionmaking</w:t>
      </w:r>
      <w:proofErr w:type="spellEnd"/>
      <w:r w:rsidRPr="006200BC">
        <w:rPr>
          <w:rStyle w:val="StyleUnderline"/>
          <w:highlight w:val="yellow"/>
        </w:rPr>
        <w:t>, guide changes to the numbers of visas</w:t>
      </w:r>
      <w:r w:rsidRPr="00871DD4">
        <w:rPr>
          <w:rStyle w:val="StyleUnderline"/>
        </w:rPr>
        <w:t xml:space="preserve"> </w:t>
      </w:r>
      <w:r w:rsidRPr="006200BC">
        <w:rPr>
          <w:rStyle w:val="StyleUnderline"/>
          <w:highlight w:val="yellow"/>
        </w:rPr>
        <w:t>available from year to year.</w:t>
      </w:r>
      <w:r w:rsidRPr="00871DD4">
        <w:rPr>
          <w:rStyle w:val="StyleUnderline"/>
        </w:rPr>
        <w:t xml:space="preserve"> A goal of the </w:t>
      </w:r>
      <w:proofErr w:type="spellStart"/>
      <w:r w:rsidRPr="00871DD4">
        <w:rPr>
          <w:rStyle w:val="StyleUnderline"/>
        </w:rPr>
        <w:t>decisionmaking</w:t>
      </w:r>
      <w:proofErr w:type="spellEnd"/>
      <w:r w:rsidRPr="00871DD4">
        <w:rPr>
          <w:rStyle w:val="StyleUnderline"/>
        </w:rPr>
        <w:t xml:space="preserve"> structure,</w:t>
      </w:r>
      <w:r w:rsidRPr="00871DD4">
        <w:rPr>
          <w:rStyle w:val="StyleUnderline"/>
          <w:sz w:val="16"/>
        </w:rPr>
        <w:t xml:space="preserve"> therefore</w:t>
      </w:r>
      <w:r w:rsidRPr="00871DD4">
        <w:rPr>
          <w:rStyle w:val="StyleUnderline"/>
        </w:rPr>
        <w:t>, should be</w:t>
      </w:r>
      <w:r w:rsidRPr="00871DD4">
        <w:rPr>
          <w:rStyle w:val="StyleUnderline"/>
          <w:sz w:val="16"/>
        </w:rPr>
        <w:t xml:space="preserve"> to determine how much predictability affected parties require to make decisions about their futures, and </w:t>
      </w:r>
      <w:r w:rsidRPr="00871DD4">
        <w:rPr>
          <w:rStyle w:val="StyleUnderline"/>
        </w:rPr>
        <w:t>to be transparent about the mechanisms used to identify changed circumstances</w:t>
      </w:r>
      <w:r w:rsidRPr="00871DD4">
        <w:rPr>
          <w:rStyle w:val="StyleUnderline"/>
          <w:sz w:val="16"/>
        </w:rPr>
        <w:t xml:space="preserve">. 20 </w:t>
      </w:r>
    </w:p>
    <w:p w:rsidR="00527593" w:rsidRDefault="00527593" w:rsidP="00527593"/>
    <w:p w:rsidR="00527593" w:rsidRPr="00BC22B3" w:rsidRDefault="00527593" w:rsidP="00527593">
      <w:pPr>
        <w:pStyle w:val="Heading4"/>
      </w:pPr>
      <w:r w:rsidRPr="00BC22B3">
        <w:t>CP puts businesses in the driver’s seat – it’s their demand that determines the level of the cap</w:t>
      </w:r>
    </w:p>
    <w:p w:rsidR="00527593" w:rsidRDefault="00527593" w:rsidP="00527593">
      <w:proofErr w:type="spellStart"/>
      <w:r>
        <w:rPr>
          <w:b/>
        </w:rPr>
        <w:t>Peri</w:t>
      </w:r>
      <w:proofErr w:type="spellEnd"/>
      <w:r>
        <w:rPr>
          <w:b/>
        </w:rPr>
        <w:t xml:space="preserve"> 10 </w:t>
      </w:r>
      <w:r>
        <w:t>[</w:t>
      </w:r>
      <w:proofErr w:type="spellStart"/>
      <w:r w:rsidRPr="00BC22B3">
        <w:t>Peri</w:t>
      </w:r>
      <w:proofErr w:type="spellEnd"/>
      <w:r w:rsidRPr="00BC22B3">
        <w:t>, Giovanni. 2010.</w:t>
      </w:r>
      <w:r w:rsidRPr="00BC22B3">
        <w:rPr>
          <w:b/>
        </w:rPr>
        <w:t xml:space="preserve">  </w:t>
      </w:r>
      <w:r>
        <w:t xml:space="preserve">Professor of Economics @ UC Davis. The Impact of Immigrants in Recession and Economic </w:t>
      </w:r>
    </w:p>
    <w:p w:rsidR="00527593" w:rsidRDefault="00527593" w:rsidP="00527593">
      <w:r>
        <w:t>Expansion. Washington, DC: Migration Policy Institute]</w:t>
      </w:r>
    </w:p>
    <w:p w:rsidR="00527593" w:rsidRDefault="00527593" w:rsidP="00527593"/>
    <w:p w:rsidR="00527593" w:rsidRDefault="00527593" w:rsidP="00527593">
      <w:pPr>
        <w:rPr>
          <w:u w:val="single"/>
        </w:rPr>
      </w:pPr>
      <w:r w:rsidRPr="006200BC">
        <w:rPr>
          <w:highlight w:val="yellow"/>
          <w:u w:val="single"/>
        </w:rPr>
        <w:t>A redesigned system could</w:t>
      </w:r>
      <w:r w:rsidRPr="00EF0DFE">
        <w:rPr>
          <w:sz w:val="16"/>
        </w:rPr>
        <w:t xml:space="preserve"> address this problem in several ways. First, it could </w:t>
      </w:r>
      <w:r w:rsidRPr="006200BC">
        <w:rPr>
          <w:highlight w:val="yellow"/>
          <w:u w:val="single"/>
        </w:rPr>
        <w:t>allow employers' demand for work visas to play a</w:t>
      </w:r>
      <w:r w:rsidRPr="006200BC">
        <w:rPr>
          <w:sz w:val="16"/>
          <w:highlight w:val="yellow"/>
        </w:rPr>
        <w:t xml:space="preserve"> </w:t>
      </w:r>
      <w:r w:rsidRPr="006200BC">
        <w:rPr>
          <w:highlight w:val="yellow"/>
          <w:u w:val="single"/>
        </w:rPr>
        <w:t>stronger role in determining the</w:t>
      </w:r>
      <w:r w:rsidRPr="00EF0DFE">
        <w:rPr>
          <w:sz w:val="16"/>
        </w:rPr>
        <w:t xml:space="preserve"> actual </w:t>
      </w:r>
      <w:r w:rsidRPr="006200BC">
        <w:rPr>
          <w:highlight w:val="yellow"/>
          <w:u w:val="single"/>
        </w:rPr>
        <w:t>number of visas issued</w:t>
      </w:r>
      <w:r w:rsidRPr="00EF0DFE">
        <w:rPr>
          <w:sz w:val="16"/>
        </w:rPr>
        <w:t xml:space="preserve">. A basic thought experiment suggests that </w:t>
      </w:r>
      <w:r w:rsidRPr="006200BC">
        <w:rPr>
          <w:highlight w:val="yellow"/>
          <w:u w:val="single"/>
        </w:rPr>
        <w:t>US workers</w:t>
      </w:r>
      <w:r w:rsidRPr="00EF0DFE">
        <w:rPr>
          <w:u w:val="single"/>
        </w:rPr>
        <w:t xml:space="preserve"> across the</w:t>
      </w:r>
      <w:r w:rsidRPr="00EF0DFE">
        <w:rPr>
          <w:sz w:val="16"/>
        </w:rPr>
        <w:t xml:space="preserve"> </w:t>
      </w:r>
      <w:r w:rsidRPr="00EF0DFE">
        <w:rPr>
          <w:u w:val="single"/>
        </w:rPr>
        <w:t xml:space="preserve">skill spectrum </w:t>
      </w:r>
      <w:r w:rsidRPr="006200BC">
        <w:rPr>
          <w:highlight w:val="yellow"/>
          <w:u w:val="single"/>
        </w:rPr>
        <w:t>would benefit if new entries were allowed to increase by</w:t>
      </w:r>
      <w:r w:rsidRPr="00EF0DFE">
        <w:rPr>
          <w:sz w:val="16"/>
        </w:rPr>
        <w:t xml:space="preserve"> about </w:t>
      </w:r>
      <w:r w:rsidRPr="006200BC">
        <w:rPr>
          <w:highlight w:val="yellow"/>
          <w:u w:val="single"/>
        </w:rPr>
        <w:t xml:space="preserve">300,000 in years of economic </w:t>
      </w:r>
      <w:r w:rsidRPr="002F316A">
        <w:rPr>
          <w:highlight w:val="yellow"/>
          <w:u w:val="single"/>
        </w:rPr>
        <w:t>expansion, and remain constant in times of economic stress</w:t>
      </w:r>
      <w:r w:rsidRPr="002F316A">
        <w:rPr>
          <w:sz w:val="16"/>
          <w:highlight w:val="yellow"/>
        </w:rPr>
        <w:t>.</w:t>
      </w:r>
      <w:r w:rsidRPr="00EF0DFE">
        <w:rPr>
          <w:sz w:val="16"/>
        </w:rPr>
        <w:t xml:space="preserve"> In addition, a share of the visas should be allocated to less-skilled workers, especially those who perform primarily manual work that native workers increasingly shun. This would help to reduce the incentive for less-skilled workers to come to the United States illegally. Economics alone cannot be the only criterion to guide </w:t>
      </w:r>
      <w:r w:rsidRPr="002F316A">
        <w:rPr>
          <w:sz w:val="16"/>
        </w:rPr>
        <w:t xml:space="preserve">immigration policies. However, </w:t>
      </w:r>
      <w:r w:rsidRPr="002F316A">
        <w:rPr>
          <w:u w:val="single"/>
        </w:rPr>
        <w:t>if the goal is to make immigration more responsive to US economic needs</w:t>
      </w:r>
      <w:r w:rsidRPr="002F316A">
        <w:rPr>
          <w:sz w:val="16"/>
        </w:rPr>
        <w:t xml:space="preserve"> (on average and over the business cycle), </w:t>
      </w:r>
      <w:r w:rsidRPr="002F316A">
        <w:rPr>
          <w:u w:val="single"/>
        </w:rPr>
        <w:t>shifting the balance of permanent immigration in favor of employment-based channels would also be one way to accomplish it.</w:t>
      </w:r>
    </w:p>
    <w:p w:rsidR="00527593" w:rsidRDefault="00527593" w:rsidP="00527593"/>
    <w:p w:rsidR="00527593" w:rsidRPr="000912E8" w:rsidRDefault="00527593" w:rsidP="00527593">
      <w:pPr>
        <w:pStyle w:val="Heading4"/>
      </w:pPr>
      <w:r w:rsidRPr="000912E8">
        <w:t>Businesses and immigrants like the counterplan- it prioritizes best immigrants</w:t>
      </w:r>
    </w:p>
    <w:p w:rsidR="00527593" w:rsidRDefault="00527593" w:rsidP="00527593">
      <w:proofErr w:type="spellStart"/>
      <w:r w:rsidRPr="005C21AB">
        <w:rPr>
          <w:b/>
        </w:rPr>
        <w:t>Orrenius</w:t>
      </w:r>
      <w:proofErr w:type="spellEnd"/>
      <w:r w:rsidRPr="005C21AB">
        <w:rPr>
          <w:b/>
        </w:rPr>
        <w:t xml:space="preserve"> and </w:t>
      </w:r>
      <w:proofErr w:type="spellStart"/>
      <w:r w:rsidRPr="005C21AB">
        <w:rPr>
          <w:b/>
        </w:rPr>
        <w:t>Zavodny</w:t>
      </w:r>
      <w:proofErr w:type="spellEnd"/>
      <w:r w:rsidRPr="005C21AB">
        <w:rPr>
          <w:b/>
        </w:rPr>
        <w:t xml:space="preserve"> 10</w:t>
      </w:r>
      <w:r w:rsidRPr="005C21AB">
        <w:t xml:space="preserve"> [Pia, research officer and senior economist at the Federal Reserve Bank of Dallas and adjunct professor at the </w:t>
      </w:r>
      <w:proofErr w:type="spellStart"/>
      <w:r w:rsidRPr="005C21AB">
        <w:t>Hankamer</w:t>
      </w:r>
      <w:proofErr w:type="spellEnd"/>
      <w:r w:rsidRPr="005C21AB">
        <w:t xml:space="preserve"> School of Business at Baylor University, and Madeline, professor of economics at Agnes Scott College, PHD Economics @ MIT, </w:t>
      </w:r>
      <w:r>
        <w:rPr>
          <w:u w:val="single"/>
        </w:rPr>
        <w:t>Beside The Golden Door</w:t>
      </w:r>
      <w:r>
        <w:t xml:space="preserve">, </w:t>
      </w:r>
      <w:proofErr w:type="spellStart"/>
      <w:r>
        <w:t>Rowman</w:t>
      </w:r>
      <w:proofErr w:type="spellEnd"/>
      <w:r>
        <w:t xml:space="preserve"> and Littlefield, Lanham, MD, 2010, p. 85-86]</w:t>
      </w:r>
    </w:p>
    <w:p w:rsidR="00527593" w:rsidRDefault="00527593" w:rsidP="00527593"/>
    <w:p w:rsidR="00527593" w:rsidRDefault="00527593" w:rsidP="00527593">
      <w:r>
        <w:t xml:space="preserve">Permit Auctions Plan: </w:t>
      </w:r>
      <w:r w:rsidRPr="00DA1295">
        <w:rPr>
          <w:highlight w:val="yellow"/>
          <w:u w:val="single"/>
        </w:rPr>
        <w:t>Auctions are structured as a sealed-bid, single-price for-mat</w:t>
      </w:r>
      <w:r w:rsidRPr="00DA1295">
        <w:rPr>
          <w:u w:val="single"/>
        </w:rPr>
        <w:t xml:space="preserve">, much like auctions for Treasury securities. The federal government creates or encourages a resale market in permits. The </w:t>
      </w:r>
      <w:r w:rsidRPr="00DA1295">
        <w:rPr>
          <w:highlight w:val="yellow"/>
          <w:u w:val="single"/>
        </w:rPr>
        <w:t>federal government will hold auctions for new permits quarterly</w:t>
      </w:r>
      <w:r w:rsidRPr="00DA1295">
        <w:rPr>
          <w:u w:val="single"/>
        </w:rPr>
        <w:t xml:space="preserve"> </w:t>
      </w:r>
      <w:r>
        <w:t xml:space="preserve">or semiannually. </w:t>
      </w:r>
      <w:r w:rsidRPr="00DA1295">
        <w:rPr>
          <w:highlight w:val="yellow"/>
          <w:u w:val="single"/>
        </w:rPr>
        <w:t>Frequent auctions</w:t>
      </w:r>
      <w:r>
        <w:t xml:space="preserve"> are preferable, since they </w:t>
      </w:r>
      <w:r w:rsidRPr="00DA1295">
        <w:rPr>
          <w:highlight w:val="yellow"/>
          <w:u w:val="single"/>
        </w:rPr>
        <w:t>allow the number of permits</w:t>
      </w:r>
      <w:r w:rsidRPr="00DA1295">
        <w:rPr>
          <w:u w:val="single"/>
        </w:rPr>
        <w:t xml:space="preserve"> </w:t>
      </w:r>
      <w:r>
        <w:t xml:space="preserve">and their prices </w:t>
      </w:r>
      <w:r w:rsidRPr="00DA1295">
        <w:rPr>
          <w:highlight w:val="yellow"/>
          <w:u w:val="single"/>
        </w:rPr>
        <w:t>to respond more quickly to economic conditions. As permits expire, they will either be auctioned off again or "retired" from the market if demand</w:t>
      </w:r>
      <w:r>
        <w:t xml:space="preserve"> is relatively low. </w:t>
      </w:r>
      <w:r w:rsidRPr="00DA1295">
        <w:rPr>
          <w:highlight w:val="yellow"/>
          <w:u w:val="single"/>
        </w:rPr>
        <w:t>The government can increase the number of permits simply by making more permits available for sale</w:t>
      </w:r>
      <w:r>
        <w:t xml:space="preserve"> at a given reserve price (or by lowering the reserve price for a given number of permits if the reserve price is binding). The auction's sealed-bid, single-price format works as follows. </w:t>
      </w:r>
      <w:r w:rsidRPr="00DA1295">
        <w:rPr>
          <w:highlight w:val="yellow"/>
          <w:u w:val="single"/>
        </w:rPr>
        <w:t>Employers submit bids indicating how many permits they would like to purchase</w:t>
      </w:r>
      <w:r>
        <w:t xml:space="preserve"> and the price they are willing to pay. </w:t>
      </w:r>
      <w:r w:rsidRPr="00DA1295">
        <w:rPr>
          <w:highlight w:val="yellow"/>
          <w:u w:val="single"/>
        </w:rPr>
        <w:t>The bids are "sealed</w:t>
      </w:r>
      <w:r>
        <w:t xml:space="preserve">,'1 or secret, to reduce possibilities for collusion. </w:t>
      </w:r>
      <w:r w:rsidRPr="00DA1295">
        <w:rPr>
          <w:highlight w:val="yellow"/>
          <w:u w:val="single"/>
        </w:rPr>
        <w:t>Permits are then allocated from highest to lowest price until the total number of permits is filled</w:t>
      </w:r>
      <w:r>
        <w:t xml:space="preserve"> or the reserve price hit, whichever happens first. </w:t>
      </w:r>
      <w:r w:rsidRPr="00DA1295">
        <w:rPr>
          <w:highlight w:val="yellow"/>
          <w:u w:val="single"/>
        </w:rPr>
        <w:t>Winners pay the price of the lowest filled bid, so there is a uniform,</w:t>
      </w:r>
      <w:r w:rsidRPr="00DA1295">
        <w:rPr>
          <w:u w:val="single"/>
        </w:rPr>
        <w:t xml:space="preserve"> </w:t>
      </w:r>
      <w:r>
        <w:t xml:space="preserve">or single, </w:t>
      </w:r>
      <w:r w:rsidRPr="00DA1295">
        <w:rPr>
          <w:highlight w:val="yellow"/>
          <w:u w:val="single"/>
        </w:rPr>
        <w:t>price for all permits of the same type sold</w:t>
      </w:r>
      <w:r>
        <w:t xml:space="preserve"> at a given auction. Most permit holders thus end up paying less than their actual bid. </w:t>
      </w:r>
      <w:r w:rsidRPr="00DA1295">
        <w:rPr>
          <w:u w:val="single"/>
        </w:rPr>
        <w:t>This auction structure helps reduce concerns about the "winner's curse</w:t>
      </w:r>
      <w:r>
        <w:t xml:space="preserve">." The fact that </w:t>
      </w:r>
      <w:r w:rsidRPr="00DA1295">
        <w:rPr>
          <w:highlight w:val="yellow"/>
          <w:u w:val="single"/>
        </w:rPr>
        <w:t>most bidders will pay less than their bid makes them more willing to participate in the auction and to bid their true willingness</w:t>
      </w:r>
      <w:r>
        <w:t xml:space="preserve"> to pay20 </w:t>
      </w:r>
      <w:proofErr w:type="gramStart"/>
      <w:r w:rsidRPr="00DA1295">
        <w:rPr>
          <w:highlight w:val="yellow"/>
          <w:u w:val="single"/>
        </w:rPr>
        <w:t>As</w:t>
      </w:r>
      <w:proofErr w:type="gramEnd"/>
      <w:r w:rsidRPr="00DA1295">
        <w:rPr>
          <w:highlight w:val="yellow"/>
          <w:u w:val="single"/>
        </w:rPr>
        <w:t xml:space="preserve"> we discuss below, moreover, the existence of a resale market also reduces bidders' risk, and should increase the number of participants and their willingness to pay</w:t>
      </w:r>
      <w:r>
        <w:t>.</w:t>
      </w:r>
    </w:p>
    <w:p w:rsidR="00527593" w:rsidRPr="00527593" w:rsidRDefault="00527593" w:rsidP="00527593"/>
    <w:p w:rsidR="005764A0" w:rsidRDefault="005764A0" w:rsidP="005764A0">
      <w:pPr>
        <w:pStyle w:val="Heading2"/>
      </w:pPr>
      <w:r>
        <w:t>Net Benefits</w:t>
      </w:r>
    </w:p>
    <w:p w:rsidR="005764A0" w:rsidRDefault="005764A0" w:rsidP="005764A0"/>
    <w:p w:rsidR="005764A0" w:rsidRDefault="005764A0" w:rsidP="005764A0">
      <w:pPr>
        <w:pStyle w:val="Heading3"/>
      </w:pPr>
      <w:r>
        <w:t>Wages – 2NC</w:t>
      </w:r>
    </w:p>
    <w:p w:rsidR="005764A0" w:rsidRDefault="005764A0" w:rsidP="005764A0"/>
    <w:p w:rsidR="005764A0" w:rsidRPr="00C96965" w:rsidRDefault="005764A0" w:rsidP="005764A0">
      <w:pPr>
        <w:pStyle w:val="Heading4"/>
      </w:pPr>
      <w:r>
        <w:t xml:space="preserve">Auctions prevents </w:t>
      </w:r>
      <w:r>
        <w:rPr>
          <w:u w:val="single"/>
        </w:rPr>
        <w:t>oversupply</w:t>
      </w:r>
      <w:r>
        <w:t xml:space="preserve"> when demand for skilled </w:t>
      </w:r>
      <w:proofErr w:type="gramStart"/>
      <w:r>
        <w:t>workers</w:t>
      </w:r>
      <w:proofErr w:type="gramEnd"/>
      <w:r>
        <w:t xml:space="preserve"> declines</w:t>
      </w:r>
    </w:p>
    <w:p w:rsidR="005764A0" w:rsidRPr="00445365" w:rsidRDefault="005764A0" w:rsidP="005764A0">
      <w:r w:rsidRPr="00445365">
        <w:rPr>
          <w:rStyle w:val="Style13ptBold"/>
        </w:rPr>
        <w:t xml:space="preserve">CED </w:t>
      </w:r>
      <w:r w:rsidRPr="00445365">
        <w:t>20</w:t>
      </w:r>
      <w:r w:rsidRPr="00445365">
        <w:rPr>
          <w:rStyle w:val="Style13ptBold"/>
        </w:rPr>
        <w:t>01</w:t>
      </w:r>
      <w:r w:rsidRPr="00445365">
        <w:t xml:space="preserve">, (The Committee for Economic Development is an independent research and policy organization of some 250 business leaders and educators. CED is nonprofit, nonpartisan, and nonpolitical), 2001, "Reforming immigration: helping meet America’s need for a skilled </w:t>
      </w:r>
      <w:proofErr w:type="gramStart"/>
      <w:r w:rsidRPr="00445365">
        <w:t>workforce :</w:t>
      </w:r>
      <w:proofErr w:type="gramEnd"/>
      <w:r w:rsidRPr="00445365">
        <w:t xml:space="preserve"> a statement on national policy", CED, https://www.ced.org/pdf/Reforming-Immigration.pdf, TJ-TD</w:t>
      </w:r>
    </w:p>
    <w:p w:rsidR="005764A0" w:rsidRDefault="005764A0" w:rsidP="005764A0">
      <w:r>
        <w:t xml:space="preserve">An auction program to allocate additional H-1B visas should be created. This would provide a market test of employer demand and would be implemented if the number of H-1B petitions received exceeded the statutory cap. (See box, “How Auctions Work.”) The core H-1B program would allocate a fixed number of visas to be determined by Congress every three years. However, </w:t>
      </w:r>
      <w:r w:rsidRPr="000437BA">
        <w:rPr>
          <w:rStyle w:val="StyleUnderline"/>
        </w:rPr>
        <w:t xml:space="preserve">because </w:t>
      </w:r>
      <w:r w:rsidRPr="000437BA">
        <w:rPr>
          <w:rStyle w:val="Emphasis"/>
        </w:rPr>
        <w:t>Congressional action is ill suited to provide a timely response when economic conditions change</w:t>
      </w:r>
      <w:r w:rsidRPr="000437BA">
        <w:rPr>
          <w:rStyle w:val="StyleUnderline"/>
        </w:rPr>
        <w:t>, a market mechanism should be instituted to allocate an additional allotment of visas during periods of extraordinary demand</w:t>
      </w:r>
      <w:r w:rsidRPr="00FE6F33">
        <w:rPr>
          <w:rStyle w:val="StyleUnderline"/>
        </w:rPr>
        <w:t xml:space="preserve">. This “safety valve” would allow the statutory cap to be set at a level that is </w:t>
      </w:r>
      <w:r w:rsidRPr="00FE6F33">
        <w:rPr>
          <w:rStyle w:val="Emphasis"/>
        </w:rPr>
        <w:t>less likely to produce an oversupply when the demand for skilled workers weakens</w:t>
      </w:r>
      <w:r w:rsidRPr="00FE6F33">
        <w:rPr>
          <w:rStyle w:val="StyleUnderline"/>
        </w:rPr>
        <w:t>.</w:t>
      </w:r>
      <w:r>
        <w:t xml:space="preserve"> There are many ways in which such an auction might work. </w:t>
      </w:r>
      <w:r w:rsidRPr="00FE6F33">
        <w:rPr>
          <w:rStyle w:val="StyleUnderline"/>
        </w:rPr>
        <w:t>One possibility would be a quarterly auction, with the number of visas in a given lot determined by an advisory board.</w:t>
      </w:r>
      <w:r>
        <w:t xml:space="preserve"> (See recommendation below.) A private sector firm might be placed under contract to conduct the auction. </w:t>
      </w:r>
      <w:r w:rsidRPr="009F0C4C">
        <w:rPr>
          <w:rStyle w:val="StyleUnderline"/>
        </w:rPr>
        <w:t>The auction provides a market mechanism to allocate visas to those industries and firms where skilled labor is at a premium and would be most productive.</w:t>
      </w:r>
      <w:r>
        <w:t xml:space="preserve"> Existing prevailing wage attestations, subject to random audit, would apply to auction visas. However, visas obtained through auction would not be subject to other attestation requirements, since auction costs should provide adequate incentives for employers to seek out domestic labor. Employers would tender the bids, and, as with the current law for petition fees, foreign workers could not be charged directly with the cost of the auction or other hiring costs incurred by the employer.110</w:t>
      </w:r>
    </w:p>
    <w:p w:rsidR="005764A0" w:rsidRDefault="005764A0" w:rsidP="005764A0">
      <w:pPr>
        <w:rPr>
          <w:sz w:val="16"/>
        </w:rPr>
      </w:pPr>
    </w:p>
    <w:p w:rsidR="005764A0" w:rsidRPr="00445365" w:rsidRDefault="005764A0" w:rsidP="005764A0">
      <w:pPr>
        <w:rPr>
          <w:sz w:val="16"/>
        </w:rPr>
      </w:pPr>
    </w:p>
    <w:p w:rsidR="005764A0" w:rsidRDefault="005764A0" w:rsidP="005764A0">
      <w:pPr>
        <w:pStyle w:val="Heading4"/>
      </w:pPr>
      <w:r>
        <w:t>Visa portability boosts growth and efficiency and ensures that wages aren’t driven down and workers aren’t exploited</w:t>
      </w:r>
    </w:p>
    <w:p w:rsidR="005764A0" w:rsidRPr="00445365" w:rsidRDefault="005764A0" w:rsidP="005764A0">
      <w:r w:rsidRPr="00445365">
        <w:t xml:space="preserve">Madeline </w:t>
      </w:r>
      <w:proofErr w:type="spellStart"/>
      <w:r w:rsidRPr="00445365">
        <w:rPr>
          <w:rStyle w:val="Style13ptBold"/>
        </w:rPr>
        <w:t>Zavodny</w:t>
      </w:r>
      <w:proofErr w:type="spellEnd"/>
      <w:r w:rsidRPr="00445365">
        <w:t xml:space="preserve"> 20</w:t>
      </w:r>
      <w:r w:rsidRPr="00445365">
        <w:rPr>
          <w:rStyle w:val="Style13ptBold"/>
        </w:rPr>
        <w:t>15</w:t>
      </w:r>
      <w:r w:rsidRPr="00445365">
        <w:t xml:space="preserve">, (Madeline </w:t>
      </w:r>
      <w:proofErr w:type="spellStart"/>
      <w:r w:rsidRPr="00445365">
        <w:t>Zavodny</w:t>
      </w:r>
      <w:proofErr w:type="spellEnd"/>
      <w:r w:rsidRPr="00445365">
        <w:t xml:space="preserve"> is a professor of economics, has a Ph.D. in Economics, and is a research fellow at the Institute for the Study of Labor in Bonn and an adjunct scholar at AEI), November 2015, " Should countries auction immigrant visas?", IZA World of Labor, https://wol.iza.org/uploads/articles/202/pdfs/should-countries-auction-immigrant-visas.pdf, TJ-TD</w:t>
      </w:r>
    </w:p>
    <w:p w:rsidR="005764A0" w:rsidRDefault="005764A0" w:rsidP="005764A0">
      <w:r>
        <w:t>Portability of visas</w:t>
      </w:r>
    </w:p>
    <w:p w:rsidR="005764A0" w:rsidRDefault="005764A0" w:rsidP="005764A0">
      <w:r w:rsidRPr="001C3C56">
        <w:rPr>
          <w:rStyle w:val="StyleUnderline"/>
        </w:rPr>
        <w:t xml:space="preserve">Visa portability—the ability of foreign workers to switch employers—is also critical to the success of an auction system. Foreign workers who cannot switch employers are more vulnerable to being exploited, and they have limited bargaining power. This, in turn, may </w:t>
      </w:r>
      <w:r w:rsidRPr="001C3C56">
        <w:rPr>
          <w:rStyle w:val="Emphasis"/>
        </w:rPr>
        <w:t>put downward pressure on wages and working conditions</w:t>
      </w:r>
      <w:r w:rsidRPr="001C3C56">
        <w:rPr>
          <w:rStyle w:val="StyleUnderline"/>
        </w:rPr>
        <w:t xml:space="preserve"> not only for foreign workers but for competing native-born workers as well.</w:t>
      </w:r>
      <w:r>
        <w:t xml:space="preserve"> Visa portability also allows foreign workers to move to sectors or areas with stronger demand for labor. </w:t>
      </w:r>
      <w:r w:rsidRPr="009E7B30">
        <w:rPr>
          <w:rStyle w:val="StyleUnderline"/>
        </w:rPr>
        <w:t xml:space="preserve">Such movement reduces bottlenecks and promotes economic efficiency and growth. New immigrants are an important source of “grease in the wheels of the labor market,” and immigrants’ willingness to go where the jobs are </w:t>
      </w:r>
      <w:proofErr w:type="gramStart"/>
      <w:r w:rsidRPr="009E7B30">
        <w:rPr>
          <w:rStyle w:val="StyleUnderline"/>
        </w:rPr>
        <w:t>is</w:t>
      </w:r>
      <w:proofErr w:type="gramEnd"/>
      <w:r w:rsidRPr="009E7B30">
        <w:rPr>
          <w:rStyle w:val="StyleUnderline"/>
        </w:rPr>
        <w:t xml:space="preserve"> a key source of the economic gains from immigration</w:t>
      </w:r>
      <w:r>
        <w:t xml:space="preserve"> [3].</w:t>
      </w:r>
    </w:p>
    <w:p w:rsidR="005764A0" w:rsidRDefault="005764A0" w:rsidP="005764A0">
      <w:pPr>
        <w:rPr>
          <w:rStyle w:val="StyleUnderline"/>
        </w:rPr>
      </w:pPr>
      <w:r>
        <w:t xml:space="preserve">A system that auctions visas directly to immigrants would presumably allow them to choose whether and for whom to work in the destination country [2], while </w:t>
      </w:r>
      <w:r w:rsidRPr="001C3C56">
        <w:rPr>
          <w:rStyle w:val="StyleUnderline"/>
        </w:rPr>
        <w:t>a system that auctions tradable permits to employers should give foreign workers the flexibility to move across permit-holding employers</w:t>
      </w:r>
      <w:r>
        <w:t xml:space="preserve">. However, auctioning visas directly to immigrants might not help alleviate labor market shortages since auction winners might not have the skills that </w:t>
      </w:r>
      <w:proofErr w:type="spellStart"/>
      <w:r>
        <w:t>laborseeking</w:t>
      </w:r>
      <w:proofErr w:type="spellEnd"/>
      <w:r>
        <w:t xml:space="preserve"> employers need. </w:t>
      </w:r>
      <w:r w:rsidRPr="001C3C56">
        <w:rPr>
          <w:rStyle w:val="StyleUnderline"/>
        </w:rPr>
        <w:t>If employers bid for permits that allow them to hire a foreign worker, they presumably would bring in immigrants with skills that are in short supply among the domestic workforce.</w:t>
      </w:r>
    </w:p>
    <w:p w:rsidR="005764A0" w:rsidRDefault="005764A0" w:rsidP="005764A0">
      <w:pPr>
        <w:rPr>
          <w:rStyle w:val="StyleUnderline"/>
        </w:rPr>
      </w:pPr>
    </w:p>
    <w:p w:rsidR="005764A0" w:rsidRDefault="005764A0" w:rsidP="005764A0">
      <w:pPr>
        <w:pStyle w:val="Heading4"/>
      </w:pPr>
      <w:r>
        <w:t>Auction will fill legitimate employment needs and not be used to drive down wages</w:t>
      </w:r>
    </w:p>
    <w:p w:rsidR="005764A0" w:rsidRPr="00445365" w:rsidRDefault="005764A0" w:rsidP="005764A0">
      <w:r w:rsidRPr="00445365">
        <w:t xml:space="preserve">Noah </w:t>
      </w:r>
      <w:proofErr w:type="spellStart"/>
      <w:r w:rsidRPr="00445365">
        <w:rPr>
          <w:rStyle w:val="Style13ptBold"/>
        </w:rPr>
        <w:t>Millman</w:t>
      </w:r>
      <w:proofErr w:type="spellEnd"/>
      <w:r w:rsidRPr="00445365">
        <w:rPr>
          <w:rStyle w:val="Style13ptBold"/>
        </w:rPr>
        <w:t xml:space="preserve"> 18</w:t>
      </w:r>
      <w:r w:rsidRPr="00445365">
        <w:t xml:space="preserve">, (Noah </w:t>
      </w:r>
      <w:proofErr w:type="spellStart"/>
      <w:r w:rsidRPr="00445365">
        <w:t>Millman</w:t>
      </w:r>
      <w:proofErr w:type="spellEnd"/>
      <w:r w:rsidRPr="00445365">
        <w:t xml:space="preserve"> is a senior editor and featured blogger at The American Conservative), 2-2-2018, "The case for auctioning visas", The Week, http://theweek.com/articles/752658/case-auctioning-visas, TJ-TD</w:t>
      </w:r>
    </w:p>
    <w:p w:rsidR="005764A0" w:rsidRDefault="005764A0" w:rsidP="005764A0">
      <w:r>
        <w:t>A properly designed visa auction system would allow both workers and employers to bid for visas. So if Google wanted to bring a young computer programmer over from Bangalore, they could simply purchase a visa on the market and bring her over. Ditto for a seasonal agricultural worker from Oaxaca, or a physician from Nigeria. Low-skilled immigrants might be priced out by immigrants with higher skills, but this could be addressed by auctioning visas in different categories (as our current system does) — or it could be considered a feature of an auction system.</w:t>
      </w:r>
    </w:p>
    <w:p w:rsidR="005764A0" w:rsidRDefault="005764A0" w:rsidP="005764A0">
      <w:pPr>
        <w:rPr>
          <w:rStyle w:val="StyleUnderline"/>
        </w:rPr>
      </w:pPr>
      <w:r>
        <w:t xml:space="preserve">A hopeful immigrant could also purchase a visa for himself — but if he didn't find employment, the money would just go to waste. For that reason, </w:t>
      </w:r>
      <w:r>
        <w:rPr>
          <w:rStyle w:val="StyleUnderline"/>
        </w:rPr>
        <w:t xml:space="preserve">one would expect that most visas would be purchased by prospective employers with </w:t>
      </w:r>
      <w:r>
        <w:rPr>
          <w:rStyle w:val="Emphasis"/>
        </w:rPr>
        <w:t>genuine employment needs</w:t>
      </w:r>
      <w:r>
        <w:t xml:space="preserve">. </w:t>
      </w:r>
      <w:r>
        <w:rPr>
          <w:rStyle w:val="StyleUnderline"/>
        </w:rPr>
        <w:t>And by setting a price on immigrant labor, we could be far more confident that the need was genuine, and not just a matter of wanting to hold down wages.</w:t>
      </w:r>
    </w:p>
    <w:p w:rsidR="005764A0" w:rsidRDefault="005764A0" w:rsidP="005764A0">
      <w:r>
        <w:t xml:space="preserve">Meanwhile, </w:t>
      </w:r>
      <w:r>
        <w:rPr>
          <w:rStyle w:val="StyleUnderline"/>
        </w:rPr>
        <w:t>precisely because they would have the option to purchase a visa themselves, immigrant workers would have far greater bargaining leverage than they do now — and so would native workers at the same companies</w:t>
      </w:r>
      <w:r>
        <w:t>. That hypothetical programmer from Bangalore would be able to entertain job offers from Facebook and Apple — all they'd have to do is buy a visa for her. She could also buy a visa herself and start her own company, just like a citizen. Google would know that — and so would have no more leverage over her wages than they did over those of an American programmer.</w:t>
      </w:r>
    </w:p>
    <w:p w:rsidR="005764A0" w:rsidRDefault="005764A0" w:rsidP="005764A0"/>
    <w:p w:rsidR="005764A0" w:rsidRDefault="005764A0" w:rsidP="005764A0">
      <w:pPr>
        <w:pStyle w:val="Heading4"/>
      </w:pPr>
      <w:r>
        <w:t>Auctions boost wages because they maximize immigrant productivity</w:t>
      </w:r>
    </w:p>
    <w:p w:rsidR="005764A0" w:rsidRPr="00445365" w:rsidRDefault="005764A0" w:rsidP="005764A0">
      <w:r w:rsidRPr="00445365">
        <w:t xml:space="preserve">Julian L. </w:t>
      </w:r>
      <w:r w:rsidRPr="00445365">
        <w:rPr>
          <w:rStyle w:val="Style13ptBold"/>
        </w:rPr>
        <w:t>Simon</w:t>
      </w:r>
      <w:r w:rsidRPr="00445365">
        <w:t xml:space="preserve"> 19</w:t>
      </w:r>
      <w:r w:rsidRPr="00445365">
        <w:rPr>
          <w:rStyle w:val="Style13ptBold"/>
        </w:rPr>
        <w:t>90</w:t>
      </w:r>
      <w:r w:rsidRPr="00445365">
        <w:t xml:space="preserve">, (He taught Business Administration at the University of Maryland and was a Senior Fellow at the Cato Institute. His main interest is the economic effects of population changes.), Published 1990, "The Economic Consequences of Immigration into the United States", College </w:t>
      </w:r>
      <w:proofErr w:type="gramStart"/>
      <w:r w:rsidRPr="00445365">
        <w:t>Of</w:t>
      </w:r>
      <w:proofErr w:type="gramEnd"/>
      <w:r w:rsidRPr="00445365">
        <w:t xml:space="preserve"> Business And Management, University Of Maryland, College Park, http://www.juliansimon.com/writings/Immigration/, TJ-TD</w:t>
      </w:r>
    </w:p>
    <w:p w:rsidR="005764A0" w:rsidRPr="001979D6" w:rsidRDefault="005764A0" w:rsidP="005764A0">
      <w:pPr>
        <w:rPr>
          <w:sz w:val="12"/>
        </w:rPr>
      </w:pPr>
      <w:r w:rsidRPr="001979D6">
        <w:rPr>
          <w:sz w:val="12"/>
        </w:rPr>
        <w:t xml:space="preserve">1) Benefit to Natives. </w:t>
      </w:r>
      <w:r w:rsidRPr="008E0C84">
        <w:rPr>
          <w:rStyle w:val="StyleUnderline"/>
        </w:rPr>
        <w:t>An auction policy would have a better effect upon the incomes of U. S. natives than does any other policy because it will efficiently identify those potential immigrants who have an especially large capacity to produce goods of high economic value while working in the</w:t>
      </w:r>
      <w:r w:rsidRPr="001979D6">
        <w:rPr>
          <w:sz w:val="12"/>
        </w:rPr>
        <w:t xml:space="preserve"> </w:t>
      </w:r>
      <w:r w:rsidRPr="008E0C84">
        <w:rPr>
          <w:rStyle w:val="Emphasis"/>
        </w:rPr>
        <w:t>U</w:t>
      </w:r>
      <w:r w:rsidRPr="001979D6">
        <w:rPr>
          <w:sz w:val="12"/>
        </w:rPr>
        <w:t xml:space="preserve">nited </w:t>
      </w:r>
      <w:r w:rsidRPr="008E0C84">
        <w:rPr>
          <w:rStyle w:val="Emphasis"/>
        </w:rPr>
        <w:t>S</w:t>
      </w:r>
      <w:r w:rsidRPr="001979D6">
        <w:rPr>
          <w:sz w:val="12"/>
        </w:rPr>
        <w:t xml:space="preserve">tates. A point system also discriminates among potential immigrants by their economic worth. But a </w:t>
      </w:r>
      <w:r w:rsidRPr="00A12D82">
        <w:rPr>
          <w:rStyle w:val="StyleUnderline"/>
        </w:rPr>
        <w:t>system of rationing by auction</w:t>
      </w:r>
      <w:r w:rsidRPr="001979D6">
        <w:rPr>
          <w:sz w:val="12"/>
        </w:rPr>
        <w:t xml:space="preserve"> has all the best features of a point system and more, because it </w:t>
      </w:r>
      <w:r w:rsidRPr="00A12D82">
        <w:rPr>
          <w:rStyle w:val="StyleUnderline"/>
        </w:rPr>
        <w:t xml:space="preserve">self-selects persons who have the best chance to make an </w:t>
      </w:r>
      <w:r w:rsidRPr="00863C5A">
        <w:rPr>
          <w:rStyle w:val="StyleUnderline"/>
        </w:rPr>
        <w:t>economic success. Those persons can and will take into account not only their occupations and the demand for them, but also their talents in their occupations, their willingness to work hard for success, and other characteristics that cannot be easily established objectively.</w:t>
      </w:r>
      <w:r w:rsidRPr="001979D6">
        <w:rPr>
          <w:sz w:val="12"/>
        </w:rPr>
        <w:t xml:space="preserve"> </w:t>
      </w:r>
      <w:r w:rsidRPr="007B7E9F">
        <w:rPr>
          <w:rStyle w:val="StyleUnderline"/>
        </w:rPr>
        <w:t>Charging a fee for admission would also accentuate the tendency for immigrants to move when they are young and strong</w:t>
      </w:r>
      <w:r w:rsidRPr="001979D6">
        <w:rPr>
          <w:sz w:val="12"/>
        </w:rPr>
        <w:t xml:space="preserve">, because admission has higher (discounted) future lifetime value for young persons than for older persons, ceteris paribus. The analysis of age and sex distribution in various admission categories in Australia in Chapter 3 (Figure 3-10) reinforces the recommendation that, from the point of view of the economic welfare of natives, self-selected immigrants - in comparison to family-reconstitution immigrants - are particularly desirable, because they arrive just at the beginning of their work lives, with the maximum number of years before them during which they will be paying taxes and not receiving old-age assistance from the public coffers. For the above reasons, </w:t>
      </w:r>
      <w:r w:rsidRPr="00EC0C2A">
        <w:rPr>
          <w:rStyle w:val="StyleUnderline"/>
        </w:rPr>
        <w:t>an auction puts additional purchasing power into the hands of natives. The amounts of money would not be insignificant relative to other aspects of the governmental budget</w:t>
      </w:r>
      <w:r w:rsidRPr="001979D6">
        <w:rPr>
          <w:sz w:val="12"/>
        </w:rPr>
        <w:t xml:space="preserve">. Becker calculates that at $20,000 per immigrant -- the discounted present value of a $2,000 "profit" by an immigrant each year, compounded at 10% -- half a million immigrants would bring in ten billion dollars each year. </w:t>
      </w:r>
      <w:r w:rsidRPr="003F705D">
        <w:rPr>
          <w:rStyle w:val="StyleUnderline"/>
        </w:rPr>
        <w:t>Persons who are willing to pay a lot to enter the country must believe that the opportunity to do so will be valuable to them.</w:t>
      </w:r>
      <w:r w:rsidRPr="001979D6">
        <w:rPr>
          <w:sz w:val="12"/>
        </w:rPr>
        <w:t xml:space="preserve"> For a few, this may just be an opportunity to live a pleasant and free life. But for the many it would represent an opportunity to make a lot of money in the large and rich market that is the U. S. And </w:t>
      </w:r>
      <w:r w:rsidRPr="003F705D">
        <w:rPr>
          <w:rStyle w:val="StyleUnderline"/>
        </w:rPr>
        <w:t>an immigrant who makes a lot of money</w:t>
      </w:r>
      <w:r w:rsidRPr="001979D6">
        <w:rPr>
          <w:sz w:val="12"/>
        </w:rPr>
        <w:t xml:space="preserve"> for herself or himself </w:t>
      </w:r>
      <w:r w:rsidRPr="003F705D">
        <w:rPr>
          <w:rStyle w:val="StyleUnderline"/>
        </w:rPr>
        <w:t>will accordingly be a large benefactor of the community by providing jobs and contributing taxes</w:t>
      </w:r>
      <w:r w:rsidRPr="001979D6">
        <w:rPr>
          <w:sz w:val="12"/>
        </w:rPr>
        <w:t xml:space="preserve"> (putting aside the unusual cases such as Mafiosi). To such a person, a large payment to purchase a ticket of immigration would simply represent an investment, which would often be accompanied by further investment in business assets. This further investment would generally be an additional benefit to natives.3-2</w:t>
      </w:r>
    </w:p>
    <w:p w:rsidR="005764A0" w:rsidRDefault="005764A0" w:rsidP="005764A0">
      <w:pPr>
        <w:rPr>
          <w:sz w:val="16"/>
        </w:rPr>
      </w:pPr>
    </w:p>
    <w:p w:rsidR="005764A0" w:rsidRDefault="005764A0" w:rsidP="005764A0">
      <w:pPr>
        <w:pStyle w:val="Heading3"/>
      </w:pPr>
      <w:r>
        <w:t>AT: Hurts Natives</w:t>
      </w:r>
    </w:p>
    <w:p w:rsidR="005764A0" w:rsidRDefault="005764A0" w:rsidP="005764A0"/>
    <w:p w:rsidR="005764A0" w:rsidRDefault="005764A0" w:rsidP="005764A0">
      <w:pPr>
        <w:pStyle w:val="Heading4"/>
      </w:pPr>
      <w:r>
        <w:t>Wrong</w:t>
      </w:r>
    </w:p>
    <w:p w:rsidR="005764A0" w:rsidRDefault="005764A0" w:rsidP="005764A0">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Federal Reserve Bank of Dallas research officer and senior economist, Beside the Golden Door: U.S. Immigration Reform in a New Era of Globalization</w:t>
      </w:r>
      <w:r>
        <w:t xml:space="preserve">, </w:t>
      </w:r>
      <w:proofErr w:type="spellStart"/>
      <w:r>
        <w:t>pg</w:t>
      </w:r>
      <w:proofErr w:type="spellEnd"/>
      <w:r>
        <w:t xml:space="preserve"> 74-6</w:t>
      </w:r>
    </w:p>
    <w:p w:rsidR="005764A0" w:rsidRPr="005764A0" w:rsidRDefault="005764A0" w:rsidP="005764A0">
      <w:pPr>
        <w:rPr>
          <w:sz w:val="14"/>
        </w:rPr>
      </w:pPr>
      <w:r w:rsidRPr="00404C86">
        <w:rPr>
          <w:rStyle w:val="StyleUnderline"/>
        </w:rPr>
        <w:t>Domestic and foreign workers will both benefit from the new system. Domestic workers will benefit from the plan</w:t>
      </w:r>
      <w:r w:rsidRPr="005764A0">
        <w:rPr>
          <w:sz w:val="14"/>
        </w:rPr>
        <w:t xml:space="preserve"> </w:t>
      </w:r>
      <w:r w:rsidRPr="00154490">
        <w:rPr>
          <w:rStyle w:val="StyleUnderline"/>
        </w:rPr>
        <w:t>because it effectively imposes a tax on foreign workers</w:t>
      </w:r>
      <w:r w:rsidRPr="00CE3402">
        <w:rPr>
          <w:rStyle w:val="StyleUnderline"/>
        </w:rPr>
        <w:t>. The permit requirement creates an employer preference for domestic workers by raising the cost of hiring foreign workers.</w:t>
      </w:r>
      <w:r w:rsidRPr="005764A0">
        <w:rPr>
          <w:sz w:val="14"/>
        </w:rPr>
        <w:t xml:space="preserve"> (Another way to raise the costs of foreign labor would be to tax those workers directly, as discussed in box 3-1). At least some of the cost of permits will likely be passed on to foreign workers in the form of lower wages; there are no prevailing wage requirements in this plan. Currently, foreign workers on temporary work visas must receive at least the average wage paid to similar workers in that occupation and area. 5 </w:t>
      </w:r>
      <w:r w:rsidRPr="00404C86">
        <w:rPr>
          <w:rStyle w:val="StyleUnderline"/>
        </w:rPr>
        <w:t>Because foreign workers likely have relatively inelastic labor supply, meaning their willingness to work is not very sensitive to changes in wages, under our plan their earnings will absorb some or even most of the cost of the permit.</w:t>
      </w:r>
      <w:r w:rsidRPr="005764A0">
        <w:rPr>
          <w:sz w:val="14"/>
        </w:rPr>
        <w:t xml:space="preserve"> 6</w:t>
      </w:r>
      <w:r w:rsidRPr="005764A0">
        <w:rPr>
          <w:sz w:val="14"/>
        </w:rPr>
        <w:t xml:space="preserve"> </w:t>
      </w:r>
      <w:r w:rsidRPr="005764A0">
        <w:rPr>
          <w:sz w:val="14"/>
        </w:rPr>
        <w:t xml:space="preserve">Low-skilled workers will bear a relatively higher share of the permit cost than high-skilled workers-the more valuable and scarce a worker is, the better that worker’s bargaining power. Many foreign workers therefore will have lower take-home pay than natives. On the margin, however, </w:t>
      </w:r>
      <w:r w:rsidRPr="00404C86">
        <w:rPr>
          <w:rStyle w:val="StyleUnderline"/>
        </w:rPr>
        <w:t xml:space="preserve">foreign workers will still be more expensive than similar native workers, and </w:t>
      </w:r>
      <w:r w:rsidRPr="00404C86">
        <w:rPr>
          <w:rStyle w:val="Emphasis"/>
        </w:rPr>
        <w:t>employers will not simply replace all their workers with "cheaper" foreign labor</w:t>
      </w:r>
      <w:r w:rsidRPr="005764A0">
        <w:rPr>
          <w:sz w:val="14"/>
        </w:rPr>
        <w:t xml:space="preserve">. In any case, the supply of foreign labor is capped by the number of permits. </w:t>
      </w:r>
      <w:r w:rsidRPr="005A5D8E">
        <w:rPr>
          <w:rStyle w:val="StyleUnderline"/>
        </w:rPr>
        <w:t>The permit will better protect US. workers than labor market testing does under the current system.</w:t>
      </w:r>
      <w:r w:rsidRPr="005764A0">
        <w:rPr>
          <w:sz w:val="14"/>
        </w:rPr>
        <w:t xml:space="preserve"> And at the end of the day, </w:t>
      </w:r>
      <w:r w:rsidRPr="00B411C7">
        <w:rPr>
          <w:rStyle w:val="StyleUnderline"/>
        </w:rPr>
        <w:t>the permit system essentially acts as a way of transferring some of the gains from migration from foreign workers to US. taxpayers</w:t>
      </w:r>
      <w:r w:rsidRPr="005764A0">
        <w:rPr>
          <w:sz w:val="14"/>
        </w:rPr>
        <w:t>.</w:t>
      </w:r>
      <w:r w:rsidRPr="005764A0">
        <w:rPr>
          <w:sz w:val="14"/>
        </w:rPr>
        <w:t xml:space="preserve"> </w:t>
      </w:r>
      <w:r w:rsidRPr="005764A0">
        <w:rPr>
          <w:sz w:val="14"/>
        </w:rPr>
        <w:t xml:space="preserve">The benefits to foreign workers are more obvious. </w:t>
      </w:r>
      <w:r w:rsidRPr="001F03DE">
        <w:rPr>
          <w:rStyle w:val="StyleUnderline"/>
        </w:rPr>
        <w:t>The proposed plan allows more flexibility, makes changing jobs much easier, and allows workers to stay longer with less paperwork and uncertainty and without queuing. Eliminating country and category caps will enable many workers who otherwise were stuck in limbo for years to acquire permanent resident status as soon as they are eligible to do so.</w:t>
      </w:r>
      <w:r w:rsidRPr="005764A0">
        <w:rPr>
          <w:sz w:val="14"/>
        </w:rPr>
        <w:t xml:space="preserve"> </w:t>
      </w:r>
    </w:p>
    <w:p w:rsidR="005764A0" w:rsidRDefault="005764A0" w:rsidP="005764A0">
      <w:pPr>
        <w:pStyle w:val="Heading3"/>
      </w:pPr>
      <w:r>
        <w:t>Elections</w:t>
      </w:r>
      <w:r w:rsidR="00527593">
        <w:t xml:space="preserve"> </w:t>
      </w:r>
      <w:r>
        <w:t>– 2NC</w:t>
      </w:r>
    </w:p>
    <w:p w:rsidR="005764A0" w:rsidRDefault="005764A0" w:rsidP="005764A0"/>
    <w:p w:rsidR="005764A0" w:rsidRDefault="005764A0" w:rsidP="005764A0">
      <w:pPr>
        <w:pStyle w:val="Heading4"/>
      </w:pPr>
      <w:r>
        <w:t xml:space="preserve">Auction will </w:t>
      </w:r>
      <w:r>
        <w:rPr>
          <w:u w:val="single"/>
        </w:rPr>
        <w:t xml:space="preserve">pacify immigration </w:t>
      </w:r>
      <w:proofErr w:type="spellStart"/>
      <w:r>
        <w:rPr>
          <w:u w:val="single"/>
        </w:rPr>
        <w:t>restrictionists</w:t>
      </w:r>
      <w:proofErr w:type="spellEnd"/>
      <w:r>
        <w:t xml:space="preserve"> and quickly create a </w:t>
      </w:r>
      <w:r>
        <w:rPr>
          <w:u w:val="single"/>
        </w:rPr>
        <w:t>public constituency</w:t>
      </w:r>
      <w:r>
        <w:t xml:space="preserve"> for expanding visas</w:t>
      </w:r>
    </w:p>
    <w:p w:rsidR="005764A0" w:rsidRPr="00445365" w:rsidRDefault="005764A0" w:rsidP="005764A0">
      <w:r w:rsidRPr="00445365">
        <w:t xml:space="preserve">Noah </w:t>
      </w:r>
      <w:proofErr w:type="spellStart"/>
      <w:r w:rsidRPr="00445365">
        <w:rPr>
          <w:rStyle w:val="Style13ptBold"/>
        </w:rPr>
        <w:t>Millman</w:t>
      </w:r>
      <w:proofErr w:type="spellEnd"/>
      <w:r w:rsidRPr="00445365">
        <w:rPr>
          <w:rStyle w:val="Style13ptBold"/>
        </w:rPr>
        <w:t xml:space="preserve"> 18</w:t>
      </w:r>
      <w:r w:rsidRPr="00445365">
        <w:t xml:space="preserve">, (Noah </w:t>
      </w:r>
      <w:proofErr w:type="spellStart"/>
      <w:r w:rsidRPr="00445365">
        <w:t>Millman</w:t>
      </w:r>
      <w:proofErr w:type="spellEnd"/>
      <w:r w:rsidRPr="00445365">
        <w:t xml:space="preserve"> is a senior editor and featured blogger at The American Conservative), 2-2-2018, "The case for auctioning visas", The Week, http://theweek.com/articles/752658/case-auctioning-visas, TJ-TD</w:t>
      </w:r>
    </w:p>
    <w:p w:rsidR="005764A0" w:rsidRPr="001979D6" w:rsidRDefault="005764A0" w:rsidP="005764A0">
      <w:pPr>
        <w:rPr>
          <w:sz w:val="14"/>
        </w:rPr>
      </w:pPr>
      <w:r w:rsidRPr="001979D6">
        <w:rPr>
          <w:sz w:val="14"/>
        </w:rPr>
        <w:t xml:space="preserve">Immigration as an issue has proved extraordinarily resistant to compromise. Our elected officials can't even seem to agree on a proposal — amnesty for adult immigrants who came here illegally as children — that large majorities in both parties support. Instead, the </w:t>
      </w:r>
      <w:proofErr w:type="spellStart"/>
      <w:r w:rsidRPr="001979D6">
        <w:rPr>
          <w:sz w:val="14"/>
        </w:rPr>
        <w:t>DREAMers</w:t>
      </w:r>
      <w:proofErr w:type="spellEnd"/>
      <w:r w:rsidRPr="001979D6">
        <w:rPr>
          <w:sz w:val="14"/>
        </w:rPr>
        <w:t xml:space="preserve"> are being held hostage to debates about whether we should prioritize skilled immigration over family reunification, whether we should promote diversity or promote assimilation. While it may be necessary to have immigration </w:t>
      </w:r>
      <w:proofErr w:type="spellStart"/>
      <w:r w:rsidRPr="001979D6">
        <w:rPr>
          <w:sz w:val="14"/>
        </w:rPr>
        <w:t>restrictionists</w:t>
      </w:r>
      <w:proofErr w:type="spellEnd"/>
      <w:r w:rsidRPr="001979D6">
        <w:rPr>
          <w:sz w:val="14"/>
        </w:rPr>
        <w:t xml:space="preserve"> at the table to achieve any kind of lasting compromise, it seems far from clear that having them there would be sufficient. </w:t>
      </w:r>
      <w:r>
        <w:rPr>
          <w:rStyle w:val="StyleUnderline"/>
        </w:rPr>
        <w:t xml:space="preserve">The sides are just too far apart to agree on who we want to come here, and in what numbers. The political process is failing. So maybe we should privatize the immigration debate. What if we just let the market decide? </w:t>
      </w:r>
      <w:r w:rsidRPr="001979D6">
        <w:rPr>
          <w:sz w:val="14"/>
        </w:rPr>
        <w:t xml:space="preserve">By that, I don't mean: What if we had open borders? The current immigration system treats the right to live and work in America as a scarce commodity. Advocates of freedom of movement argue that this scarcity is artificial, but let's take that scarcity as a given, and assume that we, as a society, don't want to just let anyone who wants to come here do so. How should we allocate that scarce resource? A believer in the free market would say: via the price mechanism. Well, suppose we did that with immigration. Suppose we auctioned visas. The idea appalls a lot of people — and for understandable reasons. Selling visas sounds like it would tilt immigration overwhelmingly in favor of the already-wealthy, and lock out the poor and vulnerable. It also sounds like commodifying something that should be sacred: American citizenship. But we already effectively "sell" residency permits to the very wealthy through the EB-5 Immigrant Investor program. That's a cheap and easy way for individuals to obtain a green card by investing a certain amount of money domestically, and there is little evidence that it even promotes job creation. </w:t>
      </w:r>
      <w:r>
        <w:rPr>
          <w:rStyle w:val="StyleUnderline"/>
        </w:rPr>
        <w:t>Auctioning visas</w:t>
      </w:r>
      <w:r w:rsidRPr="001979D6">
        <w:rPr>
          <w:sz w:val="14"/>
        </w:rPr>
        <w:t xml:space="preserve">, by contrast, </w:t>
      </w:r>
      <w:r>
        <w:rPr>
          <w:rStyle w:val="StyleUnderline"/>
        </w:rPr>
        <w:t xml:space="preserve">might empower precisely the skilled immigrants that </w:t>
      </w:r>
      <w:proofErr w:type="spellStart"/>
      <w:r>
        <w:rPr>
          <w:rStyle w:val="StyleUnderline"/>
        </w:rPr>
        <w:t>restrictionists</w:t>
      </w:r>
      <w:proofErr w:type="spellEnd"/>
      <w:r>
        <w:rPr>
          <w:rStyle w:val="StyleUnderline"/>
        </w:rPr>
        <w:t xml:space="preserve"> claim to want to prioritize, while also making the system more flexible for people who don't meet Stephen Miller's definition of a desirable addition.</w:t>
      </w:r>
      <w:r w:rsidRPr="001979D6">
        <w:rPr>
          <w:sz w:val="14"/>
        </w:rPr>
        <w:t xml:space="preserve"> Advocates argue it would reduce the deadweight cost of compliance with immigration law, and could dramatically ease workplace enforcement. Finally, </w:t>
      </w:r>
      <w:r w:rsidRPr="00260422">
        <w:rPr>
          <w:rStyle w:val="Emphasis"/>
        </w:rPr>
        <w:t>it would add incrementally to the treasury, creating a public constituency for progressively increasing the number of visas put up for auction</w:t>
      </w:r>
      <w:r w:rsidRPr="001979D6">
        <w:rPr>
          <w:sz w:val="14"/>
        </w:rPr>
        <w:t xml:space="preserve">. A properly designed visa auction system would allow both workers and employers to bid for visas. So if Google wanted to bring a young computer programmer over from Bangalore, they could simply purchase a visa on the market and bring her over. Ditto for a seasonal agricultural worker from Oaxaca, or a physician from Nigeria. Low-skilled immigrants might be priced out by immigrants with higher skills, but this could be addressed by auctioning visas in different categories (as our current system does) — or it could be considered a feature of an auction system. A hopeful immigrant could also purchase a visa for himself — but if he didn't find employment, the money would just go to waste. For that reason, one would expect that most visas would be purchased by prospective employers with genuine employment needs. And by setting a price on immigrant labor, we could be far more confident that the need was genuine, and not just a matter of wanting to hold down wages. Meanwhile, precisely because they would have the option to purchase a visa themselves, immigrant workers would have far greater bargaining leverage than they do now — and so would native workers at the same companies. That hypothetical programmer from Bangalore would be able to entertain job offers from Facebook and Apple — all they'd have to do is buy a visa for her. She could also buy a visa herself and start her own company, just like a citizen. Google would know that — and so would have no more leverage over her wages than they did over those of an American programmer. What about family unification? An auction system would not be an ideal solution in many instances — but it might be an improvement over the status quo in some situations. You want to bring your brother-in-law over from Tegucigalpa? If you have a spot for him in your contracting business, you can buy a visa and bring him over. Your grandmother is another matter, but any developed country with even a somewhat generous welfare system has to be conscious of the cost of bringing in dependents. Putting a price tag on it is probably necessary for a fully honest political conversation. Ah, but what about refugees? Again, an auction system would be far from ideal — and would have to be supplemented by some number of visas granted freely on the basis of need. But purchasing visas might be a faster way for the International Rescue Committee — or the LDS Church, for that matter — to bring people in who they know they could find employment for. And it would likely be easier politically to draw the line between economic migrants and those fleeing persecution if the former had an alternative path to residency. I don't know whether, after a full examination, Americans would agree that an auction would be the best way to allocate the bulk of visas, balancing the economic needs of immigrants, the interests of native-born Americans, and the dictates of conscience. Myself, I'd hate to see our immigration system completely reduced to an economic arrangement. But economics </w:t>
      </w:r>
      <w:proofErr w:type="gramStart"/>
      <w:r w:rsidRPr="001979D6">
        <w:rPr>
          <w:sz w:val="14"/>
        </w:rPr>
        <w:t>are</w:t>
      </w:r>
      <w:proofErr w:type="gramEnd"/>
      <w:r w:rsidRPr="001979D6">
        <w:rPr>
          <w:sz w:val="14"/>
        </w:rPr>
        <w:t xml:space="preserve"> not irrelevant. </w:t>
      </w:r>
      <w:r w:rsidRPr="00524E52">
        <w:rPr>
          <w:rStyle w:val="StyleUnderline"/>
        </w:rPr>
        <w:t>I do</w:t>
      </w:r>
      <w:r>
        <w:rPr>
          <w:rStyle w:val="StyleUnderline"/>
        </w:rPr>
        <w:t xml:space="preserve"> strongly suspect that if immigration generated revenue directly, </w:t>
      </w:r>
      <w:r>
        <w:rPr>
          <w:rStyle w:val="Emphasis"/>
        </w:rPr>
        <w:t>the political constituency for increasing the number of visas would quickly increase</w:t>
      </w:r>
      <w:r w:rsidRPr="001979D6">
        <w:rPr>
          <w:sz w:val="14"/>
        </w:rPr>
        <w:t xml:space="preserve">. And </w:t>
      </w:r>
      <w:r>
        <w:rPr>
          <w:rStyle w:val="Emphasis"/>
        </w:rPr>
        <w:t>conceptually, the idea of visa auctions does grant a major premise of each side of the immigration debate</w:t>
      </w:r>
      <w:r>
        <w:rPr>
          <w:rStyle w:val="StyleUnderline"/>
        </w:rPr>
        <w:t xml:space="preserve">: the </w:t>
      </w:r>
      <w:proofErr w:type="spellStart"/>
      <w:r>
        <w:rPr>
          <w:rStyle w:val="StyleUnderline"/>
        </w:rPr>
        <w:t>restrictionist</w:t>
      </w:r>
      <w:proofErr w:type="spellEnd"/>
      <w:r>
        <w:rPr>
          <w:rStyle w:val="StyleUnderline"/>
        </w:rPr>
        <w:t xml:space="preserve"> premise that the right to live and work in America is a valuable privilege rather than an inherent right of all humanity; and the liberal premise that we all benefit when people can more freely choose where they want to live and work. And conceding some premise of the opposing side is a necessary basis of any compromise. </w:t>
      </w:r>
      <w:r w:rsidRPr="001979D6">
        <w:rPr>
          <w:sz w:val="14"/>
        </w:rPr>
        <w:t>Once that's accomplished, we're mostly dickering over the price.</w:t>
      </w:r>
    </w:p>
    <w:p w:rsidR="005764A0" w:rsidRDefault="005764A0" w:rsidP="005764A0"/>
    <w:p w:rsidR="005764A0" w:rsidRDefault="005764A0" w:rsidP="005764A0">
      <w:pPr>
        <w:pStyle w:val="Heading4"/>
      </w:pPr>
      <w:r>
        <w:t xml:space="preserve">Counterplan protects natives—solves backlash. </w:t>
      </w:r>
    </w:p>
    <w:p w:rsidR="005764A0" w:rsidRDefault="005764A0" w:rsidP="005764A0">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xml:space="preserve">, Federal Reserve Bank of Dallas research officer and senior economist, Beside the Golden Door: U.S. Immigration Reform in a New Era of Globalization, </w:t>
      </w:r>
      <w:proofErr w:type="spellStart"/>
      <w:r>
        <w:t>pg</w:t>
      </w:r>
      <w:proofErr w:type="spellEnd"/>
      <w:r>
        <w:t xml:space="preserve"> </w:t>
      </w:r>
      <w:r>
        <w:t>58</w:t>
      </w:r>
      <w:r>
        <w:t>)</w:t>
      </w:r>
    </w:p>
    <w:p w:rsidR="005764A0" w:rsidRDefault="005764A0" w:rsidP="005764A0">
      <w:r>
        <w:t xml:space="preserve">Authoritarian governments are also able to pass more draconian legislation to begin with.  In democracies, legislation has to enjoy public support in order to pass and become law.  The reported failure of Congress to pass comprehensive immigration reform legislation in recent years holds several lessons for future proposed reforms.  </w:t>
      </w:r>
      <w:r w:rsidRPr="00F23FB9">
        <w:rPr>
          <w:rStyle w:val="StyleUnderline"/>
        </w:rPr>
        <w:t>To succeed, a bill must satisfy three key constituencies: employers who hire immigrants, workers who compete with immigrants, and consumers.</w:t>
      </w:r>
      <w:r>
        <w:t xml:space="preserve">  Employers generally want greater numbers of high-skilled immigrants, a path to legalization for current unauthorized immigrants, and either a guest-worker program or other means of ensuring continued streams of low-skilled foreign workers.  Other voters, in contrast, tend to be concerned about border security and want to stem the flow of illegal immigration.  </w:t>
      </w:r>
      <w:r w:rsidRPr="008A468A">
        <w:rPr>
          <w:rStyle w:val="StyleUnderline"/>
        </w:rPr>
        <w:t>Voters’ preferences regarding the magnitude and composition of legal inflows tend to reflect their experiences with the labor market and fiscal impacts</w:t>
      </w:r>
      <w:r>
        <w:t>; well-educated natives are more likely to oppose high levels of immigration if they live in states with large numbers of immigrants and public assistance programs, for example, while low-skilled natives are concerned about labor market competition from immigrants.</w:t>
      </w:r>
    </w:p>
    <w:p w:rsidR="005764A0" w:rsidRDefault="005764A0" w:rsidP="005764A0">
      <w:r w:rsidRPr="00E85C19">
        <w:rPr>
          <w:rStyle w:val="StyleUnderline"/>
        </w:rPr>
        <w:t xml:space="preserve">The priorities of these three constituencies obviously </w:t>
      </w:r>
      <w:r w:rsidRPr="002B56F1">
        <w:rPr>
          <w:rStyle w:val="StyleUnderline"/>
        </w:rPr>
        <w:t>conflict.  Employers benefit from bigger immigration inflows, which puts downward pressure on wages.  Workers want smaller inflows of competing workers in order to boost their own wages.</w:t>
      </w:r>
      <w:r>
        <w:t xml:space="preserve">  Consumers recognize that they benefit from larger immigrant inflows, since more workers means lower prices.  Still, consumers do not want to pay significantly higher taxes to provide such immigrants with public services.</w:t>
      </w:r>
    </w:p>
    <w:p w:rsidR="005764A0" w:rsidRDefault="005764A0" w:rsidP="005764A0">
      <w:r w:rsidRPr="00E85C19">
        <w:rPr>
          <w:rStyle w:val="StyleUnderline"/>
        </w:rPr>
        <w:t xml:space="preserve">How can policy best address these seemingly conflicting objectives?  It can emphasize employment-based migration, as desired by employers, while providing mechanisms to </w:t>
      </w:r>
      <w:r w:rsidRPr="002B3460">
        <w:rPr>
          <w:rStyle w:val="Emphasis"/>
        </w:rPr>
        <w:t>shield natives from adverse labor market and fiscal effects</w:t>
      </w:r>
      <w:r w:rsidRPr="00E85C19">
        <w:rPr>
          <w:rStyle w:val="StyleUnderline"/>
        </w:rPr>
        <w:t>.</w:t>
      </w:r>
      <w:r>
        <w:t xml:space="preserve">  Adverse labor-market effects would likely be smaller if immigration emphasized employment-based migration rather than family reunification.  </w:t>
      </w:r>
      <w:r w:rsidRPr="008D357C">
        <w:t>Workers in shortest supply would enter and be hired in the fastest-growing regions and industries.  Prioritizing high-skilled labor migration over low-skilled family reunification migration also would change immigration’s effect on budgets at the federal, state, and local levels.  In the rest of this chapter, we make the case for employment-based immigration as the primary goal of immigration reform.  We outline five additional goals meant to address the efficiency, flexibility, viability, and comprehensiveness of reform.</w:t>
      </w:r>
    </w:p>
    <w:p w:rsidR="005764A0" w:rsidRDefault="005764A0" w:rsidP="005764A0"/>
    <w:p w:rsidR="005764A0" w:rsidRDefault="005764A0" w:rsidP="005764A0"/>
    <w:p w:rsidR="005764A0" w:rsidRDefault="005764A0" w:rsidP="005764A0">
      <w:pPr>
        <w:pStyle w:val="Heading4"/>
      </w:pPr>
      <w:r>
        <w:t>Auctioning off visas increases public support and protects wages</w:t>
      </w:r>
    </w:p>
    <w:p w:rsidR="005764A0" w:rsidRPr="00445365" w:rsidRDefault="005764A0" w:rsidP="005764A0">
      <w:r w:rsidRPr="00445365">
        <w:t xml:space="preserve">Wolfgang </w:t>
      </w:r>
      <w:proofErr w:type="spellStart"/>
      <w:r w:rsidRPr="00445365">
        <w:rPr>
          <w:rStyle w:val="Style13ptBold"/>
        </w:rPr>
        <w:t>Ochel</w:t>
      </w:r>
      <w:proofErr w:type="spellEnd"/>
      <w:r w:rsidRPr="00445365">
        <w:t xml:space="preserve"> 20</w:t>
      </w:r>
      <w:r w:rsidRPr="00445365">
        <w:rPr>
          <w:rStyle w:val="Style13ptBold"/>
        </w:rPr>
        <w:t>01</w:t>
      </w:r>
      <w:r w:rsidRPr="00445365">
        <w:t xml:space="preserve">, (Wolfgang </w:t>
      </w:r>
      <w:proofErr w:type="spellStart"/>
      <w:r w:rsidRPr="00445365">
        <w:t>Ochel</w:t>
      </w:r>
      <w:proofErr w:type="spellEnd"/>
      <w:r w:rsidRPr="00445365">
        <w:t xml:space="preserve"> was Head of the International Institutional Comparisons Department at the </w:t>
      </w:r>
      <w:proofErr w:type="spellStart"/>
      <w:r w:rsidRPr="00445365">
        <w:t>Ifo</w:t>
      </w:r>
      <w:proofErr w:type="spellEnd"/>
      <w:r w:rsidRPr="00445365">
        <w:t xml:space="preserve"> Institute.), March 2001, "Selective Immigration Policies: Point System versus Auction Model", </w:t>
      </w:r>
      <w:proofErr w:type="spellStart"/>
      <w:r w:rsidRPr="00445365">
        <w:t>CESifo</w:t>
      </w:r>
      <w:proofErr w:type="spellEnd"/>
      <w:r w:rsidRPr="00445365">
        <w:t xml:space="preserve"> Forum, </w:t>
      </w:r>
      <w:proofErr w:type="spellStart"/>
      <w:r w:rsidRPr="00445365">
        <w:t>Ifo</w:t>
      </w:r>
      <w:proofErr w:type="spellEnd"/>
      <w:r w:rsidRPr="00445365">
        <w:t xml:space="preserve"> Institute - Leibniz Institute for Economic Research at the University of Munich, vol. 2(2), pages 48-52, https://www.cesifo-group.de/DocDL/Forum201-special2.pdf, TJ-TD</w:t>
      </w:r>
    </w:p>
    <w:p w:rsidR="005764A0" w:rsidRDefault="005764A0" w:rsidP="005764A0">
      <w:r>
        <w:t xml:space="preserve">In comparison to point systems, the </w:t>
      </w:r>
      <w:r w:rsidRPr="00D84068">
        <w:rPr>
          <w:rStyle w:val="StyleUnderline"/>
        </w:rPr>
        <w:t>auctioning of immigration rights</w:t>
      </w:r>
      <w:r>
        <w:t xml:space="preserve"> has the advantage of allocating the immigration certificates via the price mechanism thus considerably reducing administrative expenses. At the same time, </w:t>
      </w:r>
      <w:r w:rsidRPr="00D84068">
        <w:t xml:space="preserve">the price mechanism </w:t>
      </w:r>
      <w:r w:rsidRPr="00DF714D">
        <w:rPr>
          <w:rStyle w:val="StyleUnderline"/>
        </w:rPr>
        <w:t xml:space="preserve">ensures that immigration is geared to the economic and demographic </w:t>
      </w:r>
      <w:r w:rsidRPr="00E86F29">
        <w:rPr>
          <w:rStyle w:val="StyleUnderline"/>
        </w:rPr>
        <w:t xml:space="preserve">requirements of the receiving country. Potential immigrants are only likely to place high bids if the </w:t>
      </w:r>
      <w:proofErr w:type="spellStart"/>
      <w:r w:rsidRPr="00E86F29">
        <w:rPr>
          <w:rStyle w:val="StyleUnderline"/>
        </w:rPr>
        <w:t>labour</w:t>
      </w:r>
      <w:proofErr w:type="spellEnd"/>
      <w:r w:rsidRPr="00E86F29">
        <w:rPr>
          <w:rStyle w:val="StyleUnderline"/>
        </w:rPr>
        <w:t xml:space="preserve"> market in the receiving country holds the promise of a good income.</w:t>
      </w:r>
      <w:r>
        <w:t xml:space="preserve"> </w:t>
      </w:r>
      <w:r w:rsidRPr="00E86F29">
        <w:t xml:space="preserve">The skills and work experience of the auction participants with the highest bids indicate the areas with a short and medium-term demand for </w:t>
      </w:r>
      <w:proofErr w:type="spellStart"/>
      <w:r w:rsidRPr="00E86F29">
        <w:t>labour</w:t>
      </w:r>
      <w:proofErr w:type="spellEnd"/>
      <w:r w:rsidRPr="00E86F29">
        <w:t xml:space="preserve">, insofar as the potential immigrants are sufficiently informed of the conditions in the receiving country. </w:t>
      </w:r>
      <w:r w:rsidRPr="00E86F29">
        <w:rPr>
          <w:rStyle w:val="StyleUnderline"/>
        </w:rPr>
        <w:t xml:space="preserve">The state receives income from the auctions which can be used in part for financing the public goods consumed by the immigrants. </w:t>
      </w:r>
      <w:r w:rsidRPr="00E86F29">
        <w:rPr>
          <w:rStyle w:val="Emphasis"/>
        </w:rPr>
        <w:t>Public acceptance of immigration is also raised if immigrants pay to get in</w:t>
      </w:r>
      <w:r>
        <w:t xml:space="preserve"> (see Table 2).</w:t>
      </w:r>
    </w:p>
    <w:p w:rsidR="005764A0" w:rsidRDefault="005764A0" w:rsidP="005764A0"/>
    <w:p w:rsidR="005764A0" w:rsidRPr="005764A0" w:rsidRDefault="005764A0" w:rsidP="005764A0"/>
    <w:p w:rsidR="005764A0" w:rsidRPr="00445365" w:rsidRDefault="005764A0" w:rsidP="005764A0">
      <w:pPr>
        <w:pStyle w:val="Heading4"/>
      </w:pPr>
      <w:r w:rsidRPr="00445365">
        <w:t>commission avoids politicization while being receptive to labor needs</w:t>
      </w:r>
    </w:p>
    <w:p w:rsidR="005764A0" w:rsidRPr="00445365" w:rsidRDefault="005764A0" w:rsidP="005764A0">
      <w:pPr>
        <w:rPr>
          <w:rStyle w:val="StyleUnderline"/>
          <w:u w:val="none"/>
        </w:rPr>
      </w:pPr>
      <w:proofErr w:type="spellStart"/>
      <w:r w:rsidRPr="00445365">
        <w:t>Demetrios</w:t>
      </w:r>
      <w:proofErr w:type="spellEnd"/>
      <w:r w:rsidRPr="00445365">
        <w:t xml:space="preserve"> G. </w:t>
      </w:r>
      <w:proofErr w:type="spellStart"/>
      <w:r w:rsidRPr="00445365">
        <w:rPr>
          <w:rStyle w:val="Style13ptBold"/>
        </w:rPr>
        <w:t>Papademetriou</w:t>
      </w:r>
      <w:proofErr w:type="spellEnd"/>
      <w:r w:rsidRPr="00445365">
        <w:rPr>
          <w:rStyle w:val="Style13ptBold"/>
        </w:rPr>
        <w:t xml:space="preserve"> et al. 09</w:t>
      </w:r>
      <w:r w:rsidRPr="00445365">
        <w:t>, (</w:t>
      </w:r>
      <w:proofErr w:type="spellStart"/>
      <w:r w:rsidRPr="00445365">
        <w:t>Demetrios</w:t>
      </w:r>
      <w:proofErr w:type="spellEnd"/>
      <w:r w:rsidRPr="00445365">
        <w:t xml:space="preserve"> G. </w:t>
      </w:r>
      <w:proofErr w:type="spellStart"/>
      <w:r w:rsidRPr="00445365">
        <w:t>Papademetriou</w:t>
      </w:r>
      <w:proofErr w:type="spellEnd"/>
      <w:r w:rsidRPr="00445365">
        <w:t xml:space="preserve">, who co-founded MPI and founded MPI Europe, is a Distinguished Transatlantic Fellow at MPI. Doris Meissner, Marc R. Rosenblum, Madeleine </w:t>
      </w:r>
      <w:proofErr w:type="spellStart"/>
      <w:r w:rsidRPr="00445365">
        <w:t>Sumption</w:t>
      </w:r>
      <w:proofErr w:type="spellEnd"/>
      <w:r w:rsidRPr="00445365">
        <w:t>), 5-1-2009, "Harnessing the Advantages of Immigration for a 21st-Century Economy: A Standing Commission on Labor Markets, Economic Competitiveness, and Migration", Migration Policy Institute, https://www.migrationpolicy.org/research/harnessing-advantages-immigration-21st-century-economy-standing-commission-labor-markets, TJ-TD</w:t>
      </w:r>
    </w:p>
    <w:p w:rsidR="005764A0" w:rsidRPr="00445365" w:rsidRDefault="005764A0" w:rsidP="005764A0">
      <w:pPr>
        <w:rPr>
          <w:sz w:val="16"/>
        </w:rPr>
      </w:pPr>
      <w:r w:rsidRPr="00445365">
        <w:rPr>
          <w:sz w:val="16"/>
        </w:rPr>
        <w:t xml:space="preserve">The US </w:t>
      </w:r>
      <w:r w:rsidRPr="00445365">
        <w:rPr>
          <w:rStyle w:val="StyleUnderline"/>
        </w:rPr>
        <w:t>Congress has found adapting the work visa system to the new competitive realities in other than marginal ways (typically focusing on numerical ceilings) politically extremely contentious and difficult to do</w:t>
      </w:r>
      <w:r w:rsidRPr="00445365">
        <w:rPr>
          <w:sz w:val="16"/>
        </w:rPr>
        <w:t xml:space="preserve">. As failed legislative efforts in 2006 and 2007 illustrate, efforts to revise America’s immigrant-selection system produce tensions rooted in sharp differences over values and competing views and priorities with regard to our national interests. </w:t>
      </w:r>
      <w:r w:rsidRPr="00445365">
        <w:rPr>
          <w:rStyle w:val="StyleUnderline"/>
        </w:rPr>
        <w:t>Disagreements typically spill over into larger questions about whether our immigration traditions continue to contribute to the building of a 21st-century economy; clashing social and cultural visions about the nation’s future; and concerns about the costs of the immigration status quo for certain groups and for the public sector</w:t>
      </w:r>
      <w:r w:rsidRPr="00445365">
        <w:rPr>
          <w:sz w:val="16"/>
        </w:rPr>
        <w:t xml:space="preserve">. As a result, finding the right political balance between family reunification and labor-market immigration while holding firm to our proud humanitarian traditions and obligations has become increasingly difficult and the effort to redesign the work visa system ends up in repeated policy stalemates. To be sure, managing immigration well and with an eye to maximizing economic benefits must also involve highly technical questions about the effects of immigration on job opportunities for some Americans, wages, labor markets, growth, and long-term economic </w:t>
      </w:r>
      <w:r w:rsidRPr="00445365">
        <w:rPr>
          <w:rStyle w:val="StyleUnderline"/>
        </w:rPr>
        <w:t>competitiveness. Too few admissions or a broken selection system (in terms of both timeliness and requirements) for immigrants with needed skills and qualifications inhibit America’s growth and competitiveness; too much immigration, almost regardless of skills, can create disincentives for our own young people to enter certain fields of study and work</w:t>
      </w:r>
      <w:r w:rsidRPr="00445365">
        <w:rPr>
          <w:sz w:val="16"/>
        </w:rPr>
        <w:t xml:space="preserve"> and can sidetrack or even derail education and training priorities; and too much low-skilled immigration can impede innovation, slow productivity gains, and undermine wages and working conditions for similarly situated US workers. </w:t>
      </w:r>
      <w:r w:rsidRPr="00445365">
        <w:rPr>
          <w:rStyle w:val="StyleUnderline"/>
        </w:rPr>
        <w:t xml:space="preserve">Rapid economic restructuring and slower but equally crucial demographic change place a premium on a flexible, responsive immigration system. The need for </w:t>
      </w:r>
      <w:proofErr w:type="gramStart"/>
      <w:r w:rsidRPr="00445365">
        <w:rPr>
          <w:rStyle w:val="StyleUnderline"/>
        </w:rPr>
        <w:t>more nimble</w:t>
      </w:r>
      <w:proofErr w:type="gramEnd"/>
      <w:r w:rsidRPr="00445365">
        <w:rPr>
          <w:rStyle w:val="StyleUnderline"/>
        </w:rPr>
        <w:t xml:space="preserve"> immigration policy is particularly compelling today as the global recession raises the stakes about getting immigration levels and needs right and focus them both on America’s strategic economic renewal. The proposed Standing Commission on Labor Markets, Economic Competitiveness, and Immigration would provide timely, evidence-based, and impartial analysis and recommendations to the president and Congress on changes to immigration levels and composition of both temporary and permanent employment visas</w:t>
      </w:r>
      <w:r w:rsidRPr="00445365">
        <w:rPr>
          <w:sz w:val="16"/>
        </w:rPr>
        <w:t xml:space="preserve">.3 The United States has confronted similar problems in other highly politicized areas — policy issues that require impartiality, timeliness, sophisticated technical expertise, and a steady hand — and it has occasionally turned to independent bodies for professional advice and to streamline the policymaking response. Indeed, Congress took a similar step for determining annual </w:t>
      </w:r>
      <w:proofErr w:type="spellStart"/>
      <w:r w:rsidRPr="00445365">
        <w:rPr>
          <w:sz w:val="16"/>
        </w:rPr>
        <w:t>refugeeadmissions</w:t>
      </w:r>
      <w:proofErr w:type="spellEnd"/>
      <w:r w:rsidRPr="00445365">
        <w:rPr>
          <w:sz w:val="16"/>
        </w:rPr>
        <w:t xml:space="preserve"> levels when it established the refugee consultation process in the 1980 Refugee Act. </w:t>
      </w:r>
      <w:r w:rsidRPr="00445365">
        <w:rPr>
          <w:rStyle w:val="StyleUnderline"/>
        </w:rPr>
        <w:t>The Standing Commission, which would be a permanent body, would have the following tasks: • Analyze existing data on immigrants in the US economy</w:t>
      </w:r>
      <w:r w:rsidRPr="00445365">
        <w:rPr>
          <w:sz w:val="16"/>
        </w:rPr>
        <w:t xml:space="preserve">, and manage the collection of new longitudinal data as needed. The proposed new and ongoing data collection project would be similar to the New Immigrant Survey4 but with a larger sample size, multiple cohorts, and more of an explicit focus on labor markets. • </w:t>
      </w:r>
      <w:r w:rsidRPr="00445365">
        <w:rPr>
          <w:rStyle w:val="StyleUnderline"/>
        </w:rPr>
        <w:t>Create and implement a policy-focused research agenda</w:t>
      </w:r>
      <w:r w:rsidRPr="00445365">
        <w:rPr>
          <w:sz w:val="16"/>
        </w:rPr>
        <w:t xml:space="preserve"> on the labor market roles, integration trajectories, and economic impacts of all types of immigration</w:t>
      </w:r>
      <w:proofErr w:type="gramStart"/>
      <w:r w:rsidRPr="00445365">
        <w:rPr>
          <w:sz w:val="16"/>
        </w:rPr>
        <w:t>5 ,</w:t>
      </w:r>
      <w:proofErr w:type="gramEnd"/>
      <w:r w:rsidRPr="00445365">
        <w:rPr>
          <w:sz w:val="16"/>
        </w:rPr>
        <w:t xml:space="preserve"> both at the national level but most importantly at the state, regional, industrial sector, and occupational levels. </w:t>
      </w:r>
      <w:r w:rsidRPr="00445365">
        <w:rPr>
          <w:rStyle w:val="StyleUnderline"/>
        </w:rPr>
        <w:t>The objective would be to address policy-relevant issues and thus obviate the need for Congress to rely on the unpredictable and arbitrary interests of the academy and the political and ideological agendas of most nonprofit research organizations</w:t>
      </w:r>
      <w:r w:rsidRPr="00445365">
        <w:rPr>
          <w:sz w:val="16"/>
        </w:rPr>
        <w:t xml:space="preserve">. Perhaps more importantly, such ongoing and systematic research would allow the Commission to treat congressional changes in policy as “natural experiments” whose analysis would inform and shape additional policy adjustments. • </w:t>
      </w:r>
      <w:r w:rsidRPr="00445365">
        <w:rPr>
          <w:rStyle w:val="StyleUnderline"/>
        </w:rPr>
        <w:t>Provide annual recommendations for adjustments to employment-based immigration levels</w:t>
      </w:r>
      <w:r w:rsidRPr="00445365">
        <w:rPr>
          <w:sz w:val="16"/>
        </w:rPr>
        <w:t xml:space="preserve"> that would take effect unless Congress voted to change them within a specified time frame. • </w:t>
      </w:r>
      <w:r w:rsidRPr="00445365">
        <w:rPr>
          <w:rStyle w:val="StyleUnderline"/>
        </w:rPr>
        <w:t>Publish research reports and make datasets publicly available</w:t>
      </w:r>
      <w:r w:rsidRPr="00445365">
        <w:rPr>
          <w:sz w:val="16"/>
        </w:rPr>
        <w:t xml:space="preserve"> so as to create the foundation for ongoing academic research and better informed public debate. Together, </w:t>
      </w:r>
      <w:r w:rsidRPr="00445365">
        <w:rPr>
          <w:rStyle w:val="StyleUnderline"/>
        </w:rPr>
        <w:t>these functions would enable Congress to revisit the allocation of employment visas regularly and base immigration policy on a better and much more reliable understanding of the evidence about evolving needs and impacts than the current system provides</w:t>
      </w:r>
      <w:r w:rsidRPr="00445365">
        <w:rPr>
          <w:sz w:val="16"/>
        </w:rPr>
        <w:t xml:space="preserve">. Over time, the accumulated knowledge and experience the Standing Commission would amass would make </w:t>
      </w:r>
      <w:r w:rsidRPr="00445365">
        <w:rPr>
          <w:rStyle w:val="StyleUnderline"/>
        </w:rPr>
        <w:t>Congress’ responsibilities on immigration easier to manage</w:t>
      </w:r>
      <w:r w:rsidRPr="00445365">
        <w:rPr>
          <w:sz w:val="16"/>
        </w:rPr>
        <w:t xml:space="preserve"> and its decisions better informed and much better aligned with the country’s broader interests. To this end, the proposed Standing Commission should be seen as a key element of comprehensive immigration reform or, should legislation stall, a first step toward better policy solutions. This paper sets the stage for such a Commission by addressing the following: • The goals of employment-based/labor market immigration policy in the United States; • The case for creating a Standing Commission to help to meet these goals; and • How the Standing Commission would be structured and how it would operate to maximize its independence and build its technical expertise.</w:t>
      </w:r>
    </w:p>
    <w:p w:rsidR="005764A0" w:rsidRPr="00445365" w:rsidRDefault="005764A0" w:rsidP="005764A0">
      <w:pPr>
        <w:pStyle w:val="Heading4"/>
      </w:pPr>
      <w:r w:rsidRPr="00445365">
        <w:t>Commission would be nonpartisan and avoid politics</w:t>
      </w:r>
    </w:p>
    <w:p w:rsidR="005764A0" w:rsidRPr="00445365" w:rsidRDefault="005764A0" w:rsidP="005764A0">
      <w:proofErr w:type="spellStart"/>
      <w:r w:rsidRPr="00445365">
        <w:t>Demetrios</w:t>
      </w:r>
      <w:proofErr w:type="spellEnd"/>
      <w:r w:rsidRPr="00445365">
        <w:t xml:space="preserve"> G. </w:t>
      </w:r>
      <w:proofErr w:type="spellStart"/>
      <w:r w:rsidRPr="00445365">
        <w:rPr>
          <w:rStyle w:val="Style13ptBold"/>
        </w:rPr>
        <w:t>Papademetriou</w:t>
      </w:r>
      <w:proofErr w:type="spellEnd"/>
      <w:r w:rsidRPr="00445365">
        <w:rPr>
          <w:rStyle w:val="Style13ptBold"/>
        </w:rPr>
        <w:t xml:space="preserve"> et al. 09</w:t>
      </w:r>
      <w:r w:rsidRPr="00445365">
        <w:t>, (</w:t>
      </w:r>
      <w:proofErr w:type="spellStart"/>
      <w:r w:rsidRPr="00445365">
        <w:t>Demetrios</w:t>
      </w:r>
      <w:proofErr w:type="spellEnd"/>
      <w:r w:rsidRPr="00445365">
        <w:t xml:space="preserve"> G. </w:t>
      </w:r>
      <w:proofErr w:type="spellStart"/>
      <w:r w:rsidRPr="00445365">
        <w:t>Papademetriou</w:t>
      </w:r>
      <w:proofErr w:type="spellEnd"/>
      <w:r w:rsidRPr="00445365">
        <w:t xml:space="preserve">, who co-founded MPI and founded MPI Europe, is a Distinguished Transatlantic Fellow at MPI. Doris Meissner, Marc R. Rosenblum, Madeleine </w:t>
      </w:r>
      <w:proofErr w:type="spellStart"/>
      <w:r w:rsidRPr="00445365">
        <w:t>Sumption</w:t>
      </w:r>
      <w:proofErr w:type="spellEnd"/>
      <w:r w:rsidRPr="00445365">
        <w:t>), 5-1-2009, "Harnessing the Advantages of Immigration for a 21st-Century Economy: A Standing Commission on Labor Markets, Economic Competitiveness, and Migration", Migration Policy Institute, https://www.migrationpolicy.org/research/harnessing-advantages-immigration-21st-century-economy-standing-commission-labor-markets, TJ-TD</w:t>
      </w:r>
    </w:p>
    <w:p w:rsidR="005764A0" w:rsidRPr="00445365" w:rsidRDefault="005764A0" w:rsidP="005764A0">
      <w:r w:rsidRPr="00445365">
        <w:t>**modified</w:t>
      </w:r>
    </w:p>
    <w:p w:rsidR="005764A0" w:rsidRPr="00445365" w:rsidRDefault="005764A0" w:rsidP="005764A0">
      <w:pPr>
        <w:rPr>
          <w:rStyle w:val="StyleUnderline"/>
        </w:rPr>
      </w:pPr>
      <w:r w:rsidRPr="00445365">
        <w:rPr>
          <w:sz w:val="16"/>
        </w:rPr>
        <w:t xml:space="preserve">Congress confronts numerous policy problems which, like immigration, are politicized and involve complex technical or analytic considerations. Examples include closing military bases, analyzing alternative trade initiatives, ratifying trade agreements, and setting monetary policy. In these and other cases, </w:t>
      </w:r>
      <w:r w:rsidRPr="00445365">
        <w:rPr>
          <w:rStyle w:val="StyleUnderline"/>
        </w:rPr>
        <w:t xml:space="preserve">Congress has devised various mechanisms for delegating authority to other bodies in an effort to professionalize policymaking and to insulate itself from certain </w:t>
      </w:r>
      <w:r w:rsidRPr="00445365">
        <w:rPr>
          <w:rStyle w:val="StyleUnderline"/>
          <w:strike/>
        </w:rPr>
        <w:t>crippling</w:t>
      </w:r>
      <w:r w:rsidRPr="00445365">
        <w:rPr>
          <w:rStyle w:val="StyleUnderline"/>
        </w:rPr>
        <w:t xml:space="preserve"> [deleterious] aspects of the political process</w:t>
      </w:r>
      <w:r w:rsidRPr="00445365">
        <w:rPr>
          <w:sz w:val="16"/>
        </w:rPr>
        <w:t xml:space="preserve">. In creating a Standing Commission, Congress should pursue three goals: • Independence. </w:t>
      </w:r>
      <w:r w:rsidRPr="00445365">
        <w:rPr>
          <w:rStyle w:val="StyleUnderline"/>
        </w:rPr>
        <w:t>The Commission must be insulated from the interests of any particular constituency and political pressures</w:t>
      </w:r>
      <w:r w:rsidRPr="00445365">
        <w:rPr>
          <w:sz w:val="16"/>
        </w:rPr>
        <w:t xml:space="preserve"> from Congress and executive-branch agencies to shape its research agenda and findings. At the same time, it must have reliable access to high-level leadership in these branches and essential data gathered by the Departments of Homeland Security and Labor and the Census Bureau, among others. • Expertise. </w:t>
      </w:r>
      <w:r w:rsidRPr="00445365">
        <w:rPr>
          <w:rStyle w:val="StyleUnderline"/>
        </w:rPr>
        <w:t>The Commission’s credibility will depend on its professionalism and the quality of its work and staff expertise</w:t>
      </w:r>
      <w:r w:rsidRPr="00445365">
        <w:rPr>
          <w:sz w:val="16"/>
        </w:rPr>
        <w:t xml:space="preserve">.23 • Bipartisanship. </w:t>
      </w:r>
      <w:r w:rsidRPr="00445365">
        <w:rPr>
          <w:rStyle w:val="StyleUnderline"/>
        </w:rPr>
        <w:t>Commission members should be evenly divided between the two political parties</w:t>
      </w:r>
      <w:r w:rsidRPr="00445365">
        <w:rPr>
          <w:sz w:val="16"/>
        </w:rPr>
        <w:t xml:space="preserve">, with a chair appointed by the president. To accomplish these goals, </w:t>
      </w:r>
      <w:r w:rsidRPr="00445365">
        <w:rPr>
          <w:rStyle w:val="StyleUnderline"/>
        </w:rPr>
        <w:t>the Standing Commission should be a permanent, independent government agency within the executive branch</w:t>
      </w:r>
      <w:r w:rsidRPr="00445365">
        <w:rPr>
          <w:sz w:val="16"/>
        </w:rPr>
        <w:t xml:space="preserve">, comprised of five members who serve staggered five-year terms, renewable once. Members should be appointed by the president with the advice and consent of the Senate. The chair would have a two-year, renewable term. </w:t>
      </w:r>
      <w:r w:rsidRPr="00445365">
        <w:rPr>
          <w:rStyle w:val="StyleUnderline"/>
        </w:rPr>
        <w:t>No more than three members could be from the same political party</w:t>
      </w:r>
      <w:r w:rsidRPr="00445365">
        <w:rPr>
          <w:sz w:val="16"/>
        </w:rPr>
        <w:t xml:space="preserve">. The Attorney General and the Secretaries of Homeland Security, Labor, State, Commerce, Health and Human Services, and Agriculture should be ex officio members. 23 </w:t>
      </w:r>
      <w:r w:rsidRPr="00445365">
        <w:rPr>
          <w:rStyle w:val="StyleUnderline"/>
        </w:rPr>
        <w:t>Congress frequently relies on independent bodies to provide professional expertise in sensitive policy areas</w:t>
      </w:r>
      <w:r w:rsidRPr="00445365">
        <w:rPr>
          <w:sz w:val="16"/>
        </w:rPr>
        <w:t xml:space="preserve">. Examples include the U.S. International Trade Commission and the U.S. Sentencing Commission. 15 The Standing Commission would be required by statute to submit an annual report and recommendations simultaneously to the president and Congress. </w:t>
      </w:r>
      <w:r w:rsidRPr="00445365">
        <w:rPr>
          <w:rStyle w:val="StyleUnderline"/>
        </w:rPr>
        <w:t>After a specified period for congressional consultation, unless Congress acted to maintain existing statutory baseline labor market immigration levels, the president would issue a formal Determination of New Levels, adjusting employment-based green-card quotas and preferences and temporary worker visa limits for the coming fiscal year. The Standing Commission would also publish the data and analysis</w:t>
      </w:r>
      <w:r w:rsidRPr="00445365">
        <w:rPr>
          <w:sz w:val="16"/>
        </w:rPr>
        <w:t xml:space="preserve"> underlying its recommendations, making the information immediately available to the president, Congress, and the public. In these ways, the Standing Commission’s work would be analogous to that of the Census Bureau or the Bureau of Labor Statistics, which serve decision makers and agencies charged with allocating social services program funds or economic policymaking, for example. </w:t>
      </w:r>
      <w:r w:rsidRPr="00445365">
        <w:rPr>
          <w:rStyle w:val="StyleUnderline"/>
        </w:rPr>
        <w:t xml:space="preserve">A career professional staff of economists, demographers, and other social scientists would support the Commission’s work. The staff and budget should be sufficient to ensure </w:t>
      </w:r>
      <w:proofErr w:type="spellStart"/>
      <w:r w:rsidRPr="00445365">
        <w:rPr>
          <w:rStyle w:val="StyleUnderline"/>
        </w:rPr>
        <w:t>highquality</w:t>
      </w:r>
      <w:proofErr w:type="spellEnd"/>
      <w:r w:rsidRPr="00445365">
        <w:rPr>
          <w:rStyle w:val="StyleUnderline"/>
        </w:rPr>
        <w:t xml:space="preserve"> work.</w:t>
      </w:r>
    </w:p>
    <w:p w:rsidR="005764A0" w:rsidRPr="005764A0" w:rsidRDefault="005764A0" w:rsidP="005764A0"/>
    <w:p w:rsidR="005764A0" w:rsidRDefault="005764A0" w:rsidP="005764A0">
      <w:pPr>
        <w:pStyle w:val="Heading4"/>
      </w:pPr>
      <w:r>
        <w:t>Linking immigration levels to the economic cycle solves the risk of backlash and the elections link</w:t>
      </w:r>
    </w:p>
    <w:p w:rsidR="005764A0" w:rsidRPr="005764A0" w:rsidRDefault="005764A0" w:rsidP="005764A0">
      <w:r>
        <w:t xml:space="preserve">Darrell </w:t>
      </w:r>
      <w:r w:rsidRPr="005764A0">
        <w:rPr>
          <w:rStyle w:val="Style13ptBold"/>
        </w:rPr>
        <w:t>West 1</w:t>
      </w:r>
      <w:r>
        <w:t>0, Brookings governance studies senior fellow, Brain Gain: Rethinking U.S. Immigration Policy, p. 147</w:t>
      </w:r>
    </w:p>
    <w:p w:rsidR="005764A0" w:rsidRPr="005764A0" w:rsidRDefault="005764A0" w:rsidP="005764A0">
      <w:pPr>
        <w:rPr>
          <w:sz w:val="12"/>
        </w:rPr>
      </w:pPr>
      <w:r w:rsidRPr="005764A0">
        <w:rPr>
          <w:sz w:val="12"/>
        </w:rPr>
        <w:t>There clearly are challenges in elevating economic rationales in immigration policy.</w:t>
      </w:r>
      <w:r w:rsidRPr="005764A0">
        <w:rPr>
          <w:sz w:val="12"/>
        </w:rPr>
        <w:t xml:space="preserve"> </w:t>
      </w:r>
      <w:r w:rsidRPr="00CF38C5">
        <w:rPr>
          <w:rStyle w:val="StyleUnderline"/>
        </w:rPr>
        <w:t xml:space="preserve">American support for immigration drops during recessions because </w:t>
      </w:r>
      <w:r w:rsidRPr="00CF38C5">
        <w:rPr>
          <w:rStyle w:val="Emphasis"/>
        </w:rPr>
        <w:t>native-</w:t>
      </w:r>
      <w:proofErr w:type="spellStart"/>
      <w:r w:rsidRPr="00CF38C5">
        <w:rPr>
          <w:rStyle w:val="Emphasis"/>
        </w:rPr>
        <w:t>borns</w:t>
      </w:r>
      <w:proofErr w:type="spellEnd"/>
      <w:r w:rsidRPr="00CF38C5">
        <w:rPr>
          <w:rStyle w:val="Emphasis"/>
        </w:rPr>
        <w:t xml:space="preserve"> fear job losses and competition over wages</w:t>
      </w:r>
      <w:r w:rsidRPr="00CF38C5">
        <w:rPr>
          <w:rStyle w:val="StyleUnderline"/>
        </w:rPr>
        <w:t>.</w:t>
      </w:r>
      <w:r w:rsidRPr="005764A0">
        <w:rPr>
          <w:sz w:val="12"/>
        </w:rPr>
        <w:t xml:space="preserve"> </w:t>
      </w:r>
      <w:r w:rsidRPr="005764A0">
        <w:rPr>
          <w:sz w:val="12"/>
        </w:rPr>
        <w:t>During the Great Depression, for example, public concern was so strong that immigration dropped virtually to nothing.</w:t>
      </w:r>
      <w:r w:rsidRPr="005764A0">
        <w:rPr>
          <w:sz w:val="12"/>
        </w:rPr>
        <w:t xml:space="preserve"> </w:t>
      </w:r>
      <w:r w:rsidRPr="005764A0">
        <w:rPr>
          <w:sz w:val="12"/>
        </w:rPr>
        <w:t>Research by writer E.J. Dionne demonstrates that citizen support for immigration drops when immigration rises and unemployment is high.</w:t>
      </w:r>
      <w:r w:rsidRPr="005764A0">
        <w:rPr>
          <w:sz w:val="12"/>
        </w:rPr>
        <w:t xml:space="preserve"> </w:t>
      </w:r>
      <w:r w:rsidRPr="005764A0">
        <w:rPr>
          <w:sz w:val="12"/>
        </w:rPr>
        <w:t>Many Americans are unlikely to see a need for increased immigration when joblessness is high and economic anxiety is at a peak.</w:t>
      </w:r>
      <w:r w:rsidRPr="005764A0">
        <w:rPr>
          <w:sz w:val="12"/>
        </w:rPr>
        <w:t xml:space="preserve"> </w:t>
      </w:r>
      <w:r w:rsidRPr="006D1E41">
        <w:rPr>
          <w:rStyle w:val="StyleUnderline"/>
        </w:rPr>
        <w:t xml:space="preserve">Because of this connection, </w:t>
      </w:r>
      <w:r w:rsidRPr="006D1E41">
        <w:rPr>
          <w:rStyle w:val="Emphasis"/>
        </w:rPr>
        <w:t>workforce and economic conditions should be taken into account in setting annual visa numbers</w:t>
      </w:r>
      <w:r w:rsidRPr="006D1E41">
        <w:rPr>
          <w:rStyle w:val="StyleUnderline"/>
        </w:rPr>
        <w:t>.</w:t>
      </w:r>
      <w:r w:rsidRPr="005764A0">
        <w:rPr>
          <w:sz w:val="12"/>
        </w:rPr>
        <w:t xml:space="preserve"> </w:t>
      </w:r>
      <w:r w:rsidRPr="00422897">
        <w:rPr>
          <w:rStyle w:val="StyleUnderline"/>
        </w:rPr>
        <w:t>Currently, annual immigration flows continue at present levels regardless of the employment rate or wage levels.</w:t>
      </w:r>
      <w:r>
        <w:rPr>
          <w:rStyle w:val="StyleUnderline"/>
        </w:rPr>
        <w:t xml:space="preserve"> </w:t>
      </w:r>
      <w:r w:rsidRPr="00422897">
        <w:rPr>
          <w:rStyle w:val="StyleUnderline"/>
        </w:rPr>
        <w:t>Whether the economy is growing or not, immigration continues to flow.</w:t>
      </w:r>
      <w:r>
        <w:rPr>
          <w:rStyle w:val="StyleUnderline"/>
        </w:rPr>
        <w:t xml:space="preserve"> </w:t>
      </w:r>
      <w:r w:rsidRPr="00422897">
        <w:rPr>
          <w:rStyle w:val="Emphasis"/>
        </w:rPr>
        <w:t>That lack of modulation intensifies public opposition to immigration during recessions.</w:t>
      </w:r>
      <w:r w:rsidRPr="005764A0">
        <w:rPr>
          <w:sz w:val="12"/>
        </w:rPr>
        <w:t xml:space="preserve"> </w:t>
      </w:r>
      <w:r w:rsidRPr="003C1EAA">
        <w:rPr>
          <w:rStyle w:val="StyleUnderline"/>
        </w:rPr>
        <w:t xml:space="preserve">A dynamic and market-based </w:t>
      </w:r>
      <w:r w:rsidRPr="00B5110F">
        <w:rPr>
          <w:rStyle w:val="StyleUnderline"/>
        </w:rPr>
        <w:t>mechanism would link immigration levels to workforce needs and the shape of the overall economy.</w:t>
      </w:r>
      <w:r>
        <w:rPr>
          <w:rStyle w:val="StyleUnderline"/>
        </w:rPr>
        <w:t xml:space="preserve"> </w:t>
      </w:r>
      <w:r w:rsidRPr="00B5110F">
        <w:rPr>
          <w:rStyle w:val="StyleUnderline"/>
        </w:rPr>
        <w:t>It makes sense to have policies that call for immigration to drop during recessions and rise during growth periods</w:t>
      </w:r>
      <w:r w:rsidRPr="005764A0">
        <w:rPr>
          <w:sz w:val="12"/>
        </w:rPr>
        <w:t>, or to admit more workers in particular industries when the supply of workers in those industries is inadequate.</w:t>
      </w:r>
      <w:r w:rsidRPr="005764A0">
        <w:rPr>
          <w:sz w:val="12"/>
        </w:rPr>
        <w:t xml:space="preserve"> </w:t>
      </w:r>
      <w:r w:rsidRPr="003C1EAA">
        <w:rPr>
          <w:rStyle w:val="StyleUnderline"/>
        </w:rPr>
        <w:t xml:space="preserve">Such an approach would bolster the economy when needed at the same time it </w:t>
      </w:r>
      <w:r w:rsidRPr="003C1EAA">
        <w:rPr>
          <w:rStyle w:val="Emphasis"/>
        </w:rPr>
        <w:t>addressed public concerns by protecting native-</w:t>
      </w:r>
      <w:proofErr w:type="spellStart"/>
      <w:r w:rsidRPr="003C1EAA">
        <w:rPr>
          <w:rStyle w:val="Emphasis"/>
        </w:rPr>
        <w:t>borns</w:t>
      </w:r>
      <w:proofErr w:type="spellEnd"/>
      <w:r w:rsidRPr="003C1EAA">
        <w:rPr>
          <w:rStyle w:val="Emphasis"/>
        </w:rPr>
        <w:t xml:space="preserve"> from job and wage competition in difficult economic times</w:t>
      </w:r>
      <w:r w:rsidRPr="005764A0">
        <w:rPr>
          <w:sz w:val="12"/>
        </w:rPr>
        <w:t>.</w:t>
      </w:r>
      <w:r w:rsidRPr="005764A0">
        <w:rPr>
          <w:sz w:val="12"/>
        </w:rPr>
        <w:t xml:space="preserve"> </w:t>
      </w:r>
      <w:r w:rsidRPr="005764A0">
        <w:rPr>
          <w:sz w:val="12"/>
        </w:rPr>
        <w:t>Advocacy organizations understand the importance of economic cycles in shaping immigration attitudes and have endorsed such an approach.</w:t>
      </w:r>
      <w:r w:rsidRPr="005764A0">
        <w:rPr>
          <w:sz w:val="12"/>
        </w:rPr>
        <w:t xml:space="preserve"> </w:t>
      </w:r>
      <w:r w:rsidRPr="005764A0">
        <w:rPr>
          <w:sz w:val="12"/>
        </w:rPr>
        <w:t>For example, Doris Meissner, a former commissioner of the U.S. Immigration and Naturalization Service and a current senior fellow at the Migration Policy Institute, has proposed that “immigration admissions levels should reflect labor market needs, employment and unemployment patterns, and shifting economic and demographic trends if immigration is to effectively contribute to the nation’s longer-term growth and competitiveness needs.”</w:t>
      </w:r>
      <w:r w:rsidRPr="005764A0">
        <w:rPr>
          <w:sz w:val="12"/>
        </w:rPr>
        <w:t xml:space="preserve"> </w:t>
      </w:r>
      <w:r w:rsidRPr="005764A0">
        <w:rPr>
          <w:sz w:val="12"/>
        </w:rPr>
        <w:t>She argues that such a reform plan not only would help reassure Americans that they will not have to compete with immigrants for jobs during bad economic times but also that new immigrants, admitted during periods of economic growth, would find plentiful job opportunities.</w:t>
      </w:r>
      <w:r w:rsidRPr="005764A0">
        <w:rPr>
          <w:sz w:val="12"/>
        </w:rPr>
        <w:t xml:space="preserve"> </w:t>
      </w:r>
      <w:r w:rsidRPr="005764A0">
        <w:rPr>
          <w:sz w:val="12"/>
        </w:rPr>
        <w:t>It makes little sense to admit “immigrants who will not fare well in the U.S. labor market” and who will suffer “long periods of unemployment and poor economic—and hence social—integration,” she said.</w:t>
      </w:r>
      <w:r w:rsidRPr="005764A0">
        <w:rPr>
          <w:sz w:val="12"/>
        </w:rPr>
        <w:t xml:space="preserve"> </w:t>
      </w:r>
      <w:r w:rsidRPr="0007111C">
        <w:rPr>
          <w:rStyle w:val="StyleUnderline"/>
        </w:rPr>
        <w:t>Tying immigration flows to economic conditions would help ensure that labor inflows do not “come at the expense of native workers or allow employers to avoid wage increases they would otherwise provide,”</w:t>
      </w:r>
      <w:r w:rsidRPr="005764A0">
        <w:rPr>
          <w:sz w:val="12"/>
        </w:rPr>
        <w:t xml:space="preserve"> she added.</w:t>
      </w:r>
      <w:r w:rsidRPr="005764A0">
        <w:rPr>
          <w:sz w:val="12"/>
        </w:rPr>
        <w:t xml:space="preserve"> </w:t>
      </w:r>
      <w:r w:rsidRPr="0007111C">
        <w:rPr>
          <w:rStyle w:val="Emphasis"/>
        </w:rPr>
        <w:t>This policy approach would address people’s legitimate concerns about job competition and scarce resources and could help turn immigration into a less contentious issue.</w:t>
      </w:r>
    </w:p>
    <w:p w:rsidR="005764A0" w:rsidRDefault="005764A0" w:rsidP="005764A0"/>
    <w:p w:rsidR="005764A0" w:rsidRDefault="005764A0" w:rsidP="005764A0">
      <w:pPr>
        <w:pStyle w:val="Heading4"/>
      </w:pPr>
      <w:r>
        <w:t>Auctions solve political opposition to immigration</w:t>
      </w:r>
    </w:p>
    <w:p w:rsidR="005764A0" w:rsidRDefault="005764A0" w:rsidP="005764A0">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Federal Reserve Bank of Dallas research officer and senior economist, Beside the Golden Door: U.S. Immigration Reform in a New Era of Globalization</w:t>
      </w:r>
      <w:r>
        <w:t xml:space="preserve">, </w:t>
      </w:r>
      <w:proofErr w:type="spellStart"/>
      <w:r>
        <w:t>pg</w:t>
      </w:r>
      <w:proofErr w:type="spellEnd"/>
      <w:r>
        <w:t xml:space="preserve"> 111-2</w:t>
      </w:r>
      <w:r>
        <w:t>)</w:t>
      </w:r>
    </w:p>
    <w:p w:rsidR="005764A0" w:rsidRDefault="005764A0" w:rsidP="005764A0">
      <w:r>
        <w:t xml:space="preserve">Auctions and tradable permits are preferable to guest-worker programs that tie workers to particular employers and can result in exploitation and abuse. </w:t>
      </w:r>
    </w:p>
    <w:p w:rsidR="005764A0" w:rsidRPr="00D21EF8" w:rsidRDefault="005764A0" w:rsidP="005764A0">
      <w:pPr>
        <w:rPr>
          <w:rStyle w:val="StyleUnderline"/>
        </w:rPr>
      </w:pPr>
      <w:r>
        <w:t xml:space="preserve">Yet </w:t>
      </w:r>
      <w:r w:rsidRPr="00D21EF8">
        <w:rPr>
          <w:rStyle w:val="StyleUnderline"/>
        </w:rPr>
        <w:t>another advantage of the auction system</w:t>
      </w:r>
      <w:r>
        <w:t xml:space="preserve">, and one of the key elements of our plan, is </w:t>
      </w:r>
      <w:r w:rsidRPr="00D21EF8">
        <w:rPr>
          <w:rStyle w:val="StyleUnderline"/>
        </w:rPr>
        <w:t xml:space="preserve">that it captures some of the gains from immigration and redistributes them. A portion of the funds raised by auctioning off permits can be disbursed to offset costs to communities and native workers adversely affected by immigration. These funds will serve other purposes as well: they act as a tax on foreign labor, making domestic workers more desirable; and by reducing the fiscal burdens imposed by immigration, they can </w:t>
      </w:r>
      <w:r w:rsidRPr="005F787A">
        <w:rPr>
          <w:rStyle w:val="Emphasis"/>
        </w:rPr>
        <w:t>decrease political opposition to it</w:t>
      </w:r>
      <w:r w:rsidRPr="00D21EF8">
        <w:rPr>
          <w:rStyle w:val="StyleUnderline"/>
        </w:rPr>
        <w:t>.</w:t>
      </w:r>
      <w:r w:rsidRPr="00D21EF8">
        <w:t xml:space="preserve">1 </w:t>
      </w:r>
    </w:p>
    <w:p w:rsidR="005764A0" w:rsidRDefault="005764A0" w:rsidP="005764A0"/>
    <w:p w:rsidR="005764A0" w:rsidRDefault="00527593" w:rsidP="00527593">
      <w:pPr>
        <w:pStyle w:val="Heading3"/>
      </w:pPr>
      <w:r>
        <w:t>Politics – 2NC – Unions</w:t>
      </w:r>
    </w:p>
    <w:p w:rsidR="00527593" w:rsidRDefault="00527593" w:rsidP="00527593"/>
    <w:p w:rsidR="00527593" w:rsidRDefault="00527593" w:rsidP="00527593">
      <w:pPr>
        <w:pStyle w:val="Heading4"/>
      </w:pPr>
      <w:r>
        <w:t>The Commission’s adjustment of visa quotas based on labor market information prevents economic collapse and avoids politics</w:t>
      </w:r>
    </w:p>
    <w:p w:rsidR="00527593" w:rsidRPr="00527593" w:rsidRDefault="00527593" w:rsidP="00527593">
      <w:r>
        <w:t xml:space="preserve">Ray </w:t>
      </w:r>
      <w:r w:rsidRPr="00527593">
        <w:rPr>
          <w:rStyle w:val="Style13ptBold"/>
        </w:rPr>
        <w:t>Marshall 10,</w:t>
      </w:r>
      <w:r>
        <w:t xml:space="preserve"> former Secretary of Labor, 6-10-10, “Commission needed to solve immigration,” http://thehill.com/opinion/op-ed/102597-commission-needed-to-solve-immigration)</w:t>
      </w:r>
    </w:p>
    <w:p w:rsidR="00527593" w:rsidRPr="00527593" w:rsidRDefault="00527593" w:rsidP="00527593">
      <w:pPr>
        <w:rPr>
          <w:sz w:val="12"/>
        </w:rPr>
      </w:pPr>
      <w:r w:rsidRPr="00527593">
        <w:rPr>
          <w:sz w:val="12"/>
        </w:rPr>
        <w:t xml:space="preserve">The Foreign Worker Adjustment Commission we propose is modeled after the International Trade Commission, with five professional members, no more than three from the same political party, appointed by the president with the consent of the Senate. The commission would report to the president and Congress at least once a year. It makes no sense to make the Commission wait until wage depression or job displacement is an emergency. </w:t>
      </w:r>
      <w:r w:rsidRPr="000A3662">
        <w:rPr>
          <w:rStyle w:val="StyleUnderline"/>
        </w:rPr>
        <w:t>A well-informed commission could make adjustments before large surpluses or shortages of labor become a crisis.</w:t>
      </w:r>
      <w:r w:rsidRPr="00527593">
        <w:rPr>
          <w:sz w:val="12"/>
        </w:rPr>
        <w:t xml:space="preserve"> Congress could approve, reject, or amend the commission’s recommendations.</w:t>
      </w:r>
      <w:r w:rsidRPr="00527593">
        <w:rPr>
          <w:sz w:val="12"/>
        </w:rPr>
        <w:t xml:space="preserve"> </w:t>
      </w:r>
      <w:r w:rsidRPr="00527593">
        <w:rPr>
          <w:sz w:val="12"/>
        </w:rPr>
        <w:t xml:space="preserve">Specifically, </w:t>
      </w:r>
      <w:r w:rsidRPr="00161734">
        <w:rPr>
          <w:rStyle w:val="StyleUnderline"/>
        </w:rPr>
        <w:t>the commission</w:t>
      </w:r>
      <w:r w:rsidRPr="00527593">
        <w:rPr>
          <w:sz w:val="12"/>
        </w:rPr>
        <w:t xml:space="preserve"> would fulfill five mandates.</w:t>
      </w:r>
      <w:r w:rsidRPr="00527593">
        <w:rPr>
          <w:sz w:val="12"/>
        </w:rPr>
        <w:t xml:space="preserve"> </w:t>
      </w:r>
      <w:r w:rsidRPr="00527593">
        <w:rPr>
          <w:sz w:val="12"/>
        </w:rPr>
        <w:t xml:space="preserve">First, it </w:t>
      </w:r>
      <w:r w:rsidRPr="00161734">
        <w:rPr>
          <w:rStyle w:val="StyleUnderline"/>
        </w:rPr>
        <w:t>would provide much better data, research and advice on foreign worker matters</w:t>
      </w:r>
      <w:r w:rsidRPr="00527593">
        <w:rPr>
          <w:sz w:val="12"/>
        </w:rPr>
        <w:t xml:space="preserve"> to Congress, the president, and the public. We currently lack basic reliable and timely data and analyses on this important subject. </w:t>
      </w:r>
      <w:r w:rsidRPr="00B732A3">
        <w:rPr>
          <w:rStyle w:val="StyleUnderline"/>
        </w:rPr>
        <w:t xml:space="preserve">Without this information, the admission of migrants could do as much harm as good. </w:t>
      </w:r>
      <w:r w:rsidRPr="00B732A3">
        <w:rPr>
          <w:rStyle w:val="Emphasis"/>
        </w:rPr>
        <w:t>With it, foreign workers could eliminate labor shortages, increase productivity, improve the conditions of foreign and domestic workers, and benefit employers and the overall economy.</w:t>
      </w:r>
      <w:r>
        <w:rPr>
          <w:rStyle w:val="StyleUnderline"/>
        </w:rPr>
        <w:t xml:space="preserve"> </w:t>
      </w:r>
      <w:r w:rsidRPr="00527593">
        <w:rPr>
          <w:sz w:val="12"/>
        </w:rPr>
        <w:t xml:space="preserve">Second, </w:t>
      </w:r>
      <w:r w:rsidRPr="00A2308B">
        <w:rPr>
          <w:rStyle w:val="StyleUnderline"/>
        </w:rPr>
        <w:t xml:space="preserve">the commission would recommend more rational and flexible flows of foreign workers. </w:t>
      </w:r>
      <w:r w:rsidRPr="00A2308B">
        <w:rPr>
          <w:rStyle w:val="Emphasis"/>
        </w:rPr>
        <w:t>To change foreign worker quotas</w:t>
      </w:r>
      <w:r w:rsidRPr="00527593">
        <w:rPr>
          <w:sz w:val="12"/>
        </w:rPr>
        <w:t xml:space="preserve"> – some of which were established two decades ago – </w:t>
      </w:r>
      <w:r w:rsidRPr="00A2308B">
        <w:rPr>
          <w:rStyle w:val="Emphasis"/>
        </w:rPr>
        <w:t>requires highly contentious and inflexible congressional action based on opaque political considerations</w:t>
      </w:r>
      <w:r w:rsidRPr="00527593">
        <w:rPr>
          <w:sz w:val="12"/>
        </w:rPr>
        <w:t xml:space="preserve">. </w:t>
      </w:r>
      <w:r w:rsidRPr="00A2308B">
        <w:rPr>
          <w:rStyle w:val="StyleUnderline"/>
        </w:rPr>
        <w:t>This process cannot meet the changing needs for foreign workers in dynamic labor markets.</w:t>
      </w:r>
      <w:r>
        <w:rPr>
          <w:rStyle w:val="StyleUnderline"/>
        </w:rPr>
        <w:t xml:space="preserve"> </w:t>
      </w:r>
      <w:r w:rsidRPr="00527593">
        <w:rPr>
          <w:sz w:val="12"/>
        </w:rPr>
        <w:t xml:space="preserve">Third, </w:t>
      </w:r>
      <w:r w:rsidRPr="00F90283">
        <w:rPr>
          <w:rStyle w:val="StyleUnderline"/>
        </w:rPr>
        <w:t>the commission would provide greater visibility and transparency for foreign worker flows</w:t>
      </w:r>
      <w:r w:rsidRPr="00527593">
        <w:rPr>
          <w:sz w:val="12"/>
        </w:rPr>
        <w:t xml:space="preserve">, which (because of the aging of the U.S. population) will be the main source of future workforce growth. Visibility and transparency would greatly improve the management of foreign worker flows, including better coordination with labor market, economic and social policies. </w:t>
      </w:r>
      <w:r w:rsidRPr="00F90283">
        <w:rPr>
          <w:rStyle w:val="StyleUnderline"/>
        </w:rPr>
        <w:t xml:space="preserve">Experience in other countries demonstrates that </w:t>
      </w:r>
      <w:r w:rsidRPr="00F90283">
        <w:rPr>
          <w:rStyle w:val="Emphasis"/>
        </w:rPr>
        <w:t>objective data, analyses, and transparency inspire greater public acceptance of immigration, based on the perception that governments are effectively protecting and promoting national interests</w:t>
      </w:r>
      <w:r w:rsidRPr="00F90283">
        <w:rPr>
          <w:rStyle w:val="StyleUnderline"/>
        </w:rPr>
        <w:t>.</w:t>
      </w:r>
      <w:r w:rsidRPr="00527593">
        <w:rPr>
          <w:sz w:val="12"/>
        </w:rPr>
        <w:t xml:space="preserve"> </w:t>
      </w:r>
      <w:r w:rsidRPr="00F90283">
        <w:rPr>
          <w:rStyle w:val="StyleUnderline"/>
        </w:rPr>
        <w:t>Our broken and opaque immigration system, by contrast, undermines public confidence in American governmental institutions and makes immigration policy much more controversial</w:t>
      </w:r>
      <w:r>
        <w:rPr>
          <w:rStyle w:val="StyleUnderline"/>
        </w:rPr>
        <w:t xml:space="preserve"> </w:t>
      </w:r>
      <w:r w:rsidRPr="00527593">
        <w:rPr>
          <w:sz w:val="12"/>
        </w:rPr>
        <w:t xml:space="preserve">Fourth, </w:t>
      </w:r>
      <w:r w:rsidRPr="00F90283">
        <w:rPr>
          <w:rStyle w:val="StyleUnderline"/>
        </w:rPr>
        <w:t>the commission would assess – much more effectively than is now possible – the effects of proposed immigration reforms on future foreign worker flows</w:t>
      </w:r>
      <w:r w:rsidRPr="00527593">
        <w:rPr>
          <w:sz w:val="12"/>
        </w:rPr>
        <w:t xml:space="preserve">. </w:t>
      </w:r>
      <w:r w:rsidRPr="00DA0750">
        <w:rPr>
          <w:rStyle w:val="StyleUnderline"/>
        </w:rPr>
        <w:t>It would be extremely bad policy</w:t>
      </w:r>
      <w:r w:rsidRPr="00527593">
        <w:rPr>
          <w:sz w:val="12"/>
        </w:rPr>
        <w:t xml:space="preserve">, for example, </w:t>
      </w:r>
      <w:r w:rsidRPr="00DA0750">
        <w:rPr>
          <w:rStyle w:val="StyleUnderline"/>
        </w:rPr>
        <w:t>to launch a new temporary worker initiative before we fix the seriously flawed programs now in place, create a credible process to assess the labor market impact of pending immigration reforms, and develop effective processes to determine labor shortages</w:t>
      </w:r>
      <w:r w:rsidRPr="00527593">
        <w:rPr>
          <w:sz w:val="12"/>
        </w:rPr>
        <w:t>. Given the strong probability of sustained high levels of recession-induced unemployment, now would be a particularly bad time to launch a new temporary worker program.</w:t>
      </w:r>
      <w:r w:rsidRPr="00527593">
        <w:rPr>
          <w:sz w:val="12"/>
        </w:rPr>
        <w:t xml:space="preserve"> </w:t>
      </w:r>
      <w:r w:rsidRPr="00527593">
        <w:rPr>
          <w:sz w:val="12"/>
        </w:rPr>
        <w:t>Fifth, the commission would elevate the status of immigration policy on the national agenda. Immigration has important implications for America’s future. Yet, unlike in other migrant-importing countries, managing immigration flows is not the key responsibility of any high-level government agency. For most economic and social policymaking bodies, immigration is an afterthought, not an important part of basic administrative and planning functions.</w:t>
      </w:r>
      <w:r w:rsidRPr="00527593">
        <w:rPr>
          <w:sz w:val="12"/>
        </w:rPr>
        <w:t xml:space="preserve"> </w:t>
      </w:r>
      <w:r w:rsidRPr="00527593">
        <w:rPr>
          <w:sz w:val="12"/>
        </w:rPr>
        <w:t>Employers often contend that they, not an appointed commission, are better suited to select foreign workers to meet their needs. We tend to agree; but broader decisions about immigration policy should not be delegated to employers, who cannot be relied upon to protect the best interests of workers or the nation. Proposals to determine visa levels based on the numbers of applications employers file serve only a single interest – that of employers.</w:t>
      </w:r>
    </w:p>
    <w:p w:rsidR="00527593" w:rsidRDefault="00527593" w:rsidP="00527593"/>
    <w:p w:rsidR="00527593" w:rsidRDefault="00527593" w:rsidP="00527593">
      <w:pPr>
        <w:pStyle w:val="Heading4"/>
      </w:pPr>
      <w:r>
        <w:t>This mechanism provides political cover and appeases labor unions</w:t>
      </w:r>
    </w:p>
    <w:p w:rsidR="00527593" w:rsidRPr="00527593" w:rsidRDefault="00527593" w:rsidP="00527593">
      <w:r>
        <w:t xml:space="preserve">Laura </w:t>
      </w:r>
      <w:proofErr w:type="spellStart"/>
      <w:r>
        <w:t>Litvan</w:t>
      </w:r>
      <w:proofErr w:type="spellEnd"/>
      <w:r>
        <w:t xml:space="preserve"> 10, Washington Post reporter, 5-24-2010, “Focus is on legal foreign workers; Senate Democrats' new approach would give power to commission,” Factiva</w:t>
      </w:r>
    </w:p>
    <w:p w:rsidR="00527593" w:rsidRPr="00527593" w:rsidRDefault="00527593" w:rsidP="00527593">
      <w:pPr>
        <w:rPr>
          <w:sz w:val="16"/>
        </w:rPr>
      </w:pPr>
      <w:r w:rsidRPr="00527593">
        <w:rPr>
          <w:sz w:val="16"/>
        </w:rPr>
        <w:t>Democrats crafting an overhaul of U.S. immigration laws are bringing a new approach to a long-stalled debate: giving a federal commission some power over the future flow of legal foreign workers.</w:t>
      </w:r>
      <w:r w:rsidRPr="00527593">
        <w:rPr>
          <w:sz w:val="16"/>
        </w:rPr>
        <w:t xml:space="preserve"> </w:t>
      </w:r>
      <w:r w:rsidRPr="00527593">
        <w:rPr>
          <w:sz w:val="16"/>
        </w:rPr>
        <w:t xml:space="preserve">Senate </w:t>
      </w:r>
      <w:r w:rsidRPr="0075692B">
        <w:rPr>
          <w:rStyle w:val="StyleUnderline"/>
        </w:rPr>
        <w:t>Democratic leaders are drafting a measure to authorize a commission to recommend levels of employment-based visas and green cards that let immigrants work legally in the</w:t>
      </w:r>
      <w:r w:rsidRPr="00527593">
        <w:rPr>
          <w:sz w:val="16"/>
        </w:rPr>
        <w:t xml:space="preserve"> </w:t>
      </w:r>
      <w:r w:rsidRPr="0075692B">
        <w:rPr>
          <w:rStyle w:val="Emphasis"/>
        </w:rPr>
        <w:t>U</w:t>
      </w:r>
      <w:r w:rsidRPr="00527593">
        <w:rPr>
          <w:sz w:val="16"/>
        </w:rPr>
        <w:t xml:space="preserve">nited </w:t>
      </w:r>
      <w:r w:rsidRPr="0075692B">
        <w:rPr>
          <w:rStyle w:val="Emphasis"/>
        </w:rPr>
        <w:t>S</w:t>
      </w:r>
      <w:r w:rsidRPr="00527593">
        <w:rPr>
          <w:sz w:val="16"/>
        </w:rPr>
        <w:t>tates. The plan would require Congress, in certain cases, to vote when immigrant labor is deemed out of line with demand. Although the commission would have limited influence over the skilled-immigrant market for technology and other industries, it would have a major role in regulating low-skilled foreign labor.</w:t>
      </w:r>
      <w:r w:rsidRPr="00527593">
        <w:rPr>
          <w:sz w:val="16"/>
        </w:rPr>
        <w:t xml:space="preserve"> </w:t>
      </w:r>
      <w:r w:rsidRPr="008F5103">
        <w:rPr>
          <w:rStyle w:val="StyleUnderline"/>
        </w:rPr>
        <w:t>The idea is another example of lawmakers showing a willingness to relinquish decision-making to commissions</w:t>
      </w:r>
      <w:r w:rsidRPr="00527593">
        <w:rPr>
          <w:sz w:val="16"/>
        </w:rPr>
        <w:t xml:space="preserve"> on issues that include reducing the federal debt, Iraq war policy and curbing Medicare costs.</w:t>
      </w:r>
      <w:r w:rsidRPr="00527593">
        <w:rPr>
          <w:sz w:val="16"/>
        </w:rPr>
        <w:t xml:space="preserve"> </w:t>
      </w:r>
      <w:r w:rsidRPr="008F5103">
        <w:rPr>
          <w:rStyle w:val="Emphasis"/>
        </w:rPr>
        <w:t>"It's the ultimate expression for the need for political cover,"</w:t>
      </w:r>
      <w:r w:rsidRPr="00527593">
        <w:rPr>
          <w:sz w:val="16"/>
        </w:rPr>
        <w:t xml:space="preserve"> </w:t>
      </w:r>
      <w:r w:rsidRPr="008F5103">
        <w:rPr>
          <w:rStyle w:val="StyleUnderline"/>
        </w:rPr>
        <w:t xml:space="preserve">said </w:t>
      </w:r>
      <w:proofErr w:type="spellStart"/>
      <w:r w:rsidRPr="008F5103">
        <w:rPr>
          <w:rStyle w:val="StyleUnderline"/>
        </w:rPr>
        <w:t>RossBaker</w:t>
      </w:r>
      <w:proofErr w:type="spellEnd"/>
      <w:r w:rsidRPr="008F5103">
        <w:rPr>
          <w:rStyle w:val="StyleUnderline"/>
        </w:rPr>
        <w:t>, a political science professor at Rutgers</w:t>
      </w:r>
      <w:r w:rsidRPr="00527593">
        <w:rPr>
          <w:sz w:val="16"/>
        </w:rPr>
        <w:t xml:space="preserve"> University.</w:t>
      </w:r>
      <w:r w:rsidRPr="00527593">
        <w:rPr>
          <w:sz w:val="16"/>
        </w:rPr>
        <w:t xml:space="preserve"> </w:t>
      </w:r>
      <w:r w:rsidRPr="008F5103">
        <w:rPr>
          <w:rStyle w:val="StyleUnderline"/>
        </w:rPr>
        <w:t>It's</w:t>
      </w:r>
      <w:r w:rsidRPr="00527593">
        <w:rPr>
          <w:sz w:val="16"/>
        </w:rPr>
        <w:t xml:space="preserve"> also </w:t>
      </w:r>
      <w:r w:rsidRPr="008F5103">
        <w:rPr>
          <w:rStyle w:val="StyleUnderline"/>
        </w:rPr>
        <w:t>an idea that allows the Democrats</w:t>
      </w:r>
      <w:r w:rsidRPr="00527593">
        <w:rPr>
          <w:sz w:val="16"/>
        </w:rPr>
        <w:t xml:space="preserve">, who control Congress, </w:t>
      </w:r>
      <w:r w:rsidRPr="008F5103">
        <w:rPr>
          <w:rStyle w:val="StyleUnderline"/>
        </w:rPr>
        <w:t xml:space="preserve">to </w:t>
      </w:r>
      <w:r w:rsidRPr="008F5103">
        <w:rPr>
          <w:rStyle w:val="Emphasis"/>
        </w:rPr>
        <w:t>show support for labor unions championing the proposal</w:t>
      </w:r>
      <w:r w:rsidRPr="00527593">
        <w:rPr>
          <w:sz w:val="16"/>
        </w:rPr>
        <w:t>. Business groups, however, are concerned the commission would make it more cumbersome to use foreign labor.</w:t>
      </w:r>
      <w:r w:rsidRPr="00527593">
        <w:rPr>
          <w:sz w:val="16"/>
        </w:rPr>
        <w:t xml:space="preserve"> </w:t>
      </w:r>
      <w:r w:rsidRPr="00527593">
        <w:rPr>
          <w:sz w:val="16"/>
        </w:rPr>
        <w:t>"Traditionally, our levels have been set by law, and that's worked for us," said Ralph Hellman, top lobbyist at the Information Technology Industry Council, which includes Intel and Hewlett-Packard as members. "The commission has a lot of peril in it."</w:t>
      </w:r>
      <w:r w:rsidRPr="00527593">
        <w:rPr>
          <w:sz w:val="16"/>
        </w:rPr>
        <w:t xml:space="preserve"> </w:t>
      </w:r>
      <w:r w:rsidRPr="008F5103">
        <w:rPr>
          <w:rStyle w:val="StyleUnderline"/>
        </w:rPr>
        <w:t xml:space="preserve">Labor unions say the approach can be </w:t>
      </w:r>
      <w:r w:rsidRPr="008F5103">
        <w:rPr>
          <w:rStyle w:val="Emphasis"/>
        </w:rPr>
        <w:t>flexible enough to satisfy business</w:t>
      </w:r>
      <w:r w:rsidRPr="008F5103">
        <w:rPr>
          <w:rStyle w:val="StyleUnderline"/>
        </w:rPr>
        <w:t>.</w:t>
      </w:r>
      <w:r w:rsidRPr="00527593">
        <w:rPr>
          <w:sz w:val="16"/>
        </w:rPr>
        <w:t xml:space="preserve"> </w:t>
      </w:r>
      <w:r w:rsidRPr="008F5103">
        <w:rPr>
          <w:rStyle w:val="StyleUnderline"/>
        </w:rPr>
        <w:t>Their key goal is a mechanism that helps ensure that use of immigrant labor doesn't rise to levels that hurt U.S. workers, said</w:t>
      </w:r>
      <w:r w:rsidRPr="00527593">
        <w:rPr>
          <w:sz w:val="16"/>
        </w:rPr>
        <w:t xml:space="preserve"> Ana</w:t>
      </w:r>
      <w:r w:rsidRPr="008F5103">
        <w:rPr>
          <w:rStyle w:val="StyleUnderline"/>
        </w:rPr>
        <w:t xml:space="preserve"> </w:t>
      </w:r>
      <w:proofErr w:type="spellStart"/>
      <w:r w:rsidRPr="008F5103">
        <w:rPr>
          <w:rStyle w:val="StyleUnderline"/>
        </w:rPr>
        <w:t>Avendano</w:t>
      </w:r>
      <w:proofErr w:type="spellEnd"/>
      <w:r w:rsidRPr="008F5103">
        <w:rPr>
          <w:rStyle w:val="StyleUnderline"/>
        </w:rPr>
        <w:t xml:space="preserve">, an AFL-CIO official who focuses on immigration policy. </w:t>
      </w:r>
      <w:r w:rsidRPr="008F5103">
        <w:rPr>
          <w:rStyle w:val="Emphasis"/>
        </w:rPr>
        <w:t>"We don't want a detrimental effect on our economy or wages,"</w:t>
      </w:r>
      <w:r w:rsidRPr="00527593">
        <w:rPr>
          <w:sz w:val="16"/>
        </w:rPr>
        <w:t xml:space="preserve"> she said.</w:t>
      </w:r>
    </w:p>
    <w:p w:rsidR="00527593" w:rsidRDefault="00527593" w:rsidP="00527593"/>
    <w:p w:rsidR="00527593" w:rsidRDefault="00527593" w:rsidP="00527593">
      <w:pPr>
        <w:pStyle w:val="Heading4"/>
      </w:pPr>
      <w:r>
        <w:t>Unions will support the establishment of an immigration commission</w:t>
      </w:r>
    </w:p>
    <w:p w:rsidR="00527593" w:rsidRPr="005764A0" w:rsidRDefault="00527593" w:rsidP="00527593">
      <w:r>
        <w:t xml:space="preserve">Darrell </w:t>
      </w:r>
      <w:r w:rsidRPr="005764A0">
        <w:rPr>
          <w:rStyle w:val="Style13ptBold"/>
        </w:rPr>
        <w:t>West 1</w:t>
      </w:r>
      <w:r>
        <w:t>0, Brookings governance studies senior fellow, Brain Gain: Rethinking U.S. Immigration Policy</w:t>
      </w:r>
      <w:r>
        <w:t>, p. 60</w:t>
      </w:r>
    </w:p>
    <w:p w:rsidR="00527593" w:rsidRPr="00527593" w:rsidRDefault="00527593" w:rsidP="00527593">
      <w:pPr>
        <w:rPr>
          <w:sz w:val="14"/>
        </w:rPr>
      </w:pPr>
      <w:r w:rsidRPr="00527593">
        <w:rPr>
          <w:sz w:val="14"/>
        </w:rPr>
        <w:t xml:space="preserve">For example, </w:t>
      </w:r>
      <w:r w:rsidRPr="00FC0E66">
        <w:rPr>
          <w:rStyle w:val="StyleUnderline"/>
        </w:rPr>
        <w:t>labor unions historically have been lukewarm to immigration reform because some of their members perceive job competition from new arrivals</w:t>
      </w:r>
      <w:r w:rsidRPr="00527593">
        <w:rPr>
          <w:sz w:val="14"/>
        </w:rPr>
        <w:t xml:space="preserve">. Especially when the economy has been weak, labor has focused more on protecting existing jobs than on recruiting new members. In 2009, however, </w:t>
      </w:r>
      <w:r w:rsidRPr="003A44CE">
        <w:rPr>
          <w:rStyle w:val="StyleUnderline"/>
        </w:rPr>
        <w:t>two union federations, the AFL-CIO and Change to Win, announced a willingness to accept provisions that previously were anathema to each</w:t>
      </w:r>
      <w:r w:rsidRPr="00527593">
        <w:rPr>
          <w:sz w:val="14"/>
        </w:rPr>
        <w:t xml:space="preserve">. In a formal declaration, </w:t>
      </w:r>
      <w:r w:rsidRPr="003A44CE">
        <w:rPr>
          <w:rStyle w:val="StyleUnderline"/>
        </w:rPr>
        <w:t xml:space="preserve">each publicly announced that it would </w:t>
      </w:r>
      <w:r w:rsidRPr="003A44CE">
        <w:rPr>
          <w:rStyle w:val="Emphasis"/>
        </w:rPr>
        <w:t>accept future increases in immigration</w:t>
      </w:r>
      <w:r w:rsidRPr="00527593">
        <w:rPr>
          <w:sz w:val="14"/>
        </w:rPr>
        <w:t xml:space="preserve">, a key bone of contention in past discussions, </w:t>
      </w:r>
      <w:r w:rsidRPr="003A44CE">
        <w:rPr>
          <w:rStyle w:val="Emphasis"/>
        </w:rPr>
        <w:t>if an independent immigration commission indexed temporary worker programs to economic conditions</w:t>
      </w:r>
      <w:r w:rsidRPr="00527593">
        <w:rPr>
          <w:sz w:val="14"/>
        </w:rPr>
        <w:t xml:space="preserve">. Currently, Congress makes legislative decisions regarding the number of temporary workers, and its actions have not been well-calibrated to rising or falling employment. With this agreement, however, </w:t>
      </w:r>
      <w:r w:rsidRPr="003A44CE">
        <w:rPr>
          <w:rStyle w:val="StyleUnderline"/>
        </w:rPr>
        <w:t>these federations expressed willingness to accept increases in short-term workers as long as labor market conditions are incorporated in future flow decisions</w:t>
      </w:r>
      <w:r w:rsidRPr="00527593">
        <w:rPr>
          <w:sz w:val="14"/>
        </w:rPr>
        <w:t>.</w:t>
      </w:r>
      <w:r w:rsidRPr="00527593">
        <w:rPr>
          <w:sz w:val="14"/>
        </w:rPr>
        <w:t xml:space="preserve"> </w:t>
      </w:r>
      <w:r w:rsidRPr="00527593">
        <w:rPr>
          <w:sz w:val="14"/>
        </w:rPr>
        <w:t xml:space="preserve">This is exactly the type of interest group behavior that has been missing from past efforts at immigration reform. As long as each group holds to long-standing interests and principles, changes in immigration policy will prove elusive. </w:t>
      </w:r>
      <w:r w:rsidRPr="003A44CE">
        <w:rPr>
          <w:rStyle w:val="StyleUnderline"/>
        </w:rPr>
        <w:t>Willingness to compromise represents a key sign of a shifting political landscape and an opportunity to implement reform</w:t>
      </w:r>
      <w:r w:rsidRPr="00527593">
        <w:rPr>
          <w:sz w:val="14"/>
        </w:rPr>
        <w:t xml:space="preserve">. It does not guarantee actual legislation, but </w:t>
      </w:r>
      <w:r w:rsidRPr="003A44CE">
        <w:rPr>
          <w:rStyle w:val="StyleUnderline"/>
        </w:rPr>
        <w:t xml:space="preserve">it </w:t>
      </w:r>
      <w:r w:rsidRPr="003A44CE">
        <w:rPr>
          <w:rStyle w:val="Emphasis"/>
        </w:rPr>
        <w:t xml:space="preserve">does </w:t>
      </w:r>
      <w:proofErr w:type="gramStart"/>
      <w:r w:rsidRPr="003A44CE">
        <w:rPr>
          <w:rStyle w:val="Emphasis"/>
        </w:rPr>
        <w:t>creates</w:t>
      </w:r>
      <w:proofErr w:type="gramEnd"/>
      <w:r w:rsidRPr="003A44CE">
        <w:rPr>
          <w:rStyle w:val="Emphasis"/>
        </w:rPr>
        <w:t xml:space="preserve"> new potential for legislators to overcome intransigent group positions</w:t>
      </w:r>
      <w:r w:rsidRPr="003A44CE">
        <w:rPr>
          <w:rStyle w:val="StyleUnderline"/>
        </w:rPr>
        <w:t xml:space="preserve"> and take concrete action</w:t>
      </w:r>
      <w:r w:rsidRPr="00527593">
        <w:rPr>
          <w:sz w:val="14"/>
        </w:rPr>
        <w:t>.</w:t>
      </w:r>
    </w:p>
    <w:p w:rsidR="00527593" w:rsidRDefault="00527593" w:rsidP="00527593"/>
    <w:p w:rsidR="00527593" w:rsidRDefault="00527593" w:rsidP="00527593">
      <w:pPr>
        <w:pStyle w:val="Heading4"/>
      </w:pPr>
      <w:r>
        <w:t>Labor unions support an immigration commission</w:t>
      </w:r>
    </w:p>
    <w:p w:rsidR="00527593" w:rsidRPr="00445365" w:rsidRDefault="00527593" w:rsidP="00527593">
      <w:r w:rsidRPr="00445365">
        <w:t xml:space="preserve">David </w:t>
      </w:r>
      <w:proofErr w:type="spellStart"/>
      <w:r w:rsidRPr="00445365">
        <w:t>Gauvey</w:t>
      </w:r>
      <w:proofErr w:type="spellEnd"/>
      <w:r w:rsidRPr="00445365">
        <w:t xml:space="preserve"> </w:t>
      </w:r>
      <w:r w:rsidRPr="00445365">
        <w:rPr>
          <w:rStyle w:val="Style13ptBold"/>
        </w:rPr>
        <w:t>Herbert</w:t>
      </w:r>
      <w:r w:rsidRPr="00445365">
        <w:t xml:space="preserve"> 20</w:t>
      </w:r>
      <w:r w:rsidRPr="00445365">
        <w:rPr>
          <w:rStyle w:val="Style13ptBold"/>
        </w:rPr>
        <w:t>10</w:t>
      </w:r>
      <w:r w:rsidRPr="00445365">
        <w:t xml:space="preserve">, (David </w:t>
      </w:r>
      <w:proofErr w:type="spellStart"/>
      <w:r w:rsidRPr="00445365">
        <w:t>Gauvey</w:t>
      </w:r>
      <w:proofErr w:type="spellEnd"/>
      <w:r w:rsidRPr="00445365">
        <w:t xml:space="preserve"> Herbert is a writer covering crime and security for Businessweek and Quartz. He has appeared on Bloomberg TV, MSNBC and CBS Radio. David graduated from Stanford University with a degree in Journalism), 5-28-2010, "Cap-And-Trade </w:t>
      </w:r>
      <w:proofErr w:type="gramStart"/>
      <w:r w:rsidRPr="00445365">
        <w:t>For</w:t>
      </w:r>
      <w:proofErr w:type="gramEnd"/>
      <w:r w:rsidRPr="00445365">
        <w:t xml:space="preserve"> Immigrants?", National Journal, http://go.galegroup.com.turing.library.northwestern.edu/ps/i.do?id=GALE%7CA227666628&amp;v=2.1&amp;u=northwestern&amp;it=r&amp;p=AONE&amp;sw=w, TJ-TD</w:t>
      </w:r>
    </w:p>
    <w:p w:rsidR="00527593" w:rsidRDefault="00527593" w:rsidP="00527593">
      <w:r>
        <w:t xml:space="preserve">Piece of cake, right? Not quite. </w:t>
      </w:r>
      <w:r w:rsidRPr="00F23FB9">
        <w:rPr>
          <w:rStyle w:val="StyleUnderline"/>
        </w:rPr>
        <w:t xml:space="preserve">Although labor unions are open to a market-based system, they are worried about letting demand alone determine the number of visas available. </w:t>
      </w:r>
      <w:r w:rsidRPr="00F23FB9">
        <w:rPr>
          <w:rStyle w:val="Emphasis"/>
        </w:rPr>
        <w:t>Unions want a government commission to calculate the number of work visas available each year.</w:t>
      </w:r>
      <w:r>
        <w:t xml:space="preserve"> Jacoby and others prefer cutting straight to a fee or auction system and letting the free market sort out demand. "A commission is taking what should be a decision that should be made about the markets and putting it into the realm of command-and-control economies," Jacoby said.</w:t>
      </w:r>
    </w:p>
    <w:p w:rsidR="00527593" w:rsidRPr="00527593" w:rsidRDefault="00527593" w:rsidP="00527593"/>
    <w:p w:rsidR="005764A0" w:rsidRDefault="00527593" w:rsidP="00527593">
      <w:pPr>
        <w:pStyle w:val="Heading3"/>
      </w:pPr>
      <w:r>
        <w:t>Government Revenue – 2NC</w:t>
      </w:r>
    </w:p>
    <w:p w:rsidR="00527593" w:rsidRDefault="00527593" w:rsidP="00527593"/>
    <w:p w:rsidR="00527593" w:rsidRPr="00445365" w:rsidRDefault="00527593" w:rsidP="00527593">
      <w:pPr>
        <w:pStyle w:val="Heading4"/>
      </w:pPr>
      <w:r w:rsidRPr="00445365">
        <w:t>Would be good for economy and raise revenue</w:t>
      </w:r>
    </w:p>
    <w:p w:rsidR="00527593" w:rsidRPr="00445365" w:rsidRDefault="00527593" w:rsidP="00527593">
      <w:r w:rsidRPr="00445365">
        <w:t xml:space="preserve">Gary </w:t>
      </w:r>
      <w:r w:rsidRPr="00445365">
        <w:rPr>
          <w:rStyle w:val="Style13ptBold"/>
        </w:rPr>
        <w:t>Becker 92</w:t>
      </w:r>
      <w:r w:rsidRPr="00445365">
        <w:t xml:space="preserve">, (Mr. Becker is professor of economics and sociology at the University of Chicago and a senior fellow at the Hoover Institution. He was awarded the Nobel Prize in economics), 10-14-1992, "An Open Door </w:t>
      </w:r>
      <w:proofErr w:type="gramStart"/>
      <w:r w:rsidRPr="00445365">
        <w:t>For</w:t>
      </w:r>
      <w:proofErr w:type="gramEnd"/>
      <w:r w:rsidRPr="00445365">
        <w:t xml:space="preserve"> Immigrants--The Auction", Wall Street Journal, https://search-proquest-com.turing.library.northwestern.edu/docview/398299837/fulltext/C3A77CBE914C433EPQ/1?accountid=12861, TJ-TD</w:t>
      </w:r>
    </w:p>
    <w:p w:rsidR="00527593" w:rsidRPr="00445365" w:rsidRDefault="00527593" w:rsidP="00527593">
      <w:pPr>
        <w:rPr>
          <w:sz w:val="16"/>
        </w:rPr>
      </w:pPr>
      <w:r w:rsidRPr="00445365">
        <w:rPr>
          <w:sz w:val="16"/>
        </w:rPr>
        <w:t xml:space="preserve">Immigration policy is one of the most contentious political issues in the developed world. Extremist political parties in France, Germany and elsewhere have gained considerable visibility by calling for sharp restrictions on immigration, and for the expulsion of some recent immigrants. Classical liberals, of course, would have had a quick response to such ideas. They favored free immigration as part of their support for free trade, believing in a free flow of people as well as of goods and services. And indeed, countries like the U.S. benefited enormously from the energies and skills of the immigrants who arrived in the late 19th and early 20th centuries under free immigration. But the world is now a very different place. </w:t>
      </w:r>
      <w:r w:rsidRPr="00445365">
        <w:rPr>
          <w:rStyle w:val="StyleUnderline"/>
        </w:rPr>
        <w:t>Because of the expanded welfare state, open immigration is no longer a practical policy</w:t>
      </w:r>
      <w:r w:rsidRPr="00445365">
        <w:rPr>
          <w:sz w:val="16"/>
        </w:rPr>
        <w:t xml:space="preserve">. These days, open immigration would merely induce people in poorer countries to emigrate to the U.S. and other developed countries to collect generous transfer payments. Sick relatives of current residents would come for the health benefits, poor families with children would come for the welfare and free public education, older people would try to collect social security, and so on. </w:t>
      </w:r>
      <w:r w:rsidRPr="00445365">
        <w:rPr>
          <w:rStyle w:val="StyleUnderline"/>
        </w:rPr>
        <w:t>Advocates of free immigration usually respond to the incentive issue by citing several studies that purport to show that immigrants contribute more in taxes than they receive in transfer payments. Such studies are, however, largely irrelevant to understanding what would happen with free immigration, since they refer to the taxes paid and benefits received by immigrants who have entered under current, highly restrictive immigration laws</w:t>
      </w:r>
      <w:r w:rsidRPr="00445365">
        <w:rPr>
          <w:sz w:val="16"/>
        </w:rPr>
        <w:t xml:space="preserve">. More relevant evidence can be found in the migration patterns within a country, as people move to take advantage of the generous transfer payments of certain regions. In the U.S., states with liberal welfare benefits, like California and Wisconsin, are obviously concerned about such migration. A proposal in California, for example, would limit welfare recipients who enter from other states to benefits no larger than those they had elsewhere. </w:t>
      </w:r>
      <w:r w:rsidRPr="00445365">
        <w:rPr>
          <w:rStyle w:val="StyleUnderline"/>
        </w:rPr>
        <w:t>Given the effects of government transfer payments on immigration, what is to be done? One idea would be to substitute a price mechanism for the complicated criteria that now determine legal entry. The best policy along these lines would be to auction off immigrant permits to the highest bidders</w:t>
      </w:r>
      <w:r w:rsidRPr="00445365">
        <w:rPr>
          <w:sz w:val="16"/>
        </w:rPr>
        <w:t xml:space="preserve">. Under this system, a country would regularly set a price for an immigration permit. </w:t>
      </w:r>
      <w:r w:rsidRPr="00445365">
        <w:rPr>
          <w:rStyle w:val="StyleUnderline"/>
        </w:rPr>
        <w:t>Anyone who paid this price would be allowed to enter if he was not barred for having a criminal record or some highly transmittable disease</w:t>
      </w:r>
      <w:r w:rsidRPr="00445365">
        <w:rPr>
          <w:sz w:val="16"/>
        </w:rPr>
        <w:t xml:space="preserve"> like AIDS. </w:t>
      </w:r>
      <w:r w:rsidRPr="00445365">
        <w:rPr>
          <w:rStyle w:val="StyleUnderline"/>
        </w:rPr>
        <w:t>The selling of permits has several advantages</w:t>
      </w:r>
      <w:r w:rsidRPr="00445365">
        <w:rPr>
          <w:sz w:val="16"/>
        </w:rPr>
        <w:t xml:space="preserve">: -- </w:t>
      </w:r>
      <w:r w:rsidRPr="00445365">
        <w:rPr>
          <w:rStyle w:val="StyleUnderline"/>
        </w:rPr>
        <w:t>The price of a permit</w:t>
      </w:r>
      <w:r w:rsidRPr="00445365">
        <w:rPr>
          <w:sz w:val="16"/>
        </w:rPr>
        <w:t xml:space="preserve">, arrived at through competitive bidding, </w:t>
      </w:r>
      <w:r w:rsidRPr="00445365">
        <w:rPr>
          <w:rStyle w:val="StyleUnderline"/>
        </w:rPr>
        <w:t>would depend in part on the transfer payments that potential immigrants expect to receive. It would not be necessary to exclude new immigrants from benefits, for the benefits themselves would help to determine how much new immigrants were willing to pay for an entry permit. -- Young, ambitious, energetic and skilled immigrants</w:t>
      </w:r>
      <w:r w:rsidRPr="00445365">
        <w:rPr>
          <w:sz w:val="16"/>
        </w:rPr>
        <w:t xml:space="preserve"> -- the kind any country would love to have -- </w:t>
      </w:r>
      <w:r w:rsidRPr="00445365">
        <w:rPr>
          <w:rStyle w:val="StyleUnderline"/>
        </w:rPr>
        <w:t>would tend to be successful bidders</w:t>
      </w:r>
      <w:r w:rsidRPr="00445365">
        <w:rPr>
          <w:sz w:val="16"/>
        </w:rPr>
        <w:t xml:space="preserve"> since such people would be likely to have accumulated more capital before immigrating and could count on high earnings afterward, which would help them recoup even a large entry fee within a few years. -- Since </w:t>
      </w:r>
      <w:r w:rsidRPr="00445365">
        <w:rPr>
          <w:rStyle w:val="StyleUnderline"/>
        </w:rPr>
        <w:t>immigrants would contribute immediately to government revenue through their payments for permits, natives would have an incentive to support liberal immigration policies, and politicians could no longer so easily characterize immigrants as living off the hard work of taxpayers</w:t>
      </w:r>
      <w:r w:rsidRPr="00445365">
        <w:rPr>
          <w:sz w:val="16"/>
        </w:rPr>
        <w:t xml:space="preserve">. Some people object to the sale of immigration permits because, as they say, "citizenship should not be for sale." But this objection is ignorant of history. The fact is that </w:t>
      </w:r>
      <w:r w:rsidRPr="00445365">
        <w:rPr>
          <w:rStyle w:val="StyleUnderline"/>
        </w:rPr>
        <w:t>most immigrants in the past paid dearly for the right to enter</w:t>
      </w:r>
      <w:r w:rsidRPr="00445365">
        <w:rPr>
          <w:sz w:val="16"/>
        </w:rPr>
        <w:t xml:space="preserve">. Of course, they paid indirectly rather than directly, by enduring the burdens of a long and arduous journey and especially by meeting the enormous costs of transportation. (The fare for crossing the Atlantic from Europe during the early 19th century equaled about a year's earnings in the U.S.) Cheap air travel has enormously reduced the cost and psychological burden of migrating long distances. Now </w:t>
      </w:r>
      <w:r w:rsidRPr="00445365">
        <w:rPr>
          <w:rStyle w:val="StyleUnderline"/>
        </w:rPr>
        <w:t>those who want to come to popular countries are subjected to long queues and bureaucratic procedures that can delay entry for years</w:t>
      </w:r>
      <w:r w:rsidRPr="00445365">
        <w:rPr>
          <w:sz w:val="16"/>
        </w:rPr>
        <w:t xml:space="preserve">. The burden imposed on immigrants through the sale of entry permits thus amounts to a change in the form of cost. And the costs imposed by the sale of permits would have the advantage of becoming part of the receiving country's tax revenue, some of which will be disbursed back to the immigrants themselves in the form of benefits. Fortunately, </w:t>
      </w:r>
      <w:r w:rsidRPr="00445365">
        <w:rPr>
          <w:rStyle w:val="StyleUnderline"/>
        </w:rPr>
        <w:t>selling the right to enter need not exclude the kind of poor and ambitious immigrants who have contributed so much to the growth and development of the U.S. and other countries. They might save for a while before immigrating or borrow from friends and relatives</w:t>
      </w:r>
      <w:r w:rsidRPr="00445365">
        <w:rPr>
          <w:sz w:val="16"/>
        </w:rPr>
        <w:t xml:space="preserve">, which is how so many poor immigrants get the resources to start their own businesses now. Some might have their fees paid by </w:t>
      </w:r>
      <w:proofErr w:type="gramStart"/>
      <w:r w:rsidRPr="00445365">
        <w:rPr>
          <w:sz w:val="16"/>
        </w:rPr>
        <w:t>companies</w:t>
      </w:r>
      <w:proofErr w:type="gramEnd"/>
      <w:r w:rsidRPr="00445365">
        <w:rPr>
          <w:sz w:val="16"/>
        </w:rPr>
        <w:t xml:space="preserve"> eager to employ them. </w:t>
      </w:r>
      <w:r w:rsidRPr="00445365">
        <w:rPr>
          <w:rStyle w:val="StyleUnderline"/>
        </w:rPr>
        <w:t>Commercial lenders might help finance fees for highly reliable immigrants</w:t>
      </w:r>
      <w:r w:rsidRPr="00445365">
        <w:rPr>
          <w:sz w:val="16"/>
        </w:rPr>
        <w:t xml:space="preserve">. Of course, many details of an auction system would have to be worked out. Should the entry fee be assessed per capita or per family, especially in families with many children? Should immigrants who decide to return home receive partial refunds? And of course determining the market-clearing fee at the desired number of immigrants would depend on trial and error. But it can be done. An auction system may not be any more feasible politically than other desirable changes in immigration policy. But Canada and a few other countries already sell permits, although in a partial and elitist fashion. In any case, </w:t>
      </w:r>
      <w:r w:rsidRPr="00445365">
        <w:rPr>
          <w:rStyle w:val="StyleUnderline"/>
        </w:rPr>
        <w:t>present immigration rules are so flawed and generate so much discord that now may be as good a time as any to promote a radically different approach</w:t>
      </w:r>
      <w:r w:rsidRPr="00445365">
        <w:rPr>
          <w:sz w:val="16"/>
        </w:rPr>
        <w:t>. There is simply no doubt that the U.S., Canada, Australia and Western Europe would gain a lot from admitting more immigrants, especially the ambitious and energetic workers eager to leave Hong Kong, Eastern Europe and the Caribbean. An auction system would allow the number and type of immigrants to be arrived at through a neutral market mechanism (bidding) instead of through the unsatisfactory and arbitrary criteria now in place</w:t>
      </w:r>
    </w:p>
    <w:p w:rsidR="00527593" w:rsidRDefault="00527593" w:rsidP="00527593">
      <w:pPr>
        <w:pStyle w:val="Heading2"/>
      </w:pPr>
      <w:r>
        <w:t>Perm Answer</w:t>
      </w:r>
    </w:p>
    <w:p w:rsidR="00527593" w:rsidRDefault="00527593" w:rsidP="00527593"/>
    <w:p w:rsidR="00527593" w:rsidRDefault="00527593" w:rsidP="00527593">
      <w:pPr>
        <w:pStyle w:val="Heading3"/>
      </w:pPr>
      <w:r>
        <w:t>AT: Do Both – 2NC</w:t>
      </w:r>
    </w:p>
    <w:p w:rsidR="005A5F0E" w:rsidRDefault="005A5F0E" w:rsidP="005A5F0E"/>
    <w:p w:rsidR="005A5F0E" w:rsidRPr="00891749" w:rsidRDefault="005A5F0E" w:rsidP="005A5F0E">
      <w:pPr>
        <w:pStyle w:val="Heading4"/>
        <w:rPr>
          <w:rFonts w:asciiTheme="minorHAnsi" w:hAnsiTheme="minorHAnsi"/>
        </w:rPr>
      </w:pPr>
      <w:r>
        <w:rPr>
          <w:rFonts w:asciiTheme="minorHAnsi" w:hAnsiTheme="minorHAnsi"/>
        </w:rPr>
        <w:t>1</w:t>
      </w:r>
      <w:r w:rsidRPr="00891749">
        <w:rPr>
          <w:rFonts w:asciiTheme="minorHAnsi" w:hAnsiTheme="minorHAnsi"/>
        </w:rPr>
        <w:t xml:space="preserve">Severance or it doesn’t solve – the counterplan creates a mechanism by which visas can be </w:t>
      </w:r>
      <w:r w:rsidRPr="00891749">
        <w:rPr>
          <w:rFonts w:asciiTheme="minorHAnsi" w:hAnsiTheme="minorHAnsi"/>
          <w:u w:val="single"/>
        </w:rPr>
        <w:t>decreased</w:t>
      </w:r>
      <w:r w:rsidRPr="00891749">
        <w:rPr>
          <w:rFonts w:asciiTheme="minorHAnsi" w:hAnsiTheme="minorHAnsi"/>
        </w:rPr>
        <w:t xml:space="preserve"> based upon the auction price.  The plan </w:t>
      </w:r>
      <w:r w:rsidRPr="00891749">
        <w:rPr>
          <w:rFonts w:asciiTheme="minorHAnsi" w:hAnsiTheme="minorHAnsi"/>
          <w:u w:val="single"/>
        </w:rPr>
        <w:t>locks in an increase</w:t>
      </w:r>
      <w:r w:rsidRPr="00891749">
        <w:rPr>
          <w:rFonts w:asciiTheme="minorHAnsi" w:hAnsiTheme="minorHAnsi"/>
        </w:rPr>
        <w:t xml:space="preserve"> in visa numbers, this undermines the auction system because it guarantees that there are too many visas flooding the market and it ruins the ability to create a price mechanism – that’s </w:t>
      </w:r>
      <w:proofErr w:type="spellStart"/>
      <w:r w:rsidRPr="00891749">
        <w:rPr>
          <w:rFonts w:asciiTheme="minorHAnsi" w:hAnsiTheme="minorHAnsi"/>
        </w:rPr>
        <w:t>Orrenius</w:t>
      </w:r>
      <w:proofErr w:type="spellEnd"/>
      <w:r w:rsidRPr="00891749">
        <w:rPr>
          <w:rFonts w:asciiTheme="minorHAnsi" w:hAnsiTheme="minorHAnsi"/>
        </w:rPr>
        <w:t xml:space="preserve"> and </w:t>
      </w:r>
      <w:proofErr w:type="spellStart"/>
      <w:r w:rsidRPr="00891749">
        <w:rPr>
          <w:rFonts w:asciiTheme="minorHAnsi" w:hAnsiTheme="minorHAnsi"/>
        </w:rPr>
        <w:t>Zavodny</w:t>
      </w:r>
      <w:proofErr w:type="spellEnd"/>
      <w:r w:rsidRPr="00891749">
        <w:rPr>
          <w:rFonts w:asciiTheme="minorHAnsi" w:hAnsiTheme="minorHAnsi"/>
        </w:rPr>
        <w:t xml:space="preserve">.  They say it </w:t>
      </w:r>
      <w:r w:rsidRPr="00891749">
        <w:rPr>
          <w:rFonts w:asciiTheme="minorHAnsi" w:hAnsiTheme="minorHAnsi"/>
          <w:u w:val="single"/>
        </w:rPr>
        <w:t>has to have the option of a decrease</w:t>
      </w:r>
      <w:r w:rsidRPr="00891749">
        <w:rPr>
          <w:rFonts w:asciiTheme="minorHAnsi" w:hAnsiTheme="minorHAnsi"/>
        </w:rPr>
        <w:t xml:space="preserve"> to function accurately</w:t>
      </w:r>
    </w:p>
    <w:p w:rsidR="005A5F0E" w:rsidRPr="005A5F0E" w:rsidRDefault="005A5F0E" w:rsidP="005A5F0E"/>
    <w:p w:rsidR="00527593" w:rsidRDefault="00527593" w:rsidP="00527593"/>
    <w:p w:rsidR="00527593" w:rsidRPr="00336D96" w:rsidRDefault="00527593" w:rsidP="00527593">
      <w:pPr>
        <w:pStyle w:val="Heading4"/>
      </w:pPr>
      <w:r>
        <w:t>T</w:t>
      </w:r>
      <w:r w:rsidRPr="00336D96">
        <w:t xml:space="preserve">he perm makes it impossible to peg visa levels to labor demand which links to our </w:t>
      </w:r>
      <w:proofErr w:type="spellStart"/>
      <w:r w:rsidRPr="00336D96">
        <w:t>disad</w:t>
      </w:r>
      <w:proofErr w:type="spellEnd"/>
      <w:r w:rsidRPr="00336D96">
        <w:t xml:space="preserve"> and sends an incoherent signal, which links to the </w:t>
      </w:r>
      <w:proofErr w:type="spellStart"/>
      <w:r w:rsidRPr="00336D96">
        <w:t>aff</w:t>
      </w:r>
      <w:proofErr w:type="spellEnd"/>
    </w:p>
    <w:p w:rsidR="00527593" w:rsidRDefault="00527593" w:rsidP="00527593">
      <w:r w:rsidRPr="00EF0DFE">
        <w:rPr>
          <w:b/>
        </w:rPr>
        <w:t>Rodriguez 10</w:t>
      </w:r>
      <w:r>
        <w:t xml:space="preserve"> [Duke Law Journal, May, 2010, 59 Duke L.J. 1787, “Fortieth Annual Administrative Law Issue: Immigration Law and Adjudication: Constraint Through Delegation: The Case of Executive Control Over Immigration Policy”, Cristina M. Rodriguez, Professor of Law, NYU School of Law, Henry E. Stimson Visiting Professor of Law, Harvard Law School]</w:t>
      </w:r>
    </w:p>
    <w:p w:rsidR="00527593" w:rsidRPr="00783C84" w:rsidRDefault="00527593" w:rsidP="00527593">
      <w:pPr>
        <w:rPr>
          <w:sz w:val="16"/>
        </w:rPr>
      </w:pPr>
      <w:r w:rsidRPr="00783C84">
        <w:rPr>
          <w:highlight w:val="yellow"/>
          <w:u w:val="single"/>
        </w:rPr>
        <w:t>The regime governing labor migration should be flexible</w:t>
      </w:r>
      <w:r w:rsidRPr="00783C84">
        <w:rPr>
          <w:u w:val="single"/>
        </w:rPr>
        <w:t xml:space="preserve"> and capable of evolving along with the country’s economic and demographic needs</w:t>
      </w:r>
      <w:r w:rsidRPr="00783C84">
        <w:rPr>
          <w:sz w:val="16"/>
        </w:rPr>
        <w:t xml:space="preserve">. At the same time, </w:t>
      </w:r>
      <w:r w:rsidRPr="00783C84">
        <w:rPr>
          <w:highlight w:val="yellow"/>
          <w:u w:val="single"/>
        </w:rPr>
        <w:t xml:space="preserve">the regime must be </w:t>
      </w:r>
      <w:r w:rsidRPr="00DA1295">
        <w:rPr>
          <w:u w:val="single"/>
        </w:rPr>
        <w:t>relatively</w:t>
      </w:r>
      <w:r w:rsidRPr="00783C84">
        <w:rPr>
          <w:highlight w:val="yellow"/>
          <w:u w:val="single"/>
        </w:rPr>
        <w:t xml:space="preserve"> stable and predictable,</w:t>
      </w:r>
      <w:r w:rsidRPr="00DA1295">
        <w:rPr>
          <w:u w:val="single"/>
        </w:rPr>
        <w:t xml:space="preserve"> both </w:t>
      </w:r>
      <w:r w:rsidRPr="00783C84">
        <w:rPr>
          <w:highlight w:val="yellow"/>
          <w:u w:val="single"/>
        </w:rPr>
        <w:t xml:space="preserve">to </w:t>
      </w:r>
      <w:r w:rsidRPr="00783C84">
        <w:rPr>
          <w:b/>
          <w:highlight w:val="yellow"/>
          <w:u w:val="single"/>
        </w:rPr>
        <w:t>allow employers and other economic actors to plan and manage their expectations</w:t>
      </w:r>
      <w:r w:rsidRPr="00783C84">
        <w:rPr>
          <w:highlight w:val="yellow"/>
          <w:u w:val="single"/>
        </w:rPr>
        <w:t xml:space="preserve">, and to </w:t>
      </w:r>
      <w:r w:rsidRPr="00783C84">
        <w:rPr>
          <w:b/>
          <w:highlight w:val="yellow"/>
          <w:u w:val="single"/>
        </w:rPr>
        <w:t>build public confidence</w:t>
      </w:r>
      <w:r w:rsidRPr="00783C84">
        <w:rPr>
          <w:u w:val="single"/>
        </w:rPr>
        <w:t xml:space="preserve"> in and acceptance of the system as a whole.</w:t>
      </w:r>
      <w:r w:rsidRPr="00783C84">
        <w:rPr>
          <w:sz w:val="16"/>
        </w:rPr>
        <w:t xml:space="preserve"> </w:t>
      </w:r>
      <w:r w:rsidRPr="00783C84">
        <w:rPr>
          <w:u w:val="single"/>
        </w:rPr>
        <w:t>These objectives of responsiveness and stability may be in tension with one another, but this tension can be softened</w:t>
      </w:r>
      <w:r w:rsidRPr="00783C84">
        <w:rPr>
          <w:sz w:val="16"/>
        </w:rPr>
        <w:t xml:space="preserve">. </w:t>
      </w:r>
      <w:r w:rsidRPr="00783C84">
        <w:rPr>
          <w:b/>
          <w:highlight w:val="yellow"/>
          <w:u w:val="single"/>
        </w:rPr>
        <w:t>Responsiveness to facts on the ground</w:t>
      </w:r>
      <w:r w:rsidRPr="00783C84">
        <w:rPr>
          <w:highlight w:val="yellow"/>
          <w:u w:val="single"/>
        </w:rPr>
        <w:t xml:space="preserve"> can help ensure predictability, and stability does not </w:t>
      </w:r>
      <w:r w:rsidRPr="00DA1295">
        <w:rPr>
          <w:u w:val="single"/>
        </w:rPr>
        <w:t>necessarily</w:t>
      </w:r>
      <w:r w:rsidRPr="00783C84">
        <w:rPr>
          <w:highlight w:val="yellow"/>
          <w:u w:val="single"/>
        </w:rPr>
        <w:t xml:space="preserve"> require that admissions numbers remain constant, only that they reflect evolving needs in a </w:t>
      </w:r>
      <w:proofErr w:type="spellStart"/>
      <w:r w:rsidRPr="00783C84">
        <w:rPr>
          <w:b/>
          <w:highlight w:val="yellow"/>
          <w:u w:val="single"/>
        </w:rPr>
        <w:t>nonarbitrary</w:t>
      </w:r>
      <w:proofErr w:type="spellEnd"/>
      <w:r w:rsidRPr="00783C84">
        <w:rPr>
          <w:b/>
          <w:highlight w:val="yellow"/>
          <w:u w:val="single"/>
        </w:rPr>
        <w:t xml:space="preserve"> manner</w:t>
      </w:r>
      <w:r w:rsidRPr="00783C84">
        <w:rPr>
          <w:sz w:val="16"/>
        </w:rPr>
        <w:t xml:space="preserve">. The salient point for the purposes of this Article is that the </w:t>
      </w:r>
      <w:proofErr w:type="spellStart"/>
      <w:r w:rsidRPr="00783C84">
        <w:rPr>
          <w:sz w:val="16"/>
        </w:rPr>
        <w:t>decisionmaking</w:t>
      </w:r>
      <w:proofErr w:type="spellEnd"/>
      <w:r w:rsidRPr="00783C84">
        <w:rPr>
          <w:sz w:val="16"/>
        </w:rPr>
        <w:t xml:space="preserve"> structure for immigration policymaking ought to be capable of balancing these objectives.</w:t>
      </w:r>
      <w:r>
        <w:rPr>
          <w:sz w:val="16"/>
        </w:rPr>
        <w:t xml:space="preserve"> </w:t>
      </w:r>
      <w:r w:rsidRPr="00783C84">
        <w:rPr>
          <w:u w:val="single"/>
        </w:rPr>
        <w:t>Creating a flexible system equipped to respond to changing circumstances will help promote efficiency and economic growth</w:t>
      </w:r>
      <w:r w:rsidRPr="00783C84">
        <w:rPr>
          <w:sz w:val="16"/>
        </w:rPr>
        <w:t xml:space="preserve"> and create capacity for preventing illegal immigration through </w:t>
      </w:r>
      <w:proofErr w:type="spellStart"/>
      <w:r w:rsidRPr="00783C84">
        <w:rPr>
          <w:sz w:val="16"/>
        </w:rPr>
        <w:t>nonenforcement</w:t>
      </w:r>
      <w:proofErr w:type="spellEnd"/>
      <w:r w:rsidRPr="00783C84">
        <w:rPr>
          <w:sz w:val="16"/>
        </w:rPr>
        <w:t xml:space="preserve">-oriented means, </w:t>
      </w:r>
      <w:r w:rsidRPr="00783C84">
        <w:rPr>
          <w:u w:val="single"/>
        </w:rPr>
        <w:t>thereby helping to mitigate the negative effects of such immigration on U.S. workers and secure ongoing public confidence in the regime</w:t>
      </w:r>
      <w:r w:rsidRPr="00DA1295">
        <w:rPr>
          <w:sz w:val="16"/>
        </w:rPr>
        <w:t xml:space="preserve">. </w:t>
      </w:r>
      <w:r w:rsidRPr="00DA1295">
        <w:rPr>
          <w:u w:val="single"/>
        </w:rPr>
        <w:t xml:space="preserve">To be flexible, the system must be capable of responding to facts on the ground. </w:t>
      </w:r>
      <w:r w:rsidRPr="00783C84">
        <w:rPr>
          <w:b/>
          <w:highlight w:val="yellow"/>
          <w:u w:val="single"/>
        </w:rPr>
        <w:t>The system should be able to adapt to fluctuations in the U.S. labor market</w:t>
      </w:r>
      <w:r w:rsidRPr="00783C84">
        <w:rPr>
          <w:sz w:val="16"/>
        </w:rPr>
        <w:t xml:space="preserve">, as well as to changes in the economic and demographic circumstances outside the United States that help shape migratory flows, particularly in the American hemisphere. Determining the number and types of immigrants to admit does depend upon value judgments concerning who should become part of the polity, on what terms, and with what effects on existing residents—the so-called “membership decision.” But </w:t>
      </w:r>
      <w:r w:rsidRPr="00783C84">
        <w:rPr>
          <w:u w:val="single"/>
        </w:rPr>
        <w:t>the process also has a technical dimension that requires databased projections about market dynamics and future economic and social needs. Regulating immigration effectively, therefore, demands a system equipped to evolve in response to the sociology and economy of migration</w:t>
      </w:r>
      <w:r w:rsidRPr="00783C84">
        <w:rPr>
          <w:sz w:val="16"/>
        </w:rPr>
        <w:t>.</w:t>
      </w:r>
      <w:r>
        <w:rPr>
          <w:sz w:val="16"/>
        </w:rPr>
        <w:t xml:space="preserve"> </w:t>
      </w:r>
      <w:r w:rsidRPr="00783C84">
        <w:rPr>
          <w:b/>
          <w:highlight w:val="yellow"/>
          <w:u w:val="single"/>
        </w:rPr>
        <w:t>Predictability</w:t>
      </w:r>
      <w:r w:rsidRPr="00783C84">
        <w:rPr>
          <w:sz w:val="16"/>
        </w:rPr>
        <w:t xml:space="preserve">, on the other hand, </w:t>
      </w:r>
      <w:r w:rsidRPr="00783C84">
        <w:rPr>
          <w:b/>
          <w:highlight w:val="yellow"/>
          <w:u w:val="single"/>
        </w:rPr>
        <w:t>requires avoiding dramatic fluctuations in rules.</w:t>
      </w:r>
      <w:r w:rsidRPr="00783C84">
        <w:rPr>
          <w:sz w:val="16"/>
          <w:highlight w:val="yellow"/>
        </w:rPr>
        <w:t xml:space="preserve"> </w:t>
      </w:r>
      <w:r w:rsidRPr="00783C84">
        <w:rPr>
          <w:u w:val="single"/>
        </w:rPr>
        <w:t>A predictable system will be somewhat insulated from day-to-day political pressures</w:t>
      </w:r>
      <w:r w:rsidRPr="00783C84">
        <w:rPr>
          <w:sz w:val="16"/>
        </w:rPr>
        <w:t xml:space="preserve">, whether in the form of interest group lobbying or the anti-immigrant, </w:t>
      </w:r>
      <w:proofErr w:type="spellStart"/>
      <w:r w:rsidRPr="00783C84">
        <w:rPr>
          <w:sz w:val="16"/>
        </w:rPr>
        <w:t>restrictionist</w:t>
      </w:r>
      <w:proofErr w:type="spellEnd"/>
      <w:r w:rsidRPr="00783C84">
        <w:rPr>
          <w:sz w:val="16"/>
        </w:rPr>
        <w:t xml:space="preserve"> shocks that occasionally arise from the electorate. </w:t>
      </w:r>
      <w:r w:rsidRPr="00783C84">
        <w:rPr>
          <w:u w:val="single"/>
        </w:rPr>
        <w:t>Predictability not only allows employers and workers to manage their expectations, but also helps facilitate a stable and orderly flow of migration</w:t>
      </w:r>
      <w:r w:rsidRPr="00783C84">
        <w:rPr>
          <w:sz w:val="16"/>
        </w:rPr>
        <w:t>, which in turn helps secure public acceptance of immigration.</w:t>
      </w:r>
      <w:r>
        <w:rPr>
          <w:sz w:val="16"/>
        </w:rPr>
        <w:t xml:space="preserve"> </w:t>
      </w:r>
      <w:r w:rsidRPr="00783C84">
        <w:rPr>
          <w:b/>
          <w:highlight w:val="yellow"/>
          <w:u w:val="single"/>
        </w:rPr>
        <w:t>Predictability and responsiveness need not be mutually exclusive.</w:t>
      </w:r>
      <w:r w:rsidRPr="00783C84">
        <w:rPr>
          <w:sz w:val="16"/>
          <w:highlight w:val="yellow"/>
        </w:rPr>
        <w:t xml:space="preserve"> </w:t>
      </w:r>
      <w:r w:rsidRPr="00783C84">
        <w:rPr>
          <w:b/>
          <w:highlight w:val="yellow"/>
          <w:u w:val="single"/>
        </w:rPr>
        <w:t>A regime that adjusts in response to changed circumstances can also be predictable</w:t>
      </w:r>
      <w:r w:rsidRPr="00783C84">
        <w:rPr>
          <w:sz w:val="16"/>
        </w:rPr>
        <w:t xml:space="preserve">, if interested parties understand how the government anticipates and then adjusts to fluctuating conditions, or </w:t>
      </w:r>
      <w:r w:rsidRPr="00783C84">
        <w:rPr>
          <w:b/>
          <w:highlight w:val="yellow"/>
          <w:u w:val="single"/>
        </w:rPr>
        <w:t xml:space="preserve">if clear standards, set out in advance of the actual </w:t>
      </w:r>
      <w:proofErr w:type="spellStart"/>
      <w:r w:rsidRPr="00783C84">
        <w:rPr>
          <w:b/>
          <w:highlight w:val="yellow"/>
          <w:u w:val="single"/>
        </w:rPr>
        <w:t>decisionmaking</w:t>
      </w:r>
      <w:proofErr w:type="spellEnd"/>
      <w:r w:rsidRPr="00783C84">
        <w:rPr>
          <w:b/>
          <w:highlight w:val="yellow"/>
          <w:u w:val="single"/>
        </w:rPr>
        <w:t>, guide changes to the numbers of visas available from year to year.</w:t>
      </w:r>
      <w:r w:rsidRPr="00783C84">
        <w:rPr>
          <w:sz w:val="16"/>
          <w:highlight w:val="yellow"/>
        </w:rPr>
        <w:t xml:space="preserve"> </w:t>
      </w:r>
      <w:r w:rsidRPr="00783C84">
        <w:rPr>
          <w:u w:val="single"/>
        </w:rPr>
        <w:t xml:space="preserve">A goal of the </w:t>
      </w:r>
      <w:proofErr w:type="spellStart"/>
      <w:r w:rsidRPr="00783C84">
        <w:rPr>
          <w:u w:val="single"/>
        </w:rPr>
        <w:t>decisionmaking</w:t>
      </w:r>
      <w:proofErr w:type="spellEnd"/>
      <w:r w:rsidRPr="00783C84">
        <w:rPr>
          <w:u w:val="single"/>
        </w:rPr>
        <w:t xml:space="preserve"> structure</w:t>
      </w:r>
      <w:r w:rsidRPr="00783C84">
        <w:rPr>
          <w:sz w:val="16"/>
        </w:rPr>
        <w:t xml:space="preserve">, therefore, </w:t>
      </w:r>
      <w:r w:rsidRPr="00783C84">
        <w:rPr>
          <w:u w:val="single"/>
        </w:rPr>
        <w:t>should be to determine how much predictability affected parties require to make decisions about their futures, and to be transparent about the mechanisms used to identify changed circumstances</w:t>
      </w:r>
      <w:r w:rsidRPr="00783C84">
        <w:rPr>
          <w:sz w:val="16"/>
        </w:rPr>
        <w:t>.</w:t>
      </w:r>
    </w:p>
    <w:p w:rsidR="00527593" w:rsidRPr="00DA1295" w:rsidRDefault="00527593" w:rsidP="00527593"/>
    <w:p w:rsidR="00527593" w:rsidRPr="00DA1295" w:rsidRDefault="00527593" w:rsidP="00527593">
      <w:pPr>
        <w:pStyle w:val="Heading4"/>
      </w:pPr>
      <w:r w:rsidRPr="00DA1295">
        <w:t>Doing both is incoherent---the plan creates a numerically unlimited amount of visas, but the only way an auction works is if there’s scarcity---there’s no incentive to bid if ever</w:t>
      </w:r>
      <w:r>
        <w:t>yone’s guaranteed to get a visa</w:t>
      </w:r>
    </w:p>
    <w:p w:rsidR="00527593" w:rsidRDefault="00527593" w:rsidP="00527593">
      <w:r w:rsidRPr="00DA1295">
        <w:rPr>
          <w:b/>
        </w:rPr>
        <w:t>Dot Econ 10 –</w:t>
      </w:r>
      <w:r>
        <w:t xml:space="preserve"> Dot Econ is a British auction/market-design consulting firm, May 2010, “Auctions and Market Design,” online: </w:t>
      </w:r>
      <w:hyperlink r:id="rId8" w:history="1">
        <w:r w:rsidRPr="00C217E4">
          <w:rPr>
            <w:rStyle w:val="Hyperlink"/>
          </w:rPr>
          <w:t>http://www.dotecon.com/publications/csAuction.pdf</w:t>
        </w:r>
      </w:hyperlink>
    </w:p>
    <w:p w:rsidR="00527593" w:rsidRDefault="00527593" w:rsidP="00527593"/>
    <w:p w:rsidR="00527593" w:rsidRDefault="00527593" w:rsidP="00527593">
      <w:r w:rsidRPr="00AB55C5">
        <w:rPr>
          <w:sz w:val="16"/>
        </w:rPr>
        <w:t xml:space="preserve">Efficiency. </w:t>
      </w:r>
      <w:r w:rsidRPr="00AB55C5">
        <w:rPr>
          <w:highlight w:val="yellow"/>
          <w:u w:val="single"/>
        </w:rPr>
        <w:t>A well-designed auction creates incentives for bidders to reveal their true value</w:t>
      </w:r>
      <w:r w:rsidRPr="00AB55C5">
        <w:rPr>
          <w:u w:val="single"/>
        </w:rPr>
        <w:t>, ensuring that resources are allocated to the bidders that can use them most efficiently,</w:t>
      </w:r>
      <w:r w:rsidRPr="00AB55C5">
        <w:rPr>
          <w:sz w:val="16"/>
        </w:rPr>
        <w:t xml:space="preserve"> or contracts are awarded to those who can supply them most economically. • Competition and entry encouragement. </w:t>
      </w:r>
      <w:r w:rsidRPr="00AB55C5">
        <w:rPr>
          <w:highlight w:val="yellow"/>
          <w:u w:val="single"/>
        </w:rPr>
        <w:t>Well-designed auctions should have low participation costs. Careful design can limit the ability of stronger bidders to leverage their positions</w:t>
      </w:r>
      <w:r w:rsidRPr="00AB55C5">
        <w:rPr>
          <w:sz w:val="16"/>
        </w:rPr>
        <w:t xml:space="preserve">. As a result, </w:t>
      </w:r>
      <w:r w:rsidRPr="00AB55C5">
        <w:rPr>
          <w:highlight w:val="yellow"/>
          <w:u w:val="single"/>
        </w:rPr>
        <w:t>auctions can encourage entry and competition</w:t>
      </w:r>
      <w:r w:rsidRPr="00AB55C5">
        <w:rPr>
          <w:sz w:val="16"/>
        </w:rPr>
        <w:t xml:space="preserve">. Well-designed marketplaces can attract buyers and sellers and improve matching prospects for both. • Revenues/public interest. Increased liquidity and efficiency mean higher revenues for sellers, as they are able to </w:t>
      </w:r>
      <w:proofErr w:type="spellStart"/>
      <w:r w:rsidRPr="00AB55C5">
        <w:rPr>
          <w:sz w:val="16"/>
        </w:rPr>
        <w:t>realise</w:t>
      </w:r>
      <w:proofErr w:type="spellEnd"/>
      <w:r w:rsidRPr="00AB55C5">
        <w:rPr>
          <w:sz w:val="16"/>
        </w:rPr>
        <w:t xml:space="preserve"> the full scarcity value of their resources. In reverse auctions, procurers can reduce costs by identifying the lowest offers. </w:t>
      </w:r>
      <w:r w:rsidRPr="00AB55C5">
        <w:rPr>
          <w:u w:val="single"/>
        </w:rPr>
        <w:t xml:space="preserve">Achieving market value is just as important for governments as it is for private firms: </w:t>
      </w:r>
      <w:r w:rsidRPr="00AB55C5">
        <w:rPr>
          <w:highlight w:val="yellow"/>
          <w:u w:val="single"/>
        </w:rPr>
        <w:t>auctions can raise revenue whilst avoiding many of the economic distortions created by general taxation</w:t>
      </w:r>
      <w:r w:rsidRPr="00AB55C5">
        <w:rPr>
          <w:sz w:val="16"/>
        </w:rPr>
        <w:t xml:space="preserve">. • Speed. Even quite complex auctions, such as the simultaneous sale of many different spectrum </w:t>
      </w:r>
      <w:proofErr w:type="spellStart"/>
      <w:r w:rsidRPr="00AB55C5">
        <w:rPr>
          <w:sz w:val="16"/>
        </w:rPr>
        <w:t>licences</w:t>
      </w:r>
      <w:proofErr w:type="spellEnd"/>
      <w:r w:rsidRPr="00AB55C5">
        <w:rPr>
          <w:sz w:val="16"/>
        </w:rPr>
        <w:t xml:space="preserve">, can be completed quickly using </w:t>
      </w:r>
      <w:proofErr w:type="spellStart"/>
      <w:r w:rsidRPr="00AB55C5">
        <w:rPr>
          <w:sz w:val="16"/>
        </w:rPr>
        <w:t>specialised</w:t>
      </w:r>
      <w:proofErr w:type="spellEnd"/>
      <w:r w:rsidRPr="00AB55C5">
        <w:rPr>
          <w:sz w:val="16"/>
        </w:rPr>
        <w:t xml:space="preserve"> auction software and secure bidding over the Internet or private networks. In contrast, administrative allocation methods are often time and resource consuming. • Transparency. </w:t>
      </w:r>
      <w:r w:rsidRPr="00AB55C5">
        <w:rPr>
          <w:highlight w:val="yellow"/>
          <w:u w:val="single"/>
        </w:rPr>
        <w:t>Auctions can be designed to be completely transparent, reducing the risk of accusations of bias and making them robust to legal challeng</w:t>
      </w:r>
      <w:r w:rsidRPr="00AB55C5">
        <w:rPr>
          <w:u w:val="single"/>
        </w:rPr>
        <w:t>e</w:t>
      </w:r>
      <w:r w:rsidRPr="00AB55C5">
        <w:rPr>
          <w:sz w:val="16"/>
        </w:rPr>
        <w:t xml:space="preserve">. Public policy often sees secondary trading as a useful adjunct to the use of market mechanisms such as auctions for primary allocation. </w:t>
      </w:r>
      <w:r w:rsidRPr="00AB55C5">
        <w:rPr>
          <w:highlight w:val="yellow"/>
          <w:u w:val="single"/>
        </w:rPr>
        <w:t>Inefficiencies in primary mechanisms</w:t>
      </w:r>
      <w:r w:rsidRPr="00AB55C5">
        <w:rPr>
          <w:u w:val="single"/>
        </w:rPr>
        <w:t xml:space="preserve"> </w:t>
      </w:r>
      <w:r w:rsidRPr="00AB55C5">
        <w:rPr>
          <w:sz w:val="16"/>
        </w:rPr>
        <w:t xml:space="preserve">– such as a failure to accommodate small users or regional demand – </w:t>
      </w:r>
      <w:r w:rsidRPr="00AB55C5">
        <w:rPr>
          <w:highlight w:val="yellow"/>
          <w:u w:val="single"/>
        </w:rPr>
        <w:t>can be resolved through transfers or leases in secondary markets</w:t>
      </w:r>
      <w:r w:rsidRPr="00AB55C5">
        <w:rPr>
          <w:sz w:val="16"/>
        </w:rPr>
        <w:t>. Trading can also address shifts in demand over time. For example, where companies are assigned permits to limit pollution emission, trading can allow a fast-growing firm to buy permits from companies that are scaling back production. However, secondary markets are not a panacea, as transaction costs and coordination problems may limit trading</w:t>
      </w:r>
      <w:r w:rsidRPr="00AB55C5">
        <w:rPr>
          <w:sz w:val="16"/>
          <w:highlight w:val="yellow"/>
        </w:rPr>
        <w:t xml:space="preserve">. </w:t>
      </w:r>
      <w:r w:rsidRPr="00AB55C5">
        <w:rPr>
          <w:highlight w:val="yellow"/>
          <w:u w:val="single"/>
        </w:rPr>
        <w:t>To achieve efficient allocation, primary mechanisms still need to function well</w:t>
      </w:r>
      <w:r w:rsidRPr="00AB55C5">
        <w:rPr>
          <w:u w:val="single"/>
        </w:rPr>
        <w:t xml:space="preserve"> even if secondary trading is possible</w:t>
      </w:r>
      <w:r w:rsidRPr="00AB55C5">
        <w:rPr>
          <w:sz w:val="16"/>
        </w:rPr>
        <w:t xml:space="preserve">. If there are significant gains to be made from trading in the secondary market, this often indicates that the primary allocation mechanism has not extracted as much of the scarcity value for the seller as it could have. Who can use auctions? </w:t>
      </w:r>
      <w:r w:rsidRPr="00AB55C5">
        <w:rPr>
          <w:u w:val="single"/>
        </w:rPr>
        <w:t>New markets are created every day</w:t>
      </w:r>
      <w:r w:rsidRPr="00AB55C5">
        <w:rPr>
          <w:sz w:val="16"/>
        </w:rPr>
        <w:t xml:space="preserve">. Both </w:t>
      </w:r>
      <w:r w:rsidRPr="00AB55C5">
        <w:rPr>
          <w:u w:val="single"/>
        </w:rPr>
        <w:t>public authorities and companies are finding ways to improve efficiency by using market-based allocation methods:</w:t>
      </w:r>
      <w:r w:rsidRPr="00AB55C5">
        <w:rPr>
          <w:sz w:val="16"/>
        </w:rPr>
        <w:t xml:space="preserve"> </w:t>
      </w:r>
      <w:r w:rsidRPr="00AB55C5">
        <w:rPr>
          <w:u w:val="single"/>
        </w:rPr>
        <w:t>• Governments use auctions to allocate scarce resources</w:t>
      </w:r>
      <w:r w:rsidRPr="00AB55C5">
        <w:rPr>
          <w:sz w:val="16"/>
        </w:rPr>
        <w:t>, such as radio spectrum or pollution permits, that would once have been given out in administrative procedures.</w:t>
      </w:r>
    </w:p>
    <w:p w:rsidR="00527593" w:rsidRPr="00713131" w:rsidRDefault="00527593" w:rsidP="00527593"/>
    <w:p w:rsidR="005A5F0E" w:rsidRDefault="005A5F0E" w:rsidP="005A5F0E">
      <w:pPr>
        <w:pStyle w:val="Heading4"/>
      </w:pPr>
      <w:r w:rsidRPr="00891749">
        <w:t xml:space="preserve">A market based cap can only function if it </w:t>
      </w:r>
      <w:r w:rsidRPr="00891749">
        <w:rPr>
          <w:u w:val="single"/>
        </w:rPr>
        <w:t>includes the ability to decrease</w:t>
      </w:r>
      <w:r w:rsidRPr="00891749">
        <w:t xml:space="preserve"> visas as well – the system only functions if it’s tied to genuine economic demand</w:t>
      </w:r>
    </w:p>
    <w:p w:rsidR="005A5F0E" w:rsidRDefault="005A5F0E" w:rsidP="005A5F0E">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Federal Reserve Bank of Dallas research officer and senior economist, Beside the Golden Door: U.S. Immigration Reform in a New Era of Globalization</w:t>
      </w:r>
      <w:r>
        <w:t xml:space="preserve">, </w:t>
      </w:r>
      <w:proofErr w:type="spellStart"/>
      <w:r>
        <w:t>pg</w:t>
      </w:r>
      <w:proofErr w:type="spellEnd"/>
      <w:r>
        <w:t xml:space="preserve"> 33-4</w:t>
      </w:r>
      <w:r>
        <w:t>)</w:t>
      </w:r>
    </w:p>
    <w:p w:rsidR="005A5F0E" w:rsidRDefault="005A5F0E" w:rsidP="005A5F0E">
      <w:r>
        <w:t xml:space="preserve">More generally, </w:t>
      </w:r>
      <w:r w:rsidRPr="00E21FA9">
        <w:rPr>
          <w:rStyle w:val="Emphasis"/>
        </w:rPr>
        <w:t>the rigid nature of the quota system is problematic</w:t>
      </w:r>
      <w:r>
        <w:t xml:space="preserve">. </w:t>
      </w:r>
      <w:r w:rsidRPr="00E21FA9">
        <w:rPr>
          <w:rStyle w:val="StyleUnderline"/>
        </w:rPr>
        <w:t>The number of preference-based visas is essentially fixed, changeable only by an act of Congress.</w:t>
      </w:r>
      <w:r>
        <w:t xml:space="preserve"> </w:t>
      </w:r>
      <w:r w:rsidRPr="004A0DD3">
        <w:rPr>
          <w:rStyle w:val="StyleUnderline"/>
        </w:rPr>
        <w:t>The only flexibility in</w:t>
      </w:r>
      <w:r>
        <w:t xml:space="preserve"> family-sponsored and </w:t>
      </w:r>
      <w:r w:rsidRPr="004A0DD3">
        <w:rPr>
          <w:rStyle w:val="StyleUnderline"/>
        </w:rPr>
        <w:t xml:space="preserve">employment-based permanent resident visa caps consists of adjusting the number of visas in a given year to offset large or small numbers of immigrants admitted the </w:t>
      </w:r>
      <w:r w:rsidRPr="00844E06">
        <w:rPr>
          <w:rStyle w:val="StyleUnderline"/>
        </w:rPr>
        <w:t>previous year</w:t>
      </w:r>
      <w:r>
        <w:t xml:space="preserve">.44 Similarly, the number of H-1B and H-2B visas (plus some other, very narrow categories of temporary worker visas) is set by Congress and is not generally responsive to changes in either labor supply or employer demand. </w:t>
      </w:r>
    </w:p>
    <w:p w:rsidR="005A5F0E" w:rsidRDefault="005A5F0E" w:rsidP="005A5F0E">
      <w:r w:rsidRPr="00561598">
        <w:rPr>
          <w:rStyle w:val="Emphasis"/>
        </w:rPr>
        <w:t>The current system makes no attempt to alter the number of visas in response to market forces.</w:t>
      </w:r>
      <w:r>
        <w:t xml:space="preserve"> </w:t>
      </w:r>
      <w:r w:rsidRPr="00561598">
        <w:rPr>
          <w:rStyle w:val="StyleUnderline"/>
        </w:rPr>
        <w:t>Quotas do not increase when the</w:t>
      </w:r>
      <w:r>
        <w:t xml:space="preserve"> United States </w:t>
      </w:r>
      <w:r w:rsidRPr="00561598">
        <w:rPr>
          <w:rStyle w:val="StyleUnderline"/>
        </w:rPr>
        <w:t xml:space="preserve">economy is booming and better able to absorb immigrants, and </w:t>
      </w:r>
      <w:r w:rsidRPr="00561598">
        <w:rPr>
          <w:rStyle w:val="Emphasis"/>
        </w:rPr>
        <w:t>correspondingly do not decrease when the economy is contracting</w:t>
      </w:r>
      <w:r>
        <w:t xml:space="preserve">. </w:t>
      </w:r>
      <w:r w:rsidRPr="00856F58">
        <w:rPr>
          <w:rStyle w:val="StyleUnderline"/>
        </w:rPr>
        <w:t>Quotas also do not change in response to changes that would affect people's desire to emigrate, such as economic or political crises in major sending countries.</w:t>
      </w:r>
      <w:r>
        <w:t xml:space="preserve"> </w:t>
      </w:r>
      <w:r w:rsidRPr="00856F58">
        <w:rPr>
          <w:rStyle w:val="Emphasis"/>
        </w:rPr>
        <w:t>Because of the lengthy queues, immigrants can end up entering in different economic conditions from those anticipated when they began their paperwork.</w:t>
      </w:r>
      <w:r>
        <w:t xml:space="preserve"> </w:t>
      </w:r>
      <w:r w:rsidRPr="00A9691E">
        <w:rPr>
          <w:rStyle w:val="StyleUnderline"/>
        </w:rPr>
        <w:t>Yet given the length of the queues and the associated uncertainty, it rarely would make sense for a potential immigrant to refuse a visa</w:t>
      </w:r>
      <w:r>
        <w:t xml:space="preserve"> when his number finally came up, </w:t>
      </w:r>
      <w:r w:rsidRPr="00A9691E">
        <w:rPr>
          <w:rStyle w:val="StyleUnderline"/>
        </w:rPr>
        <w:t>no matter how weak the U.S. economy</w:t>
      </w:r>
      <w:r>
        <w:t xml:space="preserve">. The result is that </w:t>
      </w:r>
      <w:r w:rsidRPr="001916F2">
        <w:rPr>
          <w:rStyle w:val="Emphasis"/>
        </w:rPr>
        <w:t>the number of new permanent immigrants is largely unresponsive to the business cycle</w:t>
      </w:r>
      <w:r>
        <w:t xml:space="preserve">. </w:t>
      </w:r>
    </w:p>
    <w:p w:rsidR="005A5F0E" w:rsidRDefault="005A5F0E" w:rsidP="005A5F0E">
      <w:r>
        <w:t xml:space="preserve">The number of temporary visas is in theory more responsive to the business cycle. However, this responsiveness is limited by the binding nature of the current caps, particularly during economic expansions. Nearly 163,000 petitions were received during the initial week of the 2009 filing period for the 85,000 H-IB skilled worker visas available, for example.45 It required the combination of a very high cap (195,000) in 2001-3 and the dot-com bust to make the number of H-IB visas issued actually responsive to the business cycle and for H -1 B visas to remain available all year. Similarly, the quota for H-2B visas for the second half of fiscal year 2009 was reached in January 2009 despite the economic downturn. When the caps are set at extremely low levels-as they are currently-they can be binding regardless of whether the labor market is tight or slack. </w:t>
      </w:r>
      <w:r w:rsidRPr="00844E06">
        <w:rPr>
          <w:rStyle w:val="StyleUnderline"/>
        </w:rPr>
        <w:t>Tying the caps to some measure of economic activity would make immigrant admissions more responsive to the business cycle.</w:t>
      </w:r>
      <w:r>
        <w:t xml:space="preserve"> </w:t>
      </w:r>
    </w:p>
    <w:p w:rsidR="00527593" w:rsidRPr="00445365" w:rsidRDefault="00527593" w:rsidP="00527593"/>
    <w:p w:rsidR="005A5F0E" w:rsidRDefault="005A5F0E" w:rsidP="005A5F0E">
      <w:pPr>
        <w:pStyle w:val="Heading4"/>
      </w:pPr>
      <w:r w:rsidRPr="00891749">
        <w:t>Only visa changes based upon expert data provides political cover – the permutation jumps the gun</w:t>
      </w:r>
    </w:p>
    <w:p w:rsidR="005A5F0E" w:rsidRPr="005764A0" w:rsidRDefault="005A5F0E" w:rsidP="005A5F0E">
      <w:r>
        <w:t xml:space="preserve">Darrell </w:t>
      </w:r>
      <w:r w:rsidRPr="005A5F0E">
        <w:rPr>
          <w:rStyle w:val="Style13ptBold"/>
        </w:rPr>
        <w:t>West 10,</w:t>
      </w:r>
      <w:r>
        <w:t xml:space="preserve"> Brookings governance studies senior fellow, Brain Gain: Rethinking U.S. Immigration Policy</w:t>
      </w:r>
      <w:r>
        <w:t>, p. 146-7</w:t>
      </w:r>
    </w:p>
    <w:p w:rsidR="005A5F0E" w:rsidRDefault="005A5F0E" w:rsidP="005A5F0E">
      <w:r w:rsidRPr="0096165A">
        <w:rPr>
          <w:rStyle w:val="StyleUnderline"/>
        </w:rPr>
        <w:t>To defuse political contentiousness, it is time to consider the creation of an independent immigration commission.</w:t>
      </w:r>
      <w:r>
        <w:t xml:space="preserve">  </w:t>
      </w:r>
      <w:r w:rsidRPr="0068004A">
        <w:rPr>
          <w:rStyle w:val="StyleUnderline"/>
        </w:rPr>
        <w:t>This body would have the power to interpret and implement broad congressional decisions in the same way that the</w:t>
      </w:r>
      <w:r>
        <w:t xml:space="preserve"> </w:t>
      </w:r>
      <w:r w:rsidRPr="0068004A">
        <w:rPr>
          <w:rStyle w:val="Emphasis"/>
        </w:rPr>
        <w:t>E</w:t>
      </w:r>
      <w:r>
        <w:t xml:space="preserve">nvironmental </w:t>
      </w:r>
      <w:r w:rsidRPr="0068004A">
        <w:rPr>
          <w:rStyle w:val="Emphasis"/>
        </w:rPr>
        <w:t>P</w:t>
      </w:r>
      <w:r>
        <w:t xml:space="preserve">rotection </w:t>
      </w:r>
      <w:r w:rsidRPr="0068004A">
        <w:rPr>
          <w:rStyle w:val="Emphasis"/>
        </w:rPr>
        <w:t>A</w:t>
      </w:r>
      <w:r>
        <w:t xml:space="preserve">gency </w:t>
      </w:r>
      <w:r w:rsidRPr="0068004A">
        <w:rPr>
          <w:rStyle w:val="StyleUnderline"/>
        </w:rPr>
        <w:t>oversees environmental policy</w:t>
      </w:r>
      <w:r>
        <w:t xml:space="preserve"> or the Federal Communications Commission supervises telecommunications policy.  Members of Congress would retain the power to set policy, but </w:t>
      </w:r>
      <w:r w:rsidRPr="00BC57A1">
        <w:rPr>
          <w:rStyle w:val="StyleUnderline"/>
        </w:rPr>
        <w:t xml:space="preserve">the proposed immigration commission would have the authority to administer </w:t>
      </w:r>
      <w:proofErr w:type="spellStart"/>
      <w:r w:rsidRPr="00BC57A1">
        <w:rPr>
          <w:rStyle w:val="StyleUnderline"/>
        </w:rPr>
        <w:t>decisionmaking</w:t>
      </w:r>
      <w:proofErr w:type="spellEnd"/>
      <w:r>
        <w:t>.</w:t>
      </w:r>
    </w:p>
    <w:p w:rsidR="005A5F0E" w:rsidRDefault="005A5F0E" w:rsidP="005A5F0E">
      <w:r>
        <w:t xml:space="preserve">The commission would consist of members appointed by the president and confirmed by the Senate.  It would be staffed by knowledgeable experts in relevant fields, including demographers, economists, sociologists skilled in population analysis, and other social scientists with relevant skills.  </w:t>
      </w:r>
      <w:r w:rsidRPr="00013EBF">
        <w:rPr>
          <w:rStyle w:val="Emphasis"/>
        </w:rPr>
        <w:t>These researchers would study population and employment characteristics and issue periodic reports making recommendations about immigration policy.</w:t>
      </w:r>
      <w:r w:rsidRPr="00013EBF">
        <w:rPr>
          <w:rStyle w:val="StyleUnderline"/>
        </w:rPr>
        <w:t xml:space="preserve">  If employers had a need for more seasonal agricultural workers, skilled engineers, or other people with special talents, commission staff could document these requirements and give their expert view on what policy adjustments Congress should make.</w:t>
      </w:r>
    </w:p>
    <w:p w:rsidR="005A5F0E" w:rsidRPr="00F64C1E" w:rsidRDefault="005A5F0E" w:rsidP="005A5F0E">
      <w:pPr>
        <w:rPr>
          <w:rStyle w:val="StyleUnderline"/>
        </w:rPr>
      </w:pPr>
      <w:r>
        <w:t xml:space="preserve">The virtue of such </w:t>
      </w:r>
      <w:r w:rsidRPr="0055441A">
        <w:rPr>
          <w:rStyle w:val="StyleUnderline"/>
        </w:rPr>
        <w:t>a commission</w:t>
      </w:r>
      <w:r>
        <w:t xml:space="preserve"> is that it </w:t>
      </w:r>
      <w:r w:rsidRPr="0055441A">
        <w:rPr>
          <w:rStyle w:val="StyleUnderline"/>
        </w:rPr>
        <w:t>would professionalize immigration policy</w:t>
      </w:r>
      <w:r>
        <w:t xml:space="preserve">.  </w:t>
      </w:r>
      <w:r w:rsidRPr="00F64C1E">
        <w:rPr>
          <w:rStyle w:val="StyleUnderline"/>
        </w:rPr>
        <w:t xml:space="preserve">Right now, decisions are spread across an unwieldy set of legislators, legislative staff members, and agency administrators.  The basis on which decisions are made is not always clear, nor do policies always closely adhere to national objectives.  </w:t>
      </w:r>
      <w:r w:rsidRPr="00F64C1E">
        <w:rPr>
          <w:rStyle w:val="Emphasis"/>
        </w:rPr>
        <w:t>A more professional body charged with administering immigration policy would help create the basis for more rational policymaking.</w:t>
      </w:r>
    </w:p>
    <w:p w:rsidR="005A5F0E" w:rsidRDefault="005A5F0E" w:rsidP="005A5F0E">
      <w:r w:rsidRPr="00F64C1E">
        <w:rPr>
          <w:rStyle w:val="StyleUnderline"/>
        </w:rPr>
        <w:t xml:space="preserve">Given the nation’s history of shortsighted and problematic congressional decisions on immigration, </w:t>
      </w:r>
      <w:r w:rsidRPr="00F64C1E">
        <w:rPr>
          <w:rStyle w:val="Emphasis"/>
        </w:rPr>
        <w:t>an independent commission would shield legislators from nativist political forces and encourage calmer deliberations</w:t>
      </w:r>
      <w:r w:rsidRPr="00F64C1E">
        <w:rPr>
          <w:rStyle w:val="StyleUnderline"/>
        </w:rPr>
        <w:t>.</w:t>
      </w:r>
      <w:r>
        <w:t xml:space="preserve">  Members’ consistency in making poor decisions over a long period of time suggests the need for an institutional mechanism that will better serve the long-term interests of the American public.</w:t>
      </w:r>
    </w:p>
    <w:p w:rsidR="00527593" w:rsidRDefault="00527593" w:rsidP="00527593"/>
    <w:p w:rsidR="00527593" w:rsidRDefault="005A5F0E" w:rsidP="005A5F0E">
      <w:pPr>
        <w:pStyle w:val="Heading3"/>
      </w:pPr>
      <w:r>
        <w:t>AT: Do CP – 2NC</w:t>
      </w:r>
    </w:p>
    <w:p w:rsidR="005A5F0E" w:rsidRDefault="005A5F0E" w:rsidP="005A5F0E"/>
    <w:p w:rsidR="005A5F0E" w:rsidRDefault="005A5F0E" w:rsidP="005A5F0E">
      <w:pPr>
        <w:pStyle w:val="Heading4"/>
      </w:pPr>
      <w:r w:rsidRPr="00891749">
        <w:t>The counterplan is a distinct option from the plan – it’s open-ended, while the plan mandates a specified outcome</w:t>
      </w:r>
    </w:p>
    <w:p w:rsidR="005A5F0E" w:rsidRDefault="005A5F0E" w:rsidP="005A5F0E">
      <w:r w:rsidRPr="00EF0DFE">
        <w:rPr>
          <w:b/>
        </w:rPr>
        <w:t>Rodriguez 10</w:t>
      </w:r>
      <w:r>
        <w:t xml:space="preserve"> [Duke Law Journal, May, 2010, 59 Duke L.J. 1787, “Fortieth Annual Administrative Law Issue: Immigration Law and Adjudication: Constraint Through Delegation: The Case of Executive Control Over Immigration Policy”, Cristina M. Rodriguez, Professor of Law, NYU School of Law, Henry E. Stimson Visiting Professor of Law, Harvard Law School]</w:t>
      </w:r>
    </w:p>
    <w:p w:rsidR="005A5F0E" w:rsidRPr="001A3A9C" w:rsidRDefault="005A5F0E" w:rsidP="005A5F0E">
      <w:pPr>
        <w:rPr>
          <w:sz w:val="16"/>
        </w:rPr>
      </w:pPr>
      <w:r w:rsidRPr="00B8356C">
        <w:rPr>
          <w:rStyle w:val="Emphasis"/>
        </w:rPr>
        <w:t>A meaningful departure from the status quo</w:t>
      </w:r>
      <w:r w:rsidRPr="001A3A9C">
        <w:rPr>
          <w:sz w:val="16"/>
        </w:rPr>
        <w:t xml:space="preserve"> in service of the objectives outlined in Part I </w:t>
      </w:r>
      <w:r w:rsidRPr="00B8356C">
        <w:rPr>
          <w:rStyle w:val="StyleUnderline"/>
        </w:rPr>
        <w:t>would require Congress to authorize the agency to set actual visa numbers. In delegating this standard-setting authority, Congress must lay out “intelligible principle[s]”</w:t>
      </w:r>
      <w:r w:rsidRPr="001A3A9C">
        <w:rPr>
          <w:sz w:val="16"/>
        </w:rPr>
        <w:t xml:space="preserve">100 </w:t>
      </w:r>
      <w:r w:rsidRPr="00B8356C">
        <w:rPr>
          <w:rStyle w:val="StyleUnderline"/>
        </w:rPr>
        <w:t xml:space="preserve">to guide the rulemaking process—principles that provide a framework for agency </w:t>
      </w:r>
      <w:proofErr w:type="spellStart"/>
      <w:r w:rsidRPr="00B8356C">
        <w:rPr>
          <w:rStyle w:val="StyleUnderline"/>
        </w:rPr>
        <w:t>decisionmaking</w:t>
      </w:r>
      <w:proofErr w:type="spellEnd"/>
      <w:r w:rsidRPr="00B8356C">
        <w:rPr>
          <w:rStyle w:val="StyleUnderline"/>
        </w:rPr>
        <w:t xml:space="preserve"> but are </w:t>
      </w:r>
      <w:r w:rsidRPr="00B8356C">
        <w:rPr>
          <w:rStyle w:val="Emphasis"/>
        </w:rPr>
        <w:t>sufficiently open-ended to permit the agency’s determinations to change in response to evolving circumstances</w:t>
      </w:r>
      <w:r w:rsidRPr="001A3A9C">
        <w:rPr>
          <w:sz w:val="16"/>
        </w:rPr>
        <w:t>. The statute should require that the agency set admissions standards requisite to meet the country’s labor market needs, promote the public interest, and ensure the orderly flow of labor migration. This latter requirement, in particular, would task the agency with the responsibility of taking a holistic approach to setting standards by focusing not simply on short-term labor shortages, but also on the multiple and long-term factors that contribute to labor migration. The statute could give greater content to these principles by directing the agency to reasonably balance a nonexclusive list of factors, including current labor shortages and predicted future labor market needs, potential for economic growth and job creation, the impact of immigration on the wages of U.S. workers, and the likelihood of future illegal immigration in the absence of legal avenues for entry. By creating a nonexclusive list, Congress would ensure that other relevant but perhaps more controversial factors, such as the interests of intending migrants and the economic and social factors that motivate migration from other countries, namely Mexico, could be taken into account.101</w:t>
      </w:r>
    </w:p>
    <w:p w:rsidR="005A5F0E" w:rsidRPr="00891749" w:rsidRDefault="005A5F0E" w:rsidP="005A5F0E">
      <w:pPr>
        <w:rPr>
          <w:rFonts w:asciiTheme="minorHAnsi" w:hAnsiTheme="minorHAnsi"/>
        </w:rPr>
      </w:pPr>
    </w:p>
    <w:p w:rsidR="005A5F0E" w:rsidRPr="00891749" w:rsidRDefault="005A5F0E" w:rsidP="005A5F0E">
      <w:pPr>
        <w:pStyle w:val="Heading4"/>
      </w:pPr>
      <w:r w:rsidRPr="00891749">
        <w:t xml:space="preserve">Severs the plan – the counterplan includes the possibility that the plan isn’t done – its recommendations could even be </w:t>
      </w:r>
      <w:r w:rsidRPr="00891749">
        <w:rPr>
          <w:u w:val="single"/>
        </w:rPr>
        <w:t>the opposite of the plan</w:t>
      </w:r>
      <w:r w:rsidRPr="00891749">
        <w:t xml:space="preserve"> if economic or labor market data dictate it.  This is a voting issue – </w:t>
      </w:r>
    </w:p>
    <w:p w:rsidR="005A5F0E" w:rsidRPr="005A5F0E" w:rsidRDefault="005A5F0E" w:rsidP="005A5F0E"/>
    <w:p w:rsidR="005A5F0E" w:rsidRPr="005A5F0E" w:rsidRDefault="005A5F0E" w:rsidP="005A5F0E"/>
    <w:p w:rsidR="005A5F0E" w:rsidRPr="005A5F0E" w:rsidRDefault="005A5F0E" w:rsidP="005A5F0E"/>
    <w:p w:rsidR="005A5F0E" w:rsidRDefault="005A5F0E" w:rsidP="005A5F0E">
      <w:pPr>
        <w:pStyle w:val="Heading4"/>
        <w:rPr>
          <w:u w:val="single"/>
        </w:rPr>
      </w:pPr>
      <w:r w:rsidRPr="00891749">
        <w:t xml:space="preserve">Severs “should” – it means “must” and requires </w:t>
      </w:r>
      <w:r w:rsidRPr="00891749">
        <w:rPr>
          <w:u w:val="single"/>
        </w:rPr>
        <w:t>immediate</w:t>
      </w:r>
      <w:r w:rsidRPr="00891749">
        <w:t xml:space="preserve"> </w:t>
      </w:r>
      <w:r w:rsidRPr="00891749">
        <w:rPr>
          <w:u w:val="single"/>
        </w:rPr>
        <w:t>legal</w:t>
      </w:r>
      <w:r w:rsidRPr="00891749">
        <w:t xml:space="preserve"> </w:t>
      </w:r>
      <w:r w:rsidRPr="00891749">
        <w:rPr>
          <w:u w:val="single"/>
        </w:rPr>
        <w:t>effect</w:t>
      </w:r>
    </w:p>
    <w:p w:rsidR="005A5F0E" w:rsidRDefault="005A5F0E" w:rsidP="005A5F0E">
      <w:r w:rsidRPr="00856D3E">
        <w:rPr>
          <w:rStyle w:val="Style13ptBold"/>
        </w:rPr>
        <w:t>Summers 94</w:t>
      </w:r>
      <w:r>
        <w:t xml:space="preserve"> (Justice – Oklahoma Supreme Court, “Kelsey v. </w:t>
      </w:r>
      <w:proofErr w:type="spellStart"/>
      <w:r>
        <w:t>Dollarsaver</w:t>
      </w:r>
      <w:proofErr w:type="spellEnd"/>
      <w:r>
        <w:t xml:space="preserve"> Food Warehouse of Durant”, 1994 OK 123, 11-8, http://www.oscn.net/applications/oscn/DeliverDocument.asp?CiteID=20287#marker3fn13)</w:t>
      </w:r>
    </w:p>
    <w:p w:rsidR="005A5F0E" w:rsidRDefault="005A5F0E" w:rsidP="005A5F0E">
      <w:r>
        <w:t xml:space="preserve">¶4 </w:t>
      </w:r>
      <w:r w:rsidRPr="004E1C78">
        <w:rPr>
          <w:rStyle w:val="StyleUnderline"/>
        </w:rPr>
        <w:t>The legal question to be resolved by the court is whether the word "should"</w:t>
      </w:r>
      <w:r>
        <w:t xml:space="preserve">13 in the May 18 order connotes futurity or </w:t>
      </w:r>
      <w:r w:rsidRPr="004E1C78">
        <w:rPr>
          <w:rStyle w:val="StyleUnderline"/>
        </w:rPr>
        <w:t>may be deemed a ruling in praesenti</w:t>
      </w:r>
      <w: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t>futuro</w:t>
      </w:r>
      <w:proofErr w:type="spellEnd"/>
      <w:r>
        <w:t xml:space="preserve"> ruling - i.e., an expression of what the judge will or would do at a later stage - or (2) constitutes an in in </w:t>
      </w:r>
      <w:proofErr w:type="spellStart"/>
      <w:r>
        <w:t>praesenti</w:t>
      </w:r>
      <w:proofErr w:type="spellEnd"/>
      <w:r>
        <w:t xml:space="preserve"> resolution of a disputed law issue, the trial judge's intent must be garnered from the four corners of the entire record.16 </w:t>
      </w:r>
    </w:p>
    <w:p w:rsidR="005A5F0E" w:rsidRDefault="005A5F0E" w:rsidP="005A5F0E">
      <w:r>
        <w:t>[CONTINUES – TO FOOTNOTE]</w:t>
      </w:r>
    </w:p>
    <w:p w:rsidR="005A5F0E" w:rsidRDefault="005A5F0E" w:rsidP="005A5F0E">
      <w: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t>Okl</w:t>
      </w:r>
      <w:proofErr w:type="spellEnd"/>
      <w:r>
        <w:t xml:space="preserve">. 143, 144 P. 1075, 1080-81 (1914). For a more detailed explanation, see the Partridge quotation infra note 15. </w:t>
      </w:r>
      <w:r w:rsidRPr="00E9553B">
        <w:rPr>
          <w:rStyle w:val="Emphasis"/>
        </w:rPr>
        <w:t>Certain contexts mandate a construction of the term "should" as more than merely indicating preference or desirability.</w:t>
      </w:r>
      <w: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t>Carrigan</w:t>
      </w:r>
      <w:proofErr w:type="spellEnd"/>
      <w:r>
        <w:t xml:space="preserve">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9553B">
        <w:rPr>
          <w:rStyle w:val="Emphasis"/>
        </w:rPr>
        <w:t>("should" would mean the same as "shall" or "must"</w:t>
      </w:r>
      <w:r>
        <w:t xml:space="preserve"> when used in an instruction to the jury which tells the triers they "should disregard false testimony"). 14 </w:t>
      </w:r>
      <w:r w:rsidRPr="00E66318">
        <w:rPr>
          <w:rStyle w:val="StyleUnderline"/>
        </w:rPr>
        <w:t xml:space="preserve">In </w:t>
      </w:r>
      <w:proofErr w:type="spellStart"/>
      <w:r w:rsidRPr="00E66318">
        <w:rPr>
          <w:rStyle w:val="StyleUnderline"/>
        </w:rPr>
        <w:t>praesenti</w:t>
      </w:r>
      <w:proofErr w:type="spellEnd"/>
      <w:r w:rsidRPr="00E66318">
        <w:rPr>
          <w:rStyle w:val="StyleUnderline"/>
        </w:rPr>
        <w:t xml:space="preserve"> means literally "at the present time."</w:t>
      </w:r>
      <w:r>
        <w:t xml:space="preserve"> BLACK'S LAW DICTIONARY 792 (6th Ed. 1990). In legal parlance </w:t>
      </w:r>
      <w:r w:rsidRPr="00E66318">
        <w:rPr>
          <w:rStyle w:val="StyleUnderline"/>
        </w:rPr>
        <w:t xml:space="preserve">the phrase denotes that which in law is presently or </w:t>
      </w:r>
      <w:r w:rsidRPr="00E66318">
        <w:rPr>
          <w:rStyle w:val="Emphasis"/>
        </w:rPr>
        <w:t>immediately effective, as opposed to something that will or would become effective in the future</w:t>
      </w:r>
      <w:r>
        <w:t xml:space="preserve"> [in </w:t>
      </w:r>
      <w:proofErr w:type="spellStart"/>
      <w:r>
        <w:t>futurol</w:t>
      </w:r>
      <w:proofErr w:type="spellEnd"/>
      <w:r>
        <w:t xml:space="preserve">]. See Van </w:t>
      </w:r>
      <w:proofErr w:type="spellStart"/>
      <w:r>
        <w:t>Wyck</w:t>
      </w:r>
      <w:proofErr w:type="spellEnd"/>
      <w:r>
        <w:t xml:space="preserve"> v. </w:t>
      </w:r>
      <w:proofErr w:type="spellStart"/>
      <w:r>
        <w:t>Knevals</w:t>
      </w:r>
      <w:proofErr w:type="spellEnd"/>
      <w:r>
        <w:t xml:space="preserve">, 106 U.S. 360, 365, 1 </w:t>
      </w:r>
      <w:proofErr w:type="spellStart"/>
      <w:r>
        <w:t>S.Ct</w:t>
      </w:r>
      <w:proofErr w:type="spellEnd"/>
      <w:r>
        <w:t xml:space="preserve">. 336, 337, 27 </w:t>
      </w:r>
      <w:proofErr w:type="spellStart"/>
      <w:r>
        <w:t>L.Ed</w:t>
      </w:r>
      <w:proofErr w:type="spellEnd"/>
      <w:r>
        <w:t>. 201 (1882).</w:t>
      </w:r>
    </w:p>
    <w:p w:rsidR="005A5F0E" w:rsidRPr="00346BCC" w:rsidRDefault="005A5F0E" w:rsidP="005A5F0E"/>
    <w:p w:rsidR="005A5F0E" w:rsidRDefault="005A5F0E" w:rsidP="005A5F0E">
      <w:pPr>
        <w:pStyle w:val="Heading4"/>
      </w:pPr>
      <w:r w:rsidRPr="00891749">
        <w:t>Severs the agent – the plan doesn’t include a delegation plank, which means it must be implemented by Congress</w:t>
      </w:r>
    </w:p>
    <w:p w:rsidR="005A5F0E" w:rsidRDefault="005A5F0E" w:rsidP="005A5F0E">
      <w:r w:rsidRPr="00595FCA">
        <w:rPr>
          <w:rStyle w:val="Style13ptBold"/>
        </w:rPr>
        <w:t>Rodriguez, 10</w:t>
      </w:r>
      <w:r>
        <w:t xml:space="preserve"> - Professor of Law, NYU School of Law, Henry E. Stimson Visiting Professor of Law, Harvard Law School (Cristina, “Constraint Through Delegation: </w:t>
      </w:r>
      <w:proofErr w:type="gramStart"/>
      <w:r>
        <w:t>the</w:t>
      </w:r>
      <w:proofErr w:type="gramEnd"/>
      <w:r>
        <w:t xml:space="preserve"> Case of Executive Control Over Immigration Policy,” Duke Law Journal, http://www.law.duke.edu/shell/cite.pl?59+Duke+L.+J.+1787+pdf)</w:t>
      </w:r>
    </w:p>
    <w:p w:rsidR="005A5F0E" w:rsidRDefault="005A5F0E" w:rsidP="005A5F0E">
      <w:r>
        <w:t xml:space="preserve">More specifically, The President and Immigration Law elucidates two important features of the separation of powers in immigration law. First, </w:t>
      </w:r>
      <w:r w:rsidRPr="002B6A56">
        <w:rPr>
          <w:rStyle w:val="StyleUnderline"/>
        </w:rPr>
        <w:t>as a formal matter, the power to make decisions regarding the core questions of immigration law has indeed come to reside with Congress</w:t>
      </w:r>
      <w:r>
        <w:t xml:space="preserve">,8 </w:t>
      </w:r>
      <w:r w:rsidRPr="003D04DD">
        <w:rPr>
          <w:rStyle w:val="StyleUnderline"/>
        </w:rPr>
        <w:t>which maintains a monopoly on setting the numbers and types of visas issued each year</w:t>
      </w:r>
      <w:r>
        <w:t xml:space="preserve">. Second, however, the president exercises similar power over core immigration policy as a de facto matter, albeit indirectly and in a manner obscured from scrutiny, primarily through prosecutorial discretion or the use of discretionary enforcement power.9 The article concludes with an analysis of the dysfunctions created by this de facto power, which include not only nontransparent </w:t>
      </w:r>
      <w:proofErr w:type="spellStart"/>
      <w:r>
        <w:t>decisionmaking</w:t>
      </w:r>
      <w:proofErr w:type="spellEnd"/>
      <w:r>
        <w:t xml:space="preserve">, but also the perpetuation of illegal immigration. </w:t>
      </w:r>
      <w:r w:rsidRPr="00BD1112">
        <w:rPr>
          <w:rStyle w:val="StyleUnderline"/>
        </w:rPr>
        <w:t>The article proposes</w:t>
      </w:r>
      <w:r>
        <w:t xml:space="preserve"> that Congress address these dysfunctions through new approaches to institutional design, calling for “vertical integration”10 within the executive of authority over admissions and deportation policy.11 This integration would require </w:t>
      </w:r>
      <w:r w:rsidRPr="00BD1112">
        <w:rPr>
          <w:rStyle w:val="StyleUnderline"/>
        </w:rPr>
        <w:t>Congress to delegate authority to the president to make core immigration determinations</w:t>
      </w:r>
      <w:r>
        <w:t xml:space="preserve"> formally through ex ante procedures— that is, </w:t>
      </w:r>
      <w:r w:rsidRPr="00457248">
        <w:rPr>
          <w:rStyle w:val="StyleUnderline"/>
        </w:rPr>
        <w:t>to set visa numbers and types—rather than informally through back-end enforcement decisions</w:t>
      </w:r>
      <w:r>
        <w:t xml:space="preserve">. </w:t>
      </w:r>
      <w:r w:rsidRPr="00457248">
        <w:rPr>
          <w:rStyle w:val="StyleUnderline"/>
        </w:rPr>
        <w:t>This change would thus shift certain decisions from the exclusive control of the legislative process to the realm of administrative law and process.</w:t>
      </w:r>
      <w:r>
        <w:t>12</w:t>
      </w:r>
    </w:p>
    <w:p w:rsidR="005A5F0E" w:rsidRPr="00856D3E" w:rsidRDefault="005A5F0E" w:rsidP="005A5F0E"/>
    <w:p w:rsidR="005A5F0E" w:rsidRPr="00891749" w:rsidRDefault="005A5F0E" w:rsidP="005A5F0E">
      <w:pPr>
        <w:pStyle w:val="Heading4"/>
      </w:pPr>
      <w:r>
        <w:t xml:space="preserve">Voting issue – </w:t>
      </w:r>
      <w:r w:rsidRPr="00891749">
        <w:t xml:space="preserve">wholly non-topical permutations prove the </w:t>
      </w:r>
      <w:proofErr w:type="spellStart"/>
      <w:r w:rsidRPr="00891749">
        <w:t>aff</w:t>
      </w:r>
      <w:proofErr w:type="spellEnd"/>
      <w:r w:rsidRPr="00891749">
        <w:t xml:space="preserve"> has shifted and the resolution is false</w:t>
      </w:r>
    </w:p>
    <w:p w:rsidR="005A5F0E" w:rsidRPr="005A5F0E" w:rsidRDefault="005A5F0E" w:rsidP="005A5F0E"/>
    <w:p w:rsidR="00527593" w:rsidRDefault="005A5F0E" w:rsidP="005A5F0E">
      <w:pPr>
        <w:pStyle w:val="Heading1"/>
      </w:pPr>
      <w:r>
        <w:t xml:space="preserve">AFF </w:t>
      </w:r>
      <w:proofErr w:type="spellStart"/>
      <w:r>
        <w:t>Answeres</w:t>
      </w:r>
      <w:proofErr w:type="spellEnd"/>
    </w:p>
    <w:p w:rsidR="005A5F0E" w:rsidRDefault="005A5F0E" w:rsidP="005A5F0E">
      <w:pPr>
        <w:pStyle w:val="Heading2"/>
      </w:pPr>
      <w:r>
        <w:t>Auction Fails</w:t>
      </w:r>
    </w:p>
    <w:p w:rsidR="005A5F0E" w:rsidRDefault="005A5F0E" w:rsidP="005A5F0E"/>
    <w:p w:rsidR="005A5F0E" w:rsidRDefault="005A5F0E" w:rsidP="005A5F0E">
      <w:pPr>
        <w:pStyle w:val="Heading3"/>
      </w:pPr>
      <w:r>
        <w:t>Labor Shortages</w:t>
      </w:r>
    </w:p>
    <w:p w:rsidR="005A5F0E" w:rsidRDefault="005A5F0E" w:rsidP="005A5F0E"/>
    <w:p w:rsidR="005A5F0E" w:rsidRPr="005A5F0E" w:rsidRDefault="005A5F0E" w:rsidP="005A5F0E"/>
    <w:p w:rsidR="005A5F0E" w:rsidRDefault="005A5F0E" w:rsidP="005A5F0E">
      <w:pPr>
        <w:pStyle w:val="Heading4"/>
      </w:pPr>
      <w:r>
        <w:t>Doesn’t solve worker shortages --- smaller firms could get locked out of the market</w:t>
      </w:r>
    </w:p>
    <w:p w:rsidR="005A5F0E" w:rsidRPr="00445365" w:rsidRDefault="005A5F0E" w:rsidP="005A5F0E">
      <w:r w:rsidRPr="00445365">
        <w:t xml:space="preserve">STEPHANIE </w:t>
      </w:r>
      <w:r w:rsidRPr="00445365">
        <w:rPr>
          <w:b/>
        </w:rPr>
        <w:t>CZEKALINSKI, 12</w:t>
      </w:r>
      <w:r w:rsidRPr="00445365">
        <w:t xml:space="preserve">, investigative / public service journalist based in Cleveland, Ohio, May/17/2012, Could a Visa Auction Fix Immigration?, The Atlantic, </w:t>
      </w:r>
      <w:hyperlink r:id="rId9" w:history="1">
        <w:r w:rsidRPr="00445365">
          <w:rPr>
            <w:rStyle w:val="Hyperlink"/>
            <w:sz w:val="16"/>
            <w:szCs w:val="16"/>
          </w:rPr>
          <w:t>https://www.theatlantic.com/politics/archive/2012/05/could-a-visa-auction-fix-immigration/427440/</w:t>
        </w:r>
      </w:hyperlink>
    </w:p>
    <w:p w:rsidR="005A5F0E" w:rsidRDefault="005A5F0E" w:rsidP="005A5F0E">
      <w:r>
        <w:t xml:space="preserve">But </w:t>
      </w:r>
      <w:r>
        <w:rPr>
          <w:rStyle w:val="StyleUnderline"/>
        </w:rPr>
        <w:t>not everyone is convinced that a visa auction will make the immigration system more sensitive to the economy's need for labor</w:t>
      </w:r>
      <w:r>
        <w:t>.</w:t>
      </w:r>
    </w:p>
    <w:p w:rsidR="005A5F0E" w:rsidRDefault="005A5F0E" w:rsidP="005A5F0E">
      <w:r>
        <w:rPr>
          <w:rStyle w:val="StyleUnderline"/>
        </w:rPr>
        <w:t xml:space="preserve">If you have an auction, </w:t>
      </w:r>
      <w:r>
        <w:rPr>
          <w:rStyle w:val="Emphasis"/>
        </w:rPr>
        <w:t>an immigrant worker isn't necessarily going to end up where there's a worker shortage</w:t>
      </w:r>
      <w:r>
        <w:rPr>
          <w:rStyle w:val="StyleUnderline"/>
        </w:rPr>
        <w:t>, said</w:t>
      </w:r>
      <w:r>
        <w:t xml:space="preserve"> David </w:t>
      </w:r>
      <w:r>
        <w:rPr>
          <w:rStyle w:val="StyleUnderline"/>
        </w:rPr>
        <w:t>Leopold, incoming counsel for the American Immigration Lawyers Association.</w:t>
      </w:r>
      <w:r w:rsidRPr="00C76253">
        <w:t xml:space="preserve"> Rather, </w:t>
      </w:r>
      <w:r>
        <w:rPr>
          <w:rStyle w:val="StyleUnderline"/>
        </w:rPr>
        <w:t xml:space="preserve">that worker could end up with a company that can afford to win the auction, possibly </w:t>
      </w:r>
      <w:r>
        <w:rPr>
          <w:rStyle w:val="Emphasis"/>
        </w:rPr>
        <w:t>leaving smaller firms or non-profits out in the cold</w:t>
      </w:r>
      <w:r>
        <w:t>.</w:t>
      </w:r>
    </w:p>
    <w:p w:rsidR="005A5F0E" w:rsidRDefault="005A5F0E" w:rsidP="005A5F0E"/>
    <w:p w:rsidR="005A5F0E" w:rsidRPr="00445365" w:rsidRDefault="005A5F0E" w:rsidP="005A5F0E">
      <w:pPr>
        <w:pStyle w:val="Heading4"/>
      </w:pPr>
      <w:r w:rsidRPr="00445365">
        <w:t xml:space="preserve">Auction </w:t>
      </w:r>
      <w:r>
        <w:t xml:space="preserve">doesn’t maximize productivity. </w:t>
      </w:r>
    </w:p>
    <w:p w:rsidR="005A5F0E" w:rsidRPr="00445365" w:rsidRDefault="005A5F0E" w:rsidP="005A5F0E">
      <w:r w:rsidRPr="00445365">
        <w:t xml:space="preserve">Wolfgang </w:t>
      </w:r>
      <w:proofErr w:type="spellStart"/>
      <w:r w:rsidRPr="00445365">
        <w:rPr>
          <w:rStyle w:val="Style13ptBold"/>
        </w:rPr>
        <w:t>Ochel</w:t>
      </w:r>
      <w:proofErr w:type="spellEnd"/>
      <w:r w:rsidRPr="00445365">
        <w:t xml:space="preserve"> 20</w:t>
      </w:r>
      <w:r w:rsidRPr="00445365">
        <w:rPr>
          <w:rStyle w:val="Style13ptBold"/>
        </w:rPr>
        <w:t>01</w:t>
      </w:r>
      <w:r w:rsidRPr="00445365">
        <w:t xml:space="preserve">, (Wolfgang </w:t>
      </w:r>
      <w:proofErr w:type="spellStart"/>
      <w:r w:rsidRPr="00445365">
        <w:t>Ochel</w:t>
      </w:r>
      <w:proofErr w:type="spellEnd"/>
      <w:r w:rsidRPr="00445365">
        <w:t xml:space="preserve"> was Head of the International Institutional Comparisons Department at the </w:t>
      </w:r>
      <w:proofErr w:type="spellStart"/>
      <w:r w:rsidRPr="00445365">
        <w:t>Ifo</w:t>
      </w:r>
      <w:proofErr w:type="spellEnd"/>
      <w:r w:rsidRPr="00445365">
        <w:t xml:space="preserve"> Institute.), March 2001, "Selective Immigration Policies: Point System versus Auction Model", </w:t>
      </w:r>
      <w:proofErr w:type="spellStart"/>
      <w:r w:rsidRPr="00445365">
        <w:t>CESifo</w:t>
      </w:r>
      <w:proofErr w:type="spellEnd"/>
      <w:r w:rsidRPr="00445365">
        <w:t xml:space="preserve"> Forum, </w:t>
      </w:r>
      <w:proofErr w:type="spellStart"/>
      <w:r w:rsidRPr="00445365">
        <w:t>Ifo</w:t>
      </w:r>
      <w:proofErr w:type="spellEnd"/>
      <w:r w:rsidRPr="00445365">
        <w:t xml:space="preserve"> Institute - Leibniz Institute for Economic Research at the University of Munich, vol. 2(2), pages 48-52, https://www.cesifo-group.de/DocDL/Forum201-special2.pdf, TJ-TD</w:t>
      </w:r>
    </w:p>
    <w:p w:rsidR="005A5F0E" w:rsidRPr="00445365" w:rsidRDefault="005A5F0E" w:rsidP="005A5F0E"/>
    <w:p w:rsidR="005A5F0E" w:rsidRPr="00445365" w:rsidRDefault="005A5F0E" w:rsidP="005A5F0E">
      <w:pPr>
        <w:rPr>
          <w:sz w:val="16"/>
        </w:rPr>
      </w:pPr>
      <w:r w:rsidRPr="00445365">
        <w:rPr>
          <w:sz w:val="16"/>
        </w:rPr>
        <w:t xml:space="preserve">In comparison to point systems, the auctioning of immigration rights has the advantage of allocating the immigration certificates via the price mechanism thus considerably reducing administrative expenses. At the same time, the price mechanism ensures that immigration is geared to the economic and demographic requirements of the receiving country. Potential immigrants are only likely to place high bids if the </w:t>
      </w:r>
      <w:proofErr w:type="spellStart"/>
      <w:r w:rsidRPr="00445365">
        <w:rPr>
          <w:sz w:val="16"/>
        </w:rPr>
        <w:t>labour</w:t>
      </w:r>
      <w:proofErr w:type="spellEnd"/>
      <w:r w:rsidRPr="00445365">
        <w:rPr>
          <w:sz w:val="16"/>
        </w:rPr>
        <w:t xml:space="preserve"> market in the receiving country holds the promise of a good income. The skills and work experience of the auction participants with the highest bids indicate the areas with a short and medium-term demand for </w:t>
      </w:r>
      <w:proofErr w:type="spellStart"/>
      <w:r w:rsidRPr="00445365">
        <w:rPr>
          <w:sz w:val="16"/>
        </w:rPr>
        <w:t>labour</w:t>
      </w:r>
      <w:proofErr w:type="spellEnd"/>
      <w:r w:rsidRPr="00445365">
        <w:rPr>
          <w:sz w:val="16"/>
        </w:rPr>
        <w:t xml:space="preserve">, insofar as the potential immigrants are sufficiently informed of the conditions in the receiving country. The state receives income from the auctions which can be used in part for financing the public goods consumed by the immigrants. Public acceptance of immigration is also raised if immigrants pay to get in (see Table 2). </w:t>
      </w:r>
      <w:r w:rsidRPr="00445365">
        <w:rPr>
          <w:rStyle w:val="StyleUnderline"/>
        </w:rPr>
        <w:t>Although the auction model may result in the selection of the “right” immigrants, this is not guaranteed</w:t>
      </w:r>
      <w:r w:rsidRPr="00445365">
        <w:rPr>
          <w:sz w:val="16"/>
        </w:rPr>
        <w:t xml:space="preserve">. Assume that the receiving country wishes to select only highly qualified workers. </w:t>
      </w:r>
      <w:r w:rsidRPr="00445365">
        <w:rPr>
          <w:rStyle w:val="StyleUnderline"/>
        </w:rPr>
        <w:t xml:space="preserve">If, for example, a good education helps achieve a relatively high income in the home country, then qualified workers stand to gain only little from migration but unqualified workers much more. For this </w:t>
      </w:r>
      <w:proofErr w:type="gramStart"/>
      <w:r w:rsidRPr="00445365">
        <w:rPr>
          <w:rStyle w:val="StyleUnderline"/>
        </w:rPr>
        <w:t>reason</w:t>
      </w:r>
      <w:proofErr w:type="gramEnd"/>
      <w:r w:rsidRPr="00445365">
        <w:rPr>
          <w:rStyle w:val="StyleUnderline"/>
        </w:rPr>
        <w:t xml:space="preserve"> the latter will offer a higher price at an auction than the former and acquire the immigration certificate</w:t>
      </w:r>
      <w:r w:rsidRPr="00445365">
        <w:rPr>
          <w:sz w:val="16"/>
        </w:rPr>
        <w:t xml:space="preserve">. Social transfers in the receiving country can also lead to adverse selection (Bauer 1998, pp. 97ff.; </w:t>
      </w:r>
      <w:proofErr w:type="spellStart"/>
      <w:r w:rsidRPr="00445365">
        <w:rPr>
          <w:sz w:val="16"/>
        </w:rPr>
        <w:t>Borjas</w:t>
      </w:r>
      <w:proofErr w:type="spellEnd"/>
      <w:r w:rsidRPr="00445365">
        <w:rPr>
          <w:sz w:val="16"/>
        </w:rPr>
        <w:t xml:space="preserve"> 1994). </w:t>
      </w:r>
      <w:r w:rsidRPr="00445365">
        <w:rPr>
          <w:rStyle w:val="StyleUnderline"/>
        </w:rPr>
        <w:t>Imperfect financial markets can mean that poor but highly qualified applicants lose out at an auction</w:t>
      </w:r>
      <w:r w:rsidRPr="00445365">
        <w:rPr>
          <w:sz w:val="16"/>
        </w:rPr>
        <w:t xml:space="preserve"> to more wealthy but less qualified applicants. Moreover, the </w:t>
      </w:r>
      <w:r w:rsidRPr="00445365">
        <w:rPr>
          <w:rStyle w:val="StyleUnderline"/>
        </w:rPr>
        <w:t>information deficits of the potential immigrants with respect to the economic conditions in the receiving country can diminish the efficiency of the auction model as a selection mechanism</w:t>
      </w:r>
      <w:r w:rsidRPr="00445365">
        <w:rPr>
          <w:sz w:val="16"/>
        </w:rPr>
        <w:t xml:space="preserve">. A final disadvantage is that </w:t>
      </w:r>
      <w:r w:rsidRPr="00445365">
        <w:rPr>
          <w:rStyle w:val="StyleUnderline"/>
        </w:rPr>
        <w:t>the receiving country makes no information available regarding its needs</w:t>
      </w:r>
      <w:r w:rsidRPr="00445365">
        <w:rPr>
          <w:sz w:val="16"/>
        </w:rPr>
        <w:t xml:space="preserve">. Apart from the insufficient efficiency of selection, the auction model has further disadvantages. Firstly, </w:t>
      </w:r>
      <w:r w:rsidRPr="00445365">
        <w:rPr>
          <w:rStyle w:val="StyleUnderline"/>
        </w:rPr>
        <w:t>the auction model makes immigration more expensive by taking away from immigrants a portion of their immigration gains</w:t>
      </w:r>
      <w:r w:rsidRPr="00445365">
        <w:rPr>
          <w:sz w:val="16"/>
        </w:rPr>
        <w:t xml:space="preserve">. Immigrants will thus prefer countries with a point system which leave them a higher net income. </w:t>
      </w:r>
      <w:r w:rsidRPr="00445365">
        <w:rPr>
          <w:rStyle w:val="StyleUnderline"/>
        </w:rPr>
        <w:t>A further disadvantage is the difficulty of political implementation, since some voters will have ethical objections to an auctioning of immigration certificates</w:t>
      </w:r>
      <w:r w:rsidRPr="00445365">
        <w:rPr>
          <w:sz w:val="16"/>
        </w:rPr>
        <w:t xml:space="preserve">. A final drawback is that </w:t>
      </w:r>
      <w:r w:rsidRPr="00445365">
        <w:rPr>
          <w:rStyle w:val="StyleUnderline"/>
        </w:rPr>
        <w:t>only the personal welfare gains of the immigrant go into the selection decision and that effects of immigration on the receiving country receive too little attention</w:t>
      </w:r>
      <w:r w:rsidRPr="00445365">
        <w:rPr>
          <w:sz w:val="16"/>
        </w:rPr>
        <w:t xml:space="preserve"> (e.g. the problem of integration ability). Most of the advantages and disadvantages associated with auctioning immigration rights to potential immigrants also apply to auctions in which domestic companies are the bidders. But there are four major exceptions. Auctions for domestic companies prevent the unwanted distribution effects of immigration in the receiving country. The companies must pay a portion of what they gain from immigration for the purchase of immigration licenses. This revenue can be used by the state to compensate for detrimental effects on domestic workers. A further difference is that the state of information of the companies on the short and medium-term </w:t>
      </w:r>
      <w:proofErr w:type="spellStart"/>
      <w:r w:rsidRPr="00445365">
        <w:rPr>
          <w:sz w:val="16"/>
        </w:rPr>
        <w:t>labour</w:t>
      </w:r>
      <w:proofErr w:type="spellEnd"/>
      <w:r w:rsidRPr="00445365">
        <w:rPr>
          <w:sz w:val="16"/>
        </w:rPr>
        <w:t xml:space="preserve"> needs are better than that of the immigrants. This leads to selection advantages both in the short and the medium term. On the other hand, in their bidding, </w:t>
      </w:r>
      <w:r w:rsidRPr="00445365">
        <w:rPr>
          <w:rStyle w:val="StyleUnderline"/>
        </w:rPr>
        <w:t>companies will tend to ignore the long-term employment opportunities of immigrants with varying skills</w:t>
      </w:r>
      <w:r w:rsidRPr="00445365">
        <w:rPr>
          <w:sz w:val="16"/>
        </w:rPr>
        <w:t xml:space="preserve">. As a rule, they have no exact knowledge of the long-term </w:t>
      </w:r>
      <w:proofErr w:type="spellStart"/>
      <w:r w:rsidRPr="00445365">
        <w:rPr>
          <w:sz w:val="16"/>
        </w:rPr>
        <w:t>labour</w:t>
      </w:r>
      <w:proofErr w:type="spellEnd"/>
      <w:r w:rsidRPr="00445365">
        <w:rPr>
          <w:sz w:val="16"/>
        </w:rPr>
        <w:t xml:space="preserve"> needs of their company and of the economy, nor must they include the long-term employability of the immigrant in their decision since they can always dismiss the employee at a later date. Finally, ethical consideration </w:t>
      </w:r>
      <w:proofErr w:type="gramStart"/>
      <w:r w:rsidRPr="00445365">
        <w:rPr>
          <w:sz w:val="16"/>
        </w:rPr>
        <w:t>play</w:t>
      </w:r>
      <w:proofErr w:type="gramEnd"/>
      <w:r w:rsidRPr="00445365">
        <w:rPr>
          <w:sz w:val="16"/>
        </w:rPr>
        <w:t xml:space="preserve"> a less important role in the auctioning of immigration certificates to companies than to individuals</w:t>
      </w:r>
    </w:p>
    <w:p w:rsidR="00EC4627" w:rsidRDefault="00EC4627" w:rsidP="00EC4627">
      <w:pPr>
        <w:pStyle w:val="Heading3"/>
      </w:pPr>
      <w:r>
        <w:t>High Skilled Immigration</w:t>
      </w:r>
    </w:p>
    <w:p w:rsidR="00EC4627" w:rsidRPr="00EC4627" w:rsidRDefault="00EC4627" w:rsidP="00EC4627"/>
    <w:p w:rsidR="00EC4627" w:rsidRDefault="00EC4627" w:rsidP="00EC4627">
      <w:pPr>
        <w:pStyle w:val="Heading4"/>
      </w:pPr>
      <w:r>
        <w:t>Auctions won’t increase high tech workers</w:t>
      </w:r>
    </w:p>
    <w:p w:rsidR="00EC4627" w:rsidRDefault="00EC4627" w:rsidP="00EC4627">
      <w:r w:rsidRPr="006378F1">
        <w:rPr>
          <w:rStyle w:val="Style13ptBold"/>
        </w:rPr>
        <w:t>The Economist, 10</w:t>
      </w:r>
      <w:r>
        <w:t xml:space="preserve"> (“The price of entry,” 6/26, </w:t>
      </w:r>
      <w:proofErr w:type="spellStart"/>
      <w:r>
        <w:t>factiva</w:t>
      </w:r>
      <w:proofErr w:type="spellEnd"/>
      <w:r>
        <w:t>)</w:t>
      </w:r>
    </w:p>
    <w:p w:rsidR="00EC4627" w:rsidRDefault="00EC4627" w:rsidP="00EC4627">
      <w:r>
        <w:t>Migrant migraine</w:t>
      </w:r>
    </w:p>
    <w:p w:rsidR="00EC4627" w:rsidRDefault="00EC4627" w:rsidP="00EC4627">
      <w:proofErr w:type="spellStart"/>
      <w:r>
        <w:t>Sendhil</w:t>
      </w:r>
      <w:proofErr w:type="spellEnd"/>
      <w:r>
        <w:t xml:space="preserve"> </w:t>
      </w:r>
      <w:r w:rsidRPr="001426F1">
        <w:rPr>
          <w:rStyle w:val="StyleUnderline"/>
        </w:rPr>
        <w:t>Mullainathan of Harvard</w:t>
      </w:r>
      <w:r>
        <w:t xml:space="preserve"> University </w:t>
      </w:r>
      <w:r w:rsidRPr="001426F1">
        <w:rPr>
          <w:rStyle w:val="StyleUnderline"/>
        </w:rPr>
        <w:t>points out another problem</w:t>
      </w:r>
      <w:r>
        <w:t xml:space="preserve"> with the idea. </w:t>
      </w:r>
      <w:r w:rsidRPr="001426F1">
        <w:rPr>
          <w:rStyle w:val="StyleUnderline"/>
        </w:rPr>
        <w:t xml:space="preserve">Prices lead to allocative efficiency when the benefit of what is sold (in this case, a visa) accrues entirely to the individual who buys it. But the entry of an immigrant has effects on the wider society—what economists call “externalities”. When the private and social benefits of a person’s presence in a new country differ, basing admission decisions on willingness to pay may not be the best approach. </w:t>
      </w:r>
      <w:r w:rsidRPr="001426F1">
        <w:rPr>
          <w:rStyle w:val="Emphasis"/>
        </w:rPr>
        <w:t>America may want lots of scientists</w:t>
      </w:r>
      <w:r>
        <w:t xml:space="preserve">, for instance, </w:t>
      </w:r>
      <w:r w:rsidRPr="001426F1">
        <w:rPr>
          <w:rStyle w:val="Emphasis"/>
        </w:rPr>
        <w:t xml:space="preserve">but could wind up instead with an excess of Indians near retirement age, </w:t>
      </w:r>
      <w:r w:rsidRPr="001426F1">
        <w:rPr>
          <w:rStyle w:val="StyleUnderline"/>
        </w:rPr>
        <w:t>tempted by the idea of using their accumulated savings to buy free Medicare for the rest of their lives</w:t>
      </w:r>
      <w:r>
        <w:t>.</w:t>
      </w:r>
    </w:p>
    <w:p w:rsidR="00EC4627" w:rsidRDefault="00EC4627" w:rsidP="00EC4627"/>
    <w:p w:rsidR="00EC4627" w:rsidRDefault="00EC4627" w:rsidP="00EC4627">
      <w:pPr>
        <w:pStyle w:val="Heading4"/>
      </w:pPr>
      <w:r>
        <w:t>Auctions decrease high skill immigration – they’ll look for other countries with easier entry systems</w:t>
      </w:r>
    </w:p>
    <w:p w:rsidR="00EC4627" w:rsidRDefault="00EC4627" w:rsidP="00EC4627">
      <w:proofErr w:type="spellStart"/>
      <w:r w:rsidRPr="006378F1">
        <w:rPr>
          <w:rStyle w:val="Style13ptBold"/>
        </w:rPr>
        <w:t>Ochel</w:t>
      </w:r>
      <w:proofErr w:type="spellEnd"/>
      <w:r w:rsidRPr="006378F1">
        <w:rPr>
          <w:rStyle w:val="Style13ptBold"/>
        </w:rPr>
        <w:t>, 1</w:t>
      </w:r>
      <w:r>
        <w:t xml:space="preserve"> – Head of Department International Institutional Comparisons at the IFO Institute (Wolfgang, “SELECTIVE IMMIGRATION POLICIES: POINT SYSTEM VERSUS AUCTION MODEL,” </w:t>
      </w:r>
      <w:proofErr w:type="spellStart"/>
      <w:r>
        <w:t>CESifo</w:t>
      </w:r>
      <w:proofErr w:type="spellEnd"/>
      <w:r>
        <w:t xml:space="preserve"> Forum 2 (2), 48 - 52. http://www.cesifo-group.de/pls/guestci/download/CESifo%20Forum%202001/CESifo%20Forum%202/2001/Forum201-special2.pdf</w:t>
      </w:r>
    </w:p>
    <w:p w:rsidR="00EC4627" w:rsidRDefault="00EC4627" w:rsidP="00EC4627">
      <w:r>
        <w:t xml:space="preserve">Apart from the insufficient efficiency of selection, the auction model has further disadvantages. Firstly, </w:t>
      </w:r>
      <w:r w:rsidRPr="002F14C5">
        <w:rPr>
          <w:rStyle w:val="StyleUnderline"/>
        </w:rPr>
        <w:t>the auction model makes immigration more expensive by taking away from immigrants a portion of their immigration gains</w:t>
      </w:r>
      <w:r w:rsidRPr="00AE2864">
        <w:rPr>
          <w:rStyle w:val="StyleUnderline"/>
        </w:rPr>
        <w:t>. Immigrants will thus prefer countries with a point system which leave them a higher net income.</w:t>
      </w:r>
      <w:r>
        <w:t xml:space="preserve"> A further disadvantage is the difficulty of political implementation, since some voters will have ethical objections to an auctioning of immigration certificates. A final drawback is that only the personal welfare gains of the immigrant go into the selection decision and that effects of immigration on the receiving country receive too little attention (e.g. the problem of integration ability).</w:t>
      </w:r>
    </w:p>
    <w:p w:rsidR="00EC4627" w:rsidRDefault="00EC4627" w:rsidP="00EC4627"/>
    <w:p w:rsidR="005A5F0E" w:rsidRDefault="00EC4627" w:rsidP="005A5F0E">
      <w:pPr>
        <w:pStyle w:val="Heading3"/>
      </w:pPr>
      <w:proofErr w:type="spellStart"/>
      <w:r>
        <w:t>Implemntation</w:t>
      </w:r>
      <w:proofErr w:type="spellEnd"/>
    </w:p>
    <w:p w:rsidR="005A5F0E" w:rsidRPr="005A5F0E" w:rsidRDefault="005A5F0E" w:rsidP="005A5F0E"/>
    <w:p w:rsidR="00EC4627" w:rsidRDefault="00EC4627" w:rsidP="00EC4627">
      <w:pPr>
        <w:pStyle w:val="Heading4"/>
      </w:pPr>
      <w:r>
        <w:t>Illegal immigration destroys the viability of the auction</w:t>
      </w:r>
    </w:p>
    <w:p w:rsidR="00EC4627" w:rsidRDefault="00EC4627" w:rsidP="00EC4627">
      <w:r>
        <w:t xml:space="preserve">Pia </w:t>
      </w:r>
      <w:proofErr w:type="spellStart"/>
      <w:r w:rsidRPr="005764A0">
        <w:rPr>
          <w:rStyle w:val="Style13ptBold"/>
        </w:rPr>
        <w:t>Orrenius</w:t>
      </w:r>
      <w:proofErr w:type="spellEnd"/>
      <w:r>
        <w:t xml:space="preserve"> </w:t>
      </w:r>
      <w:r w:rsidRPr="005764A0">
        <w:rPr>
          <w:rStyle w:val="Style13ptBold"/>
        </w:rPr>
        <w:t>and</w:t>
      </w:r>
      <w:r>
        <w:t xml:space="preserve"> Madeline </w:t>
      </w:r>
      <w:proofErr w:type="spellStart"/>
      <w:r w:rsidRPr="005764A0">
        <w:rPr>
          <w:rStyle w:val="Style13ptBold"/>
        </w:rPr>
        <w:t>Zavodny</w:t>
      </w:r>
      <w:proofErr w:type="spellEnd"/>
      <w:r>
        <w:t xml:space="preserve"> </w:t>
      </w:r>
      <w:r w:rsidRPr="005764A0">
        <w:rPr>
          <w:rStyle w:val="Style13ptBold"/>
        </w:rPr>
        <w:t>10</w:t>
      </w:r>
      <w:r>
        <w:t>, Federal Reserve Bank of Dallas research officer and senior economist, Beside the Golden Door: U.S. Immigration Reform in a New Era of Globalization</w:t>
      </w:r>
      <w:r>
        <w:t xml:space="preserve">, </w:t>
      </w:r>
      <w:proofErr w:type="spellStart"/>
      <w:r>
        <w:t>pg</w:t>
      </w:r>
      <w:proofErr w:type="spellEnd"/>
      <w:r>
        <w:t xml:space="preserve"> 90-1</w:t>
      </w:r>
      <w:r>
        <w:t>)</w:t>
      </w:r>
    </w:p>
    <w:p w:rsidR="00EC4627" w:rsidRDefault="00EC4627" w:rsidP="00EC4627">
      <w:r>
        <w:t xml:space="preserve">Comprehensive reform needs not only to plan for future immigrant inflows but also to drastically reduce the incentive for future illegal immigration and deal with the unauthorized immigrants currently present in the country. </w:t>
      </w:r>
      <w:r w:rsidRPr="00590918">
        <w:rPr>
          <w:rStyle w:val="StyleUnderline"/>
        </w:rPr>
        <w:t xml:space="preserve">The plan proposed here </w:t>
      </w:r>
      <w:r w:rsidRPr="00590918">
        <w:rPr>
          <w:rStyle w:val="Emphasis"/>
        </w:rPr>
        <w:t>depends crucially on strict enforcement of immigration and labor laws</w:t>
      </w:r>
      <w:r w:rsidRPr="00590918">
        <w:rPr>
          <w:rStyle w:val="StyleUnderline"/>
        </w:rPr>
        <w:t>.</w:t>
      </w:r>
      <w:r>
        <w:t xml:space="preserve"> </w:t>
      </w:r>
      <w:r w:rsidRPr="000B6C9A">
        <w:rPr>
          <w:rStyle w:val="StyleUnderline"/>
        </w:rPr>
        <w:t xml:space="preserve">Because the plan essentially taxes employers who hire foreign labor by requiring that they buy a permit, </w:t>
      </w:r>
      <w:r w:rsidRPr="00B17409">
        <w:rPr>
          <w:rStyle w:val="Emphasis"/>
        </w:rPr>
        <w:t>the presence of unauthorized immigrants would undermine the plan</w:t>
      </w:r>
      <w:r w:rsidRPr="000B6C9A">
        <w:rPr>
          <w:rStyle w:val="StyleUnderline"/>
        </w:rPr>
        <w:t>-undocumented immigrants would continue to be a cheaper source of labor than natives or legal foreign workers.</w:t>
      </w:r>
      <w:r>
        <w:t xml:space="preserve"> The government therefore must be able to require verification of virtually all workers' legal status in an easy, fast, low-cost, and foolproof manner. Any employer who withholds taxes for an employee--foreign or native--should be required to verify the worker's eligibility to work legally.30 Setting up an accurate electronic database and enforcing sizable penalties for employers who hire unauthorized immigrants are vital to the success of the plan.</w:t>
      </w:r>
    </w:p>
    <w:p w:rsidR="00EC4627" w:rsidRDefault="00EC4627" w:rsidP="00EC4627"/>
    <w:p w:rsidR="00EC4627" w:rsidRDefault="00EC4627" w:rsidP="00EC4627">
      <w:pPr>
        <w:pStyle w:val="Heading4"/>
      </w:pPr>
      <w:r>
        <w:t>Impossible to administrate an auction – it requires regular time adjustments and judgments about initial quotas</w:t>
      </w:r>
    </w:p>
    <w:p w:rsidR="00EC4627" w:rsidRDefault="00EC4627" w:rsidP="00EC4627">
      <w:r w:rsidRPr="006378F1">
        <w:rPr>
          <w:rStyle w:val="Style13ptBold"/>
        </w:rPr>
        <w:t>OECD, 9</w:t>
      </w:r>
      <w:r>
        <w:t xml:space="preserve"> - ORGANISATION FOR ECONOMIC CO-OPERATION AND DEVELOPMENT (“International Migration Outlook, 2009” </w:t>
      </w:r>
      <w:proofErr w:type="gramStart"/>
      <w:r>
        <w:t>http://intranet.oit.org.pe/WDMS/bib/virtual/colecc_oig/pub_ocde/internac_migration_outlook[</w:t>
      </w:r>
      <w:proofErr w:type="gramEnd"/>
      <w:r>
        <w:t xml:space="preserve">2009].pdf </w:t>
      </w:r>
    </w:p>
    <w:p w:rsidR="00EC4627" w:rsidRPr="00C1255B" w:rsidRDefault="00EC4627" w:rsidP="00EC4627">
      <w:r w:rsidRPr="00C1255B">
        <w:t>While auctioning visas may indeed raise additional monetary benefits compared with posted-price selling models, the expectations of efficiency gains may be exaggerated.</w:t>
      </w:r>
    </w:p>
    <w:p w:rsidR="00EC4627" w:rsidRDefault="00EC4627" w:rsidP="00EC4627">
      <w:r>
        <w:t xml:space="preserve">The first problem is that the auction system requires identifying rules to fix the number of visas offered and/or reservation prices. In consequence, </w:t>
      </w:r>
      <w:r w:rsidRPr="00C20047">
        <w:rPr>
          <w:rStyle w:val="StyleUnderline"/>
        </w:rPr>
        <w:t xml:space="preserve">the auction system does not contribute to </w:t>
      </w:r>
      <w:proofErr w:type="spellStart"/>
      <w:r w:rsidRPr="00C20047">
        <w:rPr>
          <w:rStyle w:val="StyleUnderline"/>
        </w:rPr>
        <w:t>rationalising</w:t>
      </w:r>
      <w:proofErr w:type="spellEnd"/>
      <w:r w:rsidRPr="00C20047">
        <w:rPr>
          <w:rStyle w:val="StyleUnderline"/>
        </w:rPr>
        <w:t xml:space="preserve"> the supply, that is, to deciding on the optimal level of migration</w:t>
      </w:r>
      <w:r>
        <w:t xml:space="preserve">. To some extent, </w:t>
      </w:r>
      <w:r w:rsidRPr="00C1255B">
        <w:rPr>
          <w:rStyle w:val="Emphasis"/>
        </w:rPr>
        <w:t>the auction system could indeed even complicate the problem compared with a quota system with fixed prices because it adds a time dimension</w:t>
      </w:r>
      <w:r>
        <w:t xml:space="preserve">. A well-functioning auction system would indeed need to adjust supply to the seasonal variation of </w:t>
      </w:r>
      <w:proofErr w:type="spellStart"/>
      <w:r>
        <w:t>labour</w:t>
      </w:r>
      <w:proofErr w:type="spellEnd"/>
      <w:r>
        <w:t xml:space="preserve"> demand from employers.</w:t>
      </w:r>
    </w:p>
    <w:p w:rsidR="00EC4627" w:rsidRDefault="00EC4627" w:rsidP="00EC4627">
      <w:r>
        <w:t xml:space="preserve">Furthermore, for an employer the real value of a work permit is based on three main </w:t>
      </w:r>
      <w:proofErr w:type="gramStart"/>
      <w:r>
        <w:t>elements :</w:t>
      </w:r>
      <w:proofErr w:type="gramEnd"/>
      <w:r>
        <w:t xml:space="preserve"> </w:t>
      </w:r>
      <w:proofErr w:type="spellStart"/>
      <w:r>
        <w:t>i</w:t>
      </w:r>
      <w:proofErr w:type="spellEnd"/>
      <w:r>
        <w:t xml:space="preserve">) scarcity of the human resource sought; ii) duration of the contract; iii) and the expected productivity of the worker. One problem is that the latter is not independent of the type of occupation or even the characteristics of the firm. This </w:t>
      </w:r>
      <w:r w:rsidRPr="00E87B66">
        <w:t>means that employers value differently the possibility of recruiting internationally according not only to needs but also to the type of job. This system will thus be biased towards the highly skilled and higher-wage occupations. One way to circumvent this difficulty would consist in establishing sub-quotas by occupations or skill levels, but this would only complicate matters and aggravate</w:t>
      </w:r>
      <w:r>
        <w:t xml:space="preserve"> the above-mentioned problem with regard to the adjustment of supply to demand.</w:t>
      </w:r>
    </w:p>
    <w:p w:rsidR="00EC4627" w:rsidRDefault="00EC4627" w:rsidP="00EC4627">
      <w:r w:rsidRPr="00834CAF">
        <w:rPr>
          <w:rStyle w:val="StyleUnderline"/>
        </w:rPr>
        <w:t>The recruitment cost which the employer is willing to pay will vary with the duration of the contract.</w:t>
      </w:r>
      <w:r>
        <w:t xml:space="preserve"> The longer the latter, the more the employer will be willing to pay for recruiting a foreign worker. This means that, </w:t>
      </w:r>
      <w:r w:rsidRPr="007E4B6A">
        <w:rPr>
          <w:rStyle w:val="StyleUnderline"/>
        </w:rPr>
        <w:t>unless the work permit is for a fixed duration and renewal is also on sale, the auction system will fail to address short-term needs and may even act as a disincentive to invest in training in order to meet longer term needs</w:t>
      </w:r>
      <w:r>
        <w:t xml:space="preserve">. One argument sometimes mentioned to support the auction system is the fact that it could help to reduce the administrative burden for managing </w:t>
      </w:r>
      <w:proofErr w:type="spellStart"/>
      <w:r>
        <w:t>labour</w:t>
      </w:r>
      <w:proofErr w:type="spellEnd"/>
      <w:r>
        <w:t xml:space="preserve"> migration. In particular, it would help get rid of </w:t>
      </w:r>
      <w:proofErr w:type="spellStart"/>
      <w:r>
        <w:t>labour</w:t>
      </w:r>
      <w:proofErr w:type="spellEnd"/>
      <w:r>
        <w:t xml:space="preserve"> market tests and shortage occupation lists, provided that the reservation price (</w:t>
      </w:r>
      <w:proofErr w:type="spellStart"/>
      <w:r>
        <w:t>ie</w:t>
      </w:r>
      <w:proofErr w:type="spellEnd"/>
      <w:r>
        <w:t xml:space="preserve">. the minimum price below which work permits are not sold) is high enough to make sure that, all else being equal, employers prefer to recruit locally rather than internationally. A posted-price selling model, based on such a reservation price would, however, have identical properties in terms of reducing administrative procedures, but it would certainly yield less money. Portability is also an issue. Employers who have bid for a work permit expect to have a worker who cannot change employer, which may contradict </w:t>
      </w:r>
      <w:proofErr w:type="spellStart"/>
      <w:r>
        <w:t>labour</w:t>
      </w:r>
      <w:proofErr w:type="spellEnd"/>
      <w:r>
        <w:t xml:space="preserve"> law in some countries or make the employee more vulnerable to exploitation. Solutions to this, such as giving the employer the right to resell the work permit (and therefore the worker!1) or give a buy-out option to the worker, present additional problems.</w:t>
      </w:r>
    </w:p>
    <w:p w:rsidR="00EC4627" w:rsidRDefault="00EC4627" w:rsidP="00EC4627">
      <w:r>
        <w:t>Finally, increasing visa fees may have unwanted effects, especially if the costs are borne by immigrants. For instance, higher migration costs may increase the incentive to overstay, especially for temporary or seasonal migration.</w:t>
      </w:r>
    </w:p>
    <w:p w:rsidR="00EC4627" w:rsidRDefault="00EC4627" w:rsidP="00EC4627">
      <w:r>
        <w:t xml:space="preserve">All in all, </w:t>
      </w:r>
      <w:r w:rsidRPr="001E42D8">
        <w:rPr>
          <w:rStyle w:val="StyleUnderline"/>
        </w:rPr>
        <w:t xml:space="preserve">selling work permits via an auction system would probably squeeze more money out of migration but will share the limitations of quota systems and add critical allocation </w:t>
      </w:r>
      <w:r w:rsidRPr="008C77D2">
        <w:rPr>
          <w:rStyle w:val="StyleUnderline"/>
        </w:rPr>
        <w:t>problems. Because of the artificial constraints (quotas, reservation prices), auctions may not bring true market efficiencies to visa allocation.</w:t>
      </w:r>
      <w:r>
        <w:t xml:space="preserve"> This does not mean that </w:t>
      </w:r>
      <w:proofErr w:type="spellStart"/>
      <w:r>
        <w:t>labour</w:t>
      </w:r>
      <w:proofErr w:type="spellEnd"/>
      <w:r>
        <w:t xml:space="preserve"> migration visa prices could not play a more important role in the management of migration flows. It would be possible, for example, to increase costs of international recruitment above administrative costs in periods of economic slowdown and lower them during expansion periods.</w:t>
      </w:r>
    </w:p>
    <w:p w:rsidR="00EC4627" w:rsidRDefault="00EC4627" w:rsidP="00EC4627"/>
    <w:p w:rsidR="00EC4627" w:rsidRDefault="00EC4627" w:rsidP="00EC4627">
      <w:pPr>
        <w:pStyle w:val="Heading4"/>
      </w:pPr>
      <w:r>
        <w:t xml:space="preserve">Will be an inefficient </w:t>
      </w:r>
      <w:r w:rsidRPr="00B15844">
        <w:rPr>
          <w:u w:val="single"/>
        </w:rPr>
        <w:t>bureaucratic nightmare</w:t>
      </w:r>
      <w:r>
        <w:t xml:space="preserve"> and stacks the deck for large corporations</w:t>
      </w:r>
    </w:p>
    <w:p w:rsidR="00EC4627" w:rsidRDefault="00EC4627" w:rsidP="00EC4627">
      <w:pPr>
        <w:rPr>
          <w:rFonts w:asciiTheme="minorHAnsi" w:hAnsiTheme="minorHAnsi"/>
        </w:rPr>
      </w:pPr>
      <w:proofErr w:type="spellStart"/>
      <w:r w:rsidRPr="00E8654D">
        <w:rPr>
          <w:rStyle w:val="Style13ptBold"/>
        </w:rPr>
        <w:t>Renshon</w:t>
      </w:r>
      <w:proofErr w:type="spellEnd"/>
      <w:r w:rsidRPr="00E8654D">
        <w:rPr>
          <w:rStyle w:val="Style13ptBold"/>
        </w:rPr>
        <w:t>, 10</w:t>
      </w:r>
      <w:r>
        <w:rPr>
          <w:rFonts w:asciiTheme="minorHAnsi" w:hAnsiTheme="minorHAnsi"/>
        </w:rPr>
        <w:t xml:space="preserve"> --- professor of political science, coordinator of the Interdisciplinary Program in the Psychology of Social and Political behavior at the City University of New York Graduate Center and a certified psychoanalyst (9/16/2010, Stanley, “A National Immigration Auction, Part I: A Very Bad Idea,” </w:t>
      </w:r>
      <w:hyperlink r:id="rId10" w:history="1">
        <w:r w:rsidRPr="00B76277">
          <w:rPr>
            <w:rStyle w:val="Hyperlink"/>
            <w:rFonts w:asciiTheme="minorHAnsi" w:hAnsiTheme="minorHAnsi"/>
          </w:rPr>
          <w:t>https://www.cis.org/Renshon/National-Immigration-Auction-Part-I-Very-Bad-Idea</w:t>
        </w:r>
      </w:hyperlink>
      <w:r>
        <w:rPr>
          <w:rFonts w:asciiTheme="minorHAnsi" w:hAnsiTheme="minorHAnsi"/>
        </w:rPr>
        <w:t>, accessed on 6/14/18)</w:t>
      </w:r>
    </w:p>
    <w:p w:rsidR="00EC4627" w:rsidRDefault="00EC4627" w:rsidP="00EC4627">
      <w:pPr>
        <w:rPr>
          <w:rFonts w:asciiTheme="minorHAnsi" w:hAnsiTheme="minorHAnsi"/>
        </w:rPr>
      </w:pPr>
      <w:r>
        <w:rPr>
          <w:rFonts w:asciiTheme="minorHAnsi" w:hAnsiTheme="minorHAnsi"/>
        </w:rPr>
        <w:t xml:space="preserve">The latest conventional wisdom about reforming America's immigration policies takes the form of touting "skill-based immigration." An extreme example in point is a New York Times op-ed this week entitled "Foreign Stimulus." In their proposal, the authors Pia </w:t>
      </w:r>
      <w:proofErr w:type="spellStart"/>
      <w:r w:rsidRPr="00570604">
        <w:rPr>
          <w:rStyle w:val="StyleUnderline"/>
        </w:rPr>
        <w:t>Orrenius</w:t>
      </w:r>
      <w:proofErr w:type="spellEnd"/>
      <w:r w:rsidRPr="00570604">
        <w:rPr>
          <w:rStyle w:val="StyleUnderline"/>
        </w:rPr>
        <w:t xml:space="preserve"> and</w:t>
      </w:r>
      <w:r>
        <w:rPr>
          <w:rFonts w:asciiTheme="minorHAnsi" w:hAnsiTheme="minorHAnsi"/>
        </w:rPr>
        <w:t xml:space="preserve"> Madeline </w:t>
      </w:r>
      <w:proofErr w:type="spellStart"/>
      <w:r w:rsidRPr="00570604">
        <w:rPr>
          <w:rStyle w:val="StyleUnderline"/>
        </w:rPr>
        <w:t>Zavody</w:t>
      </w:r>
      <w:proofErr w:type="spellEnd"/>
      <w:r w:rsidRPr="00570604">
        <w:rPr>
          <w:rStyle w:val="StyleUnderline"/>
        </w:rPr>
        <w:t xml:space="preserve"> argue that our current immigration system be replaced with a national auction for both skilled and unskilled labor</w:t>
      </w:r>
      <w:r>
        <w:rPr>
          <w:rFonts w:asciiTheme="minorHAnsi" w:hAnsiTheme="minorHAnsi"/>
        </w:rPr>
        <w:t>.</w:t>
      </w:r>
    </w:p>
    <w:p w:rsidR="00EC4627" w:rsidRDefault="00EC4627" w:rsidP="00EC4627">
      <w:pPr>
        <w:rPr>
          <w:rFonts w:asciiTheme="minorHAnsi" w:hAnsiTheme="minorHAnsi"/>
        </w:rPr>
      </w:pPr>
      <w:r>
        <w:rPr>
          <w:rFonts w:asciiTheme="minorHAnsi" w:hAnsiTheme="minorHAnsi"/>
        </w:rPr>
        <w:t>As every reader knows, the current system is heavily weighted in favor of the principle of family reunification. As the authors note, "The United States issues about 1.1 million green cards a year and allocates roughly 85 percent to family members of American citizens or legal residents, people seeking humanitarian refuge and 'diversity immigrants,' who come from countries with low rates of immigration to the United States." They don't say it, but the current policy skews the immigration stream into the United States in favor of those groups with the largest and fasting-growing numbers, and that means in practice those groups from Central and South America and Mexico. And many of these persons are not highly skilled or educated.</w:t>
      </w:r>
    </w:p>
    <w:p w:rsidR="00EC4627" w:rsidRDefault="00EC4627" w:rsidP="00EC4627">
      <w:pPr>
        <w:rPr>
          <w:rFonts w:asciiTheme="minorHAnsi" w:hAnsiTheme="minorHAnsi"/>
        </w:rPr>
      </w:pPr>
      <w:r>
        <w:rPr>
          <w:rFonts w:asciiTheme="minorHAnsi" w:hAnsiTheme="minorHAnsi"/>
        </w:rPr>
        <w:t>What the authors do say is that, "No other major Western economy gives such a low priority to employment-based immigration, and for good reason: these immigrants are the most skilled and least likely to be a burden on taxpayers." It's true that other desirable destinations for immigrants – Canada, Great Britain, the EU, Australia, and New Zealand, for instance – all do more to allow immigrants with more education and higher level skills into their counties. And it is true that such immigrants, on balance, are least likely to be a burden on taxpayers. But such policies are not cost-free, and in immigration policy as in life it is better to look (and study) before you leap.</w:t>
      </w:r>
    </w:p>
    <w:p w:rsidR="00EC4627" w:rsidRDefault="00EC4627" w:rsidP="00EC4627">
      <w:pPr>
        <w:rPr>
          <w:rFonts w:asciiTheme="minorHAnsi" w:hAnsiTheme="minorHAnsi"/>
        </w:rPr>
      </w:pPr>
      <w:r>
        <w:rPr>
          <w:rFonts w:asciiTheme="minorHAnsi" w:hAnsiTheme="minorHAnsi"/>
        </w:rPr>
        <w:t xml:space="preserve">While the authors say we should put "Greater emphasis on work-based immigration as part of a coherent immigration process," their proposal belies their caution. They propose that, "Provisional work-based visas, sponsored by employers and valid as long as the holder has a job, should replace green cards as the primary path to legal immigration." (emphasis added) The two key words here are </w:t>
      </w:r>
      <w:proofErr w:type="gramStart"/>
      <w:r>
        <w:rPr>
          <w:rFonts w:asciiTheme="minorHAnsi" w:hAnsiTheme="minorHAnsi"/>
        </w:rPr>
        <w:t>replace</w:t>
      </w:r>
      <w:proofErr w:type="gramEnd"/>
      <w:r>
        <w:rPr>
          <w:rFonts w:asciiTheme="minorHAnsi" w:hAnsiTheme="minorHAnsi"/>
        </w:rPr>
        <w:t xml:space="preserve"> and provisional.</w:t>
      </w:r>
    </w:p>
    <w:p w:rsidR="00EC4627" w:rsidRDefault="00EC4627" w:rsidP="00EC4627">
      <w:pPr>
        <w:rPr>
          <w:rFonts w:asciiTheme="minorHAnsi" w:hAnsiTheme="minorHAnsi"/>
        </w:rPr>
      </w:pPr>
      <w:r>
        <w:rPr>
          <w:rFonts w:asciiTheme="minorHAnsi" w:hAnsiTheme="minorHAnsi"/>
        </w:rPr>
        <w:t xml:space="preserve">"Replace" means just that to the authors. They would essentially do away with the present system and substitute a system in which, "the government should hold regular auctions where companies can bid for permits to bring in foreign workers. Employers would bid highest for the most-valued workers, creating a selection mechanism that wouldn't rely on the judgment of bureaucrats or the paperwork skills of immigration lawyers." The last two words in this sentence are meant to appeal to those who might fantasize about following Shakespeare's advice on the subject in his play Henry VI, but </w:t>
      </w:r>
      <w:r w:rsidRPr="00F86C27">
        <w:rPr>
          <w:rStyle w:val="StyleUnderline"/>
        </w:rPr>
        <w:t>it is naïve to think that turning over immigration decisions over to large corporate interests will negate lawyers' impact or be an improvement</w:t>
      </w:r>
      <w:r>
        <w:rPr>
          <w:rFonts w:asciiTheme="minorHAnsi" w:hAnsiTheme="minorHAnsi"/>
        </w:rPr>
        <w:t>.</w:t>
      </w:r>
    </w:p>
    <w:p w:rsidR="00EC4627" w:rsidRDefault="00EC4627" w:rsidP="00EC4627">
      <w:pPr>
        <w:rPr>
          <w:rFonts w:asciiTheme="minorHAnsi" w:hAnsiTheme="minorHAnsi"/>
        </w:rPr>
      </w:pPr>
      <w:r w:rsidRPr="00D36751">
        <w:rPr>
          <w:rStyle w:val="StyleUnderline"/>
        </w:rPr>
        <w:t>The authors' suggested cure for what ails our immigration system is a yearly national auction</w:t>
      </w:r>
      <w:r>
        <w:rPr>
          <w:rFonts w:asciiTheme="minorHAnsi" w:hAnsiTheme="minorHAnsi"/>
        </w:rPr>
        <w:t xml:space="preserve"> in which "companies would bid for permits to bring in foreign workers." There would be two such auctions each year, </w:t>
      </w:r>
      <w:r w:rsidRPr="00D36751">
        <w:rPr>
          <w:rStyle w:val="StyleUnderline"/>
        </w:rPr>
        <w:t>one for high-skilled immigrants, the other for low-skilled immigrants</w:t>
      </w:r>
      <w:r>
        <w:rPr>
          <w:rFonts w:asciiTheme="minorHAnsi" w:hAnsiTheme="minorHAnsi"/>
        </w:rPr>
        <w:t>.</w:t>
      </w:r>
    </w:p>
    <w:p w:rsidR="00EC4627" w:rsidRDefault="00EC4627" w:rsidP="00EC4627">
      <w:pPr>
        <w:rPr>
          <w:rFonts w:asciiTheme="minorHAnsi" w:hAnsiTheme="minorHAnsi"/>
        </w:rPr>
      </w:pPr>
      <w:r w:rsidRPr="00D36751">
        <w:rPr>
          <w:rStyle w:val="Emphasis"/>
        </w:rPr>
        <w:t>This idea is a recipe for a national logistical nightmare.</w:t>
      </w:r>
      <w:r>
        <w:rPr>
          <w:rFonts w:asciiTheme="minorHAnsi" w:hAnsiTheme="minorHAnsi"/>
        </w:rPr>
        <w:t xml:space="preserve"> </w:t>
      </w:r>
      <w:r w:rsidRPr="00D36751">
        <w:rPr>
          <w:rStyle w:val="StyleUnderline"/>
        </w:rPr>
        <w:t>Think for a moment about what it would take in terms of processing and reviewing applications for just 1,000 individual workers and then consider how that would work with multiple millions applying for at least a million potential auction slots, or more.</w:t>
      </w:r>
      <w:r>
        <w:rPr>
          <w:rFonts w:asciiTheme="minorHAnsi" w:hAnsiTheme="minorHAnsi"/>
        </w:rPr>
        <w:t xml:space="preserve"> No disrespect intended, but </w:t>
      </w:r>
      <w:r w:rsidRPr="00D36751">
        <w:rPr>
          <w:rStyle w:val="StyleUnderline"/>
        </w:rPr>
        <w:t>it's hard to imagine that either government or the thousands of business that might compete are up to the administrative responsibility</w:t>
      </w:r>
      <w:r>
        <w:rPr>
          <w:rFonts w:asciiTheme="minorHAnsi" w:hAnsiTheme="minorHAnsi"/>
        </w:rPr>
        <w:t>.</w:t>
      </w:r>
    </w:p>
    <w:p w:rsidR="00EC4627" w:rsidRDefault="00EC4627" w:rsidP="00EC4627">
      <w:pPr>
        <w:rPr>
          <w:rFonts w:asciiTheme="minorHAnsi" w:hAnsiTheme="minorHAnsi"/>
        </w:rPr>
      </w:pPr>
      <w:r>
        <w:rPr>
          <w:rFonts w:asciiTheme="minorHAnsi" w:hAnsiTheme="minorHAnsi"/>
        </w:rPr>
        <w:t>Within each category of high- or low-skilled immigrants, who would decide who would be admitted? Companies who won the bidding. And how would they "win"? By offering more money.</w:t>
      </w:r>
    </w:p>
    <w:p w:rsidR="00EC4627" w:rsidRDefault="00EC4627" w:rsidP="00EC4627">
      <w:pPr>
        <w:rPr>
          <w:rFonts w:asciiTheme="minorHAnsi" w:hAnsiTheme="minorHAnsi"/>
        </w:rPr>
      </w:pPr>
      <w:r>
        <w:rPr>
          <w:rFonts w:asciiTheme="minorHAnsi" w:hAnsiTheme="minorHAnsi"/>
        </w:rPr>
        <w:t xml:space="preserve">The authors think this is a great ideal to fill federal coffers, but </w:t>
      </w:r>
      <w:r w:rsidRPr="00E3778D">
        <w:rPr>
          <w:rStyle w:val="Emphasis"/>
        </w:rPr>
        <w:t>it</w:t>
      </w:r>
      <w:r>
        <w:rPr>
          <w:rFonts w:asciiTheme="minorHAnsi" w:hAnsiTheme="minorHAnsi"/>
        </w:rPr>
        <w:t xml:space="preserve"> in effect </w:t>
      </w:r>
      <w:r w:rsidRPr="00E3778D">
        <w:rPr>
          <w:rStyle w:val="Emphasis"/>
        </w:rPr>
        <w:t>stacks the deck in favor of larger corporate interests and their particular business needs</w:t>
      </w:r>
      <w:r>
        <w:rPr>
          <w:rFonts w:asciiTheme="minorHAnsi" w:hAnsiTheme="minorHAnsi"/>
        </w:rPr>
        <w:t xml:space="preserve">. </w:t>
      </w:r>
      <w:r w:rsidRPr="00B32AC9">
        <w:rPr>
          <w:rStyle w:val="StyleUnderline"/>
        </w:rPr>
        <w:t xml:space="preserve">On the lower end of the skill spectrum, one wonders which business will be able or interested in bidding for their next </w:t>
      </w:r>
      <w:r w:rsidRPr="009C694C">
        <w:rPr>
          <w:rStyle w:val="StyleUnderline"/>
        </w:rPr>
        <w:t>immigrant employees. Larger restaurant chains or national building developers may get into the bidding, but that new restaurant up the street from you probably won't.</w:t>
      </w:r>
    </w:p>
    <w:p w:rsidR="00EC4627" w:rsidRDefault="00EC4627" w:rsidP="00EC4627">
      <w:pPr>
        <w:rPr>
          <w:rFonts w:asciiTheme="minorHAnsi" w:hAnsiTheme="minorHAnsi"/>
        </w:rPr>
      </w:pPr>
      <w:r>
        <w:rPr>
          <w:rFonts w:asciiTheme="minorHAnsi" w:hAnsiTheme="minorHAnsi"/>
        </w:rPr>
        <w:t>This difficulty is only the tip of the proverbial iceberg. This proposal touts the benefits of what the authors propose while ignoring the fairly obvious and predictable negative consequences.</w:t>
      </w:r>
    </w:p>
    <w:p w:rsidR="00EC4627" w:rsidRDefault="00EC4627" w:rsidP="00EC4627">
      <w:pPr>
        <w:rPr>
          <w:rFonts w:asciiTheme="minorHAnsi" w:hAnsiTheme="minorHAnsi"/>
        </w:rPr>
      </w:pPr>
      <w:r>
        <w:rPr>
          <w:rFonts w:asciiTheme="minorHAnsi" w:hAnsiTheme="minorHAnsi"/>
        </w:rPr>
        <w:t>When those are considered, this proposal turns out to be a very bad idea indeed.</w:t>
      </w:r>
    </w:p>
    <w:p w:rsidR="00EC4627" w:rsidRDefault="00EC4627" w:rsidP="00EC4627">
      <w:pPr>
        <w:rPr>
          <w:rFonts w:asciiTheme="minorHAnsi" w:hAnsiTheme="minorHAnsi"/>
        </w:rPr>
      </w:pPr>
    </w:p>
    <w:p w:rsidR="00EC4627" w:rsidRPr="00E3778D" w:rsidRDefault="00EC4627" w:rsidP="00EC4627"/>
    <w:p w:rsidR="00EC4627" w:rsidRDefault="00EC4627" w:rsidP="005A5F0E">
      <w:pPr>
        <w:pStyle w:val="Heading3"/>
      </w:pPr>
      <w:r>
        <w:t>Economy</w:t>
      </w:r>
    </w:p>
    <w:p w:rsidR="00EC4627" w:rsidRPr="00EC4627" w:rsidRDefault="00EC4627" w:rsidP="00EC4627"/>
    <w:p w:rsidR="00EC4627" w:rsidRDefault="00EC4627" w:rsidP="00EC4627">
      <w:pPr>
        <w:pStyle w:val="Heading4"/>
      </w:pPr>
      <w:r>
        <w:t>Auctions won’t increase competitiveness</w:t>
      </w:r>
    </w:p>
    <w:p w:rsidR="00EC4627" w:rsidRDefault="00EC4627" w:rsidP="00EC4627">
      <w:proofErr w:type="spellStart"/>
      <w:r w:rsidRPr="006378F1">
        <w:rPr>
          <w:rStyle w:val="Style13ptBold"/>
        </w:rPr>
        <w:t>Steinbock</w:t>
      </w:r>
      <w:proofErr w:type="spellEnd"/>
      <w:r w:rsidRPr="006378F1">
        <w:rPr>
          <w:rStyle w:val="Style13ptBold"/>
        </w:rPr>
        <w:t>, 92</w:t>
      </w:r>
      <w:r>
        <w:t xml:space="preserve"> – Professor of Law, University of Toledo (Daniel, Letters to the Editor: `Give Me Your Corrupt, </w:t>
      </w:r>
      <w:proofErr w:type="gramStart"/>
      <w:r>
        <w:t>Yearning</w:t>
      </w:r>
      <w:proofErr w:type="gramEnd"/>
      <w:r>
        <w:t xml:space="preserve"> to Flee Justice', Wall Street Journal, 10/28, </w:t>
      </w:r>
      <w:proofErr w:type="spellStart"/>
      <w:r>
        <w:t>factiva</w:t>
      </w:r>
      <w:proofErr w:type="spellEnd"/>
      <w:r>
        <w:t>)</w:t>
      </w:r>
    </w:p>
    <w:p w:rsidR="00EC4627" w:rsidRDefault="00EC4627" w:rsidP="00EC4627">
      <w:r>
        <w:t>One hesitates to disagree with a newly anointed Nobel laureate in economics, but there appear to be three difficulties with Gary S. Becker's Oct. 14 editorial-page article, "An Open Door for Immigrants -- the Auction," aside from any moral or political objections to putting immigrant visas up for sale.</w:t>
      </w:r>
    </w:p>
    <w:p w:rsidR="00EC4627" w:rsidRDefault="00EC4627" w:rsidP="00EC4627">
      <w:r>
        <w:t>First, while it may be true that earlier immigrants paid an "entry fee" of up to a year's potential earnings in the form of transportation costs to reach these shores, that is not the same as auctioning immigration rights to the highest bidder, just as charging $5 for admission to a movie is far different from auctioning the seats.</w:t>
      </w:r>
    </w:p>
    <w:p w:rsidR="00EC4627" w:rsidRPr="00071BDC" w:rsidRDefault="00EC4627" w:rsidP="00EC4627">
      <w:pPr>
        <w:rPr>
          <w:rStyle w:val="StyleUnderline"/>
        </w:rPr>
      </w:pPr>
      <w:r>
        <w:t xml:space="preserve">Second, Prof. </w:t>
      </w:r>
      <w:r w:rsidRPr="008E7E78">
        <w:rPr>
          <w:rStyle w:val="StyleUnderline"/>
        </w:rPr>
        <w:t>Becker's prediction that successful bidders for immigration visas will be "young, ambitious, energetic and skilled" is at least suspect. They are as likely to be old and corrupt, albeit wealthy.</w:t>
      </w:r>
      <w:r>
        <w:t xml:space="preserve"> </w:t>
      </w:r>
      <w:r w:rsidRPr="004E60B8">
        <w:rPr>
          <w:rStyle w:val="StyleUnderline"/>
        </w:rPr>
        <w:t>Those who have acquired wealth overseas may come not to act as entrepreneurs</w:t>
      </w:r>
      <w:r>
        <w:t xml:space="preserve"> but rather to take advantage of our civil order, rule of law and protection of private property. While they and their money may be here, they may otherwise add little to our national life. </w:t>
      </w:r>
      <w:r w:rsidRPr="00071BDC">
        <w:rPr>
          <w:rStyle w:val="StyleUnderline"/>
        </w:rPr>
        <w:t>The U.S. and other developed countries now serve as havens for capital, some of which has been acquired in exploitative or illegal ways in authoritarian or totalitarian countries.</w:t>
      </w:r>
      <w:r>
        <w:t xml:space="preserve"> Prof. </w:t>
      </w:r>
      <w:r w:rsidRPr="00071BDC">
        <w:rPr>
          <w:rStyle w:val="StyleUnderline"/>
        </w:rPr>
        <w:t xml:space="preserve">Becker's proposal would allow the owners of this capital to follow their cash. In some </w:t>
      </w:r>
      <w:proofErr w:type="gramStart"/>
      <w:r w:rsidRPr="00071BDC">
        <w:rPr>
          <w:rStyle w:val="StyleUnderline"/>
        </w:rPr>
        <w:t>cases</w:t>
      </w:r>
      <w:proofErr w:type="gramEnd"/>
      <w:r w:rsidRPr="00071BDC">
        <w:rPr>
          <w:rStyle w:val="StyleUnderline"/>
        </w:rPr>
        <w:t xml:space="preserve"> they may even immigrate only to put themselves beyond the reach of civil or criminal redress in their native lands.</w:t>
      </w:r>
    </w:p>
    <w:p w:rsidR="00EC4627" w:rsidRDefault="00EC4627" w:rsidP="00EC4627">
      <w:r>
        <w:t xml:space="preserve">Third, </w:t>
      </w:r>
      <w:r w:rsidRPr="006A5807">
        <w:rPr>
          <w:rStyle w:val="StyleUnderline"/>
        </w:rPr>
        <w:t>once immigrants bought their lawful permanent residence they would not be obligated to use it, and thus these purchased "green cards" might, for many, be no more than a form of relocation insurance</w:t>
      </w:r>
      <w:r>
        <w:t xml:space="preserve">. </w:t>
      </w:r>
    </w:p>
    <w:p w:rsidR="00EC4627" w:rsidRDefault="00EC4627" w:rsidP="00EC4627"/>
    <w:p w:rsidR="005A5F0E" w:rsidRDefault="00EC4627" w:rsidP="005A5F0E">
      <w:pPr>
        <w:pStyle w:val="Heading3"/>
      </w:pPr>
      <w:r>
        <w:t>Unpredictable</w:t>
      </w:r>
    </w:p>
    <w:p w:rsidR="005A5F0E" w:rsidRDefault="005A5F0E" w:rsidP="005A5F0E"/>
    <w:p w:rsidR="005A5F0E" w:rsidRPr="00010E9F" w:rsidRDefault="005A5F0E" w:rsidP="005A5F0E">
      <w:pPr>
        <w:pStyle w:val="Heading4"/>
      </w:pPr>
      <w:r>
        <w:t xml:space="preserve">No solvency-auctions are </w:t>
      </w:r>
      <w:proofErr w:type="spellStart"/>
      <w:r>
        <w:t>unpredictabile</w:t>
      </w:r>
      <w:proofErr w:type="spellEnd"/>
      <w:r>
        <w:t xml:space="preserve">-means immigrants won’t </w:t>
      </w:r>
      <w:proofErr w:type="spellStart"/>
      <w:r>
        <w:t>particpate</w:t>
      </w:r>
      <w:proofErr w:type="spellEnd"/>
    </w:p>
    <w:p w:rsidR="005A5F0E" w:rsidRPr="00010E9F" w:rsidRDefault="005A5F0E" w:rsidP="005A5F0E">
      <w:pPr>
        <w:rPr>
          <w:b/>
          <w:sz w:val="24"/>
        </w:rPr>
      </w:pPr>
      <w:r w:rsidRPr="00010E9F">
        <w:rPr>
          <w:b/>
          <w:sz w:val="24"/>
        </w:rPr>
        <w:t>Somerville et al., Senior Policy Analyst at MPI, 2009</w:t>
      </w:r>
    </w:p>
    <w:p w:rsidR="005A5F0E" w:rsidRPr="00010E9F" w:rsidRDefault="005A5F0E" w:rsidP="005A5F0E">
      <w:r w:rsidRPr="00010E9F">
        <w:t xml:space="preserve">(Will, “Talent in the 21st-Century Economy”, 8-4, </w:t>
      </w:r>
      <w:hyperlink r:id="rId11" w:history="1">
        <w:r w:rsidRPr="00010E9F">
          <w:t>www.migrationpolicy.org/transatlantic/Talent.pdf</w:t>
        </w:r>
      </w:hyperlink>
      <w:r w:rsidRPr="00010E9F">
        <w:t xml:space="preserve">, </w:t>
      </w:r>
      <w:proofErr w:type="spellStart"/>
      <w:r>
        <w:t>ldg</w:t>
      </w:r>
      <w:proofErr w:type="spellEnd"/>
      <w:r w:rsidRPr="00010E9F">
        <w:t>)</w:t>
      </w:r>
    </w:p>
    <w:p w:rsidR="005A5F0E" w:rsidRPr="00010E9F" w:rsidRDefault="005A5F0E" w:rsidP="005A5F0E"/>
    <w:p w:rsidR="005A5F0E" w:rsidRDefault="005A5F0E" w:rsidP="005A5F0E">
      <w:pPr>
        <w:rPr>
          <w:sz w:val="16"/>
        </w:rPr>
      </w:pPr>
      <w:r w:rsidRPr="00010E9F">
        <w:rPr>
          <w:u w:val="single"/>
        </w:rPr>
        <w:t xml:space="preserve">The first element, that of </w:t>
      </w:r>
      <w:r w:rsidRPr="00C71DC7">
        <w:rPr>
          <w:highlight w:val="yellow"/>
          <w:u w:val="single"/>
        </w:rPr>
        <w:t>clear</w:t>
      </w:r>
      <w:r w:rsidRPr="00010E9F">
        <w:rPr>
          <w:u w:val="single"/>
        </w:rPr>
        <w:t xml:space="preserve">, fair, and transparently applied </w:t>
      </w:r>
      <w:r w:rsidRPr="00C71DC7">
        <w:rPr>
          <w:highlight w:val="yellow"/>
          <w:u w:val="single"/>
        </w:rPr>
        <w:t>immigration rules, takes the guessing game out of a foreigner’s relationship to the host country</w:t>
      </w:r>
      <w:r w:rsidRPr="00010E9F">
        <w:rPr>
          <w:u w:val="single"/>
        </w:rPr>
        <w:t>’s immigration</w:t>
      </w:r>
      <w:r w:rsidRPr="00010E9F">
        <w:rPr>
          <w:sz w:val="16"/>
        </w:rPr>
        <w:t xml:space="preserve"> system and what (s)he has to do to maintain his/her status. </w:t>
      </w:r>
      <w:r w:rsidRPr="00C71DC7">
        <w:rPr>
          <w:b/>
          <w:bCs/>
          <w:szCs w:val="24"/>
          <w:highlight w:val="yellow"/>
          <w:u w:val="single"/>
        </w:rPr>
        <w:t>The ultimate goal is to have predictable outcomes in all immigration</w:t>
      </w:r>
      <w:r w:rsidRPr="00010E9F">
        <w:rPr>
          <w:b/>
          <w:bCs/>
          <w:szCs w:val="24"/>
          <w:u w:val="single"/>
        </w:rPr>
        <w:t xml:space="preserve">-related </w:t>
      </w:r>
      <w:r w:rsidRPr="00C71DC7">
        <w:rPr>
          <w:b/>
          <w:bCs/>
          <w:szCs w:val="24"/>
          <w:highlight w:val="yellow"/>
          <w:u w:val="single"/>
        </w:rPr>
        <w:t>matters</w:t>
      </w:r>
      <w:r w:rsidRPr="00010E9F">
        <w:rPr>
          <w:b/>
          <w:bCs/>
          <w:szCs w:val="24"/>
          <w:u w:val="single"/>
        </w:rPr>
        <w:t xml:space="preserve">, </w:t>
      </w:r>
      <w:r w:rsidRPr="00C71DC7">
        <w:rPr>
          <w:b/>
          <w:bCs/>
          <w:szCs w:val="24"/>
          <w:highlight w:val="yellow"/>
          <w:u w:val="single"/>
        </w:rPr>
        <w:t>an issue of supreme importance for people who are far away from familiar environments and must learn</w:t>
      </w:r>
      <w:r w:rsidRPr="00010E9F">
        <w:rPr>
          <w:b/>
          <w:bCs/>
          <w:szCs w:val="24"/>
          <w:u w:val="single"/>
        </w:rPr>
        <w:t xml:space="preserve"> to negotiate multiple </w:t>
      </w:r>
      <w:r w:rsidRPr="00C71DC7">
        <w:rPr>
          <w:b/>
          <w:bCs/>
          <w:szCs w:val="24"/>
          <w:highlight w:val="yellow"/>
          <w:u w:val="single"/>
        </w:rPr>
        <w:t>new norms</w:t>
      </w:r>
      <w:r w:rsidRPr="00010E9F">
        <w:rPr>
          <w:sz w:val="16"/>
        </w:rPr>
        <w:t xml:space="preserve">. </w:t>
      </w:r>
      <w:r w:rsidRPr="00010E9F">
        <w:rPr>
          <w:u w:val="single"/>
        </w:rPr>
        <w:t>With immigration “surprises” out of the picture, immigrants know how to behave, what they can plan for, what investments to make, and how to handle unforeseen circumstances, such as an unexpected layoff or a contract or pay dispute</w:t>
      </w:r>
      <w:r w:rsidRPr="00010E9F">
        <w:rPr>
          <w:sz w:val="16"/>
        </w:rPr>
        <w:t xml:space="preserve">. </w:t>
      </w:r>
      <w:r w:rsidRPr="00E67A9E">
        <w:rPr>
          <w:highlight w:val="yellow"/>
          <w:u w:val="single"/>
        </w:rPr>
        <w:t>Considering the power asymmetries</w:t>
      </w:r>
      <w:r w:rsidRPr="00010E9F">
        <w:rPr>
          <w:sz w:val="16"/>
        </w:rPr>
        <w:t xml:space="preserve"> between employer and worker, </w:t>
      </w:r>
      <w:r w:rsidRPr="00E67A9E">
        <w:rPr>
          <w:highlight w:val="yellow"/>
          <w:u w:val="single"/>
        </w:rPr>
        <w:t>knowing one’s</w:t>
      </w:r>
      <w:r w:rsidRPr="00010E9F">
        <w:rPr>
          <w:u w:val="single"/>
        </w:rPr>
        <w:t xml:space="preserve"> immigration </w:t>
      </w:r>
      <w:r w:rsidRPr="00E67A9E">
        <w:rPr>
          <w:highlight w:val="yellow"/>
          <w:u w:val="single"/>
        </w:rPr>
        <w:t>status</w:t>
      </w:r>
      <w:r w:rsidRPr="00010E9F">
        <w:rPr>
          <w:sz w:val="16"/>
        </w:rPr>
        <w:t xml:space="preserve"> rights and being able to exercise them </w:t>
      </w:r>
      <w:r w:rsidRPr="00E67A9E">
        <w:rPr>
          <w:highlight w:val="yellow"/>
          <w:u w:val="single"/>
        </w:rPr>
        <w:t>can make all the difference between a life of uncertainty</w:t>
      </w:r>
      <w:r w:rsidRPr="00010E9F">
        <w:rPr>
          <w:u w:val="single"/>
        </w:rPr>
        <w:t xml:space="preserve"> and fear </w:t>
      </w:r>
      <w:r w:rsidRPr="00E67A9E">
        <w:rPr>
          <w:highlight w:val="yellow"/>
          <w:u w:val="single"/>
        </w:rPr>
        <w:t>and</w:t>
      </w:r>
      <w:r w:rsidRPr="00010E9F">
        <w:rPr>
          <w:u w:val="single"/>
        </w:rPr>
        <w:t xml:space="preserve"> </w:t>
      </w:r>
      <w:r w:rsidRPr="00E67A9E">
        <w:rPr>
          <w:highlight w:val="yellow"/>
          <w:u w:val="single"/>
        </w:rPr>
        <w:t>one</w:t>
      </w:r>
      <w:r w:rsidRPr="00010E9F">
        <w:rPr>
          <w:u w:val="single"/>
        </w:rPr>
        <w:t xml:space="preserve"> </w:t>
      </w:r>
      <w:r w:rsidRPr="00E67A9E">
        <w:rPr>
          <w:highlight w:val="yellow"/>
          <w:u w:val="single"/>
        </w:rPr>
        <w:t>of</w:t>
      </w:r>
      <w:r w:rsidRPr="00010E9F">
        <w:rPr>
          <w:u w:val="single"/>
        </w:rPr>
        <w:t xml:space="preserve"> relative </w:t>
      </w:r>
      <w:r w:rsidRPr="00E67A9E">
        <w:rPr>
          <w:highlight w:val="yellow"/>
          <w:u w:val="single"/>
        </w:rPr>
        <w:t>predictability</w:t>
      </w:r>
      <w:r w:rsidRPr="00010E9F">
        <w:rPr>
          <w:u w:val="single"/>
        </w:rPr>
        <w:t xml:space="preserve"> and rules-based outcomes</w:t>
      </w:r>
      <w:r w:rsidRPr="00010E9F">
        <w:rPr>
          <w:sz w:val="16"/>
        </w:rPr>
        <w:t xml:space="preserve">. In these regards, work visas that offer their holders the security of permanent residence up front are unsurpassed in terms of their value to foreign workers. And this value is irrespective of the individual immigrant’s ultimate decision about settlement and citizenship. </w:t>
      </w:r>
    </w:p>
    <w:p w:rsidR="005A5F0E" w:rsidRDefault="005A5F0E" w:rsidP="005A5F0E"/>
    <w:p w:rsidR="005A5F0E" w:rsidRDefault="005A5F0E" w:rsidP="005A5F0E"/>
    <w:p w:rsidR="005A5F0E" w:rsidRDefault="005A5F0E" w:rsidP="005A5F0E"/>
    <w:p w:rsidR="005A5F0E" w:rsidRDefault="005A5F0E" w:rsidP="005A5F0E"/>
    <w:p w:rsidR="005A5F0E" w:rsidRDefault="005A5F0E" w:rsidP="005A5F0E">
      <w:pPr>
        <w:pStyle w:val="Heading4"/>
      </w:pPr>
      <w:r>
        <w:t>CP’s economically inefficient and gets politicized --- causes business uncertainty</w:t>
      </w:r>
    </w:p>
    <w:p w:rsidR="005A5F0E" w:rsidRPr="00B044AB" w:rsidRDefault="005A5F0E" w:rsidP="005A5F0E">
      <w:pPr>
        <w:rPr>
          <w:b/>
          <w:sz w:val="24"/>
        </w:rPr>
      </w:pPr>
      <w:proofErr w:type="spellStart"/>
      <w:r w:rsidRPr="00B044AB">
        <w:rPr>
          <w:b/>
          <w:sz w:val="24"/>
        </w:rPr>
        <w:t>Kirkegaard</w:t>
      </w:r>
      <w:proofErr w:type="spellEnd"/>
      <w:r w:rsidRPr="00B044AB">
        <w:rPr>
          <w:b/>
          <w:sz w:val="24"/>
        </w:rPr>
        <w:t>, research associate at the Peterson Institute, 2007</w:t>
      </w:r>
    </w:p>
    <w:p w:rsidR="005A5F0E" w:rsidRDefault="005A5F0E" w:rsidP="005A5F0E">
      <w:r>
        <w:t xml:space="preserve">(Jacob, “Welfare Trade-Off , US Software Workers, and Immigration Quotas”, 12-4, </w:t>
      </w:r>
      <w:hyperlink r:id="rId12" w:history="1">
        <w:r w:rsidRPr="00AF42CA">
          <w:rPr>
            <w:rStyle w:val="Hyperlink"/>
          </w:rPr>
          <w:t>http://www.piie.com/publications/chapters_preview/4136/03iie4136.pdf</w:t>
        </w:r>
      </w:hyperlink>
      <w:r>
        <w:t xml:space="preserve">, </w:t>
      </w:r>
      <w:proofErr w:type="spellStart"/>
      <w:r>
        <w:t>ldg</w:t>
      </w:r>
      <w:proofErr w:type="spellEnd"/>
      <w:r>
        <w:t>)</w:t>
      </w:r>
    </w:p>
    <w:p w:rsidR="005A5F0E" w:rsidRPr="00B044AB" w:rsidRDefault="005A5F0E" w:rsidP="005A5F0E"/>
    <w:p w:rsidR="005A5F0E" w:rsidRPr="00B92061" w:rsidRDefault="005A5F0E" w:rsidP="005A5F0E">
      <w:pPr>
        <w:rPr>
          <w:rStyle w:val="StyleUnderline"/>
        </w:rPr>
      </w:pPr>
      <w:r w:rsidRPr="000F09FC">
        <w:rPr>
          <w:rStyle w:val="StyleUnderline"/>
        </w:rPr>
        <w:t>Moreover, the bottleneck of a quota creates adverse incentives and harmful uncertainty for business planning</w:t>
      </w:r>
      <w:r w:rsidRPr="00B92061">
        <w:rPr>
          <w:sz w:val="14"/>
        </w:rPr>
        <w:t>. With the economic future evidently always uncertain, companies that most depend on foreign workers will rationally seek to acquire as many visas under the quota as possible</w:t>
      </w:r>
      <w:proofErr w:type="gramStart"/>
      <w:r w:rsidRPr="00B92061">
        <w:rPr>
          <w:sz w:val="14"/>
        </w:rPr>
        <w:t>—“ visa</w:t>
      </w:r>
      <w:proofErr w:type="gramEnd"/>
      <w:r w:rsidRPr="00B92061">
        <w:rPr>
          <w:sz w:val="14"/>
        </w:rPr>
        <w:t xml:space="preserve"> hoarding” is the rational response to this scarce resource— both to guarantee their own access to foreign high-skilled workers and to deny that access to their competitors. It is </w:t>
      </w:r>
      <w:r w:rsidRPr="000F09FC">
        <w:rPr>
          <w:rStyle w:val="StyleUnderline"/>
        </w:rPr>
        <w:t>therefore no surprise that several Indian (and US) IT-related companies dominate the H-1B program. They simply have the most at stake and the biggest economic interest in acquiring these visas</w:t>
      </w:r>
      <w:r w:rsidRPr="00B92061">
        <w:rPr>
          <w:sz w:val="14"/>
        </w:rPr>
        <w:t xml:space="preserve">. Auction fails --- companies will bring in low-paid </w:t>
      </w:r>
      <w:proofErr w:type="gramStart"/>
      <w:r w:rsidRPr="00B92061">
        <w:rPr>
          <w:sz w:val="14"/>
        </w:rPr>
        <w:t xml:space="preserve">workers  </w:t>
      </w:r>
      <w:r w:rsidRPr="000F09FC">
        <w:rPr>
          <w:rStyle w:val="StyleUnderline"/>
        </w:rPr>
        <w:t>Hence</w:t>
      </w:r>
      <w:proofErr w:type="gramEnd"/>
      <w:r w:rsidRPr="000F09FC">
        <w:rPr>
          <w:rStyle w:val="StyleUnderline"/>
        </w:rPr>
        <w:t xml:space="preserve">, such companies are likely to mobilize substantial economic resources toward this goal. </w:t>
      </w:r>
      <w:r w:rsidRPr="00B92061">
        <w:rPr>
          <w:sz w:val="14"/>
        </w:rPr>
        <w:t xml:space="preserve">Stuart Anderson (2006) in testimony before the US Congress estimated that each H-1B visa today costs up to $5,000 to $6,000, depending on whether employers pay the $1,000 “premium processing fee.” Infosys, the top user of H-1B visas (table 2.3), stated the following in its 2007 20-F filing: In addition, the availability of visas for working in the United States may vary substantially from quarter to quarter. </w:t>
      </w:r>
      <w:r w:rsidRPr="007D492A">
        <w:rPr>
          <w:rStyle w:val="StyleUnderline"/>
        </w:rPr>
        <w:t>Visas for working in the United States may be available during one quarter, but not another, or there may be differences in the number of visas available from one quarter to another. As such, the variable availability of visas may require us to incur significantly higher visa-related expenses in certain quarters when compared to others</w:t>
      </w:r>
      <w:r w:rsidRPr="00B92061">
        <w:rPr>
          <w:sz w:val="14"/>
        </w:rPr>
        <w:t xml:space="preserve">. For example, we incurred $11.0 million in costs for visas in the three months ended June 30, 2006, compared to $3.0 million for the three months ended March 31, 2006. Such </w:t>
      </w:r>
      <w:r w:rsidRPr="00557DCC">
        <w:rPr>
          <w:rStyle w:val="StyleUnderline"/>
        </w:rPr>
        <w:t>fluctuations</w:t>
      </w:r>
      <w:r w:rsidRPr="00B92061">
        <w:rPr>
          <w:sz w:val="14"/>
        </w:rPr>
        <w:t xml:space="preserve"> </w:t>
      </w:r>
      <w:r w:rsidRPr="00557DCC">
        <w:rPr>
          <w:rStyle w:val="StyleUnderline"/>
        </w:rPr>
        <w:t>may affect</w:t>
      </w:r>
      <w:r w:rsidRPr="00B92061">
        <w:rPr>
          <w:sz w:val="14"/>
        </w:rPr>
        <w:t xml:space="preserve"> our </w:t>
      </w:r>
      <w:r w:rsidRPr="00557DCC">
        <w:rPr>
          <w:rStyle w:val="StyleUnderline"/>
        </w:rPr>
        <w:t>operating margins and profitability in certain</w:t>
      </w:r>
      <w:r w:rsidRPr="00B92061">
        <w:rPr>
          <w:sz w:val="14"/>
        </w:rPr>
        <w:t xml:space="preserve"> </w:t>
      </w:r>
      <w:r w:rsidRPr="00557DCC">
        <w:rPr>
          <w:rStyle w:val="StyleUnderline"/>
        </w:rPr>
        <w:t>quarters</w:t>
      </w:r>
      <w:r w:rsidRPr="00B92061">
        <w:rPr>
          <w:sz w:val="14"/>
        </w:rPr>
        <w:t xml:space="preserve"> during a fiscal year.37 With Infosys and likely most other </w:t>
      </w:r>
      <w:r w:rsidRPr="00B92061">
        <w:rPr>
          <w:rStyle w:val="StyleUnderline"/>
        </w:rPr>
        <w:t>companies at the top of the H-1B usage list literally spending millions of dollars each quarter on securing these visas</w:t>
      </w:r>
      <w:r w:rsidRPr="00B92061">
        <w:rPr>
          <w:sz w:val="14"/>
        </w:rPr>
        <w:t xml:space="preserve">, potentially interested US </w:t>
      </w:r>
      <w:r w:rsidRPr="00B92061">
        <w:rPr>
          <w:rStyle w:val="StyleUnderline"/>
        </w:rPr>
        <w:t>employers</w:t>
      </w:r>
      <w:r w:rsidRPr="00B92061">
        <w:rPr>
          <w:sz w:val="14"/>
        </w:rPr>
        <w:t xml:space="preserve"> w</w:t>
      </w:r>
      <w:r w:rsidRPr="00B92061">
        <w:rPr>
          <w:rStyle w:val="StyleUnderline"/>
        </w:rPr>
        <w:t xml:space="preserve">ith less financial resources to pay immigration lawyers and fees—such as most US startups and small and medium-sized </w:t>
      </w:r>
      <w:r w:rsidRPr="00B92061">
        <w:rPr>
          <w:sz w:val="14"/>
        </w:rPr>
        <w:t xml:space="preserve">enterprises—are certain to lose out in accessing foreign high-skilled talent. Perversely, one might argue that </w:t>
      </w:r>
      <w:r w:rsidRPr="00B92061">
        <w:rPr>
          <w:rStyle w:val="StyleUnderline"/>
        </w:rPr>
        <w:t xml:space="preserve">an “H-1B auction system” has inadvertently been established such that only those companies with the greatest economic interest in acquiring H-1B workers may do so in reality. In some </w:t>
      </w:r>
      <w:proofErr w:type="gramStart"/>
      <w:r w:rsidRPr="00B92061">
        <w:rPr>
          <w:rStyle w:val="StyleUnderline"/>
        </w:rPr>
        <w:t>respects</w:t>
      </w:r>
      <w:proofErr w:type="gramEnd"/>
      <w:r w:rsidRPr="00B92061">
        <w:rPr>
          <w:rStyle w:val="StyleUnderline"/>
        </w:rPr>
        <w:t xml:space="preserve"> such an implicit H-1B auction system would be economically efficient but begs the question why the US Citizenship and Immigration Service (USCIS) and immigration lawyers should reap the majority of the proceeds from such an auction? </w:t>
      </w:r>
    </w:p>
    <w:p w:rsidR="005A5F0E" w:rsidRDefault="005A5F0E" w:rsidP="005A5F0E"/>
    <w:p w:rsidR="00EC4627" w:rsidRDefault="00EC4627" w:rsidP="00EC4627">
      <w:pPr>
        <w:pStyle w:val="Heading3"/>
      </w:pPr>
      <w:r>
        <w:t>Links to Wages</w:t>
      </w:r>
    </w:p>
    <w:p w:rsidR="00EC4627" w:rsidRDefault="00EC4627" w:rsidP="00EC4627"/>
    <w:p w:rsidR="00EC4627" w:rsidRDefault="00EC4627" w:rsidP="00EC4627">
      <w:pPr>
        <w:pStyle w:val="Heading4"/>
      </w:pPr>
      <w:r>
        <w:t>Auctions will lower wages</w:t>
      </w:r>
    </w:p>
    <w:p w:rsidR="00EC4627" w:rsidRDefault="00EC4627" w:rsidP="00EC4627">
      <w:r w:rsidRPr="005D2220">
        <w:rPr>
          <w:rStyle w:val="Style13ptBold"/>
        </w:rPr>
        <w:t>The Economist, 10</w:t>
      </w:r>
      <w:r>
        <w:t xml:space="preserve"> (“The price of entry,” 6/26, </w:t>
      </w:r>
      <w:proofErr w:type="spellStart"/>
      <w:r>
        <w:t>factiva</w:t>
      </w:r>
      <w:proofErr w:type="spellEnd"/>
      <w:r>
        <w:t>)</w:t>
      </w:r>
    </w:p>
    <w:p w:rsidR="00EC4627" w:rsidRDefault="00EC4627" w:rsidP="00EC4627">
      <w:r>
        <w:t xml:space="preserve">Even if employers do not resort to the tactics used by Caribbean sugar-plantation owners, </w:t>
      </w:r>
      <w:proofErr w:type="spellStart"/>
      <w:r>
        <w:t>Abhijit</w:t>
      </w:r>
      <w:proofErr w:type="spellEnd"/>
      <w:r>
        <w:t xml:space="preserve"> Banerjee of the Massachusetts Institute of Technology thinks the system would still have problems. </w:t>
      </w:r>
      <w:r w:rsidRPr="007B6B5A">
        <w:rPr>
          <w:rStyle w:val="Emphasis"/>
        </w:rPr>
        <w:t>A firm importing a worker under such a scheme would presumably pay him a lower wage than it would pay an equivalent local</w:t>
      </w:r>
      <w:r>
        <w:t xml:space="preserve"> (otherwise why not just hire a native?). </w:t>
      </w:r>
      <w:r w:rsidRPr="007B6B5A">
        <w:rPr>
          <w:rStyle w:val="StyleUnderline"/>
        </w:rPr>
        <w:t>A mutually beneficial contract could be entered into, since the worker would still make more than at home. But having arrived the immigrant’s best option would be to get fired</w:t>
      </w:r>
      <w:r>
        <w:t xml:space="preserve"> (perhaps by not working) </w:t>
      </w:r>
      <w:r w:rsidRPr="007B6B5A">
        <w:rPr>
          <w:rStyle w:val="StyleUnderline"/>
        </w:rPr>
        <w:t xml:space="preserve">and get a new job at the market wage. To prevent this, the employer would need to threaten the worker with things like deportation. </w:t>
      </w:r>
      <w:r w:rsidRPr="007B6B5A">
        <w:rPr>
          <w:rStyle w:val="Emphasis"/>
        </w:rPr>
        <w:t>The very existence of such a threat would allow the employer to reduce wages further.</w:t>
      </w:r>
    </w:p>
    <w:p w:rsidR="00EC4627" w:rsidRPr="005D2220" w:rsidRDefault="00EC4627" w:rsidP="00EC4627"/>
    <w:p w:rsidR="00EC4627" w:rsidRPr="005A5F0E" w:rsidRDefault="00EC4627" w:rsidP="00EC4627"/>
    <w:p w:rsidR="00EC4627" w:rsidRDefault="00EC4627" w:rsidP="00EC4627">
      <w:pPr>
        <w:pStyle w:val="Heading3"/>
      </w:pPr>
      <w:r>
        <w:t>Links to Politics</w:t>
      </w:r>
    </w:p>
    <w:p w:rsidR="00EC4627" w:rsidRDefault="00EC4627" w:rsidP="00EC4627"/>
    <w:p w:rsidR="00EC4627" w:rsidRDefault="00EC4627" w:rsidP="00EC4627">
      <w:pPr>
        <w:pStyle w:val="Heading4"/>
      </w:pPr>
      <w:r w:rsidRPr="00777F98">
        <w:t>Counterplan links to politics- it will be interpreted as selling parts of citizenship- causes backlash</w:t>
      </w:r>
    </w:p>
    <w:p w:rsidR="00EC4627" w:rsidRPr="00777F98" w:rsidRDefault="00EC4627" w:rsidP="00EC4627">
      <w:r>
        <w:t xml:space="preserve">Eleanor </w:t>
      </w:r>
      <w:r w:rsidRPr="00EC4627">
        <w:rPr>
          <w:rStyle w:val="Style13ptBold"/>
        </w:rPr>
        <w:t>Brown 10,</w:t>
      </w:r>
      <w:r>
        <w:t xml:space="preserve"> GWU law professor, “Visa as Property, Visa as Collateral,” https://www.vanderbiltlawreview.org/2011/05/visa-as-property-visa-as-collateral</w:t>
      </w:r>
    </w:p>
    <w:p w:rsidR="00EC4627" w:rsidRDefault="00EC4627" w:rsidP="00EC4627">
      <w:pPr>
        <w:rPr>
          <w:sz w:val="14"/>
        </w:rPr>
      </w:pPr>
      <w:r w:rsidRPr="00777F98">
        <w:rPr>
          <w:sz w:val="14"/>
        </w:rPr>
        <w:t xml:space="preserve">With rare exceptions, </w:t>
      </w:r>
      <w:r w:rsidRPr="00777F98">
        <w:rPr>
          <w:u w:val="single"/>
        </w:rPr>
        <w:t>the official posture of the U.S.</w:t>
      </w:r>
      <w:r w:rsidRPr="00777F98">
        <w:rPr>
          <w:sz w:val="14"/>
        </w:rPr>
        <w:t xml:space="preserve"> government </w:t>
      </w:r>
      <w:r w:rsidRPr="00777F98">
        <w:rPr>
          <w:u w:val="single"/>
        </w:rPr>
        <w:t>is</w:t>
      </w:r>
      <w:r w:rsidRPr="00777F98">
        <w:rPr>
          <w:sz w:val="14"/>
        </w:rPr>
        <w:t xml:space="preserve"> one of </w:t>
      </w:r>
      <w:r w:rsidRPr="00777F98">
        <w:rPr>
          <w:u w:val="single"/>
        </w:rPr>
        <w:t>non-commodification in immigration</w:t>
      </w:r>
      <w:r w:rsidRPr="00777F98">
        <w:rPr>
          <w:sz w:val="14"/>
        </w:rPr>
        <w:t xml:space="preserve">. This is evidenced, in part, by the public pronouncements of immigration policy-makers, and explains why, despite empirical evidence from other countries of the potential benefits of auction systems, both primary and secondary markets for visas have received very little traction in U.S. policy-making circles. Indeed, even in the current global economic crisis, in which other countries have auctioned visas to investors as a mechanism of jump-starting declining sectors of their economies, the United States has remained resistant to such an approach. </w:t>
      </w:r>
      <w:r w:rsidRPr="00777F98">
        <w:rPr>
          <w:u w:val="single"/>
        </w:rPr>
        <w:t>This</w:t>
      </w:r>
      <w:r w:rsidRPr="00777F98">
        <w:rPr>
          <w:sz w:val="14"/>
        </w:rPr>
        <w:t xml:space="preserve"> official </w:t>
      </w:r>
      <w:r w:rsidRPr="00777F98">
        <w:rPr>
          <w:u w:val="single"/>
        </w:rPr>
        <w:t>posture</w:t>
      </w:r>
      <w:r w:rsidRPr="00777F98">
        <w:rPr>
          <w:sz w:val="14"/>
        </w:rPr>
        <w:t xml:space="preserve"> of non-commodification </w:t>
      </w:r>
      <w:r w:rsidRPr="00777F98">
        <w:rPr>
          <w:u w:val="single"/>
        </w:rPr>
        <w:t>coincides with polling data on this issue</w:t>
      </w:r>
      <w:r w:rsidRPr="00777F98">
        <w:rPr>
          <w:sz w:val="14"/>
        </w:rPr>
        <w:t xml:space="preserve">, </w:t>
      </w:r>
      <w:r w:rsidRPr="00777F98">
        <w:rPr>
          <w:u w:val="single"/>
        </w:rPr>
        <w:t xml:space="preserve">which show that </w:t>
      </w:r>
      <w:r w:rsidRPr="00B93894">
        <w:rPr>
          <w:highlight w:val="yellow"/>
          <w:u w:val="single"/>
        </w:rPr>
        <w:t>a majority</w:t>
      </w:r>
      <w:r w:rsidRPr="00777F98">
        <w:rPr>
          <w:u w:val="single"/>
        </w:rPr>
        <w:t xml:space="preserve"> </w:t>
      </w:r>
      <w:r w:rsidRPr="00B93894">
        <w:rPr>
          <w:highlight w:val="yellow"/>
          <w:u w:val="single"/>
        </w:rPr>
        <w:t>of Americans oppose proposals to auction</w:t>
      </w:r>
      <w:r w:rsidRPr="00777F98">
        <w:rPr>
          <w:u w:val="single"/>
        </w:rPr>
        <w:t xml:space="preserve"> visas</w:t>
      </w:r>
      <w:r w:rsidRPr="00777F98">
        <w:rPr>
          <w:sz w:val="14"/>
        </w:rPr>
        <w:t xml:space="preserve">. The rationales offered by the polling data mirror the anti-commodification rationales in the academic literature: </w:t>
      </w:r>
      <w:r w:rsidRPr="00B93894">
        <w:rPr>
          <w:highlight w:val="yellow"/>
          <w:u w:val="single"/>
        </w:rPr>
        <w:t>visas</w:t>
      </w:r>
      <w:r w:rsidRPr="00777F98">
        <w:rPr>
          <w:u w:val="single"/>
        </w:rPr>
        <w:t xml:space="preserve">, to the extent that they signify potential access to citizenship, </w:t>
      </w:r>
      <w:r w:rsidRPr="00B93894">
        <w:rPr>
          <w:highlight w:val="yellow"/>
          <w:u w:val="single"/>
        </w:rPr>
        <w:t>are</w:t>
      </w:r>
      <w:r w:rsidRPr="00777F98">
        <w:rPr>
          <w:u w:val="single"/>
        </w:rPr>
        <w:t xml:space="preserve"> </w:t>
      </w:r>
      <w:r w:rsidRPr="00B93894">
        <w:rPr>
          <w:highlight w:val="yellow"/>
          <w:u w:val="single"/>
        </w:rPr>
        <w:t>understood</w:t>
      </w:r>
      <w:r w:rsidRPr="00777F98">
        <w:rPr>
          <w:u w:val="single"/>
        </w:rPr>
        <w:t xml:space="preserve"> by Americans </w:t>
      </w:r>
      <w:r w:rsidRPr="00B93894">
        <w:rPr>
          <w:highlight w:val="yellow"/>
          <w:u w:val="single"/>
        </w:rPr>
        <w:t>to be</w:t>
      </w:r>
      <w:r w:rsidRPr="00777F98">
        <w:rPr>
          <w:sz w:val="14"/>
        </w:rPr>
        <w:t xml:space="preserve"> quintessentially </w:t>
      </w:r>
      <w:r w:rsidRPr="00B93894">
        <w:rPr>
          <w:highlight w:val="yellow"/>
          <w:u w:val="single"/>
        </w:rPr>
        <w:t>public assets</w:t>
      </w:r>
      <w:r w:rsidRPr="00777F98">
        <w:rPr>
          <w:sz w:val="14"/>
        </w:rPr>
        <w:t xml:space="preserve">, in part because even if visas only allow temporary affiliation, many applicants overstay and later receive amnesties that permit them to become citizens. Thus, the receipt of a visa often signifies the first stage on a path to citizenship, and for this reason, </w:t>
      </w:r>
      <w:r w:rsidRPr="00777F98">
        <w:rPr>
          <w:u w:val="single"/>
        </w:rPr>
        <w:t>selling visas often is</w:t>
      </w:r>
      <w:r w:rsidRPr="00777F98">
        <w:rPr>
          <w:sz w:val="14"/>
        </w:rPr>
        <w:t xml:space="preserve"> </w:t>
      </w:r>
      <w:r w:rsidRPr="00777F98">
        <w:rPr>
          <w:u w:val="single"/>
        </w:rPr>
        <w:t>equated with selling access to a</w:t>
      </w:r>
      <w:r w:rsidRPr="00777F98">
        <w:rPr>
          <w:sz w:val="14"/>
        </w:rPr>
        <w:t xml:space="preserve"> quintessentially </w:t>
      </w:r>
      <w:r w:rsidRPr="00777F98">
        <w:rPr>
          <w:u w:val="single"/>
        </w:rPr>
        <w:t>public asset</w:t>
      </w:r>
      <w:r w:rsidRPr="00777F98">
        <w:rPr>
          <w:sz w:val="14"/>
        </w:rPr>
        <w:t xml:space="preserve">. Indeed, visas might even be referred to as “public goods,” although this is clearly an unconventional utilization of the term. Analysts who have studied polling data suggest that </w:t>
      </w:r>
      <w:r w:rsidRPr="00777F98">
        <w:rPr>
          <w:u w:val="single"/>
        </w:rPr>
        <w:t xml:space="preserve">the public’s </w:t>
      </w:r>
      <w:r w:rsidRPr="00B93894">
        <w:rPr>
          <w:highlight w:val="yellow"/>
          <w:u w:val="single"/>
        </w:rPr>
        <w:t>resistance</w:t>
      </w:r>
      <w:r w:rsidRPr="00777F98">
        <w:rPr>
          <w:u w:val="single"/>
        </w:rPr>
        <w:t xml:space="preserve"> to commoditizing visas </w:t>
      </w:r>
      <w:r w:rsidRPr="00B93894">
        <w:rPr>
          <w:highlight w:val="yellow"/>
          <w:u w:val="single"/>
        </w:rPr>
        <w:t>arises</w:t>
      </w:r>
      <w:r w:rsidRPr="00777F98">
        <w:rPr>
          <w:sz w:val="14"/>
        </w:rPr>
        <w:t xml:space="preserve"> in part </w:t>
      </w:r>
      <w:r w:rsidRPr="00B93894">
        <w:rPr>
          <w:highlight w:val="yellow"/>
          <w:u w:val="single"/>
        </w:rPr>
        <w:t>from</w:t>
      </w:r>
      <w:r w:rsidRPr="00777F98">
        <w:rPr>
          <w:sz w:val="14"/>
        </w:rPr>
        <w:t xml:space="preserve"> what students of cultural cognition and behavioral economics have called </w:t>
      </w:r>
      <w:r w:rsidRPr="00B93894">
        <w:rPr>
          <w:highlight w:val="yellow"/>
          <w:u w:val="single"/>
        </w:rPr>
        <w:t>a “framing problem</w:t>
      </w:r>
      <w:r w:rsidRPr="00777F98">
        <w:rPr>
          <w:sz w:val="14"/>
        </w:rPr>
        <w:t xml:space="preserve">.” Thus, </w:t>
      </w:r>
      <w:r w:rsidRPr="00777F98">
        <w:rPr>
          <w:u w:val="single"/>
        </w:rPr>
        <w:t>even when confronted with evidence demonstrating the potential value of auctions in resolving immigration dilemmas, social-psychological processes lead individuals to assimilate evidence in a manner that is consistent with pre-existing cultural frames that are dominant in the political marketplace.</w:t>
      </w:r>
      <w:r w:rsidRPr="00777F98">
        <w:rPr>
          <w:sz w:val="14"/>
          <w:u w:val="single"/>
        </w:rPr>
        <w:t xml:space="preserve"> </w:t>
      </w:r>
      <w:r w:rsidRPr="00B93894">
        <w:rPr>
          <w:b/>
          <w:highlight w:val="yellow"/>
          <w:u w:val="single"/>
        </w:rPr>
        <w:t>These cultural frames are hostile to a market-based approach in the context</w:t>
      </w:r>
      <w:r w:rsidRPr="00B93894">
        <w:rPr>
          <w:b/>
          <w:sz w:val="14"/>
          <w:highlight w:val="yellow"/>
          <w:u w:val="single"/>
        </w:rPr>
        <w:t xml:space="preserve"> </w:t>
      </w:r>
      <w:r w:rsidRPr="00B93894">
        <w:rPr>
          <w:b/>
          <w:highlight w:val="yellow"/>
          <w:u w:val="single"/>
        </w:rPr>
        <w:t>of immigration</w:t>
      </w:r>
      <w:r w:rsidRPr="00B93894">
        <w:rPr>
          <w:sz w:val="14"/>
          <w:highlight w:val="yellow"/>
        </w:rPr>
        <w:t xml:space="preserve"> </w:t>
      </w:r>
      <w:r w:rsidRPr="00B93894">
        <w:rPr>
          <w:highlight w:val="yellow"/>
          <w:u w:val="single"/>
        </w:rPr>
        <w:t>and thus the average American voter appears unlikely to be comfortable with the notion</w:t>
      </w:r>
      <w:r w:rsidRPr="00777F98">
        <w:rPr>
          <w:u w:val="single"/>
        </w:rPr>
        <w:t xml:space="preserve"> of utilizing the market as a primary method of visa allocation. </w:t>
      </w:r>
      <w:r w:rsidRPr="00777F98">
        <w:rPr>
          <w:sz w:val="14"/>
        </w:rPr>
        <w:t xml:space="preserve"> </w:t>
      </w:r>
    </w:p>
    <w:p w:rsidR="00EC4627" w:rsidRDefault="00EC4627" w:rsidP="00EC4627"/>
    <w:p w:rsidR="00EC4627" w:rsidRDefault="00EC4627" w:rsidP="00EC4627"/>
    <w:p w:rsidR="00EC4627" w:rsidRDefault="00EC4627" w:rsidP="00EC4627">
      <w:pPr>
        <w:pStyle w:val="Heading4"/>
      </w:pPr>
      <w:r>
        <w:t>Auctions link to politics</w:t>
      </w:r>
    </w:p>
    <w:p w:rsidR="00EC4627" w:rsidRPr="00445365" w:rsidRDefault="00EC4627" w:rsidP="00EC4627">
      <w:r w:rsidRPr="00445365">
        <w:t xml:space="preserve">Peter H. </w:t>
      </w:r>
      <w:proofErr w:type="spellStart"/>
      <w:r w:rsidRPr="00445365">
        <w:rPr>
          <w:rStyle w:val="Style13ptBold"/>
        </w:rPr>
        <w:t>Schuck</w:t>
      </w:r>
      <w:proofErr w:type="spellEnd"/>
      <w:r w:rsidRPr="00445365">
        <w:rPr>
          <w:rStyle w:val="Style13ptBold"/>
        </w:rPr>
        <w:t xml:space="preserve"> </w:t>
      </w:r>
      <w:r w:rsidRPr="00445365">
        <w:t>20</w:t>
      </w:r>
      <w:r w:rsidRPr="00445365">
        <w:rPr>
          <w:rStyle w:val="Style13ptBold"/>
        </w:rPr>
        <w:t>08</w:t>
      </w:r>
      <w:r w:rsidRPr="00445365">
        <w:t xml:space="preserve">, (Peter H. </w:t>
      </w:r>
      <w:proofErr w:type="spellStart"/>
      <w:r w:rsidRPr="00445365">
        <w:t>Schuck</w:t>
      </w:r>
      <w:proofErr w:type="spellEnd"/>
      <w:r w:rsidRPr="00445365">
        <w:t xml:space="preserve"> is the Simeon E. Baldwin Professor of Law Emeritus at Yale University. His major fields of teaching and research are law and public policy; tort law; immigration, citizenship, and refugee law; groups, diversity, and law; and administrative law. He has written on a broad range of other public policy topics.), 1-1-2008, "The Morality of Immigration Policy", Yale Law School Legal Scholarship Repository 45 San Diego L. Rev. 870 2008, http://digitalcommons.law.yale.edu/cgi/viewcontent.cgi?article=2653&amp;context=fss_papers, TJ-TD</w:t>
      </w:r>
    </w:p>
    <w:p w:rsidR="00EC4627" w:rsidRPr="00EC4627" w:rsidRDefault="00EC4627" w:rsidP="00EC4627">
      <w:pPr>
        <w:rPr>
          <w:sz w:val="14"/>
        </w:rPr>
      </w:pPr>
      <w:r w:rsidRPr="00EC4627">
        <w:rPr>
          <w:sz w:val="14"/>
        </w:rPr>
        <w:t>To address ability-to-pay constraints or other fairness concerns, the government might subsidize or partly finance the bids of productive workers who for good reasons cannot fully finance their own. Moreover, fairness concerns must answer the compared with what question. One must compare any perceived unfairness of this auction scheme with the existing system, which favors workers who are in the United States already, often illegally, and who can get employer sponsors and lawyers to navigate the immigration and labor bureaucracies on their behalf. If the auctioned visas were added to the existing ones, no one in line would be worse off and those who have been waiting for visas might be better off.</w:t>
      </w:r>
      <w:r w:rsidRPr="00EC4627">
        <w:rPr>
          <w:sz w:val="14"/>
        </w:rPr>
        <w:t xml:space="preserve"> </w:t>
      </w:r>
      <w:r w:rsidRPr="000E294F">
        <w:rPr>
          <w:rStyle w:val="Emphasis"/>
        </w:rPr>
        <w:t>Any auction proposal</w:t>
      </w:r>
      <w:r w:rsidRPr="00EC4627">
        <w:rPr>
          <w:sz w:val="14"/>
        </w:rPr>
        <w:t xml:space="preserve">, of course, </w:t>
      </w:r>
      <w:r w:rsidRPr="000E294F">
        <w:rPr>
          <w:rStyle w:val="Emphasis"/>
        </w:rPr>
        <w:t>will face strong political and ideological objections</w:t>
      </w:r>
      <w:r w:rsidRPr="00EC4627">
        <w:rPr>
          <w:sz w:val="14"/>
        </w:rPr>
        <w:t xml:space="preserve">. </w:t>
      </w:r>
      <w:r w:rsidRPr="000E294F">
        <w:rPr>
          <w:rStyle w:val="StyleUnderline"/>
        </w:rPr>
        <w:t>Opponents will disparage it as allowing people to buy their way into the United States, which is thought to be anathema to our traditions, and to do so when close family members of U.S. residents must wait for years to rejoin them here</w:t>
      </w:r>
      <w:r w:rsidRPr="00EC4627">
        <w:rPr>
          <w:sz w:val="14"/>
        </w:rPr>
        <w:t xml:space="preserve">. </w:t>
      </w:r>
      <w:r w:rsidRPr="000E294F">
        <w:rPr>
          <w:rStyle w:val="StyleUnderline"/>
        </w:rPr>
        <w:t>Proponents would respond by pointing to the investor visa program</w:t>
      </w:r>
      <w:r w:rsidRPr="00EC4627">
        <w:rPr>
          <w:sz w:val="14"/>
        </w:rPr>
        <w:t xml:space="preserve">, which already allows people to obtain visas by agreeing to create new jobs in the United States, and by explaining how the existing system actually operates much more unfairly than appears on paper. </w:t>
      </w:r>
      <w:r w:rsidRPr="000E294F">
        <w:rPr>
          <w:rStyle w:val="Emphasis"/>
        </w:rPr>
        <w:t>These defenses of an auction</w:t>
      </w:r>
      <w:r w:rsidRPr="00EC4627">
        <w:rPr>
          <w:sz w:val="14"/>
        </w:rPr>
        <w:t xml:space="preserve">, however, </w:t>
      </w:r>
      <w:r w:rsidRPr="000E294F">
        <w:rPr>
          <w:rStyle w:val="Emphasis"/>
        </w:rPr>
        <w:t>are unlikely to assuage public misgivings</w:t>
      </w:r>
      <w:r w:rsidRPr="00EC4627">
        <w:rPr>
          <w:sz w:val="14"/>
        </w:rPr>
        <w:t xml:space="preserve"> - and perhaps they should not. </w:t>
      </w:r>
      <w:r w:rsidRPr="000E294F">
        <w:rPr>
          <w:rStyle w:val="StyleUnderline"/>
        </w:rPr>
        <w:t>Miss Liberty holding aloft an auctioneer's gavel rather than holding a torch of liberty would be a less inspiring icon.</w:t>
      </w:r>
    </w:p>
    <w:p w:rsidR="00EC4627" w:rsidRDefault="00EC4627" w:rsidP="00EC4627"/>
    <w:p w:rsidR="00EC4627" w:rsidRPr="005A5F0E" w:rsidRDefault="00EC4627" w:rsidP="00EC4627"/>
    <w:p w:rsidR="00EC4627" w:rsidRDefault="00EC4627" w:rsidP="00EC4627">
      <w:pPr>
        <w:pStyle w:val="Heading4"/>
      </w:pPr>
      <w:r>
        <w:t>Canada proves its unpopular</w:t>
      </w:r>
    </w:p>
    <w:p w:rsidR="00EC4627" w:rsidRPr="00445365" w:rsidRDefault="00EC4627" w:rsidP="00EC4627">
      <w:r w:rsidRPr="00445365">
        <w:t xml:space="preserve">Madeline </w:t>
      </w:r>
      <w:proofErr w:type="spellStart"/>
      <w:r w:rsidRPr="00445365">
        <w:rPr>
          <w:rStyle w:val="Style13ptBold"/>
        </w:rPr>
        <w:t>Zavodny</w:t>
      </w:r>
      <w:proofErr w:type="spellEnd"/>
      <w:r w:rsidRPr="00445365">
        <w:t xml:space="preserve"> 20</w:t>
      </w:r>
      <w:r w:rsidRPr="00445365">
        <w:rPr>
          <w:rStyle w:val="Style13ptBold"/>
        </w:rPr>
        <w:t>15</w:t>
      </w:r>
      <w:r w:rsidRPr="00445365">
        <w:t xml:space="preserve">, (Madeline </w:t>
      </w:r>
      <w:proofErr w:type="spellStart"/>
      <w:r w:rsidRPr="00445365">
        <w:t>Zavodny</w:t>
      </w:r>
      <w:proofErr w:type="spellEnd"/>
      <w:r w:rsidRPr="00445365">
        <w:t xml:space="preserve"> is a professor of economics, has a Ph.D. in Economics, and is a research fellow at the Institute for the Study of Labor in Bonn and an adjunct scholar at AEI), November 2015, " Should countries auction immigrant visas?", IZA World of Labor, https://wol.iza.org/uploads/articles/202/pdfs/should-countries-auction-immigrant-visas.pdf, TJ-TD</w:t>
      </w:r>
    </w:p>
    <w:p w:rsidR="00EC4627" w:rsidRDefault="00EC4627" w:rsidP="00EC4627">
      <w:r>
        <w:t>LIMITATIONS AND GAPS</w:t>
      </w:r>
    </w:p>
    <w:p w:rsidR="00EC4627" w:rsidRDefault="00EC4627" w:rsidP="00EC4627">
      <w:r w:rsidRPr="0020540D">
        <w:rPr>
          <w:rStyle w:val="StyleUnderline"/>
        </w:rPr>
        <w:t>To date, no country has auctioned visas, so the real-world success or failure of visa auctions and their short- and long-term effects are unknown.</w:t>
      </w:r>
      <w:r>
        <w:t xml:space="preserve"> Visa auctions are more likely to be successful in countries that admit immigrants primarily on the basis of employment or skills, not family ties or for humanitarian reasons. The potential scope of auctions may be limited in EU countries that have a large share of “free movement” immigrants from other EU countries, unless they greatly increase the number of non-EU immigrants admitted. </w:t>
      </w:r>
      <w:r w:rsidRPr="006B6BCF">
        <w:rPr>
          <w:rStyle w:val="Emphasis"/>
        </w:rPr>
        <w:t>The unpopularity of Canada’s federal investor visa program suggests that auctions may be untenable even in countries that admit immigrants primarily on the basis of skills or employment.</w:t>
      </w:r>
    </w:p>
    <w:p w:rsidR="00EC4627" w:rsidRDefault="00EC4627" w:rsidP="00EC4627"/>
    <w:p w:rsidR="00EC4627" w:rsidRPr="00527593" w:rsidRDefault="00EC4627" w:rsidP="00EC4627"/>
    <w:p w:rsidR="005A5F0E" w:rsidRDefault="00EC4627" w:rsidP="00EC4627">
      <w:pPr>
        <w:pStyle w:val="Heading2"/>
      </w:pPr>
      <w:r>
        <w:t>Commission</w:t>
      </w:r>
    </w:p>
    <w:p w:rsidR="00EC4627" w:rsidRDefault="00EC4627" w:rsidP="00EC4627">
      <w:pPr>
        <w:pStyle w:val="Heading3"/>
      </w:pPr>
      <w:r>
        <w:t>Fails</w:t>
      </w:r>
    </w:p>
    <w:p w:rsidR="00EC4627" w:rsidRDefault="00EC4627" w:rsidP="00EC4627"/>
    <w:p w:rsidR="00EC4627" w:rsidRPr="00EC4627" w:rsidRDefault="00EC4627" w:rsidP="00EC4627"/>
    <w:p w:rsidR="00EC4627" w:rsidRPr="00445365" w:rsidRDefault="00EC4627" w:rsidP="00EC4627">
      <w:pPr>
        <w:pStyle w:val="Heading4"/>
      </w:pPr>
      <w:r w:rsidRPr="00445365">
        <w:t>Bad for the economy – it’s slow and less receptive to economic needs</w:t>
      </w:r>
    </w:p>
    <w:p w:rsidR="00EC4627" w:rsidRPr="00445365" w:rsidRDefault="00EC4627" w:rsidP="00EC4627">
      <w:r w:rsidRPr="00445365">
        <w:t xml:space="preserve">Laura </w:t>
      </w:r>
      <w:proofErr w:type="spellStart"/>
      <w:r w:rsidRPr="00445365">
        <w:rPr>
          <w:rStyle w:val="Style13ptBold"/>
        </w:rPr>
        <w:t>Litvan</w:t>
      </w:r>
      <w:proofErr w:type="spellEnd"/>
      <w:r w:rsidRPr="00445365">
        <w:rPr>
          <w:rStyle w:val="Style13ptBold"/>
        </w:rPr>
        <w:t xml:space="preserve"> 10</w:t>
      </w:r>
      <w:r w:rsidRPr="00445365">
        <w:t>, (Reporter for Bloomberg), 5-24-2010, "Senate Dems to give federal commission say over legal immigrant workers", The Washington Post, http://www.washingtonpost.com/wp-dyn/content/article/2010/05/23/AR2010052304034.html, TJ-TD</w:t>
      </w:r>
    </w:p>
    <w:p w:rsidR="00EC4627" w:rsidRPr="00445365" w:rsidRDefault="00EC4627" w:rsidP="00EC4627"/>
    <w:p w:rsidR="00EC4627" w:rsidRPr="00445365" w:rsidRDefault="00EC4627" w:rsidP="00EC4627">
      <w:pPr>
        <w:rPr>
          <w:rStyle w:val="StyleUnderline"/>
        </w:rPr>
      </w:pPr>
      <w:r w:rsidRPr="00445365">
        <w:rPr>
          <w:sz w:val="16"/>
        </w:rPr>
        <w:t xml:space="preserve">Democrats crafting an overhaul of U.S. immigration laws are bringing a new approach to a long-stalled debate: giving a federal commission some power over the future flow of legal foreign workers.  Senate Democratic leaders are drafting a measure to authorize a commission to recommend levels of employment-based visas and green cards that let immigrants work legally in the United States. The plan would require Congress, in certain cases, to vote when immigrant labor is deemed out of line with demand. Although </w:t>
      </w:r>
      <w:r w:rsidRPr="00445365">
        <w:rPr>
          <w:rStyle w:val="StyleUnderline"/>
        </w:rPr>
        <w:t>the commission would have limited influence over the skilled-immigrant market</w:t>
      </w:r>
      <w:r w:rsidRPr="00445365">
        <w:rPr>
          <w:sz w:val="16"/>
        </w:rPr>
        <w:t xml:space="preserve"> for technology and other industries, it would have a major role in regulating low-skilled foreign labor.  </w:t>
      </w:r>
      <w:r w:rsidRPr="00445365">
        <w:rPr>
          <w:rStyle w:val="StyleUnderline"/>
        </w:rPr>
        <w:t>The idea is another example of lawmakers showing a willingness to relinquish decision-making</w:t>
      </w:r>
      <w:r w:rsidRPr="00445365">
        <w:rPr>
          <w:sz w:val="16"/>
        </w:rPr>
        <w:t xml:space="preserve"> to commissions on issues that include reducing the federal debt, Iraq war policy and curbing Medicare costs.  "It's the ultimate expression for the need for political cover," said Ross Baker, a political science professor at Rutgers University.  It's also an idea that allows the Democrats, who control Congress, to show support for labor unions championing the proposal. </w:t>
      </w:r>
      <w:r w:rsidRPr="00445365">
        <w:rPr>
          <w:rStyle w:val="StyleUnderline"/>
        </w:rPr>
        <w:t>Business groups, however, are concerned the commission would make it more cumbersome to use foreign labor.  "Traditionally, our levels have been set by law, and that's worked for us</w:t>
      </w:r>
      <w:r w:rsidRPr="00445365">
        <w:rPr>
          <w:sz w:val="16"/>
        </w:rPr>
        <w:t xml:space="preserve">," said Ralph Hellman, top lobbyist at the Information Technology Industry Council, which includes Intel and Hewlett-Packard as members. "The commission has a lot of peril in it."  Labor unions say the approach can be flexible enough to satisfy business. Their key goal is a mechanism that helps ensure that use of immigrant labor doesn't rise to levels that hurt U.S. workers, said Ana </w:t>
      </w:r>
      <w:proofErr w:type="spellStart"/>
      <w:r w:rsidRPr="00445365">
        <w:rPr>
          <w:sz w:val="16"/>
        </w:rPr>
        <w:t>Avendaño</w:t>
      </w:r>
      <w:proofErr w:type="spellEnd"/>
      <w:r w:rsidRPr="00445365">
        <w:rPr>
          <w:sz w:val="16"/>
        </w:rPr>
        <w:t xml:space="preserve">, an AFL-CIO official who focuses on immigration policy. "We don't want a detrimental effect on our economy or wages," she said.  Calls for action on immigration-overhaul legislation from Hispanic groups, unions and some lawmakers have increased since passage last month of a measure in Arizona that would require local police to determine the immigration status of anyone suspected of lacking proper documentation. Still, Congress probably won't take up immigration legislation and the commission idea until 2011, after November's elections.  The overhaul measure would secure the U.S.-Mexico border, create a temporary-worker program and forge a path to citizenship for the estimated 11 million people in the country illegally.  The commission idea came from Ray Marshall, Labor Secretary under President Jimmy Carter. The United States needs a nonpartisan panel that would use "rigorous" data analysis in its decisions, Marshall said in an interview.  The commission plan emerged in December, when Rep. Solomon P. Ortiz (D-Tex.) included it in an immigration bill backed by the House's Hispanic and Progressive caucuses. That bill, stalled in the House, would establish a seven-member commission charged with preventing wage depression and job losses for U.S. workers. It would recommend to Congress and the president annual caps on all worker visas. Congress would have to act to prevent the limits from taking effect.  Legislation being drafted by Sen. Charles E. Schumer (D-N.Y.) and Senate Majority Leader Harry M. Reid (D-Nev.) is expected to take a different tack, said a Schumer aide, who spoke on the condition of anonymity. The panel they envision would have a stronger role in deciding immigrant-worker levels in lower-skilled occupations -- such as hotel and restaurant jobs -- than in higher-skilled ones. The commission would issue recommendations for high-skilled worker visas and wage levels, the aide said. For lower-skilled occupations, the commission could declare "emergencies" when it sees an imbalance between foreign-worker supply and demand. A vote in Congress would be required for the panel's recommended immigration levels for these workers.  Employers or industries that hire lower-skilled immigrants could petition the commission for temporary waivers of visa caps, although the commission would first need to determine that it wouldn't be possible to hire U.S. workers for the jobs.  Shawn </w:t>
      </w:r>
      <w:proofErr w:type="spellStart"/>
      <w:r w:rsidRPr="00445365">
        <w:rPr>
          <w:sz w:val="16"/>
        </w:rPr>
        <w:t>McBurney</w:t>
      </w:r>
      <w:proofErr w:type="spellEnd"/>
      <w:r w:rsidRPr="00445365">
        <w:rPr>
          <w:sz w:val="16"/>
        </w:rPr>
        <w:t xml:space="preserve">, a lobbyist with the American Hotel &amp; Lodging Association, said </w:t>
      </w:r>
      <w:r w:rsidRPr="00445365">
        <w:rPr>
          <w:rStyle w:val="StyleUnderline"/>
        </w:rPr>
        <w:t>resorts and hotel chains that rely on seasonal workers probably couldn't get commission approval to hire more foreign workers in a timely manner.  "There's a lot of things a commission really can't do in real time</w:t>
      </w:r>
      <w:r w:rsidRPr="00445365">
        <w:rPr>
          <w:sz w:val="16"/>
        </w:rPr>
        <w:t xml:space="preserve">," said </w:t>
      </w:r>
      <w:proofErr w:type="spellStart"/>
      <w:r w:rsidRPr="00445365">
        <w:rPr>
          <w:sz w:val="16"/>
        </w:rPr>
        <w:t>McBurney</w:t>
      </w:r>
      <w:proofErr w:type="spellEnd"/>
      <w:r w:rsidRPr="00445365">
        <w:rPr>
          <w:sz w:val="16"/>
        </w:rPr>
        <w:t xml:space="preserve">, whose group lobbies for companies such as Best Western International.  Corporations also want the final legislation to ensure that a commission can't mandate flows for highly skilled immigrant labor, said Lynn </w:t>
      </w:r>
      <w:proofErr w:type="spellStart"/>
      <w:r w:rsidRPr="00445365">
        <w:rPr>
          <w:sz w:val="16"/>
        </w:rPr>
        <w:t>Shotwell</w:t>
      </w:r>
      <w:proofErr w:type="spellEnd"/>
      <w:r w:rsidRPr="00445365">
        <w:rPr>
          <w:sz w:val="16"/>
        </w:rPr>
        <w:t>, executive director of the American Council on International Personnel.  In 2000, after a lobbying push by technology companies, such as Microsoft, that are facing worker shortages, Congress approved lifting, for three years, the annual cap on H-1B visas for skilled temporary workers to 195,000 from 65,000. Today, it is back at 65,000.  "</w:t>
      </w:r>
      <w:r w:rsidRPr="00445365">
        <w:rPr>
          <w:rStyle w:val="StyleUnderline"/>
        </w:rPr>
        <w:t>While it's very difficult to get changes through Congress, a commission wouldn't be any more responsive to business</w:t>
      </w:r>
      <w:r w:rsidRPr="00445365">
        <w:rPr>
          <w:sz w:val="16"/>
        </w:rPr>
        <w:t xml:space="preserve">," said </w:t>
      </w:r>
      <w:proofErr w:type="spellStart"/>
      <w:r w:rsidRPr="00445365">
        <w:rPr>
          <w:sz w:val="16"/>
        </w:rPr>
        <w:t>Shotwell</w:t>
      </w:r>
      <w:proofErr w:type="spellEnd"/>
      <w:r w:rsidRPr="00445365">
        <w:rPr>
          <w:sz w:val="16"/>
        </w:rPr>
        <w:t>, whose group includes Amazon.com and Exxon Mobil as members. "</w:t>
      </w:r>
      <w:r w:rsidRPr="00445365">
        <w:rPr>
          <w:rStyle w:val="StyleUnderline"/>
        </w:rPr>
        <w:t>A commission could be even less responsive."</w:t>
      </w:r>
    </w:p>
    <w:p w:rsidR="00EC4627" w:rsidRPr="00445365" w:rsidRDefault="00EC4627" w:rsidP="00EC4627">
      <w:pPr>
        <w:rPr>
          <w:sz w:val="16"/>
        </w:rPr>
      </w:pPr>
    </w:p>
    <w:p w:rsidR="00EC4627" w:rsidRDefault="00EC4627" w:rsidP="00EC4627"/>
    <w:p w:rsidR="00EC4627" w:rsidRDefault="00EC4627" w:rsidP="00EC4627">
      <w:pPr>
        <w:pStyle w:val="Heading4"/>
      </w:pPr>
      <w:r>
        <w:t>Commission doesn’t solve or avoid politics</w:t>
      </w:r>
    </w:p>
    <w:p w:rsidR="00EC4627" w:rsidRPr="00A96F6F" w:rsidRDefault="00EC4627" w:rsidP="00EC4627">
      <w:r w:rsidRPr="00EC4627">
        <w:rPr>
          <w:rStyle w:val="Style13ptBold"/>
        </w:rPr>
        <w:t>ACIP 09</w:t>
      </w:r>
      <w:r>
        <w:t>, American Council on International Personnel, “Examining Proposals to Create a New Commission on Employment-Based Immigration,” 6-18-2009, http://www.immigrationworksusa.org/uploaded/file/ACIP Commission Paper Final.pdf</w:t>
      </w:r>
    </w:p>
    <w:p w:rsidR="00EC4627" w:rsidRDefault="00EC4627" w:rsidP="00EC4627">
      <w:r w:rsidRPr="00AA2BE6">
        <w:rPr>
          <w:u w:val="single"/>
        </w:rPr>
        <w:t xml:space="preserve">The inability of Congress to pass </w:t>
      </w:r>
      <w:r w:rsidRPr="00FD2869">
        <w:rPr>
          <w:sz w:val="14"/>
        </w:rPr>
        <w:t xml:space="preserve">comprehensive </w:t>
      </w:r>
      <w:r w:rsidRPr="00AA2BE6">
        <w:rPr>
          <w:u w:val="single"/>
        </w:rPr>
        <w:t xml:space="preserve">immigration reform </w:t>
      </w:r>
      <w:r w:rsidRPr="00FD2869">
        <w:rPr>
          <w:sz w:val="14"/>
        </w:rPr>
        <w:t xml:space="preserve">legislation in 2006 and 2007 has </w:t>
      </w:r>
      <w:r w:rsidRPr="00AA2BE6">
        <w:rPr>
          <w:u w:val="single"/>
        </w:rPr>
        <w:t xml:space="preserve">led some to propose a </w:t>
      </w:r>
      <w:r w:rsidRPr="00FD2869">
        <w:rPr>
          <w:sz w:val="14"/>
        </w:rPr>
        <w:t xml:space="preserve">radical change to immigration policy in the form of a </w:t>
      </w:r>
      <w:r w:rsidRPr="00AA2BE6">
        <w:rPr>
          <w:u w:val="single"/>
        </w:rPr>
        <w:t>commission to</w:t>
      </w:r>
      <w:r w:rsidRPr="00FD2869">
        <w:rPr>
          <w:sz w:val="14"/>
        </w:rPr>
        <w:t xml:space="preserve"> set and </w:t>
      </w:r>
      <w:r w:rsidRPr="00AA2BE6">
        <w:rPr>
          <w:u w:val="single"/>
        </w:rPr>
        <w:t xml:space="preserve">regulate </w:t>
      </w:r>
      <w:r w:rsidRPr="00FD2869">
        <w:rPr>
          <w:sz w:val="14"/>
        </w:rPr>
        <w:t>the</w:t>
      </w:r>
      <w:r w:rsidRPr="00AA2BE6">
        <w:rPr>
          <w:u w:val="single"/>
        </w:rPr>
        <w:t xml:space="preserve"> annual</w:t>
      </w:r>
      <w:r w:rsidRPr="00FD2869">
        <w:rPr>
          <w:sz w:val="14"/>
        </w:rPr>
        <w:t xml:space="preserve"> </w:t>
      </w:r>
      <w:r w:rsidRPr="00AA2BE6">
        <w:rPr>
          <w:u w:val="single"/>
        </w:rPr>
        <w:t>admission of</w:t>
      </w:r>
      <w:r w:rsidRPr="00FD2869">
        <w:rPr>
          <w:sz w:val="14"/>
        </w:rPr>
        <w:t xml:space="preserve"> low- and high-skilled </w:t>
      </w:r>
      <w:r w:rsidRPr="00AA2BE6">
        <w:rPr>
          <w:u w:val="single"/>
        </w:rPr>
        <w:t>temporary</w:t>
      </w:r>
      <w:r w:rsidRPr="00AA2BE6">
        <w:rPr>
          <w:sz w:val="14"/>
          <w:u w:val="single"/>
        </w:rPr>
        <w:t xml:space="preserve"> </w:t>
      </w:r>
      <w:r w:rsidRPr="00AA2BE6">
        <w:rPr>
          <w:u w:val="single"/>
        </w:rPr>
        <w:t>workers and</w:t>
      </w:r>
      <w:r w:rsidRPr="00FD2869">
        <w:rPr>
          <w:sz w:val="14"/>
        </w:rPr>
        <w:t xml:space="preserve"> employer-sponsored </w:t>
      </w:r>
      <w:r w:rsidRPr="00AA2BE6">
        <w:rPr>
          <w:u w:val="single"/>
        </w:rPr>
        <w:t>immigrants</w:t>
      </w:r>
      <w:r w:rsidRPr="00FD2869">
        <w:rPr>
          <w:sz w:val="14"/>
        </w:rPr>
        <w:t xml:space="preserve"> (green card holders). </w:t>
      </w:r>
      <w:r w:rsidRPr="007A1693">
        <w:rPr>
          <w:u w:val="single"/>
        </w:rPr>
        <w:t>There is no evidence such a</w:t>
      </w:r>
      <w:r w:rsidRPr="007A1693">
        <w:rPr>
          <w:sz w:val="14"/>
          <w:u w:val="single"/>
        </w:rPr>
        <w:t xml:space="preserve"> </w:t>
      </w:r>
      <w:r w:rsidRPr="007A1693">
        <w:rPr>
          <w:u w:val="single"/>
        </w:rPr>
        <w:t>policy change would solve the political problems that prevented immigration reform</w:t>
      </w:r>
      <w:r w:rsidRPr="00FD2869">
        <w:rPr>
          <w:sz w:val="14"/>
        </w:rPr>
        <w:t xml:space="preserve"> legislation </w:t>
      </w:r>
      <w:r w:rsidRPr="007A1693">
        <w:rPr>
          <w:u w:val="single"/>
        </w:rPr>
        <w:t>from becoming law</w:t>
      </w:r>
      <w:r w:rsidRPr="00FD2869">
        <w:rPr>
          <w:sz w:val="14"/>
        </w:rPr>
        <w:t xml:space="preserve"> or that such a commission would be capable of setting appropriate admission levels so U.S. employers can gain access to talent and create more jobs and innovations inside the United States. The main proponents of a commission – the AFL-CIO and Change to Win (endorsing a proposal by Former Secretary of Labor Ray Marshall and the Economic Policy Institute) and the Migration Policy Institute – actually offer diametrically opposite views on what a commission might accomplish. The former seeks to restrict the flow of foreign labor into the United States while the latter hopes to provide greater access.</w:t>
      </w:r>
    </w:p>
    <w:p w:rsidR="00EC4627" w:rsidRDefault="00EC4627" w:rsidP="00EC4627"/>
    <w:p w:rsidR="00EC4627" w:rsidRDefault="00EC4627" w:rsidP="005A5F0E">
      <w:pPr>
        <w:pStyle w:val="Heading3"/>
      </w:pPr>
      <w:r>
        <w:t>Links to Politics</w:t>
      </w:r>
    </w:p>
    <w:p w:rsidR="00EC4627" w:rsidRPr="00EC4627" w:rsidRDefault="00EC4627" w:rsidP="00EC4627"/>
    <w:p w:rsidR="00EC4627" w:rsidRDefault="00EC4627" w:rsidP="00EC4627">
      <w:pPr>
        <w:pStyle w:val="Heading4"/>
      </w:pPr>
      <w:r>
        <w:t xml:space="preserve">Counterplan links to politics- </w:t>
      </w:r>
      <w:proofErr w:type="spellStart"/>
      <w:r>
        <w:t>counteplan</w:t>
      </w:r>
      <w:proofErr w:type="spellEnd"/>
      <w:r>
        <w:t xml:space="preserve"> won’t be perceived as non-political</w:t>
      </w:r>
    </w:p>
    <w:p w:rsidR="00EC4627" w:rsidRDefault="00EC4627" w:rsidP="00EC4627">
      <w:r w:rsidRPr="00092407">
        <w:rPr>
          <w:b/>
          <w:u w:val="single"/>
        </w:rPr>
        <w:t>Anderson</w:t>
      </w:r>
      <w:r w:rsidRPr="00092407">
        <w:t>, National Foundation for American Policy executive director, 20</w:t>
      </w:r>
      <w:r w:rsidRPr="00092407">
        <w:rPr>
          <w:b/>
          <w:u w:val="single"/>
        </w:rPr>
        <w:t>10</w:t>
      </w:r>
      <w:r w:rsidRPr="00092407">
        <w:t xml:space="preserve"> </w:t>
      </w:r>
    </w:p>
    <w:p w:rsidR="00EC4627" w:rsidRDefault="00EC4627" w:rsidP="00EC4627">
      <w:r w:rsidRPr="00092407">
        <w:t>[Stuart, former Executive Associate Commissioner for Policy and Planning and Counselor to the Commissioner at the Immigration and Naturalization Service from August 2001 to January 2003, also- spent four and a half years on Capitol Hill on the Senate Immigration Subcommittee, former Director of Trade and Immigration Studies at the Cato Institute</w:t>
      </w:r>
      <w:r>
        <w:t xml:space="preserve">, </w:t>
      </w:r>
      <w:r w:rsidRPr="00092407">
        <w:rPr>
          <w:i/>
        </w:rPr>
        <w:t>Immigration</w:t>
      </w:r>
      <w:r w:rsidRPr="00092407">
        <w:t xml:space="preserve">, </w:t>
      </w:r>
      <w:proofErr w:type="spellStart"/>
      <w:r w:rsidRPr="00092407">
        <w:t>pg</w:t>
      </w:r>
      <w:proofErr w:type="spellEnd"/>
      <w:r w:rsidRPr="00092407">
        <w:t xml:space="preserve"> 209, google books, accessed 9-12-10, </w:t>
      </w:r>
      <w:proofErr w:type="spellStart"/>
      <w:r w:rsidRPr="00092407">
        <w:t>mss</w:t>
      </w:r>
      <w:proofErr w:type="spellEnd"/>
      <w:r w:rsidRPr="00092407">
        <w:t>]</w:t>
      </w:r>
    </w:p>
    <w:p w:rsidR="00EC4627" w:rsidRDefault="00EC4627" w:rsidP="00EC4627"/>
    <w:p w:rsidR="00EC4627" w:rsidRDefault="00EC4627" w:rsidP="00EC4627">
      <w:r w:rsidRPr="00092407">
        <w:rPr>
          <w:u w:val="single"/>
        </w:rPr>
        <w:t>One argument offered for a commission is it would keep politics out of immigration</w:t>
      </w:r>
      <w:r w:rsidRPr="00092407">
        <w:rPr>
          <w:sz w:val="14"/>
        </w:rPr>
        <w:t xml:space="preserve"> policy. </w:t>
      </w:r>
      <w:r w:rsidRPr="00092407">
        <w:rPr>
          <w:b/>
          <w:u w:val="single"/>
        </w:rPr>
        <w:t>A nonpolitical commission in</w:t>
      </w:r>
      <w:r w:rsidRPr="00092407">
        <w:rPr>
          <w:sz w:val="14"/>
        </w:rPr>
        <w:t xml:space="preserve"> Washington, </w:t>
      </w:r>
      <w:r w:rsidRPr="00092407">
        <w:rPr>
          <w:b/>
          <w:u w:val="single"/>
        </w:rPr>
        <w:t>DC, is an oxymoron</w:t>
      </w:r>
      <w:r w:rsidRPr="00092407">
        <w:rPr>
          <w:sz w:val="14"/>
        </w:rPr>
        <w:t xml:space="preserve">. </w:t>
      </w:r>
      <w:r w:rsidRPr="00092407">
        <w:rPr>
          <w:u w:val="single"/>
        </w:rPr>
        <w:t>Elected officeholders would choose all of the members</w:t>
      </w:r>
      <w:r w:rsidRPr="00092407">
        <w:rPr>
          <w:sz w:val="14"/>
        </w:rPr>
        <w:t xml:space="preserve">. Lobbying from all sides of the issue would move to these commission members. Employers would be forced to go “hat in hand” to ask if the commission could certify certain types of employees, while others will lobby the commission to oppose the entry of any workers. </w:t>
      </w:r>
      <w:r w:rsidRPr="00092407">
        <w:rPr>
          <w:u w:val="single"/>
        </w:rPr>
        <w:t xml:space="preserve">A commission will not end lobbying, but simply shift its focus </w:t>
      </w:r>
      <w:r w:rsidRPr="00092407">
        <w:rPr>
          <w:sz w:val="14"/>
        </w:rPr>
        <w:t>to this new, unelected body of bureaucratic officials.</w:t>
      </w:r>
    </w:p>
    <w:p w:rsidR="00EC4627" w:rsidRDefault="00EC4627" w:rsidP="00EC4627"/>
    <w:p w:rsidR="00EC4627" w:rsidRDefault="00EC4627" w:rsidP="005A5F0E">
      <w:pPr>
        <w:pStyle w:val="Heading3"/>
      </w:pPr>
      <w:r>
        <w:t>Offshoring</w:t>
      </w:r>
    </w:p>
    <w:p w:rsidR="00EC4627" w:rsidRPr="00EC4627" w:rsidRDefault="00EC4627" w:rsidP="00EC4627"/>
    <w:p w:rsidR="00EC4627" w:rsidRDefault="00EC4627" w:rsidP="00EC4627">
      <w:pPr>
        <w:pStyle w:val="Heading4"/>
      </w:pPr>
      <w:r>
        <w:t xml:space="preserve">Commission strategy leads to off-shoring- immediate, </w:t>
      </w:r>
      <w:proofErr w:type="spellStart"/>
      <w:r>
        <w:t>fiated</w:t>
      </w:r>
      <w:proofErr w:type="spellEnd"/>
      <w:r>
        <w:t xml:space="preserve"> nature of the counterplan ensures employers will fear reversals</w:t>
      </w:r>
    </w:p>
    <w:p w:rsidR="00EC4627" w:rsidRPr="00A96F6F" w:rsidRDefault="00EC4627" w:rsidP="00EC4627">
      <w:r w:rsidRPr="00EC4627">
        <w:rPr>
          <w:rStyle w:val="Style13ptBold"/>
        </w:rPr>
        <w:t>ACIP 09</w:t>
      </w:r>
      <w:r>
        <w:t>, American Council on International Personnel, “Examining Proposals to Create a New Commission on Employment-Based Immigration,” 6-18-2009, http://www.immigrationworksusa.org/uploaded/file/ACIP Commission Paper Final.pdf</w:t>
      </w:r>
    </w:p>
    <w:p w:rsidR="00EC4627" w:rsidRPr="00A96F6F" w:rsidRDefault="00EC4627" w:rsidP="00EC4627"/>
    <w:p w:rsidR="00EC4627" w:rsidRPr="00064F70" w:rsidRDefault="00EC4627" w:rsidP="00EC4627">
      <w:pPr>
        <w:rPr>
          <w:u w:val="single"/>
        </w:rPr>
      </w:pPr>
      <w:r>
        <w:t>Both Marshall and MPI envision a commission providing annual adjustments,</w:t>
      </w:r>
      <w:r w:rsidRPr="00064F70">
        <w:rPr>
          <w:sz w:val="14"/>
        </w:rPr>
        <w:t xml:space="preserve"> </w:t>
      </w:r>
      <w:r>
        <w:t>employment-based immigration priorities and quotas. However, even the U.K.’s MAC took</w:t>
      </w:r>
      <w:r w:rsidRPr="00064F70">
        <w:rPr>
          <w:sz w:val="14"/>
        </w:rPr>
        <w:t xml:space="preserve"> </w:t>
      </w:r>
      <w:r>
        <w:t>more than two years to issue their recommendations. To the extent that a commission makes</w:t>
      </w:r>
      <w:r w:rsidRPr="00064F70">
        <w:rPr>
          <w:sz w:val="14"/>
        </w:rPr>
        <w:t xml:space="preserve"> </w:t>
      </w:r>
      <w:r>
        <w:t>timely, predictable and incremental adjustments to the system, it could be a welcome</w:t>
      </w:r>
      <w:r w:rsidRPr="00064F70">
        <w:rPr>
          <w:sz w:val="14"/>
        </w:rPr>
        <w:t xml:space="preserve"> </w:t>
      </w:r>
      <w:r>
        <w:t>development that would enable employers to develop business plans knowing that their</w:t>
      </w:r>
      <w:r w:rsidRPr="00064F70">
        <w:rPr>
          <w:sz w:val="14"/>
        </w:rPr>
        <w:t xml:space="preserve"> </w:t>
      </w:r>
      <w:r>
        <w:t xml:space="preserve">workforce needs will be met. </w:t>
      </w:r>
      <w:r w:rsidRPr="00064F70">
        <w:rPr>
          <w:u w:val="single"/>
        </w:rPr>
        <w:t>If</w:t>
      </w:r>
      <w:r>
        <w:t xml:space="preserve">, however, the </w:t>
      </w:r>
      <w:r w:rsidRPr="00064F70">
        <w:rPr>
          <w:u w:val="single"/>
        </w:rPr>
        <w:t>changes are</w:t>
      </w:r>
      <w:r>
        <w:t xml:space="preserve"> untimely, </w:t>
      </w:r>
      <w:r w:rsidRPr="00064F70">
        <w:rPr>
          <w:u w:val="single"/>
        </w:rPr>
        <w:t xml:space="preserve">unpredictable or </w:t>
      </w:r>
      <w:proofErr w:type="spellStart"/>
      <w:r w:rsidRPr="00064F70">
        <w:rPr>
          <w:u w:val="single"/>
        </w:rPr>
        <w:t>gamechanging</w:t>
      </w:r>
      <w:proofErr w:type="spellEnd"/>
      <w:r w:rsidRPr="00064F70">
        <w:rPr>
          <w:u w:val="single"/>
        </w:rPr>
        <w:t>,</w:t>
      </w:r>
      <w:r w:rsidRPr="00064F70">
        <w:rPr>
          <w:sz w:val="14"/>
          <w:u w:val="single"/>
        </w:rPr>
        <w:t xml:space="preserve"> </w:t>
      </w:r>
      <w:r w:rsidRPr="00064F70">
        <w:rPr>
          <w:u w:val="single"/>
        </w:rPr>
        <w:t>employers will not be able to plan confidently and many will choose to shift work to</w:t>
      </w:r>
      <w:r w:rsidRPr="00064F70">
        <w:rPr>
          <w:sz w:val="14"/>
          <w:u w:val="single"/>
        </w:rPr>
        <w:t xml:space="preserve"> </w:t>
      </w:r>
      <w:r w:rsidRPr="00064F70">
        <w:rPr>
          <w:u w:val="single"/>
        </w:rPr>
        <w:t>other countries that offer more stable and welcoming immigration policies.</w:t>
      </w:r>
    </w:p>
    <w:p w:rsidR="00EC4627" w:rsidRDefault="00EC4627" w:rsidP="00EC4627"/>
    <w:p w:rsidR="00EC4627" w:rsidRDefault="00EC4627" w:rsidP="00EC4627"/>
    <w:p w:rsidR="00EC4627" w:rsidRDefault="00EC4627" w:rsidP="00EC4627">
      <w:pPr>
        <w:pStyle w:val="Heading3"/>
      </w:pPr>
      <w:r>
        <w:t>Congress Blocks</w:t>
      </w:r>
    </w:p>
    <w:p w:rsidR="00EC4627" w:rsidRPr="00EC4627" w:rsidRDefault="00EC4627" w:rsidP="00EC4627"/>
    <w:p w:rsidR="00EC4627" w:rsidRDefault="00EC4627" w:rsidP="00EC4627">
      <w:pPr>
        <w:pStyle w:val="Heading4"/>
      </w:pPr>
      <w:r>
        <w:t>Congress will reject the commission</w:t>
      </w:r>
      <w:bookmarkStart w:id="0" w:name="_GoBack"/>
      <w:bookmarkEnd w:id="0"/>
    </w:p>
    <w:p w:rsidR="00EC4627" w:rsidRDefault="00EC4627" w:rsidP="00EC4627">
      <w:r w:rsidRPr="00697756">
        <w:rPr>
          <w:b/>
          <w:u w:val="single"/>
        </w:rPr>
        <w:t>North</w:t>
      </w:r>
      <w:r w:rsidRPr="00697756">
        <w:t>,</w:t>
      </w:r>
      <w:r w:rsidRPr="00385A54">
        <w:t xml:space="preserve"> former Assistant</w:t>
      </w:r>
      <w:r>
        <w:t xml:space="preserve"> to the U.S. Secretary of Labor, </w:t>
      </w:r>
      <w:r w:rsidRPr="00697756">
        <w:t>August 20</w:t>
      </w:r>
      <w:r w:rsidRPr="00697756">
        <w:rPr>
          <w:b/>
          <w:u w:val="single"/>
        </w:rPr>
        <w:t>10</w:t>
      </w:r>
      <w:r w:rsidRPr="00697756">
        <w:t xml:space="preserve"> </w:t>
      </w:r>
    </w:p>
    <w:p w:rsidR="00EC4627" w:rsidRDefault="00EC4627" w:rsidP="00EC4627">
      <w:r w:rsidRPr="00697756">
        <w:t xml:space="preserve">[David, </w:t>
      </w:r>
      <w:r w:rsidRPr="00385A54">
        <w:t>immigration policy researcher for several decades</w:t>
      </w:r>
      <w:r>
        <w:t xml:space="preserve">, </w:t>
      </w:r>
      <w:r w:rsidRPr="00697756">
        <w:t>"Beware of Indirect Immigration Policy Making," http://www.cis.org/indi</w:t>
      </w:r>
      <w:r>
        <w:t>rect-immigration-policy-making</w:t>
      </w:r>
    </w:p>
    <w:p w:rsidR="00EC4627" w:rsidRPr="00EC4627" w:rsidRDefault="00EC4627" w:rsidP="00EC4627">
      <w:pPr>
        <w:rPr>
          <w:sz w:val="16"/>
        </w:rPr>
      </w:pPr>
      <w:r w:rsidRPr="00877E7D">
        <w:rPr>
          <w:u w:val="single"/>
        </w:rPr>
        <w:t>The least troublesome are those arrangements where the independent commission</w:t>
      </w:r>
      <w:r w:rsidRPr="00EC4627">
        <w:rPr>
          <w:sz w:val="16"/>
        </w:rPr>
        <w:t xml:space="preserve">, either in existence or being proposed, </w:t>
      </w:r>
      <w:r w:rsidRPr="00877E7D">
        <w:rPr>
          <w:u w:val="single"/>
        </w:rPr>
        <w:t>makes recommendations to Congress, and it must act before anything happens</w:t>
      </w:r>
      <w:r w:rsidRPr="00EC4627">
        <w:rPr>
          <w:sz w:val="16"/>
        </w:rPr>
        <w:t xml:space="preserve">. </w:t>
      </w:r>
      <w:r w:rsidRPr="00877E7D">
        <w:rPr>
          <w:u w:val="single"/>
        </w:rPr>
        <w:t>In these instances, while the commission</w:t>
      </w:r>
      <w:r w:rsidRPr="00EC4627">
        <w:rPr>
          <w:sz w:val="16"/>
        </w:rPr>
        <w:t xml:space="preserve"> in question </w:t>
      </w:r>
      <w:r w:rsidRPr="00877E7D">
        <w:rPr>
          <w:u w:val="single"/>
        </w:rPr>
        <w:t>may</w:t>
      </w:r>
      <w:r w:rsidRPr="00EC4627">
        <w:rPr>
          <w:sz w:val="16"/>
        </w:rPr>
        <w:t xml:space="preserve"> well </w:t>
      </w:r>
      <w:r w:rsidRPr="00877E7D">
        <w:rPr>
          <w:u w:val="single"/>
        </w:rPr>
        <w:t>tilt to looser borders</w:t>
      </w:r>
      <w:r w:rsidRPr="00EC4627">
        <w:rPr>
          <w:sz w:val="16"/>
        </w:rPr>
        <w:t xml:space="preserve">, as they usually do, the </w:t>
      </w:r>
      <w:r w:rsidRPr="00877E7D">
        <w:rPr>
          <w:u w:val="single"/>
        </w:rPr>
        <w:t xml:space="preserve">Congress must make a decision. </w:t>
      </w:r>
      <w:r w:rsidRPr="00877E7D">
        <w:rPr>
          <w:b/>
          <w:u w:val="single"/>
        </w:rPr>
        <w:t>And that decision could well be to ignore the proposed change.</w:t>
      </w:r>
    </w:p>
    <w:p w:rsidR="00EC4627" w:rsidRPr="00C808ED" w:rsidRDefault="00EC4627" w:rsidP="00EC4627"/>
    <w:p w:rsidR="00EC4627" w:rsidRDefault="00EC4627" w:rsidP="00EC4627">
      <w:pPr>
        <w:pStyle w:val="Heading4"/>
      </w:pPr>
      <w:r>
        <w:t>Congress will not implement commission recommendations- history proves</w:t>
      </w:r>
    </w:p>
    <w:p w:rsidR="00EC4627" w:rsidRDefault="00EC4627" w:rsidP="00EC4627">
      <w:r w:rsidRPr="00EC4627">
        <w:rPr>
          <w:rStyle w:val="Style13ptBold"/>
        </w:rPr>
        <w:t>ACIP 09</w:t>
      </w:r>
      <w:r>
        <w:t xml:space="preserve">, American Council on International Personnel, “Examining Proposals to Create a New Commission on Employment-Based Immigration,” 6-18-2009, </w:t>
      </w:r>
      <w:hyperlink r:id="rId13" w:history="1">
        <w:r w:rsidRPr="00FC6DCE">
          <w:rPr>
            <w:rStyle w:val="Hyperlink"/>
          </w:rPr>
          <w:t>http://www.immigrationworksusa.org/uploaded/file/ACIP Commission Paper Final.pdf</w:t>
        </w:r>
      </w:hyperlink>
    </w:p>
    <w:p w:rsidR="00EC4627" w:rsidRPr="00EC4627" w:rsidRDefault="00EC4627" w:rsidP="00EC4627">
      <w:pPr>
        <w:rPr>
          <w:sz w:val="14"/>
        </w:rPr>
      </w:pPr>
      <w:r w:rsidRPr="00EC4627">
        <w:rPr>
          <w:sz w:val="14"/>
        </w:rPr>
        <w:t xml:space="preserve">The legal authority of these commissions would be significantly different than previous immigration commissions. Over the past 100 years </w:t>
      </w:r>
      <w:r w:rsidRPr="0092267B">
        <w:rPr>
          <w:u w:val="single"/>
        </w:rPr>
        <w:t xml:space="preserve">Congress </w:t>
      </w:r>
      <w:r w:rsidRPr="00EC4627">
        <w:rPr>
          <w:sz w:val="14"/>
        </w:rPr>
        <w:t xml:space="preserve">has, </w:t>
      </w:r>
      <w:r w:rsidRPr="0092267B">
        <w:rPr>
          <w:u w:val="single"/>
        </w:rPr>
        <w:t>on a number of occasions</w:t>
      </w:r>
      <w:r w:rsidRPr="00EC4627">
        <w:rPr>
          <w:sz w:val="14"/>
        </w:rPr>
        <w:t xml:space="preserve">, </w:t>
      </w:r>
      <w:r w:rsidRPr="0092267B">
        <w:rPr>
          <w:u w:val="single"/>
        </w:rPr>
        <w:t>established commissions to evaluate the state of immigration and issue recommendations.</w:t>
      </w:r>
      <w:r w:rsidRPr="00EC4627">
        <w:rPr>
          <w:sz w:val="14"/>
        </w:rPr>
        <w:t xml:space="preserve"> In each of these cases </w:t>
      </w:r>
      <w:r w:rsidRPr="0092267B">
        <w:rPr>
          <w:u w:val="single"/>
        </w:rPr>
        <w:t>such recommendations represented only advice and did not carry the force</w:t>
      </w:r>
      <w:r w:rsidRPr="0092267B">
        <w:rPr>
          <w:sz w:val="14"/>
          <w:u w:val="single"/>
        </w:rPr>
        <w:t xml:space="preserve"> </w:t>
      </w:r>
      <w:r w:rsidRPr="0092267B">
        <w:rPr>
          <w:u w:val="single"/>
        </w:rPr>
        <w:t>of law absent additional Congressional action</w:t>
      </w:r>
      <w:r w:rsidRPr="00EC4627">
        <w:rPr>
          <w:sz w:val="14"/>
        </w:rPr>
        <w:t xml:space="preserve">. One example is the Select Commission on Immigration and Refugee Policy, chaired by Theodore Hesburgh, which was established by Congress in 1978 and issued its final recommendations in 1981, parts of which were incorporated into the Immigration Reform and Control Act of 1986. Another example is the bipartisan U.S. Commission on Immigration, chaired by the late Barbara Jordan, which was in existence from 1990 to 1997. </w:t>
      </w:r>
      <w:r w:rsidRPr="00C808ED">
        <w:rPr>
          <w:u w:val="single"/>
        </w:rPr>
        <w:t>The Jordan Commission recommended reducing</w:t>
      </w:r>
      <w:r w:rsidRPr="00EC4627">
        <w:rPr>
          <w:sz w:val="14"/>
        </w:rPr>
        <w:t xml:space="preserve"> family, employment-based and refugee </w:t>
      </w:r>
      <w:r w:rsidRPr="00C808ED">
        <w:rPr>
          <w:u w:val="single"/>
        </w:rPr>
        <w:t>admissions</w:t>
      </w:r>
      <w:r w:rsidRPr="00EC4627">
        <w:rPr>
          <w:sz w:val="14"/>
        </w:rPr>
        <w:t xml:space="preserve"> as well adding enormous fees to the employer sponsored green card process. Parts of </w:t>
      </w:r>
      <w:r w:rsidRPr="00C808ED">
        <w:rPr>
          <w:u w:val="single"/>
        </w:rPr>
        <w:t>the</w:t>
      </w:r>
      <w:r w:rsidRPr="00EC4627">
        <w:rPr>
          <w:sz w:val="14"/>
        </w:rPr>
        <w:t xml:space="preserve"> Jordan Commission’s </w:t>
      </w:r>
      <w:r w:rsidRPr="00C808ED">
        <w:rPr>
          <w:u w:val="single"/>
        </w:rPr>
        <w:t>recommendations were</w:t>
      </w:r>
      <w:r w:rsidRPr="00EC4627">
        <w:rPr>
          <w:sz w:val="14"/>
        </w:rPr>
        <w:t xml:space="preserve"> considered but </w:t>
      </w:r>
      <w:r w:rsidRPr="00C808ED">
        <w:rPr>
          <w:u w:val="single"/>
        </w:rPr>
        <w:t>ultimately rejected</w:t>
      </w:r>
      <w:r w:rsidRPr="00EC4627">
        <w:rPr>
          <w:sz w:val="14"/>
        </w:rPr>
        <w:t xml:space="preserve"> by Congress in 1996.</w:t>
      </w:r>
    </w:p>
    <w:p w:rsidR="00EC4627" w:rsidRPr="00877E7D" w:rsidRDefault="00EC4627" w:rsidP="00EC4627">
      <w:pPr>
        <w:rPr>
          <w:b/>
          <w:u w:val="single"/>
        </w:rPr>
      </w:pPr>
    </w:p>
    <w:p w:rsidR="00EC4627" w:rsidRDefault="00EC4627" w:rsidP="00EC4627"/>
    <w:p w:rsidR="00EC4627" w:rsidRPr="00712849" w:rsidRDefault="00EC4627" w:rsidP="00EC4627"/>
    <w:p w:rsidR="00EC4627" w:rsidRDefault="00EC4627" w:rsidP="005A5F0E">
      <w:pPr>
        <w:pStyle w:val="Heading3"/>
      </w:pPr>
      <w:r>
        <w:t>Shortages</w:t>
      </w:r>
    </w:p>
    <w:p w:rsidR="00EC4627" w:rsidRPr="00EC4627" w:rsidRDefault="00EC4627" w:rsidP="00EC4627"/>
    <w:p w:rsidR="00EC4627" w:rsidRDefault="00EC4627" w:rsidP="00EC4627">
      <w:pPr>
        <w:pStyle w:val="Heading4"/>
      </w:pPr>
      <w:r>
        <w:t>Commission strategy will block access to immigrants</w:t>
      </w:r>
    </w:p>
    <w:p w:rsidR="00EC4627" w:rsidRDefault="00EC4627" w:rsidP="00EC4627">
      <w:r w:rsidRPr="00EC4627">
        <w:rPr>
          <w:rStyle w:val="Style13ptBold"/>
        </w:rPr>
        <w:t>ACIP 09</w:t>
      </w:r>
      <w:r>
        <w:t xml:space="preserve">, American Council on International Personnel, “Examining Proposals to Create a New Commission on Employment-Based Immigration,” 6-18-2009, </w:t>
      </w:r>
      <w:hyperlink r:id="rId14" w:history="1">
        <w:r w:rsidRPr="00FC6DCE">
          <w:rPr>
            <w:rStyle w:val="Hyperlink"/>
          </w:rPr>
          <w:t>http://www.immigrationworksusa.org/uploaded/file/ACIP Commission Paper Final.pdf</w:t>
        </w:r>
      </w:hyperlink>
    </w:p>
    <w:p w:rsidR="00EC4627" w:rsidRPr="00EC4627" w:rsidRDefault="00EC4627" w:rsidP="00EC4627">
      <w:pPr>
        <w:rPr>
          <w:sz w:val="12"/>
        </w:rPr>
      </w:pPr>
      <w:r w:rsidRPr="00EC4627">
        <w:rPr>
          <w:sz w:val="12"/>
        </w:rPr>
        <w:t xml:space="preserve">Both proposals leave many questions unanswered, including a clear definition of the mission of a commission, the structure and accountability of a commission and the methodologies by which a commission will determine which mix of labor skills, quotas and policies are in the best interest of the U.S. economy. To date, </w:t>
      </w:r>
      <w:r w:rsidRPr="00FD2869">
        <w:rPr>
          <w:u w:val="single"/>
        </w:rPr>
        <w:t>no one has made the case that a</w:t>
      </w:r>
      <w:r w:rsidRPr="00FD2869">
        <w:rPr>
          <w:sz w:val="14"/>
          <w:u w:val="single"/>
        </w:rPr>
        <w:t xml:space="preserve"> </w:t>
      </w:r>
      <w:r w:rsidRPr="00FD2869">
        <w:rPr>
          <w:u w:val="single"/>
        </w:rPr>
        <w:t>commission would not become a new set of obstacles employers must overcome to hire foreign</w:t>
      </w:r>
      <w:r w:rsidRPr="00FD2869">
        <w:rPr>
          <w:sz w:val="14"/>
          <w:u w:val="single"/>
        </w:rPr>
        <w:t xml:space="preserve"> </w:t>
      </w:r>
      <w:r w:rsidRPr="00FD2869">
        <w:rPr>
          <w:u w:val="single"/>
        </w:rPr>
        <w:t>nationals</w:t>
      </w:r>
      <w:r w:rsidRPr="00EC4627">
        <w:rPr>
          <w:sz w:val="12"/>
        </w:rPr>
        <w:t>. Even worse</w:t>
      </w:r>
      <w:r w:rsidRPr="00FD2869">
        <w:rPr>
          <w:u w:val="single"/>
        </w:rPr>
        <w:t>, a commission could be an irreversible policy change that threatens to</w:t>
      </w:r>
      <w:r w:rsidRPr="00FD2869">
        <w:rPr>
          <w:sz w:val="14"/>
          <w:u w:val="single"/>
        </w:rPr>
        <w:t xml:space="preserve"> </w:t>
      </w:r>
      <w:r w:rsidRPr="00FD2869">
        <w:rPr>
          <w:u w:val="single"/>
        </w:rPr>
        <w:t>end American companies’ access to highly educated professionals</w:t>
      </w:r>
      <w:r w:rsidRPr="00EC4627">
        <w:rPr>
          <w:sz w:val="12"/>
        </w:rPr>
        <w:t>. The commission concept put forward by Marshall would establish an entirely new – and formidable – threshold to be passed before employers could hire foreign workers. Marshall advocates that a commission must find a “certified labor shortage” in an individual’s occupation before one could be admitted on an employer-sponsored temporary visa or green card.</w:t>
      </w:r>
    </w:p>
    <w:p w:rsidR="00EC4627" w:rsidRPr="00712849" w:rsidRDefault="00EC4627" w:rsidP="00EC4627"/>
    <w:p w:rsidR="00EC4627" w:rsidRDefault="00EC4627" w:rsidP="00EC4627"/>
    <w:p w:rsidR="00EC4627" w:rsidRPr="005E68CF" w:rsidRDefault="00EC4627" w:rsidP="00EC4627"/>
    <w:p w:rsidR="00EC4627" w:rsidRPr="00712849" w:rsidRDefault="00EC4627" w:rsidP="00EC4627"/>
    <w:p w:rsidR="00EC4627" w:rsidRDefault="00EC4627" w:rsidP="00EC4627">
      <w:pPr>
        <w:pStyle w:val="Heading4"/>
      </w:pPr>
      <w:r>
        <w:t>Businesses will fear future micro-management</w:t>
      </w:r>
    </w:p>
    <w:p w:rsidR="00EC4627" w:rsidRDefault="00EC4627" w:rsidP="00EC4627">
      <w:r w:rsidRPr="00EC4627">
        <w:rPr>
          <w:rStyle w:val="Style13ptBold"/>
        </w:rPr>
        <w:t>ACIP 09</w:t>
      </w:r>
      <w:r>
        <w:t xml:space="preserve">, American Council on International Personnel, “Examining Proposals to Create a New Commission on Employment-Based Immigration,” 6-18-2009, </w:t>
      </w:r>
      <w:hyperlink r:id="rId15" w:history="1">
        <w:r w:rsidRPr="00FC6DCE">
          <w:rPr>
            <w:rStyle w:val="Hyperlink"/>
          </w:rPr>
          <w:t>http://www.immigrationworksusa.org/uploaded/file/ACIP Commission Paper Final.pdf</w:t>
        </w:r>
      </w:hyperlink>
    </w:p>
    <w:p w:rsidR="00EC4627" w:rsidRPr="00EC4627" w:rsidRDefault="00EC4627" w:rsidP="00EC4627">
      <w:pPr>
        <w:rPr>
          <w:sz w:val="14"/>
        </w:rPr>
      </w:pPr>
      <w:r w:rsidRPr="0043175E">
        <w:rPr>
          <w:b/>
          <w:u w:val="single"/>
        </w:rPr>
        <w:t>Employers would see the most glaring flaw</w:t>
      </w:r>
      <w:r w:rsidRPr="00EC4627">
        <w:rPr>
          <w:sz w:val="14"/>
        </w:rPr>
        <w:t xml:space="preserve"> in these proposals as </w:t>
      </w:r>
      <w:r w:rsidRPr="0043175E">
        <w:rPr>
          <w:u w:val="single"/>
        </w:rPr>
        <w:t>the empowerment of a</w:t>
      </w:r>
      <w:r w:rsidRPr="0043175E">
        <w:rPr>
          <w:sz w:val="14"/>
          <w:u w:val="single"/>
        </w:rPr>
        <w:t xml:space="preserve"> </w:t>
      </w:r>
      <w:r w:rsidRPr="0043175E">
        <w:rPr>
          <w:u w:val="single"/>
        </w:rPr>
        <w:t>small group of people to overrule the hiring decisions of thousands of employers.</w:t>
      </w:r>
      <w:r w:rsidRPr="00EC4627">
        <w:rPr>
          <w:sz w:val="14"/>
        </w:rPr>
        <w:t xml:space="preserve"> </w:t>
      </w:r>
      <w:r w:rsidRPr="0043175E">
        <w:rPr>
          <w:u w:val="single"/>
        </w:rPr>
        <w:t>Any attempt to</w:t>
      </w:r>
      <w:r w:rsidRPr="0043175E">
        <w:rPr>
          <w:sz w:val="14"/>
          <w:u w:val="single"/>
        </w:rPr>
        <w:t xml:space="preserve"> </w:t>
      </w:r>
      <w:r w:rsidRPr="0043175E">
        <w:rPr>
          <w:u w:val="single"/>
        </w:rPr>
        <w:t>micromanage which foreign-born professionals can be hired is likely to be problematic, since</w:t>
      </w:r>
      <w:r w:rsidRPr="0043175E">
        <w:rPr>
          <w:sz w:val="14"/>
          <w:u w:val="single"/>
        </w:rPr>
        <w:t xml:space="preserve"> </w:t>
      </w:r>
      <w:r w:rsidRPr="0043175E">
        <w:rPr>
          <w:u w:val="single"/>
        </w:rPr>
        <w:t>employers do not hire people in the aggregate</w:t>
      </w:r>
      <w:r w:rsidRPr="00EC4627">
        <w:rPr>
          <w:sz w:val="14"/>
        </w:rPr>
        <w:t>, in general or economy wide. Businesses engage in ongoing recruitment that identifies individuals who will enable a company to compete better in the domestic or global economy. No small group of people, regardless of their backgrounds, could know how many of such individuals, or which qualifications, U.S. companies as a whole require in a given year.</w:t>
      </w:r>
    </w:p>
    <w:p w:rsidR="00EC4627" w:rsidRPr="00744B7C" w:rsidRDefault="00EC4627" w:rsidP="00EC4627"/>
    <w:p w:rsidR="00EC4627" w:rsidRPr="00445365" w:rsidRDefault="00EC4627" w:rsidP="00EC4627"/>
    <w:p w:rsidR="00EC4627" w:rsidRPr="005A5F0E" w:rsidRDefault="00EC4627" w:rsidP="00EC4627"/>
    <w:sectPr w:rsidR="00EC4627" w:rsidRPr="005A5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764A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27593"/>
    <w:rsid w:val="00537BD5"/>
    <w:rsid w:val="0057268A"/>
    <w:rsid w:val="005764A0"/>
    <w:rsid w:val="005A5F0E"/>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4627"/>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7E94"/>
  <w15:chartTrackingRefBased/>
  <w15:docId w15:val="{16A9D673-8F17-4001-B864-DDBD989A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64A0"/>
    <w:rPr>
      <w:rFonts w:ascii="Times New Roman" w:hAnsi="Times New Roman" w:cs="Times New Roman"/>
      <w:sz w:val="20"/>
    </w:rPr>
  </w:style>
  <w:style w:type="paragraph" w:styleId="Heading1">
    <w:name w:val="heading 1"/>
    <w:aliases w:val="Pocket"/>
    <w:basedOn w:val="Normal"/>
    <w:next w:val="Normal"/>
    <w:link w:val="Heading1Char"/>
    <w:qFormat/>
    <w:rsid w:val="005764A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64A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64A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5764A0"/>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764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4A0"/>
  </w:style>
  <w:style w:type="character" w:customStyle="1" w:styleId="Heading1Char">
    <w:name w:val="Heading 1 Char"/>
    <w:aliases w:val="Pocket Char"/>
    <w:basedOn w:val="DefaultParagraphFont"/>
    <w:link w:val="Heading1"/>
    <w:rsid w:val="005764A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764A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764A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764A0"/>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5764A0"/>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764A0"/>
    <w:rPr>
      <w:b/>
      <w:bCs/>
      <w:sz w:val="20"/>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5764A0"/>
    <w:rPr>
      <w:b w:val="0"/>
      <w:sz w:val="20"/>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5764A0"/>
    <w:rPr>
      <w:color w:val="auto"/>
      <w:u w:val="none"/>
    </w:rPr>
  </w:style>
  <w:style w:type="character" w:styleId="FollowedHyperlink">
    <w:name w:val="FollowedHyperlink"/>
    <w:basedOn w:val="DefaultParagraphFont"/>
    <w:uiPriority w:val="99"/>
    <w:semiHidden/>
    <w:unhideWhenUsed/>
    <w:rsid w:val="005764A0"/>
    <w:rPr>
      <w:color w:val="auto"/>
      <w:u w:val="none"/>
    </w:rPr>
  </w:style>
  <w:style w:type="paragraph" w:customStyle="1" w:styleId="textbold">
    <w:name w:val="text bold"/>
    <w:basedOn w:val="Normal"/>
    <w:link w:val="Emphasis"/>
    <w:uiPriority w:val="7"/>
    <w:qFormat/>
    <w:rsid w:val="005764A0"/>
    <w:pPr>
      <w:pBdr>
        <w:top w:val="single" w:sz="8" w:space="0" w:color="auto"/>
        <w:left w:val="single" w:sz="8" w:space="0" w:color="auto"/>
        <w:bottom w:val="single" w:sz="8" w:space="0" w:color="auto"/>
        <w:right w:val="single" w:sz="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tecon.com/publications/csAuction.pdf" TargetMode="External"/><Relationship Id="rId13" Type="http://schemas.openxmlformats.org/officeDocument/2006/relationships/hyperlink" Target="http://www.immigrationworksusa.org/uploaded/file/ACIP%20Commission%20Paper%20Final.pdf" TargetMode="External"/><Relationship Id="rId3" Type="http://schemas.openxmlformats.org/officeDocument/2006/relationships/styles" Target="styles.xml"/><Relationship Id="rId7" Type="http://schemas.openxmlformats.org/officeDocument/2006/relationships/hyperlink" Target="https://www.nafsa.org/uploadedFiles/NAFSA_Home/Resource_Library_Assets/Public_Policy/100811_skilledvisastudy_full.pdf" TargetMode="External"/><Relationship Id="rId12" Type="http://schemas.openxmlformats.org/officeDocument/2006/relationships/hyperlink" Target="http://www.piie.com/publications/chapters_preview/4136/03iie4136.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afsa.org/uploadedFiles/NAFSA_Home/Resource_Library_Assets/Public_Policy/100811_skilledvisastudy_full.pdf" TargetMode="External"/><Relationship Id="rId11" Type="http://schemas.openxmlformats.org/officeDocument/2006/relationships/hyperlink" Target="http://www.migrationpolicy.org/transatlantic/Talent.pdf" TargetMode="External"/><Relationship Id="rId5" Type="http://schemas.openxmlformats.org/officeDocument/2006/relationships/webSettings" Target="webSettings.xml"/><Relationship Id="rId15" Type="http://schemas.openxmlformats.org/officeDocument/2006/relationships/hyperlink" Target="http://www.immigrationworksusa.org/uploaded/file/ACIP%20Commission%20Paper%20Final.pdf" TargetMode="External"/><Relationship Id="rId10" Type="http://schemas.openxmlformats.org/officeDocument/2006/relationships/hyperlink" Target="https://www.cis.org/Renshon/National-Immigration-Auction-Part-I-Very-Bad-Idea" TargetMode="External"/><Relationship Id="rId4" Type="http://schemas.openxmlformats.org/officeDocument/2006/relationships/settings" Target="settings.xml"/><Relationship Id="rId9" Type="http://schemas.openxmlformats.org/officeDocument/2006/relationships/hyperlink" Target="https://www.theatlantic.com/politics/archive/2012/05/could-a-visa-auction-fix-immigration/427440/" TargetMode="External"/><Relationship Id="rId14" Type="http://schemas.openxmlformats.org/officeDocument/2006/relationships/hyperlink" Target="http://www.immigrationworksusa.org/uploaded/file/ACIP%20Commission%20Paper%20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CF2D6-57F6-445D-952F-41E27E359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28389</Words>
  <Characters>161819</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1</cp:revision>
  <dcterms:created xsi:type="dcterms:W3CDTF">2018-07-11T21:06:00Z</dcterms:created>
  <dcterms:modified xsi:type="dcterms:W3CDTF">2018-07-11T21:44:00Z</dcterms:modified>
</cp:coreProperties>
</file>