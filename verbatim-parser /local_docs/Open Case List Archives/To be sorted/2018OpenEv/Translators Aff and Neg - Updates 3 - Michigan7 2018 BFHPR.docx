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46C6ED" w14:textId="2C640AAD" w:rsidR="00D2199E" w:rsidRDefault="00D2199E" w:rsidP="006C410D">
      <w:pPr>
        <w:pStyle w:val="Heading1"/>
      </w:pPr>
      <w:r>
        <w:t xml:space="preserve">aff-neg – translators 3.0 – </w:t>
      </w:r>
      <w:bookmarkStart w:id="0" w:name="_GoBack"/>
      <w:bookmarkEnd w:id="0"/>
    </w:p>
    <w:p w14:paraId="40B123E4" w14:textId="6F19A7C9" w:rsidR="006C410D" w:rsidRDefault="006C410D" w:rsidP="006C410D">
      <w:pPr>
        <w:pStyle w:val="Heading1"/>
      </w:pPr>
      <w:r>
        <w:t>translators aff ups</w:t>
      </w:r>
    </w:p>
    <w:p w14:paraId="22C742F7" w14:textId="0F32A87E" w:rsidR="0074586A" w:rsidRDefault="0074586A" w:rsidP="0074586A">
      <w:pPr>
        <w:pStyle w:val="Heading3"/>
      </w:pPr>
      <w:r>
        <w:t xml:space="preserve">2ac we meet </w:t>
      </w:r>
      <w:r w:rsidR="004F64DC">
        <w:t xml:space="preserve">t </w:t>
      </w:r>
      <w:r>
        <w:t>lpr</w:t>
      </w:r>
    </w:p>
    <w:p w14:paraId="1885E976" w14:textId="0BDD403C" w:rsidR="0074586A" w:rsidRDefault="0074586A" w:rsidP="0074586A">
      <w:pPr>
        <w:pStyle w:val="Heading4"/>
      </w:pPr>
      <w:r>
        <w:t>The SIV program grants LPR</w:t>
      </w:r>
    </w:p>
    <w:p w14:paraId="41F5F698" w14:textId="54A755F1" w:rsidR="0074586A" w:rsidRPr="0074586A" w:rsidRDefault="0074586A" w:rsidP="0074586A">
      <w:pPr>
        <w:rPr>
          <w:rStyle w:val="Style13ptBold"/>
          <w:b w:val="0"/>
        </w:rPr>
      </w:pPr>
      <w:r>
        <w:rPr>
          <w:rStyle w:val="Style13ptBold"/>
        </w:rPr>
        <w:t xml:space="preserve">Coburn and Sharan 16 </w:t>
      </w:r>
      <w:r>
        <w:rPr>
          <w:rStyle w:val="Style13ptBold"/>
          <w:b w:val="0"/>
        </w:rPr>
        <w:t xml:space="preserve">(Noah, PhD in anthropology from Boston University, MA in regional studies from Columbia University, BA from Williams College, taught at the American University of Afghanistan, and Timor, PhD in philosophy from the University of Exeter, MA from Cambridge in Development Studies, BA in international relations and politics in the developing world from the University of Essex, Senior Analyst on Afghanistan at the International Crisis Group, Political Economy Consultant for the Afghan Parliament, “Out of Harm’s Way? Perspectives of the Special Immigrant Visa Program for Afghanistan,” July 2016, </w:t>
      </w:r>
      <w:r w:rsidRPr="0074586A">
        <w:rPr>
          <w:rStyle w:val="Style13ptBold"/>
          <w:b w:val="0"/>
        </w:rPr>
        <w:t>http://www.hollingscenter.org/wp-content/uploads/2016/09/SIV-Full-Report.pdf</w:t>
      </w:r>
      <w:r>
        <w:rPr>
          <w:rStyle w:val="Style13ptBold"/>
          <w:b w:val="0"/>
        </w:rPr>
        <w:t>)//glen</w:t>
      </w:r>
    </w:p>
    <w:p w14:paraId="01B063ED" w14:textId="18C075E5" w:rsidR="0074586A" w:rsidRDefault="0074586A" w:rsidP="0074586A">
      <w:pPr>
        <w:rPr>
          <w:sz w:val="14"/>
        </w:rPr>
      </w:pPr>
      <w:r w:rsidRPr="00E20A7A">
        <w:rPr>
          <w:rStyle w:val="StyleUnderline"/>
          <w:b/>
        </w:rPr>
        <w:t>The SIV program</w:t>
      </w:r>
      <w:r w:rsidRPr="0074586A">
        <w:rPr>
          <w:sz w:val="14"/>
        </w:rPr>
        <w:t xml:space="preserve"> began by granting visas to Iraqis who had worked for American forces as interpreters, who were then targeted by insurgents as a result of their employment. It was extended to Afghanistan in January 2006. Eventually the program </w:t>
      </w:r>
      <w:r w:rsidRPr="0074586A">
        <w:rPr>
          <w:rStyle w:val="StyleUnderline"/>
        </w:rPr>
        <w:t xml:space="preserve">was expanded to include all those who were employed by, or on behalf of, the U.S. government including the U.S. Armed Forces in Iraq and Afghanistan </w:t>
      </w:r>
      <w:r w:rsidRPr="0074586A">
        <w:rPr>
          <w:rStyle w:val="StyleUnderline"/>
          <w:b/>
        </w:rPr>
        <w:t>granting them status as U.S. Lawful Permanent Residents.</w:t>
      </w:r>
      <w:r w:rsidRPr="0074586A">
        <w:rPr>
          <w:rStyle w:val="StyleUnderline"/>
        </w:rPr>
        <w:t xml:space="preserve"> This enabled Afghans working for the US</w:t>
      </w:r>
      <w:r w:rsidRPr="0074586A">
        <w:rPr>
          <w:sz w:val="14"/>
        </w:rPr>
        <w:t xml:space="preserve"> embassy in Kabul and for U.S.-funded contractors </w:t>
      </w:r>
      <w:r w:rsidRPr="0074586A">
        <w:rPr>
          <w:rStyle w:val="StyleUnderline"/>
        </w:rPr>
        <w:t>to apply</w:t>
      </w:r>
      <w:r w:rsidRPr="0074586A">
        <w:rPr>
          <w:sz w:val="14"/>
        </w:rPr>
        <w:t xml:space="preserve">, and as they did, the demographics of applicants changed significantly with more and more urban, educated, upper and </w:t>
      </w:r>
      <w:proofErr w:type="gramStart"/>
      <w:r w:rsidRPr="0074586A">
        <w:rPr>
          <w:sz w:val="14"/>
        </w:rPr>
        <w:t>middle class</w:t>
      </w:r>
      <w:proofErr w:type="gramEnd"/>
      <w:r w:rsidRPr="0074586A">
        <w:rPr>
          <w:sz w:val="14"/>
        </w:rPr>
        <w:t xml:space="preserve"> Afghans applying. The cap was set up initially for fifty visas per </w:t>
      </w:r>
      <w:proofErr w:type="gramStart"/>
      <w:r w:rsidRPr="0074586A">
        <w:rPr>
          <w:sz w:val="14"/>
        </w:rPr>
        <w:t>year, but</w:t>
      </w:r>
      <w:proofErr w:type="gramEnd"/>
      <w:r w:rsidRPr="0074586A">
        <w:rPr>
          <w:sz w:val="14"/>
        </w:rPr>
        <w:t xml:space="preserve"> was quickly expanded. The program has continued to evolve and, in part in response to the overwhelming number of applicants, the length of required employment services was extended from one year of employment on U.S.-sponsored projects to two years in 2016. </w:t>
      </w:r>
    </w:p>
    <w:p w14:paraId="2A7787C4" w14:textId="46A03F2C" w:rsidR="00E20A7A" w:rsidRDefault="00E20A7A" w:rsidP="00E20A7A"/>
    <w:p w14:paraId="0CA45414" w14:textId="0045AED1" w:rsidR="00E20A7A" w:rsidRDefault="00E20A7A" w:rsidP="00E20A7A">
      <w:pPr>
        <w:pStyle w:val="Heading4"/>
      </w:pPr>
      <w:r>
        <w:t>For really real</w:t>
      </w:r>
    </w:p>
    <w:p w14:paraId="0C50448C" w14:textId="2819605E" w:rsidR="00E20A7A" w:rsidRPr="00E20A7A" w:rsidRDefault="00E20A7A" w:rsidP="00E20A7A">
      <w:pPr>
        <w:rPr>
          <w:bCs/>
        </w:rPr>
      </w:pPr>
      <w:r>
        <w:rPr>
          <w:rStyle w:val="Style13ptBold"/>
        </w:rPr>
        <w:t xml:space="preserve">Coburn and Sharan 16 </w:t>
      </w:r>
      <w:r>
        <w:rPr>
          <w:rStyle w:val="Style13ptBold"/>
          <w:b w:val="0"/>
        </w:rPr>
        <w:t xml:space="preserve">(Noah, PhD in anthropology from Boston University, MA in regional studies from Columbia University, BA from Williams College, taught at the American University of Afghanistan, and Timor, PhD in philosophy from the University of Exeter, MA from Cambridge in Development Studies, BA in international relations and politics in the developing world from the University of Essex, Senior Analyst on Afghanistan at the International Crisis Group, Political Economy Consultant for the Afghan Parliament, “Out of Harm’s Way? Perspectives of the Special Immigrant Visa Program for Afghanistan,” July 2016, </w:t>
      </w:r>
      <w:r w:rsidRPr="0074586A">
        <w:rPr>
          <w:rStyle w:val="Style13ptBold"/>
          <w:b w:val="0"/>
        </w:rPr>
        <w:t>http://www.hollingscenter.org/wp-content/uploads/2016/09/SIV-Full-Report.pdf</w:t>
      </w:r>
      <w:r>
        <w:rPr>
          <w:rStyle w:val="Style13ptBold"/>
          <w:b w:val="0"/>
        </w:rPr>
        <w:t>)//glen</w:t>
      </w:r>
    </w:p>
    <w:p w14:paraId="3DF649A5" w14:textId="274368FE" w:rsidR="00E20A7A" w:rsidRDefault="00E20A7A" w:rsidP="00E20A7A">
      <w:pPr>
        <w:rPr>
          <w:sz w:val="14"/>
        </w:rPr>
      </w:pPr>
      <w:r w:rsidRPr="004E7AB8">
        <w:rPr>
          <w:rStyle w:val="StyleUnderline"/>
          <w:b/>
        </w:rPr>
        <w:t>The SIV program is a category of permanent employment –based admissions</w:t>
      </w:r>
      <w:r w:rsidRPr="004E7AB8">
        <w:rPr>
          <w:rStyle w:val="StyleUnderline"/>
        </w:rPr>
        <w:t xml:space="preserve"> </w:t>
      </w:r>
      <w:r w:rsidRPr="004E7AB8">
        <w:rPr>
          <w:rStyle w:val="StyleUnderline"/>
          <w:b/>
        </w:rPr>
        <w:t>under the Immigration and Nationality Act (INA).</w:t>
      </w:r>
      <w:r w:rsidRPr="004E7AB8">
        <w:rPr>
          <w:rStyle w:val="StyleUnderline"/>
        </w:rPr>
        <w:t xml:space="preserve"> To apply for the SIV program, a prospective applicant must go through the following three major steps: (1) applying for Chief of Mission (COM) approval which requires a letter from the applicant's employer, recommendation letter from direct, U.S. citizen supervisor, and evidence of threat to the applicant (this typically comes in the form of a so-called ‘threat letter’ from the Taliban or another group); (2) filing a petition to the Department of Homeland Security’s U.S. Citizenship and Immigration Services; and (3) attending a visa interview to prove eligibility for visa which involves a polygraph test. </w:t>
      </w:r>
      <w:r w:rsidRPr="004E7AB8">
        <w:rPr>
          <w:rStyle w:val="StyleUnderline"/>
          <w:b/>
        </w:rPr>
        <w:t>If successful in the application process, recipients are granted Lawful Permanent Residents status in the United States</w:t>
      </w:r>
      <w:r w:rsidRPr="004E7AB8">
        <w:rPr>
          <w:sz w:val="14"/>
        </w:rPr>
        <w:t xml:space="preserve"> and are entitled to the same resettlement assistance and federal public benefits as refugees. SIV recipients are then eligible to have their travel arranged by the International Organization for Migration (IOM), though this can further delay the immigration process. While the application process is explained in depth on the State Department website,6 when applicants were asked to describe the process and their experience of it, it became clearer that for most, the application process was far murkier than its official description. </w:t>
      </w:r>
    </w:p>
    <w:p w14:paraId="601F9962" w14:textId="374C3EE3" w:rsidR="004F64DC" w:rsidRDefault="004F64DC" w:rsidP="004F64DC"/>
    <w:p w14:paraId="03154EBB" w14:textId="3BF3905E" w:rsidR="004F64DC" w:rsidRDefault="004F64DC" w:rsidP="004F64DC">
      <w:pPr>
        <w:pStyle w:val="Heading4"/>
      </w:pPr>
      <w:r>
        <w:t>Big facts</w:t>
      </w:r>
    </w:p>
    <w:p w14:paraId="09F62E28" w14:textId="750297C1" w:rsidR="004F64DC" w:rsidRPr="004F64DC" w:rsidRDefault="004F64DC" w:rsidP="004F64DC">
      <w:pPr>
        <w:rPr>
          <w:rStyle w:val="Style13ptBold"/>
          <w:b w:val="0"/>
        </w:rPr>
      </w:pPr>
      <w:r>
        <w:rPr>
          <w:rStyle w:val="Style13ptBold"/>
        </w:rPr>
        <w:t xml:space="preserve">Bruno 16 </w:t>
      </w:r>
      <w:r>
        <w:rPr>
          <w:rStyle w:val="Style13ptBold"/>
          <w:b w:val="0"/>
        </w:rPr>
        <w:t>(Andorra, Specialist in Immigration Policy, “Iraqi and Afghan Special Immigrant Visa Programs,” Congressional Research Service, February 26, 2016)//glen</w:t>
      </w:r>
    </w:p>
    <w:p w14:paraId="55CAEA00" w14:textId="7B237C71" w:rsidR="004F64DC" w:rsidRPr="004F64DC" w:rsidRDefault="004F64DC" w:rsidP="004F64DC">
      <w:pPr>
        <w:rPr>
          <w:sz w:val="14"/>
        </w:rPr>
      </w:pPr>
      <w:r w:rsidRPr="004F64DC">
        <w:rPr>
          <w:rStyle w:val="StyleUnderline"/>
        </w:rPr>
        <w:t>Congress has enacted a series of legislative provisions since 2006 to enable certain</w:t>
      </w:r>
      <w:r w:rsidRPr="004F64DC">
        <w:rPr>
          <w:sz w:val="14"/>
        </w:rPr>
        <w:t xml:space="preserve"> Iraqi and </w:t>
      </w:r>
      <w:r w:rsidRPr="004F64DC">
        <w:rPr>
          <w:rStyle w:val="StyleUnderline"/>
        </w:rPr>
        <w:t>Afghan nationals to become U.S. lawful permanent residents (LPRs). These provisions make certain</w:t>
      </w:r>
      <w:r w:rsidRPr="004F64DC">
        <w:rPr>
          <w:sz w:val="14"/>
        </w:rPr>
        <w:t xml:space="preserve"> Iraqis and </w:t>
      </w:r>
      <w:r w:rsidRPr="004F64DC">
        <w:rPr>
          <w:rStyle w:val="StyleUnderline"/>
        </w:rPr>
        <w:t>Afghans who have worked as translators or interpreters</w:t>
      </w:r>
      <w:r w:rsidRPr="004F64DC">
        <w:rPr>
          <w:sz w:val="14"/>
        </w:rPr>
        <w:t xml:space="preserve">, or who were employed by, or on behalf of, the U.S. government in Iraq or Afghanistan, </w:t>
      </w:r>
      <w:r w:rsidRPr="004F64DC">
        <w:rPr>
          <w:rStyle w:val="StyleUnderline"/>
        </w:rPr>
        <w:t>eligible for special immigrant visas (SIVs). Special immigrants comprise a category of permanent employment-based admissions under the Immigration and Nationality Act (INA).</w:t>
      </w:r>
      <w:r w:rsidRPr="004F64DC">
        <w:rPr>
          <w:sz w:val="14"/>
        </w:rPr>
        <w:t xml:space="preserve"> While the special immigrant category is unique, it does bear some similarities to other admission categories that are authorized by other sections of the INA, including refugees and Amerasian children. </w:t>
      </w:r>
      <w:r w:rsidRPr="004F64DC">
        <w:rPr>
          <w:rStyle w:val="StyleUnderline"/>
        </w:rPr>
        <w:t>To apply under the SIV programs for</w:t>
      </w:r>
      <w:r w:rsidRPr="004F64DC">
        <w:rPr>
          <w:sz w:val="14"/>
        </w:rPr>
        <w:t xml:space="preserve"> Iraqis or </w:t>
      </w:r>
      <w:r w:rsidRPr="004F64DC">
        <w:rPr>
          <w:rStyle w:val="StyleUnderline"/>
        </w:rPr>
        <w:t>Afghans, a prospective special immigrant must: submit a petition to the Department of Homeland Security; be otherwise eligible for an immigrant visa; and be otherwise admissible to the United States. An</w:t>
      </w:r>
      <w:r w:rsidRPr="004F64DC">
        <w:rPr>
          <w:sz w:val="14"/>
        </w:rPr>
        <w:t xml:space="preserve"> Iraqi or </w:t>
      </w:r>
      <w:r w:rsidRPr="004F64DC">
        <w:rPr>
          <w:rStyle w:val="StyleUnderline"/>
        </w:rPr>
        <w:t xml:space="preserve">Afghan SIV applicant whose petition is approved and who is abroad is required to have an in-person visa interview at a U.S. embassy or consulate abroad to determine visa eligibility. Upon </w:t>
      </w:r>
      <w:r w:rsidRPr="004F64DC">
        <w:rPr>
          <w:rStyle w:val="StyleUnderline"/>
          <w:b/>
        </w:rPr>
        <w:t>admission</w:t>
      </w:r>
      <w:r w:rsidRPr="004F64DC">
        <w:rPr>
          <w:rStyle w:val="StyleUnderline"/>
        </w:rPr>
        <w:t xml:space="preserve"> to the United States, SIV recipients are granted </w:t>
      </w:r>
      <w:r w:rsidRPr="004F64DC">
        <w:rPr>
          <w:rStyle w:val="StyleUnderline"/>
          <w:b/>
        </w:rPr>
        <w:t>LPR status.</w:t>
      </w:r>
      <w:r w:rsidRPr="004F64DC">
        <w:rPr>
          <w:sz w:val="14"/>
        </w:rPr>
        <w:t xml:space="preserve"> Iraqi and Afghan special immigrants are eligible for the same resettlement assistance and federal public benefits as refugees.</w:t>
      </w:r>
    </w:p>
    <w:p w14:paraId="1000CCCD" w14:textId="047ABDCD" w:rsidR="006C410D" w:rsidRPr="006C410D" w:rsidRDefault="006C410D" w:rsidP="006C410D">
      <w:pPr>
        <w:pStyle w:val="Heading3"/>
      </w:pPr>
      <w:r>
        <w:t>2ac russia/china addon</w:t>
      </w:r>
    </w:p>
    <w:p w14:paraId="1C301A2E" w14:textId="5D7B2C26" w:rsidR="006C410D" w:rsidRDefault="006C410D" w:rsidP="006C410D">
      <w:pPr>
        <w:pStyle w:val="Heading4"/>
      </w:pPr>
      <w:r>
        <w:t>Stable Afghanistan checks Russia and China</w:t>
      </w:r>
    </w:p>
    <w:p w14:paraId="59598AF0" w14:textId="7106C2FE" w:rsidR="006C410D" w:rsidRPr="006C410D" w:rsidRDefault="006C410D" w:rsidP="006C410D">
      <w:pPr>
        <w:rPr>
          <w:rStyle w:val="Style13ptBold"/>
          <w:b w:val="0"/>
        </w:rPr>
      </w:pPr>
      <w:r>
        <w:rPr>
          <w:rStyle w:val="Style13ptBold"/>
        </w:rPr>
        <w:t xml:space="preserve">Coffey 17 </w:t>
      </w:r>
      <w:r>
        <w:rPr>
          <w:rStyle w:val="Style13ptBold"/>
          <w:b w:val="0"/>
        </w:rPr>
        <w:t xml:space="preserve">(Luke, Director, Douglas &amp; Sarah Allison Center for Foreign Policy, “US Turning Away </w:t>
      </w:r>
      <w:proofErr w:type="gramStart"/>
      <w:r>
        <w:rPr>
          <w:rStyle w:val="Style13ptBold"/>
          <w:b w:val="0"/>
        </w:rPr>
        <w:t>From</w:t>
      </w:r>
      <w:proofErr w:type="gramEnd"/>
      <w:r>
        <w:rPr>
          <w:rStyle w:val="Style13ptBold"/>
          <w:b w:val="0"/>
        </w:rPr>
        <w:t xml:space="preserve"> Afghanistan?” Real Clear Defense, July 31, 2017)//glen</w:t>
      </w:r>
    </w:p>
    <w:p w14:paraId="1ECC6F5F" w14:textId="73D00C1B" w:rsidR="006C410D" w:rsidRDefault="006C410D" w:rsidP="006C410D">
      <w:pPr>
        <w:rPr>
          <w:b/>
          <w:u w:val="single"/>
        </w:rPr>
      </w:pPr>
      <w:r w:rsidRPr="006C410D">
        <w:rPr>
          <w:sz w:val="14"/>
        </w:rPr>
        <w:t xml:space="preserve">The second trap is failing to see </w:t>
      </w:r>
      <w:r w:rsidRPr="006C410D">
        <w:rPr>
          <w:u w:val="single"/>
        </w:rPr>
        <w:t>Afghanistan</w:t>
      </w:r>
      <w:r w:rsidRPr="006C410D">
        <w:rPr>
          <w:sz w:val="14"/>
        </w:rPr>
        <w:t xml:space="preserve"> for what it really </w:t>
      </w:r>
      <w:r w:rsidRPr="006C410D">
        <w:rPr>
          <w:u w:val="single"/>
        </w:rPr>
        <w:t xml:space="preserve">is: </w:t>
      </w:r>
      <w:proofErr w:type="gramStart"/>
      <w:r w:rsidRPr="006C410D">
        <w:rPr>
          <w:u w:val="single"/>
        </w:rPr>
        <w:t>a</w:t>
      </w:r>
      <w:proofErr w:type="gramEnd"/>
      <w:r w:rsidRPr="006C410D">
        <w:rPr>
          <w:u w:val="single"/>
        </w:rPr>
        <w:t xml:space="preserve"> Central Asian country.</w:t>
      </w:r>
      <w:r w:rsidRPr="006C410D">
        <w:rPr>
          <w:sz w:val="14"/>
        </w:rPr>
        <w:t xml:space="preserve"> Afghanistan is not part of the Middle </w:t>
      </w:r>
      <w:proofErr w:type="gramStart"/>
      <w:r w:rsidRPr="006C410D">
        <w:rPr>
          <w:sz w:val="14"/>
        </w:rPr>
        <w:t>East, and</w:t>
      </w:r>
      <w:proofErr w:type="gramEnd"/>
      <w:r w:rsidRPr="006C410D">
        <w:rPr>
          <w:sz w:val="14"/>
        </w:rPr>
        <w:t xml:space="preserve"> referring to it as part of the so-called “broader Middle East” is misleading. Culturally, historically, economically and geographically, Afghanistan is part of Central Asia. In terms of policy, it is critically important to grasp that basic fact. </w:t>
      </w:r>
      <w:r w:rsidRPr="006C410D">
        <w:rPr>
          <w:b/>
          <w:u w:val="single"/>
        </w:rPr>
        <w:t>Many of America's greatest challenges converge in Central Asia. There we must deal with an aggressive Russia, an emboldened China</w:t>
      </w:r>
      <w:r w:rsidRPr="006C410D">
        <w:rPr>
          <w:sz w:val="14"/>
        </w:rPr>
        <w:t xml:space="preserve">, energy transit for many of our NATO and Asian allies, the presence of Islamist extremism, and the flow and recruitment of foreign fighters. On top of this, the region is experiencing growing influence from Iran, India, Saudi Arabia, and Turkey. Some of that can be good; </w:t>
      </w:r>
      <w:r w:rsidRPr="006C410D">
        <w:rPr>
          <w:u w:val="single"/>
        </w:rPr>
        <w:t xml:space="preserve">much can be very bad for U.S. security interests. </w:t>
      </w:r>
      <w:r w:rsidRPr="006C410D">
        <w:rPr>
          <w:b/>
          <w:u w:val="single"/>
        </w:rPr>
        <w:t>If the U.S. is going to confront these challenges,</w:t>
      </w:r>
      <w:r w:rsidRPr="006C410D">
        <w:rPr>
          <w:u w:val="single"/>
        </w:rPr>
        <w:t xml:space="preserve"> then </w:t>
      </w:r>
      <w:r w:rsidRPr="006C410D">
        <w:rPr>
          <w:b/>
          <w:u w:val="single"/>
        </w:rPr>
        <w:t>Afghanistan</w:t>
      </w:r>
      <w:r w:rsidRPr="006C410D">
        <w:rPr>
          <w:sz w:val="14"/>
        </w:rPr>
        <w:t xml:space="preserve"> and the rest of Central Asia </w:t>
      </w:r>
      <w:r w:rsidRPr="006C410D">
        <w:rPr>
          <w:b/>
          <w:u w:val="single"/>
        </w:rPr>
        <w:t>cannot be ignored.</w:t>
      </w:r>
    </w:p>
    <w:p w14:paraId="0F6D4F37" w14:textId="6CE02946" w:rsidR="006C410D" w:rsidRDefault="006C410D" w:rsidP="006C410D">
      <w:pPr>
        <w:pStyle w:val="Heading3"/>
      </w:pPr>
      <w:r>
        <w:t>2ac at: isis beat</w:t>
      </w:r>
    </w:p>
    <w:p w14:paraId="6E9C5345" w14:textId="237DD488" w:rsidR="006C410D" w:rsidRDefault="006C410D" w:rsidP="006C410D">
      <w:pPr>
        <w:pStyle w:val="Heading4"/>
      </w:pPr>
      <w:r>
        <w:t>ISIS is resurging</w:t>
      </w:r>
    </w:p>
    <w:p w14:paraId="2D4F24DF" w14:textId="7B12204D" w:rsidR="006C410D" w:rsidRPr="006C410D" w:rsidRDefault="006C410D" w:rsidP="006C410D">
      <w:pPr>
        <w:rPr>
          <w:rStyle w:val="Style13ptBold"/>
          <w:b w:val="0"/>
        </w:rPr>
      </w:pPr>
      <w:proofErr w:type="spellStart"/>
      <w:r>
        <w:rPr>
          <w:rStyle w:val="Style13ptBold"/>
        </w:rPr>
        <w:t>Simcox</w:t>
      </w:r>
      <w:proofErr w:type="spellEnd"/>
      <w:r>
        <w:rPr>
          <w:rStyle w:val="Style13ptBold"/>
        </w:rPr>
        <w:t xml:space="preserve"> 18 </w:t>
      </w:r>
      <w:r>
        <w:rPr>
          <w:rStyle w:val="Style13ptBold"/>
          <w:b w:val="0"/>
        </w:rPr>
        <w:t>(Robert, specializes in terrorism and national security analysis as the Margaret Thatcher Fellow, “Did Trump Really Beat ISIS?” National Interest, January 29, 2018)//glen</w:t>
      </w:r>
    </w:p>
    <w:p w14:paraId="381DAAF4" w14:textId="40EF3FE4" w:rsidR="006C410D" w:rsidRDefault="006C410D" w:rsidP="006C410D">
      <w:pPr>
        <w:rPr>
          <w:rStyle w:val="StyleUnderline"/>
        </w:rPr>
      </w:pPr>
      <w:r w:rsidRPr="006C410D">
        <w:rPr>
          <w:sz w:val="14"/>
        </w:rPr>
        <w:t xml:space="preserve">ISIS 2018 President Trump deserves credit for hastening the downfall of their Caliphate. However, </w:t>
      </w:r>
      <w:r w:rsidRPr="006C410D">
        <w:rPr>
          <w:rStyle w:val="StyleUnderline"/>
          <w:b/>
        </w:rPr>
        <w:t>the war is not over.</w:t>
      </w:r>
      <w:r w:rsidRPr="006C410D">
        <w:rPr>
          <w:rStyle w:val="StyleUnderline"/>
        </w:rPr>
        <w:t xml:space="preserve"> The threat has mutated and will continue to mutate. </w:t>
      </w:r>
      <w:r w:rsidRPr="006C410D">
        <w:rPr>
          <w:rStyle w:val="StyleUnderline"/>
          <w:b/>
        </w:rPr>
        <w:t>ISIS 2018 will launch an insurgency</w:t>
      </w:r>
      <w:r w:rsidRPr="006C410D">
        <w:rPr>
          <w:sz w:val="14"/>
        </w:rPr>
        <w:t xml:space="preserve"> in its former territory. While the loss of the “Caliphate” damages the </w:t>
      </w:r>
      <w:r w:rsidRPr="006C410D">
        <w:rPr>
          <w:rStyle w:val="StyleUnderline"/>
        </w:rPr>
        <w:t>ISIS</w:t>
      </w:r>
      <w:r w:rsidRPr="006C410D">
        <w:rPr>
          <w:sz w:val="14"/>
        </w:rPr>
        <w:t xml:space="preserve"> brand, it </w:t>
      </w:r>
      <w:r w:rsidRPr="006C410D">
        <w:rPr>
          <w:rStyle w:val="StyleUnderline"/>
        </w:rPr>
        <w:t xml:space="preserve">maintains sufficient cachet to inspire attacks abroad. </w:t>
      </w:r>
      <w:r w:rsidRPr="006C410D">
        <w:rPr>
          <w:rStyle w:val="StyleUnderline"/>
          <w:b/>
        </w:rPr>
        <w:t>ISIS</w:t>
      </w:r>
      <w:r w:rsidRPr="006C410D">
        <w:rPr>
          <w:rStyle w:val="StyleUnderline"/>
        </w:rPr>
        <w:t xml:space="preserve"> also </w:t>
      </w:r>
      <w:r w:rsidRPr="006C410D">
        <w:rPr>
          <w:rStyle w:val="StyleUnderline"/>
          <w:b/>
        </w:rPr>
        <w:t>has options for alternative safe havens that could allow it to recover.</w:t>
      </w:r>
      <w:r w:rsidRPr="006C410D">
        <w:rPr>
          <w:sz w:val="14"/>
        </w:rPr>
        <w:t xml:space="preserve"> Even outside physical domains, ISIS has access to electronic spaces where it can continue recruitment efforts. Therefore, the Trump administration should celebrate the progress they have made but also accept that </w:t>
      </w:r>
      <w:r w:rsidRPr="006C410D">
        <w:rPr>
          <w:rStyle w:val="StyleUnderline"/>
          <w:b/>
        </w:rPr>
        <w:t>a huge amount of work lies ahea</w:t>
      </w:r>
      <w:r w:rsidRPr="006C410D">
        <w:rPr>
          <w:rStyle w:val="StyleUnderline"/>
        </w:rPr>
        <w:t>d</w:t>
      </w:r>
      <w:r w:rsidRPr="006C410D">
        <w:rPr>
          <w:sz w:val="14"/>
        </w:rPr>
        <w:t xml:space="preserve"> in the next three (or seven) years. The military, law enforcement and intelligence agencies will be at the forefront of the response. Yet stopping ISIS from presenting itself as a credible government in areas where it still retains a presence is also an important task. In those areas, </w:t>
      </w:r>
      <w:r w:rsidRPr="006C410D">
        <w:rPr>
          <w:rStyle w:val="StyleUnderline"/>
        </w:rPr>
        <w:t>the United States must help promote responsive and representative governance.</w:t>
      </w:r>
    </w:p>
    <w:p w14:paraId="3572E92B" w14:textId="1467DA36" w:rsidR="001B5453" w:rsidRDefault="001B5453" w:rsidP="001B5453"/>
    <w:p w14:paraId="6F2AF6F2" w14:textId="73BC54EC" w:rsidR="001B5453" w:rsidRDefault="001B5453" w:rsidP="001B5453">
      <w:pPr>
        <w:pStyle w:val="Heading4"/>
      </w:pPr>
      <w:r>
        <w:t>ISIS is still a major threat</w:t>
      </w:r>
    </w:p>
    <w:p w14:paraId="1B12DBB8" w14:textId="3E92B0E8" w:rsidR="00D01B90" w:rsidRPr="00D01B90" w:rsidRDefault="00D01B90" w:rsidP="00D01B90">
      <w:pPr>
        <w:rPr>
          <w:rStyle w:val="Style13ptBold"/>
          <w:b w:val="0"/>
        </w:rPr>
      </w:pPr>
      <w:r>
        <w:rPr>
          <w:rStyle w:val="Style13ptBold"/>
        </w:rPr>
        <w:t xml:space="preserve">Phillips and </w:t>
      </w:r>
      <w:proofErr w:type="spellStart"/>
      <w:r>
        <w:rPr>
          <w:rStyle w:val="Style13ptBold"/>
        </w:rPr>
        <w:t>Sasseville</w:t>
      </w:r>
      <w:proofErr w:type="spellEnd"/>
      <w:r>
        <w:rPr>
          <w:rStyle w:val="Style13ptBold"/>
        </w:rPr>
        <w:t xml:space="preserve"> 18 </w:t>
      </w:r>
      <w:r>
        <w:rPr>
          <w:rStyle w:val="Style13ptBold"/>
          <w:b w:val="0"/>
        </w:rPr>
        <w:t xml:space="preserve">(James, Senior Research Fellow, and Luc, “ISIS May Be on the Run, but It’s Far </w:t>
      </w:r>
      <w:proofErr w:type="gramStart"/>
      <w:r>
        <w:rPr>
          <w:rStyle w:val="Style13ptBold"/>
          <w:b w:val="0"/>
        </w:rPr>
        <w:t>From</w:t>
      </w:r>
      <w:proofErr w:type="gramEnd"/>
      <w:r>
        <w:rPr>
          <w:rStyle w:val="Style13ptBold"/>
          <w:b w:val="0"/>
        </w:rPr>
        <w:t xml:space="preserve"> Finished,” The Daily Signal, June 29</w:t>
      </w:r>
      <w:r w:rsidRPr="00D01B90">
        <w:rPr>
          <w:rStyle w:val="Style13ptBold"/>
          <w:b w:val="0"/>
          <w:vertAlign w:val="superscript"/>
        </w:rPr>
        <w:t>th</w:t>
      </w:r>
      <w:r>
        <w:rPr>
          <w:rStyle w:val="Style13ptBold"/>
          <w:b w:val="0"/>
        </w:rPr>
        <w:t>, 2018)//glen</w:t>
      </w:r>
    </w:p>
    <w:p w14:paraId="0E7D8E1C" w14:textId="603B90E8" w:rsidR="001B5453" w:rsidRDefault="001B5453" w:rsidP="001B5453">
      <w:pPr>
        <w:rPr>
          <w:sz w:val="14"/>
        </w:rPr>
      </w:pPr>
      <w:r w:rsidRPr="001B5453">
        <w:rPr>
          <w:rStyle w:val="StyleUnderline"/>
        </w:rPr>
        <w:t>It would be a huge mistake to</w:t>
      </w:r>
      <w:r w:rsidRPr="00D01B90">
        <w:rPr>
          <w:sz w:val="14"/>
        </w:rPr>
        <w:t xml:space="preserve"> complacently </w:t>
      </w:r>
      <w:r w:rsidRPr="00D01B90">
        <w:rPr>
          <w:rStyle w:val="StyleUnderline"/>
        </w:rPr>
        <w:t>underestimate the threat posed by</w:t>
      </w:r>
      <w:r w:rsidRPr="00D01B90">
        <w:rPr>
          <w:rStyle w:val="StyleUnderline"/>
          <w:b/>
        </w:rPr>
        <w:t xml:space="preserve"> the Islamic State</w:t>
      </w:r>
      <w:r w:rsidRPr="00D01B90">
        <w:rPr>
          <w:rStyle w:val="StyleUnderline"/>
        </w:rPr>
        <w:t xml:space="preserve">, which </w:t>
      </w:r>
      <w:r w:rsidRPr="00D01B90">
        <w:rPr>
          <w:rStyle w:val="StyleUnderline"/>
          <w:b/>
        </w:rPr>
        <w:t>continues to expand in Afghanistan</w:t>
      </w:r>
      <w:r w:rsidRPr="00D01B90">
        <w:rPr>
          <w:sz w:val="14"/>
        </w:rPr>
        <w:t>, Bangladesh, Egypt, Indonesia, Pakistan, the Philippines, and Yemen. Even in Iraq and Syria, the fight against ISIS is far from over.</w:t>
      </w:r>
      <w:r w:rsidR="00D01B90" w:rsidRPr="00D01B90">
        <w:rPr>
          <w:sz w:val="14"/>
        </w:rPr>
        <w:t xml:space="preserve"> </w:t>
      </w:r>
      <w:r w:rsidRPr="00D01B90">
        <w:rPr>
          <w:sz w:val="14"/>
        </w:rPr>
        <w:t xml:space="preserve">In eastern Syria, ISIS still controls territory near </w:t>
      </w:r>
      <w:proofErr w:type="spellStart"/>
      <w:r w:rsidRPr="00D01B90">
        <w:rPr>
          <w:sz w:val="14"/>
        </w:rPr>
        <w:t>Hajin</w:t>
      </w:r>
      <w:proofErr w:type="spellEnd"/>
      <w:r w:rsidRPr="00D01B90">
        <w:rPr>
          <w:sz w:val="14"/>
        </w:rPr>
        <w:t xml:space="preserve">, a town on the Euphrates River, and in </w:t>
      </w:r>
      <w:proofErr w:type="spellStart"/>
      <w:r w:rsidRPr="00D01B90">
        <w:rPr>
          <w:sz w:val="14"/>
        </w:rPr>
        <w:t>Dashisha</w:t>
      </w:r>
      <w:proofErr w:type="spellEnd"/>
      <w:r w:rsidRPr="00D01B90">
        <w:rPr>
          <w:sz w:val="14"/>
        </w:rPr>
        <w:t>, an area close to the Syria-Iraq border. Within these pockets exist several hundred battle-hardened militants who are far from giving up the fight.</w:t>
      </w:r>
      <w:r w:rsidR="00D01B90" w:rsidRPr="00D01B90">
        <w:rPr>
          <w:sz w:val="14"/>
        </w:rPr>
        <w:t xml:space="preserve"> </w:t>
      </w:r>
      <w:r w:rsidRPr="00D01B90">
        <w:rPr>
          <w:b/>
          <w:u w:val="single"/>
        </w:rPr>
        <w:t>ISIS remains a tough and resilient foe</w:t>
      </w:r>
      <w:r w:rsidRPr="00D01B90">
        <w:rPr>
          <w:sz w:val="14"/>
        </w:rPr>
        <w:t xml:space="preserve"> that quickly adapts to battlefield conditions. It has returned to its roots as an underground terrorist network, employing insurgent tactics, including assassinations, bombings, and ambushes.</w:t>
      </w:r>
      <w:r w:rsidR="00D01B90" w:rsidRPr="00D01B90">
        <w:rPr>
          <w:sz w:val="14"/>
        </w:rPr>
        <w:t xml:space="preserve"> </w:t>
      </w:r>
      <w:r w:rsidRPr="00D01B90">
        <w:rPr>
          <w:sz w:val="14"/>
        </w:rPr>
        <w:t>This shift in tactics—and the temporary diversion earlier this year of Kurdish elements of the Syrian Democratic Forces militia, which the U.S. has partnered with against ISIS, to fight the Turkish intervention in Afrin in northwestern Syria—has allowed ISIS to continue to fester in Syria’s east.</w:t>
      </w:r>
      <w:r w:rsidR="00D01B90" w:rsidRPr="00D01B90">
        <w:rPr>
          <w:sz w:val="14"/>
        </w:rPr>
        <w:t xml:space="preserve"> </w:t>
      </w:r>
      <w:r w:rsidRPr="00D01B90">
        <w:rPr>
          <w:sz w:val="14"/>
        </w:rPr>
        <w:t xml:space="preserve">The return of ISIS to guerrilla warfare comes as part of an attempt to reorganize and regain bits of lost territory. According to U.S. Army Col. Ryan Dillon, the spokesman for Operation Inherent Resolve, the anti-ISIS coalition military campaign, </w:t>
      </w:r>
      <w:r w:rsidRPr="00D01B90">
        <w:rPr>
          <w:b/>
          <w:u w:val="single"/>
        </w:rPr>
        <w:t>ISIS is far from being permanently defeated</w:t>
      </w:r>
      <w:r w:rsidRPr="00D01B90">
        <w:rPr>
          <w:sz w:val="14"/>
        </w:rPr>
        <w:t xml:space="preserve"> in Iraq and Syria.</w:t>
      </w:r>
      <w:r w:rsidR="00D01B90" w:rsidRPr="00D01B90">
        <w:rPr>
          <w:sz w:val="14"/>
        </w:rPr>
        <w:t xml:space="preserve"> </w:t>
      </w:r>
      <w:r w:rsidRPr="00D01B90">
        <w:rPr>
          <w:sz w:val="14"/>
        </w:rPr>
        <w:t>In regards to Iraq, ISIS has suffered major battlefield defeats and has gone underground to regroup. Iraqi Security Forces are far from complacent, however, as ISIS still remains a threat in western and northern Iraq.</w:t>
      </w:r>
      <w:r w:rsidR="00D01B90" w:rsidRPr="00D01B90">
        <w:rPr>
          <w:sz w:val="14"/>
        </w:rPr>
        <w:t xml:space="preserve"> </w:t>
      </w:r>
      <w:r w:rsidRPr="00D01B90">
        <w:rPr>
          <w:sz w:val="14"/>
        </w:rPr>
        <w:t>As for Syria, despite its territorial losses, ISIS has concentrated on conducting raids and ambushes on pro-regime forces west of the Euphrates. The group also has launched offensives to reclaim territory elsewhere, including several areas south of Damascus.</w:t>
      </w:r>
      <w:r w:rsidR="00D01B90" w:rsidRPr="00D01B90">
        <w:rPr>
          <w:sz w:val="14"/>
        </w:rPr>
        <w:t xml:space="preserve"> </w:t>
      </w:r>
      <w:r w:rsidRPr="00D01B90">
        <w:rPr>
          <w:u w:val="single"/>
        </w:rPr>
        <w:t>Its retreat into remote rural and desert areas—along with its underground networks in urban centers—indicates that the group will likely maintain a presence in the region, raising the potential for a future resurgence</w:t>
      </w:r>
      <w:r w:rsidRPr="00D01B90">
        <w:rPr>
          <w:sz w:val="14"/>
        </w:rPr>
        <w:t>, as it did in Iraq after the withdrawal of U.S. military forces.</w:t>
      </w:r>
      <w:r w:rsidR="00D01B90" w:rsidRPr="00D01B90">
        <w:rPr>
          <w:sz w:val="14"/>
        </w:rPr>
        <w:t xml:space="preserve"> </w:t>
      </w:r>
      <w:r w:rsidRPr="00D01B90">
        <w:rPr>
          <w:sz w:val="14"/>
        </w:rPr>
        <w:t>ISIS also has demonstrated the ability to cultivate and maintain a global following, despite sustaining significant territorial losses.</w:t>
      </w:r>
      <w:r w:rsidR="00D01B90" w:rsidRPr="00D01B90">
        <w:rPr>
          <w:sz w:val="14"/>
        </w:rPr>
        <w:t xml:space="preserve"> </w:t>
      </w:r>
      <w:r w:rsidRPr="00D01B90">
        <w:rPr>
          <w:u w:val="single"/>
        </w:rPr>
        <w:t>The U.S. must adopt a strategy</w:t>
      </w:r>
      <w:r w:rsidRPr="00D01B90">
        <w:rPr>
          <w:sz w:val="14"/>
        </w:rPr>
        <w:t xml:space="preserve"> in Iraq and Syria </w:t>
      </w:r>
      <w:r w:rsidRPr="00D01B90">
        <w:rPr>
          <w:u w:val="single"/>
        </w:rPr>
        <w:t>that advances America’s strategic interest of defeating ISIS while avoiding a costly and risky mission creep toward the overly ambitious goal of nation-building.</w:t>
      </w:r>
      <w:r w:rsidR="00D01B90">
        <w:rPr>
          <w:u w:val="single"/>
        </w:rPr>
        <w:t xml:space="preserve"> </w:t>
      </w:r>
      <w:r w:rsidRPr="00D01B90">
        <w:rPr>
          <w:sz w:val="14"/>
        </w:rPr>
        <w:t xml:space="preserve">With respect to Syria, </w:t>
      </w:r>
      <w:r w:rsidRPr="00D01B90">
        <w:rPr>
          <w:u w:val="single"/>
        </w:rPr>
        <w:t>the U.S. must tailor its military presence toward counterterrorism with the chief goal of preventing ISIS or another jihadist group from re-emerging.</w:t>
      </w:r>
      <w:r w:rsidRPr="00D01B90">
        <w:rPr>
          <w:sz w:val="14"/>
        </w:rPr>
        <w:t xml:space="preserve"> Furthermore, the U.S. should press its regional Arab allies to shoulder more of the burden when it comes to stabilizing eastern Syria with troops, humanitarian aid, and economic assistance.</w:t>
      </w:r>
      <w:r w:rsidR="00D01B90" w:rsidRPr="00D01B90">
        <w:rPr>
          <w:sz w:val="14"/>
        </w:rPr>
        <w:t xml:space="preserve"> </w:t>
      </w:r>
      <w:r w:rsidRPr="00D01B90">
        <w:rPr>
          <w:sz w:val="14"/>
        </w:rPr>
        <w:t>As for Iraq, the U.S. must act as a counterweight to Iran and help stabilize the shaky government in Baghdad, as well as continue to aid in the reformation and improvement of the Iraqi Security Forces.</w:t>
      </w:r>
      <w:r w:rsidR="00D01B90" w:rsidRPr="00D01B90">
        <w:rPr>
          <w:sz w:val="14"/>
        </w:rPr>
        <w:t xml:space="preserve"> </w:t>
      </w:r>
      <w:r w:rsidRPr="00D01B90">
        <w:rPr>
          <w:u w:val="single"/>
        </w:rPr>
        <w:t>It is imperative that the United States do all it can to prevent ISIS from resurging</w:t>
      </w:r>
      <w:r w:rsidRPr="00D01B90">
        <w:rPr>
          <w:sz w:val="14"/>
        </w:rPr>
        <w:t>, as it has done before. A failure to do so will only mean more death and destruction in Iraq, Syria, and elsewhere in the world.</w:t>
      </w:r>
    </w:p>
    <w:p w14:paraId="3CE44CD1" w14:textId="1D63B4CF" w:rsidR="00D01B90" w:rsidRDefault="00D01B90" w:rsidP="00D01B90"/>
    <w:p w14:paraId="151C3C99" w14:textId="13E6ED67" w:rsidR="00D01B90" w:rsidRDefault="00D01B90" w:rsidP="00D01B90">
      <w:pPr>
        <w:pStyle w:val="Heading4"/>
      </w:pPr>
      <w:r>
        <w:t>ISIS Khorasan</w:t>
      </w:r>
    </w:p>
    <w:p w14:paraId="1D2E3753" w14:textId="2EE397E7" w:rsidR="00D01B90" w:rsidRPr="00D01B90" w:rsidRDefault="00D01B90" w:rsidP="00D01B90">
      <w:pPr>
        <w:rPr>
          <w:rStyle w:val="Style13ptBold"/>
          <w:b w:val="0"/>
        </w:rPr>
      </w:pPr>
      <w:r>
        <w:rPr>
          <w:rStyle w:val="Style13ptBold"/>
        </w:rPr>
        <w:t xml:space="preserve">Coffey and </w:t>
      </w:r>
      <w:proofErr w:type="spellStart"/>
      <w:r>
        <w:rPr>
          <w:rStyle w:val="Style13ptBold"/>
        </w:rPr>
        <w:t>DeBevoise</w:t>
      </w:r>
      <w:proofErr w:type="spellEnd"/>
      <w:r>
        <w:rPr>
          <w:rStyle w:val="Style13ptBold"/>
        </w:rPr>
        <w:t xml:space="preserve"> 18 </w:t>
      </w:r>
      <w:r>
        <w:rPr>
          <w:rStyle w:val="Style13ptBold"/>
          <w:b w:val="0"/>
        </w:rPr>
        <w:t xml:space="preserve">(Luke, Director, Douglas &amp; Sarah Allison Center for Foreign Policy, and Nathaniel, “How U.S. Can Keep ISIS </w:t>
      </w:r>
      <w:proofErr w:type="gramStart"/>
      <w:r>
        <w:rPr>
          <w:rStyle w:val="Style13ptBold"/>
          <w:b w:val="0"/>
        </w:rPr>
        <w:t>From</w:t>
      </w:r>
      <w:proofErr w:type="gramEnd"/>
      <w:r>
        <w:rPr>
          <w:rStyle w:val="Style13ptBold"/>
          <w:b w:val="0"/>
        </w:rPr>
        <w:t xml:space="preserve"> Taking Root in Afghanistan,” The Daily Signal, April 24, 2018)//glen</w:t>
      </w:r>
    </w:p>
    <w:p w14:paraId="09726B4F" w14:textId="359554D5" w:rsidR="00D01B90" w:rsidRPr="00D01B90" w:rsidRDefault="00D01B90" w:rsidP="00D01B90">
      <w:pPr>
        <w:rPr>
          <w:sz w:val="14"/>
        </w:rPr>
      </w:pPr>
      <w:r w:rsidRPr="00D01B90">
        <w:rPr>
          <w:sz w:val="14"/>
        </w:rPr>
        <w:t xml:space="preserve">As the territorial integrity of </w:t>
      </w:r>
      <w:r w:rsidRPr="00D01B90">
        <w:rPr>
          <w:rStyle w:val="StyleUnderline"/>
        </w:rPr>
        <w:t>ISIS</w:t>
      </w:r>
      <w:r w:rsidRPr="00D01B90">
        <w:rPr>
          <w:sz w:val="14"/>
        </w:rPr>
        <w:t xml:space="preserve">’ “caliphate” in Iraq and Syria erodes, the terror group </w:t>
      </w:r>
      <w:r w:rsidRPr="00D01B90">
        <w:rPr>
          <w:rStyle w:val="StyleUnderline"/>
        </w:rPr>
        <w:t>now finds itself looking to its contingent group in Afghanistan, known as the Islamic State in Khorasan, or IS-K, in order to maintain its operations.</w:t>
      </w:r>
      <w:r>
        <w:rPr>
          <w:rStyle w:val="StyleUnderline"/>
        </w:rPr>
        <w:t xml:space="preserve"> </w:t>
      </w:r>
      <w:r w:rsidRPr="00D01B90">
        <w:rPr>
          <w:rStyle w:val="StyleUnderline"/>
        </w:rPr>
        <w:t xml:space="preserve">In the northern Afghan province of </w:t>
      </w:r>
      <w:proofErr w:type="spellStart"/>
      <w:r w:rsidRPr="00D01B90">
        <w:rPr>
          <w:rStyle w:val="StyleUnderline"/>
        </w:rPr>
        <w:t>Jowzjan</w:t>
      </w:r>
      <w:proofErr w:type="spellEnd"/>
      <w:r w:rsidRPr="00D01B90">
        <w:rPr>
          <w:rStyle w:val="StyleUnderline"/>
        </w:rPr>
        <w:t>, IS-K has been actively recruiting fighters associated with al-Qaeda, the Taliban, and the Islamic Movement of Uzbekistan.</w:t>
      </w:r>
      <w:r>
        <w:rPr>
          <w:rStyle w:val="StyleUnderline"/>
        </w:rPr>
        <w:t xml:space="preserve"> </w:t>
      </w:r>
      <w:r w:rsidRPr="00D01B90">
        <w:rPr>
          <w:sz w:val="14"/>
        </w:rPr>
        <w:t xml:space="preserve">But the terror groups in Afghanistan are hardly unified. As ISIS makes inroads there, competition among various groups is emerging, with each seeking to tap into a common pool of militants. This growth of militant organizations makes the Trump administration’s new aggressive strategy all the more vital. </w:t>
      </w:r>
      <w:r w:rsidRPr="00D01B90">
        <w:rPr>
          <w:rStyle w:val="StyleUnderline"/>
        </w:rPr>
        <w:t>A key part of this strategy</w:t>
      </w:r>
      <w:r w:rsidRPr="00D01B90">
        <w:rPr>
          <w:sz w:val="14"/>
        </w:rPr>
        <w:t xml:space="preserve"> dates back to the original U.S. mission from 2001: </w:t>
      </w:r>
      <w:r w:rsidRPr="00D01B90">
        <w:rPr>
          <w:rStyle w:val="StyleUnderline"/>
        </w:rPr>
        <w:t>denying terrorists a safe haven from which to plot terrorist attack</w:t>
      </w:r>
      <w:r w:rsidRPr="00D01B90">
        <w:rPr>
          <w:sz w:val="14"/>
        </w:rPr>
        <w:t>s. It also includes the more recent measure of holding Pakistan accountable for the role it has played in destabilizing the region. One of the most critical changes in the new strategy is the removal of cumbersome, Obama-era restrictions on the use of U.S. air power. Under the Obama administration, the U.S. only allowed the use of airstrikes when U.S. or coalition forces were under imminent attack. Now, under the new policy, commanders on the ground have broader authority to use airstrikes as they see fit. The effects of this change have already produced an obvious result. From the time the Afghan strategy was unveiled in August 2017 to Dec. 31, 2017, the U.S. carried out around 2,000 airstrikes against the Taliban and associated groups. This is nearly as many airstrikes as in all of 2015 and 2016 combined. Almost one-quarter of these strikes (455) occurred in December, compared with a mere 65 in the same time period the year before. On a related note, in November 2017, U.S. and coalition forces conducted joint operations that produced a devastating result against Taliban drug labs. These joint operations destroyed at least 25 labs and have reportedly cost the Taliban upward of $20 million in lost revenue. In the most recent development, which occurred on April 9 of this year, one of Afghanistan’s most powerful warlords—</w:t>
      </w:r>
      <w:proofErr w:type="spellStart"/>
      <w:r w:rsidRPr="00D01B90">
        <w:rPr>
          <w:sz w:val="14"/>
        </w:rPr>
        <w:t>Qari</w:t>
      </w:r>
      <w:proofErr w:type="spellEnd"/>
      <w:r w:rsidRPr="00D01B90">
        <w:rPr>
          <w:sz w:val="14"/>
        </w:rPr>
        <w:t xml:space="preserve"> </w:t>
      </w:r>
      <w:proofErr w:type="spellStart"/>
      <w:r w:rsidRPr="00D01B90">
        <w:rPr>
          <w:sz w:val="14"/>
        </w:rPr>
        <w:t>Hekmatullah</w:t>
      </w:r>
      <w:proofErr w:type="spellEnd"/>
      <w:r w:rsidRPr="00D01B90">
        <w:rPr>
          <w:sz w:val="14"/>
        </w:rPr>
        <w:t xml:space="preserve">—was killed in the northern Afghan province of </w:t>
      </w:r>
      <w:proofErr w:type="spellStart"/>
      <w:r w:rsidRPr="00D01B90">
        <w:rPr>
          <w:sz w:val="14"/>
        </w:rPr>
        <w:t>Fayab</w:t>
      </w:r>
      <w:proofErr w:type="spellEnd"/>
      <w:r w:rsidRPr="00D01B90">
        <w:rPr>
          <w:sz w:val="14"/>
        </w:rPr>
        <w:t xml:space="preserve"> by a U.S. airstrike. </w:t>
      </w:r>
      <w:proofErr w:type="spellStart"/>
      <w:r w:rsidRPr="00D01B90">
        <w:rPr>
          <w:sz w:val="14"/>
        </w:rPr>
        <w:t>Hekmatullah</w:t>
      </w:r>
      <w:proofErr w:type="spellEnd"/>
      <w:r w:rsidRPr="00D01B90">
        <w:rPr>
          <w:sz w:val="14"/>
        </w:rPr>
        <w:t xml:space="preserve"> was previously a member of the Taliban, but departed in favor of leading the northern branch of IS-K. After switching allegiances, </w:t>
      </w:r>
      <w:proofErr w:type="spellStart"/>
      <w:r w:rsidRPr="00D01B90">
        <w:rPr>
          <w:sz w:val="14"/>
        </w:rPr>
        <w:t>Hekmatullah</w:t>
      </w:r>
      <w:proofErr w:type="spellEnd"/>
      <w:r w:rsidRPr="00D01B90">
        <w:rPr>
          <w:sz w:val="14"/>
        </w:rPr>
        <w:t xml:space="preserve"> had survived several Taliban attempts to oust him from northern Afghanistan. </w:t>
      </w:r>
      <w:proofErr w:type="spellStart"/>
      <w:r w:rsidRPr="00D01B90">
        <w:rPr>
          <w:sz w:val="14"/>
        </w:rPr>
        <w:t>Hekmatullah</w:t>
      </w:r>
      <w:proofErr w:type="spellEnd"/>
      <w:r w:rsidRPr="00D01B90">
        <w:rPr>
          <w:sz w:val="14"/>
        </w:rPr>
        <w:t xml:space="preserve"> proved resilient against those attempts and continued to play a critical role in recruiting militants for IS-K. </w:t>
      </w:r>
      <w:proofErr w:type="spellStart"/>
      <w:r w:rsidRPr="00D01B90">
        <w:rPr>
          <w:sz w:val="14"/>
        </w:rPr>
        <w:t>Hekmatullah’s</w:t>
      </w:r>
      <w:proofErr w:type="spellEnd"/>
      <w:r w:rsidRPr="00D01B90">
        <w:rPr>
          <w:sz w:val="14"/>
        </w:rPr>
        <w:t xml:space="preserve"> death comes at a time of renewed military pressure on IS-K from both Afghan and U.S. special operations forces. According to NATO, these factors have reduced IS-K to an isolated group devoid of leadership. </w:t>
      </w:r>
      <w:r w:rsidRPr="00D01B90">
        <w:rPr>
          <w:rStyle w:val="StyleUnderline"/>
        </w:rPr>
        <w:t>This new Afghan strategy is a breath of fresh air</w:t>
      </w:r>
      <w:r w:rsidRPr="00D01B90">
        <w:rPr>
          <w:sz w:val="14"/>
        </w:rPr>
        <w:t xml:space="preserve"> in what is now America’s longest war. This new approach may be exactly what is required not only to prevent ISIS from establishing itself in the country, but to break past the security stalemate that has characterized this conflict for so long. The Trump administration should measure its success in Afghanistan incrementally, based on conditions on the ground and with an eye toward the future. As a Taliban commander once mused, “You [the West] have the watches, but we have the time.” We would be wise to consider that statement and disavow any lofty, short-term expectations in favor of a realistic outlook that embraces the true, protracted nature of America’s longest war.</w:t>
      </w:r>
    </w:p>
    <w:p w14:paraId="618CCF8C" w14:textId="7203176E" w:rsidR="00D01B90" w:rsidRDefault="00D01B90" w:rsidP="00D01B90"/>
    <w:p w14:paraId="7BA6D48A" w14:textId="6D603CE7" w:rsidR="00D01B90" w:rsidRDefault="00D01B90" w:rsidP="00D01B90">
      <w:pPr>
        <w:pStyle w:val="Heading3"/>
      </w:pPr>
      <w:r>
        <w:t>2ac at: withdrawal</w:t>
      </w:r>
    </w:p>
    <w:p w14:paraId="200D4D20" w14:textId="2C19B5BC" w:rsidR="00D01B90" w:rsidRDefault="00D01B90" w:rsidP="00D01B90">
      <w:pPr>
        <w:pStyle w:val="Heading4"/>
      </w:pPr>
      <w:r>
        <w:t>Withdraw creates a power vacuum and leaves Afghanistan overrun by terrorists</w:t>
      </w:r>
      <w:r w:rsidR="000B3723">
        <w:t xml:space="preserve"> – short term counterterror is key to long term withdrawal</w:t>
      </w:r>
    </w:p>
    <w:p w14:paraId="737DD85A" w14:textId="44B1796C" w:rsidR="00D01B90" w:rsidRPr="000B3723" w:rsidRDefault="000B3723" w:rsidP="00D01B90">
      <w:pPr>
        <w:rPr>
          <w:rStyle w:val="Style13ptBold"/>
          <w:b w:val="0"/>
        </w:rPr>
      </w:pPr>
      <w:r>
        <w:rPr>
          <w:rStyle w:val="Style13ptBold"/>
        </w:rPr>
        <w:t xml:space="preserve">Cooper 17 </w:t>
      </w:r>
      <w:r>
        <w:rPr>
          <w:rStyle w:val="Style13ptBold"/>
          <w:b w:val="0"/>
        </w:rPr>
        <w:t>(John, Senior Communications Manager, The Davis Institute for National Security and Foreign Policy, “New Afghanistan Strategy Offers a Fresh Dose of Reality,” August 26, 2017)//glen</w:t>
      </w:r>
    </w:p>
    <w:p w14:paraId="194BB09E" w14:textId="4139EB6D" w:rsidR="000B3723" w:rsidRDefault="00D01B90" w:rsidP="000B3723">
      <w:pPr>
        <w:rPr>
          <w:rStyle w:val="StyleUnderline"/>
        </w:rPr>
      </w:pPr>
      <w:r w:rsidRPr="000B3723">
        <w:rPr>
          <w:rStyle w:val="StyleUnderline"/>
          <w:b/>
        </w:rPr>
        <w:t>Full withdrawal</w:t>
      </w:r>
      <w:r w:rsidRPr="00D01B90">
        <w:rPr>
          <w:rStyle w:val="StyleUnderline"/>
        </w:rPr>
        <w:t xml:space="preserve"> of U.S. and NATO forces</w:t>
      </w:r>
      <w:r w:rsidRPr="000B3723">
        <w:rPr>
          <w:sz w:val="12"/>
        </w:rPr>
        <w:t xml:space="preserve">, which some have advocated, </w:t>
      </w:r>
      <w:r w:rsidRPr="000B3723">
        <w:rPr>
          <w:rStyle w:val="StyleUnderline"/>
          <w:b/>
        </w:rPr>
        <w:t>would leave Afghanistan</w:t>
      </w:r>
      <w:r w:rsidRPr="000B3723">
        <w:rPr>
          <w:sz w:val="12"/>
        </w:rPr>
        <w:t xml:space="preserve"> to be </w:t>
      </w:r>
      <w:r w:rsidRPr="000B3723">
        <w:rPr>
          <w:rStyle w:val="StyleUnderline"/>
          <w:b/>
        </w:rPr>
        <w:t>overrun by terrorist groups. It would also enable geopolitical adversaries like</w:t>
      </w:r>
      <w:r w:rsidRPr="00D01B90">
        <w:rPr>
          <w:rStyle w:val="StyleUnderline"/>
        </w:rPr>
        <w:t xml:space="preserve"> Iran</w:t>
      </w:r>
      <w:r w:rsidRPr="000B3723">
        <w:rPr>
          <w:rStyle w:val="StyleUnderline"/>
          <w:b/>
        </w:rPr>
        <w:t>, Russia, and China to gain a stronger foothold</w:t>
      </w:r>
      <w:r w:rsidRPr="00D01B90">
        <w:rPr>
          <w:rStyle w:val="StyleUnderline"/>
        </w:rPr>
        <w:t xml:space="preserve"> in a key region of the world.</w:t>
      </w:r>
      <w:r w:rsidRPr="000B3723">
        <w:rPr>
          <w:sz w:val="12"/>
        </w:rPr>
        <w:t xml:space="preserve"> Unfortunately, this is a lesson the United States has had to learn far too often – </w:t>
      </w:r>
      <w:r w:rsidRPr="000B3723">
        <w:rPr>
          <w:rStyle w:val="StyleUnderline"/>
          <w:b/>
        </w:rPr>
        <w:t>when we create power vacuums</w:t>
      </w:r>
      <w:r w:rsidRPr="00D01B90">
        <w:rPr>
          <w:rStyle w:val="StyleUnderline"/>
        </w:rPr>
        <w:t xml:space="preserve"> in unstable corners of the globe, </w:t>
      </w:r>
      <w:r w:rsidRPr="000B3723">
        <w:rPr>
          <w:rStyle w:val="StyleUnderline"/>
          <w:b/>
        </w:rPr>
        <w:t>the result is almost always more insecurity,</w:t>
      </w:r>
      <w:r w:rsidRPr="00D01B90">
        <w:rPr>
          <w:rStyle w:val="StyleUnderline"/>
        </w:rPr>
        <w:t xml:space="preserve"> </w:t>
      </w:r>
      <w:r w:rsidRPr="000B3723">
        <w:rPr>
          <w:rStyle w:val="StyleUnderline"/>
          <w:b/>
        </w:rPr>
        <w:t>more bloodshed</w:t>
      </w:r>
      <w:r w:rsidRPr="00D01B90">
        <w:rPr>
          <w:rStyle w:val="StyleUnderline"/>
        </w:rPr>
        <w:t>, and more innocent lives lost.</w:t>
      </w:r>
      <w:r w:rsidRPr="000B3723">
        <w:rPr>
          <w:sz w:val="12"/>
        </w:rPr>
        <w:t xml:space="preserve"> President </w:t>
      </w:r>
      <w:r w:rsidRPr="000B3723">
        <w:rPr>
          <w:rStyle w:val="StyleUnderline"/>
        </w:rPr>
        <w:t>Obama’s disastrous</w:t>
      </w:r>
      <w:r w:rsidRPr="000B3723">
        <w:rPr>
          <w:sz w:val="12"/>
        </w:rPr>
        <w:t xml:space="preserve">, politically motivated </w:t>
      </w:r>
      <w:r w:rsidRPr="00D01B90">
        <w:rPr>
          <w:rStyle w:val="StyleUnderline"/>
        </w:rPr>
        <w:t>withdrawal from Iraq in 2011 is but the most recent example.</w:t>
      </w:r>
      <w:r w:rsidR="000B3723">
        <w:rPr>
          <w:rStyle w:val="StyleUnderline"/>
        </w:rPr>
        <w:t xml:space="preserve"> </w:t>
      </w:r>
      <w:r w:rsidR="000B3723" w:rsidRPr="000B3723">
        <w:rPr>
          <w:sz w:val="12"/>
        </w:rPr>
        <w:t xml:space="preserve">Others have argued that the only way to solve the security problem in Afghanistan is to deploy tens of thousands of additional troops to eradicate terrorism from Kabul to the border regions. This approach is also unfeasible for various cost and operational </w:t>
      </w:r>
      <w:proofErr w:type="gramStart"/>
      <w:r w:rsidR="000B3723" w:rsidRPr="000B3723">
        <w:rPr>
          <w:sz w:val="12"/>
        </w:rPr>
        <w:t>reasons, and</w:t>
      </w:r>
      <w:proofErr w:type="gramEnd"/>
      <w:r w:rsidR="000B3723" w:rsidRPr="000B3723">
        <w:rPr>
          <w:sz w:val="12"/>
        </w:rPr>
        <w:t xml:space="preserve"> misguided from a strategic standpoint. In fact, both sides of the spectrum seem to miss the point that 2017 Afghanistan is not 2001 Afghanistan. </w:t>
      </w:r>
      <w:r w:rsidR="000B3723" w:rsidRPr="000B3723">
        <w:rPr>
          <w:rStyle w:val="StyleUnderline"/>
          <w:b/>
        </w:rPr>
        <w:t xml:space="preserve">The mission in Afghanistan today is simple: train and assist Afghan security forces so they can assure their own national </w:t>
      </w:r>
      <w:proofErr w:type="gramStart"/>
      <w:r w:rsidR="000B3723" w:rsidRPr="000B3723">
        <w:rPr>
          <w:rStyle w:val="StyleUnderline"/>
          <w:b/>
        </w:rPr>
        <w:t>security, and</w:t>
      </w:r>
      <w:proofErr w:type="gramEnd"/>
      <w:r w:rsidR="000B3723" w:rsidRPr="000B3723">
        <w:rPr>
          <w:rStyle w:val="StyleUnderline"/>
          <w:b/>
        </w:rPr>
        <w:t xml:space="preserve"> maintain a sufficient U.S. presence to conduct counterterrorism operations.</w:t>
      </w:r>
      <w:r w:rsidR="000B3723">
        <w:rPr>
          <w:rStyle w:val="StyleUnderline"/>
        </w:rPr>
        <w:t xml:space="preserve"> </w:t>
      </w:r>
      <w:r w:rsidR="000B3723" w:rsidRPr="000B3723">
        <w:rPr>
          <w:rStyle w:val="StyleUnderline"/>
        </w:rPr>
        <w:t>American</w:t>
      </w:r>
      <w:r w:rsidR="000B3723" w:rsidRPr="000B3723">
        <w:rPr>
          <w:rStyle w:val="StyleUnderline"/>
          <w:sz w:val="12"/>
          <w:u w:val="none"/>
        </w:rPr>
        <w:t xml:space="preserve"> and NATO </w:t>
      </w:r>
      <w:r w:rsidR="000B3723" w:rsidRPr="000B3723">
        <w:rPr>
          <w:rStyle w:val="StyleUnderline"/>
        </w:rPr>
        <w:t>forces are no longer leading primary combat operations</w:t>
      </w:r>
      <w:r w:rsidR="000B3723" w:rsidRPr="000B3723">
        <w:rPr>
          <w:rStyle w:val="StyleUnderline"/>
          <w:sz w:val="12"/>
          <w:u w:val="none"/>
        </w:rPr>
        <w:t xml:space="preserve">, nor should they. </w:t>
      </w:r>
      <w:r w:rsidR="000B3723" w:rsidRPr="000B3723">
        <w:rPr>
          <w:rStyle w:val="StyleUnderline"/>
        </w:rPr>
        <w:t>Such operational responsibility belongs to the Afghan people.</w:t>
      </w:r>
      <w:r w:rsidR="000B3723">
        <w:rPr>
          <w:rStyle w:val="StyleUnderline"/>
        </w:rPr>
        <w:t xml:space="preserve"> </w:t>
      </w:r>
      <w:r w:rsidR="000B3723" w:rsidRPr="000B3723">
        <w:rPr>
          <w:rStyle w:val="StyleUnderline"/>
        </w:rPr>
        <w:t xml:space="preserve">However, </w:t>
      </w:r>
      <w:r w:rsidR="000B3723" w:rsidRPr="000B3723">
        <w:rPr>
          <w:rStyle w:val="StyleUnderline"/>
          <w:b/>
        </w:rPr>
        <w:t>to abort the “advise and assist” mission prematurely would</w:t>
      </w:r>
      <w:r w:rsidR="000B3723" w:rsidRPr="000B3723">
        <w:rPr>
          <w:rStyle w:val="StyleUnderline"/>
          <w:sz w:val="12"/>
          <w:u w:val="none"/>
        </w:rPr>
        <w:t xml:space="preserve"> be to </w:t>
      </w:r>
      <w:r w:rsidR="000B3723" w:rsidRPr="000B3723">
        <w:rPr>
          <w:rStyle w:val="StyleUnderline"/>
          <w:b/>
        </w:rPr>
        <w:t>undermine</w:t>
      </w:r>
      <w:r w:rsidR="000B3723" w:rsidRPr="000B3723">
        <w:rPr>
          <w:rStyle w:val="StyleUnderline"/>
          <w:sz w:val="12"/>
          <w:u w:val="none"/>
        </w:rPr>
        <w:t xml:space="preserve"> what so many Americans have given their lives to achieve – </w:t>
      </w:r>
      <w:r w:rsidR="000B3723" w:rsidRPr="000B3723">
        <w:rPr>
          <w:rStyle w:val="StyleUnderline"/>
          <w:b/>
        </w:rPr>
        <w:t>a stable, secure Afghanistan, in which terrorist groups cannot operate freely and plan attacks</w:t>
      </w:r>
      <w:r w:rsidR="000B3723" w:rsidRPr="000B3723">
        <w:rPr>
          <w:sz w:val="12"/>
        </w:rPr>
        <w:t xml:space="preserve"> on the United States and its allies. </w:t>
      </w:r>
      <w:r w:rsidR="000B3723" w:rsidRPr="000B3723">
        <w:rPr>
          <w:rStyle w:val="StyleUnderline"/>
          <w:b/>
        </w:rPr>
        <w:t>Pulling out of Afghanistan would</w:t>
      </w:r>
      <w:r w:rsidR="000B3723" w:rsidRPr="000B3723">
        <w:rPr>
          <w:rStyle w:val="StyleUnderline"/>
          <w:sz w:val="12"/>
          <w:u w:val="none"/>
        </w:rPr>
        <w:t xml:space="preserve"> also </w:t>
      </w:r>
      <w:r w:rsidR="000B3723" w:rsidRPr="000B3723">
        <w:rPr>
          <w:rStyle w:val="StyleUnderline"/>
          <w:b/>
        </w:rPr>
        <w:t>severely limit our ability to conduct rapid-response and counterterrorism operations quickly and powerfully, thus giving our enemies an upper hand</w:t>
      </w:r>
      <w:r w:rsidR="000B3723" w:rsidRPr="000B3723">
        <w:rPr>
          <w:rStyle w:val="StyleUnderline"/>
          <w:sz w:val="12"/>
          <w:u w:val="none"/>
        </w:rPr>
        <w:t xml:space="preserve"> against us and our partners. </w:t>
      </w:r>
      <w:r w:rsidR="000B3723" w:rsidRPr="000B3723">
        <w:rPr>
          <w:rStyle w:val="StyleUnderline"/>
        </w:rPr>
        <w:t>These</w:t>
      </w:r>
      <w:r w:rsidR="000B3723" w:rsidRPr="000B3723">
        <w:rPr>
          <w:rStyle w:val="StyleUnderline"/>
          <w:sz w:val="12"/>
          <w:u w:val="none"/>
        </w:rPr>
        <w:t xml:space="preserve"> two </w:t>
      </w:r>
      <w:r w:rsidR="000B3723" w:rsidRPr="000B3723">
        <w:rPr>
          <w:rStyle w:val="StyleUnderline"/>
        </w:rPr>
        <w:t>missions are not</w:t>
      </w:r>
      <w:r w:rsidR="000B3723" w:rsidRPr="000B3723">
        <w:rPr>
          <w:rStyle w:val="StyleUnderline"/>
          <w:sz w:val="12"/>
          <w:u w:val="none"/>
        </w:rPr>
        <w:t xml:space="preserve">, contrary to some assertions, </w:t>
      </w:r>
      <w:r w:rsidR="000B3723" w:rsidRPr="000B3723">
        <w:rPr>
          <w:rStyle w:val="StyleUnderline"/>
        </w:rPr>
        <w:t xml:space="preserve">nation building. In fact, they are the polar opposite. </w:t>
      </w:r>
      <w:r w:rsidR="000B3723" w:rsidRPr="000B3723">
        <w:rPr>
          <w:rStyle w:val="StyleUnderline"/>
          <w:b/>
        </w:rPr>
        <w:t>By empowering the Afghans to deliver their own security, and maintaining a residual force to conduct security operations, we are returning responsibility to the Afghan people</w:t>
      </w:r>
      <w:r w:rsidR="000B3723" w:rsidRPr="000B3723">
        <w:rPr>
          <w:rStyle w:val="StyleUnderline"/>
        </w:rPr>
        <w:t>, while sending a message to the rest of the world that the military might of the U.S. will remain engaged to support our interests at the strategic crossroads of the world.</w:t>
      </w:r>
    </w:p>
    <w:p w14:paraId="6609825F" w14:textId="15DB652F" w:rsidR="00645046" w:rsidRDefault="00645046" w:rsidP="00645046">
      <w:pPr>
        <w:rPr>
          <w:rStyle w:val="StyleUnderline"/>
        </w:rPr>
      </w:pPr>
    </w:p>
    <w:p w14:paraId="1CC57A6B" w14:textId="278380FC" w:rsidR="00645046" w:rsidRDefault="00B776F9" w:rsidP="00645046">
      <w:pPr>
        <w:pStyle w:val="Heading4"/>
        <w:rPr>
          <w:rStyle w:val="StyleUnderline"/>
          <w:sz w:val="26"/>
          <w:szCs w:val="26"/>
          <w:u w:val="none"/>
        </w:rPr>
      </w:pPr>
      <w:r>
        <w:rPr>
          <w:rStyle w:val="StyleUnderline"/>
          <w:sz w:val="26"/>
          <w:szCs w:val="26"/>
          <w:u w:val="none"/>
        </w:rPr>
        <w:t>Withdrawal makes everything worse – it increases bombing and puts us back at square one</w:t>
      </w:r>
    </w:p>
    <w:p w14:paraId="28C327AB" w14:textId="72098407" w:rsidR="00645046" w:rsidRDefault="00645046" w:rsidP="00645046">
      <w:pPr>
        <w:rPr>
          <w:rStyle w:val="Style13ptBold"/>
          <w:b w:val="0"/>
        </w:rPr>
      </w:pPr>
      <w:r>
        <w:rPr>
          <w:rStyle w:val="Style13ptBold"/>
        </w:rPr>
        <w:t xml:space="preserve">Holmes 17 </w:t>
      </w:r>
      <w:r>
        <w:rPr>
          <w:rStyle w:val="Style13ptBold"/>
          <w:b w:val="0"/>
        </w:rPr>
        <w:t>(Kim, doctoral and master’s degrees in history from Georgetown University, “Our Mission in Afghanistan Is Not About Nation-Building. It’s About Self-Defense,” The Daily Signal, August 3, 2017)//glen</w:t>
      </w:r>
    </w:p>
    <w:p w14:paraId="517E3FF8" w14:textId="21C3FE2D" w:rsidR="00645046" w:rsidRPr="00B776F9" w:rsidRDefault="00645046" w:rsidP="00645046">
      <w:pPr>
        <w:rPr>
          <w:rStyle w:val="Style13ptBold"/>
          <w:b w:val="0"/>
          <w:sz w:val="14"/>
        </w:rPr>
      </w:pPr>
      <w:r w:rsidRPr="00B776F9">
        <w:rPr>
          <w:rStyle w:val="StyleUnderline"/>
        </w:rPr>
        <w:t>The stakes in Afghanistan are high.</w:t>
      </w:r>
      <w:r w:rsidRPr="00B776F9">
        <w:rPr>
          <w:rStyle w:val="Style13ptBold"/>
          <w:b w:val="0"/>
          <w:sz w:val="14"/>
        </w:rPr>
        <w:t xml:space="preserve"> Although al-Qaeda’s presence in Afghanistan is a shadow of its former self, </w:t>
      </w:r>
      <w:r w:rsidRPr="00B776F9">
        <w:rPr>
          <w:rStyle w:val="StyleUnderline"/>
        </w:rPr>
        <w:t>new actors like the ISIS-Khorasan (ISIS-K) are making advances.</w:t>
      </w:r>
      <w:r w:rsidR="00B776F9">
        <w:rPr>
          <w:rStyle w:val="StyleUnderline"/>
        </w:rPr>
        <w:t xml:space="preserve"> </w:t>
      </w:r>
      <w:r w:rsidRPr="00B776F9">
        <w:rPr>
          <w:rStyle w:val="Style13ptBold"/>
          <w:b w:val="0"/>
          <w:sz w:val="14"/>
        </w:rPr>
        <w:t xml:space="preserve">As the commander of U.S. forces in Afghanistan, Gen. John Nicholson, recently told Congress, </w:t>
      </w:r>
      <w:r w:rsidRPr="00B776F9">
        <w:rPr>
          <w:rStyle w:val="StyleUnderline"/>
        </w:rPr>
        <w:t>the</w:t>
      </w:r>
      <w:r w:rsidRPr="00B776F9">
        <w:rPr>
          <w:rStyle w:val="Style13ptBold"/>
          <w:b w:val="0"/>
          <w:sz w:val="14"/>
        </w:rPr>
        <w:t xml:space="preserve"> border </w:t>
      </w:r>
      <w:r w:rsidRPr="00B776F9">
        <w:rPr>
          <w:rStyle w:val="StyleUnderline"/>
        </w:rPr>
        <w:t>region</w:t>
      </w:r>
      <w:r w:rsidRPr="00B776F9">
        <w:rPr>
          <w:rStyle w:val="Style13ptBold"/>
          <w:b w:val="0"/>
          <w:sz w:val="14"/>
        </w:rPr>
        <w:t xml:space="preserve"> between Afghanistan and Pakistan </w:t>
      </w:r>
      <w:r w:rsidRPr="00B776F9">
        <w:rPr>
          <w:rStyle w:val="StyleUnderline"/>
        </w:rPr>
        <w:t>is home to 20</w:t>
      </w:r>
      <w:r w:rsidRPr="00B776F9">
        <w:rPr>
          <w:rStyle w:val="Style13ptBold"/>
          <w:b w:val="0"/>
          <w:sz w:val="14"/>
        </w:rPr>
        <w:t xml:space="preserve"> of the world’s 98 </w:t>
      </w:r>
      <w:r w:rsidRPr="00B776F9">
        <w:rPr>
          <w:rStyle w:val="StyleUnderline"/>
        </w:rPr>
        <w:t>U.S.-designated terror groups. There are now reports of Russia providing the Taliban with arms and training.</w:t>
      </w:r>
      <w:r w:rsidR="00B776F9">
        <w:rPr>
          <w:rStyle w:val="StyleUnderline"/>
        </w:rPr>
        <w:t xml:space="preserve"> </w:t>
      </w:r>
      <w:r w:rsidRPr="00B776F9">
        <w:rPr>
          <w:rStyle w:val="Style13ptBold"/>
          <w:b w:val="0"/>
          <w:sz w:val="14"/>
        </w:rPr>
        <w:t xml:space="preserve">As Trump decides on what to do in Afghanistan, he should make clear that </w:t>
      </w:r>
      <w:r w:rsidRPr="00B776F9">
        <w:rPr>
          <w:rStyle w:val="StyleUnderline"/>
        </w:rPr>
        <w:t>America’s goal is to get Afghanistan to the point where it can manage its own domestic security. Nothing more, nothing less.</w:t>
      </w:r>
      <w:r w:rsidR="00B776F9">
        <w:rPr>
          <w:rStyle w:val="StyleUnderline"/>
        </w:rPr>
        <w:t xml:space="preserve"> </w:t>
      </w:r>
      <w:r w:rsidRPr="00B776F9">
        <w:rPr>
          <w:rStyle w:val="Style13ptBold"/>
          <w:b w:val="0"/>
          <w:sz w:val="14"/>
        </w:rPr>
        <w:t>To achieve this goal, the U.S. mission in Afghanistan does not have to be—and should not be—a full-blown, American-led counterinsurgency campaign involving 150,000 U.S. and NATO troops.</w:t>
      </w:r>
      <w:r w:rsidR="00B776F9" w:rsidRPr="00B776F9">
        <w:rPr>
          <w:rStyle w:val="Style13ptBold"/>
          <w:b w:val="0"/>
          <w:sz w:val="14"/>
        </w:rPr>
        <w:t xml:space="preserve"> </w:t>
      </w:r>
      <w:r w:rsidRPr="00B776F9">
        <w:rPr>
          <w:rStyle w:val="Style13ptBold"/>
          <w:b w:val="0"/>
          <w:sz w:val="14"/>
        </w:rPr>
        <w:t>Instead, the U.S. focus should remain on training, advising, and assisting the Afghan forces. This is why the reported troop increase of 3,000-4,000 to help with these goals seems reasonable and responsible.</w:t>
      </w:r>
      <w:r w:rsidR="00B776F9" w:rsidRPr="00B776F9">
        <w:rPr>
          <w:rStyle w:val="Style13ptBold"/>
          <w:b w:val="0"/>
          <w:sz w:val="14"/>
        </w:rPr>
        <w:t xml:space="preserve"> </w:t>
      </w:r>
      <w:r w:rsidRPr="00B776F9">
        <w:rPr>
          <w:rStyle w:val="Style13ptBold"/>
          <w:b w:val="0"/>
          <w:sz w:val="14"/>
        </w:rPr>
        <w:t>Ultimately, it is the Afghans’ country and their war. We are not there to fight for them, but to help them fight and win.</w:t>
      </w:r>
      <w:r w:rsidR="00B776F9" w:rsidRPr="00B776F9">
        <w:rPr>
          <w:rStyle w:val="Style13ptBold"/>
          <w:b w:val="0"/>
          <w:sz w:val="14"/>
        </w:rPr>
        <w:t xml:space="preserve"> </w:t>
      </w:r>
      <w:r w:rsidRPr="00B776F9">
        <w:rPr>
          <w:rStyle w:val="Style13ptBold"/>
          <w:b w:val="0"/>
          <w:sz w:val="14"/>
        </w:rPr>
        <w:t>We must not let the Taliban return to complete power in Afghanistan. We went to Afghanistan in the first place because it’s the place where Osama bin Laden hatched the 9/11 attacks.</w:t>
      </w:r>
      <w:r w:rsidR="00B776F9" w:rsidRPr="00B776F9">
        <w:rPr>
          <w:rStyle w:val="Style13ptBold"/>
          <w:b w:val="0"/>
          <w:sz w:val="14"/>
        </w:rPr>
        <w:t xml:space="preserve"> </w:t>
      </w:r>
      <w:r w:rsidRPr="00B776F9">
        <w:rPr>
          <w:rStyle w:val="StyleUnderline"/>
        </w:rPr>
        <w:t>If America walks away, the Taliban will likely return—if not to complete power, then surely over much of the country.</w:t>
      </w:r>
      <w:r w:rsidR="00B776F9">
        <w:rPr>
          <w:rStyle w:val="StyleUnderline"/>
        </w:rPr>
        <w:t xml:space="preserve"> </w:t>
      </w:r>
      <w:r w:rsidRPr="00B776F9">
        <w:rPr>
          <w:rStyle w:val="StyleUnderline"/>
        </w:rPr>
        <w:t>Complicating matters is the arrival of groups like ISIS-Khorasan onto the scene. As ISIS gets squeezed in Syria and Iraq, its franchises will be looking to increase its presence elsewhere.</w:t>
      </w:r>
      <w:r w:rsidR="00B776F9">
        <w:rPr>
          <w:rStyle w:val="StyleUnderline"/>
        </w:rPr>
        <w:t xml:space="preserve"> </w:t>
      </w:r>
      <w:r w:rsidRPr="00B776F9">
        <w:rPr>
          <w:rStyle w:val="StyleUnderline"/>
        </w:rPr>
        <w:t>Leaving the Afghans high and dry would be a disastrous repeat of the 1990s and would mean all the U.S. sacrifice in blood and treasure would have been for nothing.</w:t>
      </w:r>
      <w:r w:rsidR="00B776F9">
        <w:rPr>
          <w:rStyle w:val="StyleUnderline"/>
        </w:rPr>
        <w:t xml:space="preserve"> </w:t>
      </w:r>
      <w:r w:rsidRPr="00B776F9">
        <w:rPr>
          <w:rStyle w:val="StyleUnderline"/>
        </w:rPr>
        <w:t>We would have returned to the same situation that required the intervention in the first place</w:t>
      </w:r>
      <w:r w:rsidRPr="00B776F9">
        <w:rPr>
          <w:rStyle w:val="Style13ptBold"/>
          <w:b w:val="0"/>
          <w:sz w:val="14"/>
        </w:rPr>
        <w:t>—failing to learn the lesson of the 1990s.</w:t>
      </w:r>
      <w:r w:rsidR="00B776F9" w:rsidRPr="00B776F9">
        <w:rPr>
          <w:rStyle w:val="Style13ptBold"/>
          <w:b w:val="0"/>
          <w:sz w:val="14"/>
        </w:rPr>
        <w:t xml:space="preserve"> </w:t>
      </w:r>
      <w:r w:rsidRPr="00B776F9">
        <w:rPr>
          <w:rStyle w:val="Style13ptBold"/>
          <w:b w:val="0"/>
          <w:sz w:val="14"/>
        </w:rPr>
        <w:t>During those years, The Heritage Foundation lamented the Clinton administration’s neglect of Afghanistan that led to the rise of the Taliban.</w:t>
      </w:r>
      <w:r w:rsidR="00B776F9" w:rsidRPr="00B776F9">
        <w:rPr>
          <w:rStyle w:val="Style13ptBold"/>
          <w:b w:val="0"/>
          <w:sz w:val="14"/>
        </w:rPr>
        <w:t xml:space="preserve"> </w:t>
      </w:r>
      <w:r w:rsidRPr="00B776F9">
        <w:rPr>
          <w:rStyle w:val="Style13ptBold"/>
          <w:b w:val="0"/>
          <w:sz w:val="14"/>
        </w:rPr>
        <w:t>Our senior fellow for the Middle East, Jim Phillips, warned about the dangers emanating from Afghanistan in his paper “Defusing Terrorism at Ground Zero: Why a New U.S. Policy is Needed for Afghanistan,” published in July 2000—just one year before the 9/11 attacks:</w:t>
      </w:r>
      <w:r w:rsidR="00B776F9" w:rsidRPr="00B776F9">
        <w:rPr>
          <w:rStyle w:val="Style13ptBold"/>
          <w:b w:val="0"/>
          <w:sz w:val="14"/>
        </w:rPr>
        <w:t xml:space="preserve"> </w:t>
      </w:r>
      <w:r w:rsidRPr="00B776F9">
        <w:rPr>
          <w:rStyle w:val="StyleUnderline"/>
        </w:rPr>
        <w:t>Washington’s neglect of Afghanistan’s festering problems has allowed the Taliban to dominate Afghanistan and export terrorism</w:t>
      </w:r>
      <w:r w:rsidRPr="00B776F9">
        <w:rPr>
          <w:rStyle w:val="Style13ptBold"/>
          <w:b w:val="0"/>
          <w:sz w:val="14"/>
        </w:rPr>
        <w:t xml:space="preserve">, revolution, and opium. </w:t>
      </w:r>
      <w:r w:rsidRPr="00B776F9">
        <w:rPr>
          <w:rStyle w:val="StyleUnderline"/>
        </w:rPr>
        <w:t>Through disengagement, America squandered its influence in the region and left itself with few options besides hurling cruise missiles at Osama bin Laden’s easily replaceable training camps and bracing for further terrorist attacks. This “chuck and duck” approach is doomed to failure.</w:t>
      </w:r>
      <w:r w:rsidR="00B776F9" w:rsidRPr="00B776F9">
        <w:rPr>
          <w:rStyle w:val="Style13ptBold"/>
          <w:b w:val="0"/>
          <w:sz w:val="14"/>
        </w:rPr>
        <w:t xml:space="preserve"> </w:t>
      </w:r>
      <w:r w:rsidRPr="00B776F9">
        <w:rPr>
          <w:rStyle w:val="Style13ptBold"/>
          <w:b w:val="0"/>
          <w:sz w:val="14"/>
        </w:rPr>
        <w:t>Phillips warned that someday we would pay for the neglect. And we did big time on Sept. 11, 2001. If we forget that lesson, then once again, we will have no one to blame but ourselves.</w:t>
      </w:r>
      <w:r w:rsidR="00B776F9" w:rsidRPr="00B776F9">
        <w:rPr>
          <w:rStyle w:val="Style13ptBold"/>
          <w:b w:val="0"/>
          <w:sz w:val="14"/>
        </w:rPr>
        <w:t xml:space="preserve"> </w:t>
      </w:r>
      <w:r w:rsidRPr="00B776F9">
        <w:rPr>
          <w:rStyle w:val="StyleUnderline"/>
        </w:rPr>
        <w:t xml:space="preserve">Our mission in Afghanistan is not “nation-building.” It is self-defense. </w:t>
      </w:r>
      <w:r w:rsidRPr="00B776F9">
        <w:rPr>
          <w:rStyle w:val="Style13ptBold"/>
          <w:b w:val="0"/>
          <w:sz w:val="14"/>
        </w:rPr>
        <w:t>Now is not the time to repeat the mistakes of the past.</w:t>
      </w:r>
    </w:p>
    <w:p w14:paraId="12ACD493" w14:textId="45D512AA" w:rsidR="005419CE" w:rsidRDefault="005419CE" w:rsidP="005419CE">
      <w:pPr>
        <w:pStyle w:val="Heading3"/>
      </w:pPr>
      <w:r>
        <w:t>2ac us/india relations addon</w:t>
      </w:r>
    </w:p>
    <w:p w14:paraId="1A39D176" w14:textId="25CCF709" w:rsidR="005419CE" w:rsidRDefault="005419CE" w:rsidP="005419CE">
      <w:pPr>
        <w:pStyle w:val="Heading4"/>
      </w:pPr>
      <w:r>
        <w:t>US Afghanistan stabilization is key to India relations and preventing Chinese influence with Pakistan</w:t>
      </w:r>
    </w:p>
    <w:p w14:paraId="49BF7B32" w14:textId="35C8C3C7" w:rsidR="00414D57" w:rsidRPr="00645046" w:rsidRDefault="00645046" w:rsidP="00414D57">
      <w:pPr>
        <w:rPr>
          <w:rStyle w:val="Style13ptBold"/>
          <w:b w:val="0"/>
        </w:rPr>
      </w:pPr>
      <w:r>
        <w:rPr>
          <w:rStyle w:val="Style13ptBold"/>
        </w:rPr>
        <w:t xml:space="preserve">Carafano 17 </w:t>
      </w:r>
      <w:r>
        <w:rPr>
          <w:rStyle w:val="Style13ptBold"/>
          <w:b w:val="0"/>
        </w:rPr>
        <w:t xml:space="preserve">(James Jay, Vice President, Kathryn and Shelby </w:t>
      </w:r>
      <w:proofErr w:type="spellStart"/>
      <w:r>
        <w:rPr>
          <w:rStyle w:val="Style13ptBold"/>
          <w:b w:val="0"/>
        </w:rPr>
        <w:t>Cullom</w:t>
      </w:r>
      <w:proofErr w:type="spellEnd"/>
      <w:r>
        <w:rPr>
          <w:rStyle w:val="Style13ptBold"/>
          <w:b w:val="0"/>
        </w:rPr>
        <w:t xml:space="preserve"> Davis Institute, “5 Rules for Sending Contractors to War in Afghanistan,” The Daily Signal, August 18, 2017)//glen</w:t>
      </w:r>
    </w:p>
    <w:p w14:paraId="4DDE33E4" w14:textId="720B8CB8" w:rsidR="005419CE" w:rsidRDefault="005419CE" w:rsidP="005419CE">
      <w:pPr>
        <w:rPr>
          <w:sz w:val="14"/>
        </w:rPr>
      </w:pPr>
      <w:r w:rsidRPr="005419CE">
        <w:rPr>
          <w:rStyle w:val="StyleUnderline"/>
        </w:rPr>
        <w:t>For the U.S. to walk away now is unthinkable. The pain would far outweigh the gain.</w:t>
      </w:r>
      <w:r w:rsidRPr="005419CE">
        <w:rPr>
          <w:sz w:val="14"/>
        </w:rPr>
        <w:t xml:space="preserve"> It is not, as some say, a matter of sunk costs. What we must consider is the future. </w:t>
      </w:r>
      <w:r w:rsidRPr="005419CE">
        <w:rPr>
          <w:rStyle w:val="StyleUnderline"/>
        </w:rPr>
        <w:t>Walking away would send the country in a time warp back to 2001. That would create significant regional instability, jeopardizing the United States’ most critical relationship in the South Asia-India region.</w:t>
      </w:r>
      <w:r>
        <w:rPr>
          <w:rStyle w:val="StyleUnderline"/>
        </w:rPr>
        <w:t xml:space="preserve"> </w:t>
      </w:r>
      <w:r w:rsidRPr="005419CE">
        <w:rPr>
          <w:rStyle w:val="StyleUnderline"/>
        </w:rPr>
        <w:t>It’s hard to imagine how the U.S. and India can partner more on many common economic, security, and diplomatic interests if India is increasingly worried about a collapsing Afghanistan.</w:t>
      </w:r>
      <w:r>
        <w:rPr>
          <w:rStyle w:val="StyleUnderline"/>
        </w:rPr>
        <w:t xml:space="preserve"> </w:t>
      </w:r>
      <w:r w:rsidRPr="005419CE">
        <w:rPr>
          <w:rStyle w:val="StyleUnderline"/>
        </w:rPr>
        <w:t>A U.S. withdrawal would also prompt Pakistan to turn increasingly to China. China’s long-term interests in Pakistan are clear. If Beijing has its way, Pakistan will become another vassal state.</w:t>
      </w:r>
      <w:r>
        <w:rPr>
          <w:rStyle w:val="StyleUnderline"/>
        </w:rPr>
        <w:t xml:space="preserve"> </w:t>
      </w:r>
      <w:r w:rsidRPr="005419CE">
        <w:rPr>
          <w:rStyle w:val="StyleUnderline"/>
        </w:rPr>
        <w:t>China will use Pakistan to poke India when it pleases</w:t>
      </w:r>
      <w:r w:rsidRPr="005419CE">
        <w:rPr>
          <w:sz w:val="14"/>
        </w:rPr>
        <w:t xml:space="preserve"> in the same way it uses North Korea to keep the U.S., Japan, and South Korea off balance in Northeast Asia.</w:t>
      </w:r>
    </w:p>
    <w:p w14:paraId="121BA02A" w14:textId="3EB3AE0E" w:rsidR="00645046" w:rsidRDefault="00645046" w:rsidP="00645046">
      <w:pPr>
        <w:pStyle w:val="Heading3"/>
      </w:pPr>
      <w:r>
        <w:t>2ac at: negotiated settlement</w:t>
      </w:r>
    </w:p>
    <w:p w14:paraId="0E293704" w14:textId="3CE527E4" w:rsidR="00645046" w:rsidRDefault="00645046" w:rsidP="00645046">
      <w:pPr>
        <w:pStyle w:val="Heading4"/>
      </w:pPr>
      <w:r>
        <w:t>Negotiated settlement fails and troops are key</w:t>
      </w:r>
    </w:p>
    <w:p w14:paraId="3E381764" w14:textId="63A16203" w:rsidR="00645046" w:rsidRPr="00645046" w:rsidRDefault="00645046" w:rsidP="00645046">
      <w:pPr>
        <w:rPr>
          <w:rStyle w:val="Style13ptBold"/>
          <w:b w:val="0"/>
        </w:rPr>
      </w:pPr>
      <w:proofErr w:type="spellStart"/>
      <w:r>
        <w:rPr>
          <w:rStyle w:val="Style13ptBold"/>
        </w:rPr>
        <w:t>Simcox</w:t>
      </w:r>
      <w:proofErr w:type="spellEnd"/>
      <w:r>
        <w:rPr>
          <w:rStyle w:val="Style13ptBold"/>
        </w:rPr>
        <w:t xml:space="preserve"> 17 </w:t>
      </w:r>
      <w:r>
        <w:rPr>
          <w:rStyle w:val="Style13ptBold"/>
          <w:b w:val="0"/>
        </w:rPr>
        <w:t>(Robin, Margaret Thatcher Fellow, “Afghanistan In Crisis: Why Is the Region Still a Hotbed of Terrorism and Violence?” August 3, 2017, https://www.heritage.org/middle-east/commentary/afghanistan-crisis-why-the-region-still-hotbed-terrorism-and-violence)//glen</w:t>
      </w:r>
    </w:p>
    <w:p w14:paraId="03784AC8" w14:textId="0CD549A7" w:rsidR="00645046" w:rsidRDefault="00645046" w:rsidP="00645046">
      <w:pPr>
        <w:rPr>
          <w:sz w:val="14"/>
        </w:rPr>
      </w:pPr>
      <w:r w:rsidRPr="00645046">
        <w:rPr>
          <w:rStyle w:val="StyleUnderline"/>
        </w:rPr>
        <w:t xml:space="preserve">First, there is the Taliban. Many in the West believe they can be peeled off from Al Qaeda at the negotiating table. That seems highly unlikely. Despite multiple changes of leadership, the two groups have reaffirmed allegiance to each other after every change. It’s not just talk. The two continue to work together militarily. Al Qaeda also retains its ties to the </w:t>
      </w:r>
      <w:proofErr w:type="spellStart"/>
      <w:r w:rsidRPr="00645046">
        <w:rPr>
          <w:rStyle w:val="StyleUnderline"/>
        </w:rPr>
        <w:t>Haqqani</w:t>
      </w:r>
      <w:proofErr w:type="spellEnd"/>
      <w:r w:rsidRPr="00645046">
        <w:rPr>
          <w:rStyle w:val="StyleUnderline"/>
        </w:rPr>
        <w:t xml:space="preserve"> network</w:t>
      </w:r>
      <w:r w:rsidRPr="00645046">
        <w:rPr>
          <w:sz w:val="14"/>
        </w:rPr>
        <w:t xml:space="preserve"> (HQN). In the immediate aftermath of the allied invasion of Afghanistan, the </w:t>
      </w:r>
      <w:proofErr w:type="spellStart"/>
      <w:r w:rsidRPr="00645046">
        <w:rPr>
          <w:sz w:val="14"/>
        </w:rPr>
        <w:t>AfPak</w:t>
      </w:r>
      <w:proofErr w:type="spellEnd"/>
      <w:r w:rsidRPr="00645046">
        <w:rPr>
          <w:sz w:val="14"/>
        </w:rPr>
        <w:t xml:space="preserve"> insurgent group helped al-Qaeda establish itself in Pakistani tribal areas. The groups continue to work hand-in-glove. Intelligence officials recently told Fox News that </w:t>
      </w:r>
      <w:r w:rsidRPr="00645046">
        <w:rPr>
          <w:rStyle w:val="StyleUnderline"/>
        </w:rPr>
        <w:t xml:space="preserve">Al Qaeda “provides fighters, expertise and material support to HQN when needed … and several times its members have participated in joint operations with the Taliban and HQN.” Indeed, a senior HQN leader has commented that there “is no distinction between us [and Al </w:t>
      </w:r>
      <w:proofErr w:type="gramStart"/>
      <w:r w:rsidRPr="00645046">
        <w:rPr>
          <w:rStyle w:val="StyleUnderline"/>
        </w:rPr>
        <w:t>Qaeda]…</w:t>
      </w:r>
      <w:proofErr w:type="gramEnd"/>
      <w:r w:rsidRPr="00645046">
        <w:rPr>
          <w:rStyle w:val="StyleUnderline"/>
        </w:rPr>
        <w:t xml:space="preserve"> we are all one.”</w:t>
      </w:r>
      <w:r w:rsidRPr="00645046">
        <w:rPr>
          <w:sz w:val="14"/>
        </w:rPr>
        <w:t xml:space="preserve"> Then there is </w:t>
      </w:r>
      <w:proofErr w:type="spellStart"/>
      <w:r w:rsidRPr="00645046">
        <w:rPr>
          <w:sz w:val="14"/>
        </w:rPr>
        <w:t>Tehrik</w:t>
      </w:r>
      <w:proofErr w:type="spellEnd"/>
      <w:r w:rsidRPr="00645046">
        <w:rPr>
          <w:sz w:val="14"/>
        </w:rPr>
        <w:t>-</w:t>
      </w:r>
      <w:proofErr w:type="spellStart"/>
      <w:r w:rsidRPr="00645046">
        <w:rPr>
          <w:sz w:val="14"/>
        </w:rPr>
        <w:t>i</w:t>
      </w:r>
      <w:proofErr w:type="spellEnd"/>
      <w:r w:rsidRPr="00645046">
        <w:rPr>
          <w:sz w:val="14"/>
        </w:rPr>
        <w:t xml:space="preserve">-Taliban Pakistan (TTP). Formed in December 2007, it’s an umbrella group drawing terrorists from various Pashtun Pakistani groups. TTP provided the training to Faisal Shahzad, the Times Square bomber. Back then CIA Director John Brennan noted that TTP and AQ ‘train together, they plan together, they plot together. They are almost indistinguishable.’ That remains true. TTP publicly confirmed that senior al-Qaeda leaders such as </w:t>
      </w:r>
      <w:proofErr w:type="spellStart"/>
      <w:r w:rsidRPr="00645046">
        <w:rPr>
          <w:sz w:val="14"/>
        </w:rPr>
        <w:t>Qari</w:t>
      </w:r>
      <w:proofErr w:type="spellEnd"/>
      <w:r w:rsidRPr="00645046">
        <w:rPr>
          <w:sz w:val="14"/>
        </w:rPr>
        <w:t xml:space="preserve"> Muhammad Yasin – killed in an air strike in March 2017 – worked closely with their group up until the time of his death. </w:t>
      </w:r>
      <w:r w:rsidRPr="00645046">
        <w:rPr>
          <w:rStyle w:val="StyleUnderline"/>
        </w:rPr>
        <w:t xml:space="preserve">In </w:t>
      </w:r>
      <w:proofErr w:type="gramStart"/>
      <w:r w:rsidRPr="00645046">
        <w:rPr>
          <w:rStyle w:val="StyleUnderline"/>
        </w:rPr>
        <w:t>addition</w:t>
      </w:r>
      <w:proofErr w:type="gramEnd"/>
      <w:r w:rsidRPr="00645046">
        <w:rPr>
          <w:rStyle w:val="StyleUnderline"/>
        </w:rPr>
        <w:t xml:space="preserve"> forging alliances in Afghanistan, Al-Qaeda still uses it as a training base</w:t>
      </w:r>
      <w:r w:rsidRPr="00645046">
        <w:rPr>
          <w:sz w:val="14"/>
        </w:rPr>
        <w:t>--most notably for its newest affiliate, Al Qaeda in the Indian Subcontinent (AQIS). Terrorism expert Bill Roggio says AQIS has likely drawn members from al-Qaeda allies such as TTP, Harakat-</w:t>
      </w:r>
      <w:proofErr w:type="spellStart"/>
      <w:r w:rsidRPr="00645046">
        <w:rPr>
          <w:sz w:val="14"/>
        </w:rPr>
        <w:t>ul</w:t>
      </w:r>
      <w:proofErr w:type="spellEnd"/>
      <w:r w:rsidRPr="00645046">
        <w:rPr>
          <w:sz w:val="14"/>
        </w:rPr>
        <w:t>-</w:t>
      </w:r>
      <w:proofErr w:type="spellStart"/>
      <w:r w:rsidRPr="00645046">
        <w:rPr>
          <w:sz w:val="14"/>
        </w:rPr>
        <w:t>Muhajideen</w:t>
      </w:r>
      <w:proofErr w:type="spellEnd"/>
      <w:r w:rsidRPr="00645046">
        <w:rPr>
          <w:sz w:val="14"/>
        </w:rPr>
        <w:t xml:space="preserve">, </w:t>
      </w:r>
      <w:proofErr w:type="spellStart"/>
      <w:r w:rsidRPr="00645046">
        <w:rPr>
          <w:sz w:val="14"/>
        </w:rPr>
        <w:t>Jaish</w:t>
      </w:r>
      <w:proofErr w:type="spellEnd"/>
      <w:r w:rsidRPr="00645046">
        <w:rPr>
          <w:sz w:val="14"/>
        </w:rPr>
        <w:t>-e-Mohammad, Lashkar-e-</w:t>
      </w:r>
      <w:proofErr w:type="spellStart"/>
      <w:r w:rsidRPr="00645046">
        <w:rPr>
          <w:sz w:val="14"/>
        </w:rPr>
        <w:t>Jhangvi</w:t>
      </w:r>
      <w:proofErr w:type="spellEnd"/>
      <w:r w:rsidRPr="00645046">
        <w:rPr>
          <w:sz w:val="14"/>
        </w:rPr>
        <w:t xml:space="preserve"> and the Islamic Movement of Uzbekistan. AQIS is a regional threat, focused on carrying out attacks on military targets in Bangladesh, Burma, India and Pakistan. In October 2015, the U.S. launched “one of the largest joint ground-assault operations we have ever conducted in Afghanistan.” The target: two AQIS training camps that, in total, covered around 30 square miles. The U.S. commander said it was “probably the largest” Al Qaeda training camp found since the war began. That such a training camp could exist in 2015 speaks to a broader problem of the U.S. consistently underestimating Al Qaeda’s strength. Last year, the U.S. killed or captured 250 Al Qaeda figures. Thomas </w:t>
      </w:r>
      <w:proofErr w:type="spellStart"/>
      <w:r w:rsidRPr="00645046">
        <w:rPr>
          <w:sz w:val="14"/>
        </w:rPr>
        <w:t>Joscelyn</w:t>
      </w:r>
      <w:proofErr w:type="spellEnd"/>
      <w:r w:rsidRPr="00645046">
        <w:rPr>
          <w:sz w:val="14"/>
        </w:rPr>
        <w:t xml:space="preserve">, a leading expert on al-Qaeda points out, “This was two and half times the American government’s long-held, high-end estimate for Al Qaeda’s entire presence in the country.” </w:t>
      </w:r>
      <w:r w:rsidRPr="00645046">
        <w:rPr>
          <w:rStyle w:val="StyleUnderline"/>
        </w:rPr>
        <w:t>Underestimating Al Qaeda in Afghanistan had devastating consequences on 9/11. We cannot make the same mistake again. The ongoing terrorist threat emanating from Afghanistan remains a compelling reason for the U.S. to remain committed to the fight there.</w:t>
      </w:r>
      <w:r w:rsidRPr="00645046">
        <w:rPr>
          <w:sz w:val="14"/>
        </w:rPr>
        <w:t xml:space="preserve"> (And I have not even discussed ISIS, which has its own affiliate in the country). </w:t>
      </w:r>
      <w:r w:rsidRPr="00645046">
        <w:rPr>
          <w:rStyle w:val="StyleUnderline"/>
        </w:rPr>
        <w:t xml:space="preserve">Unfortunately, the Afghan security forces are not yet trained to such a standard that they can execute this vital counter-terrorism task alone. </w:t>
      </w:r>
      <w:proofErr w:type="gramStart"/>
      <w:r w:rsidRPr="00645046">
        <w:rPr>
          <w:rStyle w:val="StyleUnderline"/>
        </w:rPr>
        <w:t>So</w:t>
      </w:r>
      <w:proofErr w:type="gramEnd"/>
      <w:r w:rsidRPr="00645046">
        <w:rPr>
          <w:rStyle w:val="StyleUnderline"/>
        </w:rPr>
        <w:t xml:space="preserve"> the nature of the Western commitment must involve troops – not just from the U.S., but across NATO.</w:t>
      </w:r>
      <w:r w:rsidRPr="00645046">
        <w:rPr>
          <w:sz w:val="14"/>
        </w:rPr>
        <w:t xml:space="preserve"> These troops will not be able to transform Afghanistan into a paragon of democracy and liberty, nor should they try to. But additional troops will be able to help maintain security in a country rife with terrorist groups that still pose a very clear danger to innocent lives around the world.</w:t>
      </w:r>
    </w:p>
    <w:p w14:paraId="6D775099" w14:textId="0AB2F51B" w:rsidR="00BB30E7" w:rsidRDefault="00BB30E7" w:rsidP="00BB30E7">
      <w:pPr>
        <w:pStyle w:val="Heading3"/>
      </w:pPr>
      <w:r>
        <w:t>2ac at: brain drain</w:t>
      </w:r>
    </w:p>
    <w:p w14:paraId="2509C79A" w14:textId="77777777" w:rsidR="00667F6D" w:rsidRDefault="00667F6D" w:rsidP="00667F6D">
      <w:pPr>
        <w:pStyle w:val="Heading4"/>
      </w:pPr>
      <w:r>
        <w:t>Afghan diaspora fills in for the government</w:t>
      </w:r>
    </w:p>
    <w:p w14:paraId="033B2F33" w14:textId="77777777" w:rsidR="00667F6D" w:rsidRPr="00667F6D" w:rsidRDefault="00667F6D" w:rsidP="00667F6D">
      <w:pPr>
        <w:rPr>
          <w:rStyle w:val="Style13ptBold"/>
          <w:b w:val="0"/>
        </w:rPr>
      </w:pPr>
      <w:r>
        <w:rPr>
          <w:rStyle w:val="Style13ptBold"/>
        </w:rPr>
        <w:t xml:space="preserve">Baden 16 </w:t>
      </w:r>
      <w:r>
        <w:rPr>
          <w:rStyle w:val="Style13ptBold"/>
          <w:b w:val="0"/>
        </w:rPr>
        <w:t>(John, PhD, founder and chairman of the Foundation for Research on Economics and the Environment (FREE), “Can Refugees Be National Security Assets? Afghan American Contributions to U.S. National Defense since 1978,” MCU Journal, Marine Corps University Press, Vol. 7 No. 1, Spring, 2016)//glen</w:t>
      </w:r>
    </w:p>
    <w:p w14:paraId="108E5940" w14:textId="400295B0" w:rsidR="00667F6D" w:rsidRDefault="00667F6D" w:rsidP="00667F6D">
      <w:pPr>
        <w:rPr>
          <w:u w:val="single"/>
        </w:rPr>
      </w:pPr>
      <w:r w:rsidRPr="00667F6D">
        <w:rPr>
          <w:sz w:val="14"/>
        </w:rPr>
        <w:t xml:space="preserve">Outside of U.S. government employment, </w:t>
      </w:r>
      <w:r w:rsidRPr="00667F6D">
        <w:rPr>
          <w:u w:val="single"/>
        </w:rPr>
        <w:t>Afghan Americans have been crucial to building educational institutions in Afghanistan and helping with the country’s reconstruction. Afghan Americans founded NGOs such as Afghan Friends Network, the Children of War, Help the Afghan Children, and the Khaled Hosseini Foundation; established schools; and sponsored education for Afghans. Other organizations, such as Afghans 4 Tomorrow and Society of Afghan Engineers, have focused on health, infrastructure, agriculture, training, and building standards, as well as education.</w:t>
      </w:r>
      <w:r w:rsidRPr="00667F6D">
        <w:rPr>
          <w:sz w:val="14"/>
        </w:rPr>
        <w:t xml:space="preserve">35 </w:t>
      </w:r>
      <w:r w:rsidRPr="00667F6D">
        <w:rPr>
          <w:u w:val="single"/>
        </w:rPr>
        <w:t xml:space="preserve">Since Afghanistan’s government has limited capacity to help its citizens, </w:t>
      </w:r>
      <w:proofErr w:type="spellStart"/>
      <w:r w:rsidRPr="00667F6D">
        <w:rPr>
          <w:u w:val="single"/>
        </w:rPr>
        <w:t>nonprofi</w:t>
      </w:r>
      <w:proofErr w:type="spellEnd"/>
      <w:r w:rsidRPr="00667F6D">
        <w:rPr>
          <w:u w:val="single"/>
        </w:rPr>
        <w:t xml:space="preserve"> </w:t>
      </w:r>
      <w:proofErr w:type="spellStart"/>
      <w:r w:rsidRPr="00667F6D">
        <w:rPr>
          <w:u w:val="single"/>
        </w:rPr>
        <w:t>ts</w:t>
      </w:r>
      <w:proofErr w:type="spellEnd"/>
      <w:r w:rsidRPr="00667F6D">
        <w:rPr>
          <w:u w:val="single"/>
        </w:rPr>
        <w:t xml:space="preserve"> funded and ran by members of the Afghan diaspora have played a critical role supporting the country’s infrastructure and educational system. These contributions promote an independent and stabile Afghanistan that can stand on its own.</w:t>
      </w:r>
    </w:p>
    <w:p w14:paraId="3E355C93" w14:textId="77777777" w:rsidR="00667F6D" w:rsidRPr="00667F6D" w:rsidRDefault="00667F6D" w:rsidP="00667F6D"/>
    <w:p w14:paraId="0E71B7BF" w14:textId="6A2A3DC3" w:rsidR="00BB30E7" w:rsidRDefault="00BB30E7" w:rsidP="00BB30E7">
      <w:pPr>
        <w:pStyle w:val="Heading4"/>
      </w:pPr>
      <w:proofErr w:type="gramStart"/>
      <w:r>
        <w:t>Non unique</w:t>
      </w:r>
      <w:proofErr w:type="gramEnd"/>
      <w:r>
        <w:t xml:space="preserve"> and link turn – SIV emigrants remain engaged in the Afghan economy and politics</w:t>
      </w:r>
    </w:p>
    <w:p w14:paraId="71906290" w14:textId="2A7EA3C6" w:rsidR="00BB30E7" w:rsidRPr="00BB30E7" w:rsidRDefault="00BB30E7" w:rsidP="00BB30E7">
      <w:pPr>
        <w:rPr>
          <w:bCs/>
        </w:rPr>
      </w:pPr>
      <w:r>
        <w:rPr>
          <w:rStyle w:val="Style13ptBold"/>
        </w:rPr>
        <w:t xml:space="preserve">Coburn and Sharan 16 </w:t>
      </w:r>
      <w:r>
        <w:rPr>
          <w:rStyle w:val="Style13ptBold"/>
          <w:b w:val="0"/>
        </w:rPr>
        <w:t xml:space="preserve">(Noah, PhD in anthropology from Boston University, MA in regional studies from Columbia University, BA from Williams College, taught at the American University of Afghanistan, and Timor, PhD in philosophy from the University of Exeter, MA from Cambridge in Development Studies, BA in international relations and politics in the developing world from the University of Essex, Senior Analyst on Afghanistan at the International Crisis Group, Political Economy Consultant for the Afghan Parliament, “Out of Harm’s Way? Perspectives of the Special Immigrant Visa Program for Afghanistan,” July 2016, </w:t>
      </w:r>
      <w:r w:rsidRPr="0074586A">
        <w:rPr>
          <w:rStyle w:val="Style13ptBold"/>
          <w:b w:val="0"/>
        </w:rPr>
        <w:t>http://www.hollingscenter.org/wp-content/uploads/2016/09/SIV-Full-Report.pdf</w:t>
      </w:r>
      <w:r>
        <w:rPr>
          <w:rStyle w:val="Style13ptBold"/>
          <w:b w:val="0"/>
        </w:rPr>
        <w:t>)//glen</w:t>
      </w:r>
    </w:p>
    <w:p w14:paraId="465D15A6" w14:textId="48A96735" w:rsidR="00BB30E7" w:rsidRDefault="00BB30E7" w:rsidP="00BB30E7">
      <w:pPr>
        <w:rPr>
          <w:sz w:val="14"/>
        </w:rPr>
      </w:pPr>
      <w:r w:rsidRPr="00BB30E7">
        <w:rPr>
          <w:sz w:val="14"/>
        </w:rPr>
        <w:t xml:space="preserve">On the positive side, </w:t>
      </w:r>
      <w:r w:rsidRPr="00BB30E7">
        <w:rPr>
          <w:rStyle w:val="StyleUnderline"/>
        </w:rPr>
        <w:t>the SIV program is certainly empowering a certain group of mostly middle and upper-middle class Afghans who have moved to the US and are now educating their children there. If this diasporic population remains engaged with Afghan politics and some of the skills that left the country return, this could have a positive impact.</w:t>
      </w:r>
      <w:r w:rsidRPr="00BB30E7">
        <w:rPr>
          <w:sz w:val="14"/>
        </w:rPr>
        <w:t xml:space="preserve">17 SIV recipients, of course, are also not the only Afghan immigrants currently arriving in the West. In particular, Hazaras, </w:t>
      </w:r>
      <w:r w:rsidRPr="00BB30E7">
        <w:rPr>
          <w:rStyle w:val="StyleUnderline"/>
        </w:rPr>
        <w:t>members of Afghanistan’s Shia minority, have been leaving Afghanistan in a disproportionate number. Many of these trek overland, hoping to make it to Europe, while others take boats, generally from Iran, hoping to make it to Australia or elsewhere in the Pacific. As a result, there are a large number of Hazara asylum seekers applying from far off places, such as refugee camps in Turkey and Indonesia.</w:t>
      </w:r>
      <w:r w:rsidRPr="00BB30E7">
        <w:rPr>
          <w:sz w:val="14"/>
        </w:rPr>
        <w:t xml:space="preserve"> While only a small percentage of these refugees make it to the US, it does mean that there is a growing Hazara community in various cities around the country. Hazara SIV recipients tend to head to these cities as well, intermingling with Hazaras who have secured visas through other means, making it likely that the growing Hazara community may find an increasing voice among the more dominant Afghan ethnic groups in the US.</w:t>
      </w:r>
    </w:p>
    <w:p w14:paraId="25E92F5A" w14:textId="7DCA5407" w:rsidR="00667F6D" w:rsidRDefault="00667F6D" w:rsidP="00667F6D"/>
    <w:p w14:paraId="02734009" w14:textId="6DF639CF" w:rsidR="0096548F" w:rsidRDefault="0096548F" w:rsidP="0096548F">
      <w:pPr>
        <w:pStyle w:val="Heading3"/>
      </w:pPr>
      <w:r>
        <w:t>2ac at: translators fail</w:t>
      </w:r>
    </w:p>
    <w:p w14:paraId="1A149E4E" w14:textId="5656C040" w:rsidR="0096548F" w:rsidRDefault="0096548F" w:rsidP="0096548F">
      <w:pPr>
        <w:pStyle w:val="Heading4"/>
      </w:pPr>
      <w:r>
        <w:t>Frequent proficiency tests solve</w:t>
      </w:r>
    </w:p>
    <w:p w14:paraId="591A48D7" w14:textId="61EE6C0B" w:rsidR="0096548F" w:rsidRPr="0096548F" w:rsidRDefault="0096548F" w:rsidP="0096548F">
      <w:pPr>
        <w:rPr>
          <w:rStyle w:val="Style13ptBold"/>
          <w:b w:val="0"/>
        </w:rPr>
      </w:pPr>
      <w:r>
        <w:rPr>
          <w:rStyle w:val="Style13ptBold"/>
        </w:rPr>
        <w:t xml:space="preserve">JD News 16 </w:t>
      </w:r>
      <w:r>
        <w:rPr>
          <w:rStyle w:val="Style13ptBold"/>
          <w:b w:val="0"/>
        </w:rPr>
        <w:t xml:space="preserve">(Staff Reporter, “Afghan interpreter hoping for asylum gets little help from those he worked for,” January 19, 2016, http://www.jdnews.com/news/20151128/afghan-interpreter-hoping-for-asylum-gets-little-help-from-those-he-worked-for)//glen </w:t>
      </w:r>
    </w:p>
    <w:p w14:paraId="130EA257" w14:textId="1AB6152B" w:rsidR="0096548F" w:rsidRPr="0096548F" w:rsidRDefault="0096548F" w:rsidP="0096548F">
      <w:pPr>
        <w:rPr>
          <w:sz w:val="14"/>
        </w:rPr>
      </w:pPr>
      <w:r w:rsidRPr="0096548F">
        <w:rPr>
          <w:sz w:val="14"/>
        </w:rPr>
        <w:t xml:space="preserve">During Finch’s three-year period of providing language support to the U.S. military, he along with </w:t>
      </w:r>
      <w:r w:rsidRPr="0096548F">
        <w:rPr>
          <w:rStyle w:val="StyleUnderline"/>
        </w:rPr>
        <w:t>all interpreters employed by MEB, were routinely scrutinized. Periodic language tests were administered in Dari, Pashto, Arabic, Urdu and English by MEP or one of its subcontractors in order to make sure translators continuously remained proficient in language conversions.</w:t>
      </w:r>
      <w:r w:rsidRPr="0096548F">
        <w:rPr>
          <w:sz w:val="14"/>
        </w:rPr>
        <w:t xml:space="preserve"> Interpreters also underwent regular polygraph and counter intelligence (CI) tests that involve tactical questioning with no approach, meaning there is no interrogation aspect to the line of questioning. The tests are routine and seek to assess if a linguist is remaining faithful to the U.S. military and MEP.</w:t>
      </w:r>
    </w:p>
    <w:p w14:paraId="1ABF4FFD" w14:textId="2AA0ABF2" w:rsidR="004E7AB8" w:rsidRDefault="004E7AB8" w:rsidP="004E7AB8">
      <w:pPr>
        <w:pStyle w:val="Heading1"/>
      </w:pPr>
      <w:r>
        <w:t>translators neg</w:t>
      </w:r>
      <w:r w:rsidR="0096548F">
        <w:t xml:space="preserve"> ups</w:t>
      </w:r>
    </w:p>
    <w:p w14:paraId="4958DCE3" w14:textId="2BD1E8BD" w:rsidR="004E7AB8" w:rsidRDefault="004E7AB8" w:rsidP="000C0FAE">
      <w:pPr>
        <w:pStyle w:val="Heading3"/>
      </w:pPr>
      <w:r>
        <w:t>1nc solvency</w:t>
      </w:r>
    </w:p>
    <w:p w14:paraId="2EDA655D" w14:textId="668D07E6" w:rsidR="004E7AB8" w:rsidRDefault="004E7AB8" w:rsidP="004E7AB8">
      <w:pPr>
        <w:pStyle w:val="Heading4"/>
      </w:pPr>
      <w:r>
        <w:t>The application process is too confusing</w:t>
      </w:r>
      <w:r w:rsidR="00782C0F">
        <w:t xml:space="preserve"> – deters</w:t>
      </w:r>
    </w:p>
    <w:p w14:paraId="368CF468" w14:textId="1A64333C" w:rsidR="001E3299" w:rsidRPr="001E3299" w:rsidRDefault="001E3299" w:rsidP="001E3299">
      <w:pPr>
        <w:rPr>
          <w:bCs/>
        </w:rPr>
      </w:pPr>
      <w:r>
        <w:rPr>
          <w:rStyle w:val="Style13ptBold"/>
        </w:rPr>
        <w:t xml:space="preserve">Coburn and Sharan 16 </w:t>
      </w:r>
      <w:r>
        <w:rPr>
          <w:rStyle w:val="Style13ptBold"/>
          <w:b w:val="0"/>
        </w:rPr>
        <w:t xml:space="preserve">(Noah, PhD in anthropology from Boston University, MA in regional studies from Columbia University, BA from Williams College, taught at the American University of Afghanistan, and Timor, PhD in philosophy from the University of Exeter, MA from Cambridge in Development Studies, BA in international relations and politics in the developing world from the University of Essex, Senior Analyst on Afghanistan at the International Crisis Group, Political Economy Consultant for the Afghan Parliament, “Out of Harm’s Way? Perspectives of the Special Immigrant Visa Program for Afghanistan,” July 2016, </w:t>
      </w:r>
      <w:r w:rsidRPr="0074586A">
        <w:rPr>
          <w:rStyle w:val="Style13ptBold"/>
          <w:b w:val="0"/>
        </w:rPr>
        <w:t>http://www.hollingscenter.org/wp-content/uploads/2016/09/SIV-Full-Report.pdf</w:t>
      </w:r>
      <w:r>
        <w:rPr>
          <w:rStyle w:val="Style13ptBold"/>
          <w:b w:val="0"/>
        </w:rPr>
        <w:t>)//glen</w:t>
      </w:r>
    </w:p>
    <w:p w14:paraId="27CED024" w14:textId="4B74EAC8" w:rsidR="00045BE6" w:rsidRDefault="004E7AB8" w:rsidP="00782C0F">
      <w:pPr>
        <w:rPr>
          <w:sz w:val="14"/>
        </w:rPr>
      </w:pPr>
      <w:r w:rsidRPr="001E3299">
        <w:rPr>
          <w:sz w:val="14"/>
        </w:rPr>
        <w:t xml:space="preserve">The SIV application process seems straightforward with clear application guidelines and instructions on how to fill in forms and submit documents in both English and local languages. </w:t>
      </w:r>
      <w:r w:rsidRPr="00045BE6">
        <w:rPr>
          <w:rStyle w:val="StyleUnderline"/>
          <w:b/>
        </w:rPr>
        <w:t>Many applicants</w:t>
      </w:r>
      <w:r w:rsidRPr="001E3299">
        <w:rPr>
          <w:sz w:val="14"/>
        </w:rPr>
        <w:t xml:space="preserve"> interviewed, however, </w:t>
      </w:r>
      <w:r w:rsidRPr="00045BE6">
        <w:rPr>
          <w:rStyle w:val="StyleUnderline"/>
          <w:b/>
        </w:rPr>
        <w:t>especially those from more rural areas and those with no access to internet, faced serious challenges filling out the forms correctly.</w:t>
      </w:r>
      <w:r w:rsidRPr="004E7AB8">
        <w:rPr>
          <w:rStyle w:val="StyleUnderline"/>
        </w:rPr>
        <w:t xml:space="preserve"> Even better educated applicants and those with internet access tended to worry that they were not filling out the form correctly or that there were other ‘hidden’ instructions that they did not understand.</w:t>
      </w:r>
      <w:r w:rsidRPr="001E3299">
        <w:rPr>
          <w:sz w:val="14"/>
        </w:rPr>
        <w:t xml:space="preserve"> As a result of this, beyond the initial information pages on the U.S. Department of State website, applicants rely on friends, former colleagues, and even Facebook pages for help and information.8 The two existing public Facebook pages, set up by SIV applicants themselves, function as the most important platforms for information-sharing and advice-seeking on the application and settlement processes as well as providing community support for those that do receive visas. Those who were most confident in the application process were the applicants who had friends or family members who had already successfully received American visas. </w:t>
      </w:r>
      <w:r w:rsidRPr="00045BE6">
        <w:rPr>
          <w:rStyle w:val="StyleUnderline"/>
          <w:b/>
        </w:rPr>
        <w:t>There is little communication between the State Department and the applicant</w:t>
      </w:r>
      <w:r w:rsidRPr="004E7AB8">
        <w:rPr>
          <w:rStyle w:val="StyleUnderline"/>
        </w:rPr>
        <w:t xml:space="preserve"> during the various stages of the process.</w:t>
      </w:r>
      <w:r w:rsidRPr="001E3299">
        <w:rPr>
          <w:sz w:val="14"/>
        </w:rPr>
        <w:t xml:space="preserve"> The U.S. government has made efforts to improve wait times and a recent joint report by the Department of Homeland Security and the State Department says that the average wait time is now down to 293 days.9 What confuses many applicants, however, is the large discrepancy in report wait times, with some as low as a few months and others taking years. As one applicant typically complained, “I submitted my application in 2013. I had my interview in July 2014. I am still waiting to get my visa. Colleagues of mine who had applied with me are already in the US.” In addition to the length of the application process, the anonymous nature of the security screening process means that applicants who are not successful are often not aware why they failed. </w:t>
      </w:r>
      <w:r w:rsidRPr="00045BE6">
        <w:rPr>
          <w:rStyle w:val="StyleUnderline"/>
          <w:b/>
        </w:rPr>
        <w:t>This has led to widespread rumors and misinformation about the</w:t>
      </w:r>
      <w:r w:rsidRPr="004E7AB8">
        <w:rPr>
          <w:rStyle w:val="StyleUnderline"/>
        </w:rPr>
        <w:t xml:space="preserve"> intentions and outcomes of the </w:t>
      </w:r>
      <w:r w:rsidRPr="00045BE6">
        <w:rPr>
          <w:rStyle w:val="StyleUnderline"/>
          <w:b/>
        </w:rPr>
        <w:t>process. Many</w:t>
      </w:r>
      <w:r w:rsidRPr="004E7AB8">
        <w:rPr>
          <w:rStyle w:val="StyleUnderline"/>
        </w:rPr>
        <w:t xml:space="preserve"> of those interviewed </w:t>
      </w:r>
      <w:r w:rsidRPr="00045BE6">
        <w:rPr>
          <w:rStyle w:val="StyleUnderline"/>
          <w:b/>
        </w:rPr>
        <w:t>believed</w:t>
      </w:r>
      <w:r w:rsidRPr="004E7AB8">
        <w:rPr>
          <w:rStyle w:val="StyleUnderline"/>
        </w:rPr>
        <w:t xml:space="preserve"> that </w:t>
      </w:r>
      <w:r w:rsidRPr="00045BE6">
        <w:rPr>
          <w:rStyle w:val="StyleUnderline"/>
          <w:b/>
        </w:rPr>
        <w:t>the program favors certain groups or ethnicities over others</w:t>
      </w:r>
      <w:r w:rsidRPr="001E3299">
        <w:rPr>
          <w:sz w:val="14"/>
        </w:rPr>
        <w:t xml:space="preserve">, a sentiment that is reinforced by the fact that the U.S. government at various points following the U.S.-led invasion tended to favor certain ethnic groups in their hiring practices.10 While many of the current rumors are based on misinformation, </w:t>
      </w:r>
      <w:r w:rsidRPr="004E7AB8">
        <w:rPr>
          <w:rStyle w:val="StyleUnderline"/>
        </w:rPr>
        <w:t xml:space="preserve">the lack of public information about the program has allowed them to continue to spread and </w:t>
      </w:r>
      <w:r w:rsidRPr="00045BE6">
        <w:rPr>
          <w:rStyle w:val="StyleUnderline"/>
          <w:b/>
        </w:rPr>
        <w:t>undermines perceptions of the program more generally.</w:t>
      </w:r>
      <w:r w:rsidRPr="001E3299">
        <w:rPr>
          <w:sz w:val="14"/>
        </w:rPr>
        <w:t xml:space="preserve"> “I am sad about the number of the blacklisted linguists and interpreters because they failed their polygraph. These interpreters are honest people and had served America in difficult circumstances. But </w:t>
      </w:r>
      <w:r w:rsidRPr="004E7AB8">
        <w:rPr>
          <w:rStyle w:val="StyleUnderline"/>
        </w:rPr>
        <w:t>because interpreters failed their polygraphs they cannot get their visa.</w:t>
      </w:r>
      <w:r w:rsidRPr="001E3299">
        <w:rPr>
          <w:sz w:val="14"/>
        </w:rPr>
        <w:t xml:space="preserve"> This is not acceptable. But cleaners and drivers whose life is not really in danger get their visa, so no offenses, but priority should be given to combat interpreters, otherwise they will die here. I think </w:t>
      </w:r>
      <w:r w:rsidRPr="00045BE6">
        <w:rPr>
          <w:rStyle w:val="StyleUnderline"/>
          <w:b/>
        </w:rPr>
        <w:t>at least 80 percent of combat interpreters are rejected</w:t>
      </w:r>
      <w:r w:rsidRPr="004E7AB8">
        <w:rPr>
          <w:rStyle w:val="StyleUnderline"/>
        </w:rPr>
        <w:t xml:space="preserve"> because of failing to pass their polygraph tests.”</w:t>
      </w:r>
      <w:r w:rsidRPr="001E3299">
        <w:rPr>
          <w:sz w:val="14"/>
        </w:rPr>
        <w:t xml:space="preserve"> (SIV Facebook Page comment) One group that has taken advantage of the lack of clear information are a series of brokers and ‘travel agents’ that now specialize in providing support for the applicants. Interviews at several of these travel agencies and with applicants suggest that on average, an estimated one third of the applicants have used these agencies to assist with their application process. For example, one visa assistance services in Kabul city has been providing the SIV visa services since early 2013. They charge a separate fee for each step of the process. To assist in the completion of the application they charge between 50 to 80 USD. This fee also includes drafting their statements as evidence of ‘ongoing threats’. For the entire application process including interview preparations and how to pass polygraph tests, the travel agency charges between 500 to 800 USD for a family of three to four people. At the time of the field work visit in May 2016, they had around 200 clients whose applications were pending. Several respondents also suggested that </w:t>
      </w:r>
      <w:r w:rsidRPr="004E7AB8">
        <w:rPr>
          <w:rStyle w:val="StyleUnderline"/>
        </w:rPr>
        <w:t>the program disadvantages those in the less secure provinces and those who are less educated. These groups often times don’t have internet access and getting to Kabul to submit their applications can be difficult.</w:t>
      </w:r>
      <w:r w:rsidRPr="001E3299">
        <w:rPr>
          <w:sz w:val="14"/>
        </w:rPr>
        <w:t xml:space="preserve"> Increasingly, as the program opened up to Afghans who worked on American-funded projects, not simply interpreters, there are complaints those educated Afghans working in Kabul who are more equipped to handle the application process are the ones who are really benefiting most. Indeed, many of the Afghans employed by the U.S. embassy applied for their visas together, and later advised each other as the successful ones moved to the US. In contrast, for lower level interpreters, especially those living in rural areas, the process can seem impossibly complex. In the meantime, these are the applicants who are most likely to be under direct threat from the Taliban and other groups. </w:t>
      </w:r>
      <w:r w:rsidRPr="00045BE6">
        <w:rPr>
          <w:rStyle w:val="StyleUnderline"/>
          <w:b/>
        </w:rPr>
        <w:t>Beyond making the application process appear inequitable and discouraging applicants, the rumors and negative perceptions of the program have had a wider impact on US efforts in Afghanistan.</w:t>
      </w:r>
      <w:r w:rsidRPr="004E7AB8">
        <w:rPr>
          <w:rStyle w:val="StyleUnderline"/>
        </w:rPr>
        <w:t xml:space="preserve"> Among the wider population, there is a growing resentment towards SIV applicants. There is a perception that many of those who took high paying international jobs and then used these to secure visas to leave the country have betrayed their fellow citizens, while claiming they were working on programs meant to help the country. President Ashraf Ghani’s recent comment about “breaking the social contract” between the citizen and Afghan government suggested that SIV applicants and other immigrants were doing a disservice to their country. </w:t>
      </w:r>
      <w:r w:rsidRPr="001E3299">
        <w:rPr>
          <w:sz w:val="14"/>
        </w:rPr>
        <w:t xml:space="preserve">11 As one informant summarized it, “the SIV has reinforced uncertainty…a mixed feeling that the country is not moving in the right direction, that the country is not safe and that the US is taking its people, the best and brightest. It has created a general feeling of “let’s go”. It has created otherness and detachment from Afghanistan.” In some of the more extreme cases, it is believed that the SIV is deliberately designed by America to take the brightest and best out of the country for their own market. </w:t>
      </w:r>
    </w:p>
    <w:p w14:paraId="5F5FC788" w14:textId="1F0B367F" w:rsidR="00782C0F" w:rsidRDefault="000C0FAE" w:rsidP="000C0FAE">
      <w:pPr>
        <w:pStyle w:val="Heading3"/>
      </w:pPr>
      <w:r>
        <w:t>1nc k link</w:t>
      </w:r>
    </w:p>
    <w:p w14:paraId="781F9880" w14:textId="0C365B0A" w:rsidR="00782C0F" w:rsidRDefault="00782C0F" w:rsidP="00782C0F">
      <w:pPr>
        <w:pStyle w:val="Heading4"/>
      </w:pPr>
      <w:r>
        <w:t>Life sucks for SIV immigrants once they get to the US</w:t>
      </w:r>
    </w:p>
    <w:p w14:paraId="1C4F4B41" w14:textId="27DEB6FF" w:rsidR="000C0FAE" w:rsidRPr="000C0FAE" w:rsidRDefault="000C0FAE" w:rsidP="000C0FAE">
      <w:pPr>
        <w:rPr>
          <w:bCs/>
        </w:rPr>
      </w:pPr>
      <w:r>
        <w:rPr>
          <w:rStyle w:val="Style13ptBold"/>
        </w:rPr>
        <w:t xml:space="preserve">Coburn and Sharan 16 </w:t>
      </w:r>
      <w:r>
        <w:rPr>
          <w:rStyle w:val="Style13ptBold"/>
          <w:b w:val="0"/>
        </w:rPr>
        <w:t xml:space="preserve">(Noah, PhD in anthropology from Boston University, MA in regional studies from Columbia University, BA from Williams College, taught at the American University of Afghanistan, and Timor, PhD in philosophy from the University of Exeter, MA from Cambridge in Development Studies, BA in international relations and politics in the developing world from the University of Essex, Senior Analyst on Afghanistan at the International Crisis Group, Political Economy Consultant for the Afghan Parliament, “Out of Harm’s Way? Perspectives of the Special Immigrant Visa Program for Afghanistan,” July 2016, </w:t>
      </w:r>
      <w:r w:rsidRPr="0074586A">
        <w:rPr>
          <w:rStyle w:val="Style13ptBold"/>
          <w:b w:val="0"/>
        </w:rPr>
        <w:t>http://www.hollingscenter.org/wp-content/uploads/2016/09/SIV-Full-Report.pdf</w:t>
      </w:r>
      <w:r>
        <w:rPr>
          <w:rStyle w:val="Style13ptBold"/>
          <w:b w:val="0"/>
        </w:rPr>
        <w:t>)//glen</w:t>
      </w:r>
    </w:p>
    <w:p w14:paraId="5BCD8CB5" w14:textId="7F84B4EB" w:rsidR="00782C0F" w:rsidRDefault="00782C0F" w:rsidP="00782C0F">
      <w:pPr>
        <w:rPr>
          <w:sz w:val="14"/>
        </w:rPr>
      </w:pPr>
      <w:r w:rsidRPr="000C0FAE">
        <w:rPr>
          <w:sz w:val="14"/>
        </w:rPr>
        <w:t xml:space="preserve">For those that make it to the United States, unsurprisingly, views of the visa application process were more positive. There were still complaints about the timing of the review and the lack of transparency, but for those who were granted visas, there were more concerns about the rigid structures of the program. So, for example, </w:t>
      </w:r>
      <w:r w:rsidRPr="00782C0F">
        <w:rPr>
          <w:u w:val="single"/>
        </w:rPr>
        <w:t>the fact that only dependents under eighteen years of age were eligible for accompanying visas, split up families</w:t>
      </w:r>
      <w:r w:rsidRPr="000C0FAE">
        <w:rPr>
          <w:sz w:val="14"/>
        </w:rPr>
        <w:t xml:space="preserve"> like Abdul’s, described above. </w:t>
      </w:r>
      <w:r w:rsidRPr="00782C0F">
        <w:rPr>
          <w:u w:val="single"/>
        </w:rPr>
        <w:t>This led family members to consider more dangerous</w:t>
      </w:r>
      <w:r w:rsidRPr="000C0FAE">
        <w:rPr>
          <w:sz w:val="14"/>
        </w:rPr>
        <w:t xml:space="preserve"> and less legal </w:t>
      </w:r>
      <w:r w:rsidRPr="00782C0F">
        <w:rPr>
          <w:u w:val="single"/>
        </w:rPr>
        <w:t>paths in order to reunite their families. There were similar concerns raised over the fate of parents and other members of extended families who were not eligible for visas, but were also being threatened by the Taliban who knew that their relative had “worked for the Americans.”</w:t>
      </w:r>
      <w:r w:rsidRPr="000C0FAE">
        <w:rPr>
          <w:sz w:val="14"/>
        </w:rPr>
        <w:t xml:space="preserve">12 The program also did little to factor in whether the applicants were in immediate danger or whether the recipient had more time to get their travel plans into order. SIV recipients can either have IOM arrange their travel to the US or they can arrange the travel themselves. This decision, however, created a good deal of angst for recipients. </w:t>
      </w:r>
      <w:r w:rsidRPr="00782C0F">
        <w:rPr>
          <w:u w:val="single"/>
        </w:rPr>
        <w:t>Several</w:t>
      </w:r>
      <w:r w:rsidRPr="000C0FAE">
        <w:rPr>
          <w:sz w:val="14"/>
        </w:rPr>
        <w:t xml:space="preserve">, for example, </w:t>
      </w:r>
      <w:r w:rsidRPr="00782C0F">
        <w:rPr>
          <w:u w:val="single"/>
        </w:rPr>
        <w:t>felt that they had been pressured to accept IOM settlement in specific cities, despite the fact that they had connections in other areas. Turning down IOM meant forfeiting Department of State resettlement benefits; however, IOM can be slow in setting up travel, which is problematic for those who are most in danger.</w:t>
      </w:r>
      <w:r w:rsidR="000C0FAE">
        <w:rPr>
          <w:u w:val="single"/>
        </w:rPr>
        <w:t xml:space="preserve"> </w:t>
      </w:r>
      <w:r w:rsidRPr="000C0FAE">
        <w:rPr>
          <w:sz w:val="14"/>
        </w:rPr>
        <w:t xml:space="preserve">In one case, a former translator showed us a string of emails that he had received from IOM. IOM had sent an initial email and he responded by accepting IOM assistance for himself and his family. Two months later, however, IOM had not responded or answered any of his three follow up emails, so he felt as if he had to set the travel himself. He sent IOM an email telling them that he had purchased tickets to the US on his own. In this instance, there was no delay and IOM quickly emailed back to tell him that he had now lost his benefits, without acknowledging any of the numerous emails he had sent in the meantime. Finally, </w:t>
      </w:r>
      <w:r w:rsidRPr="00782C0F">
        <w:rPr>
          <w:rStyle w:val="StyleUnderline"/>
        </w:rPr>
        <w:t>the way in which the SIV program is currently set up, once the Department of State delivers the visa, Afghans are classified as refugees and get little support beyond what refugees from other countries receive.</w:t>
      </w:r>
      <w:r w:rsidRPr="000C0FAE">
        <w:rPr>
          <w:sz w:val="14"/>
        </w:rPr>
        <w:t xml:space="preserve">13 </w:t>
      </w:r>
      <w:r w:rsidRPr="00782C0F">
        <w:rPr>
          <w:rStyle w:val="StyleUnderline"/>
        </w:rPr>
        <w:t>Many Afghans felt that the program hasn’t provided enough support towards their settlement in the US or at least altered them to the likely economic and social hardships they would face in the US.</w:t>
      </w:r>
      <w:r w:rsidRPr="000C0FAE">
        <w:rPr>
          <w:sz w:val="14"/>
        </w:rPr>
        <w:t xml:space="preserve"> In one case, a recipient told IOM that he wanted to move to Seattle, but IOM said that this was not a good option for him, pushing him to settle in California instead. He assumed that this was because there would be more support in California, but when he arrived, this was not the case and he was far from his friends who had moved before him to Seattle. The feeling of not getting enough support is partly because of the lack of information about the resettlement in the US and partly because of the high expectations of Afghans about the ease and prosperity of life in the West. The immediate cultural shock that many faced along with a general feeling of lack of support has raised problems for SIV recipients as they attempted to make America their new home. 4. Settling in the US “I left everything in Afghanistan, my education, my property, my family, my parents, my honor….so that my children could have a better life in the US, only to realize that this is not actually achievable.” Once in the States, there were many factors that shaped the experience of these new immigrants. Some SIV recipients ended up in areas with established Afghan communities, such as in northern Virginia, where they were often helped by friends and family who had arrived before them.14 Others, however, ended up in cities like Seattle, which did not have a history of Afghan immigration, leaving them more reliant on resettlement agencies and other newly arrived Afghans. </w:t>
      </w:r>
      <w:proofErr w:type="gramStart"/>
      <w:r w:rsidRPr="000C0FAE">
        <w:rPr>
          <w:sz w:val="14"/>
        </w:rPr>
        <w:t>Also</w:t>
      </w:r>
      <w:proofErr w:type="gramEnd"/>
      <w:r w:rsidRPr="000C0FAE">
        <w:rPr>
          <w:sz w:val="14"/>
        </w:rPr>
        <w:t xml:space="preserve"> </w:t>
      </w:r>
      <w:r w:rsidRPr="00782C0F">
        <w:rPr>
          <w:rStyle w:val="StyleUnderline"/>
        </w:rPr>
        <w:t>almost every single person interviewed in the United States felt that they were underprepared for all the challenges of coping with living in America.</w:t>
      </w:r>
      <w:r w:rsidRPr="000C0FAE">
        <w:rPr>
          <w:sz w:val="14"/>
        </w:rPr>
        <w:t xml:space="preserve"> Once in the US, those who accept government assistance are assigned to a resettlement agency depending upon which city they arrived in. According to interviewees, the effectiveness of these resettlement agencies varied widely, though within each city research was conducted in, opinions about agencies were generally uniform. Some agencies were considered immensely helpful, particularly dealing with the bureaucracy of everything from getting a social security number to enrolling children in schools. In other instances, however, agencies were said to be run essentially as businesses. </w:t>
      </w:r>
      <w:r w:rsidRPr="00782C0F">
        <w:rPr>
          <w:rStyle w:val="StyleUnderline"/>
        </w:rPr>
        <w:t>There were reports of withheld payments and respondents felt some agencies only took on Afghan cases as a way of securing funds for themselves.</w:t>
      </w:r>
      <w:r w:rsidRPr="000C0FAE">
        <w:rPr>
          <w:sz w:val="14"/>
        </w:rPr>
        <w:t xml:space="preserve"> Several lawyers in the SIV community have taken an active role in making sure that the new arrivals are actually received the funds the agencies received from the U.S. government, but </w:t>
      </w:r>
      <w:r w:rsidRPr="00782C0F">
        <w:rPr>
          <w:rStyle w:val="StyleUnderline"/>
        </w:rPr>
        <w:t>in several cases, it was reported that it was only the threat of legal action that motivated agencies.</w:t>
      </w:r>
      <w:r w:rsidRPr="000C0FAE">
        <w:rPr>
          <w:sz w:val="14"/>
        </w:rPr>
        <w:t xml:space="preserve"> In the </w:t>
      </w:r>
      <w:proofErr w:type="gramStart"/>
      <w:r w:rsidRPr="000C0FAE">
        <w:rPr>
          <w:sz w:val="14"/>
        </w:rPr>
        <w:t>meantime</w:t>
      </w:r>
      <w:proofErr w:type="gramEnd"/>
      <w:r w:rsidRPr="000C0FAE">
        <w:rPr>
          <w:sz w:val="14"/>
        </w:rPr>
        <w:t xml:space="preserve"> </w:t>
      </w:r>
      <w:r w:rsidRPr="00782C0F">
        <w:rPr>
          <w:rStyle w:val="StyleUnderline"/>
        </w:rPr>
        <w:t xml:space="preserve">there were widespread rumors about other practices that either the agency or their employees used to exploit the new arrivals. </w:t>
      </w:r>
      <w:r w:rsidRPr="000C0FAE">
        <w:rPr>
          <w:sz w:val="14"/>
        </w:rPr>
        <w:t xml:space="preserve">In one more extreme instance, we heard of </w:t>
      </w:r>
      <w:r w:rsidRPr="00782C0F">
        <w:rPr>
          <w:rStyle w:val="StyleUnderline"/>
          <w:b/>
        </w:rPr>
        <w:t>agencies</w:t>
      </w:r>
      <w:r w:rsidRPr="000C0FAE">
        <w:rPr>
          <w:sz w:val="14"/>
        </w:rPr>
        <w:t xml:space="preserve"> that </w:t>
      </w:r>
      <w:r w:rsidRPr="00782C0F">
        <w:rPr>
          <w:rStyle w:val="StyleUnderline"/>
          <w:b/>
        </w:rPr>
        <w:t>paid for the rent of recent arrivals for an initial three months, only for the arrivals to find out later that they had been locked into year-long leases in rundown buildings, whose landlords had paid the agency employees to steer them towards.</w:t>
      </w:r>
      <w:r w:rsidRPr="000C0FAE">
        <w:rPr>
          <w:sz w:val="14"/>
        </w:rPr>
        <w:t xml:space="preserve"> Part of the challenge for some of these resettlement agencies is that the current refugee assistance programs often appear to be aimed at the very poorest and least experienced immigrants. </w:t>
      </w:r>
      <w:r w:rsidRPr="00782C0F">
        <w:rPr>
          <w:rStyle w:val="StyleUnderline"/>
        </w:rPr>
        <w:t>For the most part, Afghans that come through the SIV</w:t>
      </w:r>
      <w:r w:rsidRPr="000C0FAE">
        <w:rPr>
          <w:sz w:val="14"/>
        </w:rPr>
        <w:t xml:space="preserve"> do not fit into this category and </w:t>
      </w:r>
      <w:r w:rsidRPr="00782C0F">
        <w:rPr>
          <w:rStyle w:val="StyleUnderline"/>
        </w:rPr>
        <w:t>end</w:t>
      </w:r>
      <w:r w:rsidRPr="000C0FAE">
        <w:rPr>
          <w:sz w:val="14"/>
        </w:rPr>
        <w:t xml:space="preserve">ing </w:t>
      </w:r>
      <w:r w:rsidRPr="00782C0F">
        <w:rPr>
          <w:rStyle w:val="StyleUnderline"/>
        </w:rPr>
        <w:t>up in low income housing and relying on food stamps</w:t>
      </w:r>
      <w:r w:rsidRPr="000C0FAE">
        <w:rPr>
          <w:sz w:val="14"/>
        </w:rPr>
        <w:t xml:space="preserve"> was a shock for many, particularly those that had worked at the U.S. embassy. One man described waking up in a hotel surrounded by crumbling concrete and loose wires near LAX and having his companion turn to him and ask, “Did they really bring us to America?” </w:t>
      </w:r>
      <w:r w:rsidRPr="00782C0F">
        <w:rPr>
          <w:rStyle w:val="StyleUnderline"/>
        </w:rPr>
        <w:t>“One</w:t>
      </w:r>
      <w:r w:rsidRPr="000C0FAE">
        <w:rPr>
          <w:sz w:val="14"/>
        </w:rPr>
        <w:t xml:space="preserve"> of my friends </w:t>
      </w:r>
      <w:r w:rsidRPr="00782C0F">
        <w:rPr>
          <w:rStyle w:val="StyleUnderline"/>
        </w:rPr>
        <w:t>who used to work at the U.S. embassy was required to attend a class at his agency or else they would not give him any assistance. In the class he and some Somali refugees were taught how to use the toilet. Can you believe how humiliating?” Economic issues are made much more acute by difficulties securing employment.</w:t>
      </w:r>
      <w:r w:rsidRPr="000C0FAE">
        <w:rPr>
          <w:sz w:val="14"/>
        </w:rPr>
        <w:t xml:space="preserve"> Many SIV recipients were not translators, but lawyers and administration officers who worked at the U.S. embassy or on U.S. contracting programs that had received U.S. funds. Resettlement agencies are supposed to provide job placement assistance, but this is the service that most immigrants were the most critical of. </w:t>
      </w:r>
      <w:r w:rsidRPr="00782C0F">
        <w:rPr>
          <w:rStyle w:val="StyleUnderline"/>
        </w:rPr>
        <w:t>One</w:t>
      </w:r>
      <w:r w:rsidRPr="000C0FAE">
        <w:rPr>
          <w:sz w:val="14"/>
        </w:rPr>
        <w:t xml:space="preserve">, for example, </w:t>
      </w:r>
      <w:r w:rsidRPr="00782C0F">
        <w:rPr>
          <w:rStyle w:val="StyleUnderline"/>
        </w:rPr>
        <w:t>said</w:t>
      </w:r>
      <w:r w:rsidRPr="000C0FAE">
        <w:rPr>
          <w:sz w:val="14"/>
        </w:rPr>
        <w:t xml:space="preserve"> that </w:t>
      </w:r>
      <w:r w:rsidRPr="00782C0F">
        <w:rPr>
          <w:rStyle w:val="StyleUnderline"/>
        </w:rPr>
        <w:t>an agent from the resettlement service dropped him off alone at a job fair and that was what they considered their job placement assistance.</w:t>
      </w:r>
      <w:r w:rsidR="000C0FAE">
        <w:rPr>
          <w:rStyle w:val="StyleUnderline"/>
        </w:rPr>
        <w:t xml:space="preserve"> </w:t>
      </w:r>
      <w:r w:rsidRPr="000C0FAE">
        <w:rPr>
          <w:sz w:val="14"/>
        </w:rPr>
        <w:t xml:space="preserve">More commonly, </w:t>
      </w:r>
      <w:r w:rsidRPr="00782C0F">
        <w:rPr>
          <w:rStyle w:val="StyleUnderline"/>
        </w:rPr>
        <w:t>agencies</w:t>
      </w:r>
      <w:r w:rsidRPr="000C0FAE">
        <w:rPr>
          <w:sz w:val="14"/>
        </w:rPr>
        <w:t xml:space="preserve"> would </w:t>
      </w:r>
      <w:r w:rsidRPr="00782C0F">
        <w:rPr>
          <w:rStyle w:val="StyleUnderline"/>
        </w:rPr>
        <w:t xml:space="preserve">assist in getting men work in construction or </w:t>
      </w:r>
      <w:proofErr w:type="gramStart"/>
      <w:r w:rsidRPr="00782C0F">
        <w:rPr>
          <w:rStyle w:val="StyleUnderline"/>
        </w:rPr>
        <w:t>landscaping, but</w:t>
      </w:r>
      <w:proofErr w:type="gramEnd"/>
      <w:r w:rsidRPr="00782C0F">
        <w:rPr>
          <w:rStyle w:val="StyleUnderline"/>
        </w:rPr>
        <w:t xml:space="preserve"> did little to help them find positions that actually fit their previous work experience in Afghanistan.</w:t>
      </w:r>
      <w:r w:rsidRPr="000C0FAE">
        <w:rPr>
          <w:sz w:val="14"/>
        </w:rPr>
        <w:t xml:space="preserve"> Some tried to have diplomas and other qualifications translated, but had met with little success and in general, former employers were not helpful in explaining in references the skills that these workers had. For those living in the DC area, this was particularly disappointing, since many had worked for contractors who were actually headquartered nearby, but nothing was done to encourage these companies to rehire recent arrivals into similar positions. In one case, a major U.S. Rule of Law implementer was said to have announced that they were going to hire SIV recipients, and many of their former employees quickly got their resumes in order, but apparently nothing came of this and the hire was never made. One interviewee living in San Diego described how his friend who had been a guard at the U.S. embassy had called him to ask advice since he had just been granted a visa. The guard was planning on heading to San Diego since he knew some people there, but the interviewee was concerned. The man had 8 children and did not know how to drive. In Afghanistan, one working man could support such a family, but how was he going to do this in America? Especially in San Diego, you needed a car to get anywhere. He didn’t want the man to think he was unwilling to help him, but he thought he should perhaps tell him to consider settling elsewhere. </w:t>
      </w:r>
      <w:r w:rsidRPr="00782C0F">
        <w:rPr>
          <w:rStyle w:val="StyleUnderline"/>
        </w:rPr>
        <w:t>The difficulty of securing good jobs left many of those recent arrivals unemployed, living in low income housing relying on food stamps, a particularly difficult fate for Afghan men, who culturally are expected to provide for the family. Some were so discouraged by their experience that they were considering moving back to Afghanistan</w:t>
      </w:r>
      <w:r w:rsidRPr="000C0FAE">
        <w:rPr>
          <w:sz w:val="14"/>
        </w:rPr>
        <w:t xml:space="preserve"> and everyone interviewed knew of at least one case where an SIV recipient had returned to Afghanistan. As one respondent described it, “They were not able to find their way.” Some of those that returned were for cultural issues, with more conservative Afghans alarmed at some of the more liberal aspects of American culture and particularly their treatment of women. By far, however, most of those returning to Afghanistan were those that had trouble finding employment or feeling useful to their families in the US.</w:t>
      </w:r>
    </w:p>
    <w:p w14:paraId="211D8FE3" w14:textId="65FAAE85" w:rsidR="004F64DC" w:rsidRDefault="004F64DC" w:rsidP="004F64DC">
      <w:pPr>
        <w:pStyle w:val="Heading3"/>
      </w:pPr>
      <w:r>
        <w:t>1nc t lpr violation</w:t>
      </w:r>
    </w:p>
    <w:p w14:paraId="5D0612D6" w14:textId="0ACAF3E5" w:rsidR="00C60667" w:rsidRDefault="00C60667" w:rsidP="00C60667">
      <w:pPr>
        <w:pStyle w:val="Heading4"/>
      </w:pPr>
      <w:r>
        <w:t>Only one of the SIV programs is permanent – the other two are temporary</w:t>
      </w:r>
    </w:p>
    <w:p w14:paraId="26FB4C7E" w14:textId="074E49BB" w:rsidR="00C60667" w:rsidRPr="00C60667" w:rsidRDefault="00C60667" w:rsidP="00C60667">
      <w:pPr>
        <w:rPr>
          <w:bCs/>
        </w:rPr>
      </w:pPr>
      <w:r>
        <w:rPr>
          <w:rStyle w:val="Style13ptBold"/>
        </w:rPr>
        <w:t xml:space="preserve">Bruno 16 </w:t>
      </w:r>
      <w:r>
        <w:rPr>
          <w:rStyle w:val="Style13ptBold"/>
          <w:b w:val="0"/>
        </w:rPr>
        <w:t>(Andorra, Specialist in Immigration Policy, “Iraqi and Afghan Special Immigrant Visa Programs,” Congressional Research Service, February 26, 2016)//glen</w:t>
      </w:r>
    </w:p>
    <w:p w14:paraId="0659F244" w14:textId="3F3817ED" w:rsidR="004F64DC" w:rsidRPr="00C60667" w:rsidRDefault="004F64DC" w:rsidP="004F64DC">
      <w:pPr>
        <w:rPr>
          <w:sz w:val="14"/>
        </w:rPr>
      </w:pPr>
      <w:r w:rsidRPr="004F64DC">
        <w:rPr>
          <w:rStyle w:val="StyleUnderline"/>
        </w:rPr>
        <w:t>There are three SIV programs for Iraqi and Afghan nationals. One is a permanent</w:t>
      </w:r>
      <w:r w:rsidRPr="00C60667">
        <w:rPr>
          <w:sz w:val="14"/>
        </w:rPr>
        <w:t xml:space="preserve"> program for certain Iraqis and Afghans who have worked directly with U.S. Armed Forces, or under Chief of Mission authority,</w:t>
      </w:r>
      <w:r w:rsidR="00C60667" w:rsidRPr="00C60667">
        <w:rPr>
          <w:sz w:val="14"/>
        </w:rPr>
        <w:t xml:space="preserve"> </w:t>
      </w:r>
      <w:r w:rsidRPr="00C60667">
        <w:rPr>
          <w:sz w:val="14"/>
        </w:rPr>
        <w:t xml:space="preserve">for at least one year as translators or interpreters. This program is currently capped at 50 principal aliens (excluding spouses and children) per year. </w:t>
      </w:r>
      <w:r w:rsidRPr="00C60667">
        <w:rPr>
          <w:u w:val="single"/>
        </w:rPr>
        <w:t>The other two SIV programs for</w:t>
      </w:r>
      <w:r w:rsidRPr="00C60667">
        <w:rPr>
          <w:sz w:val="14"/>
        </w:rPr>
        <w:t xml:space="preserve"> Iraqis and </w:t>
      </w:r>
      <w:r w:rsidRPr="00C60667">
        <w:rPr>
          <w:u w:val="single"/>
        </w:rPr>
        <w:t>Afghans are temporary.</w:t>
      </w:r>
      <w:r w:rsidRPr="00C60667">
        <w:rPr>
          <w:sz w:val="14"/>
        </w:rPr>
        <w:t xml:space="preserve"> One program is for certain Iraqis who were employed in Iraq by, or on behalf of, the U.S. government for at least one year during a specified period. It was capped at 5,000 principal aliens annually for FY2008 through FY2012 and included a provision to carry forward any unused numbers from one fiscal year to the next. It expired at the end of </w:t>
      </w:r>
      <w:proofErr w:type="gramStart"/>
      <w:r w:rsidRPr="00C60667">
        <w:rPr>
          <w:sz w:val="14"/>
        </w:rPr>
        <w:t>FY2013, but</w:t>
      </w:r>
      <w:proofErr w:type="gramEnd"/>
      <w:r w:rsidRPr="00C60667">
        <w:rPr>
          <w:sz w:val="14"/>
        </w:rPr>
        <w:t xml:space="preserve"> was subsequently revived. Current statutory authority provides for the issuance of no more than 2,500 visas to principal applicants after January 1, 2014. There is a similar SIV program for certain Afghans who were employed in Afghanistan by, or on behalf of, the U.S. government or by the International Security Assistance Force. The program was capped at 1,500 principal aliens annually for FY2009 through FY2013, with a provision to carry forward any unused numbers from one fiscal year to the next. Current statutory authority provides for the issuance of no more than 7,000 visas to principal applicants after December19, 2014.</w:t>
      </w:r>
    </w:p>
    <w:p w14:paraId="10E8A24E" w14:textId="01DEA753" w:rsidR="000C0FAE" w:rsidRDefault="000C0FAE" w:rsidP="000C0FAE">
      <w:pPr>
        <w:pStyle w:val="Heading3"/>
      </w:pPr>
      <w:r>
        <w:t>1nc brain drain</w:t>
      </w:r>
    </w:p>
    <w:p w14:paraId="6F7B195E" w14:textId="494F935E" w:rsidR="000C0FAE" w:rsidRDefault="00BB30E7" w:rsidP="000C0FAE">
      <w:pPr>
        <w:pStyle w:val="Heading4"/>
      </w:pPr>
      <w:r>
        <w:t>Raising the SIV cap</w:t>
      </w:r>
      <w:r w:rsidR="000C0FAE">
        <w:t xml:space="preserve"> causes Afghani brain drain that destroys Afghanistan’s economy, democracy, and human rights – turns the case</w:t>
      </w:r>
    </w:p>
    <w:p w14:paraId="713C8DAE" w14:textId="5B45D84B" w:rsidR="000C0FAE" w:rsidRPr="000C0FAE" w:rsidRDefault="000C0FAE" w:rsidP="000C0FAE">
      <w:pPr>
        <w:rPr>
          <w:bCs/>
        </w:rPr>
      </w:pPr>
      <w:r>
        <w:rPr>
          <w:rStyle w:val="Style13ptBold"/>
        </w:rPr>
        <w:t xml:space="preserve">Coburn and Sharan 16 </w:t>
      </w:r>
      <w:r>
        <w:rPr>
          <w:rStyle w:val="Style13ptBold"/>
          <w:b w:val="0"/>
        </w:rPr>
        <w:t xml:space="preserve">(Noah, PhD in anthropology from Boston University, MA in regional studies from Columbia University, BA from Williams College, taught at the American University of Afghanistan, and Timor, PhD in philosophy from the University of Exeter, MA from Cambridge in Development Studies, BA in international relations and politics in the developing world from the University of Essex, Senior Analyst on Afghanistan at the International Crisis Group, Political Economy Consultant for the Afghan Parliament, “Out of Harm’s Way? Perspectives of the Special Immigrant Visa Program for Afghanistan,” July 2016, </w:t>
      </w:r>
      <w:r w:rsidRPr="0074586A">
        <w:rPr>
          <w:rStyle w:val="Style13ptBold"/>
          <w:b w:val="0"/>
        </w:rPr>
        <w:t>http://www.hollingscenter.org/wp-content/uploads/2016/09/SIV-Full-Report.pdf</w:t>
      </w:r>
      <w:r>
        <w:rPr>
          <w:rStyle w:val="Style13ptBold"/>
          <w:b w:val="0"/>
        </w:rPr>
        <w:t>)//glen</w:t>
      </w:r>
    </w:p>
    <w:p w14:paraId="78942875" w14:textId="4130943F" w:rsidR="000C0FAE" w:rsidRDefault="000C0FAE" w:rsidP="000C0FAE">
      <w:pPr>
        <w:rPr>
          <w:rStyle w:val="StyleUnderline"/>
          <w:sz w:val="14"/>
          <w:u w:val="none"/>
        </w:rPr>
      </w:pPr>
      <w:r w:rsidRPr="00BB30E7">
        <w:rPr>
          <w:sz w:val="14"/>
        </w:rPr>
        <w:t>5. Perception on the Socio-economic Implications of SIV in Afghanistan “</w:t>
      </w:r>
      <w:r w:rsidRPr="000C0FAE">
        <w:rPr>
          <w:rStyle w:val="StyleUnderline"/>
        </w:rPr>
        <w:t>NGOs</w:t>
      </w:r>
      <w:r w:rsidRPr="00BB30E7">
        <w:rPr>
          <w:sz w:val="14"/>
        </w:rPr>
        <w:t xml:space="preserve"> like us </w:t>
      </w:r>
      <w:r w:rsidRPr="000C0FAE">
        <w:rPr>
          <w:rStyle w:val="StyleUnderline"/>
        </w:rPr>
        <w:t xml:space="preserve">are experiencing quicker staff turnover at the senior level. </w:t>
      </w:r>
      <w:r w:rsidRPr="000C0FAE">
        <w:rPr>
          <w:rStyle w:val="StyleUnderline"/>
          <w:b/>
        </w:rPr>
        <w:t>As more and more SIV applicants leave the country, organizations struggle to fill in vacancies and train skilled managers and professionals quick enough to replace them.</w:t>
      </w:r>
      <w:r w:rsidRPr="000C0FAE">
        <w:rPr>
          <w:rStyle w:val="StyleUnderline"/>
        </w:rPr>
        <w:t xml:space="preserve"> This</w:t>
      </w:r>
      <w:r w:rsidRPr="00BB30E7">
        <w:rPr>
          <w:sz w:val="14"/>
        </w:rPr>
        <w:t xml:space="preserve"> subsequently </w:t>
      </w:r>
      <w:r w:rsidRPr="000C0FAE">
        <w:rPr>
          <w:rStyle w:val="StyleUnderline"/>
        </w:rPr>
        <w:t>impacts</w:t>
      </w:r>
      <w:r w:rsidRPr="00BB30E7">
        <w:rPr>
          <w:sz w:val="14"/>
        </w:rPr>
        <w:t xml:space="preserve"> our </w:t>
      </w:r>
      <w:r w:rsidRPr="000C0FAE">
        <w:rPr>
          <w:rStyle w:val="StyleUnderline"/>
        </w:rPr>
        <w:t>ability to deliver services.”</w:t>
      </w:r>
      <w:r w:rsidRPr="00BB30E7">
        <w:rPr>
          <w:sz w:val="14"/>
        </w:rPr>
        <w:t xml:space="preserve"> (NGO Country Director in Afghanistan) </w:t>
      </w:r>
      <w:r w:rsidRPr="000C0FAE">
        <w:rPr>
          <w:rStyle w:val="StyleUnderline"/>
          <w:b/>
        </w:rPr>
        <w:t>The SIV applicants who resettle in the US leave behind</w:t>
      </w:r>
      <w:r w:rsidRPr="00BB30E7">
        <w:rPr>
          <w:sz w:val="14"/>
        </w:rPr>
        <w:t xml:space="preserve"> not only their extended families and the community they have been engaged with; they also leave behind </w:t>
      </w:r>
      <w:r w:rsidRPr="000C0FAE">
        <w:rPr>
          <w:rStyle w:val="StyleUnderline"/>
          <w:b/>
        </w:rPr>
        <w:t>the organization they worked for and their personal assets and businesses. Such collective migration of skilled and educated laborers can negatively impact a country’s economy and political life and many</w:t>
      </w:r>
      <w:r w:rsidRPr="00BB30E7">
        <w:rPr>
          <w:sz w:val="14"/>
        </w:rPr>
        <w:t xml:space="preserve"> in Kabul already </w:t>
      </w:r>
      <w:r w:rsidRPr="000C0FAE">
        <w:rPr>
          <w:rStyle w:val="StyleUnderline"/>
          <w:b/>
        </w:rPr>
        <w:t xml:space="preserve">perceive the SIV program as having just such a negative impact on Afghanistan. </w:t>
      </w:r>
      <w:r w:rsidRPr="000C0FAE">
        <w:rPr>
          <w:rStyle w:val="StyleUnderline"/>
        </w:rPr>
        <w:t>Many</w:t>
      </w:r>
      <w:r w:rsidRPr="00BB30E7">
        <w:rPr>
          <w:sz w:val="14"/>
        </w:rPr>
        <w:t xml:space="preserve"> of the </w:t>
      </w:r>
      <w:r w:rsidRPr="000C0FAE">
        <w:rPr>
          <w:rStyle w:val="StyleUnderline"/>
        </w:rPr>
        <w:t>businessmen and women and civil society leaders</w:t>
      </w:r>
      <w:r w:rsidRPr="00BB30E7">
        <w:rPr>
          <w:sz w:val="14"/>
        </w:rPr>
        <w:t xml:space="preserve"> interviewed for this study </w:t>
      </w:r>
      <w:r w:rsidRPr="000C0FAE">
        <w:rPr>
          <w:rStyle w:val="StyleUnderline"/>
        </w:rPr>
        <w:t>believe</w:t>
      </w:r>
      <w:r w:rsidRPr="00BB30E7">
        <w:rPr>
          <w:sz w:val="14"/>
        </w:rPr>
        <w:t xml:space="preserve"> that </w:t>
      </w:r>
      <w:r w:rsidRPr="000C0FAE">
        <w:rPr>
          <w:rStyle w:val="StyleUnderline"/>
          <w:b/>
        </w:rPr>
        <w:t>the SIV program is affecting Afghanistan’s economy in terms of brain drain and staff turnover. Ironically, this is making the development of a vibrant civil society in Afghanistan, one of the US’s stated goals, increasingly difficult.</w:t>
      </w:r>
      <w:r w:rsidRPr="000C0FAE">
        <w:rPr>
          <w:rStyle w:val="StyleUnderline"/>
        </w:rPr>
        <w:t xml:space="preserve"> </w:t>
      </w:r>
      <w:r w:rsidRPr="00BB30E7">
        <w:rPr>
          <w:sz w:val="14"/>
        </w:rPr>
        <w:t>Afghanistan Institute of Civil</w:t>
      </w:r>
      <w:r w:rsidRPr="00BB30E7">
        <w:rPr>
          <w:rStyle w:val="StyleUnderline"/>
          <w:sz w:val="14"/>
          <w:u w:val="none"/>
        </w:rPr>
        <w:t xml:space="preserve"> Society (AICS) is one such organization that has been affected by the SIV program.15 Four months after it was established, three of the Institute’s senior staff left, two for the US through the SIV program and the other for a better paid job at USAID contractor. The Country Director of another NGO complained that, “For months I struggled to find a Legal Expert after a long recruitment process. </w:t>
      </w:r>
      <w:proofErr w:type="gramStart"/>
      <w:r w:rsidRPr="00BB30E7">
        <w:rPr>
          <w:rStyle w:val="StyleUnderline"/>
          <w:sz w:val="14"/>
          <w:u w:val="none"/>
        </w:rPr>
        <w:t>Unfortunately</w:t>
      </w:r>
      <w:proofErr w:type="gramEnd"/>
      <w:r w:rsidRPr="00BB30E7">
        <w:rPr>
          <w:rStyle w:val="StyleUnderline"/>
          <w:sz w:val="14"/>
          <w:u w:val="none"/>
        </w:rPr>
        <w:t xml:space="preserve"> upon finishing his probation period, the Legal Expert informed me about his decision to leave the country. He hadn’t disclosed his [pending] SIV application upon hiring.” </w:t>
      </w:r>
      <w:r w:rsidRPr="000C0FAE">
        <w:rPr>
          <w:rStyle w:val="StyleUnderline"/>
          <w:b/>
        </w:rPr>
        <w:t>Several Afghan government officials</w:t>
      </w:r>
      <w:r w:rsidRPr="00BB30E7">
        <w:rPr>
          <w:rStyle w:val="StyleUnderline"/>
          <w:sz w:val="14"/>
          <w:u w:val="none"/>
        </w:rPr>
        <w:t xml:space="preserve"> interviewed for this study </w:t>
      </w:r>
      <w:r w:rsidRPr="000C0FAE">
        <w:rPr>
          <w:rStyle w:val="StyleUnderline"/>
          <w:b/>
        </w:rPr>
        <w:t>complained that</w:t>
      </w:r>
      <w:r w:rsidRPr="00BB30E7">
        <w:rPr>
          <w:rStyle w:val="StyleUnderline"/>
          <w:sz w:val="14"/>
          <w:u w:val="none"/>
        </w:rPr>
        <w:t xml:space="preserve"> some of </w:t>
      </w:r>
      <w:r w:rsidRPr="000C0FAE">
        <w:rPr>
          <w:rStyle w:val="StyleUnderline"/>
          <w:b/>
        </w:rPr>
        <w:t>the best qualified civil servants preferred to work for the U.S. agencies or contractors.</w:t>
      </w:r>
      <w:r w:rsidRPr="00BB30E7">
        <w:rPr>
          <w:rStyle w:val="StyleUnderline"/>
          <w:sz w:val="14"/>
          <w:u w:val="none"/>
        </w:rPr>
        <w:t xml:space="preserve"> Initially this was driven by the higher salaries that these organizations offer, but </w:t>
      </w:r>
      <w:r w:rsidRPr="000C0FAE">
        <w:rPr>
          <w:rStyle w:val="StyleUnderline"/>
          <w:b/>
        </w:rPr>
        <w:t>increasingly,</w:t>
      </w:r>
      <w:r w:rsidRPr="000C0FAE">
        <w:rPr>
          <w:rStyle w:val="StyleUnderline"/>
        </w:rPr>
        <w:t xml:space="preserve"> the ability to apply for an </w:t>
      </w:r>
      <w:r w:rsidRPr="000C0FAE">
        <w:rPr>
          <w:rStyle w:val="StyleUnderline"/>
          <w:b/>
        </w:rPr>
        <w:t>SIV</w:t>
      </w:r>
      <w:r w:rsidRPr="000C0FAE">
        <w:rPr>
          <w:rStyle w:val="StyleUnderline"/>
        </w:rPr>
        <w:t xml:space="preserve"> after two years of work </w:t>
      </w:r>
      <w:r w:rsidRPr="000C0FAE">
        <w:rPr>
          <w:rStyle w:val="StyleUnderline"/>
          <w:b/>
        </w:rPr>
        <w:t>appears to be the driving motive.</w:t>
      </w:r>
      <w:r w:rsidRPr="00BB30E7">
        <w:rPr>
          <w:rStyle w:val="StyleUnderline"/>
          <w:sz w:val="14"/>
          <w:u w:val="none"/>
        </w:rPr>
        <w:t xml:space="preserve"> Causing further confusion is the fact that Afghans working for organizations that have cooperative agreements with the U.S. government are not eligible for the SIV program.16 This makes it harder for these organizations to compete with direct U.S. contractors despite the common perception that those working for organizations with cooperative agreements are in just as much danger as contractors. As one interviewee described: “This is a major discrimination. We do the same job as a U.S. contractual staff. We face the same level of threat as them. The Taliban cannot distinguish between cooperative and contract. For them we are all the same.” Beyond these organizational struggles, a growing perception among many civil society leaders is that </w:t>
      </w:r>
      <w:r w:rsidRPr="000C0FAE">
        <w:rPr>
          <w:rStyle w:val="StyleUnderline"/>
          <w:b/>
        </w:rPr>
        <w:t>the SIV has contributed to the shrinking of the educated middle class.</w:t>
      </w:r>
      <w:r w:rsidRPr="000C0FAE">
        <w:rPr>
          <w:rStyle w:val="StyleUnderline"/>
        </w:rPr>
        <w:t xml:space="preserve"> </w:t>
      </w:r>
      <w:r w:rsidRPr="000C0FAE">
        <w:rPr>
          <w:rStyle w:val="StyleUnderline"/>
          <w:b/>
        </w:rPr>
        <w:t>These individuals are</w:t>
      </w:r>
      <w:r w:rsidRPr="00BB30E7">
        <w:rPr>
          <w:rStyle w:val="StyleUnderline"/>
          <w:sz w:val="14"/>
          <w:u w:val="none"/>
        </w:rPr>
        <w:t xml:space="preserve"> considered some of </w:t>
      </w:r>
      <w:r w:rsidRPr="000C0FAE">
        <w:rPr>
          <w:rStyle w:val="StyleUnderline"/>
          <w:b/>
        </w:rPr>
        <w:t>the most effective advocates of democracy and human rights in Afghanistan.</w:t>
      </w:r>
      <w:r w:rsidRPr="00BB30E7">
        <w:rPr>
          <w:sz w:val="14"/>
        </w:rPr>
        <w:t xml:space="preserve"> Those </w:t>
      </w:r>
      <w:r w:rsidRPr="00BB30E7">
        <w:rPr>
          <w:rStyle w:val="StyleUnderline"/>
          <w:sz w:val="14"/>
          <w:u w:val="none"/>
        </w:rPr>
        <w:t xml:space="preserve">interviewed raised concerns about </w:t>
      </w:r>
      <w:r w:rsidRPr="000C0FAE">
        <w:rPr>
          <w:rStyle w:val="StyleUnderline"/>
          <w:b/>
        </w:rPr>
        <w:t>the loss of liberal voices</w:t>
      </w:r>
      <w:r w:rsidRPr="00BB30E7">
        <w:rPr>
          <w:rStyle w:val="StyleUnderline"/>
          <w:sz w:val="14"/>
          <w:u w:val="none"/>
        </w:rPr>
        <w:t xml:space="preserve">, which </w:t>
      </w:r>
      <w:r w:rsidRPr="000C0FAE">
        <w:rPr>
          <w:rStyle w:val="StyleUnderline"/>
          <w:b/>
        </w:rPr>
        <w:t>has subsequently made them more vulnerable to traditional and radical religious forces.</w:t>
      </w:r>
      <w:r w:rsidRPr="000C0FAE">
        <w:rPr>
          <w:rStyle w:val="StyleUnderline"/>
        </w:rPr>
        <w:t xml:space="preserve"> </w:t>
      </w:r>
      <w:r w:rsidRPr="000C0FAE">
        <w:rPr>
          <w:rStyle w:val="StyleUnderline"/>
          <w:b/>
        </w:rPr>
        <w:t>The weakening of organizations engaged in civic education and the shaping of public discourse is unhelpful at the time when the Taliban and other radical forces</w:t>
      </w:r>
      <w:r w:rsidRPr="00BB30E7">
        <w:rPr>
          <w:rStyle w:val="StyleUnderline"/>
          <w:sz w:val="14"/>
          <w:u w:val="none"/>
        </w:rPr>
        <w:t xml:space="preserve"> such as </w:t>
      </w:r>
      <w:proofErr w:type="spellStart"/>
      <w:r w:rsidRPr="00BB30E7">
        <w:rPr>
          <w:rStyle w:val="StyleUnderline"/>
          <w:sz w:val="14"/>
          <w:u w:val="none"/>
        </w:rPr>
        <w:t>Hizb</w:t>
      </w:r>
      <w:proofErr w:type="spellEnd"/>
      <w:r w:rsidRPr="00BB30E7">
        <w:rPr>
          <w:rStyle w:val="StyleUnderline"/>
          <w:sz w:val="14"/>
          <w:u w:val="none"/>
        </w:rPr>
        <w:t>-</w:t>
      </w:r>
      <w:proofErr w:type="spellStart"/>
      <w:r w:rsidRPr="00BB30E7">
        <w:rPr>
          <w:rStyle w:val="StyleUnderline"/>
          <w:sz w:val="14"/>
          <w:u w:val="none"/>
        </w:rPr>
        <w:t>ut</w:t>
      </w:r>
      <w:proofErr w:type="spellEnd"/>
      <w:r w:rsidRPr="00BB30E7">
        <w:rPr>
          <w:rStyle w:val="StyleUnderline"/>
          <w:sz w:val="14"/>
          <w:u w:val="none"/>
        </w:rPr>
        <w:t xml:space="preserve">-Tahrir and </w:t>
      </w:r>
      <w:proofErr w:type="spellStart"/>
      <w:r w:rsidRPr="00BB30E7">
        <w:rPr>
          <w:rStyle w:val="StyleUnderline"/>
          <w:sz w:val="14"/>
          <w:u w:val="none"/>
        </w:rPr>
        <w:t>Jamiat</w:t>
      </w:r>
      <w:proofErr w:type="spellEnd"/>
      <w:r w:rsidRPr="00BB30E7">
        <w:rPr>
          <w:rStyle w:val="StyleUnderline"/>
          <w:sz w:val="14"/>
          <w:u w:val="none"/>
        </w:rPr>
        <w:t xml:space="preserve"> </w:t>
      </w:r>
      <w:proofErr w:type="spellStart"/>
      <w:r w:rsidRPr="00BB30E7">
        <w:rPr>
          <w:rStyle w:val="StyleUnderline"/>
          <w:sz w:val="14"/>
          <w:u w:val="none"/>
        </w:rPr>
        <w:t>Islah</w:t>
      </w:r>
      <w:proofErr w:type="spellEnd"/>
      <w:r w:rsidRPr="00BB30E7">
        <w:rPr>
          <w:rStyle w:val="StyleUnderline"/>
          <w:sz w:val="14"/>
          <w:u w:val="none"/>
        </w:rPr>
        <w:t xml:space="preserve"> </w:t>
      </w:r>
      <w:r w:rsidRPr="000C0FAE">
        <w:rPr>
          <w:rStyle w:val="StyleUnderline"/>
          <w:b/>
        </w:rPr>
        <w:t>are perceived to be gaining ground in the country.</w:t>
      </w:r>
      <w:r w:rsidRPr="000C0FAE">
        <w:rPr>
          <w:rStyle w:val="StyleUnderline"/>
        </w:rPr>
        <w:t xml:space="preserve"> </w:t>
      </w:r>
      <w:r w:rsidRPr="000C0FAE">
        <w:rPr>
          <w:rStyle w:val="StyleUnderline"/>
          <w:b/>
        </w:rPr>
        <w:t>The above perception</w:t>
      </w:r>
      <w:r w:rsidRPr="000C0FAE">
        <w:rPr>
          <w:rStyle w:val="StyleUnderline"/>
        </w:rPr>
        <w:t xml:space="preserve">, arguably, </w:t>
      </w:r>
      <w:r w:rsidRPr="000C0FAE">
        <w:rPr>
          <w:rStyle w:val="StyleUnderline"/>
          <w:b/>
        </w:rPr>
        <w:t>produces two dilemmas</w:t>
      </w:r>
      <w:r w:rsidRPr="00BB30E7">
        <w:rPr>
          <w:sz w:val="14"/>
        </w:rPr>
        <w:t xml:space="preserve"> for </w:t>
      </w:r>
      <w:r w:rsidRPr="00BB30E7">
        <w:rPr>
          <w:rStyle w:val="StyleUnderline"/>
          <w:sz w:val="14"/>
          <w:u w:val="none"/>
        </w:rPr>
        <w:t xml:space="preserve">the international state building, in particular, </w:t>
      </w:r>
      <w:r w:rsidRPr="000C0FAE">
        <w:rPr>
          <w:rStyle w:val="StyleUnderline"/>
          <w:b/>
        </w:rPr>
        <w:t>for the US. The first</w:t>
      </w:r>
      <w:r w:rsidRPr="000C0FAE">
        <w:rPr>
          <w:rStyle w:val="StyleUnderline"/>
        </w:rPr>
        <w:t xml:space="preserve"> </w:t>
      </w:r>
      <w:r w:rsidRPr="000C0FAE">
        <w:rPr>
          <w:rStyle w:val="StyleUnderline"/>
          <w:b/>
        </w:rPr>
        <w:t>dilemma is how to strengthen Afghanistan’s economy to guarantee a successful military exit when</w:t>
      </w:r>
      <w:r w:rsidRPr="00BB30E7">
        <w:rPr>
          <w:sz w:val="14"/>
        </w:rPr>
        <w:t xml:space="preserve"> some of </w:t>
      </w:r>
      <w:r w:rsidRPr="000C0FAE">
        <w:rPr>
          <w:rStyle w:val="StyleUnderline"/>
          <w:b/>
        </w:rPr>
        <w:t>Afghanistan’s most educated and skilled laborers are leaving the country</w:t>
      </w:r>
      <w:r w:rsidRPr="000C0FAE">
        <w:rPr>
          <w:rStyle w:val="StyleUnderline"/>
        </w:rPr>
        <w:t xml:space="preserve">, while the SIV program undermines this process. </w:t>
      </w:r>
      <w:r w:rsidRPr="000C0FAE">
        <w:rPr>
          <w:rStyle w:val="StyleUnderline"/>
          <w:b/>
        </w:rPr>
        <w:t>The second</w:t>
      </w:r>
      <w:r w:rsidRPr="000C0FAE">
        <w:rPr>
          <w:rStyle w:val="StyleUnderline"/>
        </w:rPr>
        <w:t xml:space="preserve"> dilemma </w:t>
      </w:r>
      <w:r w:rsidRPr="000C0FAE">
        <w:rPr>
          <w:rStyle w:val="StyleUnderline"/>
          <w:b/>
        </w:rPr>
        <w:t>is how to strengthen Afghanistan’s civil society and empower democratic voices when</w:t>
      </w:r>
      <w:r w:rsidRPr="00BB30E7">
        <w:rPr>
          <w:rStyle w:val="StyleUnderline"/>
          <w:sz w:val="14"/>
          <w:u w:val="none"/>
        </w:rPr>
        <w:t xml:space="preserve"> some of </w:t>
      </w:r>
      <w:r w:rsidRPr="00BB30E7">
        <w:rPr>
          <w:rStyle w:val="StyleUnderline"/>
          <w:b/>
        </w:rPr>
        <w:t>the most ardent advocates of liberal values are relocating in the US.</w:t>
      </w:r>
      <w:r w:rsidRPr="00BB30E7">
        <w:rPr>
          <w:rStyle w:val="StyleUnderline"/>
          <w:sz w:val="14"/>
          <w:u w:val="none"/>
        </w:rPr>
        <w:t xml:space="preserve"> Overcoming these dilemmas must be a key policy discussion for any future programing.</w:t>
      </w:r>
    </w:p>
    <w:p w14:paraId="7456198F" w14:textId="77777777" w:rsidR="001A1814" w:rsidRDefault="001A1814" w:rsidP="001A1814">
      <w:pPr>
        <w:pStyle w:val="Heading4"/>
        <w:rPr>
          <w:rFonts w:asciiTheme="minorHAnsi" w:hAnsiTheme="minorHAnsi"/>
        </w:rPr>
      </w:pPr>
      <w:r>
        <w:rPr>
          <w:rStyle w:val="StyleUnderline"/>
          <w:u w:val="none"/>
        </w:rPr>
        <w:br/>
      </w:r>
      <w:r>
        <w:rPr>
          <w:rFonts w:asciiTheme="minorHAnsi" w:hAnsiTheme="minorHAnsi"/>
        </w:rPr>
        <w:t>Afghan instability causes great power war</w:t>
      </w:r>
    </w:p>
    <w:p w14:paraId="261F6BB3" w14:textId="77777777" w:rsidR="001A1814" w:rsidRPr="00CE69D0" w:rsidRDefault="001A1814" w:rsidP="001A1814">
      <w:pPr>
        <w:rPr>
          <w:rStyle w:val="Style13ptBold"/>
          <w:b w:val="0"/>
        </w:rPr>
      </w:pPr>
      <w:r>
        <w:rPr>
          <w:rStyle w:val="Style13ptBold"/>
        </w:rPr>
        <w:t xml:space="preserve">Wesley 10 </w:t>
      </w:r>
      <w:r w:rsidRPr="0096548F">
        <w:rPr>
          <w:rStyle w:val="Style13ptBold"/>
          <w:b w:val="0"/>
        </w:rPr>
        <w:t xml:space="preserve">(Michael, Professor of International Relations and Director of the Griffith Asia Institute at Griffith University, Visiting Fellow at the University of Hong Kong and Sun </w:t>
      </w:r>
      <w:proofErr w:type="spellStart"/>
      <w:r w:rsidRPr="0096548F">
        <w:rPr>
          <w:rStyle w:val="Style13ptBold"/>
          <w:b w:val="0"/>
        </w:rPr>
        <w:t>Yat</w:t>
      </w:r>
      <w:proofErr w:type="spellEnd"/>
      <w:r w:rsidRPr="0096548F">
        <w:rPr>
          <w:rStyle w:val="Style13ptBold"/>
          <w:b w:val="0"/>
        </w:rPr>
        <w:t xml:space="preserve">-Sen University in </w:t>
      </w:r>
      <w:proofErr w:type="spellStart"/>
      <w:r w:rsidRPr="0096548F">
        <w:rPr>
          <w:rStyle w:val="Style13ptBold"/>
          <w:b w:val="0"/>
        </w:rPr>
        <w:t>Guangzshou</w:t>
      </w:r>
      <w:proofErr w:type="spellEnd"/>
      <w:r w:rsidRPr="0096548F">
        <w:rPr>
          <w:rStyle w:val="Style13ptBold"/>
          <w:b w:val="0"/>
        </w:rPr>
        <w:t xml:space="preserve">, China, Assistant Director-General for Transnational Issues at the Office of National Assessments, Senior Lecturer in International Relations at the University of New South Wales, “Stability in Afghanistan: Why It Matters,” February 25, 2010, </w:t>
      </w:r>
      <w:r w:rsidRPr="0096548F">
        <w:rPr>
          <w:rFonts w:asciiTheme="minorHAnsi" w:hAnsiTheme="minorHAnsi"/>
        </w:rPr>
        <w:t>http://www.lowyinterpreter.org/post/2010/02/25/A-stable-Afghanistan-Why-we-should-care.aspx)</w:t>
      </w:r>
    </w:p>
    <w:p w14:paraId="655C7036" w14:textId="01F8CCA8" w:rsidR="001A1814" w:rsidRDefault="001A1814" w:rsidP="001A1814">
      <w:pPr>
        <w:rPr>
          <w:rStyle w:val="StyleUnderline"/>
        </w:rPr>
      </w:pPr>
      <w:r w:rsidRPr="00CE69D0">
        <w:rPr>
          <w:sz w:val="14"/>
        </w:rPr>
        <w:t xml:space="preserve">Great power competition in the twenty-first century will be different because of the depth and extent of the dependence of national economies on the global economy. National economies are now less self-sufficient and more vulnerable to the disruption of trading and investment relations than at any time in history. What stops great power confrontations getting out of hand these days is not so much the fear of nuclear annihilation as the fear of global economic ruin – and the resulting national ruin.  This dynamic has changed the nature of strategic competition towards a competitive manipulation of interdependence. Moscow, in that very Russian way, has made this explicit by trying to perpetuate Europe's reliance on Russian gas. The flip side of Pax Americana is the threat of a crippling blockade against those with whom Washington is displeased.  The countervailing impulse is to try to reduce one's rivals' ability to manipulate one's own interdependence. Witness Europe's witless attempts to construct an internal energy market, America's quest for energy independence, and China's decade-long diplomatic campaign to avoid possible containment.  There are two regions that have become the focus of this strategic dynamic. Both are vital strategic thoroughfares and resource basins. Both are shatter-zones of smaller, internally fragile states wedged among the Asian giants. They are Central Asia and Southeast Asia. And given where they are located, </w:t>
      </w:r>
      <w:r w:rsidRPr="00CE69D0">
        <w:rPr>
          <w:rStyle w:val="StyleUnderline"/>
        </w:rPr>
        <w:t>the stability</w:t>
      </w:r>
      <w:r w:rsidRPr="00CE69D0">
        <w:rPr>
          <w:sz w:val="14"/>
        </w:rPr>
        <w:t xml:space="preserve"> and independence </w:t>
      </w:r>
      <w:r w:rsidRPr="00CE69D0">
        <w:rPr>
          <w:rStyle w:val="StyleUnderline"/>
        </w:rPr>
        <w:t>of these</w:t>
      </w:r>
      <w:r w:rsidRPr="00CE69D0">
        <w:rPr>
          <w:sz w:val="14"/>
        </w:rPr>
        <w:t xml:space="preserve"> sub-</w:t>
      </w:r>
      <w:r w:rsidRPr="00CE69D0">
        <w:rPr>
          <w:rStyle w:val="StyleUnderline"/>
        </w:rPr>
        <w:t>regions is a global public good.  The danger is that in the heat of the competition, the great powers will lose sight of this fact. This is why instability and weakness in Afghanistan is so dangerous – because in the fog of proxy war, intensely jealous great powers will assume their rivals have the upper hand and redouble their own efforts to exert influence and control.</w:t>
      </w:r>
      <w:r w:rsidRPr="00CE69D0">
        <w:rPr>
          <w:sz w:val="14"/>
        </w:rPr>
        <w:t xml:space="preserve">  China and Russia </w:t>
      </w:r>
      <w:proofErr w:type="spellStart"/>
      <w:r w:rsidRPr="00CE69D0">
        <w:rPr>
          <w:sz w:val="14"/>
        </w:rPr>
        <w:t>realised</w:t>
      </w:r>
      <w:proofErr w:type="spellEnd"/>
      <w:r w:rsidRPr="00CE69D0">
        <w:rPr>
          <w:sz w:val="14"/>
        </w:rPr>
        <w:t xml:space="preserve"> this danger in relation to Central Asia's northern tier in the mid-1990s and eventually created the Shanghai Cooperation </w:t>
      </w:r>
      <w:proofErr w:type="spellStart"/>
      <w:r w:rsidRPr="00CE69D0">
        <w:rPr>
          <w:sz w:val="14"/>
        </w:rPr>
        <w:t>Organisation</w:t>
      </w:r>
      <w:proofErr w:type="spellEnd"/>
      <w:r w:rsidRPr="00CE69D0">
        <w:rPr>
          <w:sz w:val="14"/>
        </w:rPr>
        <w:t xml:space="preserve">. The SCO is founded on a shared fear – the emergence of either Western-leaning democracy or Muslim theocracy in the 'stans – and a shared hope – that Moscow and Beijing can mitigate their strategic competition and collectively reap the gains from Central Asia's resource holdings while directing their strategic attention away from their Central Asian frontiers.  But Central Asia's southern tier has benefited from no such clear thinking. Beijing's support for Pakistan has kept India strategically bottled up under the Himalayas for decades, while Indo-Pakistani hostility has led Islamabad to seek strategic depth in Afghanistan. India's response has been to try to deny that strategic depth, and China has every reason to try to block the recent countermove by New Delhi into Afghanistan. This is a complex and dangerous dynamic made chronically unstable by its cyclical structure. </w:t>
      </w:r>
      <w:r w:rsidRPr="00CE69D0">
        <w:rPr>
          <w:rStyle w:val="StyleUnderline"/>
        </w:rPr>
        <w:t>To avoid the worst possible outcome, all three rivals must be engaged in the process of building a stable Afghanistan – and collectively guaranteeing it.</w:t>
      </w:r>
      <w:r w:rsidRPr="00CE69D0">
        <w:rPr>
          <w:sz w:val="14"/>
        </w:rPr>
        <w:t xml:space="preserve"> The most realistic route is to actively involve the SCO in the future of Afghanistan while broadening that </w:t>
      </w:r>
      <w:proofErr w:type="spellStart"/>
      <w:r w:rsidRPr="00CE69D0">
        <w:rPr>
          <w:sz w:val="14"/>
        </w:rPr>
        <w:t>organisation</w:t>
      </w:r>
      <w:proofErr w:type="spellEnd"/>
      <w:r w:rsidRPr="00CE69D0">
        <w:rPr>
          <w:sz w:val="14"/>
        </w:rPr>
        <w:t xml:space="preserve"> to include India and Pakistan. This solution ties the stability of the northern and southern tiers of Central Asia to each other, thereby broadening the stakes of those involved. The one hope and one fear that bind China and Russia together are also remarkably relevant to the SCO's proposed new members.  This leaves Southeast Asia. This region has nowhere near the dangerous dynamic or instability of Central Asia, but this does not mean we should take the prospect of great power rivalry to our near north lightly. This is why </w:t>
      </w:r>
      <w:r w:rsidRPr="00CE69D0">
        <w:rPr>
          <w:rStyle w:val="StyleUnderline"/>
        </w:rPr>
        <w:t>the engagement of</w:t>
      </w:r>
      <w:r w:rsidRPr="00CE69D0">
        <w:rPr>
          <w:sz w:val="14"/>
        </w:rPr>
        <w:t xml:space="preserve"> North and South Asia's </w:t>
      </w:r>
      <w:r w:rsidRPr="00CE69D0">
        <w:rPr>
          <w:rStyle w:val="StyleUnderline"/>
        </w:rPr>
        <w:t>great powers</w:t>
      </w:r>
      <w:r w:rsidRPr="00CE69D0">
        <w:rPr>
          <w:sz w:val="14"/>
        </w:rPr>
        <w:t xml:space="preserve"> – and I see the US as a great power in North Asia – in Southeast Asia's institutions of stability and mutual guarantee </w:t>
      </w:r>
      <w:r w:rsidRPr="00CE69D0">
        <w:rPr>
          <w:rStyle w:val="StyleUnderline"/>
        </w:rPr>
        <w:t>should be taken</w:t>
      </w:r>
      <w:r w:rsidRPr="00CE69D0">
        <w:rPr>
          <w:sz w:val="14"/>
        </w:rPr>
        <w:t xml:space="preserve"> so </w:t>
      </w:r>
      <w:r w:rsidRPr="00CE69D0">
        <w:rPr>
          <w:rStyle w:val="StyleUnderline"/>
        </w:rPr>
        <w:t>seriously.</w:t>
      </w:r>
    </w:p>
    <w:p w14:paraId="25EF0C0C" w14:textId="49D4C906" w:rsidR="0006093C" w:rsidRDefault="0006093C" w:rsidP="0006093C">
      <w:pPr>
        <w:pStyle w:val="Heading3"/>
      </w:pPr>
      <w:r>
        <w:t>2nc afghan economy impact</w:t>
      </w:r>
    </w:p>
    <w:p w14:paraId="3B02836A" w14:textId="77777777" w:rsidR="0006093C" w:rsidRPr="0006093C" w:rsidRDefault="0006093C" w:rsidP="0006093C">
      <w:pPr>
        <w:pStyle w:val="Heading4"/>
        <w:shd w:val="clear" w:color="auto" w:fill="FFFFFF"/>
        <w:spacing w:line="278" w:lineRule="atLeast"/>
        <w:rPr>
          <w:color w:val="222222"/>
          <w:szCs w:val="26"/>
        </w:rPr>
      </w:pPr>
      <w:r w:rsidRPr="0006093C">
        <w:rPr>
          <w:color w:val="222222"/>
          <w:szCs w:val="26"/>
        </w:rPr>
        <w:t>Afghan economic collapse </w:t>
      </w:r>
      <w:r w:rsidRPr="0006093C">
        <w:rPr>
          <w:color w:val="222222"/>
          <w:szCs w:val="26"/>
          <w:u w:val="single"/>
        </w:rPr>
        <w:t>exacerbates terror threats </w:t>
      </w:r>
      <w:r w:rsidRPr="0006093C">
        <w:rPr>
          <w:color w:val="222222"/>
          <w:szCs w:val="26"/>
        </w:rPr>
        <w:t>and </w:t>
      </w:r>
      <w:r w:rsidRPr="0006093C">
        <w:rPr>
          <w:color w:val="222222"/>
          <w:szCs w:val="26"/>
          <w:u w:val="single"/>
        </w:rPr>
        <w:t>destabilizes the country</w:t>
      </w:r>
      <w:r w:rsidRPr="0006093C">
        <w:rPr>
          <w:color w:val="222222"/>
          <w:szCs w:val="26"/>
        </w:rPr>
        <w:t>.</w:t>
      </w:r>
    </w:p>
    <w:p w14:paraId="25C627A2" w14:textId="05FD3FE6" w:rsidR="0006093C" w:rsidRPr="0006093C" w:rsidRDefault="0006093C" w:rsidP="0006093C">
      <w:pPr>
        <w:shd w:val="clear" w:color="auto" w:fill="FFFFFF"/>
        <w:spacing w:line="235" w:lineRule="atLeast"/>
        <w:rPr>
          <w:color w:val="222222"/>
        </w:rPr>
      </w:pPr>
      <w:r w:rsidRPr="0006093C">
        <w:rPr>
          <w:rStyle w:val="m1265820528829048608gmail-style13ptbold"/>
          <w:b/>
          <w:bCs/>
          <w:color w:val="222222"/>
          <w:sz w:val="26"/>
          <w:szCs w:val="26"/>
        </w:rPr>
        <w:t xml:space="preserve">Delhi </w:t>
      </w:r>
      <w:proofErr w:type="gramStart"/>
      <w:r w:rsidRPr="0006093C">
        <w:rPr>
          <w:rStyle w:val="m1265820528829048608gmail-style13ptbold"/>
          <w:b/>
          <w:bCs/>
          <w:color w:val="222222"/>
          <w:sz w:val="26"/>
          <w:szCs w:val="26"/>
        </w:rPr>
        <w:t>13</w:t>
      </w:r>
      <w:r w:rsidRPr="0006093C">
        <w:rPr>
          <w:rStyle w:val="m1265820528829048608gmail-style13ptbold"/>
          <w:b/>
          <w:bCs/>
          <w:color w:val="222222"/>
        </w:rPr>
        <w:t xml:space="preserve">  </w:t>
      </w:r>
      <w:r w:rsidRPr="0006093C">
        <w:rPr>
          <w:color w:val="222222"/>
        </w:rPr>
        <w:t>Victor</w:t>
      </w:r>
      <w:proofErr w:type="gramEnd"/>
      <w:r w:rsidRPr="0006093C">
        <w:rPr>
          <w:color w:val="222222"/>
        </w:rPr>
        <w:t xml:space="preserve"> Mallet in Delhi is a writer for the financial times. “Afghanistan’s forgotten crisis: its economy” Published May 20.2013. Access 7/22/18. (</w:t>
      </w:r>
      <w:hyperlink r:id="rId6" w:tgtFrame="_blank" w:history="1">
        <w:r w:rsidRPr="0006093C">
          <w:rPr>
            <w:rStyle w:val="Hyperlink"/>
          </w:rPr>
          <w:t>https://www.ft.com/content/59d9a5ae-b21e-11e2-a388-00144feabdc0</w:t>
        </w:r>
      </w:hyperlink>
      <w:r w:rsidRPr="0006093C">
        <w:rPr>
          <w:color w:val="222222"/>
        </w:rPr>
        <w:t>; EG)</w:t>
      </w:r>
      <w:r w:rsidRPr="0006093C">
        <w:rPr>
          <w:color w:val="222222"/>
        </w:rPr>
        <w:br/>
      </w:r>
      <w:r w:rsidRPr="0006093C">
        <w:rPr>
          <w:color w:val="222222"/>
          <w:u w:val="single"/>
        </w:rPr>
        <w:t>Amid all the </w:t>
      </w:r>
      <w:r w:rsidRPr="0006093C">
        <w:rPr>
          <w:color w:val="222222"/>
          <w:u w:val="single"/>
          <w:shd w:val="clear" w:color="auto" w:fill="00FFFF"/>
        </w:rPr>
        <w:t>security concerns</w:t>
      </w:r>
      <w:r w:rsidRPr="0006093C">
        <w:rPr>
          <w:color w:val="222222"/>
          <w:u w:val="single"/>
        </w:rPr>
        <w:t> </w:t>
      </w:r>
      <w:r w:rsidRPr="0006093C">
        <w:rPr>
          <w:color w:val="222222"/>
          <w:u w:val="single"/>
          <w:shd w:val="clear" w:color="auto" w:fill="00FFFF"/>
        </w:rPr>
        <w:t>over</w:t>
      </w:r>
      <w:r w:rsidRPr="0006093C">
        <w:rPr>
          <w:color w:val="222222"/>
          <w:u w:val="single"/>
        </w:rPr>
        <w:t xml:space="preserve"> the current withdrawal of </w:t>
      </w:r>
      <w:proofErr w:type="spellStart"/>
      <w:r w:rsidRPr="0006093C">
        <w:rPr>
          <w:color w:val="222222"/>
          <w:u w:val="single"/>
        </w:rPr>
        <w:t>Nato</w:t>
      </w:r>
      <w:proofErr w:type="spellEnd"/>
      <w:r w:rsidRPr="0006093C">
        <w:rPr>
          <w:color w:val="222222"/>
          <w:u w:val="single"/>
        </w:rPr>
        <w:t xml:space="preserve"> forces from Afghanistan after their failure to defeat the resurgent Taliban, </w:t>
      </w:r>
      <w:r w:rsidRPr="0006093C">
        <w:rPr>
          <w:color w:val="222222"/>
          <w:u w:val="single"/>
          <w:shd w:val="clear" w:color="auto" w:fill="00FFFF"/>
        </w:rPr>
        <w:t>the disastrous</w:t>
      </w:r>
      <w:r w:rsidRPr="0006093C">
        <w:rPr>
          <w:color w:val="222222"/>
          <w:u w:val="single"/>
        </w:rPr>
        <w:t> state of the landlocked </w:t>
      </w:r>
      <w:r w:rsidRPr="0006093C">
        <w:rPr>
          <w:color w:val="222222"/>
          <w:u w:val="single"/>
          <w:shd w:val="clear" w:color="auto" w:fill="00FFFF"/>
        </w:rPr>
        <w:t>Afghan economy</w:t>
      </w:r>
      <w:r w:rsidRPr="0006093C">
        <w:rPr>
          <w:color w:val="222222"/>
          <w:u w:val="single"/>
        </w:rPr>
        <w:t> has been all but forgotten.</w:t>
      </w:r>
      <w:r w:rsidRPr="0006093C">
        <w:rPr>
          <w:color w:val="222222"/>
        </w:rPr>
        <w:t xml:space="preserve"> But once most </w:t>
      </w:r>
      <w:proofErr w:type="spellStart"/>
      <w:r w:rsidRPr="0006093C">
        <w:rPr>
          <w:color w:val="222222"/>
        </w:rPr>
        <w:t>Nato</w:t>
      </w:r>
      <w:proofErr w:type="spellEnd"/>
      <w:r w:rsidRPr="0006093C">
        <w:rPr>
          <w:color w:val="222222"/>
        </w:rPr>
        <w:t xml:space="preserve"> troops have gone in 2014, billions of dollars of annual aid for Afghanistan will be essential for decades if the country is to manage its own security, educate its children and </w:t>
      </w:r>
      <w:proofErr w:type="spellStart"/>
      <w:r w:rsidRPr="0006093C">
        <w:rPr>
          <w:color w:val="222222"/>
        </w:rPr>
        <w:t>modernise</w:t>
      </w:r>
      <w:proofErr w:type="spellEnd"/>
      <w:r w:rsidRPr="0006093C">
        <w:rPr>
          <w:color w:val="222222"/>
        </w:rPr>
        <w:t xml:space="preserve"> the economy, according to foreign donors and international financial institutions. The International Monetary Fund estimates Afghanistan’s current account deficit at 45 per cent of gross domestic </w:t>
      </w:r>
      <w:proofErr w:type="gramStart"/>
      <w:r w:rsidRPr="0006093C">
        <w:rPr>
          <w:color w:val="222222"/>
        </w:rPr>
        <w:t>product, and</w:t>
      </w:r>
      <w:proofErr w:type="gramEnd"/>
      <w:r w:rsidRPr="0006093C">
        <w:rPr>
          <w:color w:val="222222"/>
        </w:rPr>
        <w:t xml:space="preserve"> has postponed the prospect of “fiscal sustainability” until after the distant year 2032. Last year’s legal exports, including fruit and nuts, handmade carpets and semi-precious stones, were estimated at $376m by the US Central Intelligence Agency – about one 17th of the value of imports. </w:t>
      </w:r>
      <w:r w:rsidRPr="0006093C">
        <w:rPr>
          <w:color w:val="222222"/>
          <w:u w:val="single"/>
        </w:rPr>
        <w:t>According to the World Bank, annual aid flows of more than $15bn a year, roughly the same as </w:t>
      </w:r>
      <w:r w:rsidRPr="0006093C">
        <w:rPr>
          <w:color w:val="222222"/>
          <w:u w:val="single"/>
          <w:shd w:val="clear" w:color="auto" w:fill="00FFFF"/>
        </w:rPr>
        <w:t>Afghanistan’s GDP, are a sign of extreme</w:t>
      </w:r>
      <w:r w:rsidRPr="0006093C">
        <w:rPr>
          <w:color w:val="222222"/>
          <w:u w:val="single"/>
        </w:rPr>
        <w:t> and growing </w:t>
      </w:r>
      <w:r w:rsidRPr="0006093C">
        <w:rPr>
          <w:color w:val="222222"/>
          <w:u w:val="single"/>
          <w:shd w:val="clear" w:color="auto" w:fill="00FFFF"/>
        </w:rPr>
        <w:t>dependence</w:t>
      </w:r>
      <w:r w:rsidRPr="0006093C">
        <w:rPr>
          <w:color w:val="222222"/>
          <w:u w:val="single"/>
        </w:rPr>
        <w:t> </w:t>
      </w:r>
      <w:r w:rsidRPr="0006093C">
        <w:rPr>
          <w:color w:val="222222"/>
          <w:u w:val="single"/>
          <w:shd w:val="clear" w:color="auto" w:fill="00FFFF"/>
        </w:rPr>
        <w:t>and “cannot be sustained</w:t>
      </w:r>
      <w:r w:rsidRPr="0006093C">
        <w:rPr>
          <w:color w:val="222222"/>
          <w:u w:val="single"/>
        </w:rPr>
        <w:t>”.</w:t>
      </w:r>
      <w:r w:rsidRPr="0006093C">
        <w:rPr>
          <w:color w:val="222222"/>
        </w:rPr>
        <w:t xml:space="preserve"> Aid comes on top of the treasure already spent by the west: the US, says the Centre for Strategic and International Studies, has incurred direct spending of $642bn on the Afghan war. I am getting the feeling that we will experience an economic shock in the country, whether it’s 2014 or 2015 </w:t>
      </w:r>
      <w:proofErr w:type="spellStart"/>
      <w:r w:rsidRPr="0006093C">
        <w:rPr>
          <w:color w:val="222222"/>
        </w:rPr>
        <w:t>Niamatullah</w:t>
      </w:r>
      <w:proofErr w:type="spellEnd"/>
      <w:r w:rsidRPr="0006093C">
        <w:rPr>
          <w:color w:val="222222"/>
        </w:rPr>
        <w:t xml:space="preserve"> </w:t>
      </w:r>
      <w:proofErr w:type="spellStart"/>
      <w:r w:rsidRPr="0006093C">
        <w:rPr>
          <w:color w:val="222222"/>
        </w:rPr>
        <w:t>Ibrahimi</w:t>
      </w:r>
      <w:proofErr w:type="spellEnd"/>
      <w:r w:rsidRPr="0006093C">
        <w:rPr>
          <w:color w:val="222222"/>
        </w:rPr>
        <w:t xml:space="preserve"> of Afghanistan Watch Yet western governments are weary of paying for Afghanistan and enraged by unrestrained corruption, as well as by what they see as President Hamid Karzai’s ingratitude towards his western allies. </w:t>
      </w:r>
      <w:proofErr w:type="gramStart"/>
      <w:r w:rsidRPr="0006093C">
        <w:rPr>
          <w:b/>
          <w:bCs/>
          <w:color w:val="222222"/>
          <w:u w:val="single"/>
        </w:rPr>
        <w:t>So</w:t>
      </w:r>
      <w:proofErr w:type="gramEnd"/>
      <w:r w:rsidRPr="0006093C">
        <w:rPr>
          <w:b/>
          <w:bCs/>
          <w:color w:val="222222"/>
          <w:u w:val="single"/>
        </w:rPr>
        <w:t> </w:t>
      </w:r>
      <w:r w:rsidRPr="0006093C">
        <w:rPr>
          <w:b/>
          <w:bCs/>
          <w:color w:val="222222"/>
          <w:u w:val="single"/>
          <w:shd w:val="clear" w:color="auto" w:fill="00FFFF"/>
        </w:rPr>
        <w:t>there are risks</w:t>
      </w:r>
      <w:r w:rsidRPr="0006093C">
        <w:rPr>
          <w:b/>
          <w:bCs/>
          <w:color w:val="222222"/>
          <w:u w:val="single"/>
        </w:rPr>
        <w:t> not only </w:t>
      </w:r>
      <w:r w:rsidRPr="0006093C">
        <w:rPr>
          <w:b/>
          <w:bCs/>
          <w:color w:val="222222"/>
          <w:u w:val="single"/>
          <w:shd w:val="clear" w:color="auto" w:fill="00FFFF"/>
        </w:rPr>
        <w:t>of more terror</w:t>
      </w:r>
      <w:r w:rsidRPr="0006093C">
        <w:rPr>
          <w:b/>
          <w:bCs/>
          <w:color w:val="222222"/>
          <w:u w:val="single"/>
        </w:rPr>
        <w:t> </w:t>
      </w:r>
      <w:r w:rsidRPr="0006093C">
        <w:rPr>
          <w:b/>
          <w:bCs/>
          <w:color w:val="222222"/>
          <w:u w:val="single"/>
          <w:shd w:val="clear" w:color="auto" w:fill="00FFFF"/>
        </w:rPr>
        <w:t>and instability</w:t>
      </w:r>
      <w:r w:rsidRPr="0006093C">
        <w:rPr>
          <w:b/>
          <w:bCs/>
          <w:color w:val="222222"/>
          <w:u w:val="single"/>
        </w:rPr>
        <w:t xml:space="preserve"> because of the departure of 100,000 </w:t>
      </w:r>
      <w:proofErr w:type="spellStart"/>
      <w:r w:rsidRPr="0006093C">
        <w:rPr>
          <w:b/>
          <w:bCs/>
          <w:color w:val="222222"/>
          <w:u w:val="single"/>
        </w:rPr>
        <w:t>Nato</w:t>
      </w:r>
      <w:proofErr w:type="spellEnd"/>
      <w:r w:rsidRPr="0006093C">
        <w:rPr>
          <w:b/>
          <w:bCs/>
          <w:color w:val="222222"/>
          <w:u w:val="single"/>
        </w:rPr>
        <w:t xml:space="preserve"> troops, but </w:t>
      </w:r>
      <w:r w:rsidRPr="0006093C">
        <w:rPr>
          <w:b/>
          <w:bCs/>
          <w:color w:val="222222"/>
          <w:u w:val="single"/>
          <w:shd w:val="clear" w:color="auto" w:fill="00FFFF"/>
        </w:rPr>
        <w:t>also of an economic</w:t>
      </w:r>
      <w:r w:rsidRPr="0006093C">
        <w:rPr>
          <w:b/>
          <w:bCs/>
          <w:color w:val="222222"/>
          <w:u w:val="single"/>
        </w:rPr>
        <w:t> </w:t>
      </w:r>
      <w:r w:rsidRPr="0006093C">
        <w:rPr>
          <w:b/>
          <w:bCs/>
          <w:color w:val="222222"/>
          <w:u w:val="single"/>
          <w:shd w:val="clear" w:color="auto" w:fill="00FFFF"/>
        </w:rPr>
        <w:t>crisis that could stoke yet more violence as growth slows</w:t>
      </w:r>
      <w:r w:rsidRPr="0006093C">
        <w:rPr>
          <w:b/>
          <w:bCs/>
          <w:color w:val="222222"/>
          <w:u w:val="single"/>
        </w:rPr>
        <w:t>.</w:t>
      </w:r>
      <w:r w:rsidRPr="0006093C">
        <w:rPr>
          <w:color w:val="222222"/>
        </w:rPr>
        <w:t xml:space="preserve"> “I am getting the feeling that we will experience an economic shock in the country, whether it’s 2014 or 2015,” says </w:t>
      </w:r>
      <w:proofErr w:type="spellStart"/>
      <w:r w:rsidRPr="0006093C">
        <w:rPr>
          <w:color w:val="222222"/>
        </w:rPr>
        <w:t>Niamatullah</w:t>
      </w:r>
      <w:proofErr w:type="spellEnd"/>
      <w:r w:rsidRPr="0006093C">
        <w:rPr>
          <w:color w:val="222222"/>
        </w:rPr>
        <w:t xml:space="preserve"> </w:t>
      </w:r>
      <w:proofErr w:type="spellStart"/>
      <w:r w:rsidRPr="0006093C">
        <w:rPr>
          <w:color w:val="222222"/>
        </w:rPr>
        <w:t>Ibrahimi</w:t>
      </w:r>
      <w:proofErr w:type="spellEnd"/>
      <w:r w:rsidRPr="0006093C">
        <w:rPr>
          <w:color w:val="222222"/>
        </w:rPr>
        <w:t xml:space="preserve"> of Afghanistan Watch, a group promoting human rights, accountability and transparency. “It’s already showing signs in the property market, in supermarkets. People are losing jobs, the power to buy.” The main problem with the legal Afghan economy, donors say, is that it has been largely sustained by a flood of aid money. Small businesses that used to export fruit or make plastic shoes for local consumption have collapsed as dollars have poured in, making the local currency uncompetitively strong and boosting wages. Afghanistan has thus suffered the kind of “resources curse” afflicting countries that experience a sudden rush of revenues from oil. “Here you can call it an aid curse,” says the head of one foreign agency, who asked not to be named. “A lot of exports have dried up because it’s more interesting to go into servicing the donors. There’s more rewards in that than in trying to export more nuts or pomegranates.” It is not all gloom. Businesses serving domestic consumers have expanded rapidly. Entrepreneurs have launched scores of private schools, and the number of mobile telephones has increased from nothing in 2001 to around 18m today. “</w:t>
      </w:r>
      <w:r w:rsidRPr="0006093C">
        <w:rPr>
          <w:b/>
          <w:bCs/>
          <w:color w:val="222222"/>
          <w:u w:val="single"/>
        </w:rPr>
        <w:t>This co</w:t>
      </w:r>
      <w:r w:rsidRPr="0006093C">
        <w:rPr>
          <w:b/>
          <w:bCs/>
          <w:color w:val="222222"/>
          <w:u w:val="single"/>
          <w:shd w:val="clear" w:color="auto" w:fill="00FFFF"/>
        </w:rPr>
        <w:t>untry is very young, very aspirational</w:t>
      </w:r>
      <w:r w:rsidRPr="0006093C">
        <w:rPr>
          <w:b/>
          <w:bCs/>
          <w:color w:val="222222"/>
          <w:u w:val="single"/>
        </w:rPr>
        <w:t xml:space="preserve"> and still not that depressed or frustrated,” says Saad </w:t>
      </w:r>
      <w:proofErr w:type="spellStart"/>
      <w:r w:rsidRPr="0006093C">
        <w:rPr>
          <w:b/>
          <w:bCs/>
          <w:color w:val="222222"/>
          <w:u w:val="single"/>
        </w:rPr>
        <w:t>Mohseni</w:t>
      </w:r>
      <w:proofErr w:type="spellEnd"/>
      <w:r w:rsidRPr="0006093C">
        <w:rPr>
          <w:b/>
          <w:bCs/>
          <w:color w:val="222222"/>
          <w:u w:val="single"/>
        </w:rPr>
        <w:t>, the ebullient Afghan television mogul who chairs the Moby Group.</w:t>
      </w:r>
      <w:r w:rsidRPr="0006093C">
        <w:rPr>
          <w:color w:val="222222"/>
        </w:rPr>
        <w:t> “There’s an enormous opportunity to keep the momentum going.” Afghanistan’s business climate remains so daunting, however, that investors typically keep their surplus wealth in the Gulf or in the West.</w:t>
      </w:r>
    </w:p>
    <w:p w14:paraId="0C076DA9" w14:textId="77777777" w:rsidR="0006093C" w:rsidRPr="0006093C" w:rsidRDefault="0006093C" w:rsidP="0006093C"/>
    <w:p w14:paraId="252FA5EF" w14:textId="45214AFC" w:rsidR="0006093C" w:rsidRDefault="0006093C" w:rsidP="0006093C">
      <w:pPr>
        <w:pStyle w:val="Heading4"/>
      </w:pPr>
      <w:r>
        <w:t>Slow economic growth and weakening civic institutions in Afghanistan causes a litany of impacts</w:t>
      </w:r>
    </w:p>
    <w:p w14:paraId="3432DB5D" w14:textId="29526794" w:rsidR="0006093C" w:rsidRPr="0006093C" w:rsidRDefault="0006093C" w:rsidP="0006093C">
      <w:pPr>
        <w:rPr>
          <w:rStyle w:val="Style13ptBold"/>
          <w:b w:val="0"/>
        </w:rPr>
      </w:pPr>
      <w:proofErr w:type="spellStart"/>
      <w:r>
        <w:rPr>
          <w:rStyle w:val="Style13ptBold"/>
        </w:rPr>
        <w:t>Moonzajer</w:t>
      </w:r>
      <w:proofErr w:type="spellEnd"/>
      <w:r>
        <w:rPr>
          <w:rStyle w:val="Style13ptBold"/>
        </w:rPr>
        <w:t xml:space="preserve"> 15 </w:t>
      </w:r>
      <w:r>
        <w:rPr>
          <w:rStyle w:val="Style13ptBold"/>
          <w:b w:val="0"/>
        </w:rPr>
        <w:t xml:space="preserve">(M.F., BA in Journalism and a Master’s degree in Development Studies, former intern for the United Nations Secretariat in Bonn, Germany, an International Development Research Center of Canada scholar, the current editor of the International Scientific Journal of Issues, Research and Essay (JSRE), and a senior project manager for the </w:t>
      </w:r>
      <w:proofErr w:type="spellStart"/>
      <w:r>
        <w:rPr>
          <w:rStyle w:val="Style13ptBold"/>
          <w:b w:val="0"/>
        </w:rPr>
        <w:t>Internews</w:t>
      </w:r>
      <w:proofErr w:type="spellEnd"/>
      <w:r>
        <w:rPr>
          <w:rStyle w:val="Style13ptBold"/>
          <w:b w:val="0"/>
        </w:rPr>
        <w:t xml:space="preserve"> International Network, “Sustaining Afghanistan’s Economy,” Foreign Policy, January 5, 2015, https://foreignpolicy.com/2015/01/05/sustaining-afghanistans-economy/)//glen </w:t>
      </w:r>
    </w:p>
    <w:p w14:paraId="12A625A4" w14:textId="78088566" w:rsidR="0006093C" w:rsidRPr="0006093C" w:rsidRDefault="0006093C" w:rsidP="0006093C">
      <w:pPr>
        <w:rPr>
          <w:rStyle w:val="StyleUnderline"/>
        </w:rPr>
      </w:pPr>
      <w:r w:rsidRPr="0006093C">
        <w:rPr>
          <w:rStyle w:val="StyleUnderline"/>
        </w:rPr>
        <w:t>One-third of Afghans live in absolute poverty and more than one third live slightly above the poverty line.</w:t>
      </w:r>
      <w:r w:rsidRPr="0006093C">
        <w:rPr>
          <w:sz w:val="14"/>
        </w:rPr>
        <w:t xml:space="preserve"> Drug trafficking and corruption have prolonged Afghanistan’s conflicts while insurgency, racial inequality, and ethnic tensions cause enduring political rivalry. Afghanistan was recently positioned as the fourth most corrupt state in the world by Transparency International, a non-governmental organization that monitors corporate and political corruption around the world. Lack of institutional protection has made Afghans vulnerable to policy reforms and economic structural adjustments. Despite important gains in the education and health sectors, unemployment is still the biggest challenge to economic growth and sustainable development. The United States and the international community have spent billions of dollars in Afghanistan, but </w:t>
      </w:r>
      <w:r w:rsidRPr="0006093C">
        <w:rPr>
          <w:rStyle w:val="StyleUnderline"/>
        </w:rPr>
        <w:t>people still lack access to their basic needs.</w:t>
      </w:r>
      <w:r>
        <w:rPr>
          <w:rStyle w:val="StyleUnderline"/>
        </w:rPr>
        <w:t xml:space="preserve"> </w:t>
      </w:r>
      <w:r w:rsidRPr="0006093C">
        <w:rPr>
          <w:sz w:val="14"/>
        </w:rPr>
        <w:t xml:space="preserve">Afghanistan needs policy changes in three main areas: sustainable and inclusive development, governance, and resource management. Currently, most development projects are not sustainable due to high corruption per capita and millions of contracting dollars ending up in the hands of the Taliban. Moreover, financial mismanagement, waste, bribery, and fraud have weakened the legal and judicial institutions. </w:t>
      </w:r>
      <w:r w:rsidRPr="0006093C">
        <w:rPr>
          <w:rStyle w:val="StyleUnderline"/>
        </w:rPr>
        <w:t xml:space="preserve">Sustainable and inclusive development is crucial for the future of Afghanistan. </w:t>
      </w:r>
      <w:r w:rsidRPr="0006093C">
        <w:rPr>
          <w:sz w:val="14"/>
        </w:rPr>
        <w:t xml:space="preserve">The Afghan government needs to integrate the marginalized and excluded communities, such as women and minorities, in the development processes to build a strong domestic support system. </w:t>
      </w:r>
      <w:r w:rsidRPr="0006093C">
        <w:rPr>
          <w:rStyle w:val="StyleUnderline"/>
        </w:rPr>
        <w:t>Sustainable practices will change the national structures so that ultimately, Afghanistan can function independently — without foreign aid.</w:t>
      </w:r>
      <w:r w:rsidRPr="0006093C">
        <w:rPr>
          <w:sz w:val="14"/>
        </w:rPr>
        <w:t xml:space="preserve"> For example, infrastructure as critical and basic as reliable power is available to nearly 30 percent of Afghans today, compared to just 6 percent in 2002. Stakeholders need to be accountable for all the responsibilities they undertake, and transparency must be prioritized for countering corruption. Public awareness and participation are crucial to alleviating poverty and improving the resilience of the one-third of the Afghan population living slightly above the poverty line. The second intervention needed is good governance. Good governance is the most important element for the economic growth and development in post conflict states: Sixty years ago, South Korea was poorer than two-thirds of the countries in sub-Saharan Africa, but as a result of foreign aid and good governance practices, the country is the world’s 12th largest economy today. The instrumental components of good governance — transparency, accountability, participation, and prediction — can open new windows of opportunities for Afghans. Good governance practices, like improving employment provisions, will promote </w:t>
      </w:r>
      <w:r w:rsidRPr="0006093C">
        <w:rPr>
          <w:rStyle w:val="StyleUnderline"/>
        </w:rPr>
        <w:t>economic growth and stability</w:t>
      </w:r>
      <w:r w:rsidRPr="0006093C">
        <w:rPr>
          <w:sz w:val="14"/>
        </w:rPr>
        <w:t xml:space="preserve"> for foreign investments, </w:t>
      </w:r>
      <w:r w:rsidRPr="0006093C">
        <w:rPr>
          <w:rStyle w:val="StyleUnderline"/>
        </w:rPr>
        <w:t>raise the standard of living, and lead to social cohesion. It will also help slow the emigration of Afghans, both reducing Afghanistan’s brain drain and refugees’ burden on foreign economies.</w:t>
      </w:r>
      <w:r>
        <w:rPr>
          <w:rStyle w:val="StyleUnderline"/>
        </w:rPr>
        <w:t xml:space="preserve"> </w:t>
      </w:r>
      <w:r w:rsidRPr="0006093C">
        <w:rPr>
          <w:sz w:val="14"/>
        </w:rPr>
        <w:t xml:space="preserve">The third intervention is needed in resource management. </w:t>
      </w:r>
      <w:r w:rsidRPr="0006093C">
        <w:rPr>
          <w:rStyle w:val="StyleUnderline"/>
        </w:rPr>
        <w:t>Afghanistan is a very dry and mountainous country. Because of its natural landscape, the impacts of climate change — flooding, landslides, severe storms — will affect the livelihoods of millions of Afghans across the country. Afghanistan shares rivers with neighboring countries — Pakistan in the south and east and Iran in the west — and the number of conflicts over water resources in the region is increasing every day. Lack of water-sharing agreements and shifting political boundaries can turn intra-national disputes into international conflicts.</w:t>
      </w:r>
      <w:r>
        <w:rPr>
          <w:rStyle w:val="StyleUnderline"/>
        </w:rPr>
        <w:t xml:space="preserve"> </w:t>
      </w:r>
      <w:r w:rsidRPr="0006093C">
        <w:rPr>
          <w:sz w:val="14"/>
        </w:rPr>
        <w:t xml:space="preserve">Afghan policymakers need to involve intergovernmental organizations, such as the World Bank, to resolve water issues with neighboring countries. Positive, active, and continuous involvement of a third party is vital in overcoming conflict. The Indus Water Treaty between India and Pakistan is a successful example of stability between two South Asian states in conflict. </w:t>
      </w:r>
      <w:r w:rsidRPr="0006093C">
        <w:rPr>
          <w:rStyle w:val="StyleUnderline"/>
        </w:rPr>
        <w:t>The incapability of Afghan institutions, systematic corruption, and bribery have wasted Afghanistan’s limited resources. Afghanistan has a high risk of natural disasters; drought, flooding, and river erosion are common.</w:t>
      </w:r>
    </w:p>
    <w:p w14:paraId="77D55153" w14:textId="6A80F5DB" w:rsidR="00BB30E7" w:rsidRDefault="00BB30E7" w:rsidP="00BB30E7">
      <w:pPr>
        <w:pStyle w:val="Heading3"/>
      </w:pPr>
      <w:r>
        <w:t>2nc brain drain</w:t>
      </w:r>
      <w:r w:rsidR="00185061">
        <w:t xml:space="preserve"> link</w:t>
      </w:r>
    </w:p>
    <w:p w14:paraId="59FBC544" w14:textId="06DDDEC2" w:rsidR="00BB30E7" w:rsidRDefault="00BB30E7" w:rsidP="00BB30E7">
      <w:pPr>
        <w:pStyle w:val="Heading4"/>
      </w:pPr>
      <w:r>
        <w:t>It spills over</w:t>
      </w:r>
    </w:p>
    <w:p w14:paraId="707EE6B7" w14:textId="6E9815CE" w:rsidR="00BB30E7" w:rsidRPr="00BB30E7" w:rsidRDefault="00BB30E7" w:rsidP="00BB30E7">
      <w:pPr>
        <w:rPr>
          <w:bCs/>
        </w:rPr>
      </w:pPr>
      <w:r>
        <w:rPr>
          <w:rStyle w:val="Style13ptBold"/>
        </w:rPr>
        <w:t xml:space="preserve">Coburn and Sharan 16 </w:t>
      </w:r>
      <w:r>
        <w:rPr>
          <w:rStyle w:val="Style13ptBold"/>
          <w:b w:val="0"/>
        </w:rPr>
        <w:t xml:space="preserve">(Noah, PhD in anthropology from Boston University, MA in regional studies from Columbia University, BA from Williams College, taught at the American University of Afghanistan, and Timor, PhD in philosophy from the University of Exeter, MA from Cambridge in Development Studies, BA in international relations and politics in the developing world from the University of Essex, Senior Analyst on Afghanistan at the International Crisis Group, Political Economy Consultant for the Afghan Parliament, “Out of Harm’s Way? Perspectives of the Special Immigrant Visa Program for Afghanistan,” July 2016, </w:t>
      </w:r>
      <w:r w:rsidRPr="0074586A">
        <w:rPr>
          <w:rStyle w:val="Style13ptBold"/>
          <w:b w:val="0"/>
        </w:rPr>
        <w:t>http://www.hollingscenter.org/wp-content/uploads/2016/09/SIV-Full-Report.pdf</w:t>
      </w:r>
      <w:r>
        <w:rPr>
          <w:rStyle w:val="Style13ptBold"/>
          <w:b w:val="0"/>
        </w:rPr>
        <w:t>)//glen</w:t>
      </w:r>
    </w:p>
    <w:p w14:paraId="00946DA9" w14:textId="7064B383" w:rsidR="00BB30E7" w:rsidRDefault="00BB30E7" w:rsidP="00BB30E7">
      <w:pPr>
        <w:rPr>
          <w:sz w:val="14"/>
        </w:rPr>
      </w:pPr>
      <w:r w:rsidRPr="001A1814">
        <w:rPr>
          <w:sz w:val="14"/>
        </w:rPr>
        <w:t xml:space="preserve">Furthermore, </w:t>
      </w:r>
      <w:r w:rsidRPr="001A1814">
        <w:rPr>
          <w:rStyle w:val="StyleUnderline"/>
          <w:b/>
        </w:rPr>
        <w:t>the visa program has perpetuated the perception that Afghanistan is politically and economically unviable.</w:t>
      </w:r>
      <w:r w:rsidRPr="001A1814">
        <w:rPr>
          <w:sz w:val="14"/>
        </w:rPr>
        <w:t xml:space="preserve"> With Afghan refugees already the second highest country of origin in the ongoing European refugee crisis, both those stuck in camps and other transit points suffer. 19 At the same time, however, </w:t>
      </w:r>
      <w:r w:rsidRPr="001A1814">
        <w:rPr>
          <w:rStyle w:val="StyleUnderline"/>
          <w:b/>
        </w:rPr>
        <w:t>with younger, more liberal Afghans composing the majority of those attempting to leave the country, the demographics of the country will continue to shift, making the country older, more conservative and with less economic potential.</w:t>
      </w:r>
      <w:r w:rsidRPr="001A1814">
        <w:rPr>
          <w:sz w:val="14"/>
        </w:rPr>
        <w:t xml:space="preserve"> As several of those interviewed pointed out, clearly the American government is responsible for much of the ongoing hardships in Afghanistan. However, going forward, </w:t>
      </w:r>
      <w:r w:rsidRPr="001A1814">
        <w:rPr>
          <w:rStyle w:val="StyleUnderline"/>
          <w:b/>
        </w:rPr>
        <w:t>it is worth questioning whether saving a handful of Afghans through a clunky visa program is worth the</w:t>
      </w:r>
      <w:r w:rsidRPr="001A1814">
        <w:rPr>
          <w:sz w:val="14"/>
        </w:rPr>
        <w:t xml:space="preserve"> potential </w:t>
      </w:r>
      <w:proofErr w:type="gramStart"/>
      <w:r w:rsidRPr="001A1814">
        <w:rPr>
          <w:rStyle w:val="StyleUnderline"/>
          <w:b/>
        </w:rPr>
        <w:t>long term</w:t>
      </w:r>
      <w:proofErr w:type="gramEnd"/>
      <w:r w:rsidRPr="001A1814">
        <w:rPr>
          <w:rStyle w:val="StyleUnderline"/>
          <w:b/>
        </w:rPr>
        <w:t xml:space="preserve"> damage</w:t>
      </w:r>
      <w:r w:rsidRPr="001A1814">
        <w:rPr>
          <w:sz w:val="14"/>
        </w:rPr>
        <w:t xml:space="preserve"> that it may be causing. A more transparent program supporting only those in genuine need of assistance that provides robust support for the new immigrants upon arrival, could both save many of those Afghans in real danger, while doing less harm to the Afghans who remain behind.</w:t>
      </w:r>
    </w:p>
    <w:p w14:paraId="6247AA70" w14:textId="1E88AC3C" w:rsidR="00185061" w:rsidRDefault="00185061" w:rsidP="00185061">
      <w:pPr>
        <w:pStyle w:val="Heading3"/>
      </w:pPr>
      <w:r>
        <w:t>2nc at: diaspora</w:t>
      </w:r>
    </w:p>
    <w:p w14:paraId="7E416B8E" w14:textId="5CDB33A3" w:rsidR="00185061" w:rsidRDefault="00185061" w:rsidP="00185061">
      <w:pPr>
        <w:pStyle w:val="Heading4"/>
      </w:pPr>
      <w:r>
        <w:t>SIV immigrants get trapped in poverty when they come to the US – diaspora doesn’t solve and makes things worse</w:t>
      </w:r>
    </w:p>
    <w:p w14:paraId="2EC83088" w14:textId="77777777" w:rsidR="00185061" w:rsidRPr="000C0FAE" w:rsidRDefault="00185061" w:rsidP="00185061">
      <w:pPr>
        <w:rPr>
          <w:bCs/>
        </w:rPr>
      </w:pPr>
      <w:r>
        <w:rPr>
          <w:rStyle w:val="Style13ptBold"/>
        </w:rPr>
        <w:t xml:space="preserve">Coburn and Sharan 16 </w:t>
      </w:r>
      <w:r>
        <w:rPr>
          <w:rStyle w:val="Style13ptBold"/>
          <w:b w:val="0"/>
        </w:rPr>
        <w:t xml:space="preserve">(Noah, PhD in anthropology from Boston University, MA in regional studies from Columbia University, BA from Williams College, taught at the American University of Afghanistan, and Timor, PhD in philosophy from the University of Exeter, MA from Cambridge in Development Studies, BA in international relations and politics in the developing world from the University of Essex, Senior Analyst on Afghanistan at the International Crisis Group, Political Economy Consultant for the Afghan Parliament, “Out of Harm’s Way? Perspectives of the Special Immigrant Visa Program for Afghanistan,” July 2016, </w:t>
      </w:r>
      <w:r w:rsidRPr="0074586A">
        <w:rPr>
          <w:rStyle w:val="Style13ptBold"/>
          <w:b w:val="0"/>
        </w:rPr>
        <w:t>http://www.hollingscenter.org/wp-content/uploads/2016/09/SIV-Full-Report.pdf</w:t>
      </w:r>
      <w:r>
        <w:rPr>
          <w:rStyle w:val="Style13ptBold"/>
          <w:b w:val="0"/>
        </w:rPr>
        <w:t>)//glen</w:t>
      </w:r>
    </w:p>
    <w:p w14:paraId="7C443B35" w14:textId="3818C922" w:rsidR="00185061" w:rsidRPr="00185061" w:rsidRDefault="00185061" w:rsidP="00185061">
      <w:pPr>
        <w:rPr>
          <w:sz w:val="14"/>
        </w:rPr>
      </w:pPr>
      <w:r w:rsidRPr="000C0FAE">
        <w:rPr>
          <w:sz w:val="14"/>
        </w:rPr>
        <w:t xml:space="preserve">For those that make it to the United States, unsurprisingly, views of the visa application process were more positive. There were still complaints about the timing of the review and the lack of transparency, but for those who were granted visas, there were more concerns about the rigid structures of the program. So, for example, </w:t>
      </w:r>
      <w:r w:rsidRPr="00782C0F">
        <w:rPr>
          <w:u w:val="single"/>
        </w:rPr>
        <w:t>the fact that only dependents under eighteen years of age were eligible for accompanying visas, split up families</w:t>
      </w:r>
      <w:r w:rsidRPr="000C0FAE">
        <w:rPr>
          <w:sz w:val="14"/>
        </w:rPr>
        <w:t xml:space="preserve"> like Abdul’s, described above. </w:t>
      </w:r>
      <w:r w:rsidRPr="00782C0F">
        <w:rPr>
          <w:u w:val="single"/>
        </w:rPr>
        <w:t>This led family members to consider more dangerous</w:t>
      </w:r>
      <w:r w:rsidRPr="000C0FAE">
        <w:rPr>
          <w:sz w:val="14"/>
        </w:rPr>
        <w:t xml:space="preserve"> and less legal </w:t>
      </w:r>
      <w:r w:rsidRPr="00782C0F">
        <w:rPr>
          <w:u w:val="single"/>
        </w:rPr>
        <w:t>paths in order to reunite their families. There were similar concerns raised over the fate of parents and other members of extended families who were not eligible for visas, but were also being threatened by the Taliban who knew that their relative had “worked for the Americans.”</w:t>
      </w:r>
      <w:r w:rsidRPr="000C0FAE">
        <w:rPr>
          <w:sz w:val="14"/>
        </w:rPr>
        <w:t xml:space="preserve">12 The program also did little to factor in whether the applicants were in immediate danger or whether the recipient had more time to get their travel plans into order. SIV recipients can either have IOM arrange their travel to the US or they can arrange the travel themselves. This decision, however, created a good deal of angst for recipients. </w:t>
      </w:r>
      <w:r w:rsidRPr="00782C0F">
        <w:rPr>
          <w:u w:val="single"/>
        </w:rPr>
        <w:t>Several</w:t>
      </w:r>
      <w:r w:rsidRPr="000C0FAE">
        <w:rPr>
          <w:sz w:val="14"/>
        </w:rPr>
        <w:t xml:space="preserve">, for example, </w:t>
      </w:r>
      <w:r w:rsidRPr="00782C0F">
        <w:rPr>
          <w:u w:val="single"/>
        </w:rPr>
        <w:t>felt that they had been pressured to accept IOM settlement in specific cities, despite the fact that they had connections in other areas. Turning down IOM meant forfeiting Department of State resettlement benefits; however, IOM can be slow in setting up travel, which is problematic for those who are most in danger.</w:t>
      </w:r>
      <w:r>
        <w:rPr>
          <w:u w:val="single"/>
        </w:rPr>
        <w:t xml:space="preserve"> </w:t>
      </w:r>
      <w:r w:rsidRPr="000C0FAE">
        <w:rPr>
          <w:sz w:val="14"/>
        </w:rPr>
        <w:t xml:space="preserve">In one case, a former translator showed us a string of emails that he had received from IOM. IOM had sent an initial email and he responded by accepting IOM assistance for himself and his family. Two months later, however, IOM had not responded or answered any of his three follow up emails, so he felt as if he had to set the travel himself. He sent IOM an email telling them that he had purchased tickets to the US on his own. In this instance, there was no delay and IOM quickly emailed back to tell him that he had now lost his benefits, without acknowledging any of the numerous emails he had sent in the meantime. Finally, </w:t>
      </w:r>
      <w:r w:rsidRPr="00782C0F">
        <w:rPr>
          <w:rStyle w:val="StyleUnderline"/>
        </w:rPr>
        <w:t>the way in which the SIV program is currently set up, once the Department of State delivers the visa, Afghans are classified as refugees and get little support beyond what refugees from other countries receive.</w:t>
      </w:r>
      <w:r w:rsidRPr="000C0FAE">
        <w:rPr>
          <w:sz w:val="14"/>
        </w:rPr>
        <w:t xml:space="preserve">13 </w:t>
      </w:r>
      <w:r w:rsidRPr="00782C0F">
        <w:rPr>
          <w:rStyle w:val="StyleUnderline"/>
        </w:rPr>
        <w:t>Many Afghans felt that the program hasn’t provided enough support towards their settlement in the US or at least altered them to the likely economic and social hardships they would face in the US.</w:t>
      </w:r>
      <w:r w:rsidRPr="000C0FAE">
        <w:rPr>
          <w:sz w:val="14"/>
        </w:rPr>
        <w:t xml:space="preserve"> In one case, a recipient told IOM that he wanted to move to Seattle, but IOM said that this was not a good option for him, pushing him to settle in California instead. He assumed that this was because there would be more support in California, but when he arrived, this was not the case and he was far from his friends who had moved before him to Seattle. The feeling of not getting enough support is partly because of the lack of information about the resettlement in the US and partly because of the high expectations of Afghans about the ease and prosperity of life in the West. The immediate cultural shock that many faced along with a general feeling of lack of support has raised problems for SIV recipients as they attempted to make America their new home. 4. Settling in the US “I left everything in Afghanistan, my education, my property, my family, my parents, my honor….so that my children could have a better life in the US, only to realize that this is not actually achievable.” Once in the States, there were many factors that shaped the experience of these new immigrants. Some SIV recipients ended up in areas with established Afghan communities, such as in northern Virginia, where they were often helped by friends and family who had arrived before them.14 Others, however, ended up in cities like Seattle, which did not have a history of Afghan immigration, leaving them more reliant on resettlement agencies and other newly arrived Afghans. </w:t>
      </w:r>
      <w:proofErr w:type="gramStart"/>
      <w:r w:rsidRPr="000C0FAE">
        <w:rPr>
          <w:sz w:val="14"/>
        </w:rPr>
        <w:t>Also</w:t>
      </w:r>
      <w:proofErr w:type="gramEnd"/>
      <w:r w:rsidRPr="000C0FAE">
        <w:rPr>
          <w:sz w:val="14"/>
        </w:rPr>
        <w:t xml:space="preserve"> </w:t>
      </w:r>
      <w:r w:rsidRPr="00782C0F">
        <w:rPr>
          <w:rStyle w:val="StyleUnderline"/>
        </w:rPr>
        <w:t>almost every single person interviewed in the United States felt that they were underprepared for all the challenges of coping with living in America.</w:t>
      </w:r>
      <w:r w:rsidRPr="000C0FAE">
        <w:rPr>
          <w:sz w:val="14"/>
        </w:rPr>
        <w:t xml:space="preserve"> Once in the US, those who accept government assistance are assigned to a resettlement agency depending upon which city they arrived in. According to interviewees, the effectiveness of these resettlement agencies varied widely, though within each city research was conducted in, opinions about agencies were generally uniform. Some agencies were considered immensely helpful, particularly dealing with the bureaucracy of everything from getting a social security number to enrolling children in schools. In other instances, however, agencies were said to be run essentially as businesses. </w:t>
      </w:r>
      <w:r w:rsidRPr="00782C0F">
        <w:rPr>
          <w:rStyle w:val="StyleUnderline"/>
        </w:rPr>
        <w:t>There were reports of withheld payments and respondents felt some agencies only took on Afghan cases as a way of securing funds for themselves.</w:t>
      </w:r>
      <w:r w:rsidRPr="000C0FAE">
        <w:rPr>
          <w:sz w:val="14"/>
        </w:rPr>
        <w:t xml:space="preserve"> Several lawyers in the SIV community have taken an active role in making sure that the new arrivals are actually received the funds the agencies received from the U.S. government, but </w:t>
      </w:r>
      <w:r w:rsidRPr="00782C0F">
        <w:rPr>
          <w:rStyle w:val="StyleUnderline"/>
        </w:rPr>
        <w:t>in several cases, it was reported that it was only the threat of legal action that motivated agencies.</w:t>
      </w:r>
      <w:r w:rsidRPr="000C0FAE">
        <w:rPr>
          <w:sz w:val="14"/>
        </w:rPr>
        <w:t xml:space="preserve"> In the </w:t>
      </w:r>
      <w:proofErr w:type="gramStart"/>
      <w:r w:rsidRPr="000C0FAE">
        <w:rPr>
          <w:sz w:val="14"/>
        </w:rPr>
        <w:t>meantime</w:t>
      </w:r>
      <w:proofErr w:type="gramEnd"/>
      <w:r w:rsidRPr="000C0FAE">
        <w:rPr>
          <w:sz w:val="14"/>
        </w:rPr>
        <w:t xml:space="preserve"> </w:t>
      </w:r>
      <w:r w:rsidRPr="00782C0F">
        <w:rPr>
          <w:rStyle w:val="StyleUnderline"/>
        </w:rPr>
        <w:t xml:space="preserve">there were widespread rumors about other practices that either the agency or their employees used to exploit the new arrivals. </w:t>
      </w:r>
      <w:r w:rsidRPr="000C0FAE">
        <w:rPr>
          <w:sz w:val="14"/>
        </w:rPr>
        <w:t xml:space="preserve">In one more extreme instance, we heard of </w:t>
      </w:r>
      <w:r w:rsidRPr="00782C0F">
        <w:rPr>
          <w:rStyle w:val="StyleUnderline"/>
          <w:b/>
        </w:rPr>
        <w:t>agencies</w:t>
      </w:r>
      <w:r w:rsidRPr="000C0FAE">
        <w:rPr>
          <w:sz w:val="14"/>
        </w:rPr>
        <w:t xml:space="preserve"> that </w:t>
      </w:r>
      <w:r w:rsidRPr="00782C0F">
        <w:rPr>
          <w:rStyle w:val="StyleUnderline"/>
          <w:b/>
        </w:rPr>
        <w:t>paid for the rent of recent arrivals for an initial three months, only for the arrivals to find out later that they had been locked into year-long leases in rundown buildings, whose landlords had paid the agency employees to steer them towards.</w:t>
      </w:r>
      <w:r w:rsidRPr="000C0FAE">
        <w:rPr>
          <w:sz w:val="14"/>
        </w:rPr>
        <w:t xml:space="preserve"> Part of the challenge for some of these resettlement agencies is that the current refugee assistance programs often appear to be aimed at the very poorest and least experienced immigrants. </w:t>
      </w:r>
      <w:r w:rsidRPr="00782C0F">
        <w:rPr>
          <w:rStyle w:val="StyleUnderline"/>
        </w:rPr>
        <w:t>For the most part, Afghans that come through the SIV</w:t>
      </w:r>
      <w:r w:rsidRPr="000C0FAE">
        <w:rPr>
          <w:sz w:val="14"/>
        </w:rPr>
        <w:t xml:space="preserve"> do not fit into this category and </w:t>
      </w:r>
      <w:r w:rsidRPr="00782C0F">
        <w:rPr>
          <w:rStyle w:val="StyleUnderline"/>
        </w:rPr>
        <w:t>end</w:t>
      </w:r>
      <w:r w:rsidRPr="000C0FAE">
        <w:rPr>
          <w:sz w:val="14"/>
        </w:rPr>
        <w:t xml:space="preserve">ing </w:t>
      </w:r>
      <w:r w:rsidRPr="00782C0F">
        <w:rPr>
          <w:rStyle w:val="StyleUnderline"/>
        </w:rPr>
        <w:t>up in low income housing and relying on food stamps</w:t>
      </w:r>
      <w:r w:rsidRPr="000C0FAE">
        <w:rPr>
          <w:sz w:val="14"/>
        </w:rPr>
        <w:t xml:space="preserve"> was a shock for many, particularly those that had worked at the U.S. embassy. One man described waking up in a hotel surrounded by crumbling concrete and loose wires near LAX and having his companion turn to him and ask, “Did they really bring us to America?” </w:t>
      </w:r>
      <w:r w:rsidRPr="00782C0F">
        <w:rPr>
          <w:rStyle w:val="StyleUnderline"/>
        </w:rPr>
        <w:t>“One</w:t>
      </w:r>
      <w:r w:rsidRPr="000C0FAE">
        <w:rPr>
          <w:sz w:val="14"/>
        </w:rPr>
        <w:t xml:space="preserve"> of my friends </w:t>
      </w:r>
      <w:r w:rsidRPr="00782C0F">
        <w:rPr>
          <w:rStyle w:val="StyleUnderline"/>
        </w:rPr>
        <w:t>who used to work at the U.S. embassy was required to attend a class at his agency or else they would not give him any assistance. In the class he and some Somali refugees were taught how to use the toilet. Can you believe how humiliating?” Economic issues are made much more acute by difficulties securing employment.</w:t>
      </w:r>
      <w:r w:rsidRPr="000C0FAE">
        <w:rPr>
          <w:sz w:val="14"/>
        </w:rPr>
        <w:t xml:space="preserve"> Many SIV recipients were not translators, but lawyers and administration officers who worked at the U.S. embassy or on U.S. contracting programs that had received U.S. funds. Resettlement agencies are supposed to provide job placement assistance, but this is the service that most immigrants were the most critical of. </w:t>
      </w:r>
      <w:r w:rsidRPr="00782C0F">
        <w:rPr>
          <w:rStyle w:val="StyleUnderline"/>
        </w:rPr>
        <w:t>One</w:t>
      </w:r>
      <w:r w:rsidRPr="000C0FAE">
        <w:rPr>
          <w:sz w:val="14"/>
        </w:rPr>
        <w:t xml:space="preserve">, for example, </w:t>
      </w:r>
      <w:r w:rsidRPr="00782C0F">
        <w:rPr>
          <w:rStyle w:val="StyleUnderline"/>
        </w:rPr>
        <w:t>said</w:t>
      </w:r>
      <w:r w:rsidRPr="000C0FAE">
        <w:rPr>
          <w:sz w:val="14"/>
        </w:rPr>
        <w:t xml:space="preserve"> that </w:t>
      </w:r>
      <w:r w:rsidRPr="00782C0F">
        <w:rPr>
          <w:rStyle w:val="StyleUnderline"/>
        </w:rPr>
        <w:t>an agent from the resettlement service dropped him off alone at a job fair and that was what they considered their job placement assistance.</w:t>
      </w:r>
      <w:r>
        <w:rPr>
          <w:rStyle w:val="StyleUnderline"/>
        </w:rPr>
        <w:t xml:space="preserve"> </w:t>
      </w:r>
      <w:r w:rsidRPr="000C0FAE">
        <w:rPr>
          <w:sz w:val="14"/>
        </w:rPr>
        <w:t xml:space="preserve">More commonly, </w:t>
      </w:r>
      <w:r w:rsidRPr="00782C0F">
        <w:rPr>
          <w:rStyle w:val="StyleUnderline"/>
        </w:rPr>
        <w:t>agencies</w:t>
      </w:r>
      <w:r w:rsidRPr="000C0FAE">
        <w:rPr>
          <w:sz w:val="14"/>
        </w:rPr>
        <w:t xml:space="preserve"> would </w:t>
      </w:r>
      <w:r w:rsidRPr="00782C0F">
        <w:rPr>
          <w:rStyle w:val="StyleUnderline"/>
        </w:rPr>
        <w:t xml:space="preserve">assist in getting men work in construction or </w:t>
      </w:r>
      <w:proofErr w:type="gramStart"/>
      <w:r w:rsidRPr="00782C0F">
        <w:rPr>
          <w:rStyle w:val="StyleUnderline"/>
        </w:rPr>
        <w:t>landscaping, but</w:t>
      </w:r>
      <w:proofErr w:type="gramEnd"/>
      <w:r w:rsidRPr="00782C0F">
        <w:rPr>
          <w:rStyle w:val="StyleUnderline"/>
        </w:rPr>
        <w:t xml:space="preserve"> did little to help them find positions that actually fit their previous work experience in Afghanistan.</w:t>
      </w:r>
      <w:r w:rsidRPr="000C0FAE">
        <w:rPr>
          <w:sz w:val="14"/>
        </w:rPr>
        <w:t xml:space="preserve"> Some tried to have diplomas and other qualifications translated, but had met with little success and in general, former employers were not helpful in explaining in references the skills that these workers had. For those living in the DC area, this was particularly disappointing, since many had worked for contractors who were actually headquartered nearby, but nothing was done to encourage these companies to rehire recent arrivals into similar positions. In one case, a major U.S. Rule of Law implementer was said to have announced that they were going to hire SIV recipients, and many of their former employees quickly got their resumes in order, but apparently nothing came of this and the hire was never made. One interviewee living in San Diego described how his friend who had been a guard at the U.S. embassy had called him to ask advice since he had just been granted a visa. The guard was planning on heading to San Diego since he knew some people there, but the interviewee was concerned. The man had 8 children and did not know how to drive. In Afghanistan, one working man could support such a family, but how was he going to do this in America? Especially in San Diego, you needed a car to get anywhere. He didn’t want the man to think he was unwilling to help him, but he thought he should perhaps tell him to consider settling elsewhere. </w:t>
      </w:r>
      <w:r w:rsidRPr="00782C0F">
        <w:rPr>
          <w:rStyle w:val="StyleUnderline"/>
        </w:rPr>
        <w:t>The difficulty of securing good jobs left many of those recent arrivals unemployed, living in low income housing relying on food stamps, a particularly difficult fate for Afghan men, who culturally are expected to provide for the family. Some were so discouraged by their experience that they were considering moving back to Afghanistan</w:t>
      </w:r>
      <w:r w:rsidRPr="000C0FAE">
        <w:rPr>
          <w:sz w:val="14"/>
        </w:rPr>
        <w:t xml:space="preserve"> and everyone interviewed knew of at least one case where an SIV recipient had returned to Afghanistan. As one respondent described it, “They were not able to find their way.” Some of those that returned were for cultural issues, with more conservative Afghans alarmed at some of the more liberal aspects of American culture and particularly their treatment of women. By far, however, most of those returning to Afghanistan were those that had trouble finding employment or feeling useful to their families in the US.</w:t>
      </w:r>
    </w:p>
    <w:sectPr w:rsidR="00185061" w:rsidRPr="00185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C410D"/>
    <w:rsid w:val="000139A3"/>
    <w:rsid w:val="00045BE6"/>
    <w:rsid w:val="0006093C"/>
    <w:rsid w:val="000B3723"/>
    <w:rsid w:val="000C0FAE"/>
    <w:rsid w:val="00100833"/>
    <w:rsid w:val="00104529"/>
    <w:rsid w:val="00105942"/>
    <w:rsid w:val="00107396"/>
    <w:rsid w:val="00144A4C"/>
    <w:rsid w:val="00176AB0"/>
    <w:rsid w:val="00177B7D"/>
    <w:rsid w:val="0018322D"/>
    <w:rsid w:val="00185061"/>
    <w:rsid w:val="001A1814"/>
    <w:rsid w:val="001B5453"/>
    <w:rsid w:val="001B5776"/>
    <w:rsid w:val="001E3299"/>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14D57"/>
    <w:rsid w:val="004605D6"/>
    <w:rsid w:val="004C60E8"/>
    <w:rsid w:val="004E3579"/>
    <w:rsid w:val="004E728B"/>
    <w:rsid w:val="004E7AB8"/>
    <w:rsid w:val="004F39E0"/>
    <w:rsid w:val="004F64DC"/>
    <w:rsid w:val="00537BD5"/>
    <w:rsid w:val="005419CE"/>
    <w:rsid w:val="0057268A"/>
    <w:rsid w:val="00582208"/>
    <w:rsid w:val="005D2912"/>
    <w:rsid w:val="006065BD"/>
    <w:rsid w:val="00645046"/>
    <w:rsid w:val="00645FA9"/>
    <w:rsid w:val="00647866"/>
    <w:rsid w:val="00665003"/>
    <w:rsid w:val="00667F6D"/>
    <w:rsid w:val="006A2AD0"/>
    <w:rsid w:val="006C2375"/>
    <w:rsid w:val="006C410D"/>
    <w:rsid w:val="006D4ECC"/>
    <w:rsid w:val="00722258"/>
    <w:rsid w:val="007243E5"/>
    <w:rsid w:val="0074586A"/>
    <w:rsid w:val="00766EA0"/>
    <w:rsid w:val="00782C0F"/>
    <w:rsid w:val="007A2226"/>
    <w:rsid w:val="007F5B66"/>
    <w:rsid w:val="00823A1C"/>
    <w:rsid w:val="00845B9D"/>
    <w:rsid w:val="00860984"/>
    <w:rsid w:val="008B3ECB"/>
    <w:rsid w:val="008B4E85"/>
    <w:rsid w:val="008C1B2E"/>
    <w:rsid w:val="0091627E"/>
    <w:rsid w:val="0096548F"/>
    <w:rsid w:val="0097032B"/>
    <w:rsid w:val="009D2EAD"/>
    <w:rsid w:val="009D54B2"/>
    <w:rsid w:val="009E1922"/>
    <w:rsid w:val="009E7172"/>
    <w:rsid w:val="009F7ED2"/>
    <w:rsid w:val="00A93661"/>
    <w:rsid w:val="00A95652"/>
    <w:rsid w:val="00AC0AB8"/>
    <w:rsid w:val="00B33C6D"/>
    <w:rsid w:val="00B4508F"/>
    <w:rsid w:val="00B55AD5"/>
    <w:rsid w:val="00B776F9"/>
    <w:rsid w:val="00B8057C"/>
    <w:rsid w:val="00BB30E7"/>
    <w:rsid w:val="00BD6238"/>
    <w:rsid w:val="00BF593B"/>
    <w:rsid w:val="00BF773A"/>
    <w:rsid w:val="00BF7E81"/>
    <w:rsid w:val="00C13773"/>
    <w:rsid w:val="00C17CC8"/>
    <w:rsid w:val="00C60667"/>
    <w:rsid w:val="00C83417"/>
    <w:rsid w:val="00C9604F"/>
    <w:rsid w:val="00CA19AA"/>
    <w:rsid w:val="00CC5298"/>
    <w:rsid w:val="00CD736E"/>
    <w:rsid w:val="00CD798D"/>
    <w:rsid w:val="00CE161E"/>
    <w:rsid w:val="00CF59A8"/>
    <w:rsid w:val="00D01B90"/>
    <w:rsid w:val="00D2199E"/>
    <w:rsid w:val="00D325A9"/>
    <w:rsid w:val="00D36A8A"/>
    <w:rsid w:val="00D61409"/>
    <w:rsid w:val="00D6691E"/>
    <w:rsid w:val="00D71170"/>
    <w:rsid w:val="00DA1C92"/>
    <w:rsid w:val="00DA25D4"/>
    <w:rsid w:val="00DA6538"/>
    <w:rsid w:val="00E15E75"/>
    <w:rsid w:val="00E20A7A"/>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2D8D3"/>
  <w15:chartTrackingRefBased/>
  <w15:docId w15:val="{2B0E6B22-1110-489F-9BA8-A47C54D21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2199E"/>
    <w:pPr>
      <w:spacing w:after="0" w:line="240" w:lineRule="auto"/>
    </w:pPr>
    <w:rPr>
      <w:rFonts w:ascii="Georgia" w:hAnsi="Georgia"/>
    </w:rPr>
  </w:style>
  <w:style w:type="paragraph" w:styleId="Heading1">
    <w:name w:val="heading 1"/>
    <w:aliases w:val="Pocket"/>
    <w:basedOn w:val="Normal"/>
    <w:next w:val="Normal"/>
    <w:link w:val="Heading1Char"/>
    <w:qFormat/>
    <w:rsid w:val="00D2199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D2199E"/>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D2199E"/>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D2199E"/>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D219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199E"/>
  </w:style>
  <w:style w:type="character" w:customStyle="1" w:styleId="Heading1Char">
    <w:name w:val="Heading 1 Char"/>
    <w:aliases w:val="Pocket Char"/>
    <w:basedOn w:val="DefaultParagraphFont"/>
    <w:link w:val="Heading1"/>
    <w:rsid w:val="00D2199E"/>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D2199E"/>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D2199E"/>
    <w:rPr>
      <w:rFonts w:ascii="Georgia" w:eastAsiaTheme="majorEastAsia" w:hAnsi="Georgia" w:cstheme="majorBidi"/>
      <w:b/>
      <w:caps/>
      <w:sz w:val="32"/>
      <w:szCs w:val="24"/>
      <w:u w:val="single"/>
    </w:rPr>
  </w:style>
  <w:style w:type="character" w:customStyle="1" w:styleId="Heading4Char">
    <w:name w:val="Heading 4 Char"/>
    <w:aliases w:val="Tag Char"/>
    <w:basedOn w:val="DefaultParagraphFont"/>
    <w:link w:val="Heading4"/>
    <w:uiPriority w:val="3"/>
    <w:rsid w:val="00D2199E"/>
    <w:rPr>
      <w:rFonts w:ascii="Georgia" w:eastAsiaTheme="majorEastAsia" w:hAnsi="Georgia" w:cstheme="majorBidi"/>
      <w:b/>
      <w:iCs/>
    </w:rPr>
  </w:style>
  <w:style w:type="character" w:styleId="Emphasis">
    <w:name w:val="Emphasis"/>
    <w:basedOn w:val="DefaultParagraphFont"/>
    <w:uiPriority w:val="7"/>
    <w:qFormat/>
    <w:rsid w:val="00D2199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D2199E"/>
    <w:rPr>
      <w:rFonts w:ascii="Georgia" w:hAnsi="Georgia"/>
      <w:b/>
      <w:bCs/>
      <w:sz w:val="22"/>
      <w:u w:val="none"/>
    </w:rPr>
  </w:style>
  <w:style w:type="character" w:customStyle="1" w:styleId="StyleUnderline">
    <w:name w:val="Style Underline"/>
    <w:aliases w:val="Intense Emphasis,Underline,Style Bold Underline,Style,apple-style-span + 6 pt,Bold,Kern at 16 pt,Intense Emphasis1,Intense Emphasis2,HHeading 3 + 12 pt,Cards + Font: 12 pt Char,Bold Cite Char,Citation Char Char Char,ci,c,Bo,9.5 pt,S,cite"/>
    <w:basedOn w:val="DefaultParagraphFont"/>
    <w:uiPriority w:val="6"/>
    <w:qFormat/>
    <w:rsid w:val="00D2199E"/>
    <w:rPr>
      <w:b w:val="0"/>
      <w:sz w:val="22"/>
      <w:u w:val="single"/>
    </w:rPr>
  </w:style>
  <w:style w:type="character" w:styleId="Hyperlink">
    <w:name w:val="Hyperlink"/>
    <w:basedOn w:val="DefaultParagraphFont"/>
    <w:uiPriority w:val="99"/>
    <w:unhideWhenUsed/>
    <w:rsid w:val="00D2199E"/>
    <w:rPr>
      <w:color w:val="auto"/>
      <w:u w:val="none"/>
    </w:rPr>
  </w:style>
  <w:style w:type="character" w:styleId="FollowedHyperlink">
    <w:name w:val="FollowedHyperlink"/>
    <w:basedOn w:val="DefaultParagraphFont"/>
    <w:uiPriority w:val="99"/>
    <w:semiHidden/>
    <w:unhideWhenUsed/>
    <w:rsid w:val="00D2199E"/>
    <w:rPr>
      <w:color w:val="auto"/>
      <w:u w:val="none"/>
    </w:rPr>
  </w:style>
  <w:style w:type="character" w:styleId="UnresolvedMention">
    <w:name w:val="Unresolved Mention"/>
    <w:basedOn w:val="DefaultParagraphFont"/>
    <w:uiPriority w:val="99"/>
    <w:semiHidden/>
    <w:unhideWhenUsed/>
    <w:rsid w:val="00645046"/>
    <w:rPr>
      <w:color w:val="605E5C"/>
      <w:shd w:val="clear" w:color="auto" w:fill="E1DFDD"/>
    </w:rPr>
  </w:style>
  <w:style w:type="character" w:customStyle="1" w:styleId="m1265820528829048608gmail-style13ptbold">
    <w:name w:val="m_1265820528829048608gmail-style13ptbold"/>
    <w:basedOn w:val="DefaultParagraphFont"/>
    <w:rsid w:val="000609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1606139">
      <w:bodyDiv w:val="1"/>
      <w:marLeft w:val="0"/>
      <w:marRight w:val="0"/>
      <w:marTop w:val="0"/>
      <w:marBottom w:val="0"/>
      <w:divBdr>
        <w:top w:val="none" w:sz="0" w:space="0" w:color="auto"/>
        <w:left w:val="none" w:sz="0" w:space="0" w:color="auto"/>
        <w:bottom w:val="none" w:sz="0" w:space="0" w:color="auto"/>
        <w:right w:val="none" w:sz="0" w:space="0" w:color="auto"/>
      </w:divBdr>
    </w:div>
    <w:div w:id="113194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t.com/content/59d9a5ae-b21e-11e2-a388-00144feabdc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6C498-AF54-4303-A408-E3974476D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11998</Words>
  <Characters>68393</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Atticus Glen</dc:creator>
  <cp:keywords>5.1.1</cp:keywords>
  <dc:description/>
  <cp:lastModifiedBy>Hirn, Kevin</cp:lastModifiedBy>
  <cp:revision>2</cp:revision>
  <dcterms:created xsi:type="dcterms:W3CDTF">2018-07-23T02:35:00Z</dcterms:created>
  <dcterms:modified xsi:type="dcterms:W3CDTF">2018-07-23T02:35:00Z</dcterms:modified>
</cp:coreProperties>
</file>