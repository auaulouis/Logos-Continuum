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1F3A19A" w14:textId="38BDE45C" w:rsidR="009A7AEF" w:rsidRPr="00A910E3" w:rsidRDefault="009A7AEF" w:rsidP="009A7AEF">
      <w:pPr>
        <w:pStyle w:val="Heading3"/>
      </w:pPr>
      <w:bookmarkStart w:id="0" w:name="_Toc266781731"/>
      <w:r w:rsidRPr="00A910E3">
        <w:t>OCS Natural Gas Aff – Wave 2</w:t>
      </w:r>
      <w:bookmarkEnd w:id="0"/>
    </w:p>
    <w:p w14:paraId="0A8B7C05" w14:textId="77777777" w:rsidR="009A7AEF" w:rsidRPr="00A910E3" w:rsidRDefault="009A7AEF" w:rsidP="009A7AEF"/>
    <w:p w14:paraId="005B0020" w14:textId="77777777" w:rsidR="00A910E3" w:rsidRDefault="009A7AEF">
      <w:pPr>
        <w:pStyle w:val="TOC3"/>
        <w:tabs>
          <w:tab w:val="right" w:leader="dot" w:pos="10790"/>
        </w:tabs>
        <w:rPr>
          <w:rFonts w:asciiTheme="minorHAnsi" w:eastAsiaTheme="minorEastAsia" w:hAnsiTheme="minorHAnsi" w:cstheme="minorBidi"/>
          <w:noProof/>
          <w:sz w:val="24"/>
          <w:szCs w:val="24"/>
          <w:lang w:eastAsia="ja-JP"/>
        </w:rPr>
      </w:pPr>
      <w:r w:rsidRPr="00A910E3">
        <w:fldChar w:fldCharType="begin"/>
      </w:r>
      <w:r w:rsidRPr="00A910E3">
        <w:instrText xml:space="preserve"> TOC \o "1-3" </w:instrText>
      </w:r>
      <w:r w:rsidRPr="00A910E3">
        <w:fldChar w:fldCharType="separate"/>
      </w:r>
      <w:r w:rsidR="00A910E3">
        <w:rPr>
          <w:noProof/>
        </w:rPr>
        <w:t>OCS Natural Gas Aff – Wave 2</w:t>
      </w:r>
      <w:r w:rsidR="00A910E3">
        <w:rPr>
          <w:noProof/>
        </w:rPr>
        <w:tab/>
      </w:r>
      <w:r w:rsidR="00A910E3">
        <w:rPr>
          <w:noProof/>
        </w:rPr>
        <w:fldChar w:fldCharType="begin"/>
      </w:r>
      <w:r w:rsidR="00A910E3">
        <w:rPr>
          <w:noProof/>
        </w:rPr>
        <w:instrText xml:space="preserve"> PAGEREF _Toc266781731 \h </w:instrText>
      </w:r>
      <w:r w:rsidR="00A910E3">
        <w:rPr>
          <w:noProof/>
        </w:rPr>
      </w:r>
      <w:r w:rsidR="00A910E3">
        <w:rPr>
          <w:noProof/>
        </w:rPr>
        <w:fldChar w:fldCharType="separate"/>
      </w:r>
      <w:r w:rsidR="00A910E3">
        <w:rPr>
          <w:noProof/>
        </w:rPr>
        <w:t>1</w:t>
      </w:r>
      <w:r w:rsidR="00A910E3">
        <w:rPr>
          <w:noProof/>
        </w:rPr>
        <w:fldChar w:fldCharType="end"/>
      </w:r>
    </w:p>
    <w:p w14:paraId="3E208A31" w14:textId="77777777" w:rsidR="00A910E3" w:rsidRDefault="00A910E3">
      <w:pPr>
        <w:pStyle w:val="TOC2"/>
        <w:rPr>
          <w:rFonts w:asciiTheme="minorHAnsi" w:eastAsiaTheme="minorEastAsia" w:hAnsiTheme="minorHAnsi" w:cstheme="minorBidi"/>
          <w:b w:val="0"/>
          <w:noProof/>
          <w:sz w:val="24"/>
          <w:szCs w:val="24"/>
          <w:lang w:eastAsia="ja-JP"/>
        </w:rPr>
      </w:pPr>
      <w:r>
        <w:rPr>
          <w:noProof/>
        </w:rPr>
        <w:t>***1AC Advantages***</w:t>
      </w:r>
      <w:r>
        <w:rPr>
          <w:noProof/>
        </w:rPr>
        <w:tab/>
      </w:r>
      <w:r>
        <w:rPr>
          <w:noProof/>
        </w:rPr>
        <w:fldChar w:fldCharType="begin"/>
      </w:r>
      <w:r>
        <w:rPr>
          <w:noProof/>
        </w:rPr>
        <w:instrText xml:space="preserve"> PAGEREF _Toc266781732 \h </w:instrText>
      </w:r>
      <w:r>
        <w:rPr>
          <w:noProof/>
        </w:rPr>
      </w:r>
      <w:r>
        <w:rPr>
          <w:noProof/>
        </w:rPr>
        <w:fldChar w:fldCharType="separate"/>
      </w:r>
      <w:r>
        <w:rPr>
          <w:noProof/>
        </w:rPr>
        <w:t>2</w:t>
      </w:r>
      <w:r>
        <w:rPr>
          <w:noProof/>
        </w:rPr>
        <w:fldChar w:fldCharType="end"/>
      </w:r>
    </w:p>
    <w:p w14:paraId="016246FC" w14:textId="77777777" w:rsidR="00A910E3" w:rsidRDefault="00A910E3">
      <w:pPr>
        <w:pStyle w:val="TOC3"/>
        <w:tabs>
          <w:tab w:val="right" w:leader="dot" w:pos="10790"/>
        </w:tabs>
        <w:rPr>
          <w:rFonts w:asciiTheme="minorHAnsi" w:eastAsiaTheme="minorEastAsia" w:hAnsiTheme="minorHAnsi" w:cstheme="minorBidi"/>
          <w:noProof/>
          <w:sz w:val="24"/>
          <w:szCs w:val="24"/>
          <w:lang w:eastAsia="ja-JP"/>
        </w:rPr>
      </w:pPr>
      <w:r>
        <w:rPr>
          <w:noProof/>
        </w:rPr>
        <w:t>Russia Advantage</w:t>
      </w:r>
      <w:r>
        <w:rPr>
          <w:noProof/>
        </w:rPr>
        <w:tab/>
      </w:r>
      <w:r>
        <w:rPr>
          <w:noProof/>
        </w:rPr>
        <w:fldChar w:fldCharType="begin"/>
      </w:r>
      <w:r>
        <w:rPr>
          <w:noProof/>
        </w:rPr>
        <w:instrText xml:space="preserve"> PAGEREF _Toc266781733 \h </w:instrText>
      </w:r>
      <w:r>
        <w:rPr>
          <w:noProof/>
        </w:rPr>
      </w:r>
      <w:r>
        <w:rPr>
          <w:noProof/>
        </w:rPr>
        <w:fldChar w:fldCharType="separate"/>
      </w:r>
      <w:r>
        <w:rPr>
          <w:noProof/>
        </w:rPr>
        <w:t>3</w:t>
      </w:r>
      <w:r>
        <w:rPr>
          <w:noProof/>
        </w:rPr>
        <w:fldChar w:fldCharType="end"/>
      </w:r>
    </w:p>
    <w:p w14:paraId="3249D07E" w14:textId="77777777" w:rsidR="00A910E3" w:rsidRDefault="00A910E3">
      <w:pPr>
        <w:pStyle w:val="TOC3"/>
        <w:tabs>
          <w:tab w:val="right" w:leader="dot" w:pos="10790"/>
        </w:tabs>
        <w:rPr>
          <w:rFonts w:asciiTheme="minorHAnsi" w:eastAsiaTheme="minorEastAsia" w:hAnsiTheme="minorHAnsi" w:cstheme="minorBidi"/>
          <w:noProof/>
          <w:sz w:val="24"/>
          <w:szCs w:val="24"/>
          <w:lang w:eastAsia="ja-JP"/>
        </w:rPr>
      </w:pPr>
      <w:r>
        <w:rPr>
          <w:noProof/>
        </w:rPr>
        <w:t>Navy Advantage</w:t>
      </w:r>
      <w:r>
        <w:rPr>
          <w:noProof/>
        </w:rPr>
        <w:tab/>
      </w:r>
      <w:r>
        <w:rPr>
          <w:noProof/>
        </w:rPr>
        <w:fldChar w:fldCharType="begin"/>
      </w:r>
      <w:r>
        <w:rPr>
          <w:noProof/>
        </w:rPr>
        <w:instrText xml:space="preserve"> PAGEREF _Toc266781734 \h </w:instrText>
      </w:r>
      <w:r>
        <w:rPr>
          <w:noProof/>
        </w:rPr>
      </w:r>
      <w:r>
        <w:rPr>
          <w:noProof/>
        </w:rPr>
        <w:fldChar w:fldCharType="separate"/>
      </w:r>
      <w:r>
        <w:rPr>
          <w:noProof/>
        </w:rPr>
        <w:t>10</w:t>
      </w:r>
      <w:r>
        <w:rPr>
          <w:noProof/>
        </w:rPr>
        <w:fldChar w:fldCharType="end"/>
      </w:r>
    </w:p>
    <w:p w14:paraId="54D04C49" w14:textId="77777777" w:rsidR="00A910E3" w:rsidRDefault="00A910E3">
      <w:pPr>
        <w:pStyle w:val="TOC2"/>
        <w:rPr>
          <w:rFonts w:asciiTheme="minorHAnsi" w:eastAsiaTheme="minorEastAsia" w:hAnsiTheme="minorHAnsi" w:cstheme="minorBidi"/>
          <w:b w:val="0"/>
          <w:noProof/>
          <w:sz w:val="24"/>
          <w:szCs w:val="24"/>
          <w:lang w:eastAsia="ja-JP"/>
        </w:rPr>
      </w:pPr>
      <w:r>
        <w:rPr>
          <w:noProof/>
        </w:rPr>
        <w:t>***Russia Advantage***</w:t>
      </w:r>
      <w:r>
        <w:rPr>
          <w:noProof/>
        </w:rPr>
        <w:tab/>
      </w:r>
      <w:r>
        <w:rPr>
          <w:noProof/>
        </w:rPr>
        <w:fldChar w:fldCharType="begin"/>
      </w:r>
      <w:r>
        <w:rPr>
          <w:noProof/>
        </w:rPr>
        <w:instrText xml:space="preserve"> PAGEREF _Toc266781735 \h </w:instrText>
      </w:r>
      <w:r>
        <w:rPr>
          <w:noProof/>
        </w:rPr>
      </w:r>
      <w:r>
        <w:rPr>
          <w:noProof/>
        </w:rPr>
        <w:fldChar w:fldCharType="separate"/>
      </w:r>
      <w:r>
        <w:rPr>
          <w:noProof/>
        </w:rPr>
        <w:t>17</w:t>
      </w:r>
      <w:r>
        <w:rPr>
          <w:noProof/>
        </w:rPr>
        <w:fldChar w:fldCharType="end"/>
      </w:r>
    </w:p>
    <w:p w14:paraId="560B820B" w14:textId="77777777" w:rsidR="00A910E3" w:rsidRDefault="00A910E3">
      <w:pPr>
        <w:pStyle w:val="TOC3"/>
        <w:tabs>
          <w:tab w:val="right" w:leader="dot" w:pos="10790"/>
        </w:tabs>
        <w:rPr>
          <w:rFonts w:asciiTheme="minorHAnsi" w:eastAsiaTheme="minorEastAsia" w:hAnsiTheme="minorHAnsi" w:cstheme="minorBidi"/>
          <w:noProof/>
          <w:sz w:val="24"/>
          <w:szCs w:val="24"/>
          <w:lang w:eastAsia="ja-JP"/>
        </w:rPr>
      </w:pPr>
      <w:r>
        <w:rPr>
          <w:noProof/>
        </w:rPr>
        <w:t>Aff Collapses Gazprom</w:t>
      </w:r>
      <w:r>
        <w:rPr>
          <w:noProof/>
        </w:rPr>
        <w:tab/>
      </w:r>
      <w:r>
        <w:rPr>
          <w:noProof/>
        </w:rPr>
        <w:fldChar w:fldCharType="begin"/>
      </w:r>
      <w:r>
        <w:rPr>
          <w:noProof/>
        </w:rPr>
        <w:instrText xml:space="preserve"> PAGEREF _Toc266781736 \h </w:instrText>
      </w:r>
      <w:r>
        <w:rPr>
          <w:noProof/>
        </w:rPr>
      </w:r>
      <w:r>
        <w:rPr>
          <w:noProof/>
        </w:rPr>
        <w:fldChar w:fldCharType="separate"/>
      </w:r>
      <w:r>
        <w:rPr>
          <w:noProof/>
        </w:rPr>
        <w:t>18</w:t>
      </w:r>
      <w:r>
        <w:rPr>
          <w:noProof/>
        </w:rPr>
        <w:fldChar w:fldCharType="end"/>
      </w:r>
    </w:p>
    <w:p w14:paraId="1288C959" w14:textId="77777777" w:rsidR="00A910E3" w:rsidRDefault="00A910E3">
      <w:pPr>
        <w:pStyle w:val="TOC3"/>
        <w:tabs>
          <w:tab w:val="right" w:leader="dot" w:pos="10790"/>
        </w:tabs>
        <w:rPr>
          <w:rFonts w:asciiTheme="minorHAnsi" w:eastAsiaTheme="minorEastAsia" w:hAnsiTheme="minorHAnsi" w:cstheme="minorBidi"/>
          <w:noProof/>
          <w:sz w:val="24"/>
          <w:szCs w:val="24"/>
          <w:lang w:eastAsia="ja-JP"/>
        </w:rPr>
      </w:pPr>
      <w:r>
        <w:rPr>
          <w:noProof/>
        </w:rPr>
        <w:t>Collapsing Gazprom Good- Dutch Disease</w:t>
      </w:r>
      <w:r>
        <w:rPr>
          <w:noProof/>
        </w:rPr>
        <w:tab/>
      </w:r>
      <w:r>
        <w:rPr>
          <w:noProof/>
        </w:rPr>
        <w:fldChar w:fldCharType="begin"/>
      </w:r>
      <w:r>
        <w:rPr>
          <w:noProof/>
        </w:rPr>
        <w:instrText xml:space="preserve"> PAGEREF _Toc266781737 \h </w:instrText>
      </w:r>
      <w:r>
        <w:rPr>
          <w:noProof/>
        </w:rPr>
      </w:r>
      <w:r>
        <w:rPr>
          <w:noProof/>
        </w:rPr>
        <w:fldChar w:fldCharType="separate"/>
      </w:r>
      <w:r>
        <w:rPr>
          <w:noProof/>
        </w:rPr>
        <w:t>19</w:t>
      </w:r>
      <w:r>
        <w:rPr>
          <w:noProof/>
        </w:rPr>
        <w:fldChar w:fldCharType="end"/>
      </w:r>
    </w:p>
    <w:p w14:paraId="24A11DA5" w14:textId="77777777" w:rsidR="00A910E3" w:rsidRDefault="00A910E3">
      <w:pPr>
        <w:pStyle w:val="TOC3"/>
        <w:tabs>
          <w:tab w:val="right" w:leader="dot" w:pos="10790"/>
        </w:tabs>
        <w:rPr>
          <w:rFonts w:asciiTheme="minorHAnsi" w:eastAsiaTheme="minorEastAsia" w:hAnsiTheme="minorHAnsi" w:cstheme="minorBidi"/>
          <w:noProof/>
          <w:sz w:val="24"/>
          <w:szCs w:val="24"/>
          <w:lang w:eastAsia="ja-JP"/>
        </w:rPr>
      </w:pPr>
      <w:r>
        <w:rPr>
          <w:noProof/>
        </w:rPr>
        <w:t>Collapsing Gazprom Good- Political Reform</w:t>
      </w:r>
      <w:r>
        <w:rPr>
          <w:noProof/>
        </w:rPr>
        <w:tab/>
      </w:r>
      <w:r>
        <w:rPr>
          <w:noProof/>
        </w:rPr>
        <w:fldChar w:fldCharType="begin"/>
      </w:r>
      <w:r>
        <w:rPr>
          <w:noProof/>
        </w:rPr>
        <w:instrText xml:space="preserve"> PAGEREF _Toc266781738 \h </w:instrText>
      </w:r>
      <w:r>
        <w:rPr>
          <w:noProof/>
        </w:rPr>
      </w:r>
      <w:r>
        <w:rPr>
          <w:noProof/>
        </w:rPr>
        <w:fldChar w:fldCharType="separate"/>
      </w:r>
      <w:r>
        <w:rPr>
          <w:noProof/>
        </w:rPr>
        <w:t>20</w:t>
      </w:r>
      <w:r>
        <w:rPr>
          <w:noProof/>
        </w:rPr>
        <w:fldChar w:fldCharType="end"/>
      </w:r>
    </w:p>
    <w:p w14:paraId="53FB1343" w14:textId="77777777" w:rsidR="00A910E3" w:rsidRDefault="00A910E3">
      <w:pPr>
        <w:pStyle w:val="TOC3"/>
        <w:tabs>
          <w:tab w:val="right" w:leader="dot" w:pos="10790"/>
        </w:tabs>
        <w:rPr>
          <w:rFonts w:asciiTheme="minorHAnsi" w:eastAsiaTheme="minorEastAsia" w:hAnsiTheme="minorHAnsi" w:cstheme="minorBidi"/>
          <w:noProof/>
          <w:sz w:val="24"/>
          <w:szCs w:val="24"/>
          <w:lang w:eastAsia="ja-JP"/>
        </w:rPr>
      </w:pPr>
      <w:r>
        <w:rPr>
          <w:noProof/>
        </w:rPr>
        <w:t>Collapsing Gazprom Good- Econ Reform</w:t>
      </w:r>
      <w:r>
        <w:rPr>
          <w:noProof/>
        </w:rPr>
        <w:tab/>
      </w:r>
      <w:r>
        <w:rPr>
          <w:noProof/>
        </w:rPr>
        <w:fldChar w:fldCharType="begin"/>
      </w:r>
      <w:r>
        <w:rPr>
          <w:noProof/>
        </w:rPr>
        <w:instrText xml:space="preserve"> PAGEREF _Toc266781739 \h </w:instrText>
      </w:r>
      <w:r>
        <w:rPr>
          <w:noProof/>
        </w:rPr>
      </w:r>
      <w:r>
        <w:rPr>
          <w:noProof/>
        </w:rPr>
        <w:fldChar w:fldCharType="separate"/>
      </w:r>
      <w:r>
        <w:rPr>
          <w:noProof/>
        </w:rPr>
        <w:t>21</w:t>
      </w:r>
      <w:r>
        <w:rPr>
          <w:noProof/>
        </w:rPr>
        <w:fldChar w:fldCharType="end"/>
      </w:r>
    </w:p>
    <w:p w14:paraId="621EE6C0" w14:textId="77777777" w:rsidR="00A910E3" w:rsidRDefault="00A910E3">
      <w:pPr>
        <w:pStyle w:val="TOC3"/>
        <w:tabs>
          <w:tab w:val="right" w:leader="dot" w:pos="10790"/>
        </w:tabs>
        <w:rPr>
          <w:rFonts w:asciiTheme="minorHAnsi" w:eastAsiaTheme="minorEastAsia" w:hAnsiTheme="minorHAnsi" w:cstheme="minorBidi"/>
          <w:noProof/>
          <w:sz w:val="24"/>
          <w:szCs w:val="24"/>
          <w:lang w:eastAsia="ja-JP"/>
        </w:rPr>
      </w:pPr>
      <w:r>
        <w:rPr>
          <w:noProof/>
        </w:rPr>
        <w:t>2AC Aff Solves Russian Influence</w:t>
      </w:r>
      <w:r>
        <w:rPr>
          <w:noProof/>
        </w:rPr>
        <w:tab/>
      </w:r>
      <w:r>
        <w:rPr>
          <w:noProof/>
        </w:rPr>
        <w:fldChar w:fldCharType="begin"/>
      </w:r>
      <w:r>
        <w:rPr>
          <w:noProof/>
        </w:rPr>
        <w:instrText xml:space="preserve"> PAGEREF _Toc266781740 \h </w:instrText>
      </w:r>
      <w:r>
        <w:rPr>
          <w:noProof/>
        </w:rPr>
      </w:r>
      <w:r>
        <w:rPr>
          <w:noProof/>
        </w:rPr>
        <w:fldChar w:fldCharType="separate"/>
      </w:r>
      <w:r>
        <w:rPr>
          <w:noProof/>
        </w:rPr>
        <w:t>24</w:t>
      </w:r>
      <w:r>
        <w:rPr>
          <w:noProof/>
        </w:rPr>
        <w:fldChar w:fldCharType="end"/>
      </w:r>
    </w:p>
    <w:p w14:paraId="568745CA" w14:textId="77777777" w:rsidR="00A910E3" w:rsidRDefault="00A910E3">
      <w:pPr>
        <w:pStyle w:val="TOC3"/>
        <w:tabs>
          <w:tab w:val="right" w:leader="dot" w:pos="10790"/>
        </w:tabs>
        <w:rPr>
          <w:rFonts w:asciiTheme="minorHAnsi" w:eastAsiaTheme="minorEastAsia" w:hAnsiTheme="minorHAnsi" w:cstheme="minorBidi"/>
          <w:noProof/>
          <w:sz w:val="24"/>
          <w:szCs w:val="24"/>
          <w:lang w:eastAsia="ja-JP"/>
        </w:rPr>
      </w:pPr>
      <w:r>
        <w:rPr>
          <w:noProof/>
        </w:rPr>
        <w:t>2AC EU Wants Our Natural Gas</w:t>
      </w:r>
      <w:r>
        <w:rPr>
          <w:noProof/>
        </w:rPr>
        <w:tab/>
      </w:r>
      <w:r>
        <w:rPr>
          <w:noProof/>
        </w:rPr>
        <w:fldChar w:fldCharType="begin"/>
      </w:r>
      <w:r>
        <w:rPr>
          <w:noProof/>
        </w:rPr>
        <w:instrText xml:space="preserve"> PAGEREF _Toc266781741 \h </w:instrText>
      </w:r>
      <w:r>
        <w:rPr>
          <w:noProof/>
        </w:rPr>
      </w:r>
      <w:r>
        <w:rPr>
          <w:noProof/>
        </w:rPr>
        <w:fldChar w:fldCharType="separate"/>
      </w:r>
      <w:r>
        <w:rPr>
          <w:noProof/>
        </w:rPr>
        <w:t>25</w:t>
      </w:r>
      <w:r>
        <w:rPr>
          <w:noProof/>
        </w:rPr>
        <w:fldChar w:fldCharType="end"/>
      </w:r>
    </w:p>
    <w:p w14:paraId="1E8D41C2" w14:textId="77777777" w:rsidR="00A910E3" w:rsidRDefault="00A910E3">
      <w:pPr>
        <w:pStyle w:val="TOC3"/>
        <w:tabs>
          <w:tab w:val="right" w:leader="dot" w:pos="10790"/>
        </w:tabs>
        <w:rPr>
          <w:rFonts w:asciiTheme="minorHAnsi" w:eastAsiaTheme="minorEastAsia" w:hAnsiTheme="minorHAnsi" w:cstheme="minorBidi"/>
          <w:noProof/>
          <w:sz w:val="24"/>
          <w:szCs w:val="24"/>
          <w:lang w:eastAsia="ja-JP"/>
        </w:rPr>
      </w:pPr>
      <w:r>
        <w:rPr>
          <w:noProof/>
        </w:rPr>
        <w:t>2AC Gas Market Brink</w:t>
      </w:r>
      <w:r>
        <w:rPr>
          <w:noProof/>
        </w:rPr>
        <w:tab/>
      </w:r>
      <w:r>
        <w:rPr>
          <w:noProof/>
        </w:rPr>
        <w:fldChar w:fldCharType="begin"/>
      </w:r>
      <w:r>
        <w:rPr>
          <w:noProof/>
        </w:rPr>
        <w:instrText xml:space="preserve"> PAGEREF _Toc266781742 \h </w:instrText>
      </w:r>
      <w:r>
        <w:rPr>
          <w:noProof/>
        </w:rPr>
      </w:r>
      <w:r>
        <w:rPr>
          <w:noProof/>
        </w:rPr>
        <w:fldChar w:fldCharType="separate"/>
      </w:r>
      <w:r>
        <w:rPr>
          <w:noProof/>
        </w:rPr>
        <w:t>26</w:t>
      </w:r>
      <w:r>
        <w:rPr>
          <w:noProof/>
        </w:rPr>
        <w:fldChar w:fldCharType="end"/>
      </w:r>
    </w:p>
    <w:p w14:paraId="2C206E1E" w14:textId="77777777" w:rsidR="00A910E3" w:rsidRDefault="00A910E3">
      <w:pPr>
        <w:pStyle w:val="TOC3"/>
        <w:tabs>
          <w:tab w:val="right" w:leader="dot" w:pos="10790"/>
        </w:tabs>
        <w:rPr>
          <w:rFonts w:asciiTheme="minorHAnsi" w:eastAsiaTheme="minorEastAsia" w:hAnsiTheme="minorHAnsi" w:cstheme="minorBidi"/>
          <w:noProof/>
          <w:sz w:val="24"/>
          <w:szCs w:val="24"/>
          <w:lang w:eastAsia="ja-JP"/>
        </w:rPr>
      </w:pPr>
      <w:r>
        <w:rPr>
          <w:noProof/>
        </w:rPr>
        <w:t>2AC Russia Dependence UQ</w:t>
      </w:r>
      <w:r>
        <w:rPr>
          <w:noProof/>
        </w:rPr>
        <w:tab/>
      </w:r>
      <w:r>
        <w:rPr>
          <w:noProof/>
        </w:rPr>
        <w:fldChar w:fldCharType="begin"/>
      </w:r>
      <w:r>
        <w:rPr>
          <w:noProof/>
        </w:rPr>
        <w:instrText xml:space="preserve"> PAGEREF _Toc266781743 \h </w:instrText>
      </w:r>
      <w:r>
        <w:rPr>
          <w:noProof/>
        </w:rPr>
      </w:r>
      <w:r>
        <w:rPr>
          <w:noProof/>
        </w:rPr>
        <w:fldChar w:fldCharType="separate"/>
      </w:r>
      <w:r>
        <w:rPr>
          <w:noProof/>
        </w:rPr>
        <w:t>27</w:t>
      </w:r>
      <w:r>
        <w:rPr>
          <w:noProof/>
        </w:rPr>
        <w:fldChar w:fldCharType="end"/>
      </w:r>
    </w:p>
    <w:p w14:paraId="732D490A" w14:textId="77777777" w:rsidR="00A910E3" w:rsidRDefault="00A910E3">
      <w:pPr>
        <w:pStyle w:val="TOC3"/>
        <w:tabs>
          <w:tab w:val="right" w:leader="dot" w:pos="10790"/>
        </w:tabs>
        <w:rPr>
          <w:rFonts w:asciiTheme="minorHAnsi" w:eastAsiaTheme="minorEastAsia" w:hAnsiTheme="minorHAnsi" w:cstheme="minorBidi"/>
          <w:noProof/>
          <w:sz w:val="24"/>
          <w:szCs w:val="24"/>
          <w:lang w:eastAsia="ja-JP"/>
        </w:rPr>
      </w:pPr>
      <w:r>
        <w:rPr>
          <w:noProof/>
        </w:rPr>
        <w:t>2AC Russia Econ UQ</w:t>
      </w:r>
      <w:r>
        <w:rPr>
          <w:noProof/>
        </w:rPr>
        <w:tab/>
      </w:r>
      <w:r>
        <w:rPr>
          <w:noProof/>
        </w:rPr>
        <w:fldChar w:fldCharType="begin"/>
      </w:r>
      <w:r>
        <w:rPr>
          <w:noProof/>
        </w:rPr>
        <w:instrText xml:space="preserve"> PAGEREF _Toc266781744 \h </w:instrText>
      </w:r>
      <w:r>
        <w:rPr>
          <w:noProof/>
        </w:rPr>
      </w:r>
      <w:r>
        <w:rPr>
          <w:noProof/>
        </w:rPr>
        <w:fldChar w:fldCharType="separate"/>
      </w:r>
      <w:r>
        <w:rPr>
          <w:noProof/>
        </w:rPr>
        <w:t>28</w:t>
      </w:r>
      <w:r>
        <w:rPr>
          <w:noProof/>
        </w:rPr>
        <w:fldChar w:fldCharType="end"/>
      </w:r>
    </w:p>
    <w:p w14:paraId="2B58042A" w14:textId="77777777" w:rsidR="00A910E3" w:rsidRDefault="00A910E3">
      <w:pPr>
        <w:pStyle w:val="TOC3"/>
        <w:tabs>
          <w:tab w:val="right" w:leader="dot" w:pos="10790"/>
        </w:tabs>
        <w:rPr>
          <w:rFonts w:asciiTheme="minorHAnsi" w:eastAsiaTheme="minorEastAsia" w:hAnsiTheme="minorHAnsi" w:cstheme="minorBidi"/>
          <w:noProof/>
          <w:sz w:val="24"/>
          <w:szCs w:val="24"/>
          <w:lang w:eastAsia="ja-JP"/>
        </w:rPr>
      </w:pPr>
      <w:r>
        <w:rPr>
          <w:noProof/>
        </w:rPr>
        <w:t>2AC Rusisa Econ Low- A2 Growth Now</w:t>
      </w:r>
      <w:r>
        <w:rPr>
          <w:noProof/>
        </w:rPr>
        <w:tab/>
      </w:r>
      <w:r>
        <w:rPr>
          <w:noProof/>
        </w:rPr>
        <w:fldChar w:fldCharType="begin"/>
      </w:r>
      <w:r>
        <w:rPr>
          <w:noProof/>
        </w:rPr>
        <w:instrText xml:space="preserve"> PAGEREF _Toc266781745 \h </w:instrText>
      </w:r>
      <w:r>
        <w:rPr>
          <w:noProof/>
        </w:rPr>
      </w:r>
      <w:r>
        <w:rPr>
          <w:noProof/>
        </w:rPr>
        <w:fldChar w:fldCharType="separate"/>
      </w:r>
      <w:r>
        <w:rPr>
          <w:noProof/>
        </w:rPr>
        <w:t>29</w:t>
      </w:r>
      <w:r>
        <w:rPr>
          <w:noProof/>
        </w:rPr>
        <w:fldChar w:fldCharType="end"/>
      </w:r>
    </w:p>
    <w:p w14:paraId="6AA478BA" w14:textId="77777777" w:rsidR="00A910E3" w:rsidRDefault="00A910E3">
      <w:pPr>
        <w:pStyle w:val="TOC3"/>
        <w:tabs>
          <w:tab w:val="right" w:leader="dot" w:pos="10790"/>
        </w:tabs>
        <w:rPr>
          <w:rFonts w:asciiTheme="minorHAnsi" w:eastAsiaTheme="minorEastAsia" w:hAnsiTheme="minorHAnsi" w:cstheme="minorBidi"/>
          <w:noProof/>
          <w:sz w:val="24"/>
          <w:szCs w:val="24"/>
          <w:lang w:eastAsia="ja-JP"/>
        </w:rPr>
      </w:pPr>
      <w:r>
        <w:rPr>
          <w:noProof/>
        </w:rPr>
        <w:t>2AC Russia Reform/Stability UQ</w:t>
      </w:r>
      <w:r>
        <w:rPr>
          <w:noProof/>
        </w:rPr>
        <w:tab/>
      </w:r>
      <w:r>
        <w:rPr>
          <w:noProof/>
        </w:rPr>
        <w:fldChar w:fldCharType="begin"/>
      </w:r>
      <w:r>
        <w:rPr>
          <w:noProof/>
        </w:rPr>
        <w:instrText xml:space="preserve"> PAGEREF _Toc266781746 \h </w:instrText>
      </w:r>
      <w:r>
        <w:rPr>
          <w:noProof/>
        </w:rPr>
      </w:r>
      <w:r>
        <w:rPr>
          <w:noProof/>
        </w:rPr>
        <w:fldChar w:fldCharType="separate"/>
      </w:r>
      <w:r>
        <w:rPr>
          <w:noProof/>
        </w:rPr>
        <w:t>30</w:t>
      </w:r>
      <w:r>
        <w:rPr>
          <w:noProof/>
        </w:rPr>
        <w:fldChar w:fldCharType="end"/>
      </w:r>
    </w:p>
    <w:p w14:paraId="42B85D9F" w14:textId="77777777" w:rsidR="00A910E3" w:rsidRDefault="00A910E3">
      <w:pPr>
        <w:pStyle w:val="TOC3"/>
        <w:tabs>
          <w:tab w:val="right" w:leader="dot" w:pos="10790"/>
        </w:tabs>
        <w:rPr>
          <w:rFonts w:asciiTheme="minorHAnsi" w:eastAsiaTheme="minorEastAsia" w:hAnsiTheme="minorHAnsi" w:cstheme="minorBidi"/>
          <w:noProof/>
          <w:sz w:val="24"/>
          <w:szCs w:val="24"/>
          <w:lang w:eastAsia="ja-JP"/>
        </w:rPr>
      </w:pPr>
      <w:r>
        <w:rPr>
          <w:noProof/>
        </w:rPr>
        <w:t>2AC Corruption Hurts Growth</w:t>
      </w:r>
      <w:r>
        <w:rPr>
          <w:noProof/>
        </w:rPr>
        <w:tab/>
      </w:r>
      <w:r>
        <w:rPr>
          <w:noProof/>
        </w:rPr>
        <w:fldChar w:fldCharType="begin"/>
      </w:r>
      <w:r>
        <w:rPr>
          <w:noProof/>
        </w:rPr>
        <w:instrText xml:space="preserve"> PAGEREF _Toc266781747 \h </w:instrText>
      </w:r>
      <w:r>
        <w:rPr>
          <w:noProof/>
        </w:rPr>
      </w:r>
      <w:r>
        <w:rPr>
          <w:noProof/>
        </w:rPr>
        <w:fldChar w:fldCharType="separate"/>
      </w:r>
      <w:r>
        <w:rPr>
          <w:noProof/>
        </w:rPr>
        <w:t>31</w:t>
      </w:r>
      <w:r>
        <w:rPr>
          <w:noProof/>
        </w:rPr>
        <w:fldChar w:fldCharType="end"/>
      </w:r>
    </w:p>
    <w:p w14:paraId="35EC85BD" w14:textId="77777777" w:rsidR="00A910E3" w:rsidRDefault="00A910E3">
      <w:pPr>
        <w:pStyle w:val="TOC3"/>
        <w:tabs>
          <w:tab w:val="right" w:leader="dot" w:pos="10790"/>
        </w:tabs>
        <w:rPr>
          <w:rFonts w:asciiTheme="minorHAnsi" w:eastAsiaTheme="minorEastAsia" w:hAnsiTheme="minorHAnsi" w:cstheme="minorBidi"/>
          <w:noProof/>
          <w:sz w:val="24"/>
          <w:szCs w:val="24"/>
          <w:lang w:eastAsia="ja-JP"/>
        </w:rPr>
      </w:pPr>
      <w:r>
        <w:rPr>
          <w:noProof/>
        </w:rPr>
        <w:t>2AC A2 Oil Rents Alt Cause</w:t>
      </w:r>
      <w:r>
        <w:rPr>
          <w:noProof/>
        </w:rPr>
        <w:tab/>
      </w:r>
      <w:r>
        <w:rPr>
          <w:noProof/>
        </w:rPr>
        <w:fldChar w:fldCharType="begin"/>
      </w:r>
      <w:r>
        <w:rPr>
          <w:noProof/>
        </w:rPr>
        <w:instrText xml:space="preserve"> PAGEREF _Toc266781748 \h </w:instrText>
      </w:r>
      <w:r>
        <w:rPr>
          <w:noProof/>
        </w:rPr>
      </w:r>
      <w:r>
        <w:rPr>
          <w:noProof/>
        </w:rPr>
        <w:fldChar w:fldCharType="separate"/>
      </w:r>
      <w:r>
        <w:rPr>
          <w:noProof/>
        </w:rPr>
        <w:t>32</w:t>
      </w:r>
      <w:r>
        <w:rPr>
          <w:noProof/>
        </w:rPr>
        <w:fldChar w:fldCharType="end"/>
      </w:r>
    </w:p>
    <w:p w14:paraId="4DD3697E" w14:textId="77777777" w:rsidR="00A910E3" w:rsidRDefault="00A910E3">
      <w:pPr>
        <w:pStyle w:val="TOC3"/>
        <w:tabs>
          <w:tab w:val="right" w:leader="dot" w:pos="10790"/>
        </w:tabs>
        <w:rPr>
          <w:rFonts w:asciiTheme="minorHAnsi" w:eastAsiaTheme="minorEastAsia" w:hAnsiTheme="minorHAnsi" w:cstheme="minorBidi"/>
          <w:noProof/>
          <w:sz w:val="24"/>
          <w:szCs w:val="24"/>
          <w:lang w:eastAsia="ja-JP"/>
        </w:rPr>
      </w:pPr>
      <w:r>
        <w:rPr>
          <w:noProof/>
        </w:rPr>
        <w:t>2AC Gazprom Failure Reversible</w:t>
      </w:r>
      <w:r>
        <w:rPr>
          <w:noProof/>
        </w:rPr>
        <w:tab/>
      </w:r>
      <w:r>
        <w:rPr>
          <w:noProof/>
        </w:rPr>
        <w:fldChar w:fldCharType="begin"/>
      </w:r>
      <w:r>
        <w:rPr>
          <w:noProof/>
        </w:rPr>
        <w:instrText xml:space="preserve"> PAGEREF _Toc266781749 \h </w:instrText>
      </w:r>
      <w:r>
        <w:rPr>
          <w:noProof/>
        </w:rPr>
      </w:r>
      <w:r>
        <w:rPr>
          <w:noProof/>
        </w:rPr>
        <w:fldChar w:fldCharType="separate"/>
      </w:r>
      <w:r>
        <w:rPr>
          <w:noProof/>
        </w:rPr>
        <w:t>33</w:t>
      </w:r>
      <w:r>
        <w:rPr>
          <w:noProof/>
        </w:rPr>
        <w:fldChar w:fldCharType="end"/>
      </w:r>
    </w:p>
    <w:p w14:paraId="4282EBB4" w14:textId="77777777" w:rsidR="00A910E3" w:rsidRDefault="00A910E3">
      <w:pPr>
        <w:pStyle w:val="TOC3"/>
        <w:tabs>
          <w:tab w:val="right" w:leader="dot" w:pos="10790"/>
        </w:tabs>
        <w:rPr>
          <w:rFonts w:asciiTheme="minorHAnsi" w:eastAsiaTheme="minorEastAsia" w:hAnsiTheme="minorHAnsi" w:cstheme="minorBidi"/>
          <w:noProof/>
          <w:sz w:val="24"/>
          <w:szCs w:val="24"/>
          <w:lang w:eastAsia="ja-JP"/>
        </w:rPr>
      </w:pPr>
      <w:r>
        <w:rPr>
          <w:noProof/>
        </w:rPr>
        <w:t>2AC Cartels Turn</w:t>
      </w:r>
      <w:r>
        <w:rPr>
          <w:noProof/>
        </w:rPr>
        <w:tab/>
      </w:r>
      <w:r>
        <w:rPr>
          <w:noProof/>
        </w:rPr>
        <w:fldChar w:fldCharType="begin"/>
      </w:r>
      <w:r>
        <w:rPr>
          <w:noProof/>
        </w:rPr>
        <w:instrText xml:space="preserve"> PAGEREF _Toc266781750 \h </w:instrText>
      </w:r>
      <w:r>
        <w:rPr>
          <w:noProof/>
        </w:rPr>
      </w:r>
      <w:r>
        <w:rPr>
          <w:noProof/>
        </w:rPr>
        <w:fldChar w:fldCharType="separate"/>
      </w:r>
      <w:r>
        <w:rPr>
          <w:noProof/>
        </w:rPr>
        <w:t>34</w:t>
      </w:r>
      <w:r>
        <w:rPr>
          <w:noProof/>
        </w:rPr>
        <w:fldChar w:fldCharType="end"/>
      </w:r>
    </w:p>
    <w:p w14:paraId="33992591" w14:textId="77777777" w:rsidR="00A910E3" w:rsidRDefault="00A910E3">
      <w:pPr>
        <w:pStyle w:val="TOC3"/>
        <w:tabs>
          <w:tab w:val="right" w:leader="dot" w:pos="10790"/>
        </w:tabs>
        <w:rPr>
          <w:rFonts w:asciiTheme="minorHAnsi" w:eastAsiaTheme="minorEastAsia" w:hAnsiTheme="minorHAnsi" w:cstheme="minorBidi"/>
          <w:noProof/>
          <w:sz w:val="24"/>
          <w:szCs w:val="24"/>
          <w:lang w:eastAsia="ja-JP"/>
        </w:rPr>
      </w:pPr>
      <w:r>
        <w:rPr>
          <w:noProof/>
        </w:rPr>
        <w:t>1AR Transition  Slow/Solves</w:t>
      </w:r>
      <w:r>
        <w:rPr>
          <w:noProof/>
        </w:rPr>
        <w:tab/>
      </w:r>
      <w:r>
        <w:rPr>
          <w:noProof/>
        </w:rPr>
        <w:fldChar w:fldCharType="begin"/>
      </w:r>
      <w:r>
        <w:rPr>
          <w:noProof/>
        </w:rPr>
        <w:instrText xml:space="preserve"> PAGEREF _Toc266781751 \h </w:instrText>
      </w:r>
      <w:r>
        <w:rPr>
          <w:noProof/>
        </w:rPr>
      </w:r>
      <w:r>
        <w:rPr>
          <w:noProof/>
        </w:rPr>
        <w:fldChar w:fldCharType="separate"/>
      </w:r>
      <w:r>
        <w:rPr>
          <w:noProof/>
        </w:rPr>
        <w:t>36</w:t>
      </w:r>
      <w:r>
        <w:rPr>
          <w:noProof/>
        </w:rPr>
        <w:fldChar w:fldCharType="end"/>
      </w:r>
    </w:p>
    <w:p w14:paraId="154308F7" w14:textId="77777777" w:rsidR="00A910E3" w:rsidRDefault="00A910E3">
      <w:pPr>
        <w:pStyle w:val="TOC3"/>
        <w:tabs>
          <w:tab w:val="right" w:leader="dot" w:pos="10790"/>
        </w:tabs>
        <w:rPr>
          <w:rFonts w:asciiTheme="minorHAnsi" w:eastAsiaTheme="minorEastAsia" w:hAnsiTheme="minorHAnsi" w:cstheme="minorBidi"/>
          <w:noProof/>
          <w:sz w:val="24"/>
          <w:szCs w:val="24"/>
          <w:lang w:eastAsia="ja-JP"/>
        </w:rPr>
      </w:pPr>
      <w:r>
        <w:rPr>
          <w:noProof/>
        </w:rPr>
        <w:t>1AR Aff Solves Leverage</w:t>
      </w:r>
      <w:r>
        <w:rPr>
          <w:noProof/>
        </w:rPr>
        <w:tab/>
      </w:r>
      <w:r>
        <w:rPr>
          <w:noProof/>
        </w:rPr>
        <w:fldChar w:fldCharType="begin"/>
      </w:r>
      <w:r>
        <w:rPr>
          <w:noProof/>
        </w:rPr>
        <w:instrText xml:space="preserve"> PAGEREF _Toc266781752 \h </w:instrText>
      </w:r>
      <w:r>
        <w:rPr>
          <w:noProof/>
        </w:rPr>
      </w:r>
      <w:r>
        <w:rPr>
          <w:noProof/>
        </w:rPr>
        <w:fldChar w:fldCharType="separate"/>
      </w:r>
      <w:r>
        <w:rPr>
          <w:noProof/>
        </w:rPr>
        <w:t>37</w:t>
      </w:r>
      <w:r>
        <w:rPr>
          <w:noProof/>
        </w:rPr>
        <w:fldChar w:fldCharType="end"/>
      </w:r>
    </w:p>
    <w:p w14:paraId="47BBA4AD" w14:textId="77777777" w:rsidR="00A910E3" w:rsidRDefault="00A910E3">
      <w:pPr>
        <w:pStyle w:val="TOC2"/>
        <w:rPr>
          <w:rFonts w:asciiTheme="minorHAnsi" w:eastAsiaTheme="minorEastAsia" w:hAnsiTheme="minorHAnsi" w:cstheme="minorBidi"/>
          <w:b w:val="0"/>
          <w:noProof/>
          <w:sz w:val="24"/>
          <w:szCs w:val="24"/>
          <w:lang w:eastAsia="ja-JP"/>
        </w:rPr>
      </w:pPr>
      <w:r>
        <w:rPr>
          <w:noProof/>
        </w:rPr>
        <w:t>***Navy Advantage***</w:t>
      </w:r>
      <w:r>
        <w:rPr>
          <w:noProof/>
        </w:rPr>
        <w:tab/>
      </w:r>
      <w:r>
        <w:rPr>
          <w:noProof/>
        </w:rPr>
        <w:fldChar w:fldCharType="begin"/>
      </w:r>
      <w:r>
        <w:rPr>
          <w:noProof/>
        </w:rPr>
        <w:instrText xml:space="preserve"> PAGEREF _Toc266781753 \h </w:instrText>
      </w:r>
      <w:r>
        <w:rPr>
          <w:noProof/>
        </w:rPr>
      </w:r>
      <w:r>
        <w:rPr>
          <w:noProof/>
        </w:rPr>
        <w:fldChar w:fldCharType="separate"/>
      </w:r>
      <w:r>
        <w:rPr>
          <w:noProof/>
        </w:rPr>
        <w:t>38</w:t>
      </w:r>
      <w:r>
        <w:rPr>
          <w:noProof/>
        </w:rPr>
        <w:fldChar w:fldCharType="end"/>
      </w:r>
    </w:p>
    <w:p w14:paraId="04A95C7D" w14:textId="77777777" w:rsidR="00A910E3" w:rsidRDefault="00A910E3">
      <w:pPr>
        <w:pStyle w:val="TOC3"/>
        <w:tabs>
          <w:tab w:val="right" w:leader="dot" w:pos="10790"/>
        </w:tabs>
        <w:rPr>
          <w:rFonts w:asciiTheme="minorHAnsi" w:eastAsiaTheme="minorEastAsia" w:hAnsiTheme="minorHAnsi" w:cstheme="minorBidi"/>
          <w:noProof/>
          <w:sz w:val="24"/>
          <w:szCs w:val="24"/>
          <w:lang w:eastAsia="ja-JP"/>
        </w:rPr>
      </w:pPr>
      <w:r>
        <w:rPr>
          <w:noProof/>
        </w:rPr>
        <w:t>2AC Navy UQ- US Navy Low</w:t>
      </w:r>
      <w:r>
        <w:rPr>
          <w:noProof/>
        </w:rPr>
        <w:tab/>
      </w:r>
      <w:r>
        <w:rPr>
          <w:noProof/>
        </w:rPr>
        <w:fldChar w:fldCharType="begin"/>
      </w:r>
      <w:r>
        <w:rPr>
          <w:noProof/>
        </w:rPr>
        <w:instrText xml:space="preserve"> PAGEREF _Toc266781754 \h </w:instrText>
      </w:r>
      <w:r>
        <w:rPr>
          <w:noProof/>
        </w:rPr>
      </w:r>
      <w:r>
        <w:rPr>
          <w:noProof/>
        </w:rPr>
        <w:fldChar w:fldCharType="separate"/>
      </w:r>
      <w:r>
        <w:rPr>
          <w:noProof/>
        </w:rPr>
        <w:t>39</w:t>
      </w:r>
      <w:r>
        <w:rPr>
          <w:noProof/>
        </w:rPr>
        <w:fldChar w:fldCharType="end"/>
      </w:r>
    </w:p>
    <w:p w14:paraId="704DE081" w14:textId="77777777" w:rsidR="00A910E3" w:rsidRDefault="00A910E3">
      <w:pPr>
        <w:pStyle w:val="TOC3"/>
        <w:tabs>
          <w:tab w:val="right" w:leader="dot" w:pos="10790"/>
        </w:tabs>
        <w:rPr>
          <w:rFonts w:asciiTheme="minorHAnsi" w:eastAsiaTheme="minorEastAsia" w:hAnsiTheme="minorHAnsi" w:cstheme="minorBidi"/>
          <w:noProof/>
          <w:sz w:val="24"/>
          <w:szCs w:val="24"/>
          <w:lang w:eastAsia="ja-JP"/>
        </w:rPr>
      </w:pPr>
      <w:r>
        <w:rPr>
          <w:noProof/>
        </w:rPr>
        <w:t>2AC Navy UQ- Challengers Now</w:t>
      </w:r>
      <w:r>
        <w:rPr>
          <w:noProof/>
        </w:rPr>
        <w:tab/>
      </w:r>
      <w:r>
        <w:rPr>
          <w:noProof/>
        </w:rPr>
        <w:fldChar w:fldCharType="begin"/>
      </w:r>
      <w:r>
        <w:rPr>
          <w:noProof/>
        </w:rPr>
        <w:instrText xml:space="preserve"> PAGEREF _Toc266781755 \h </w:instrText>
      </w:r>
      <w:r>
        <w:rPr>
          <w:noProof/>
        </w:rPr>
      </w:r>
      <w:r>
        <w:rPr>
          <w:noProof/>
        </w:rPr>
        <w:fldChar w:fldCharType="separate"/>
      </w:r>
      <w:r>
        <w:rPr>
          <w:noProof/>
        </w:rPr>
        <w:t>40</w:t>
      </w:r>
      <w:r>
        <w:rPr>
          <w:noProof/>
        </w:rPr>
        <w:fldChar w:fldCharType="end"/>
      </w:r>
    </w:p>
    <w:p w14:paraId="76AA9E6F" w14:textId="77777777" w:rsidR="00A910E3" w:rsidRDefault="00A910E3">
      <w:pPr>
        <w:pStyle w:val="TOC3"/>
        <w:tabs>
          <w:tab w:val="right" w:leader="dot" w:pos="10790"/>
        </w:tabs>
        <w:rPr>
          <w:rFonts w:asciiTheme="minorHAnsi" w:eastAsiaTheme="minorEastAsia" w:hAnsiTheme="minorHAnsi" w:cstheme="minorBidi"/>
          <w:noProof/>
          <w:sz w:val="24"/>
          <w:szCs w:val="24"/>
          <w:lang w:eastAsia="ja-JP"/>
        </w:rPr>
      </w:pPr>
      <w:r>
        <w:rPr>
          <w:noProof/>
        </w:rPr>
        <w:t>2AC Naval Power Solves Escalation</w:t>
      </w:r>
      <w:r>
        <w:rPr>
          <w:noProof/>
        </w:rPr>
        <w:tab/>
      </w:r>
      <w:r>
        <w:rPr>
          <w:noProof/>
        </w:rPr>
        <w:fldChar w:fldCharType="begin"/>
      </w:r>
      <w:r>
        <w:rPr>
          <w:noProof/>
        </w:rPr>
        <w:instrText xml:space="preserve"> PAGEREF _Toc266781756 \h </w:instrText>
      </w:r>
      <w:r>
        <w:rPr>
          <w:noProof/>
        </w:rPr>
      </w:r>
      <w:r>
        <w:rPr>
          <w:noProof/>
        </w:rPr>
        <w:fldChar w:fldCharType="separate"/>
      </w:r>
      <w:r>
        <w:rPr>
          <w:noProof/>
        </w:rPr>
        <w:t>41</w:t>
      </w:r>
      <w:r>
        <w:rPr>
          <w:noProof/>
        </w:rPr>
        <w:fldChar w:fldCharType="end"/>
      </w:r>
    </w:p>
    <w:p w14:paraId="0A8D05FC" w14:textId="77777777" w:rsidR="00A910E3" w:rsidRDefault="00A910E3">
      <w:pPr>
        <w:pStyle w:val="TOC3"/>
        <w:tabs>
          <w:tab w:val="right" w:leader="dot" w:pos="10790"/>
        </w:tabs>
        <w:rPr>
          <w:rFonts w:asciiTheme="minorHAnsi" w:eastAsiaTheme="minorEastAsia" w:hAnsiTheme="minorHAnsi" w:cstheme="minorBidi"/>
          <w:noProof/>
          <w:sz w:val="24"/>
          <w:szCs w:val="24"/>
          <w:lang w:eastAsia="ja-JP"/>
        </w:rPr>
      </w:pPr>
      <w:r>
        <w:rPr>
          <w:noProof/>
        </w:rPr>
        <w:t>2AC Trade Solves War</w:t>
      </w:r>
      <w:r>
        <w:rPr>
          <w:noProof/>
        </w:rPr>
        <w:tab/>
      </w:r>
      <w:r>
        <w:rPr>
          <w:noProof/>
        </w:rPr>
        <w:fldChar w:fldCharType="begin"/>
      </w:r>
      <w:r>
        <w:rPr>
          <w:noProof/>
        </w:rPr>
        <w:instrText xml:space="preserve"> PAGEREF _Toc266781757 \h </w:instrText>
      </w:r>
      <w:r>
        <w:rPr>
          <w:noProof/>
        </w:rPr>
      </w:r>
      <w:r>
        <w:rPr>
          <w:noProof/>
        </w:rPr>
        <w:fldChar w:fldCharType="separate"/>
      </w:r>
      <w:r>
        <w:rPr>
          <w:noProof/>
        </w:rPr>
        <w:t>42</w:t>
      </w:r>
      <w:r>
        <w:rPr>
          <w:noProof/>
        </w:rPr>
        <w:fldChar w:fldCharType="end"/>
      </w:r>
    </w:p>
    <w:p w14:paraId="5F2B392F" w14:textId="77777777" w:rsidR="00A910E3" w:rsidRDefault="00A910E3">
      <w:pPr>
        <w:pStyle w:val="TOC3"/>
        <w:tabs>
          <w:tab w:val="right" w:leader="dot" w:pos="10790"/>
        </w:tabs>
        <w:rPr>
          <w:rFonts w:asciiTheme="minorHAnsi" w:eastAsiaTheme="minorEastAsia" w:hAnsiTheme="minorHAnsi" w:cstheme="minorBidi"/>
          <w:noProof/>
          <w:sz w:val="24"/>
          <w:szCs w:val="24"/>
          <w:lang w:eastAsia="ja-JP"/>
        </w:rPr>
      </w:pPr>
      <w:r>
        <w:rPr>
          <w:noProof/>
        </w:rPr>
        <w:t>2AC Shipbuilding UQ</w:t>
      </w:r>
      <w:r>
        <w:rPr>
          <w:noProof/>
        </w:rPr>
        <w:tab/>
      </w:r>
      <w:r>
        <w:rPr>
          <w:noProof/>
        </w:rPr>
        <w:fldChar w:fldCharType="begin"/>
      </w:r>
      <w:r>
        <w:rPr>
          <w:noProof/>
        </w:rPr>
        <w:instrText xml:space="preserve"> PAGEREF _Toc266781758 \h </w:instrText>
      </w:r>
      <w:r>
        <w:rPr>
          <w:noProof/>
        </w:rPr>
      </w:r>
      <w:r>
        <w:rPr>
          <w:noProof/>
        </w:rPr>
        <w:fldChar w:fldCharType="separate"/>
      </w:r>
      <w:r>
        <w:rPr>
          <w:noProof/>
        </w:rPr>
        <w:t>43</w:t>
      </w:r>
      <w:r>
        <w:rPr>
          <w:noProof/>
        </w:rPr>
        <w:fldChar w:fldCharType="end"/>
      </w:r>
    </w:p>
    <w:p w14:paraId="183DB976" w14:textId="77777777" w:rsidR="00A910E3" w:rsidRDefault="00A910E3">
      <w:pPr>
        <w:pStyle w:val="TOC3"/>
        <w:tabs>
          <w:tab w:val="right" w:leader="dot" w:pos="10790"/>
        </w:tabs>
        <w:rPr>
          <w:rFonts w:asciiTheme="minorHAnsi" w:eastAsiaTheme="minorEastAsia" w:hAnsiTheme="minorHAnsi" w:cstheme="minorBidi"/>
          <w:noProof/>
          <w:sz w:val="24"/>
          <w:szCs w:val="24"/>
          <w:lang w:eastAsia="ja-JP"/>
        </w:rPr>
      </w:pPr>
      <w:r>
        <w:rPr>
          <w:noProof/>
        </w:rPr>
        <w:t>2AC A2 Numbers Don’t Matter</w:t>
      </w:r>
      <w:r>
        <w:rPr>
          <w:noProof/>
        </w:rPr>
        <w:tab/>
      </w:r>
      <w:r>
        <w:rPr>
          <w:noProof/>
        </w:rPr>
        <w:fldChar w:fldCharType="begin"/>
      </w:r>
      <w:r>
        <w:rPr>
          <w:noProof/>
        </w:rPr>
        <w:instrText xml:space="preserve"> PAGEREF _Toc266781759 \h </w:instrText>
      </w:r>
      <w:r>
        <w:rPr>
          <w:noProof/>
        </w:rPr>
      </w:r>
      <w:r>
        <w:rPr>
          <w:noProof/>
        </w:rPr>
        <w:fldChar w:fldCharType="separate"/>
      </w:r>
      <w:r>
        <w:rPr>
          <w:noProof/>
        </w:rPr>
        <w:t>44</w:t>
      </w:r>
      <w:r>
        <w:rPr>
          <w:noProof/>
        </w:rPr>
        <w:fldChar w:fldCharType="end"/>
      </w:r>
    </w:p>
    <w:p w14:paraId="1300A13D" w14:textId="77777777" w:rsidR="00A910E3" w:rsidRDefault="00A910E3">
      <w:pPr>
        <w:pStyle w:val="TOC3"/>
        <w:tabs>
          <w:tab w:val="right" w:leader="dot" w:pos="10790"/>
        </w:tabs>
        <w:rPr>
          <w:rFonts w:asciiTheme="minorHAnsi" w:eastAsiaTheme="minorEastAsia" w:hAnsiTheme="minorHAnsi" w:cstheme="minorBidi"/>
          <w:noProof/>
          <w:sz w:val="24"/>
          <w:szCs w:val="24"/>
          <w:lang w:eastAsia="ja-JP"/>
        </w:rPr>
      </w:pPr>
      <w:r>
        <w:rPr>
          <w:noProof/>
        </w:rPr>
        <w:t>A2 No Naval Wars Coming</w:t>
      </w:r>
      <w:r>
        <w:rPr>
          <w:noProof/>
        </w:rPr>
        <w:tab/>
      </w:r>
      <w:r>
        <w:rPr>
          <w:noProof/>
        </w:rPr>
        <w:fldChar w:fldCharType="begin"/>
      </w:r>
      <w:r>
        <w:rPr>
          <w:noProof/>
        </w:rPr>
        <w:instrText xml:space="preserve"> PAGEREF _Toc266781760 \h </w:instrText>
      </w:r>
      <w:r>
        <w:rPr>
          <w:noProof/>
        </w:rPr>
      </w:r>
      <w:r>
        <w:rPr>
          <w:noProof/>
        </w:rPr>
        <w:fldChar w:fldCharType="separate"/>
      </w:r>
      <w:r>
        <w:rPr>
          <w:noProof/>
        </w:rPr>
        <w:t>45</w:t>
      </w:r>
      <w:r>
        <w:rPr>
          <w:noProof/>
        </w:rPr>
        <w:fldChar w:fldCharType="end"/>
      </w:r>
    </w:p>
    <w:p w14:paraId="1A364B92" w14:textId="77777777" w:rsidR="00A910E3" w:rsidRDefault="00A910E3">
      <w:pPr>
        <w:pStyle w:val="TOC3"/>
        <w:tabs>
          <w:tab w:val="right" w:leader="dot" w:pos="10790"/>
        </w:tabs>
        <w:rPr>
          <w:rFonts w:asciiTheme="minorHAnsi" w:eastAsiaTheme="minorEastAsia" w:hAnsiTheme="minorHAnsi" w:cstheme="minorBidi"/>
          <w:noProof/>
          <w:sz w:val="24"/>
          <w:szCs w:val="24"/>
          <w:lang w:eastAsia="ja-JP"/>
        </w:rPr>
      </w:pPr>
      <w:r>
        <w:rPr>
          <w:noProof/>
        </w:rPr>
        <w:t>2AC Shipbuilding Industry Key</w:t>
      </w:r>
      <w:r>
        <w:rPr>
          <w:noProof/>
        </w:rPr>
        <w:tab/>
      </w:r>
      <w:r>
        <w:rPr>
          <w:noProof/>
        </w:rPr>
        <w:fldChar w:fldCharType="begin"/>
      </w:r>
      <w:r>
        <w:rPr>
          <w:noProof/>
        </w:rPr>
        <w:instrText xml:space="preserve"> PAGEREF _Toc266781761 \h </w:instrText>
      </w:r>
      <w:r>
        <w:rPr>
          <w:noProof/>
        </w:rPr>
      </w:r>
      <w:r>
        <w:rPr>
          <w:noProof/>
        </w:rPr>
        <w:fldChar w:fldCharType="separate"/>
      </w:r>
      <w:r>
        <w:rPr>
          <w:noProof/>
        </w:rPr>
        <w:t>46</w:t>
      </w:r>
      <w:r>
        <w:rPr>
          <w:noProof/>
        </w:rPr>
        <w:fldChar w:fldCharType="end"/>
      </w:r>
    </w:p>
    <w:p w14:paraId="2FFDF289" w14:textId="77777777" w:rsidR="00A910E3" w:rsidRDefault="00A910E3">
      <w:pPr>
        <w:pStyle w:val="TOC3"/>
        <w:tabs>
          <w:tab w:val="right" w:leader="dot" w:pos="10790"/>
        </w:tabs>
        <w:rPr>
          <w:rFonts w:asciiTheme="minorHAnsi" w:eastAsiaTheme="minorEastAsia" w:hAnsiTheme="minorHAnsi" w:cstheme="minorBidi"/>
          <w:noProof/>
          <w:sz w:val="24"/>
          <w:szCs w:val="24"/>
          <w:lang w:eastAsia="ja-JP"/>
        </w:rPr>
      </w:pPr>
      <w:r>
        <w:rPr>
          <w:noProof/>
        </w:rPr>
        <w:t>2AC Naval Industrial Base Key</w:t>
      </w:r>
      <w:r>
        <w:rPr>
          <w:noProof/>
        </w:rPr>
        <w:tab/>
      </w:r>
      <w:r>
        <w:rPr>
          <w:noProof/>
        </w:rPr>
        <w:fldChar w:fldCharType="begin"/>
      </w:r>
      <w:r>
        <w:rPr>
          <w:noProof/>
        </w:rPr>
        <w:instrText xml:space="preserve"> PAGEREF _Toc266781762 \h </w:instrText>
      </w:r>
      <w:r>
        <w:rPr>
          <w:noProof/>
        </w:rPr>
      </w:r>
      <w:r>
        <w:rPr>
          <w:noProof/>
        </w:rPr>
        <w:fldChar w:fldCharType="separate"/>
      </w:r>
      <w:r>
        <w:rPr>
          <w:noProof/>
        </w:rPr>
        <w:t>49</w:t>
      </w:r>
      <w:r>
        <w:rPr>
          <w:noProof/>
        </w:rPr>
        <w:fldChar w:fldCharType="end"/>
      </w:r>
    </w:p>
    <w:p w14:paraId="3C4E4B16" w14:textId="77777777" w:rsidR="00A910E3" w:rsidRDefault="00A910E3">
      <w:pPr>
        <w:pStyle w:val="TOC3"/>
        <w:tabs>
          <w:tab w:val="right" w:leader="dot" w:pos="10790"/>
        </w:tabs>
        <w:rPr>
          <w:rFonts w:asciiTheme="minorHAnsi" w:eastAsiaTheme="minorEastAsia" w:hAnsiTheme="minorHAnsi" w:cstheme="minorBidi"/>
          <w:noProof/>
          <w:sz w:val="24"/>
          <w:szCs w:val="24"/>
          <w:lang w:eastAsia="ja-JP"/>
        </w:rPr>
      </w:pPr>
      <w:r>
        <w:rPr>
          <w:noProof/>
        </w:rPr>
        <w:t>Navy Advantage--- Battleship</w:t>
      </w:r>
      <w:r>
        <w:rPr>
          <w:noProof/>
        </w:rPr>
        <w:tab/>
      </w:r>
      <w:r>
        <w:rPr>
          <w:noProof/>
        </w:rPr>
        <w:fldChar w:fldCharType="begin"/>
      </w:r>
      <w:r>
        <w:rPr>
          <w:noProof/>
        </w:rPr>
        <w:instrText xml:space="preserve"> PAGEREF _Toc266781763 \h </w:instrText>
      </w:r>
      <w:r>
        <w:rPr>
          <w:noProof/>
        </w:rPr>
      </w:r>
      <w:r>
        <w:rPr>
          <w:noProof/>
        </w:rPr>
        <w:fldChar w:fldCharType="separate"/>
      </w:r>
      <w:r>
        <w:rPr>
          <w:noProof/>
        </w:rPr>
        <w:t>50</w:t>
      </w:r>
      <w:r>
        <w:rPr>
          <w:noProof/>
        </w:rPr>
        <w:fldChar w:fldCharType="end"/>
      </w:r>
    </w:p>
    <w:p w14:paraId="22A35240" w14:textId="77777777" w:rsidR="00A910E3" w:rsidRDefault="00A910E3">
      <w:pPr>
        <w:pStyle w:val="TOC3"/>
        <w:tabs>
          <w:tab w:val="right" w:leader="dot" w:pos="10790"/>
        </w:tabs>
        <w:rPr>
          <w:rFonts w:asciiTheme="minorHAnsi" w:eastAsiaTheme="minorEastAsia" w:hAnsiTheme="minorHAnsi" w:cstheme="minorBidi"/>
          <w:noProof/>
          <w:sz w:val="24"/>
          <w:szCs w:val="24"/>
          <w:lang w:eastAsia="ja-JP"/>
        </w:rPr>
      </w:pPr>
      <w:r>
        <w:rPr>
          <w:noProof/>
        </w:rPr>
        <w:t>Navy Advantage--- 2AC Shipbuilding UQ</w:t>
      </w:r>
      <w:r>
        <w:rPr>
          <w:noProof/>
        </w:rPr>
        <w:tab/>
      </w:r>
      <w:r>
        <w:rPr>
          <w:noProof/>
        </w:rPr>
        <w:fldChar w:fldCharType="begin"/>
      </w:r>
      <w:r>
        <w:rPr>
          <w:noProof/>
        </w:rPr>
        <w:instrText xml:space="preserve"> PAGEREF _Toc266781764 \h </w:instrText>
      </w:r>
      <w:r>
        <w:rPr>
          <w:noProof/>
        </w:rPr>
      </w:r>
      <w:r>
        <w:rPr>
          <w:noProof/>
        </w:rPr>
        <w:fldChar w:fldCharType="separate"/>
      </w:r>
      <w:r>
        <w:rPr>
          <w:noProof/>
        </w:rPr>
        <w:t>51</w:t>
      </w:r>
      <w:r>
        <w:rPr>
          <w:noProof/>
        </w:rPr>
        <w:fldChar w:fldCharType="end"/>
      </w:r>
    </w:p>
    <w:p w14:paraId="6E97311F" w14:textId="77777777" w:rsidR="00A910E3" w:rsidRDefault="00A910E3">
      <w:pPr>
        <w:pStyle w:val="TOC3"/>
        <w:tabs>
          <w:tab w:val="right" w:leader="dot" w:pos="10790"/>
        </w:tabs>
        <w:rPr>
          <w:rFonts w:asciiTheme="minorHAnsi" w:eastAsiaTheme="minorEastAsia" w:hAnsiTheme="minorHAnsi" w:cstheme="minorBidi"/>
          <w:noProof/>
          <w:sz w:val="24"/>
          <w:szCs w:val="24"/>
          <w:lang w:eastAsia="ja-JP"/>
        </w:rPr>
      </w:pPr>
      <w:r>
        <w:rPr>
          <w:noProof/>
        </w:rPr>
        <w:t>Navy Advantage--- A2 Procure A Navy CP</w:t>
      </w:r>
      <w:r>
        <w:rPr>
          <w:noProof/>
        </w:rPr>
        <w:tab/>
      </w:r>
      <w:r>
        <w:rPr>
          <w:noProof/>
        </w:rPr>
        <w:fldChar w:fldCharType="begin"/>
      </w:r>
      <w:r>
        <w:rPr>
          <w:noProof/>
        </w:rPr>
        <w:instrText xml:space="preserve"> PAGEREF _Toc266781765 \h </w:instrText>
      </w:r>
      <w:r>
        <w:rPr>
          <w:noProof/>
        </w:rPr>
      </w:r>
      <w:r>
        <w:rPr>
          <w:noProof/>
        </w:rPr>
        <w:fldChar w:fldCharType="separate"/>
      </w:r>
      <w:r>
        <w:rPr>
          <w:noProof/>
        </w:rPr>
        <w:t>52</w:t>
      </w:r>
      <w:r>
        <w:rPr>
          <w:noProof/>
        </w:rPr>
        <w:fldChar w:fldCharType="end"/>
      </w:r>
    </w:p>
    <w:p w14:paraId="3944643A" w14:textId="77777777" w:rsidR="00A910E3" w:rsidRDefault="00A910E3">
      <w:pPr>
        <w:pStyle w:val="TOC3"/>
        <w:tabs>
          <w:tab w:val="right" w:leader="dot" w:pos="10790"/>
        </w:tabs>
        <w:rPr>
          <w:rFonts w:asciiTheme="minorHAnsi" w:eastAsiaTheme="minorEastAsia" w:hAnsiTheme="minorHAnsi" w:cstheme="minorBidi"/>
          <w:noProof/>
          <w:sz w:val="24"/>
          <w:szCs w:val="24"/>
          <w:lang w:eastAsia="ja-JP"/>
        </w:rPr>
      </w:pPr>
      <w:r>
        <w:rPr>
          <w:noProof/>
        </w:rPr>
        <w:t>Steel Industry Uniqueness</w:t>
      </w:r>
      <w:r>
        <w:rPr>
          <w:noProof/>
        </w:rPr>
        <w:tab/>
      </w:r>
      <w:r>
        <w:rPr>
          <w:noProof/>
        </w:rPr>
        <w:fldChar w:fldCharType="begin"/>
      </w:r>
      <w:r>
        <w:rPr>
          <w:noProof/>
        </w:rPr>
        <w:instrText xml:space="preserve"> PAGEREF _Toc266781766 \h </w:instrText>
      </w:r>
      <w:r>
        <w:rPr>
          <w:noProof/>
        </w:rPr>
      </w:r>
      <w:r>
        <w:rPr>
          <w:noProof/>
        </w:rPr>
        <w:fldChar w:fldCharType="separate"/>
      </w:r>
      <w:r>
        <w:rPr>
          <w:noProof/>
        </w:rPr>
        <w:t>53</w:t>
      </w:r>
      <w:r>
        <w:rPr>
          <w:noProof/>
        </w:rPr>
        <w:fldChar w:fldCharType="end"/>
      </w:r>
    </w:p>
    <w:p w14:paraId="0FC5E98D" w14:textId="77777777" w:rsidR="00A910E3" w:rsidRDefault="00A910E3">
      <w:pPr>
        <w:pStyle w:val="TOC3"/>
        <w:tabs>
          <w:tab w:val="right" w:leader="dot" w:pos="10790"/>
        </w:tabs>
        <w:rPr>
          <w:rFonts w:asciiTheme="minorHAnsi" w:eastAsiaTheme="minorEastAsia" w:hAnsiTheme="minorHAnsi" w:cstheme="minorBidi"/>
          <w:noProof/>
          <w:sz w:val="24"/>
          <w:szCs w:val="24"/>
          <w:lang w:eastAsia="ja-JP"/>
        </w:rPr>
      </w:pPr>
      <w:r>
        <w:rPr>
          <w:noProof/>
        </w:rPr>
        <w:t>Demand Low Now</w:t>
      </w:r>
      <w:r>
        <w:rPr>
          <w:noProof/>
        </w:rPr>
        <w:tab/>
      </w:r>
      <w:r>
        <w:rPr>
          <w:noProof/>
        </w:rPr>
        <w:fldChar w:fldCharType="begin"/>
      </w:r>
      <w:r>
        <w:rPr>
          <w:noProof/>
        </w:rPr>
        <w:instrText xml:space="preserve"> PAGEREF _Toc266781767 \h </w:instrText>
      </w:r>
      <w:r>
        <w:rPr>
          <w:noProof/>
        </w:rPr>
      </w:r>
      <w:r>
        <w:rPr>
          <w:noProof/>
        </w:rPr>
        <w:fldChar w:fldCharType="separate"/>
      </w:r>
      <w:r>
        <w:rPr>
          <w:noProof/>
        </w:rPr>
        <w:t>55</w:t>
      </w:r>
      <w:r>
        <w:rPr>
          <w:noProof/>
        </w:rPr>
        <w:fldChar w:fldCharType="end"/>
      </w:r>
    </w:p>
    <w:p w14:paraId="369D8FF4" w14:textId="77777777" w:rsidR="00A910E3" w:rsidRDefault="00A910E3">
      <w:pPr>
        <w:pStyle w:val="TOC3"/>
        <w:tabs>
          <w:tab w:val="right" w:leader="dot" w:pos="10790"/>
        </w:tabs>
        <w:rPr>
          <w:rFonts w:asciiTheme="minorHAnsi" w:eastAsiaTheme="minorEastAsia" w:hAnsiTheme="minorHAnsi" w:cstheme="minorBidi"/>
          <w:noProof/>
          <w:sz w:val="24"/>
          <w:szCs w:val="24"/>
          <w:lang w:eastAsia="ja-JP"/>
        </w:rPr>
      </w:pPr>
      <w:r>
        <w:rPr>
          <w:noProof/>
        </w:rPr>
        <w:t>2AC Steel- Key to Navy</w:t>
      </w:r>
      <w:r>
        <w:rPr>
          <w:noProof/>
        </w:rPr>
        <w:tab/>
      </w:r>
      <w:r>
        <w:rPr>
          <w:noProof/>
        </w:rPr>
        <w:fldChar w:fldCharType="begin"/>
      </w:r>
      <w:r>
        <w:rPr>
          <w:noProof/>
        </w:rPr>
        <w:instrText xml:space="preserve"> PAGEREF _Toc266781768 \h </w:instrText>
      </w:r>
      <w:r>
        <w:rPr>
          <w:noProof/>
        </w:rPr>
      </w:r>
      <w:r>
        <w:rPr>
          <w:noProof/>
        </w:rPr>
        <w:fldChar w:fldCharType="separate"/>
      </w:r>
      <w:r>
        <w:rPr>
          <w:noProof/>
        </w:rPr>
        <w:t>57</w:t>
      </w:r>
      <w:r>
        <w:rPr>
          <w:noProof/>
        </w:rPr>
        <w:fldChar w:fldCharType="end"/>
      </w:r>
    </w:p>
    <w:p w14:paraId="55A8534A" w14:textId="77777777" w:rsidR="00A910E3" w:rsidRDefault="00A910E3">
      <w:pPr>
        <w:pStyle w:val="TOC3"/>
        <w:tabs>
          <w:tab w:val="right" w:leader="dot" w:pos="10790"/>
        </w:tabs>
        <w:rPr>
          <w:rFonts w:asciiTheme="minorHAnsi" w:eastAsiaTheme="minorEastAsia" w:hAnsiTheme="minorHAnsi" w:cstheme="minorBidi"/>
          <w:noProof/>
          <w:sz w:val="24"/>
          <w:szCs w:val="24"/>
          <w:lang w:eastAsia="ja-JP"/>
        </w:rPr>
      </w:pPr>
      <w:r>
        <w:rPr>
          <w:noProof/>
        </w:rPr>
        <w:t>2AC Steel- NG Key</w:t>
      </w:r>
      <w:r>
        <w:rPr>
          <w:noProof/>
        </w:rPr>
        <w:tab/>
      </w:r>
      <w:r>
        <w:rPr>
          <w:noProof/>
        </w:rPr>
        <w:fldChar w:fldCharType="begin"/>
      </w:r>
      <w:r>
        <w:rPr>
          <w:noProof/>
        </w:rPr>
        <w:instrText xml:space="preserve"> PAGEREF _Toc266781769 \h </w:instrText>
      </w:r>
      <w:r>
        <w:rPr>
          <w:noProof/>
        </w:rPr>
      </w:r>
      <w:r>
        <w:rPr>
          <w:noProof/>
        </w:rPr>
        <w:fldChar w:fldCharType="separate"/>
      </w:r>
      <w:r>
        <w:rPr>
          <w:noProof/>
        </w:rPr>
        <w:t>59</w:t>
      </w:r>
      <w:r>
        <w:rPr>
          <w:noProof/>
        </w:rPr>
        <w:fldChar w:fldCharType="end"/>
      </w:r>
    </w:p>
    <w:p w14:paraId="35901AF2" w14:textId="77777777" w:rsidR="00A910E3" w:rsidRDefault="00A910E3">
      <w:pPr>
        <w:pStyle w:val="TOC3"/>
        <w:tabs>
          <w:tab w:val="right" w:leader="dot" w:pos="10790"/>
        </w:tabs>
        <w:rPr>
          <w:rFonts w:asciiTheme="minorHAnsi" w:eastAsiaTheme="minorEastAsia" w:hAnsiTheme="minorHAnsi" w:cstheme="minorBidi"/>
          <w:noProof/>
          <w:sz w:val="24"/>
          <w:szCs w:val="24"/>
          <w:lang w:eastAsia="ja-JP"/>
        </w:rPr>
      </w:pPr>
      <w:r>
        <w:rPr>
          <w:noProof/>
        </w:rPr>
        <w:t>Steel adv- Natural Gas Key</w:t>
      </w:r>
      <w:r>
        <w:rPr>
          <w:noProof/>
        </w:rPr>
        <w:tab/>
      </w:r>
      <w:r>
        <w:rPr>
          <w:noProof/>
        </w:rPr>
        <w:fldChar w:fldCharType="begin"/>
      </w:r>
      <w:r>
        <w:rPr>
          <w:noProof/>
        </w:rPr>
        <w:instrText xml:space="preserve"> PAGEREF _Toc266781770 \h </w:instrText>
      </w:r>
      <w:r>
        <w:rPr>
          <w:noProof/>
        </w:rPr>
      </w:r>
      <w:r>
        <w:rPr>
          <w:noProof/>
        </w:rPr>
        <w:fldChar w:fldCharType="separate"/>
      </w:r>
      <w:r>
        <w:rPr>
          <w:noProof/>
        </w:rPr>
        <w:t>60</w:t>
      </w:r>
      <w:r>
        <w:rPr>
          <w:noProof/>
        </w:rPr>
        <w:fldChar w:fldCharType="end"/>
      </w:r>
    </w:p>
    <w:p w14:paraId="74668051" w14:textId="77777777" w:rsidR="00A910E3" w:rsidRDefault="00A910E3">
      <w:pPr>
        <w:pStyle w:val="TOC3"/>
        <w:tabs>
          <w:tab w:val="right" w:leader="dot" w:pos="10790"/>
        </w:tabs>
        <w:rPr>
          <w:rFonts w:asciiTheme="minorHAnsi" w:eastAsiaTheme="minorEastAsia" w:hAnsiTheme="minorHAnsi" w:cstheme="minorBidi"/>
          <w:noProof/>
          <w:sz w:val="24"/>
          <w:szCs w:val="24"/>
          <w:lang w:eastAsia="ja-JP"/>
        </w:rPr>
      </w:pPr>
      <w:r>
        <w:rPr>
          <w:noProof/>
        </w:rPr>
        <w:t>Steel adv- Steel Key To X</w:t>
      </w:r>
      <w:r>
        <w:rPr>
          <w:noProof/>
        </w:rPr>
        <w:tab/>
      </w:r>
      <w:r>
        <w:rPr>
          <w:noProof/>
        </w:rPr>
        <w:fldChar w:fldCharType="begin"/>
      </w:r>
      <w:r>
        <w:rPr>
          <w:noProof/>
        </w:rPr>
        <w:instrText xml:space="preserve"> PAGEREF _Toc266781771 \h </w:instrText>
      </w:r>
      <w:r>
        <w:rPr>
          <w:noProof/>
        </w:rPr>
      </w:r>
      <w:r>
        <w:rPr>
          <w:noProof/>
        </w:rPr>
        <w:fldChar w:fldCharType="separate"/>
      </w:r>
      <w:r>
        <w:rPr>
          <w:noProof/>
        </w:rPr>
        <w:t>61</w:t>
      </w:r>
      <w:r>
        <w:rPr>
          <w:noProof/>
        </w:rPr>
        <w:fldChar w:fldCharType="end"/>
      </w:r>
    </w:p>
    <w:p w14:paraId="1B558B6E" w14:textId="77777777" w:rsidR="00A910E3" w:rsidRDefault="00A910E3">
      <w:pPr>
        <w:pStyle w:val="TOC3"/>
        <w:tabs>
          <w:tab w:val="right" w:leader="dot" w:pos="10790"/>
        </w:tabs>
        <w:rPr>
          <w:rFonts w:asciiTheme="minorHAnsi" w:eastAsiaTheme="minorEastAsia" w:hAnsiTheme="minorHAnsi" w:cstheme="minorBidi"/>
          <w:noProof/>
          <w:sz w:val="24"/>
          <w:szCs w:val="24"/>
          <w:lang w:eastAsia="ja-JP"/>
        </w:rPr>
      </w:pPr>
      <w:r>
        <w:rPr>
          <w:noProof/>
        </w:rPr>
        <w:t>Naval Power Solves Trade</w:t>
      </w:r>
      <w:r>
        <w:rPr>
          <w:noProof/>
        </w:rPr>
        <w:tab/>
      </w:r>
      <w:r>
        <w:rPr>
          <w:noProof/>
        </w:rPr>
        <w:fldChar w:fldCharType="begin"/>
      </w:r>
      <w:r>
        <w:rPr>
          <w:noProof/>
        </w:rPr>
        <w:instrText xml:space="preserve"> PAGEREF _Toc266781772 \h </w:instrText>
      </w:r>
      <w:r>
        <w:rPr>
          <w:noProof/>
        </w:rPr>
      </w:r>
      <w:r>
        <w:rPr>
          <w:noProof/>
        </w:rPr>
        <w:fldChar w:fldCharType="separate"/>
      </w:r>
      <w:r>
        <w:rPr>
          <w:noProof/>
        </w:rPr>
        <w:t>62</w:t>
      </w:r>
      <w:r>
        <w:rPr>
          <w:noProof/>
        </w:rPr>
        <w:fldChar w:fldCharType="end"/>
      </w:r>
    </w:p>
    <w:p w14:paraId="3BD2B2EF" w14:textId="77777777" w:rsidR="00A910E3" w:rsidRDefault="00A910E3">
      <w:pPr>
        <w:pStyle w:val="TOC3"/>
        <w:tabs>
          <w:tab w:val="right" w:leader="dot" w:pos="10790"/>
        </w:tabs>
        <w:rPr>
          <w:rFonts w:asciiTheme="minorHAnsi" w:eastAsiaTheme="minorEastAsia" w:hAnsiTheme="minorHAnsi" w:cstheme="minorBidi"/>
          <w:noProof/>
          <w:sz w:val="24"/>
          <w:szCs w:val="24"/>
          <w:lang w:eastAsia="ja-JP"/>
        </w:rPr>
      </w:pPr>
      <w:r>
        <w:rPr>
          <w:noProof/>
        </w:rPr>
        <w:t>Naval Power Key to Readiness</w:t>
      </w:r>
      <w:r>
        <w:rPr>
          <w:noProof/>
        </w:rPr>
        <w:tab/>
      </w:r>
      <w:r>
        <w:rPr>
          <w:noProof/>
        </w:rPr>
        <w:fldChar w:fldCharType="begin"/>
      </w:r>
      <w:r>
        <w:rPr>
          <w:noProof/>
        </w:rPr>
        <w:instrText xml:space="preserve"> PAGEREF _Toc266781773 \h </w:instrText>
      </w:r>
      <w:r>
        <w:rPr>
          <w:noProof/>
        </w:rPr>
      </w:r>
      <w:r>
        <w:rPr>
          <w:noProof/>
        </w:rPr>
        <w:fldChar w:fldCharType="separate"/>
      </w:r>
      <w:r>
        <w:rPr>
          <w:noProof/>
        </w:rPr>
        <w:t>63</w:t>
      </w:r>
      <w:r>
        <w:rPr>
          <w:noProof/>
        </w:rPr>
        <w:fldChar w:fldCharType="end"/>
      </w:r>
    </w:p>
    <w:p w14:paraId="1D27489A" w14:textId="77777777" w:rsidR="00A910E3" w:rsidRDefault="00A910E3">
      <w:pPr>
        <w:pStyle w:val="TOC3"/>
        <w:tabs>
          <w:tab w:val="right" w:leader="dot" w:pos="10790"/>
        </w:tabs>
        <w:rPr>
          <w:rFonts w:asciiTheme="minorHAnsi" w:eastAsiaTheme="minorEastAsia" w:hAnsiTheme="minorHAnsi" w:cstheme="minorBidi"/>
          <w:noProof/>
          <w:sz w:val="24"/>
          <w:szCs w:val="24"/>
          <w:lang w:eastAsia="ja-JP"/>
        </w:rPr>
      </w:pPr>
      <w:r>
        <w:rPr>
          <w:noProof/>
        </w:rPr>
        <w:t>Naval Power Key to Heg</w:t>
      </w:r>
      <w:r>
        <w:rPr>
          <w:noProof/>
        </w:rPr>
        <w:tab/>
      </w:r>
      <w:r>
        <w:rPr>
          <w:noProof/>
        </w:rPr>
        <w:fldChar w:fldCharType="begin"/>
      </w:r>
      <w:r>
        <w:rPr>
          <w:noProof/>
        </w:rPr>
        <w:instrText xml:space="preserve"> PAGEREF _Toc266781774 \h </w:instrText>
      </w:r>
      <w:r>
        <w:rPr>
          <w:noProof/>
        </w:rPr>
      </w:r>
      <w:r>
        <w:rPr>
          <w:noProof/>
        </w:rPr>
        <w:fldChar w:fldCharType="separate"/>
      </w:r>
      <w:r>
        <w:rPr>
          <w:noProof/>
        </w:rPr>
        <w:t>64</w:t>
      </w:r>
      <w:r>
        <w:rPr>
          <w:noProof/>
        </w:rPr>
        <w:fldChar w:fldCharType="end"/>
      </w:r>
    </w:p>
    <w:p w14:paraId="07190441" w14:textId="77777777" w:rsidR="00A910E3" w:rsidRDefault="00A910E3">
      <w:pPr>
        <w:pStyle w:val="TOC3"/>
        <w:tabs>
          <w:tab w:val="right" w:leader="dot" w:pos="10790"/>
        </w:tabs>
        <w:rPr>
          <w:rFonts w:asciiTheme="minorHAnsi" w:eastAsiaTheme="minorEastAsia" w:hAnsiTheme="minorHAnsi" w:cstheme="minorBidi"/>
          <w:noProof/>
          <w:sz w:val="24"/>
          <w:szCs w:val="24"/>
          <w:lang w:eastAsia="ja-JP"/>
        </w:rPr>
      </w:pPr>
      <w:r>
        <w:rPr>
          <w:noProof/>
        </w:rPr>
        <w:t>Naval Power Solves War</w:t>
      </w:r>
      <w:r>
        <w:rPr>
          <w:noProof/>
        </w:rPr>
        <w:tab/>
      </w:r>
      <w:r>
        <w:rPr>
          <w:noProof/>
        </w:rPr>
        <w:fldChar w:fldCharType="begin"/>
      </w:r>
      <w:r>
        <w:rPr>
          <w:noProof/>
        </w:rPr>
        <w:instrText xml:space="preserve"> PAGEREF _Toc266781775 \h </w:instrText>
      </w:r>
      <w:r>
        <w:rPr>
          <w:noProof/>
        </w:rPr>
      </w:r>
      <w:r>
        <w:rPr>
          <w:noProof/>
        </w:rPr>
        <w:fldChar w:fldCharType="separate"/>
      </w:r>
      <w:r>
        <w:rPr>
          <w:noProof/>
        </w:rPr>
        <w:t>65</w:t>
      </w:r>
      <w:r>
        <w:rPr>
          <w:noProof/>
        </w:rPr>
        <w:fldChar w:fldCharType="end"/>
      </w:r>
    </w:p>
    <w:p w14:paraId="65C4EFF4" w14:textId="77777777" w:rsidR="00A910E3" w:rsidRDefault="00A910E3">
      <w:pPr>
        <w:pStyle w:val="TOC3"/>
        <w:tabs>
          <w:tab w:val="right" w:leader="dot" w:pos="10790"/>
        </w:tabs>
        <w:rPr>
          <w:rFonts w:asciiTheme="minorHAnsi" w:eastAsiaTheme="minorEastAsia" w:hAnsiTheme="minorHAnsi" w:cstheme="minorBidi"/>
          <w:noProof/>
          <w:sz w:val="24"/>
          <w:szCs w:val="24"/>
          <w:lang w:eastAsia="ja-JP"/>
        </w:rPr>
      </w:pPr>
      <w:r>
        <w:rPr>
          <w:noProof/>
        </w:rPr>
        <w:t>Naval Power Impact- China</w:t>
      </w:r>
      <w:r>
        <w:rPr>
          <w:noProof/>
        </w:rPr>
        <w:tab/>
      </w:r>
      <w:r>
        <w:rPr>
          <w:noProof/>
        </w:rPr>
        <w:fldChar w:fldCharType="begin"/>
      </w:r>
      <w:r>
        <w:rPr>
          <w:noProof/>
        </w:rPr>
        <w:instrText xml:space="preserve"> PAGEREF _Toc266781776 \h </w:instrText>
      </w:r>
      <w:r>
        <w:rPr>
          <w:noProof/>
        </w:rPr>
      </w:r>
      <w:r>
        <w:rPr>
          <w:noProof/>
        </w:rPr>
        <w:fldChar w:fldCharType="separate"/>
      </w:r>
      <w:r>
        <w:rPr>
          <w:noProof/>
        </w:rPr>
        <w:t>68</w:t>
      </w:r>
      <w:r>
        <w:rPr>
          <w:noProof/>
        </w:rPr>
        <w:fldChar w:fldCharType="end"/>
      </w:r>
    </w:p>
    <w:p w14:paraId="4F364246" w14:textId="77777777" w:rsidR="00A910E3" w:rsidRDefault="00A910E3">
      <w:pPr>
        <w:pStyle w:val="TOC3"/>
        <w:tabs>
          <w:tab w:val="right" w:leader="dot" w:pos="10790"/>
        </w:tabs>
        <w:rPr>
          <w:rFonts w:asciiTheme="minorHAnsi" w:eastAsiaTheme="minorEastAsia" w:hAnsiTheme="minorHAnsi" w:cstheme="minorBidi"/>
          <w:noProof/>
          <w:sz w:val="24"/>
          <w:szCs w:val="24"/>
          <w:lang w:eastAsia="ja-JP"/>
        </w:rPr>
      </w:pPr>
      <w:r>
        <w:rPr>
          <w:noProof/>
        </w:rPr>
        <w:t>Naval Innovation Key</w:t>
      </w:r>
      <w:r>
        <w:rPr>
          <w:noProof/>
        </w:rPr>
        <w:tab/>
      </w:r>
      <w:r>
        <w:rPr>
          <w:noProof/>
        </w:rPr>
        <w:fldChar w:fldCharType="begin"/>
      </w:r>
      <w:r>
        <w:rPr>
          <w:noProof/>
        </w:rPr>
        <w:instrText xml:space="preserve"> PAGEREF _Toc266781777 \h </w:instrText>
      </w:r>
      <w:r>
        <w:rPr>
          <w:noProof/>
        </w:rPr>
      </w:r>
      <w:r>
        <w:rPr>
          <w:noProof/>
        </w:rPr>
        <w:fldChar w:fldCharType="separate"/>
      </w:r>
      <w:r>
        <w:rPr>
          <w:noProof/>
        </w:rPr>
        <w:t>69</w:t>
      </w:r>
      <w:r>
        <w:rPr>
          <w:noProof/>
        </w:rPr>
        <w:fldChar w:fldCharType="end"/>
      </w:r>
    </w:p>
    <w:p w14:paraId="375BEC8B" w14:textId="77777777" w:rsidR="009A7AEF" w:rsidRPr="00A910E3" w:rsidRDefault="009A7AEF" w:rsidP="009A7AEF">
      <w:r w:rsidRPr="00A910E3">
        <w:fldChar w:fldCharType="end"/>
      </w:r>
    </w:p>
    <w:p w14:paraId="242194F3" w14:textId="77777777" w:rsidR="009A7AEF" w:rsidRPr="00A910E3" w:rsidRDefault="009A7AEF" w:rsidP="009A7AEF"/>
    <w:p w14:paraId="3F336A04" w14:textId="77777777" w:rsidR="009A7AEF" w:rsidRPr="00A910E3" w:rsidRDefault="009A7AEF" w:rsidP="009A7AEF"/>
    <w:p w14:paraId="0E270D4B" w14:textId="0B35A84D" w:rsidR="009A7AEF" w:rsidRPr="00A910E3" w:rsidRDefault="009A7AEF" w:rsidP="009A7AEF">
      <w:pPr>
        <w:pStyle w:val="Heading2"/>
      </w:pPr>
      <w:bookmarkStart w:id="1" w:name="_Toc266781732"/>
      <w:r w:rsidRPr="00A910E3">
        <w:lastRenderedPageBreak/>
        <w:t>***1AC Advantages***</w:t>
      </w:r>
      <w:bookmarkEnd w:id="1"/>
    </w:p>
    <w:p w14:paraId="5875F26F" w14:textId="69005675" w:rsidR="00A536C2" w:rsidRPr="00A910E3" w:rsidRDefault="00A536C2" w:rsidP="00A536C2">
      <w:pPr>
        <w:pStyle w:val="Heading3"/>
      </w:pPr>
      <w:bookmarkStart w:id="2" w:name="_Toc266781733"/>
      <w:r w:rsidRPr="00A910E3">
        <w:lastRenderedPageBreak/>
        <w:t>Russia Adv</w:t>
      </w:r>
      <w:r w:rsidR="009A7AEF" w:rsidRPr="00A910E3">
        <w:t>antage</w:t>
      </w:r>
      <w:bookmarkEnd w:id="2"/>
    </w:p>
    <w:p w14:paraId="483A4767" w14:textId="77777777" w:rsidR="009A7AEF" w:rsidRPr="00A910E3" w:rsidRDefault="009A7AEF" w:rsidP="009A7AEF">
      <w:pPr>
        <w:pStyle w:val="Heading4"/>
      </w:pPr>
      <w:r w:rsidRPr="00A910E3">
        <w:t>Shale gas isn’t sustainable--- can’t replace conventional production, which needs to increase</w:t>
      </w:r>
    </w:p>
    <w:p w14:paraId="7ED20DCF" w14:textId="77777777" w:rsidR="009A7AEF" w:rsidRPr="00A910E3" w:rsidRDefault="009A7AEF" w:rsidP="009A7AEF">
      <w:r w:rsidRPr="00A910E3">
        <w:rPr>
          <w:rStyle w:val="StyleStyleBold12pt"/>
        </w:rPr>
        <w:t>Berman 2014</w:t>
      </w:r>
      <w:r w:rsidRPr="00A910E3">
        <w:t xml:space="preserve"> (Art Berman, independent energy analyst and researcher with over 30 years of experience, interview conducted by Oil Price, March 11, 2014, “Shale, the Last Oil and Gas Train: Interview with Arthur Berman,” http://oilprice.com/Interviews/Shale-the-Last-Oil-and-Gas-Train-Interview-with-Arthur-Berman.html) </w:t>
      </w:r>
    </w:p>
    <w:p w14:paraId="5B68C4C5" w14:textId="77777777" w:rsidR="009A7AEF" w:rsidRPr="00A910E3" w:rsidRDefault="009A7AEF" w:rsidP="009A7AEF">
      <w:r w:rsidRPr="00A910E3">
        <w:t>OP: Is the shale “boom” sustainable?</w:t>
      </w:r>
      <w:r w:rsidRPr="00A910E3">
        <w:rPr>
          <w:sz w:val="12"/>
        </w:rPr>
        <w:t xml:space="preserve">¶ </w:t>
      </w:r>
      <w:r w:rsidRPr="00A910E3">
        <w:t xml:space="preserve">Arthur Berman: </w:t>
      </w:r>
      <w:r w:rsidRPr="00A910E3">
        <w:rPr>
          <w:rStyle w:val="StyleBoldUnderline"/>
        </w:rPr>
        <w:t>The shale gas boom is not sustainable except at higher gas prices in the US. There is lots of gas--just not that much that is commercial at current prices. Analysts that say there are trillions of cubic feet of commercial gas at $4 need their cost assumptions audited. If they are not counting overhead</w:t>
      </w:r>
      <w:r w:rsidRPr="00A910E3">
        <w:t xml:space="preserve"> (G&amp;A) </w:t>
      </w:r>
      <w:r w:rsidRPr="00A910E3">
        <w:rPr>
          <w:rStyle w:val="StyleBoldUnderline"/>
        </w:rPr>
        <w:t>and many operating costs, then of course things look good. If Walmart were evaluated solely on the difference between wholesale and retail prices, they would look fantastic.</w:t>
      </w:r>
      <w:r w:rsidRPr="00A910E3">
        <w:t xml:space="preserve"> But they need stores, employees, gas and electricity, advertising and distribution. So do gas producers. I don't know where these guys get their reserves either, but that needs to be audited as well.</w:t>
      </w:r>
      <w:r w:rsidRPr="00A910E3">
        <w:rPr>
          <w:sz w:val="12"/>
        </w:rPr>
        <w:t xml:space="preserve">¶ </w:t>
      </w:r>
      <w:r w:rsidRPr="00A910E3">
        <w:rPr>
          <w:rStyle w:val="StyleBoldUnderline"/>
        </w:rPr>
        <w:t>There was a report recently that said large areas of the Barnett Shale are commercial at $4 gas prices and that the play will continue to produce lots of gas for decades. Some people get so intrigued with how much gas has been produced and could be in the future, that they don't seem to understand that this is a business. A business must be commercial to be successful over the long term, although many public companies in the US seem to challenge that concept.</w:t>
      </w:r>
      <w:r w:rsidRPr="00A910E3">
        <w:rPr>
          <w:rStyle w:val="StyleBoldUnderline"/>
          <w:sz w:val="12"/>
        </w:rPr>
        <w:t xml:space="preserve">¶ </w:t>
      </w:r>
      <w:r w:rsidRPr="00A910E3">
        <w:rPr>
          <w:rStyle w:val="StyleBoldUnderline"/>
        </w:rPr>
        <w:t>Investors have tolerated a lot of cheerleading about shale gas over the years, but I don't think this is going to last. Investors are starting to ask questions</w:t>
      </w:r>
      <w:r w:rsidRPr="00A910E3">
        <w:t>, such as: Where are the earnings and the free cash flow. Shale companies are spending a lot more than they are earning, and that has not changed. They are claiming all sorts of efficiency gains on the drilling side that has distracted inquiring investors for awhile. I was looking through some investor presentations from 2007 and 2008 and the same companies were making the same efficiency claims then as they are now. The problem is that these impressive gains never show up in the balance sheets, so I guess they must not be very important after all.</w:t>
      </w:r>
      <w:r w:rsidRPr="00A910E3">
        <w:rPr>
          <w:sz w:val="12"/>
        </w:rPr>
        <w:t xml:space="preserve">¶ </w:t>
      </w:r>
      <w:r w:rsidRPr="00A910E3">
        <w:rPr>
          <w:rStyle w:val="StyleBoldUnderline"/>
        </w:rPr>
        <w:t xml:space="preserve">The reason that the shale gas boom is not sustainable at current prices is that shale gas is not the whole story. Conventional gas accounts for almost 60% of US gas and it is declining at about 20% per year and no one is drilling more wells in these plays. The unconventional gas plays decline at more than 30% each year. Taken together, the US needs to replace 19 billion cubic feet per day each year to maintain production at flat levels. </w:t>
      </w:r>
      <w:r w:rsidRPr="00A910E3">
        <w:t>That's almost four Barnett shale plays at full production each year! So you can see how hard it will be to sustain gas production. Then there are all the efforts to use it up faster--natural gas vehicles, exports to Mexico, LNG exports, closing coal and nuclear plants--so it only gets harder.</w:t>
      </w:r>
      <w:r w:rsidRPr="00A910E3">
        <w:rPr>
          <w:sz w:val="12"/>
        </w:rPr>
        <w:t xml:space="preserve">¶ </w:t>
      </w:r>
      <w:r w:rsidRPr="00A910E3">
        <w:rPr>
          <w:rStyle w:val="StyleBoldUnderline"/>
        </w:rPr>
        <w:t>This winter, things have begun to unravel. Comparative gas storage inventories are near their 2003 low. Sure, weather is the main factor but that's always the case. The simple truth is that supply has not been able to adequately meet winter demand this year, period. Say what you will about why but it's a fact that is inconsistent with the fairy tales we continue to hear about cheap, abundant gas forever.</w:t>
      </w:r>
      <w:r w:rsidRPr="00A910E3">
        <w:rPr>
          <w:rStyle w:val="StyleBoldUnderline"/>
          <w:sz w:val="12"/>
        </w:rPr>
        <w:t xml:space="preserve">¶ </w:t>
      </w:r>
      <w:r w:rsidRPr="00A910E3">
        <w:t>I sat across the table from industry experts just a year ago or so who were adamant that natural gas prices would never get above $4 again. Prices have been above $4 for almost three months. Maybe “never” has a different meaning for those people that doesn't include when they are wrong.</w:t>
      </w:r>
    </w:p>
    <w:p w14:paraId="5D519C18" w14:textId="77777777" w:rsidR="009A7AEF" w:rsidRPr="00A910E3" w:rsidRDefault="009A7AEF" w:rsidP="009A7AEF">
      <w:pPr>
        <w:pStyle w:val="Heading4"/>
      </w:pPr>
      <w:r w:rsidRPr="00A910E3">
        <w:t>Prefer our evidence- shale supplies are overstated- numerous conflicts of interest and methodological errors invalidate their studies- growing demand independently makes shocks inevitable</w:t>
      </w:r>
    </w:p>
    <w:p w14:paraId="1EDE3F74" w14:textId="77777777" w:rsidR="009A7AEF" w:rsidRPr="00A910E3" w:rsidRDefault="009A7AEF" w:rsidP="009A7AEF">
      <w:r w:rsidRPr="00A910E3">
        <w:rPr>
          <w:rStyle w:val="StyleStyleBold12pt"/>
        </w:rPr>
        <w:t>Nelder 2011</w:t>
      </w:r>
      <w:r w:rsidRPr="00A910E3">
        <w:t xml:space="preserve"> (Chris Nelder, Energy Analyst, Consultant and Investor, December 29, 2011, “Is there really 100 years’ worth of natural gas beneath the United States?,” Slate, http://www.slate.com/articles/health_and_science/future_tense/2011/12/is_there_really_100_years_worth_of_natural_gas_beneath_the_united_states_.single.html)</w:t>
      </w:r>
    </w:p>
    <w:p w14:paraId="4F350CD9" w14:textId="77777777" w:rsidR="009A7AEF" w:rsidRPr="00A910E3" w:rsidRDefault="009A7AEF" w:rsidP="009A7AEF">
      <w:r w:rsidRPr="00A910E3">
        <w:rPr>
          <w:rStyle w:val="StyleBoldUnderline"/>
        </w:rPr>
        <w:t>The recent press about the potential of shale gas would have you believe that America is now sitting on a 100-year supply of natural gas.</w:t>
      </w:r>
      <w:r w:rsidRPr="00A910E3">
        <w:t xml:space="preserve"> It's a "game-changer." A "golden age of gas" awaits, one in which the United States will be energy independent, even exporting gas to the rest of the world, upending our current energy-importing situation.</w:t>
      </w:r>
      <w:r w:rsidRPr="00A910E3">
        <w:rPr>
          <w:sz w:val="12"/>
        </w:rPr>
        <w:t xml:space="preserve">¶ </w:t>
      </w:r>
      <w:r w:rsidRPr="00A910E3">
        <w:rPr>
          <w:rStyle w:val="StyleBoldUnderline"/>
        </w:rPr>
        <w:t>The data, however, tell a very different story.</w:t>
      </w:r>
      <w:r w:rsidRPr="00A910E3">
        <w:t xml:space="preserve"> Between the demonstrable gas reserves, and the potential resources blared in the headlines, lies an enormous gulf of uncertainty.</w:t>
      </w:r>
      <w:r w:rsidRPr="00A910E3">
        <w:rPr>
          <w:sz w:val="12"/>
        </w:rPr>
        <w:t xml:space="preserve">¶ </w:t>
      </w:r>
      <w:r w:rsidRPr="00A910E3">
        <w:rPr>
          <w:rStyle w:val="StyleBoldUnderline"/>
        </w:rPr>
        <w:t>The claim of a 100-year supply originated with a report released in April 2011 by the Potential Gas Committee</w:t>
      </w:r>
      <w:r w:rsidRPr="00A910E3">
        <w:t xml:space="preserve">, an organization of petroleum engineers and geoscientists. </w:t>
      </w:r>
      <w:r w:rsidRPr="00A910E3">
        <w:rPr>
          <w:rStyle w:val="StyleBoldUnderline"/>
        </w:rPr>
        <w:t>President and Chairman Larry Gring works with Third Day Energy LLC, a company based in Austin, Texas, that is engaged in acquiring and exploiting oil and gas properties along the Texas Gulf Coast.* Chairman of the Board Darrell Pierce is a vice president of DCP Midstream LLC, a natural-gas production, processing, and marketing company based in Denver.</w:t>
      </w:r>
      <w:r w:rsidRPr="00A910E3">
        <w:t xml:space="preserve"> The report's contributors are from the industry-supported Colorado School of Mines. In short, the Potential Gas Committee report is not an impartial </w:t>
      </w:r>
      <w:r w:rsidRPr="00A910E3">
        <w:lastRenderedPageBreak/>
        <w:t>assessment of resources.</w:t>
      </w:r>
      <w:r w:rsidRPr="00A910E3">
        <w:rPr>
          <w:sz w:val="12"/>
        </w:rPr>
        <w:t xml:space="preserve">¶ </w:t>
      </w:r>
      <w:r w:rsidRPr="00A910E3">
        <w:rPr>
          <w:rStyle w:val="StyleBoldUnderline"/>
        </w:rPr>
        <w:t>Its website consists of a single press release announcing the April report,</w:t>
      </w:r>
      <w:r w:rsidRPr="00A910E3">
        <w:t xml:space="preserve"> with a link to a brief summary slide deck. A more detailed slide deck issued by the committee presents some optimistic estimates of potential resources, </w:t>
      </w:r>
      <w:r w:rsidRPr="00A910E3">
        <w:rPr>
          <w:rStyle w:val="StyleBoldUnderline"/>
        </w:rPr>
        <w:t>including a "future gas supply" estimate of 2,170 trillion cubic feet</w:t>
      </w:r>
      <w:r w:rsidRPr="00A910E3">
        <w:t xml:space="preserve"> (tcf). At the 2010 rate of American consumption—about 24 tcf per year—that would be a 95-year supply of gas, which apparently has been rounded up to 100 years.</w:t>
      </w:r>
      <w:r w:rsidRPr="00A910E3">
        <w:rPr>
          <w:sz w:val="12"/>
        </w:rPr>
        <w:t xml:space="preserve">¶ </w:t>
      </w:r>
      <w:r w:rsidRPr="00A910E3">
        <w:rPr>
          <w:rStyle w:val="StyleBoldUnderline"/>
        </w:rPr>
        <w:t>But what is that estimate based upon? Those details haven’t been made freely available</w:t>
      </w:r>
      <w:r w:rsidRPr="00A910E3">
        <w:t xml:space="preserve"> to the public, but </w:t>
      </w:r>
      <w:r w:rsidRPr="00A910E3">
        <w:rPr>
          <w:rStyle w:val="StyleBoldUnderline"/>
        </w:rPr>
        <w:t>their summary breaks it down</w:t>
      </w:r>
      <w:r w:rsidRPr="00A910E3">
        <w:t xml:space="preserve"> as follows here and in the graph below: </w:t>
      </w:r>
      <w:r w:rsidRPr="00A910E3">
        <w:rPr>
          <w:rStyle w:val="StyleBoldUnderline"/>
        </w:rPr>
        <w:t>273 tcf are "proved reserves,"</w:t>
      </w:r>
      <w:r w:rsidRPr="00A910E3">
        <w:t xml:space="preserve"> meaning that it is believed to exist, and to be commercially producible at a 10 percent discount rate. That conforms with the data of the U.S. Energy Information Administration. An additional </w:t>
      </w:r>
      <w:r w:rsidRPr="00A910E3">
        <w:rPr>
          <w:rStyle w:val="StyleBoldUnderline"/>
        </w:rPr>
        <w:t>536.6 tcf are classified as "probable" from existing fields</w:t>
      </w:r>
      <w:r w:rsidRPr="00A910E3">
        <w:t xml:space="preserve">, meaning that they have some expectation that the gas exists in known formations, but it has not been proven to exist and is not certain to be technically recoverable. An additional </w:t>
      </w:r>
      <w:r w:rsidRPr="00A910E3">
        <w:rPr>
          <w:rStyle w:val="StyleBoldUnderline"/>
        </w:rPr>
        <w:t>687.7 tcf is "possible" from new fields</w:t>
      </w:r>
      <w:r w:rsidRPr="00A910E3">
        <w:t>, meaning that the gas might exist in new fields that have not yet been discovered. A further 518.3 tcf are "</w:t>
      </w:r>
      <w:r w:rsidRPr="00A910E3">
        <w:rPr>
          <w:rStyle w:val="StyleBoldUnderline"/>
        </w:rPr>
        <w:t>speculative</w:t>
      </w:r>
      <w:r w:rsidRPr="00A910E3">
        <w:t xml:space="preserve">," which means exactly that. A final 176 tcf are claimed for coalbed gas, which is gas trapped in coal formations. (Note: The PGC reports the total for probable, possible, and speculative coalbed gas as 158.6 tcf, but adding up their numbers for each category, we find the correct total is 157.7 tcf. We haven't been able to reach the PGC to discuss the discrepancy. Adding the 18.6 tcf of proved coalbed gas </w:t>
      </w:r>
      <w:r w:rsidRPr="00A910E3">
        <w:rPr>
          <w:rStyle w:val="StyleBoldUnderline"/>
        </w:rPr>
        <w:t>reserves</w:t>
      </w:r>
      <w:r w:rsidRPr="00A910E3">
        <w:t xml:space="preserve"> reported by the EIA in 2009—the most recent data it offers—to the 157.7 gives a total of 176.3 tcf for all categories of coalbed gas.</w:t>
      </w:r>
      <w:r w:rsidRPr="00A910E3">
        <w:rPr>
          <w:sz w:val="12"/>
        </w:rPr>
        <w:t xml:space="preserve">¶ </w:t>
      </w:r>
      <w:r w:rsidRPr="00A910E3">
        <w:rPr>
          <w:rStyle w:val="StyleBoldUnderline"/>
        </w:rPr>
        <w:t>By the same logic, you can claim to be a multibillionaire, including all your "probable, possible, and speculative resources."</w:t>
      </w:r>
      <w:r w:rsidRPr="00A910E3">
        <w:rPr>
          <w:rStyle w:val="StyleBoldUnderline"/>
          <w:sz w:val="12"/>
        </w:rPr>
        <w:t xml:space="preserve">¶ </w:t>
      </w:r>
      <w:r w:rsidRPr="00A910E3">
        <w:t xml:space="preserve">Assuming that the United States continues to use about 24 tcf per annum, then, </w:t>
      </w:r>
      <w:r w:rsidRPr="00A910E3">
        <w:rPr>
          <w:rStyle w:val="StyleBoldUnderline"/>
        </w:rPr>
        <w:t>only an 11-year supply of natural gas is certain. The other 89 years' worth has not yet been shown to exist or to be recoverable.</w:t>
      </w:r>
      <w:r w:rsidRPr="00A910E3">
        <w:rPr>
          <w:rStyle w:val="StyleBoldUnderline"/>
          <w:sz w:val="12"/>
        </w:rPr>
        <w:t xml:space="preserve">¶ </w:t>
      </w:r>
      <w:r w:rsidRPr="00A910E3">
        <w:rPr>
          <w:rStyle w:val="StyleBoldUnderline"/>
        </w:rPr>
        <w:t>Even</w:t>
      </w:r>
      <w:r w:rsidRPr="00A910E3">
        <w:t xml:space="preserve"> that comparably modest estimate of </w:t>
      </w:r>
      <w:r w:rsidRPr="00A910E3">
        <w:rPr>
          <w:rStyle w:val="StyleBoldUnderline"/>
        </w:rPr>
        <w:t>11 years’ supply may be optimistic.</w:t>
      </w:r>
      <w:r w:rsidRPr="00A910E3">
        <w:t xml:space="preserve"> Those 273 tcf are located in reserves that are undrilled, but are adjacent to drilled tracts where gas has been produced. </w:t>
      </w:r>
      <w:r w:rsidRPr="00A910E3">
        <w:rPr>
          <w:rStyle w:val="StyleBoldUnderline"/>
        </w:rPr>
        <w:t>Due to large lateral differences in the geology of shale plays, production can vary considerably from adjacent wells.</w:t>
      </w:r>
      <w:r w:rsidRPr="00A910E3">
        <w:rPr>
          <w:rStyle w:val="StyleBoldUnderline"/>
          <w:sz w:val="12"/>
        </w:rPr>
        <w:t xml:space="preserve">¶ </w:t>
      </w:r>
      <w:r w:rsidRPr="00A910E3">
        <w:t xml:space="preserve">The </w:t>
      </w:r>
      <w:r w:rsidRPr="00A910E3">
        <w:rPr>
          <w:rStyle w:val="StyleBoldUnderline"/>
        </w:rPr>
        <w:t>EIA uses a different methodology</w:t>
      </w:r>
      <w:r w:rsidRPr="00A910E3">
        <w:t xml:space="preserve"> to arrive at its resource calculations, offering a range of estimates. </w:t>
      </w:r>
      <w:r w:rsidRPr="00A910E3">
        <w:rPr>
          <w:rStyle w:val="StyleBoldUnderline"/>
        </w:rPr>
        <w:t xml:space="preserve">In the most optimistic, "high shale resource case," it estimates there are 1,230 tcf in the “estimated unproved technically recoverable resource base.” </w:t>
      </w:r>
      <w:r w:rsidRPr="00A910E3">
        <w:t>It also offers several production forecasts through 2035, ranging from 827 tcf in their Reference case, to 423 tcf in their Low case—one-fourth the headline number. In the Low case, which certainly could be correct, the EIA says the United States could once again become a net natural-gas importer by 2035.</w:t>
      </w:r>
      <w:r w:rsidRPr="00A910E3">
        <w:rPr>
          <w:sz w:val="12"/>
        </w:rPr>
        <w:t xml:space="preserve">¶ </w:t>
      </w:r>
      <w:r w:rsidRPr="00A910E3">
        <w:rPr>
          <w:rStyle w:val="StyleBoldUnderline"/>
        </w:rPr>
        <w:t xml:space="preserve">One complicating factor here is recoverability, because we are </w:t>
      </w:r>
      <w:r w:rsidRPr="00A910E3">
        <w:rPr>
          <w:rStyle w:val="Emphasis"/>
        </w:rPr>
        <w:t>never</w:t>
      </w:r>
      <w:r w:rsidRPr="00A910E3">
        <w:rPr>
          <w:rStyle w:val="StyleBoldUnderline"/>
        </w:rPr>
        <w:t xml:space="preserve"> able to extract all of an oil or gas resource. For oil, a 35 percent recovery factor is considered excellent. But recovery factors for shale gas are highly variable</w:t>
      </w:r>
      <w:r w:rsidRPr="00A910E3">
        <w:t xml:space="preserve">, due to the varied geology of the source rocks. </w:t>
      </w:r>
      <w:r w:rsidRPr="00A910E3">
        <w:rPr>
          <w:rStyle w:val="StyleBoldUnderline"/>
        </w:rPr>
        <w:t>Even if we assume a very optimistic 50 percent recovery factor for the 550 tcf of probable gas</w:t>
      </w:r>
      <w:r w:rsidRPr="00A910E3">
        <w:t xml:space="preserve"> (536.6 tcf from shale gas plus 13.4 tcf from coalbed gas), </w:t>
      </w:r>
      <w:r w:rsidRPr="00A910E3">
        <w:rPr>
          <w:rStyle w:val="StyleBoldUnderline"/>
        </w:rPr>
        <w:t>that would still only amount to 225 tcf, or a 10-year supply. That plus the 11-year supply of proved reserves would last the United States just 21 years</w:t>
      </w:r>
      <w:r w:rsidRPr="00A910E3">
        <w:t>, at current rates of consumption.</w:t>
      </w:r>
      <w:r w:rsidRPr="00A910E3">
        <w:rPr>
          <w:sz w:val="12"/>
        </w:rPr>
        <w:t xml:space="preserve">¶ </w:t>
      </w:r>
      <w:r w:rsidRPr="00A910E3">
        <w:rPr>
          <w:rStyle w:val="StyleBoldUnderline"/>
        </w:rPr>
        <w:t>Natural-gas proponents aren't advocating current rates of consumption, however. They would like to see more than 2 million 18-wheelers converted to natural gas</w:t>
      </w:r>
      <w:r w:rsidRPr="00A910E3">
        <w:t xml:space="preserve">, in order to reduce our dependence on oil imports from unfriendly countries. </w:t>
      </w:r>
      <w:r w:rsidRPr="00A910E3">
        <w:rPr>
          <w:rStyle w:val="StyleBoldUnderline"/>
        </w:rPr>
        <w:t>They also advocate switching a substantial part of our power generation from coal to gas</w:t>
      </w:r>
      <w:r w:rsidRPr="00A910E3">
        <w:t xml:space="preserve">, in order to reduce carbon emissions. </w:t>
      </w:r>
      <w:r w:rsidRPr="00A910E3">
        <w:rPr>
          <w:rStyle w:val="StyleBoldUnderline"/>
        </w:rPr>
        <w:t>Were we to do those things, that 21-year supply could quickly shrink to a 10-year supply</w:t>
      </w:r>
      <w:r w:rsidRPr="00A910E3">
        <w:t>, yet those same advocates never adjust their years of supply estimates accordingly.</w:t>
      </w:r>
      <w:r w:rsidRPr="00A910E3">
        <w:rPr>
          <w:sz w:val="12"/>
        </w:rPr>
        <w:t xml:space="preserve">¶ </w:t>
      </w:r>
      <w:r w:rsidRPr="00A910E3">
        <w:rPr>
          <w:rStyle w:val="StyleBoldUnderline"/>
        </w:rPr>
        <w:t>The truly devilish details of supply forecasts, however, rest in the production models of shale-gas operators.</w:t>
      </w:r>
      <w:r w:rsidRPr="00A910E3">
        <w:rPr>
          <w:rStyle w:val="StyleBoldUnderline"/>
          <w:sz w:val="12"/>
        </w:rPr>
        <w:t xml:space="preserve">¶ </w:t>
      </w:r>
      <w:r w:rsidRPr="00A910E3">
        <w:t xml:space="preserve">Arthur </w:t>
      </w:r>
      <w:r w:rsidRPr="00A910E3">
        <w:rPr>
          <w:rStyle w:val="StyleBoldUnderline"/>
        </w:rPr>
        <w:t>Berman</w:t>
      </w:r>
      <w:r w:rsidRPr="00A910E3">
        <w:t xml:space="preserve">, a Houston-based petroleum geologist and energy sector consultant, along with petroleum engineer Lynn Pittinger, </w:t>
      </w:r>
      <w:r w:rsidRPr="00A910E3">
        <w:rPr>
          <w:rStyle w:val="StyleBoldUnderline"/>
        </w:rPr>
        <w:t>has long been skeptical of the claims about shale gas. Their detailed, independent work on the economics of shale-gas production suggests that not only are the reserves claims overstated, but that the productivity of the wells is, too.</w:t>
      </w:r>
      <w:r w:rsidRPr="00A910E3">
        <w:rPr>
          <w:rStyle w:val="StyleBoldUnderline"/>
          <w:sz w:val="12"/>
        </w:rPr>
        <w:t xml:space="preserve">¶ </w:t>
      </w:r>
      <w:r w:rsidRPr="00A910E3">
        <w:rPr>
          <w:rStyle w:val="StyleBoldUnderline"/>
        </w:rPr>
        <w:t>The problems begin with the historical production data, which is limited.</w:t>
      </w:r>
      <w:r w:rsidRPr="00A910E3">
        <w:t xml:space="preserve"> The Barnett Shale in Texas is the only shale formation, or "play," with a significant history. The first vertical well was drilled in 1982, but it wasn't until the advent of horizontal drilling in 2003 that production really took off. By horizontally drilling and then "fracking" the rock with a pressurized slurry of water, chemicals, and "proppants" (particulates that hold open the fractures), operators kicked off the shale-gas revolution. Drilling exploded in the Barnett from about 3,000 wells in 2003 to more than 9,000 today. Thus </w:t>
      </w:r>
      <w:r w:rsidRPr="00A910E3">
        <w:rPr>
          <w:rStyle w:val="StyleBoldUnderline"/>
        </w:rPr>
        <w:t>we have a reasonably good data set for the Barnett.</w:t>
      </w:r>
      <w:r w:rsidRPr="00A910E3">
        <w:t xml:space="preserve"> Data from the Fayetteville Shale in Arkansas are also reasonably substantial, dating back to 2004 and including roughly 4,000 wells. The data on the Haynesville Shale in Louisiana are minimal, dating to late 2007 and including fewer than 2,000 wells. The historical data for the rest of the major shale-gas plays—the Marcellus, Eagle Ford, Bakken, and Woodford—along with a handful of other smaller plays, are too recent and sparse to permit accurate modeling of their production profiles.</w:t>
      </w:r>
      <w:r w:rsidRPr="00A910E3">
        <w:rPr>
          <w:sz w:val="12"/>
        </w:rPr>
        <w:t xml:space="preserve">¶ </w:t>
      </w:r>
      <w:r w:rsidRPr="00A910E3">
        <w:rPr>
          <w:rStyle w:val="StyleBoldUnderline"/>
        </w:rPr>
        <w:t xml:space="preserve">After mathematically modeling the actual production of thousands of wells in the Barnett, Fayetteville, and Haynesville Shales, Berman found that operators had significantly exaggerated their claims. Reserves appear to be overstated by </w:t>
      </w:r>
      <w:r w:rsidRPr="00A910E3">
        <w:rPr>
          <w:rStyle w:val="Emphasis"/>
        </w:rPr>
        <w:t>more than 100 percent.</w:t>
      </w:r>
      <w:r w:rsidRPr="00A910E3">
        <w:rPr>
          <w:sz w:val="12"/>
        </w:rPr>
        <w:t xml:space="preserve">¶ </w:t>
      </w:r>
      <w:r w:rsidRPr="00A910E3">
        <w:t xml:space="preserve">Typically, the core 10 to 15 percent of a shale formation’s gas is commercially viable. The rest may or may not be—we don’t know at this point. Yet </w:t>
      </w:r>
      <w:r w:rsidRPr="00A910E3">
        <w:rPr>
          <w:rStyle w:val="StyleBoldUnderline"/>
        </w:rPr>
        <w:t>the industry has calculated the potentially recoverable gas as if 100 percent of the plays were equally productive.</w:t>
      </w:r>
      <w:r w:rsidRPr="00A910E3">
        <w:rPr>
          <w:rStyle w:val="StyleBoldUnderline"/>
          <w:sz w:val="12"/>
        </w:rPr>
        <w:t xml:space="preserve">¶ </w:t>
      </w:r>
      <w:r w:rsidRPr="00A910E3">
        <w:rPr>
          <w:rStyle w:val="StyleBoldUnderline"/>
        </w:rPr>
        <w:t xml:space="preserve">The claimed lifetime productivity, or estimated ultimate recovery, of individual wells was also overstated, Berman found. The production decline curves modeled by well operators predict that production will fall steeply at first, followed by a long, flattened tail of production. Berman's analysis found a better fit with a model in which production falls steeply for the first 10 to 15 months, followed by a more weakly hyperbolic decline. Shale-gas wells typically pay out over one-half their total lifetime production in the </w:t>
      </w:r>
      <w:r w:rsidRPr="00A910E3">
        <w:rPr>
          <w:rStyle w:val="StyleBoldUnderline"/>
        </w:rPr>
        <w:lastRenderedPageBreak/>
        <w:t>first year. So operators must keep drilling continuously</w:t>
      </w:r>
      <w:r w:rsidRPr="00A910E3">
        <w:t xml:space="preserve"> to maintain a flat rate of overall production.</w:t>
      </w:r>
      <w:r w:rsidRPr="00A910E3">
        <w:rPr>
          <w:sz w:val="12"/>
        </w:rPr>
        <w:t xml:space="preserve">¶ </w:t>
      </w:r>
      <w:r w:rsidRPr="00A910E3">
        <w:t xml:space="preserve">Berman concludes that the </w:t>
      </w:r>
      <w:r w:rsidRPr="00A910E3">
        <w:rPr>
          <w:rStyle w:val="StyleBoldUnderline"/>
        </w:rPr>
        <w:t>average lifetime of a Barnett well might be as little as 12 years, instead of the 50 years claimed by operators</w:t>
      </w:r>
      <w:r w:rsidRPr="00A910E3">
        <w:t>, and the estimated ultimate recovery from individual wells might be one-half what is claimed. We will only know which models are correct after another five to 10 years for the Barnett, and more than a decade for the newer plays.</w:t>
      </w:r>
      <w:r w:rsidRPr="00A910E3">
        <w:rPr>
          <w:sz w:val="12"/>
        </w:rPr>
        <w:t xml:space="preserve">¶ </w:t>
      </w:r>
      <w:r w:rsidRPr="00A910E3">
        <w:rPr>
          <w:rStyle w:val="StyleBoldUnderline"/>
        </w:rPr>
        <w:t>Other issues Berman identified include artificially inflating the average well productivity numbers by dropping played-out wells from their calculations; improperly including production data from restimulated wells as if it owed to the initial well completions; and intermixing data from older and newer wells without aligning the data by vintage, giving the impression of significantly higher-than-actual production overall.</w:t>
      </w:r>
      <w:r w:rsidRPr="00A910E3">
        <w:rPr>
          <w:rStyle w:val="StyleBoldUnderline"/>
          <w:sz w:val="12"/>
        </w:rPr>
        <w:t xml:space="preserve">¶ </w:t>
      </w:r>
      <w:r w:rsidRPr="00A910E3">
        <w:rPr>
          <w:rStyle w:val="StyleBoldUnderline"/>
        </w:rPr>
        <w:t>Multiplying the error, operators seem to have applied their overly optimistic models of these older shale plays to newer plays, which may have radically different geological characteristics and might not be nearly as productive.</w:t>
      </w:r>
      <w:r w:rsidRPr="00A910E3">
        <w:t xml:space="preserve"> For example, the lifetime output of Barnett wells may never be matched by wells in the Marcellus.</w:t>
      </w:r>
      <w:r w:rsidRPr="00A910E3">
        <w:rPr>
          <w:sz w:val="12"/>
        </w:rPr>
        <w:t xml:space="preserve">¶ </w:t>
      </w:r>
      <w:r w:rsidRPr="00A910E3">
        <w:t>The EIA makes reference to all of these issues in its assessment of the prospects for shale gas, noting that “there is a high degree of uncertainty around the projection, starting with the estimated size of the technically recoverable shale gas resource,” and that “the estimates embody many assumptions that might prove to be untrue in the long term.” Yet none of these issues are properly accounted for in the official financial statements of the operators.</w:t>
      </w:r>
      <w:r w:rsidRPr="00A910E3">
        <w:rPr>
          <w:sz w:val="12"/>
        </w:rPr>
        <w:t xml:space="preserve">¶ </w:t>
      </w:r>
      <w:r w:rsidRPr="00A910E3">
        <w:t xml:space="preserve">An example of how inflated initial resource claims can be, and how they can be sharply cut, presented itself in August with a new assessment of the Marcellus shale by the U.S. Geological Survey. It offered a range of estimates, from 43 tcf at 95 percent probability, to 84 tcf at 50 percent probability, to 114 tcf at 5 percent probability. (Not surprisingly, the 95 percent probable estimates have proven historically to be closest to the mark.) Only five months earlier, the EIA speculated in its Annual Energy Outlook 2011 that the Marcellus might have an "estimated technically recoverable resource base of about 400 trillion cubic feet." </w:t>
      </w:r>
      <w:r w:rsidRPr="00A910E3">
        <w:rPr>
          <w:rStyle w:val="StyleBoldUnderline"/>
        </w:rPr>
        <w:t>The USGS reassessment had slashed the estimate for the Marcellus by 80 percent. Similar adjustments may be ahead for other shale plays.</w:t>
      </w:r>
      <w:r w:rsidRPr="00A910E3">
        <w:t xml:space="preserve"> </w:t>
      </w:r>
    </w:p>
    <w:p w14:paraId="413AB427" w14:textId="77777777" w:rsidR="009A7AEF" w:rsidRPr="00A910E3" w:rsidRDefault="009A7AEF" w:rsidP="009A7AEF">
      <w:pPr>
        <w:pStyle w:val="Heading4"/>
      </w:pPr>
      <w:r w:rsidRPr="00A910E3">
        <w:t>Causes massive price spikes and inverts US position in global gas markets</w:t>
      </w:r>
    </w:p>
    <w:p w14:paraId="041E1569" w14:textId="77777777" w:rsidR="009A7AEF" w:rsidRPr="00A910E3" w:rsidRDefault="009A7AEF" w:rsidP="009A7AEF">
      <w:r w:rsidRPr="00A910E3">
        <w:rPr>
          <w:rStyle w:val="StyleStyleBold12pt"/>
        </w:rPr>
        <w:t>Powers 2012</w:t>
      </w:r>
      <w:r w:rsidRPr="00A910E3">
        <w:t xml:space="preserve"> (Bill Powers, interview with The Energy Report, editor of Powers Energy Investor and 15 years experience researching the energy sector, “US Shale Gas Supplies won't Last Ten Years: An Interview with Bill Powers,” Oil Price, http://oilprice.com/Finance/investing-and-trading-reports/US-Shale-Gas-Supplies-wont-Last-Ten-Years-An-Interview-with-Bill-Powers.html) </w:t>
      </w:r>
    </w:p>
    <w:p w14:paraId="11281D70" w14:textId="77777777" w:rsidR="009A7AEF" w:rsidRPr="00A910E3" w:rsidRDefault="009A7AEF" w:rsidP="009A7AEF">
      <w:r w:rsidRPr="00A910E3">
        <w:t>The shale gas "miracle" is overhyped and bound to disappoint. That's what energy expert Bill Powers argues in his upcoming book. But Powers tells The Energy Report that this could be a very good thing for oil and gas companies and their shareholders, and he is placing his bets accordingly.</w:t>
      </w:r>
      <w:r w:rsidRPr="00A910E3">
        <w:rPr>
          <w:sz w:val="12"/>
        </w:rPr>
        <w:t xml:space="preserve">¶ </w:t>
      </w:r>
      <w:r w:rsidRPr="00A910E3">
        <w:t>The Energy Report: Bill, you have a new book coming out next spring entitled "Cold, Hungry and in the Dark: Exploding the Natural Gas Supply Myth." What is your basic argument?</w:t>
      </w:r>
      <w:r w:rsidRPr="00A910E3">
        <w:rPr>
          <w:sz w:val="12"/>
        </w:rPr>
        <w:t xml:space="preserve">¶ </w:t>
      </w:r>
      <w:r w:rsidRPr="00A910E3">
        <w:t xml:space="preserve">Bill Powers: My thesis is that </w:t>
      </w:r>
      <w:r w:rsidRPr="00A910E3">
        <w:rPr>
          <w:rStyle w:val="StyleBoldUnderline"/>
        </w:rPr>
        <w:t>the importance of shale gas has been grossly overstated; the U.S. has nowhere close to a 100-year supply.</w:t>
      </w:r>
      <w:r w:rsidRPr="00A910E3">
        <w:t xml:space="preserve"> This myth has been perpetuated by self-interested industry, media and politicians. Their mantra is that exploiting shale gas resources will promote untold economic growth, new jobs and lead us toward energy independence.</w:t>
      </w:r>
      <w:r w:rsidRPr="00A910E3">
        <w:rPr>
          <w:sz w:val="12"/>
        </w:rPr>
        <w:t xml:space="preserve">¶ </w:t>
      </w:r>
      <w:r w:rsidRPr="00A910E3">
        <w:t xml:space="preserve">In the book, I take a very hard look at the facts. And I conclude that </w:t>
      </w:r>
      <w:r w:rsidRPr="00A910E3">
        <w:rPr>
          <w:rStyle w:val="StyleBoldUnderline"/>
        </w:rPr>
        <w:t>the U.S. has between a five- to seven-year supply of shale gas</w:t>
      </w:r>
      <w:r w:rsidRPr="00A910E3">
        <w:t xml:space="preserve">, and not 100 years. </w:t>
      </w:r>
      <w:r w:rsidRPr="00A910E3">
        <w:rPr>
          <w:rStyle w:val="StyleBoldUnderline"/>
        </w:rPr>
        <w:t>That is far lower than the rosy estimates put out by the U.S. Energy Information Administration and others.</w:t>
      </w:r>
      <w:r w:rsidRPr="00A910E3">
        <w:t xml:space="preserve"> In the real world, many companies are taking write-downs of their reserves.</w:t>
      </w:r>
      <w:r w:rsidRPr="00A910E3">
        <w:rPr>
          <w:sz w:val="12"/>
        </w:rPr>
        <w:t xml:space="preserve">¶ </w:t>
      </w:r>
      <w:r w:rsidRPr="00A910E3">
        <w:t>Importantly, I give examples of how certain people and institutions are promoting the shale gas myth even as they benefit from it economically. This book will change a lot of opinions about how large the shale gas resources really are in the U.S. and around the planet.</w:t>
      </w:r>
      <w:r w:rsidRPr="00A910E3">
        <w:rPr>
          <w:sz w:val="12"/>
        </w:rPr>
        <w:t xml:space="preserve">¶ </w:t>
      </w:r>
      <w:r w:rsidRPr="00A910E3">
        <w:t>TER: How did you obtain your information?</w:t>
      </w:r>
      <w:r w:rsidRPr="00A910E3">
        <w:rPr>
          <w:sz w:val="12"/>
        </w:rPr>
        <w:t xml:space="preserve">¶ </w:t>
      </w:r>
      <w:r w:rsidRPr="00A910E3">
        <w:t>BP: I spent three years doggedly researching this book. Most of the information came from publicly available sources. I used a fair amount of work done by Art Berman, who has written the forward for the book. Art is a leading expert on determining the productivity of shale gas plays. I contacted a lot of other geologists and petroleum engineering professionals and had them review my conclusions about declining production.</w:t>
      </w:r>
      <w:r w:rsidRPr="00A910E3">
        <w:rPr>
          <w:sz w:val="12"/>
        </w:rPr>
        <w:t xml:space="preserve">¶ </w:t>
      </w:r>
      <w:r w:rsidRPr="00A910E3">
        <w:rPr>
          <w:rStyle w:val="StyleBoldUnderline"/>
        </w:rPr>
        <w:t xml:space="preserve">Put simply: There is production decline in the Haynesville and Barnett shales. Output is declining in the Woodford Shale in Oklahoma. Some of the older shale plays, such as the Fayetteville Shale, are starting to roll over. As these shale plays reverse direction and the Marcellus Shale slows down its production growth, overall U.S. production will fall. </w:t>
      </w:r>
      <w:r w:rsidRPr="00A910E3">
        <w:t xml:space="preserve">At the same time, Canadian production is falling. And Canada has historically been the main natural gas import source for the U.S. In fact, </w:t>
      </w:r>
      <w:r w:rsidRPr="00A910E3">
        <w:rPr>
          <w:rStyle w:val="StyleBoldUnderline"/>
        </w:rPr>
        <w:t>Canada has already experienced a significant decline in gas production</w:t>
      </w:r>
      <w:r w:rsidRPr="00A910E3">
        <w:t>—about 25%, since a peak in 2002—and has dramatically slowed its exports to the United States.</w:t>
      </w:r>
      <w:r w:rsidRPr="00A910E3">
        <w:rPr>
          <w:sz w:val="12"/>
        </w:rPr>
        <w:t xml:space="preserve">¶ </w:t>
      </w:r>
      <w:r w:rsidRPr="00A910E3">
        <w:t>TER: What does this mean for investors?</w:t>
      </w:r>
      <w:r w:rsidRPr="00A910E3">
        <w:rPr>
          <w:sz w:val="12"/>
        </w:rPr>
        <w:t xml:space="preserve">¶ </w:t>
      </w:r>
      <w:r w:rsidRPr="00A910E3">
        <w:t xml:space="preserve">BP: </w:t>
      </w:r>
      <w:r w:rsidRPr="00A910E3">
        <w:rPr>
          <w:rStyle w:val="StyleBoldUnderline"/>
        </w:rPr>
        <w:t xml:space="preserve">The decline is a set-up for a </w:t>
      </w:r>
      <w:r w:rsidRPr="00A910E3">
        <w:rPr>
          <w:rStyle w:val="Emphasis"/>
        </w:rPr>
        <w:t>gas crisis</w:t>
      </w:r>
      <w:r w:rsidRPr="00A910E3">
        <w:rPr>
          <w:rStyle w:val="StyleBoldUnderline"/>
        </w:rPr>
        <w:t xml:space="preserve">, a </w:t>
      </w:r>
      <w:r w:rsidRPr="00A910E3">
        <w:rPr>
          <w:rStyle w:val="Emphasis"/>
        </w:rPr>
        <w:t>supply crunch</w:t>
      </w:r>
      <w:r w:rsidRPr="00A910E3">
        <w:rPr>
          <w:rStyle w:val="StyleBoldUnderline"/>
        </w:rPr>
        <w:t xml:space="preserve"> that will lead to much higher prices similar to what we saw in the </w:t>
      </w:r>
      <w:r w:rsidRPr="00A910E3">
        <w:rPr>
          <w:rStyle w:val="Emphasis"/>
        </w:rPr>
        <w:t>1970s</w:t>
      </w:r>
      <w:r w:rsidRPr="00A910E3">
        <w:rPr>
          <w:rStyle w:val="StyleBoldUnderline"/>
        </w:rPr>
        <w:t>.</w:t>
      </w:r>
      <w:r w:rsidRPr="00A910E3">
        <w:rPr>
          <w:rStyle w:val="StyleBoldUnderline"/>
          <w:sz w:val="12"/>
        </w:rPr>
        <w:t>¶</w:t>
      </w:r>
      <w:r w:rsidRPr="00A910E3">
        <w:rPr>
          <w:sz w:val="12"/>
        </w:rPr>
        <w:t xml:space="preserve"> </w:t>
      </w:r>
      <w:r w:rsidRPr="00A910E3">
        <w:t xml:space="preserve">Interestingly, during the lead-up to that crisis, the gas industry mounted a significant advertising campaign trumpeting the theme, "There's plenty of gas!" Now, it is true that there was a huge ramp-up for gas during the post-World War II period that lasted through the late 1960s as demand for gas for the U.S. manufacturing base grew rapidly. But </w:t>
      </w:r>
      <w:r w:rsidRPr="00A910E3">
        <w:rPr>
          <w:rStyle w:val="StyleBoldUnderline"/>
        </w:rPr>
        <w:t>we hit a production peak in the early 1970s during a time of rapidly growing demand. This led to a huge spike in prices that lasted until 1984.</w:t>
      </w:r>
      <w:r w:rsidRPr="00A910E3">
        <w:rPr>
          <w:rStyle w:val="StyleBoldUnderline"/>
          <w:sz w:val="12"/>
        </w:rPr>
        <w:t>¶</w:t>
      </w:r>
      <w:r w:rsidRPr="00A910E3">
        <w:rPr>
          <w:sz w:val="12"/>
        </w:rPr>
        <w:t xml:space="preserve"> </w:t>
      </w:r>
      <w:r w:rsidRPr="00A910E3">
        <w:t>It was very difficult to destroy demand, so the crisis was resolved by building hundreds of coal-fired power plants and dozens of nuclear power plants. But today, gas-fired plants are popular as we try to turn away from coal. This time around, those options are no longer available. Nuclear plants are still an option, but the time and money involved in keeping our aging nuclear power plant fleet operational, let alone building new plants, will be quite significant.</w:t>
      </w:r>
      <w:r w:rsidRPr="00A910E3">
        <w:rPr>
          <w:sz w:val="12"/>
        </w:rPr>
        <w:t xml:space="preserve">¶ </w:t>
      </w:r>
      <w:r w:rsidRPr="00A910E3">
        <w:t>TER: How will the contraction of the natural gas supply affect its price?</w:t>
      </w:r>
      <w:r w:rsidRPr="00A910E3">
        <w:rPr>
          <w:sz w:val="12"/>
        </w:rPr>
        <w:t xml:space="preserve">¶ </w:t>
      </w:r>
      <w:r w:rsidRPr="00A910E3">
        <w:t xml:space="preserve">BP: </w:t>
      </w:r>
      <w:r w:rsidRPr="00A910E3">
        <w:rPr>
          <w:rStyle w:val="StyleBoldUnderline"/>
        </w:rPr>
        <w:t>We will see a new equilibrium price for gas at much higher levels than the present. I vehemently disagree with industry observers who say that the U.S. is the next big exporter of</w:t>
      </w:r>
      <w:r w:rsidRPr="00A910E3">
        <w:t xml:space="preserve"> liquefied natural gas (</w:t>
      </w:r>
      <w:r w:rsidRPr="00A910E3">
        <w:rPr>
          <w:rStyle w:val="StyleBoldUnderline"/>
        </w:rPr>
        <w:t>LNG</w:t>
      </w:r>
      <w:r w:rsidRPr="00A910E3">
        <w:t xml:space="preserve">). I believe that </w:t>
      </w:r>
      <w:r w:rsidRPr="00A910E3">
        <w:rPr>
          <w:rStyle w:val="StyleBoldUnderline"/>
        </w:rPr>
        <w:t xml:space="preserve">the U.S. will soon be </w:t>
      </w:r>
      <w:r w:rsidRPr="00A910E3">
        <w:rPr>
          <w:rStyle w:val="Emphasis"/>
        </w:rPr>
        <w:t>increasing LNG imports</w:t>
      </w:r>
      <w:r w:rsidRPr="00A910E3">
        <w:rPr>
          <w:rStyle w:val="StyleBoldUnderline"/>
        </w:rPr>
        <w:t>, and that U.S. prices will move back to world levels.</w:t>
      </w:r>
      <w:r w:rsidRPr="00A910E3">
        <w:rPr>
          <w:rStyle w:val="StyleBoldUnderline"/>
          <w:sz w:val="12"/>
        </w:rPr>
        <w:t>¶</w:t>
      </w:r>
      <w:r w:rsidRPr="00A910E3">
        <w:rPr>
          <w:sz w:val="12"/>
        </w:rPr>
        <w:t xml:space="preserve"> </w:t>
      </w:r>
      <w:r w:rsidRPr="00A910E3">
        <w:t>We are currently seeing between $13 per thousand cubic feet (Mcf) and $15/Mcf in South America as Brazil and Argentina import LNG. We're seeing $17/Mcf in Japan and similar prices in Korea. The only place that is not increasing its LNG imports right now is Europe, and that is being made up for by increasing demand in Asia.</w:t>
      </w:r>
    </w:p>
    <w:p w14:paraId="6011C670" w14:textId="77777777" w:rsidR="00A536C2" w:rsidRPr="00A910E3" w:rsidRDefault="00A536C2" w:rsidP="00A536C2">
      <w:pPr>
        <w:pStyle w:val="Heading4"/>
      </w:pPr>
      <w:r w:rsidRPr="00A910E3">
        <w:lastRenderedPageBreak/>
        <w:t>Shale gas is unsustainable- their data is bad- can’t sustain exports- ONLY conventional production solves</w:t>
      </w:r>
    </w:p>
    <w:p w14:paraId="24F6A97B" w14:textId="77777777" w:rsidR="00A536C2" w:rsidRPr="00A910E3" w:rsidRDefault="00A536C2" w:rsidP="00A536C2">
      <w:r w:rsidRPr="00A910E3">
        <w:rPr>
          <w:rStyle w:val="StyleStyleBold12pt"/>
        </w:rPr>
        <w:t>Nikiforuk 2013</w:t>
      </w:r>
      <w:r w:rsidRPr="00A910E3">
        <w:t xml:space="preserve"> (Andrew Nikiforuk, energy writer citing… </w:t>
      </w:r>
    </w:p>
    <w:p w14:paraId="25D091A7" w14:textId="77777777" w:rsidR="00A536C2" w:rsidRPr="00A910E3" w:rsidRDefault="00A536C2" w:rsidP="00A536C2">
      <w:r w:rsidRPr="00A910E3">
        <w:t>David Hughes: geoscientist who has studied the energy resources of Canada for nearly four decades, including 32 years with the Geological Survey of Canada as a scientist and research manager. He developed the National Coal Inventory to determine the availability and environmental constraints associated with Canada’s coal resources. As Team Leader for Unconventional Gas on the Canadian Gas Potential Committee, he coordinated the recent publication of a comprehensive assessment of Canada’s unconventional natural gas potential. Over the past decade, he has researched, published and lectured widely on global energy and sustainability issues in North America and internationally. He is a board member of the Association for the Study of Peak Oil and Gas – Canada and is a Fellow of the Post Carbon Institute. He recently contributed to Carbon Shift, an anthology edited by Thomas Homer-Dixon on the twin issues of peak energy and climate change, and his work has been featured in Canadian Business, Walrus and other magazines, as well as through the popular press, radio, television and the internet. He is currently president of a consultancy dedicated to research on energy and sustainability issues.</w:t>
      </w:r>
    </w:p>
    <w:p w14:paraId="4D706F76" w14:textId="77777777" w:rsidR="00A536C2" w:rsidRPr="00A910E3" w:rsidRDefault="00A536C2" w:rsidP="00A536C2">
      <w:r w:rsidRPr="00A910E3">
        <w:t xml:space="preserve">February 25, 2013, “Fracking Bubble? Report Warns Shale Gas And Oil Won’t Solve Energy Crunch,” Climate Progress, http://thinkprogress.org/climate/2013/02/25/1636311/fracking-bubble-report-warns-shale-gas-and-oil-wont-solve-energy-crunch/?mobile=nc) </w:t>
      </w:r>
    </w:p>
    <w:p w14:paraId="6D70D9C1" w14:textId="77777777" w:rsidR="00A536C2" w:rsidRPr="00A910E3" w:rsidRDefault="00A536C2" w:rsidP="00A536C2">
      <w:r w:rsidRPr="00A910E3">
        <w:rPr>
          <w:rStyle w:val="StyleBoldUnderline"/>
        </w:rPr>
        <w:t xml:space="preserve">Governments and financial analysts who think unconventional fossil fuels such as bitumen, shale gas and shale oil can usher in an era of prosperity and energy plenty are </w:t>
      </w:r>
      <w:r w:rsidRPr="00A910E3">
        <w:rPr>
          <w:rStyle w:val="Emphasis"/>
        </w:rPr>
        <w:t>dangerously deluded</w:t>
      </w:r>
      <w:r w:rsidRPr="00A910E3">
        <w:t xml:space="preserve">, concludes a groundbreaking report by </w:t>
      </w:r>
      <w:r w:rsidRPr="00A910E3">
        <w:rPr>
          <w:rStyle w:val="Emphasis"/>
        </w:rPr>
        <w:t>one of Canada's top energy analysts</w:t>
      </w:r>
      <w:r w:rsidRPr="00A910E3">
        <w:t>.</w:t>
      </w:r>
      <w:r w:rsidRPr="00A910E3">
        <w:rPr>
          <w:sz w:val="12"/>
        </w:rPr>
        <w:t xml:space="preserve">¶ </w:t>
      </w:r>
      <w:r w:rsidRPr="00A910E3">
        <w:t xml:space="preserve">In a meticulous 181 page study for the Post Carbon Institute, </w:t>
      </w:r>
      <w:r w:rsidRPr="00A910E3">
        <w:rPr>
          <w:rStyle w:val="StyleBoldUnderline"/>
        </w:rPr>
        <w:t>geologist David Hughes concludes that the U.S. "is highly unlikely to achieve energy independence</w:t>
      </w:r>
      <w:r w:rsidRPr="00A910E3">
        <w:t xml:space="preserve"> unless energy consumption declines substantially."</w:t>
      </w:r>
      <w:r w:rsidRPr="00A910E3">
        <w:rPr>
          <w:sz w:val="12"/>
        </w:rPr>
        <w:t xml:space="preserve">¶ </w:t>
      </w:r>
      <w:r w:rsidRPr="00A910E3">
        <w:rPr>
          <w:rStyle w:val="StyleBoldUnderline"/>
        </w:rPr>
        <w:t>Exuberant projections by the media and energy pundits that claim that hydraulic fracturing and horizontal drilling "can provide endless growth heralding a new era of 'energy independence,' in which the U.S. will become a substantial net exporter of energy, are entirely unwarranted based on the fundamentals,"</w:t>
      </w:r>
      <w:r w:rsidRPr="00A910E3">
        <w:t xml:space="preserve"> adds Hughes in a companion article for the science journal Nature.</w:t>
      </w:r>
      <w:r w:rsidRPr="00A910E3">
        <w:rPr>
          <w:sz w:val="12"/>
        </w:rPr>
        <w:t xml:space="preserve">¶ ¶ </w:t>
      </w:r>
      <w:r w:rsidRPr="00A910E3">
        <w:t>Moreover it is unlikely that difficult and challenging hydrocarbons such as shale oil can even replace the rate of depletion for conventional light oil and natural gas.</w:t>
      </w:r>
      <w:r w:rsidRPr="00A910E3">
        <w:rPr>
          <w:sz w:val="12"/>
        </w:rPr>
        <w:t xml:space="preserve">¶ ¶ </w:t>
      </w:r>
      <w:r w:rsidRPr="00A910E3">
        <w:rPr>
          <w:rStyle w:val="StyleBoldUnderline"/>
        </w:rPr>
        <w:t>Since 1990, says Hughes, the number of operating wells in the U.S. has increased by 90 per cent while the average productivity of those wells has declined by 38 per cent.</w:t>
      </w:r>
      <w:r w:rsidRPr="00A910E3">
        <w:rPr>
          <w:rStyle w:val="StyleBoldUnderline"/>
          <w:sz w:val="12"/>
        </w:rPr>
        <w:t xml:space="preserve">¶ </w:t>
      </w:r>
      <w:r w:rsidRPr="00A910E3">
        <w:rPr>
          <w:sz w:val="12"/>
        </w:rPr>
        <w:t xml:space="preserve">¶ </w:t>
      </w:r>
      <w:r w:rsidRPr="00A910E3">
        <w:t>The latest panaceas championed by industry and media talking heads are too expensive and will deplete too rapidly to provide either energy security or independence for the United States, concludes the 62-year-old geologist who worked for Natural Resources Canada for 32 years as a coal and gas specialist.</w:t>
      </w:r>
      <w:r w:rsidRPr="00A910E3">
        <w:rPr>
          <w:sz w:val="12"/>
        </w:rPr>
        <w:t xml:space="preserve">¶ ¶ </w:t>
      </w:r>
      <w:r w:rsidRPr="00A910E3">
        <w:t>To Hughes shale gas and shale oil represent a temporary bubble in production that will soon burst due to rapid depletion rates that have only recently been tallied.</w:t>
      </w:r>
      <w:r w:rsidRPr="00A910E3">
        <w:rPr>
          <w:sz w:val="12"/>
        </w:rPr>
        <w:t xml:space="preserve">¶ ¶ </w:t>
      </w:r>
      <w:r w:rsidRPr="00A910E3">
        <w:t xml:space="preserve">Taken together </w:t>
      </w:r>
      <w:r w:rsidRPr="00A910E3">
        <w:rPr>
          <w:rStyle w:val="StyleBoldUnderline"/>
        </w:rPr>
        <w:t>shale gas</w:t>
      </w:r>
      <w:r w:rsidRPr="00A910E3">
        <w:t xml:space="preserve"> and shale oil wells </w:t>
      </w:r>
      <w:r w:rsidRPr="00A910E3">
        <w:rPr>
          <w:rStyle w:val="StyleBoldUnderline"/>
        </w:rPr>
        <w:t>"will require about 8,600 wells per year at a cost of over $48 billion to offset declines."</w:t>
      </w:r>
      <w:r w:rsidRPr="00A910E3">
        <w:rPr>
          <w:rStyle w:val="StyleBoldUnderline"/>
          <w:sz w:val="12"/>
        </w:rPr>
        <w:t xml:space="preserve">¶ </w:t>
      </w:r>
      <w:r w:rsidRPr="00A910E3">
        <w:rPr>
          <w:sz w:val="12"/>
        </w:rPr>
        <w:t xml:space="preserve">¶ </w:t>
      </w:r>
      <w:r w:rsidRPr="00A910E3">
        <w:rPr>
          <w:rStyle w:val="StyleBoldUnderline"/>
        </w:rPr>
        <w:t xml:space="preserve">"The idea that the United States might be exporting 12 per cent of its natural gas from shale </w:t>
      </w:r>
      <w:r w:rsidRPr="00A910E3">
        <w:rPr>
          <w:rStyle w:val="Emphasis"/>
        </w:rPr>
        <w:t>is just a pipe dream</w:t>
      </w:r>
      <w:r w:rsidRPr="00A910E3">
        <w:rPr>
          <w:rStyle w:val="StyleBoldUnderline"/>
        </w:rPr>
        <w:t>,"</w:t>
      </w:r>
      <w:r w:rsidRPr="00A910E3">
        <w:t xml:space="preserve"> Hughes, a resident of Cortes Island in British Columbia, told The Tyee.</w:t>
      </w:r>
      <w:r w:rsidRPr="00A910E3">
        <w:rPr>
          <w:sz w:val="12"/>
        </w:rPr>
        <w:t xml:space="preserve">¶ ¶ </w:t>
      </w:r>
      <w:r w:rsidRPr="00A910E3">
        <w:t>'Tough' energy's tough downsides</w:t>
      </w:r>
      <w:r w:rsidRPr="00A910E3">
        <w:rPr>
          <w:sz w:val="12"/>
        </w:rPr>
        <w:t xml:space="preserve">¶ </w:t>
      </w:r>
      <w:r w:rsidRPr="00A910E3">
        <w:t>Unconventional fossil fuels all share a host of cruel and limiting traits says Hughes. They offer dramatically fewer energy returns; they consume extreme and endless flows of capital; they provide difficult or volatile rates of supply overtime and have "large environmental impacts in their extraction."</w:t>
      </w:r>
      <w:r w:rsidRPr="00A910E3">
        <w:rPr>
          <w:sz w:val="12"/>
        </w:rPr>
        <w:t xml:space="preserve">¶ ¶ </w:t>
      </w:r>
      <w:r w:rsidRPr="00A910E3">
        <w:t xml:space="preserve">Most important, bitumen, shale oil and </w:t>
      </w:r>
      <w:r w:rsidRPr="00A910E3">
        <w:rPr>
          <w:rStyle w:val="StyleBoldUnderline"/>
        </w:rPr>
        <w:t xml:space="preserve">shale gas, </w:t>
      </w:r>
      <w:r w:rsidRPr="00A910E3">
        <w:rPr>
          <w:rStyle w:val="Emphasis"/>
        </w:rPr>
        <w:t>by definition</w:t>
      </w:r>
      <w:r w:rsidRPr="00A910E3">
        <w:rPr>
          <w:rStyle w:val="StyleBoldUnderline"/>
        </w:rPr>
        <w:t xml:space="preserve">, are </w:t>
      </w:r>
      <w:r w:rsidRPr="00A910E3">
        <w:rPr>
          <w:rStyle w:val="Emphasis"/>
        </w:rPr>
        <w:t>much lower quality hydrocarbons</w:t>
      </w:r>
      <w:r w:rsidRPr="00A910E3">
        <w:rPr>
          <w:rStyle w:val="StyleBoldUnderline"/>
        </w:rPr>
        <w:t xml:space="preserve"> and therefore can't fund business as usual. They simply do not provide the same energy returns or the same amount of work as conventional hydrocarbons due to the energy needed to extract or upgrade them</w:t>
      </w:r>
      <w:r w:rsidRPr="00A910E3">
        <w:t>, says Hughes.</w:t>
      </w:r>
      <w:r w:rsidRPr="00A910E3">
        <w:rPr>
          <w:sz w:val="12"/>
        </w:rPr>
        <w:t xml:space="preserve">¶ ¶ </w:t>
      </w:r>
      <w:r w:rsidRPr="00A910E3">
        <w:rPr>
          <w:rStyle w:val="StyleBoldUnderline"/>
        </w:rPr>
        <w:t>At the turn of the century it took just one barrel of oil to find and produce 100 more. Now the returns are down to 20.</w:t>
      </w:r>
      <w:r w:rsidRPr="00A910E3">
        <w:t xml:space="preserve"> The mining portion of the tar sands offers returns of five to one while the steam plant operations barely manage returns of three to one, says Hughes. "And that's an extremely conservative estimate."</w:t>
      </w:r>
      <w:r w:rsidRPr="00A910E3">
        <w:rPr>
          <w:sz w:val="12"/>
        </w:rPr>
        <w:t xml:space="preserve">¶ ¶ </w:t>
      </w:r>
      <w:r w:rsidRPr="00A910E3">
        <w:rPr>
          <w:rStyle w:val="StyleBoldUnderline"/>
        </w:rPr>
        <w:t xml:space="preserve">"Moving to </w:t>
      </w:r>
      <w:r w:rsidRPr="00A910E3">
        <w:rPr>
          <w:rStyle w:val="Emphasis"/>
        </w:rPr>
        <w:t xml:space="preserve">progressively lower quality energy resources </w:t>
      </w:r>
      <w:r w:rsidRPr="00A910E3">
        <w:rPr>
          <w:rStyle w:val="StyleBoldUnderline"/>
        </w:rPr>
        <w:t>diverts more and more resources to the act of acquisition as opposed to doing useful work."</w:t>
      </w:r>
      <w:r w:rsidRPr="00A910E3">
        <w:rPr>
          <w:rStyle w:val="StyleBoldUnderline"/>
          <w:sz w:val="12"/>
        </w:rPr>
        <w:t xml:space="preserve">¶ </w:t>
      </w:r>
      <w:r w:rsidRPr="00A910E3">
        <w:t>A society that progressively spends more and more capital on acquiring energy that does less and less work will either exhaust the global economy or cannibalize national ones as consumers redirect larger portions of their household budgets to energy costs, says Hughes.</w:t>
      </w:r>
      <w:r w:rsidRPr="00A910E3">
        <w:rPr>
          <w:sz w:val="12"/>
        </w:rPr>
        <w:t xml:space="preserve">¶ ¶ </w:t>
      </w:r>
      <w:r w:rsidRPr="00A910E3">
        <w:rPr>
          <w:rStyle w:val="StyleBoldUnderline"/>
        </w:rPr>
        <w:t>"To view them (unconventional hydrocarbons) as 'game changers' capable of indefinitely increasing supply of low cost energy which has underpinned the economic growth of the past century is a mistake."</w:t>
      </w:r>
      <w:r w:rsidRPr="00A910E3">
        <w:rPr>
          <w:rStyle w:val="StyleBoldUnderline"/>
          <w:sz w:val="12"/>
        </w:rPr>
        <w:t xml:space="preserve">¶ </w:t>
      </w:r>
      <w:r w:rsidRPr="00A910E3">
        <w:rPr>
          <w:sz w:val="12"/>
        </w:rPr>
        <w:t xml:space="preserve">¶ </w:t>
      </w:r>
      <w:r w:rsidRPr="00A910E3">
        <w:t xml:space="preserve">The exploitation of shale oil and gas (and </w:t>
      </w:r>
      <w:r w:rsidRPr="00A910E3">
        <w:rPr>
          <w:rStyle w:val="StyleBoldUnderline"/>
        </w:rPr>
        <w:t xml:space="preserve">Hughes reviewed the </w:t>
      </w:r>
      <w:r w:rsidRPr="00A910E3">
        <w:rPr>
          <w:rStyle w:val="Emphasis"/>
        </w:rPr>
        <w:t>data for 60,000 wells</w:t>
      </w:r>
      <w:r w:rsidRPr="00A910E3">
        <w:rPr>
          <w:rStyle w:val="StyleBoldUnderline"/>
        </w:rPr>
        <w:t xml:space="preserve"> for the report</w:t>
      </w:r>
      <w:r w:rsidRPr="00A910E3">
        <w:t>) may have temporarily reversed declines in conventional resources but they show dramatic limitations often excluded from the mainstream press.</w:t>
      </w:r>
      <w:r w:rsidRPr="00A910E3">
        <w:rPr>
          <w:sz w:val="12"/>
        </w:rPr>
        <w:t xml:space="preserve">¶ ¶ </w:t>
      </w:r>
      <w:r w:rsidRPr="00A910E3">
        <w:t>Drilling into a mirage</w:t>
      </w:r>
      <w:r w:rsidRPr="00A910E3">
        <w:rPr>
          <w:sz w:val="12"/>
        </w:rPr>
        <w:t xml:space="preserve">¶ </w:t>
      </w:r>
      <w:r w:rsidRPr="00A910E3">
        <w:t xml:space="preserve">For starters </w:t>
      </w:r>
      <w:r w:rsidRPr="00A910E3">
        <w:rPr>
          <w:rStyle w:val="StyleBoldUnderline"/>
        </w:rPr>
        <w:t>shale gas</w:t>
      </w:r>
      <w:r w:rsidRPr="00A910E3">
        <w:t xml:space="preserve"> and oil </w:t>
      </w:r>
      <w:r w:rsidRPr="00A910E3">
        <w:rPr>
          <w:rStyle w:val="Emphasis"/>
        </w:rPr>
        <w:t>don't resemble a manufacturing process</w:t>
      </w:r>
      <w:r w:rsidRPr="00A910E3">
        <w:rPr>
          <w:rStyle w:val="StyleBoldUnderline"/>
        </w:rPr>
        <w:t>.</w:t>
      </w:r>
      <w:r w:rsidRPr="00A910E3">
        <w:rPr>
          <w:rStyle w:val="StyleBoldUnderline"/>
          <w:sz w:val="12"/>
        </w:rPr>
        <w:t xml:space="preserve">¶ </w:t>
      </w:r>
      <w:r w:rsidRPr="00A910E3">
        <w:rPr>
          <w:sz w:val="12"/>
        </w:rPr>
        <w:t xml:space="preserve">¶ </w:t>
      </w:r>
      <w:r w:rsidRPr="00A910E3">
        <w:t>Companies such as Encana claimed in 2006 that they had turned natural gas drilling into a bountiful factory process with so-called "resource plays."</w:t>
      </w:r>
      <w:r w:rsidRPr="00A910E3">
        <w:rPr>
          <w:sz w:val="12"/>
        </w:rPr>
        <w:t xml:space="preserve">¶ </w:t>
      </w:r>
      <w:r w:rsidRPr="00A910E3">
        <w:t>After drilling a landscape and pulverizing deep formations with high volume hydraulic fracturing the company claimed it could produce predictable and reliable volumes of hydrocarbons across the landscape.</w:t>
      </w:r>
      <w:r w:rsidRPr="00A910E3">
        <w:rPr>
          <w:sz w:val="12"/>
        </w:rPr>
        <w:t xml:space="preserve">¶ ¶ </w:t>
      </w:r>
      <w:r w:rsidRPr="00A910E3">
        <w:t xml:space="preserve">"But </w:t>
      </w:r>
      <w:r w:rsidRPr="00A910E3">
        <w:rPr>
          <w:rStyle w:val="Emphasis"/>
        </w:rPr>
        <w:t>geology matters</w:t>
      </w:r>
      <w:r w:rsidRPr="00A910E3">
        <w:t xml:space="preserve">," says Hughes. </w:t>
      </w:r>
      <w:r w:rsidRPr="00A910E3">
        <w:rPr>
          <w:rStyle w:val="StyleBoldUnderline"/>
        </w:rPr>
        <w:t xml:space="preserve">In every shale play there are sweet spots and unproductive areas and marginal ones. In fact </w:t>
      </w:r>
      <w:r w:rsidRPr="00A910E3">
        <w:rPr>
          <w:rStyle w:val="Emphasis"/>
        </w:rPr>
        <w:t>88 per cent</w:t>
      </w:r>
      <w:r w:rsidRPr="00A910E3">
        <w:rPr>
          <w:rStyle w:val="StyleBoldUnderline"/>
        </w:rPr>
        <w:t xml:space="preserve"> of all shale gas production flows from </w:t>
      </w:r>
      <w:r w:rsidRPr="00A910E3">
        <w:rPr>
          <w:rStyle w:val="Emphasis"/>
        </w:rPr>
        <w:t>six of 20 active plays</w:t>
      </w:r>
      <w:r w:rsidRPr="00A910E3">
        <w:t xml:space="preserve"> in the United States while 81 per cent of shale oil comes from two of 21 plays.</w:t>
      </w:r>
      <w:r w:rsidRPr="00A910E3">
        <w:rPr>
          <w:sz w:val="12"/>
        </w:rPr>
        <w:t xml:space="preserve">¶ ¶ </w:t>
      </w:r>
      <w:r w:rsidRPr="00A910E3">
        <w:t xml:space="preserve">Moreover </w:t>
      </w:r>
      <w:r w:rsidRPr="00A910E3">
        <w:rPr>
          <w:rStyle w:val="StyleBoldUnderline"/>
        </w:rPr>
        <w:t>shale gas</w:t>
      </w:r>
      <w:r w:rsidRPr="00A910E3">
        <w:t xml:space="preserve"> and oil </w:t>
      </w:r>
      <w:r w:rsidRPr="00A910E3">
        <w:rPr>
          <w:rStyle w:val="StyleBoldUnderline"/>
        </w:rPr>
        <w:t>fields deplete so quickly that they resemble financial treadmills. In order to maintain constant flows from a play industry must replace 30 to 50 per cent of declining production with more wells.</w:t>
      </w:r>
      <w:r w:rsidRPr="00A910E3">
        <w:rPr>
          <w:rStyle w:val="StyleBoldUnderline"/>
          <w:sz w:val="12"/>
        </w:rPr>
        <w:t xml:space="preserve">¶ </w:t>
      </w:r>
      <w:r w:rsidRPr="00A910E3">
        <w:rPr>
          <w:sz w:val="12"/>
        </w:rPr>
        <w:t xml:space="preserve">¶ </w:t>
      </w:r>
      <w:r w:rsidRPr="00A910E3">
        <w:rPr>
          <w:rStyle w:val="Emphasis"/>
        </w:rPr>
        <w:t>Recovery rates</w:t>
      </w:r>
      <w:r w:rsidRPr="00A910E3">
        <w:rPr>
          <w:rStyle w:val="StyleBoldUnderline"/>
        </w:rPr>
        <w:t xml:space="preserve"> from shale fields are also dismal.</w:t>
      </w:r>
      <w:r w:rsidRPr="00A910E3">
        <w:t xml:space="preserve"> </w:t>
      </w:r>
      <w:r w:rsidRPr="00A910E3">
        <w:rPr>
          <w:rStyle w:val="StyleBoldUnderline"/>
        </w:rPr>
        <w:t xml:space="preserve">Conventional drilling, which uses less energy, often captured up to </w:t>
      </w:r>
      <w:r w:rsidRPr="00A910E3">
        <w:rPr>
          <w:rStyle w:val="Emphasis"/>
        </w:rPr>
        <w:t>70 per cent of the gas</w:t>
      </w:r>
      <w:r w:rsidRPr="00A910E3">
        <w:rPr>
          <w:rStyle w:val="StyleBoldUnderline"/>
        </w:rPr>
        <w:t xml:space="preserve"> in the ground. But shale gas </w:t>
      </w:r>
      <w:r w:rsidRPr="00A910E3">
        <w:rPr>
          <w:rStyle w:val="Emphasis"/>
        </w:rPr>
        <w:t xml:space="preserve">barely averages 10 </w:t>
      </w:r>
      <w:r w:rsidRPr="00A910E3">
        <w:rPr>
          <w:rStyle w:val="Emphasis"/>
        </w:rPr>
        <w:lastRenderedPageBreak/>
        <w:t>per cent</w:t>
      </w:r>
      <w:r w:rsidRPr="00A910E3">
        <w:t xml:space="preserve"> </w:t>
      </w:r>
      <w:r w:rsidRPr="00A910E3">
        <w:rPr>
          <w:rStyle w:val="StyleBoldUnderline"/>
        </w:rPr>
        <w:t>despite deploying more horsepower</w:t>
      </w:r>
      <w:r w:rsidRPr="00A910E3">
        <w:t xml:space="preserve"> and water over greater landscapes.</w:t>
      </w:r>
      <w:r w:rsidRPr="00A910E3">
        <w:rPr>
          <w:sz w:val="12"/>
        </w:rPr>
        <w:t xml:space="preserve">¶ ¶ </w:t>
      </w:r>
      <w:r w:rsidRPr="00A910E3">
        <w:rPr>
          <w:rStyle w:val="Emphasis"/>
        </w:rPr>
        <w:t>Nor is shale gas long-lasting.</w:t>
      </w:r>
      <w:r w:rsidRPr="00A910E3">
        <w:t xml:space="preserve"> </w:t>
      </w:r>
      <w:r w:rsidRPr="00A910E3">
        <w:rPr>
          <w:rStyle w:val="StyleBoldUnderline"/>
        </w:rPr>
        <w:t>Industry promised that shale gas plays would produce for up to 40 years but the Haynesville, a top U.S. producer, reached maturity in five years and is already in a state of decline</w:t>
      </w:r>
      <w:r w:rsidRPr="00A910E3">
        <w:t>, reports Hughes. "Nobody had heard about Haynesville until 2009."</w:t>
      </w:r>
      <w:r w:rsidRPr="00A910E3">
        <w:rPr>
          <w:sz w:val="12"/>
        </w:rPr>
        <w:t xml:space="preserve">¶ ¶ </w:t>
      </w:r>
      <w:r w:rsidRPr="00A910E3">
        <w:t>"</w:t>
      </w:r>
      <w:r w:rsidRPr="00A910E3">
        <w:rPr>
          <w:rStyle w:val="Emphasis"/>
        </w:rPr>
        <w:t>That's the Achilles heel of shale gas.</w:t>
      </w:r>
      <w:r w:rsidRPr="00A910E3">
        <w:t xml:space="preserve"> You need a lot of wells and environmental collateral damage and infrastructure to grow supply." </w:t>
      </w:r>
    </w:p>
    <w:p w14:paraId="0B855697" w14:textId="5D45F9B9" w:rsidR="00F77EDA" w:rsidRPr="00A910E3" w:rsidRDefault="00F77EDA" w:rsidP="00F77EDA">
      <w:pPr>
        <w:pStyle w:val="Heading4"/>
      </w:pPr>
      <w:r w:rsidRPr="00A910E3">
        <w:t>Russia is trying to leverage natural gas supply dominance in Europe to gain political advantage</w:t>
      </w:r>
    </w:p>
    <w:p w14:paraId="15579183" w14:textId="77777777" w:rsidR="00F77EDA" w:rsidRPr="00A910E3" w:rsidRDefault="00F77EDA" w:rsidP="00F77EDA">
      <w:r w:rsidRPr="00A910E3">
        <w:t xml:space="preserve">Bjorn </w:t>
      </w:r>
      <w:r w:rsidRPr="00A910E3">
        <w:rPr>
          <w:rStyle w:val="StyleStyleBold12pt"/>
        </w:rPr>
        <w:t>Lomborg, 6/23/14</w:t>
      </w:r>
      <w:r w:rsidRPr="00A910E3">
        <w:t>, Bjorn Lomborg is an adjunct professor at the Copenhagen Business School, director of the Copenhagen Consensus Centre and a former director of the Environmental Assessment Institute in Copenhagen, Fracking could free Europe from Putin, http://www.forbes.com/sites/bjornlomborg/2014/06/23/fracking-could-free-europe-from-putins-gas-monopoly/</w:t>
      </w:r>
    </w:p>
    <w:p w14:paraId="2DED8147" w14:textId="1EFD0D08" w:rsidR="00F77EDA" w:rsidRPr="00A910E3" w:rsidRDefault="00F77EDA" w:rsidP="00A536C2">
      <w:r w:rsidRPr="00A910E3">
        <w:t xml:space="preserve">The accusations do not seem too far-fetched. Russia is very keen on dissuading Europe from exploiting its shale reserves. Disregardful of their own massive fracking projects in Siberia, </w:t>
      </w:r>
      <w:r w:rsidRPr="00A910E3">
        <w:rPr>
          <w:rStyle w:val="StyleBoldUnderline"/>
        </w:rPr>
        <w:t>Vladimir Putin uses environmental arguments to push an EU-wide fracking ban. In a similar fashion, he tries to discourage the US from exporting of Liquefied Natural Gas (LNG) to Europe. This is an option some European politicians such as Britain’s Foreign Secretary William Hague suggested as a way to reduce European energy dependency from Russia.</w:t>
      </w:r>
      <w:r w:rsidRPr="00A910E3">
        <w:t xml:space="preserve"> </w:t>
      </w:r>
      <w:r w:rsidRPr="00A910E3">
        <w:rPr>
          <w:rStyle w:val="StyleBoldUnderline"/>
        </w:rPr>
        <w:t>It is currently on the table in the negotiations on the trade agreement between the European Union and the United States (TTIP). Instead of building the infrastructure for transatlantic LNG exports, Putin actually advises the US to concentrate on the Asian market, which according to him would be more profitable for American companies. Moscow’s goal clearly is to keep the EU dependent on Russia. And indeed, large parts of Europe heavily rely on Russian gas imports</w:t>
      </w:r>
      <w:r w:rsidRPr="00A910E3">
        <w:t xml:space="preserve">: Finland, Lithuania and Bulgaria get all their gas, while and it is the source for about 40 percent of Germany’s supply. That is why EU leaders remain reluctant to impose sanctions on the country, despite the near-universal condemnation of Russian actions in Ukraine. Poland’s Prime Minister Tusk recently warned Chancellor Merkel that “German dependence on Russian gas could effectively limit European sovereignty.” </w:t>
      </w:r>
    </w:p>
    <w:p w14:paraId="7EA7A0DF" w14:textId="77777777" w:rsidR="00A536C2" w:rsidRPr="00A910E3" w:rsidRDefault="00A536C2" w:rsidP="00A536C2">
      <w:pPr>
        <w:pStyle w:val="Heading4"/>
      </w:pPr>
      <w:r w:rsidRPr="00A910E3">
        <w:t>US natural gas solves Russian energy weapon</w:t>
      </w:r>
    </w:p>
    <w:p w14:paraId="7FD37C00" w14:textId="77777777" w:rsidR="00A536C2" w:rsidRPr="00A910E3" w:rsidRDefault="00A536C2" w:rsidP="00A536C2">
      <w:r w:rsidRPr="00A910E3">
        <w:rPr>
          <w:rStyle w:val="StyleStyleBold12pt"/>
        </w:rPr>
        <w:t>Cunningham 2013</w:t>
      </w:r>
      <w:r w:rsidRPr="00A910E3">
        <w:t xml:space="preserve"> (Nick Cunningham, policy analyst focusing on climate change and next generation energy issues, March 2013, “The Geopolitical Implications of U.S. Natural Gas Exports,” http://americansecurityproject.org/ASP%20Reports/Ref%200116%20-%20The%20Geopolitical%20Implications%20of%20U.S.%20Natural%20Gas%20Exports.pdf) </w:t>
      </w:r>
    </w:p>
    <w:p w14:paraId="6F4908E7" w14:textId="77777777" w:rsidR="00A536C2" w:rsidRPr="00A910E3" w:rsidRDefault="00A536C2" w:rsidP="00A536C2">
      <w:r w:rsidRPr="00A910E3">
        <w:rPr>
          <w:rStyle w:val="StyleBoldUnderline"/>
        </w:rPr>
        <w:t>Europe remains highly dependent on Russia for natural gas</w:t>
      </w:r>
      <w:r w:rsidRPr="00A910E3">
        <w:t>, which supplies 34% of its total natural gas imports.18 For countries in Central and Eastern Europe (like Czech Republic, Hungary, Bulgaria, Greece), that share is much higher. 19</w:t>
      </w:r>
      <w:r w:rsidRPr="00A910E3">
        <w:rPr>
          <w:sz w:val="12"/>
        </w:rPr>
        <w:t xml:space="preserve">¶ </w:t>
      </w:r>
      <w:r w:rsidRPr="00A910E3">
        <w:rPr>
          <w:rStyle w:val="StyleBoldUnderline"/>
        </w:rPr>
        <w:t>Russia has demonstrated its willingness to use energy as a political tool, cutting off natural gas supplies to European consumers several times over the last decade</w:t>
      </w:r>
      <w:r w:rsidRPr="00A910E3">
        <w:t xml:space="preserve"> – with Eastern European countries most harmed by Russian manipulations.20</w:t>
      </w:r>
      <w:r w:rsidRPr="00A910E3">
        <w:rPr>
          <w:sz w:val="12"/>
        </w:rPr>
        <w:t xml:space="preserve">¶ </w:t>
      </w:r>
      <w:r w:rsidRPr="00A910E3">
        <w:t xml:space="preserve">The reasons for such actions are disputed by the Russian government and Gazprom, but </w:t>
      </w:r>
      <w:r w:rsidRPr="00A910E3">
        <w:rPr>
          <w:rStyle w:val="StyleBoldUnderline"/>
        </w:rPr>
        <w:t>the timing of these events seem created to maximize Russia’s political influence.</w:t>
      </w:r>
      <w:r w:rsidRPr="00A910E3">
        <w:t xml:space="preserve"> The result is that European countries are vulnerable to a supplier that can be described as unreliable at best.</w:t>
      </w:r>
      <w:r w:rsidRPr="00A910E3">
        <w:rPr>
          <w:sz w:val="12"/>
        </w:rPr>
        <w:t xml:space="preserve">¶ </w:t>
      </w:r>
      <w:r w:rsidRPr="00A910E3">
        <w:rPr>
          <w:rStyle w:val="StyleBoldUnderline"/>
        </w:rPr>
        <w:t>There has been moderate progress to date in loosening Russia’s grip over European energy, and the role of LNG has been instrumental. Rising LNG purchases has allowed Europe to find new suppliers for its energy needs</w:t>
      </w:r>
      <w:r w:rsidRPr="00A910E3">
        <w:t xml:space="preserve">, including Nigeria, Egypt, Trinidad and Qatar. </w:t>
      </w:r>
      <w:r w:rsidRPr="00A910E3">
        <w:rPr>
          <w:rStyle w:val="StyleBoldUnderline"/>
        </w:rPr>
        <w:t>This has led to a diversification of natural gas imports</w:t>
      </w:r>
      <w:r w:rsidRPr="00A910E3">
        <w:t>, allowing Europe to cut its dependence on Russia for natural gas from 75% in 1990 down to only 34% today.21</w:t>
      </w:r>
      <w:r w:rsidRPr="00A910E3">
        <w:rPr>
          <w:sz w:val="12"/>
        </w:rPr>
        <w:t xml:space="preserve">¶ </w:t>
      </w:r>
      <w:r w:rsidRPr="00A910E3">
        <w:rPr>
          <w:rStyle w:val="StyleBoldUnderline"/>
        </w:rPr>
        <w:t>The U.S. has already contributed to this trend, albeit unwittingly. The shale gas revolution in the U.S. has freed up LNG imports that were once destined for American ports. LNG shipments were essentially rerouted to Europe. This has allowed LNG supplies around the world to grow, pushing down prices.</w:t>
      </w:r>
      <w:r w:rsidRPr="00A910E3">
        <w:t>22</w:t>
      </w:r>
      <w:r w:rsidRPr="00A910E3">
        <w:rPr>
          <w:sz w:val="12"/>
        </w:rPr>
        <w:t xml:space="preserve">¶ </w:t>
      </w:r>
      <w:r w:rsidRPr="00A910E3">
        <w:t xml:space="preserve">However, </w:t>
      </w:r>
      <w:r w:rsidRPr="00A910E3">
        <w:rPr>
          <w:rStyle w:val="StyleBoldUnderline"/>
        </w:rPr>
        <w:t>Russian gas will continue to play a dominant role in Europe’s energy future.</w:t>
      </w:r>
      <w:r w:rsidRPr="00A910E3">
        <w:t xml:space="preserve"> 23 </w:t>
      </w:r>
      <w:r w:rsidRPr="00A910E3">
        <w:rPr>
          <w:rStyle w:val="StyleBoldUnderline"/>
        </w:rPr>
        <w:t>Germany’s decision to shut down its nuclear fleet is already requiring more natural gas in its place. It is unknown whether natural gas production in Europe, from shale in particular, will grow in the future.</w:t>
      </w:r>
      <w:r w:rsidRPr="00A910E3">
        <w:rPr>
          <w:rStyle w:val="StyleBoldUnderline"/>
          <w:sz w:val="12"/>
        </w:rPr>
        <w:t xml:space="preserve">¶ </w:t>
      </w:r>
      <w:r w:rsidRPr="00A910E3">
        <w:rPr>
          <w:rStyle w:val="StyleBoldUnderline"/>
        </w:rPr>
        <w:t>New infrastructure, like the recently opened Nord Stream gas pipeline under the Baltic from Russia to Germany and the beginning of the South Stream pipeline under the Black Sea, will ensure that the link between Russia as a supplier and Europe as a buyer remains strong.</w:t>
      </w:r>
      <w:r w:rsidRPr="00A910E3">
        <w:t xml:space="preserve"> Finally, efforts to reduce greenhouse gas emissions will mean natural gas takes on a bigger role, displacing coal (despite the temporary uptick in coal consumption as of late).</w:t>
      </w:r>
      <w:r w:rsidRPr="00A910E3">
        <w:rPr>
          <w:sz w:val="12"/>
        </w:rPr>
        <w:t xml:space="preserve">¶ </w:t>
      </w:r>
      <w:r w:rsidRPr="00A910E3">
        <w:rPr>
          <w:rStyle w:val="StyleBoldUnderline"/>
        </w:rPr>
        <w:t>Several European countries</w:t>
      </w:r>
      <w:r w:rsidRPr="00A910E3">
        <w:t xml:space="preserve">, including Bulgaria, Croatia, Estonia, Lithuania, Latvia, Poland, Romania, Turkey and Ukraine </w:t>
      </w:r>
      <w:r w:rsidRPr="00A910E3">
        <w:rPr>
          <w:rStyle w:val="StyleBoldUnderline"/>
        </w:rPr>
        <w:t>hope to weaken this dependence by constructing LNG import terminals.</w:t>
      </w:r>
      <w:r w:rsidRPr="00A910E3">
        <w:t>24</w:t>
      </w:r>
      <w:r w:rsidRPr="00A910E3">
        <w:rPr>
          <w:sz w:val="12"/>
        </w:rPr>
        <w:t xml:space="preserve">¶ </w:t>
      </w:r>
      <w:r w:rsidRPr="00A910E3">
        <w:rPr>
          <w:rStyle w:val="StyleBoldUnderline"/>
        </w:rPr>
        <w:t>The expansion of U.S. LNG exports to Europe could help these countries reduce Russian influence</w:t>
      </w:r>
      <w:r w:rsidRPr="00A910E3">
        <w:t xml:space="preserve"> – in particular, the small, heavily dependent, Eastern and Central European states.</w:t>
      </w:r>
      <w:r w:rsidRPr="00A910E3">
        <w:rPr>
          <w:sz w:val="12"/>
        </w:rPr>
        <w:t xml:space="preserve">¶ </w:t>
      </w:r>
      <w:r w:rsidRPr="00A910E3">
        <w:rPr>
          <w:rStyle w:val="StyleBoldUnderline"/>
        </w:rPr>
        <w:t>The more these nations can diversify their energy portfolio, including more sources of imports, the less market share – and political power – Russia and Gazprom will control. This will pre-empt the incentive and ability of Gazprom and the Russian government to play games with energy supplies.</w:t>
      </w:r>
      <w:r w:rsidRPr="00A910E3">
        <w:t xml:space="preserve"> </w:t>
      </w:r>
    </w:p>
    <w:p w14:paraId="5FE77E53" w14:textId="77777777" w:rsidR="00A536C2" w:rsidRPr="00A910E3" w:rsidRDefault="00A536C2" w:rsidP="00A536C2">
      <w:pPr>
        <w:pStyle w:val="Heading4"/>
      </w:pPr>
      <w:r w:rsidRPr="00A910E3">
        <w:lastRenderedPageBreak/>
        <w:t>Russia is becoming aggressive now makes conflicts inevitable</w:t>
      </w:r>
    </w:p>
    <w:p w14:paraId="4EE63275" w14:textId="77777777" w:rsidR="00A536C2" w:rsidRPr="00A910E3" w:rsidRDefault="00A536C2" w:rsidP="00A536C2">
      <w:r w:rsidRPr="00A910E3">
        <w:rPr>
          <w:rStyle w:val="StyleStyleBold12pt"/>
        </w:rPr>
        <w:t>Weitz 2012</w:t>
      </w:r>
      <w:r w:rsidRPr="00A910E3">
        <w:t xml:space="preserve"> (Richard Weitz, Senior Fellow and Director of the Center for Political-Military Analysis at Hudson Institute, November 21, 2012, “The Focus of Russian Military Means,” http://www.sldinfo.com/the-focus-of-russian-military-means/)</w:t>
      </w:r>
    </w:p>
    <w:p w14:paraId="702A9974" w14:textId="77777777" w:rsidR="00A536C2" w:rsidRPr="00A910E3" w:rsidRDefault="00A536C2" w:rsidP="00A536C2">
      <w:r w:rsidRPr="00A910E3">
        <w:rPr>
          <w:szCs w:val="16"/>
        </w:rPr>
        <w:t>Despite the reformers’ goal of redirecting Russian strategic thought away from fighting the West</w:t>
      </w:r>
      <w:r w:rsidRPr="00A910E3">
        <w:t xml:space="preserve"> to winning localized conflicts, </w:t>
      </w:r>
      <w:r w:rsidRPr="00A910E3">
        <w:rPr>
          <w:rStyle w:val="StyleBoldUnderline"/>
        </w:rPr>
        <w:t>Russia’s military doctrine</w:t>
      </w:r>
      <w:r w:rsidRPr="00A910E3">
        <w:t xml:space="preserve"> </w:t>
      </w:r>
      <w:r w:rsidRPr="00A910E3">
        <w:rPr>
          <w:rStyle w:val="Emphasis"/>
        </w:rPr>
        <w:t>and recent military exercises</w:t>
      </w:r>
      <w:r w:rsidRPr="00A910E3">
        <w:t xml:space="preserve"> </w:t>
      </w:r>
      <w:r w:rsidRPr="00A910E3">
        <w:rPr>
          <w:rStyle w:val="StyleBoldUnderline"/>
        </w:rPr>
        <w:t xml:space="preserve">still identify </w:t>
      </w:r>
      <w:r w:rsidRPr="00A910E3">
        <w:rPr>
          <w:szCs w:val="16"/>
        </w:rPr>
        <w:t>resisting NATO</w:t>
      </w:r>
      <w:r w:rsidRPr="00A910E3">
        <w:t xml:space="preserve"> </w:t>
      </w:r>
      <w:r w:rsidRPr="00A910E3">
        <w:rPr>
          <w:rStyle w:val="StyleBoldUnderline"/>
        </w:rPr>
        <w:t xml:space="preserve">aggression as </w:t>
      </w:r>
      <w:r w:rsidRPr="00A910E3">
        <w:rPr>
          <w:rStyle w:val="Emphasis"/>
        </w:rPr>
        <w:t>a major task</w:t>
      </w:r>
      <w:r w:rsidRPr="00A910E3">
        <w:rPr>
          <w:rStyle w:val="StyleBoldUnderline"/>
        </w:rPr>
        <w:t xml:space="preserve"> of the Russian armed forces</w:t>
      </w:r>
      <w:r w:rsidRPr="00A910E3">
        <w:t xml:space="preserve">. </w:t>
      </w:r>
      <w:r w:rsidRPr="00A910E3">
        <w:rPr>
          <w:rStyle w:val="StyleBoldUnderline"/>
        </w:rPr>
        <w:t>The</w:t>
      </w:r>
      <w:r w:rsidRPr="00A910E3">
        <w:t xml:space="preserve"> 2010 Military </w:t>
      </w:r>
      <w:r w:rsidRPr="00A910E3">
        <w:rPr>
          <w:rStyle w:val="StyleBoldUnderline"/>
        </w:rPr>
        <w:t>Doctrine describes NATO’s growing military infrastructure</w:t>
      </w:r>
      <w:r w:rsidRPr="00A910E3">
        <w:t xml:space="preserve"> near Russia’s border </w:t>
      </w:r>
      <w:r w:rsidRPr="00A910E3">
        <w:rPr>
          <w:rStyle w:val="StyleBoldUnderline"/>
        </w:rPr>
        <w:t>as well as the alliance’s alleged efforts to acquire “global functions in contravention of international law”</w:t>
      </w:r>
      <w:r w:rsidRPr="00A910E3">
        <w:t xml:space="preserve"> as potentially threatening Russia’s military security. </w:t>
      </w:r>
      <w:r w:rsidRPr="00A910E3">
        <w:rPr>
          <w:rStyle w:val="StyleBoldUnderline"/>
        </w:rPr>
        <w:t>An important consideration</w:t>
      </w:r>
      <w:r w:rsidRPr="00A910E3">
        <w:t xml:space="preserve"> affecting how Russians approach military </w:t>
      </w:r>
      <w:r w:rsidRPr="00A910E3">
        <w:rPr>
          <w:rStyle w:val="StyleBoldUnderline"/>
        </w:rPr>
        <w:t xml:space="preserve">reform is their expectations of </w:t>
      </w:r>
      <w:r w:rsidRPr="00A910E3">
        <w:rPr>
          <w:rStyle w:val="Emphasis"/>
        </w:rPr>
        <w:t>the nature of future wars</w:t>
      </w:r>
      <w:r w:rsidRPr="00A910E3">
        <w:t xml:space="preserve">—especially the questions of the main sources of military threats and how they might manifest themselves. The most basic consideration is that Russian leaders still see themselves as threatened from hostile forces that must be dealt with through military means. Although individuals differ on what they see as the main threats, there is a pervasive sense that, under certain conditions, </w:t>
      </w:r>
      <w:r w:rsidRPr="00A910E3">
        <w:rPr>
          <w:rStyle w:val="StyleBoldUnderline"/>
        </w:rPr>
        <w:t xml:space="preserve">Russia could </w:t>
      </w:r>
      <w:r w:rsidRPr="00A910E3">
        <w:rPr>
          <w:rStyle w:val="Emphasis"/>
        </w:rPr>
        <w:t>come into conflict</w:t>
      </w:r>
      <w:r w:rsidRPr="00A910E3">
        <w:rPr>
          <w:rStyle w:val="StyleBoldUnderline"/>
        </w:rPr>
        <w:t xml:space="preserve"> with certain foreign countries</w:t>
      </w:r>
      <w:r w:rsidRPr="00A910E3">
        <w:t xml:space="preserve"> if it fails to have an effective military. </w:t>
      </w:r>
      <w:r w:rsidRPr="00A910E3">
        <w:rPr>
          <w:szCs w:val="16"/>
        </w:rPr>
        <w:t>Mostly these possible adversaries are seen as Western states,</w:t>
      </w:r>
      <w:r w:rsidRPr="00A910E3">
        <w:t xml:space="preserve"> but some Russian strategists, thinking ahead, consider China and possibly Iran as emerging threats.</w:t>
      </w:r>
    </w:p>
    <w:p w14:paraId="2D4DE703" w14:textId="77777777" w:rsidR="00A536C2" w:rsidRPr="00A910E3" w:rsidRDefault="00A536C2" w:rsidP="00A536C2">
      <w:pPr>
        <w:pStyle w:val="Heading4"/>
      </w:pPr>
      <w:r w:rsidRPr="00A910E3">
        <w:t>Nuclear war</w:t>
      </w:r>
    </w:p>
    <w:p w14:paraId="20A418E9" w14:textId="77777777" w:rsidR="00A536C2" w:rsidRPr="00A910E3" w:rsidRDefault="00A536C2" w:rsidP="00A536C2">
      <w:pPr>
        <w:pStyle w:val="HotRoute"/>
      </w:pPr>
      <w:r w:rsidRPr="00A910E3">
        <w:rPr>
          <w:rStyle w:val="StyleStyleBold12pt"/>
        </w:rPr>
        <w:t>Blank 2009</w:t>
      </w:r>
      <w:r w:rsidRPr="00A910E3">
        <w:t xml:space="preserve"> (Stephen Blank, Research Professor of National Security Affairs at the Strategic Studies Institute of the U.S. Army War College, March 2009, “Russia And Arms Control: Are There Opportunities For The Obama Administration?,” online)</w:t>
      </w:r>
    </w:p>
    <w:p w14:paraId="525C6CAC" w14:textId="77777777" w:rsidR="00A536C2" w:rsidRPr="00A910E3" w:rsidRDefault="00A536C2" w:rsidP="00A536C2">
      <w:pPr>
        <w:pStyle w:val="HotRoute"/>
      </w:pPr>
      <w:r w:rsidRPr="00A910E3">
        <w:t xml:space="preserve">Proliferators or nuclear states like China and Russia can then deter regional or intercontinental attacks either by denial or by threat of retaliation. 168 Given a multipolar world structure with little ideological rivalry among major powers, it is unlikely that they will go to war with each other. Rather, like </w:t>
      </w:r>
      <w:r w:rsidRPr="00A910E3">
        <w:rPr>
          <w:rStyle w:val="StyleBoldUnderline"/>
        </w:rPr>
        <w:t>Russia</w:t>
      </w:r>
      <w:r w:rsidRPr="00A910E3">
        <w:t xml:space="preserve">, they </w:t>
      </w:r>
      <w:r w:rsidRPr="00A910E3">
        <w:rPr>
          <w:rStyle w:val="StyleBoldUnderline"/>
        </w:rPr>
        <w:t>will strive for exclusive hegemony in their own “sphere of influence” and use nuclear instruments towards that end.</w:t>
      </w:r>
      <w:r w:rsidRPr="00A910E3">
        <w:t xml:space="preserve"> However, </w:t>
      </w:r>
      <w:r w:rsidRPr="00A910E3">
        <w:rPr>
          <w:rStyle w:val="StyleBoldUnderline"/>
        </w:rPr>
        <w:t>wars may well break out between major powers and weaker “peripheral” states</w:t>
      </w:r>
      <w:r w:rsidRPr="00A910E3">
        <w:t xml:space="preserve"> or between peripheral and semiperipheral states given their lack of domestic legitimacy, the absence of the means of crisis prevention, the visible absence of crisis management mechanisms, and their strategic calculation that asymmetric wars might give them the victory or respite they need. 169 Simultaneously, The states of periphery and semiperiphery have far more opportunities for political maneuvering. </w:t>
      </w:r>
      <w:r w:rsidRPr="00A910E3">
        <w:rPr>
          <w:rStyle w:val="StyleBoldUnderline"/>
        </w:rPr>
        <w:t>Since war remains a political option, these states may find it convenient to exercise their military power as a means for achieving political objectives. Thus international crises may increase in number.</w:t>
      </w:r>
      <w:r w:rsidRPr="00A910E3">
        <w:t xml:space="preserve"> This has two important implications for the use of </w:t>
      </w:r>
      <w:r w:rsidRPr="00A910E3">
        <w:rPr>
          <w:rStyle w:val="StyleBoldUnderline"/>
        </w:rPr>
        <w:t>WMD</w:t>
      </w:r>
      <w:r w:rsidRPr="00A910E3">
        <w:t xml:space="preserve">. First, they </w:t>
      </w:r>
      <w:r w:rsidRPr="00A910E3">
        <w:rPr>
          <w:rStyle w:val="StyleBoldUnderline"/>
        </w:rPr>
        <w:t>may be used</w:t>
      </w:r>
      <w:r w:rsidRPr="00A910E3">
        <w:t xml:space="preserve"> deliberately to offer a decisive victory (or </w:t>
      </w:r>
      <w:r w:rsidRPr="00A910E3">
        <w:rPr>
          <w:rStyle w:val="StyleBoldUnderline"/>
        </w:rPr>
        <w:t>in Russia’s case, to achieve “intra-war escalation control”</w:t>
      </w:r>
      <w:r w:rsidRPr="00A910E3">
        <w:t xml:space="preserve">—author 170 ) to the striker, or for defensive purposes when imbalances </w:t>
      </w:r>
      <w:r w:rsidRPr="00A910E3">
        <w:pgNum/>
      </w:r>
      <w:r w:rsidRPr="00A910E3">
        <w:t xml:space="preserve">7 in military capabilities are significant; and second, crises increase the possibilities of inadvertent or accidental wars involving WMD. 171 Obviously nuclear proliferators or states that are expanding their nuclear arsenals like </w:t>
      </w:r>
      <w:r w:rsidRPr="00A910E3">
        <w:rPr>
          <w:rStyle w:val="StyleBoldUnderline"/>
        </w:rPr>
        <w:t>Russia can exercise a great influence upon world politics if they chose to defy the prevailing consensus and use their weapons</w:t>
      </w:r>
      <w:r w:rsidRPr="00A910E3">
        <w:t xml:space="preserve"> not as defensive weapons, as has been commonly thought, but </w:t>
      </w:r>
      <w:r w:rsidRPr="00A910E3">
        <w:rPr>
          <w:rStyle w:val="StyleBoldUnderline"/>
        </w:rPr>
        <w:t>as offensive weapons to threaten other states and deter nuclear powers.</w:t>
      </w:r>
      <w:r w:rsidRPr="00A910E3">
        <w:t xml:space="preserve"> Their decision to go either for cooperative security and strengthened international military-political norms of action, or for individual national “egotism” will critically affect world politics. For, as Roberts observes, But if they drift away from those efforts [to bring about more cooperative security], the consequences could be profound. At the very least, </w:t>
      </w:r>
      <w:r w:rsidRPr="00A910E3">
        <w:rPr>
          <w:rStyle w:val="StyleBoldUnderline"/>
        </w:rPr>
        <w:t xml:space="preserve">the effective functioning of inherited mechanisms of world order, such as the special responsibility of the “great powers” in the management of the interstate system, especially problems of armed aggression, under the aegis of collective security, could be significantly impaired. </w:t>
      </w:r>
      <w:r w:rsidRPr="00A910E3">
        <w:t>Armed with the ability to defeat an intervention, or impose substantial costs in blood or money on an intervening force or the populaces of the nations marshaling that force, the newly empowered tier could bring an end to collective security operations, undermine the credibility of alliance commitments by the great powers, [undermine guarantees of extended deterrence by them to threatened nations and states] extend alliances of their own, and perhaps make wars of aggression on their neighbors or their own people.</w:t>
      </w:r>
    </w:p>
    <w:p w14:paraId="6167E88D" w14:textId="77777777" w:rsidR="00A536C2" w:rsidRPr="00A910E3" w:rsidRDefault="00A536C2" w:rsidP="00A536C2">
      <w:pPr>
        <w:pStyle w:val="Heading4"/>
      </w:pPr>
      <w:r w:rsidRPr="00A910E3">
        <w:t>AND- Locking Gazprom out of the market forces economic modernization- wrecks Kremlin’s slush fund</w:t>
      </w:r>
    </w:p>
    <w:p w14:paraId="6A515E42" w14:textId="77777777" w:rsidR="00A536C2" w:rsidRPr="00A910E3" w:rsidRDefault="00A536C2" w:rsidP="00A536C2">
      <w:r w:rsidRPr="00A910E3">
        <w:rPr>
          <w:rStyle w:val="StyleStyleBold12pt"/>
        </w:rPr>
        <w:t xml:space="preserve">Aslund 2012 </w:t>
      </w:r>
      <w:r w:rsidRPr="00A910E3">
        <w:t>(Anders Åslund, senior fellow at the Peterson Institute for International Economics, September 27, 2012, “Gazprom crisis casts shadow over Putin,” Financial Times, http://www.ft.com/intl/cms/s/0/55c1aeb0-07c6-11e2-9df2-00144feabdc0.html#axzz2E3nig37e)</w:t>
      </w:r>
    </w:p>
    <w:p w14:paraId="4E99FF8A" w14:textId="77777777" w:rsidR="00A536C2" w:rsidRPr="00A910E3" w:rsidRDefault="00A536C2" w:rsidP="00A536C2">
      <w:r w:rsidRPr="00A910E3">
        <w:t xml:space="preserve">For years, </w:t>
      </w:r>
      <w:r w:rsidRPr="00A910E3">
        <w:rPr>
          <w:rStyle w:val="StyleBoldUnderline"/>
        </w:rPr>
        <w:t>many analysts have said that Russia will reform only when the oil price falls because Gazprom seems to be the Kremlin’s main slush fund, which is now being drastically reduced.</w:t>
      </w:r>
      <w:r w:rsidRPr="00A910E3">
        <w:t xml:space="preserve"> </w:t>
      </w:r>
      <w:r w:rsidRPr="00A910E3">
        <w:rPr>
          <w:rStyle w:val="StyleBoldUnderline"/>
        </w:rPr>
        <w:t>The Kremlin will have little choice but to forsake its mega-projects.</w:t>
      </w:r>
      <w:r w:rsidRPr="00A910E3">
        <w:t xml:space="preserve"> It has already abandoned the mastodon Arctic Shtokman field. The next steps should be to back out of South Stream, the superfluous and exceedingly expensive pipeline project, as well as the planned gigantic sky-rise headquarters in St Petersburg. But that will hardly suffice. </w:t>
      </w:r>
      <w:r w:rsidRPr="00A910E3">
        <w:rPr>
          <w:rStyle w:val="StyleBoldUnderline"/>
        </w:rPr>
        <w:t>This dysfunctional former Soviet gas ministry will have to be cut up into real companies, which need to be privatised.</w:t>
      </w:r>
      <w:r w:rsidRPr="00A910E3">
        <w:rPr>
          <w:sz w:val="12"/>
        </w:rPr>
        <w:t xml:space="preserve">¶ </w:t>
      </w:r>
      <w:r w:rsidRPr="00A910E3">
        <w:rPr>
          <w:rStyle w:val="StyleBoldUnderline"/>
        </w:rPr>
        <w:t xml:space="preserve">Gazprom’s demise looks likely. With its demise, Russia’s revenues would dwindle. </w:t>
      </w:r>
      <w:r w:rsidRPr="00A910E3">
        <w:t xml:space="preserve">Mr </w:t>
      </w:r>
      <w:r w:rsidRPr="00A910E3">
        <w:rPr>
          <w:rStyle w:val="StyleBoldUnderline"/>
        </w:rPr>
        <w:t xml:space="preserve">Putin‘s model of state capitalism would suffer a </w:t>
      </w:r>
      <w:r w:rsidRPr="00A910E3">
        <w:rPr>
          <w:rStyle w:val="Emphasis"/>
        </w:rPr>
        <w:t>devastating blow</w:t>
      </w:r>
      <w:r w:rsidRPr="00A910E3">
        <w:rPr>
          <w:rStyle w:val="StyleBoldUnderline"/>
        </w:rPr>
        <w:t xml:space="preserve"> from Gazprom’s fall. If not even Gazprom is viable, which Russian state company is? Such an insight </w:t>
      </w:r>
      <w:r w:rsidRPr="00A910E3">
        <w:rPr>
          <w:rStyle w:val="StyleBoldUnderline"/>
        </w:rPr>
        <w:lastRenderedPageBreak/>
        <w:t>could give market economic reforms new impetus. After all, Russia just privatised $5.2bn of shares in Sberbank, the state savings bank.</w:t>
      </w:r>
      <w:r w:rsidRPr="00A910E3">
        <w:t xml:space="preserve"> </w:t>
      </w:r>
    </w:p>
    <w:p w14:paraId="04ED2AC0" w14:textId="77777777" w:rsidR="00A536C2" w:rsidRPr="00A910E3" w:rsidRDefault="00A536C2" w:rsidP="00A536C2">
      <w:pPr>
        <w:pStyle w:val="Heading4"/>
      </w:pPr>
      <w:r w:rsidRPr="00A910E3">
        <w:t>Modernization solves nuclear war</w:t>
      </w:r>
    </w:p>
    <w:p w14:paraId="198DC485" w14:textId="77777777" w:rsidR="00A536C2" w:rsidRPr="00A910E3" w:rsidRDefault="00A536C2" w:rsidP="00A536C2">
      <w:r w:rsidRPr="00A910E3">
        <w:rPr>
          <w:rStyle w:val="StyleStyleBold12pt"/>
        </w:rPr>
        <w:t>Nye 2011</w:t>
      </w:r>
      <w:r w:rsidRPr="00A910E3">
        <w:t xml:space="preserve"> (Joseph Nye, Professor</w:t>
      </w:r>
      <w:r w:rsidRPr="00A910E3">
        <w:rPr>
          <w:sz w:val="12"/>
        </w:rPr>
        <w:t xml:space="preserve"> </w:t>
      </w:r>
      <w:r w:rsidRPr="00A910E3">
        <w:t>at</w:t>
      </w:r>
      <w:r w:rsidRPr="00A910E3">
        <w:rPr>
          <w:sz w:val="12"/>
        </w:rPr>
        <w:t xml:space="preserve"> </w:t>
      </w:r>
      <w:r w:rsidRPr="00A910E3">
        <w:t>Harvard University, February 28, 2011, “Russia and Reform,” Expert Article 698, http://www.tse.fi/FI/yksikot/erillislaitokset/pei/Documents/Julkaisut/PEIpublication%204_2012.pdf)</w:t>
      </w:r>
    </w:p>
    <w:p w14:paraId="6EB8E1B4" w14:textId="77777777" w:rsidR="00A536C2" w:rsidRPr="00A910E3" w:rsidRDefault="00A536C2" w:rsidP="00A536C2">
      <w:r w:rsidRPr="00A910E3">
        <w:rPr>
          <w:rStyle w:val="StyleBoldUnderline"/>
        </w:rPr>
        <w:t>Russia is no longer hampered by communist ideology and a cumbersome central planning system, and the likelihood of ethnic fragmentation, though still a threat, is less than in the past.</w:t>
      </w:r>
      <w:r w:rsidRPr="00A910E3">
        <w:t xml:space="preserve"> Whereas ethnic Russians were only 50 percent of the former Soviet Union, they are now 81 percent of the Russian Federation. </w:t>
      </w:r>
      <w:r w:rsidRPr="00A910E3">
        <w:rPr>
          <w:rStyle w:val="StyleBoldUnderline"/>
        </w:rPr>
        <w:t>The political institutions for an effective market economy are largely missing, and corruption is rampant. Russia’s robber baron capitalism lacks the kind of effective regulation that creates trust in market relationships.</w:t>
      </w:r>
      <w:r w:rsidRPr="00A910E3">
        <w:t xml:space="preserve"> The public health system is in disarray, mortality rates have increased, and birthrates are declining. The average Russian male dies at fifty- nine, an extraordinarily low number for an advanced economy. Midrange estimates by UN demographers suggest that Russia’s population may decline from 145 million today to 121 million by midcentury.</w:t>
      </w:r>
      <w:r w:rsidRPr="00A910E3">
        <w:rPr>
          <w:sz w:val="12"/>
        </w:rPr>
        <w:t xml:space="preserve">¶ </w:t>
      </w:r>
      <w:r w:rsidRPr="00A910E3">
        <w:rPr>
          <w:rStyle w:val="StyleBoldUnderline"/>
        </w:rPr>
        <w:t>Many Russian futures are possible. At one extreme are those who project decline and see Russia as a “one-crop economy” with corrupt institutions</w:t>
      </w:r>
      <w:r w:rsidRPr="00A910E3">
        <w:t xml:space="preserve"> and insurmountable demographic and health problems. </w:t>
      </w:r>
      <w:r w:rsidRPr="00A910E3">
        <w:rPr>
          <w:rStyle w:val="StyleBoldUnderline"/>
        </w:rPr>
        <w:t>Others argue that with reform and modernization, Russia will be able to surmount these problems and that the leadership is headed in this direction.</w:t>
      </w:r>
      <w:r w:rsidRPr="00A910E3">
        <w:t xml:space="preserve"> President Medvedev has issued a sweeping call “for Russia to modernize its economy, wean itself from a humiliating dependence on natural resources and do away with Soviet-style attitudes that he said were hindering its effort to remain a world power.” But as Katynka Barisch of the Centre for European Reform argues, Russian leaders’ concept of modernization is too state led, and problematic because public institutions function so badly. “An innovative economy needs open markets, venture capital, free thinking entrepreneurs, fast bankruptcy courts and solid protection of intellectual property.” Instead there is “wide-spread monopolies, ubiquitous corruption, stifling state-interferences, weak and contradictory laws.” </w:t>
      </w:r>
      <w:r w:rsidRPr="00A910E3">
        <w:rPr>
          <w:rStyle w:val="StyleBoldUnderline"/>
        </w:rPr>
        <w:t>Dysfunctional government and pervasive corruption make modernization difficult. A Russian economist says flatly that “there is no consensus in favor of modernization.”</w:t>
      </w:r>
      <w:r w:rsidRPr="00A910E3">
        <w:rPr>
          <w:sz w:val="12"/>
        </w:rPr>
        <w:t xml:space="preserve">¶ </w:t>
      </w:r>
      <w:r w:rsidRPr="00A910E3">
        <w:rPr>
          <w:rStyle w:val="StyleBoldUnderline"/>
        </w:rPr>
        <w:t>Whatever the outcome, because of its residual nuclear strength</w:t>
      </w:r>
      <w:r w:rsidRPr="00A910E3">
        <w:t xml:space="preserve">, its great human capital, its skills in </w:t>
      </w:r>
      <w:r w:rsidRPr="00A910E3">
        <w:rPr>
          <w:rStyle w:val="StyleBoldUnderline"/>
        </w:rPr>
        <w:t>cyber-technology</w:t>
      </w:r>
      <w:r w:rsidRPr="00A910E3">
        <w:t xml:space="preserve">, its </w:t>
      </w:r>
      <w:r w:rsidRPr="00A910E3">
        <w:rPr>
          <w:rStyle w:val="StyleBoldUnderline"/>
        </w:rPr>
        <w:t>location in both Europe and Asia, Russia will have the resources to cause major problems or to make major contributions to a globalized world.</w:t>
      </w:r>
      <w:r w:rsidRPr="00A910E3">
        <w:t xml:space="preserve"> In that sense, Obama was right. </w:t>
      </w:r>
      <w:r w:rsidRPr="00A910E3">
        <w:rPr>
          <w:rStyle w:val="StyleBoldUnderline"/>
        </w:rPr>
        <w:t>We all have an interest in Russian reform.</w:t>
      </w:r>
      <w:r w:rsidRPr="00A910E3">
        <w:t xml:space="preserve"> </w:t>
      </w:r>
    </w:p>
    <w:p w14:paraId="48B605D0" w14:textId="77777777" w:rsidR="00A536C2" w:rsidRPr="00A910E3" w:rsidRDefault="00A536C2" w:rsidP="00A536C2"/>
    <w:p w14:paraId="0A09DB0D" w14:textId="77777777" w:rsidR="00A536C2" w:rsidRPr="00A910E3" w:rsidRDefault="00A536C2" w:rsidP="00A536C2"/>
    <w:p w14:paraId="37253713" w14:textId="54038F89" w:rsidR="00A536C2" w:rsidRPr="00A910E3" w:rsidRDefault="009A7AEF" w:rsidP="00A536C2">
      <w:pPr>
        <w:pStyle w:val="Heading3"/>
      </w:pPr>
      <w:bookmarkStart w:id="3" w:name="_Toc266781734"/>
      <w:r w:rsidRPr="00A910E3">
        <w:lastRenderedPageBreak/>
        <w:t>Navy Advantage</w:t>
      </w:r>
      <w:bookmarkEnd w:id="3"/>
    </w:p>
    <w:p w14:paraId="29BE93F8" w14:textId="77777777" w:rsidR="00A536C2" w:rsidRPr="00A910E3" w:rsidRDefault="00A536C2" w:rsidP="00A536C2">
      <w:pPr>
        <w:pStyle w:val="Heading4"/>
      </w:pPr>
      <w:r w:rsidRPr="00A910E3">
        <w:t>US shipbuilding is on the brink</w:t>
      </w:r>
    </w:p>
    <w:p w14:paraId="0F3F5030" w14:textId="77777777" w:rsidR="00A536C2" w:rsidRPr="00A910E3" w:rsidRDefault="00A536C2" w:rsidP="00A536C2">
      <w:r w:rsidRPr="00A910E3">
        <w:rPr>
          <w:rStyle w:val="StyleStyleBold12pt"/>
        </w:rPr>
        <w:t>Jean 2011</w:t>
      </w:r>
      <w:r w:rsidRPr="00A910E3">
        <w:t xml:space="preserve"> (Grace V. Jean, June 2011, “Navy’s Shipbuilding Challenges Loom Large in the 2020s,” National Defense Magazine, http://www.nationaldefensemagazine.org/archive/2011/June/Pages/Navy’sShipbuildingChallengesLoomLargeinthe2020s.aspx)</w:t>
      </w:r>
    </w:p>
    <w:p w14:paraId="0AF3F2AB" w14:textId="77777777" w:rsidR="00A536C2" w:rsidRPr="00A910E3" w:rsidRDefault="00A536C2" w:rsidP="00A536C2">
      <w:r w:rsidRPr="00A910E3">
        <w:rPr>
          <w:rStyle w:val="StyleBoldUnderline"/>
        </w:rPr>
        <w:t>Builders of U.S. Navy ships are attempting to rein in costs that have doubled over the last 20 years.</w:t>
      </w:r>
      <w:r w:rsidRPr="00A910E3">
        <w:t xml:space="preserve"> They are pursuing capital improvements, streamlining construction methods and lowering overhead expenses. But </w:t>
      </w:r>
      <w:r w:rsidRPr="00A910E3">
        <w:rPr>
          <w:rStyle w:val="StyleBoldUnderline"/>
        </w:rPr>
        <w:t xml:space="preserve">whether their efforts are enough to help close the $3 billion gap between the Navy’s projected budgets and estimated ship costs remains to be seen. </w:t>
      </w:r>
      <w:r w:rsidRPr="00A910E3">
        <w:rPr>
          <w:rStyle w:val="StyleBoldUnderline"/>
          <w:sz w:val="12"/>
        </w:rPr>
        <w:t>¶</w:t>
      </w:r>
      <w:r w:rsidRPr="00A910E3">
        <w:rPr>
          <w:sz w:val="12"/>
        </w:rPr>
        <w:t xml:space="preserve"> </w:t>
      </w:r>
      <w:r w:rsidRPr="00A910E3">
        <w:t xml:space="preserve">Congressional watchdogs predict growing shortfalls in the Navy’s fleet numbers as defense budgets tighten. The Navy projects an annual shipbuilding budget of about $16 billion, but analysts at the Congressional Budget Office report that the sea service needs to average closer to $19 billion to afford all the new vessels naval leaders want to buy in the next 30 years. </w:t>
      </w:r>
      <w:r w:rsidRPr="00A910E3">
        <w:rPr>
          <w:sz w:val="12"/>
        </w:rPr>
        <w:t xml:space="preserve">¶ </w:t>
      </w:r>
      <w:r w:rsidRPr="00A910E3">
        <w:rPr>
          <w:rStyle w:val="StyleBoldUnderline"/>
        </w:rPr>
        <w:t xml:space="preserve">Shipyard officials on the other hand remain confident that their cost-cutting measures will help the Navy boost the fleet size to 313 ships from 287 ships. </w:t>
      </w:r>
      <w:r w:rsidRPr="00A910E3">
        <w:rPr>
          <w:rStyle w:val="StyleBoldUnderline"/>
          <w:sz w:val="12"/>
        </w:rPr>
        <w:t>¶</w:t>
      </w:r>
      <w:r w:rsidRPr="00A910E3">
        <w:rPr>
          <w:sz w:val="12"/>
        </w:rPr>
        <w:t xml:space="preserve"> </w:t>
      </w:r>
      <w:r w:rsidRPr="00A910E3">
        <w:rPr>
          <w:rStyle w:val="StyleBoldUnderline"/>
        </w:rPr>
        <w:t xml:space="preserve">The Navy, for its part, is keeping a watchful eye on the industrial base. </w:t>
      </w:r>
      <w:r w:rsidRPr="00A910E3">
        <w:rPr>
          <w:rStyle w:val="StyleBoldUnderline"/>
          <w:sz w:val="12"/>
        </w:rPr>
        <w:t xml:space="preserve">¶ </w:t>
      </w:r>
      <w:r w:rsidRPr="00A910E3">
        <w:rPr>
          <w:rStyle w:val="StyleBoldUnderline"/>
        </w:rPr>
        <w:t>“The biggest issue is the decade of the ‘20s,”</w:t>
      </w:r>
      <w:r w:rsidRPr="00A910E3">
        <w:t xml:space="preserve"> says Chief of Naval Operations Adm. Gary Roughead. </w:t>
      </w:r>
      <w:r w:rsidRPr="00A910E3">
        <w:rPr>
          <w:sz w:val="12"/>
        </w:rPr>
        <w:t xml:space="preserve">¶ </w:t>
      </w:r>
      <w:r w:rsidRPr="00A910E3">
        <w:rPr>
          <w:rStyle w:val="StyleBoldUnderline"/>
        </w:rPr>
        <w:t>Ships that were constructed during the Reagan-era weapons build-up in the 1980s</w:t>
      </w:r>
      <w:r w:rsidRPr="00A910E3">
        <w:t xml:space="preserve"> — including many submarines and surface combatants — </w:t>
      </w:r>
      <w:r w:rsidRPr="00A910E3">
        <w:rPr>
          <w:rStyle w:val="StyleBoldUnderline"/>
        </w:rPr>
        <w:t>will begin reaching the end of their service lives in the next decade.</w:t>
      </w:r>
      <w:r w:rsidRPr="00A910E3">
        <w:t xml:space="preserve"> The Ohio-class ballistic missile submarine fleet is due to be replaced, so the nation will be building several multi-billion-dollar replacement boats throughout the decade. At costs estimated to be nearly $6 billion per ship, it will be a “significant piece of the shipbuilding plan,” Roughead pointed out. </w:t>
      </w:r>
      <w:r w:rsidRPr="00A910E3">
        <w:rPr>
          <w:sz w:val="12"/>
        </w:rPr>
        <w:t xml:space="preserve">¶ </w:t>
      </w:r>
      <w:r w:rsidRPr="00A910E3">
        <w:rPr>
          <w:rStyle w:val="StyleBoldUnderline"/>
        </w:rPr>
        <w:t>The 2020s also will mark the first time the Navy will be decommissioning nuclear aircraft carriers.</w:t>
      </w:r>
      <w:r w:rsidRPr="00A910E3">
        <w:t xml:space="preserve"> Nimitz-class flat tops will begin hitting the end of their 50-year service lives. To decommission those carriers will cost the Navy a couple billion dollars, Roughead said. </w:t>
      </w:r>
      <w:r w:rsidRPr="00A910E3">
        <w:rPr>
          <w:sz w:val="12"/>
        </w:rPr>
        <w:t xml:space="preserve">¶ </w:t>
      </w:r>
      <w:r w:rsidRPr="00A910E3">
        <w:rPr>
          <w:rStyle w:val="StyleBoldUnderline"/>
        </w:rPr>
        <w:t>“We add all those up in the ‘20s, and the nation is looking at a challenge to shipbuilding that I believe we need to start thinking about now.</w:t>
      </w:r>
      <w:r w:rsidRPr="00A910E3">
        <w:t xml:space="preserve"> We need to start working on ways to address that,” he told reporters.</w:t>
      </w:r>
      <w:r w:rsidRPr="00A910E3">
        <w:rPr>
          <w:sz w:val="12"/>
        </w:rPr>
        <w:t xml:space="preserve">¶ </w:t>
      </w:r>
      <w:r w:rsidRPr="00A910E3">
        <w:t xml:space="preserve">The Navy’s shipbuilding enterprise still faces a series of challenges, said David J. Berteau, senior adviser and director of the Defense-Industrial Initiatives Group at the Center for Strategic and International Studies. Those hurdles include uncertain force structure requirements, unpredictable future missions, disconnects between shipyard capacity and funded programs and potentially declining budgets. </w:t>
      </w:r>
      <w:r w:rsidRPr="00A910E3">
        <w:rPr>
          <w:sz w:val="12"/>
        </w:rPr>
        <w:t xml:space="preserve">¶ </w:t>
      </w:r>
      <w:r w:rsidRPr="00A910E3">
        <w:t xml:space="preserve">“We face a drawdown of indefinite length and unspecified proportions,” Berteau said. The Navy has contended with economic downturns and defense draw downs before. But in previous situations, its efforts to expand the fleet yielded many ships before the decline occurred. This time around, </w:t>
      </w:r>
      <w:r w:rsidRPr="00A910E3">
        <w:rPr>
          <w:rStyle w:val="StyleBoldUnderline"/>
        </w:rPr>
        <w:t xml:space="preserve">the latest cycle of defense expenditures has not produced a remarkably larger Navy, so “we actually start with a weak spot,” he pointed out at a defense industry conference. </w:t>
      </w:r>
      <w:r w:rsidRPr="00A910E3">
        <w:rPr>
          <w:rStyle w:val="StyleBoldUnderline"/>
          <w:sz w:val="12"/>
        </w:rPr>
        <w:t>¶</w:t>
      </w:r>
      <w:r w:rsidRPr="00A910E3">
        <w:rPr>
          <w:sz w:val="12"/>
        </w:rPr>
        <w:t xml:space="preserve"> </w:t>
      </w:r>
      <w:r w:rsidRPr="00A910E3">
        <w:rPr>
          <w:rStyle w:val="StyleBoldUnderline"/>
        </w:rPr>
        <w:t xml:space="preserve">That means the Navy must climb the proverbial slippery slope to boost its fleet numbers on fewer dollars than before. Its limited purchasing power will relegate industry to shoulder more of the burden. </w:t>
      </w:r>
    </w:p>
    <w:p w14:paraId="4BB14A8F" w14:textId="77777777" w:rsidR="00A536C2" w:rsidRPr="00A910E3" w:rsidRDefault="00A536C2" w:rsidP="00A536C2">
      <w:pPr>
        <w:pStyle w:val="Heading4"/>
      </w:pPr>
      <w:r w:rsidRPr="00A910E3">
        <w:t>Competitors now- US is at risk of losing shipyard leadership</w:t>
      </w:r>
    </w:p>
    <w:p w14:paraId="6B8631E1" w14:textId="77777777" w:rsidR="00A536C2" w:rsidRPr="00A910E3" w:rsidRDefault="00A536C2" w:rsidP="00A536C2">
      <w:r w:rsidRPr="00A910E3">
        <w:rPr>
          <w:rStyle w:val="StyleStyleBold12pt"/>
        </w:rPr>
        <w:t>Collins and Erickson 2012</w:t>
      </w:r>
      <w:r w:rsidRPr="00A910E3">
        <w:t xml:space="preserve"> (Gabe Collins and Andrew Erickson, November 1, 2012, “U.S. Navy Take Notice: China is Becoming a World-Class Military Shipbuilder,” The Diplomat, http://thediplomat.com/2012/11/01/u-s-navy-take-notice-china-is-becoming-a-world-class-military-shipbuilder/4/?all=true)</w:t>
      </w:r>
    </w:p>
    <w:p w14:paraId="16346E17" w14:textId="77777777" w:rsidR="00A536C2" w:rsidRPr="00A910E3" w:rsidRDefault="00A536C2" w:rsidP="00A536C2">
      <w:r w:rsidRPr="00A910E3">
        <w:rPr>
          <w:rStyle w:val="StyleBoldUnderline"/>
        </w:rPr>
        <w:t>China’s military shipyards now are surpassing Western European, Japanese, and Korean military shipbuilders in terms of both the types and numbers of ships they can build. If Beijing prioritizes progress, China’s military shipbuilding technical capabilities can likely become as good as Russia’s are now by 2020 and will near current U.S. shipbuilding technical proficiency levels by 2030.</w:t>
      </w:r>
      <w:r w:rsidRPr="00A910E3">
        <w:t xml:space="preserve"> China is now mass producing at least six classes of modern diesel-electric submarines and surface warships, including the new Type 052C “Luyang II” and Type 052D “Luyang III” destroyers now in series production.</w:t>
      </w:r>
      <w:r w:rsidRPr="00A910E3">
        <w:rPr>
          <w:sz w:val="12"/>
        </w:rPr>
        <w:t xml:space="preserve">¶ </w:t>
      </w:r>
      <w:r w:rsidRPr="00A910E3">
        <w:t>Eight key themes, listed sequentially below, characterize China’s rise as a world-class military shipbuilder. For reference, the companies building the warships are China State Shipbuilding Corporation (“CSSC”) and China Shipbuilding Industry Corporation (“CSIC”).</w:t>
      </w:r>
      <w:r w:rsidRPr="00A910E3">
        <w:rPr>
          <w:sz w:val="12"/>
        </w:rPr>
        <w:t>¶</w:t>
      </w:r>
      <w:r w:rsidRPr="00A910E3">
        <w:rPr>
          <w:rStyle w:val="StyleBoldUnderline"/>
          <w:sz w:val="12"/>
        </w:rPr>
        <w:t xml:space="preserve"> </w:t>
      </w:r>
      <w:r w:rsidRPr="00A910E3">
        <w:rPr>
          <w:rStyle w:val="StyleBoldUnderline"/>
        </w:rPr>
        <w:t>1. China’s warship buildout thus far supports modernization and replacement, not rapid expansion</w:t>
      </w:r>
      <w:r w:rsidRPr="00A910E3">
        <w:rPr>
          <w:rStyle w:val="StyleBoldUnderline"/>
          <w:sz w:val="12"/>
        </w:rPr>
        <w:t>¶</w:t>
      </w:r>
      <w:r w:rsidRPr="00A910E3">
        <w:rPr>
          <w:sz w:val="12"/>
        </w:rPr>
        <w:t xml:space="preserve"> </w:t>
      </w:r>
      <w:r w:rsidRPr="00A910E3">
        <w:rPr>
          <w:rStyle w:val="StyleBoldUnderline"/>
        </w:rPr>
        <w:t xml:space="preserve">Over the past six years, China’s overall fleet of frontline combatants has expanded, but slowly, growing from 172 ships in 2005 to an estimated 221 vessels in 2012. However, the fleet has improved substantially in qualitative terms as newer ships and subs replace older ones. </w:t>
      </w:r>
      <w:r w:rsidRPr="00A910E3">
        <w:t>For instance, as Type 052 C/D Luyang-series destroyers, Type 054A Jiangkai II-series frigates, and Type 041 Yuan diesel-electric submarines have come into the fleet, they are allowing the People’s Liberation Army Navy (PLAN) to steadily retire obsolete platforms like Luda destroyers and Ming submarines.</w:t>
      </w:r>
      <w:r w:rsidRPr="00A910E3">
        <w:rPr>
          <w:sz w:val="12"/>
        </w:rPr>
        <w:t xml:space="preserve">¶ </w:t>
      </w:r>
      <w:r w:rsidRPr="00A910E3">
        <w:rPr>
          <w:rStyle w:val="StyleBoldUnderline"/>
        </w:rPr>
        <w:t>2. Chinese military shipbuilders are catching up to Russian and U.S. Yards</w:t>
      </w:r>
      <w:r w:rsidRPr="00A910E3">
        <w:rPr>
          <w:rStyle w:val="StyleBoldUnderline"/>
          <w:sz w:val="12"/>
        </w:rPr>
        <w:t>¶</w:t>
      </w:r>
      <w:r w:rsidRPr="00A910E3">
        <w:rPr>
          <w:sz w:val="12"/>
        </w:rPr>
        <w:t xml:space="preserve"> </w:t>
      </w:r>
      <w:r w:rsidRPr="00A910E3">
        <w:rPr>
          <w:rStyle w:val="StyleBoldUnderline"/>
        </w:rPr>
        <w:t>China’s large state-backed military shipbuilders are approaching their Russian and U.S. peers in terms of the number of warships built. China’s large submarine and surface warship buildout will, in a decade, likely have it become second only to the U.S. in terms of total warships produced since 1990.</w:t>
      </w:r>
      <w:r w:rsidRPr="00A910E3">
        <w:t xml:space="preserve"> More importantly, the ramp-up of China’s construction of large warships in recent years will mean the PLA Navy will likely be taking delivery of larger numbers of modern surface combatants and submarines annually than the U.S. Navy.</w:t>
      </w:r>
      <w:r w:rsidRPr="00A910E3">
        <w:rPr>
          <w:sz w:val="12"/>
        </w:rPr>
        <w:t xml:space="preserve">¶ </w:t>
      </w:r>
      <w:r w:rsidRPr="00A910E3">
        <w:rPr>
          <w:rStyle w:val="StyleBoldUnderline"/>
        </w:rPr>
        <w:t xml:space="preserve">Measured in terms of warships commissioned since 1990, China is now number three globally and is rapidly gaining on Russia, the number two country. Most of Russia’s post-1990 military ship deliveries simply </w:t>
      </w:r>
      <w:r w:rsidRPr="00A910E3">
        <w:rPr>
          <w:rStyle w:val="StyleBoldUnderline"/>
        </w:rPr>
        <w:lastRenderedPageBreak/>
        <w:t>reflected yards “finishing up” Soviet-era projects.</w:t>
      </w:r>
      <w:r w:rsidRPr="00A910E3">
        <w:rPr>
          <w:rStyle w:val="StyleBoldUnderline"/>
          <w:sz w:val="12"/>
        </w:rPr>
        <w:t xml:space="preserve">¶ </w:t>
      </w:r>
      <w:r w:rsidRPr="00A910E3">
        <w:rPr>
          <w:rStyle w:val="StyleBoldUnderline"/>
        </w:rPr>
        <w:t>Chinese yards, in contrast, have come on strong over the past decade, with a big push in submarine construction that began in 2002-03 and a strong pipeline of surface warship deliveries that continues to gain steam to this very day.</w:t>
      </w:r>
      <w:r w:rsidRPr="00A910E3">
        <w:t xml:space="preserve"> Chinese military shipyards—in particular the Changxing Island and Hudong Zhonghua yards near Shanghai—are humming with activity, and over the next 2-3 years, China is likely to commission enough large warships to put it second only to the U.S. in terms of large warships built and delivered since 1990.</w:t>
      </w:r>
    </w:p>
    <w:p w14:paraId="74702AD0" w14:textId="77777777" w:rsidR="00A536C2" w:rsidRPr="00A910E3" w:rsidRDefault="00A536C2" w:rsidP="00A536C2"/>
    <w:p w14:paraId="0E277230" w14:textId="77777777" w:rsidR="00A536C2" w:rsidRPr="00A910E3" w:rsidRDefault="00A536C2" w:rsidP="00A536C2">
      <w:pPr>
        <w:pStyle w:val="Heading4"/>
      </w:pPr>
      <w:r w:rsidRPr="00A910E3">
        <w:t>Plan revitalizes shipbuilding industry</w:t>
      </w:r>
    </w:p>
    <w:p w14:paraId="1A546266" w14:textId="77777777" w:rsidR="00A536C2" w:rsidRPr="00A910E3" w:rsidRDefault="00A536C2" w:rsidP="00A536C2">
      <w:r w:rsidRPr="00A910E3">
        <w:rPr>
          <w:rStyle w:val="StyleStyleBold12pt"/>
        </w:rPr>
        <w:t xml:space="preserve">Mason 2011 </w:t>
      </w:r>
      <w:r w:rsidRPr="00A910E3">
        <w:t>(Joseph Mason, Senior Fellow, The Wharton School, Louisiana State University Endowed Chair of Banking and nationally-renowned economist, April 6, 2011, House Natural Resources Subcommittee on Energy and Mineral Resources Hearing; Fisheries, Wildlife, Oceans and Insular Affairs Legislative Hearing on H.R. 306, H.R. 588, S. 266 and H.R. 285, Lexis)</w:t>
      </w:r>
    </w:p>
    <w:p w14:paraId="324F970E" w14:textId="77777777" w:rsidR="00A536C2" w:rsidRPr="00A910E3" w:rsidRDefault="00A536C2" w:rsidP="00A536C2">
      <w:pPr>
        <w:rPr>
          <w:rStyle w:val="StyleBoldUnderline"/>
          <w:sz w:val="12"/>
          <w:szCs w:val="12"/>
        </w:rPr>
      </w:pPr>
      <w:r w:rsidRPr="00A910E3">
        <w:rPr>
          <w:rStyle w:val="StyleBoldUnderline"/>
        </w:rPr>
        <w:t>Apart from national energy concerns</w:t>
      </w:r>
      <w:r w:rsidRPr="00A910E3">
        <w:t xml:space="preserve">, however, </w:t>
      </w:r>
      <w:r w:rsidRPr="00A910E3">
        <w:rPr>
          <w:rStyle w:val="StyleBoldUnderline"/>
        </w:rPr>
        <w:t>economic considerations also favor increased development of OCS</w:t>
      </w:r>
      <w:r w:rsidRPr="00A910E3">
        <w:t xml:space="preserve"> </w:t>
      </w:r>
      <w:r w:rsidRPr="00A910E3">
        <w:rPr>
          <w:rStyle w:val="StyleBoldUnderline"/>
        </w:rPr>
        <w:t>energy resources</w:t>
      </w:r>
      <w:r w:rsidRPr="00A910E3">
        <w:t xml:space="preserve">. Specifically, the </w:t>
      </w:r>
      <w:r w:rsidRPr="00A910E3">
        <w:rPr>
          <w:rStyle w:val="StyleBoldUnderline"/>
        </w:rPr>
        <w:t>boost provided to local onshore economies by offshore production would be particularly welcome</w:t>
      </w:r>
      <w:r w:rsidRPr="00A910E3">
        <w:t xml:space="preserve"> in the present economic climate. Similar to fiscal alternatives presently under consideration, </w:t>
      </w:r>
      <w:r w:rsidRPr="00A910E3">
        <w:rPr>
          <w:rStyle w:val="StyleBoldUnderline"/>
        </w:rPr>
        <w:t xml:space="preserve">OCS development would provide </w:t>
      </w:r>
      <w:r w:rsidRPr="00A910E3">
        <w:rPr>
          <w:rStyle w:val="Emphasis"/>
        </w:rPr>
        <w:t>a long-run economic stimulus</w:t>
      </w:r>
      <w:r w:rsidRPr="00A910E3">
        <w:rPr>
          <w:rStyle w:val="StyleBoldUnderline"/>
        </w:rPr>
        <w:t xml:space="preserve"> to the U.S. economy because the incremental output, employment, and wages provided by OCS development would be spread over many years.</w:t>
      </w:r>
      <w:r w:rsidRPr="00A910E3">
        <w:t xml:space="preserve"> Unlike those policies, however, this stimulus would not require government expenditures to support that long-term growth. A. The Present State of Offshore U.S. Oil and Gas Production Despite its importance, </w:t>
      </w:r>
      <w:r w:rsidRPr="00A910E3">
        <w:rPr>
          <w:rStyle w:val="StyleBoldUnderline"/>
        </w:rPr>
        <w:t>U.S.</w:t>
      </w:r>
      <w:r w:rsidRPr="00A910E3">
        <w:t xml:space="preserve"> oil and </w:t>
      </w:r>
      <w:r w:rsidRPr="00A910E3">
        <w:rPr>
          <w:rStyle w:val="StyleBoldUnderline"/>
        </w:rPr>
        <w:t xml:space="preserve">natural gas production in offshore areas </w:t>
      </w:r>
      <w:r w:rsidRPr="00A910E3">
        <w:rPr>
          <w:rStyle w:val="Emphasis"/>
        </w:rPr>
        <w:t>is currently limited</w:t>
      </w:r>
      <w:r w:rsidRPr="00A910E3">
        <w:t xml:space="preserve"> to only a few regions. At the present time, oil and gas is only actively produced off the coast of six U.S. states: Alabama, Louisiana, Mississippi, Texas, California, and Alaska. The Energy Information Administration (EIA) reports that Alabama, Louisiana, Mississippi, and Texas are the only coastal states that provide access to all or almost all of their offshore energy resources. Only two additional states--Alaska and California--are producing any offshore energy supplies. All California OCS Planning Areas and most Alaska OCS Planning Areas, however, were not open to any new facilities until the recent end of the Congressional and Presidential moratoria. The remaining 16 coastal states are not open to new production and are not presently extracting any offshore energy resources. Even without those remaining sixteen states, plus California and Alaska, </w:t>
      </w:r>
      <w:r w:rsidRPr="00A910E3">
        <w:rPr>
          <w:rStyle w:val="StyleBoldUnderline"/>
        </w:rPr>
        <w:t>the OCS is</w:t>
      </w:r>
      <w:r w:rsidRPr="00A910E3">
        <w:t xml:space="preserve"> already </w:t>
      </w:r>
      <w:r w:rsidRPr="00A910E3">
        <w:rPr>
          <w:rStyle w:val="Emphasis"/>
        </w:rPr>
        <w:t>the most important</w:t>
      </w:r>
      <w:r w:rsidRPr="00A910E3">
        <w:rPr>
          <w:rStyle w:val="StyleBoldUnderline"/>
        </w:rPr>
        <w:t xml:space="preserve"> source of U.S. energy supplies.</w:t>
      </w:r>
      <w:r w:rsidRPr="00A910E3">
        <w:t xml:space="preserve"> According to the MMS, "</w:t>
      </w:r>
      <w:r w:rsidRPr="00A910E3">
        <w:rPr>
          <w:rStyle w:val="StyleBoldUnderline"/>
        </w:rPr>
        <w:t xml:space="preserve">the Federal OCS is a major supplier of </w:t>
      </w:r>
      <w:r w:rsidRPr="00A910E3">
        <w:t xml:space="preserve">oil and </w:t>
      </w:r>
      <w:r w:rsidRPr="00A910E3">
        <w:rPr>
          <w:rStyle w:val="StyleBoldUnderline"/>
        </w:rPr>
        <w:t>natural gas</w:t>
      </w:r>
      <w:r w:rsidRPr="00A910E3">
        <w:t xml:space="preserve"> for the domestic market, contributing more energy (oil and natural gas) for U.S. consumption than any single U.S. state or country in the world." That is, OCS production presently meets more U.S. energy demand than any other single source, including Saudi Arabia. B. Offshore Oil Production Stimulates Onshore Economies </w:t>
      </w:r>
      <w:r w:rsidRPr="00A910E3">
        <w:rPr>
          <w:rStyle w:val="Emphasis"/>
        </w:rPr>
        <w:t>Offshore</w:t>
      </w:r>
      <w:r w:rsidRPr="00A910E3">
        <w:t xml:space="preserve"> oil and </w:t>
      </w:r>
      <w:r w:rsidRPr="00A910E3">
        <w:rPr>
          <w:rStyle w:val="Emphasis"/>
        </w:rPr>
        <w:t>gas production</w:t>
      </w:r>
      <w:r w:rsidRPr="00A910E3">
        <w:t xml:space="preserve"> </w:t>
      </w:r>
      <w:r w:rsidRPr="00A910E3">
        <w:rPr>
          <w:rStyle w:val="StyleBoldUnderline"/>
        </w:rPr>
        <w:t>has a significant effect on local onshore economies as well as the national economy.</w:t>
      </w:r>
      <w:r w:rsidRPr="00A910E3">
        <w:t xml:space="preserve"> </w:t>
      </w:r>
      <w:r w:rsidRPr="00A910E3">
        <w:rPr>
          <w:rStyle w:val="StyleBoldUnderline"/>
        </w:rPr>
        <w:t>There are</w:t>
      </w:r>
      <w:r w:rsidRPr="00A910E3">
        <w:t xml:space="preserve"> broadly three "</w:t>
      </w:r>
      <w:r w:rsidRPr="00A910E3">
        <w:rPr>
          <w:rStyle w:val="StyleBoldUnderline"/>
        </w:rPr>
        <w:t>phases" of development</w:t>
      </w:r>
      <w:r w:rsidRPr="00A910E3">
        <w:t xml:space="preserve"> that contribute to state economic growth: (1) </w:t>
      </w:r>
      <w:r w:rsidRPr="00A910E3">
        <w:rPr>
          <w:rStyle w:val="StyleBoldUnderline"/>
        </w:rPr>
        <w:t>the</w:t>
      </w:r>
      <w:r w:rsidRPr="00A910E3">
        <w:t xml:space="preserve"> initial </w:t>
      </w:r>
      <w:r w:rsidRPr="00A910E3">
        <w:rPr>
          <w:rStyle w:val="StyleBoldUnderline"/>
        </w:rPr>
        <w:t>exploration and development of offshore facilities</w:t>
      </w:r>
      <w:r w:rsidRPr="00A910E3">
        <w:t xml:space="preserve">; (2) </w:t>
      </w:r>
      <w:r w:rsidRPr="00A910E3">
        <w:rPr>
          <w:rStyle w:val="StyleBoldUnderline"/>
        </w:rPr>
        <w:t>the extraction of</w:t>
      </w:r>
      <w:r w:rsidRPr="00A910E3">
        <w:t xml:space="preserve"> oil and </w:t>
      </w:r>
      <w:r w:rsidRPr="00A910E3">
        <w:rPr>
          <w:rStyle w:val="StyleBoldUnderline"/>
        </w:rPr>
        <w:t>gas reserves</w:t>
      </w:r>
      <w:r w:rsidRPr="00A910E3">
        <w:t xml:space="preserve">; and (3) refining crude oil into finished petroleum products. Industries supporting those phases are most evident in the sections of the Gulf of Mexico that are currently open to offshore drilling. For example, </w:t>
      </w:r>
      <w:r w:rsidRPr="00A910E3">
        <w:rPr>
          <w:rStyle w:val="Emphasis"/>
        </w:rPr>
        <w:t>the U.S. shipbuilding industry</w:t>
      </w:r>
      <w:r w:rsidRPr="00A910E3">
        <w:t xml:space="preserve"> - based largely in the Gulf region - </w:t>
      </w:r>
      <w:r w:rsidRPr="00A910E3">
        <w:rPr>
          <w:rStyle w:val="StyleBoldUnderline"/>
        </w:rPr>
        <w:t>benefits significantly from initial offshore</w:t>
      </w:r>
      <w:r w:rsidRPr="00A910E3">
        <w:t xml:space="preserve"> oil </w:t>
      </w:r>
      <w:r w:rsidRPr="00A910E3">
        <w:rPr>
          <w:rStyle w:val="StyleBoldUnderline"/>
        </w:rPr>
        <w:t>exploration efforts.</w:t>
      </w:r>
      <w:r w:rsidRPr="00A910E3">
        <w:t xml:space="preserve"> </w:t>
      </w:r>
      <w:r w:rsidRPr="00A910E3">
        <w:rPr>
          <w:rStyle w:val="StyleBoldUnderline"/>
        </w:rPr>
        <w:t>Exploration and development</w:t>
      </w:r>
      <w:r w:rsidRPr="00A910E3">
        <w:t xml:space="preserve"> also </w:t>
      </w:r>
      <w:r w:rsidRPr="00A910E3">
        <w:rPr>
          <w:rStyle w:val="StyleBoldUnderline"/>
        </w:rPr>
        <w:t xml:space="preserve">requires </w:t>
      </w:r>
      <w:r w:rsidRPr="00A910E3">
        <w:rPr>
          <w:rStyle w:val="Emphasis"/>
        </w:rPr>
        <w:t>specialized exploration and drilling vessels, floating drilling rigs, and miles and miles of steel pipe,</w:t>
      </w:r>
      <w:r w:rsidRPr="00A910E3">
        <w:rPr>
          <w:rStyle w:val="StyleBoldUnderline"/>
        </w:rPr>
        <w:t xml:space="preserve"> as well as highly educated and specialized labor to staff the efforts. The onshore support </w:t>
      </w:r>
      <w:r w:rsidRPr="00A910E3">
        <w:rPr>
          <w:rStyle w:val="Emphasis"/>
        </w:rPr>
        <w:t>does not end with production</w:t>
      </w:r>
      <w:r w:rsidRPr="00A910E3">
        <w:t xml:space="preserve">. A recent report prepared for the U.S. Department of Energy indicates that the Louisiana economy is "highly dependent on a wide variety of industries that depend on offshore oil and gas production" and that </w:t>
      </w:r>
      <w:r w:rsidRPr="00A910E3">
        <w:rPr>
          <w:rStyle w:val="StyleBoldUnderline"/>
        </w:rPr>
        <w:t>offshore production supports onshore production in</w:t>
      </w:r>
      <w:r w:rsidRPr="00A910E3">
        <w:t xml:space="preserve"> the chemicals</w:t>
      </w:r>
      <w:r w:rsidRPr="00A910E3">
        <w:rPr>
          <w:rStyle w:val="StyleBoldUnderline"/>
        </w:rPr>
        <w:t>, platform fabrication, drilling services, transportation, and gas processing</w:t>
      </w:r>
      <w:r w:rsidRPr="00A910E3">
        <w:t xml:space="preserve">. </w:t>
      </w:r>
      <w:r w:rsidRPr="00A910E3">
        <w:rPr>
          <w:rStyle w:val="StyleBoldUnderline"/>
        </w:rPr>
        <w:t>Fleets of</w:t>
      </w:r>
      <w:r w:rsidRPr="00A910E3">
        <w:t xml:space="preserve"> helicopters and </w:t>
      </w:r>
      <w:r w:rsidRPr="00A910E3">
        <w:rPr>
          <w:rStyle w:val="Emphasis"/>
        </w:rPr>
        <w:t>U.S.-built vessels</w:t>
      </w:r>
      <w:r w:rsidRPr="00A910E3">
        <w:rPr>
          <w:rStyle w:val="StyleBoldUnderline"/>
        </w:rPr>
        <w:t xml:space="preserve"> also supply offshore facilities with a wide range of industrial and consumer goods, from industrial spare parts to groceries.</w:t>
      </w:r>
      <w:r w:rsidRPr="00A910E3">
        <w:t xml:space="preserve"> As explained in Section IV.G, however, the distance between offshore facilities and onshore communities can affect the relative intensity of the local economic effects. The economic effects in the refining phase are even more diffuse than the effects for the two preceding phases. Although significant capacity is located in California, Illinois, New Jersey, Louisiana, Pennsylvania, Texas, and Washington, additional U.S. refining capacity is spread widely around the country. As a result, refinery jobs, wages, and tax revenues are even more likely to "spill over" into other areas of the country, including non-coastal states like Illinois, as those are home to many refining and chemical industries that ride the economic coattails of oil exploration and extraction. II. OFFSHORE OIL AND GAS RESERVE ESTIMATES AND THE SOURCES OF THEIR ECONOMIC BENEFITS As described in my 2009 white paper, "The Economic Contribution of Increased Offshore Oil Exploration and Production to Regional and National Economies," available at www.americanenergyalliance.org/images/aea_offshore_updated_final.pdf, </w:t>
      </w:r>
      <w:r w:rsidRPr="00A910E3">
        <w:rPr>
          <w:rStyle w:val="StyleBoldUnderline"/>
        </w:rPr>
        <w:t>significant</w:t>
      </w:r>
      <w:r w:rsidRPr="00A910E3">
        <w:t xml:space="preserve"> oil and </w:t>
      </w:r>
      <w:r w:rsidRPr="00A910E3">
        <w:rPr>
          <w:rStyle w:val="StyleBoldUnderline"/>
        </w:rPr>
        <w:t xml:space="preserve">gas reserves lie under the U.S. </w:t>
      </w:r>
      <w:r w:rsidRPr="00A910E3">
        <w:rPr>
          <w:rStyle w:val="StyleBoldUnderline"/>
          <w:bdr w:val="single" w:sz="4" w:space="0" w:color="auto"/>
        </w:rPr>
        <w:t>O</w:t>
      </w:r>
      <w:r w:rsidRPr="00A910E3">
        <w:rPr>
          <w:rStyle w:val="StyleBoldUnderline"/>
        </w:rPr>
        <w:t xml:space="preserve">uter </w:t>
      </w:r>
      <w:r w:rsidRPr="00A910E3">
        <w:rPr>
          <w:rStyle w:val="StyleBoldUnderline"/>
          <w:bdr w:val="single" w:sz="4" w:space="0" w:color="auto"/>
        </w:rPr>
        <w:t>C</w:t>
      </w:r>
      <w:r w:rsidRPr="00A910E3">
        <w:rPr>
          <w:rStyle w:val="StyleBoldUnderline"/>
        </w:rPr>
        <w:t xml:space="preserve">ontinental </w:t>
      </w:r>
      <w:r w:rsidRPr="00A910E3">
        <w:rPr>
          <w:rStyle w:val="StyleBoldUnderline"/>
          <w:bdr w:val="single" w:sz="4" w:space="0" w:color="auto"/>
        </w:rPr>
        <w:t>S</w:t>
      </w:r>
      <w:r w:rsidRPr="00A910E3">
        <w:rPr>
          <w:rStyle w:val="StyleBoldUnderline"/>
        </w:rPr>
        <w:t xml:space="preserve">helf </w:t>
      </w:r>
      <w:r w:rsidRPr="00A910E3">
        <w:t xml:space="preserve">(OCS). According to the Energy Information Administration (EIA), </w:t>
      </w:r>
      <w:r w:rsidRPr="00A910E3">
        <w:rPr>
          <w:rStyle w:val="StyleBoldUnderline"/>
        </w:rPr>
        <w:t>the OCS (</w:t>
      </w:r>
      <w:r w:rsidRPr="00A910E3">
        <w:t>including Alaskan OCS Planning Areas)</w:t>
      </w:r>
      <w:r w:rsidRPr="00A910E3">
        <w:rPr>
          <w:rStyle w:val="StyleBoldUnderline"/>
        </w:rPr>
        <w:t xml:space="preserve"> contains</w:t>
      </w:r>
      <w:r w:rsidRPr="00A910E3">
        <w:t xml:space="preserve"> approximately 86 billion barrels of recoverable oil and </w:t>
      </w:r>
      <w:r w:rsidRPr="00A910E3">
        <w:rPr>
          <w:rStyle w:val="StyleBoldUnderline"/>
        </w:rPr>
        <w:t>approximately 420 trillion cubic feet of recoverable natural gas</w:t>
      </w:r>
      <w:r w:rsidRPr="00A910E3">
        <w:t xml:space="preserve">. As noted by the White House, however, </w:t>
      </w:r>
      <w:r w:rsidRPr="00A910E3">
        <w:rPr>
          <w:rStyle w:val="Emphasis"/>
        </w:rPr>
        <w:t>the OCS estimates are conservative</w:t>
      </w:r>
      <w:r w:rsidRPr="00A910E3">
        <w:t xml:space="preserve">. Of the total OCS reserves, a significant portion was unavailable to exploration until recently. Specifically, Presidential and Congressional mandates banned production from OCS Planning Areas covering approximately 18 billion barrels of recoverable oil and 77.61 trillion cubic feet of recoverable natural gas. These bans covered approximately 31 percent of the total recoverable OCS oil reserves and 25 percent of the total recoverable OCS natural gas reserves. </w:t>
      </w:r>
      <w:r w:rsidRPr="00A910E3">
        <w:rPr>
          <w:rStyle w:val="StyleBoldUnderline"/>
        </w:rPr>
        <w:t>Economic benefits of utilizing OCS reserves accrue from</w:t>
      </w:r>
      <w:r w:rsidRPr="00A910E3">
        <w:t xml:space="preserve"> three primary sources: (1) </w:t>
      </w:r>
      <w:r w:rsidRPr="00A910E3">
        <w:rPr>
          <w:rStyle w:val="StyleBoldUnderline"/>
        </w:rPr>
        <w:t>exploration/platform investments</w:t>
      </w:r>
      <w:r w:rsidRPr="00A910E3">
        <w:t xml:space="preserve">; (2) </w:t>
      </w:r>
      <w:r w:rsidRPr="00A910E3">
        <w:rPr>
          <w:rStyle w:val="StyleBoldUnderline"/>
        </w:rPr>
        <w:t>production;</w:t>
      </w:r>
      <w:r w:rsidRPr="00A910E3">
        <w:t xml:space="preserve"> and (3) refining. Sources (1) and (3) produce initial effects--that is, </w:t>
      </w:r>
      <w:r w:rsidRPr="00A910E3">
        <w:rPr>
          <w:rStyle w:val="StyleBoldUnderline"/>
        </w:rPr>
        <w:t xml:space="preserve">new industry </w:t>
      </w:r>
      <w:r w:rsidRPr="00A910E3">
        <w:rPr>
          <w:rStyle w:val="StyleBoldUnderline"/>
        </w:rPr>
        <w:lastRenderedPageBreak/>
        <w:t>expenditures</w:t>
      </w:r>
      <w:r w:rsidRPr="00A910E3">
        <w:t xml:space="preserve">--today; in contrast, source (2) </w:t>
      </w:r>
      <w:r w:rsidRPr="00A910E3">
        <w:rPr>
          <w:rStyle w:val="Emphasis"/>
        </w:rPr>
        <w:t xml:space="preserve">produce economic effects </w:t>
      </w:r>
      <w:r w:rsidRPr="00A910E3">
        <w:t xml:space="preserve">only once production begins. The analysis therefore considers "initial" economic effects as those that flow from exploration or investments in new refining capacity and long-term economic effects as those that flow from production and ongoing refining. A. Exploration and Offshore Facility Development In contrast to other industries, </w:t>
      </w:r>
      <w:r w:rsidRPr="00A910E3">
        <w:rPr>
          <w:rStyle w:val="StyleBoldUnderline"/>
        </w:rPr>
        <w:t>the high fixed investment costs associated with offshore</w:t>
      </w:r>
      <w:r w:rsidRPr="00A910E3">
        <w:t xml:space="preserve"> oil and </w:t>
      </w:r>
      <w:r w:rsidRPr="00A910E3">
        <w:rPr>
          <w:rStyle w:val="StyleBoldUnderline"/>
        </w:rPr>
        <w:t>gas production produce large initial investments that reverberate throughout the economy</w:t>
      </w:r>
      <w:r w:rsidRPr="00A910E3">
        <w:t>.</w:t>
      </w:r>
      <w:r w:rsidRPr="00A910E3">
        <w:rPr>
          <w:rStyle w:val="StyleBoldUnderline"/>
        </w:rPr>
        <w:t xml:space="preserve"> Once</w:t>
      </w:r>
      <w:r w:rsidRPr="00A910E3">
        <w:t xml:space="preserve"> oil or </w:t>
      </w:r>
      <w:r w:rsidRPr="00A910E3">
        <w:rPr>
          <w:rStyle w:val="StyleBoldUnderline"/>
        </w:rPr>
        <w:t>gas reserves are located, billions of additional dollars must be spen</w:t>
      </w:r>
      <w:r w:rsidRPr="00A910E3">
        <w:t xml:space="preserve">t before the well produces even $1 of revenue. For example, oil exploration costs can amount to between $200,000 and $759,000 per day per site. Additional production in the U.S. will also require a costly expansion refining capacity as well. Taken together, </w:t>
      </w:r>
      <w:r w:rsidRPr="00A910E3">
        <w:rPr>
          <w:rStyle w:val="StyleBoldUnderline"/>
        </w:rPr>
        <w:t>the fixed expenditures</w:t>
      </w:r>
      <w:r w:rsidRPr="00A910E3">
        <w:t xml:space="preserve"> that precede actual offshore oil and gas production </w:t>
      </w:r>
      <w:r w:rsidRPr="00A910E3">
        <w:rPr>
          <w:rStyle w:val="StyleBoldUnderline"/>
        </w:rPr>
        <w:t>can amount to billions of dollars</w:t>
      </w:r>
      <w:r w:rsidRPr="00A910E3">
        <w:t xml:space="preserve">. For example, Chevron's "Tahiti" project in the Gulf of Mexico is representative of the large investments that firms must make before production is achieved. In 2002, Chevron explored the Tahiti lease--which lies 100 miles off the U.S. coast at a depth of 4,000 feet--and found "an estimated 400 million to 500 million barrels of recoverable resources." Chevron estimates that it will take seven years to build the necessary infrastructure required to begin production at Tahiti. The firm estimates that its total development costs will amount to "$4.7 billion--before realizing $1 of return on our investment." As a typical U.S. offshore project, the Tahiti project provides a wealth of information regarding the up-front investment costs, length of investment, and lifespan of future OCS fields. As noted above, the Tahiti field is estimated to hold between 400 million and 500 million barrels of oil and oil equivalents (primarily natural gas) and is expected to require an initial fixed investment of $4.7 billion. Using the mid-point reserve estimate of 450 million barrels of oil equivalent, up-front development costs amount to approximately $10.44 per barrel of oil reserves or $1.86 per 1,000 cubic feet of natural gas reserves. These costs will be spread over 7 years, resulting in average up-front development expenditures equal to $1.49 per barrel of oil and $0.27 per 1,000 cubic feet of natural gas. Chevron also estimates that the Tahiti project will produce for "up to 30 years". Although investment and production times vary widely, the analysis that follows uses the Tahiti project numbers - an average initial investment period of seven years followed by an average production period of 30 years - as indicative of the "typical" offshore project. I will thus assume an average initial investment period of seven years followed by an average production period of 30 years. The speed of OCS development also factors into the analysis. </w:t>
      </w:r>
      <w:r w:rsidRPr="00A910E3">
        <w:rPr>
          <w:rStyle w:val="StyleBoldUnderline"/>
        </w:rPr>
        <w:t>Because most areas of the U.S. OCS have been closed to new exploration and production</w:t>
      </w:r>
      <w:r w:rsidRPr="00A910E3">
        <w:t xml:space="preserve"> for almost forty years, </w:t>
      </w:r>
      <w:r w:rsidRPr="00A910E3">
        <w:rPr>
          <w:rStyle w:val="StyleBoldUnderline"/>
        </w:rPr>
        <w:t>it is unclear how quickly firms would move to develop new offshore fields</w:t>
      </w:r>
      <w:r w:rsidRPr="00A910E3">
        <w:t>. Given its large potential reserves, however</w:t>
      </w:r>
      <w:r w:rsidRPr="00A910E3">
        <w:rPr>
          <w:rStyle w:val="Emphasis"/>
        </w:rPr>
        <w:t>, the OCS is sure to attract significant investment.</w:t>
      </w:r>
      <w:r w:rsidRPr="00A910E3">
        <w:t xml:space="preserve"> Without the benefit of government data, </w:t>
      </w:r>
      <w:r w:rsidRPr="00A910E3">
        <w:rPr>
          <w:rStyle w:val="StyleBoldUnderline"/>
        </w:rPr>
        <w:t>a rough estimate suggests that annual total investment in OCS fields would be $9.09 billion per year</w:t>
      </w:r>
      <w:r w:rsidRPr="00A910E3">
        <w:t xml:space="preserve">. Those annual expenditures are expected to last, on average, the full seven years of the development phase. Additional investment in states that already support significant production - Alabama, Louisiana, Mississippi, and Texas - are limited. Some of the greatest benefits accrue to areas that are home to enormous - but unavailable - total reserves: California and Florida. B. Production </w:t>
      </w:r>
      <w:r w:rsidRPr="00A910E3">
        <w:rPr>
          <w:rStyle w:val="StyleBoldUnderline"/>
        </w:rPr>
        <w:t xml:space="preserve">The likely value of </w:t>
      </w:r>
      <w:r w:rsidRPr="00A910E3">
        <w:t xml:space="preserve">state recoverable oil and </w:t>
      </w:r>
      <w:r w:rsidRPr="00A910E3">
        <w:rPr>
          <w:rStyle w:val="StyleBoldUnderline"/>
        </w:rPr>
        <w:t>gas reserves are estimated using the likely lifetime revenue that could be generated by the project</w:t>
      </w:r>
      <w:r w:rsidRPr="00A910E3">
        <w:t xml:space="preserve">. In that case, average wholesale energy prices provide the information necessary to translate reserves into revenues. Taking the simple average of the EIA's latest inflation-adjusted energy price forecasts through 2030 as provided by its Annual Energy Outlook 2009, the average inflation-adjusted price of oil will be $110.64 per barrel and the average inflation-adjusted price of natural gas will be $6.83 per thousand cubic feet. At these prices, </w:t>
      </w:r>
      <w:r w:rsidRPr="00A910E3">
        <w:rPr>
          <w:rStyle w:val="Emphasis"/>
        </w:rPr>
        <w:t>the estimated OCS reserves are worth about $13 trillion</w:t>
      </w:r>
      <w:r w:rsidRPr="00A910E3">
        <w:t xml:space="preserve">. The value of each state's available reserves are calculated as the sum of (1) its share of available OCS Planning Area oil reserves times $110.64 per barrel and (2) its share of available OCS Planning Area natural gas reserves times $6.83 per thousand cubic feet. The same method applies to the valuation of total state OCS reserves. By those estimation methods, states such as California, facing a budget crisis in the current recession, have an estimated $1.65 trillion in resources available in nearby OCS planning areas. Florida, while not facing as dire a fiscal crisis, has about $0.55 trillion in resources available in nearby OCS planning areas. Hence, </w:t>
      </w:r>
      <w:r w:rsidRPr="00A910E3">
        <w:rPr>
          <w:rStyle w:val="StyleBoldUnderline"/>
        </w:rPr>
        <w:t>a permanent relaxation of all federal OCS production moratoria would unlock more than $3.4 trillion in new production</w:t>
      </w:r>
      <w:r w:rsidRPr="00A910E3">
        <w:t xml:space="preserve"> among all the coastal states. C. Investments in Incremental Refining Capacity Since U.S. refineries are presently operating near maximum capacity </w:t>
      </w:r>
      <w:r w:rsidRPr="00A910E3">
        <w:rPr>
          <w:rStyle w:val="StyleBoldUnderline"/>
        </w:rPr>
        <w:t>increased offshore</w:t>
      </w:r>
      <w:r w:rsidRPr="00A910E3">
        <w:t xml:space="preserve"> oil and </w:t>
      </w:r>
      <w:r w:rsidRPr="00A910E3">
        <w:rPr>
          <w:rStyle w:val="StyleBoldUnderline"/>
        </w:rPr>
        <w:t>gas production would</w:t>
      </w:r>
      <w:r w:rsidRPr="00A910E3">
        <w:t xml:space="preserve"> also </w:t>
      </w:r>
      <w:r w:rsidRPr="00A910E3">
        <w:rPr>
          <w:rStyle w:val="Emphasis"/>
        </w:rPr>
        <w:t>spur investment in new refineries</w:t>
      </w:r>
      <w:r w:rsidRPr="00A910E3">
        <w:t xml:space="preserve">. </w:t>
      </w:r>
      <w:r w:rsidRPr="00A910E3">
        <w:rPr>
          <w:sz w:val="12"/>
          <w:szCs w:val="12"/>
        </w:rPr>
        <w:t xml:space="preserve">The U.S. refining industry is presently operating at 97.9 percent of capacity and can no longer depend on excess foreign refining to meet production shortfalls arising from seasonality or repairs. In response, many large refiners are already considering refinery expansions: ConocoPhillips announced that it planned to spend $6.5 billion to $7 billion on capacity expansion at its U.S. facilities; Chevron has also considered a major refinery expansion; and while Shell is completing a $7 billion expansion and its Port Arthur, Texas refinery they are considering further expansion elsewhere. Additional refinery investments are likely to occur in the few U.S. states that already host significant U.S. refineries. This result is largely due to environmental restrictions that severely limit the placement of new refining capacity. Current capacity is primarily concentrated in California, Louisiana, and Texas. The U.S. presently has an operating refining capacity of approximately 6.287 billion barrels of crude oil per year. Conservative estimates of OCS production would add approximately 3.773 billion barrels per year, or about sixty percent of current U.S. operating refinery capacity. Because some OCS refining production would most likely substitute for foreign production, however, the analysis conservatively assumes that only one-quarter of this new OCS production necessitates additional U.S. refinery capacity. That is, I estimate that U.S. refinery demand would increase by 943.25 million barrels per year, or 15 percent of current installed capacity. Even this modest capacity increase would require substantial new investments. In response to existing capacity constraints, Shell is already increasing the capacity of its Port Arthur, Texas refinery. This expansion will take approximately two and one-half years to complete and cost $7 billion. The facility will add 325,000 barrels per day (or 118.6 million barrels per year) in new capacity, at a cost of approximately $59.02 per barrel of new annual capacity. As noted above, since tough environmental regulations effectively limit new refinery capacity to a few states, refinery investments are likely to be limited to only a few states with large existing capacity. These states can be reasonably assumed to be the same states the already have large installed refinery capacity. Hence, incremental refinery capacity will be added predominantly in states already home to large refining capacity--those with a present capacity of more than 200 million barrels per year. There are seven such states: California, Illinois, Louisiana, New Jersey, Pennsylvania, Texas, and Washington. Expected increases in offshore oil production will induce approximately $22 billion in refining capacity investments each year for two and one half years. California, Texas, and Louisiana will receive the bulk of this investment, but investments of more than $1 billion annually can be expected in Illinois, New Jersey, Pennsylvania, and Washington. III. INCREASED INVESTMENTS IN OFFSHORE OIL AND GAS PRODUCTION WILL CAUSE SUBSTANTIAL INCREASES IN WAGES, EMPLOYMENT, AND TAXES, AND PROFOUND EFFECTS ON COMMUNITIES THROUGHOUT THE NATION Onshore state and local economies benefit from the development of OCS reserves by providing goods and services to offshore oil and gas extraction sites. Onshore communities provide all manner of goods and services required by offshore oil and gas extraction. A variety of industries are involved in this effort: shipbuilders provide exploration vessels, permanent and movable platforms, and resupply vessels; steelworkers fashion the drilling machinery and specialized pipes required for offshore resource extraction; accountants and bankers provide financial services; and other onshore employees provide groceries, transportation, refining, and other duties. These onshore jobs, in turn, support other jobs and other industries (such as retail and hospitality establishments). The statistical approach known as an "input-output" analysis measures the economic effects associated with a particular project or economic development plan. This approach, which was pioneered by Nobel Prize winner Wassily Leontif, has been refined by the U.S. Department of Commerce. The most recent version of the Commerce Department's analysis is known as the Regional Input-Output Modelling System, or "RIMS II." The RIMS II model provides a variety of multipliers that measure how an economic development project--such as offshore drilling--would "trickle down" through the economy providing new jobs, wages, and government revenues. This analysis can be broken down into two parts: (1) a "direct" analysis measuring the benefits that arise from industries that directly supply offshore oil and gas exploration and (2) the "final" analysis that measures the direct and indirect benefits associated with offshore exploration. The RIMS II model is the standard method governmental authorities use to evaluate the benefits associated with an economic development project. According to the Commerce Department, the RIMS II model has been used to evaluate the economic effects of many projects, including: opening or closing military bases, tourist expenditures, new energy facilities, opening or closing manufacturing plants, shopping malls, sports stadiums, and new airport or port facilities. A. Opening OCS Planning Areas would Unleash More than $11 trillion in Economic Activity The broadest measure of the incremental effect of increased OCS oil and natural gas extraction is the effect on total economic output. Until OCS production begins, onshore communities will realize only the benefits associated with offshore investment. These benefits take two forms: (1) the development of the offshore facilities themselves and (2) the expansion of onshore refining capacity. These two effects, taken together, provide a rough approximation of the additional output that would be created by allowing greater access to offshore reserves. Of course, the investment expenditures and resulting output estimated above is only made to facilitate oil and gas extraction. Once extraction begins, additional economic activity continues for the lifetime of the oil and natural gas reserves. Using the total U.S. multipliers (2.2860 for refining and 2.3938 for extraction), the total increase in U.S. output from initial investment is estimated to be a total of about $0.5 trillion, or approximately $73 billion per year for the first seven years the OCS is open. For comparative purposes, a $73 billion stimulus amounts to approximately 0.5 percent of total U.S. output (GDP) per year. Increased OCS oil and gas extraction would yield approximately $5.75 trillion in new coastal state output over the lifetime of the fields. Approximating the total increase in output associated with increasing offshore resource production throughout the U.S. </w:t>
      </w:r>
      <w:r w:rsidRPr="00A910E3">
        <w:rPr>
          <w:sz w:val="12"/>
          <w:szCs w:val="12"/>
        </w:rPr>
        <w:lastRenderedPageBreak/>
        <w:t>(including states in the interior), yields approximately $2.45 trillion in additional output. The total increase in output in the United States is estimated to total approximately $8.2 trillion or about $273 billion per year, which amounts to just over two percent of GDP. Because the OCS areas are currently unavailable, the entire amount--$8.2 trillion--is completely new output created by a simple change in policy allowing resource extraction in additional OCS Planning Areas. B. Opening OCS Planning Areas could Create Millions of New Jobs An economic expansion tied to increased OCS resource production would also create millions of new jobs both in the extraction industry and in other sectors that serve as suppliers or their employees. The annual increase in coastal state employment from initial investments in previously unavailable OCS planning areas and additional refining capacity is estimated to be 185,320 full-time jobs per year. Again, this number does not consider the spill-over effects of investment in productive capacity and refining to other U.S. states. The total increase in U.S. employment from the investment phase is approximately 271,570 full-time jobs per year. Applying the BEA multipliers to the estimated production value results in approximately 870,000 coastal state jobs in addition to the jobs created during the initial investment phase. Again, the total increase in U.S. employment in all states (including those in the interior) resulting from increased OCS production is 340,000 greater, for a total of approximately 1,190,000 jobs be sustained for the entire OCS production period. Increased investment and production in previously unavailable OCS oil and gas extraction and the ancillary industries that support the offshore industry would produce thousands of new jobs in stable and valuable industries. Among the 271,572 jobs created in the investment phase and sustained during the first seven years of the investment cycle. The majority of new positions (162,541 jobs, or 60 percent) would be created in high-skills fields, such as health care, real estate, professional services, manufacturing, administration, finance, education, the arts, information, and management. Although the largest total increase in employment in the production phase would occur (quite naturally) in the mining industry, significant numbers of jobs would be created in other industries. Again, many of these new jobs would be created in high-skills fields, representing approximately 49 percent of all new jobs and approximately 61 percent of all new non-mining jobs. C. Opening OCS Planning Areas can Release Trillions of Dollars of Wages to Workers Hit by Recession Those jobs pay wages. OCS development is estimated to yield approximately $10.7 billion in new wages in coastal states each year. OCS production would yield approximately $1.406 trillion in additional wage income to workers in coastal states over the lifetime of the fields (or $46 billion per year over 30 years). Across the U.S., the investment phase would generate approximately $15.7 billion in additional annual wages per year for the first seven years and $70 billion per year for the next thirty years, or approximately $2.1 trillion in additional wage income. BLS data suggest that all four broad industry classifications related to oil and gas extraction pay higher wages and similar jobs in other industries. Jobs in: (1) Oil and Gas Extraction, (2) Pipeline Transportation of Crude Oil, (3) Petroleum and Coal Products Manufacturing, and (4) Support Activities for Mining, typically pay higher wages than the average American job. Taking this broader measure, the average job created by increased offshore oil and gas production pays approximately 28 percent more than the average U.S. job. D. Opening OCS Planning Areas can Contribute Trillions of Dollars in Taxes and other Public Revenues to Local, State, and Federal Governments Greater output, more jobs, and higher wages translate into higher tax collections and increases in other sources of public revenues. The MMS Report to Congress suggests that public revenues derived from OCS extraction are significant--the U.S. federal government has collected more than $156 billion in lease and levy payments for OCS oil and natural gas production. Note that this amount counts only lease and royalty payments and thus does not include any sales and income taxes paid by firms or workers supported by OCS production. Conservative estimates suggest that seven years of initial annual exploration and refining investments would produce approximately $4.8 billion annually in coastal state and local tax revenue and $11.1 billion in U.S. federal tax income. Over thirty years of production, I estimate that the extraction phase of OCS development would yield approximately $561 billion ($18.7 billion per year) in coastal state and local tax revenue and approximately $1.64 trillion ($54.7 billion per year) in new U.S. federal tax income.</w:t>
      </w:r>
      <w:r w:rsidRPr="00A910E3">
        <w:rPr>
          <w:rStyle w:val="StyleBoldUnderline"/>
          <w:sz w:val="12"/>
          <w:szCs w:val="12"/>
        </w:rPr>
        <w:t xml:space="preserve"> </w:t>
      </w:r>
    </w:p>
    <w:p w14:paraId="3262D02D" w14:textId="77777777" w:rsidR="00A536C2" w:rsidRPr="00A910E3" w:rsidRDefault="00A536C2" w:rsidP="00A536C2">
      <w:pPr>
        <w:pStyle w:val="Heading4"/>
      </w:pPr>
      <w:r w:rsidRPr="00A910E3">
        <w:t>Increasing demand reverses negative feedbacks- solves alt causes</w:t>
      </w:r>
    </w:p>
    <w:p w14:paraId="13D90AE5" w14:textId="77777777" w:rsidR="00A536C2" w:rsidRPr="00A910E3" w:rsidRDefault="00A536C2" w:rsidP="00A536C2">
      <w:r w:rsidRPr="00A910E3">
        <w:rPr>
          <w:rStyle w:val="StyleStyleBold12pt"/>
        </w:rPr>
        <w:t>Cropsey 2012</w:t>
      </w:r>
      <w:r w:rsidRPr="00A910E3">
        <w:t xml:space="preserve"> (Dr. Seth Cropsey, senior fellow at the Hudson Institute, April 18, 2012, “The U.S. Navy Shipbuilding Plan: Assumptions and Associated Risks to National Security,” Statement before the Committee on Armed Services</w:t>
      </w:r>
      <w:r w:rsidRPr="00A910E3">
        <w:rPr>
          <w:sz w:val="12"/>
        </w:rPr>
        <w:t xml:space="preserve">¶ </w:t>
      </w:r>
      <w:r w:rsidRPr="00A910E3">
        <w:t>Subcommittee on Oversight &amp; Investigations</w:t>
      </w:r>
      <w:r w:rsidRPr="00A910E3">
        <w:rPr>
          <w:sz w:val="12"/>
        </w:rPr>
        <w:t xml:space="preserve">¶ </w:t>
      </w:r>
      <w:r w:rsidRPr="00A910E3">
        <w:t>U.S. House of Representatives, http://www.hudson.org/files/publications/SethCropsey--USNavyShipbuildingPlan--Testimony041812.pdf)</w:t>
      </w:r>
    </w:p>
    <w:p w14:paraId="08839DAE" w14:textId="77777777" w:rsidR="00A536C2" w:rsidRPr="00A910E3" w:rsidRDefault="00A536C2" w:rsidP="00A536C2">
      <w:r w:rsidRPr="00A910E3">
        <w:rPr>
          <w:rStyle w:val="StyleBoldUnderline"/>
        </w:rPr>
        <w:t>Knowledge of shipbuilding remains part of American manufacturing. But accelerating cost, an ageing workforce, reduced orders for warships, and an uncertain future risk the nation’s ability to turn out sufficient numbers of vessels at affordable prices and profitably enough to keep</w:t>
      </w:r>
      <w:r w:rsidRPr="00A910E3">
        <w:rPr>
          <w:rStyle w:val="StyleBoldUnderline"/>
          <w:sz w:val="12"/>
        </w:rPr>
        <w:t xml:space="preserve">¶ </w:t>
      </w:r>
      <w:r w:rsidRPr="00A910E3">
        <w:rPr>
          <w:rStyle w:val="StyleBoldUnderline"/>
        </w:rPr>
        <w:t>shipbuilding companies alive. The destabilization of the American shipbuilding industrial base is one reason that the cost of warships is outpacing the rate of inflation.</w:t>
      </w:r>
      <w:r w:rsidRPr="00A910E3">
        <w:t xml:space="preserve"> </w:t>
      </w:r>
      <w:r w:rsidRPr="00A910E3">
        <w:rPr>
          <w:rStyle w:val="StyleBoldUnderline"/>
        </w:rPr>
        <w:t>The Navy’s reduced procurement of ships over the past twenty years has caused the industry to contract, lay off workers, and in general to become less reliable. This has driven up the cost of labor and the cost of construction materials. The fewer ships the Navy buys, the less lucrative the industry is for skilled workers.</w:t>
      </w:r>
      <w:r w:rsidRPr="00A910E3">
        <w:t xml:space="preserve"> As the cost of labor rises shipbuilders are increasingly pressed to attract and train qualified personnel. </w:t>
      </w:r>
    </w:p>
    <w:p w14:paraId="3C44CF50" w14:textId="77777777" w:rsidR="00A536C2" w:rsidRPr="00A910E3" w:rsidRDefault="00A536C2" w:rsidP="00A536C2">
      <w:pPr>
        <w:pStyle w:val="Heading4"/>
      </w:pPr>
      <w:r w:rsidRPr="00A910E3">
        <w:t xml:space="preserve">Offshore drilling provides new revenue streams for shipyards </w:t>
      </w:r>
    </w:p>
    <w:p w14:paraId="36D20542" w14:textId="77777777" w:rsidR="00A536C2" w:rsidRPr="00A910E3" w:rsidRDefault="00A536C2" w:rsidP="00A536C2">
      <w:r w:rsidRPr="00A910E3">
        <w:rPr>
          <w:rStyle w:val="StyleStyleBold12pt"/>
        </w:rPr>
        <w:t>ICAF 2010</w:t>
      </w:r>
      <w:r w:rsidRPr="00A910E3">
        <w:t xml:space="preserve"> (Industrial College of the Armed Forces Report, CAPT Jose Casados-Ortiz, Mexican Navy Mr. Randall Culpepper, Dept of the Air Force Ms. Rebecca Gonzales, Dept of State</w:t>
      </w:r>
      <w:r w:rsidRPr="00A910E3">
        <w:rPr>
          <w:sz w:val="12"/>
        </w:rPr>
        <w:t xml:space="preserve">¶ </w:t>
      </w:r>
      <w:r w:rsidRPr="00A910E3">
        <w:t>Mr. Charles Hall, Dept of the Navy</w:t>
      </w:r>
      <w:r w:rsidRPr="00A910E3">
        <w:rPr>
          <w:sz w:val="12"/>
        </w:rPr>
        <w:t xml:space="preserve">¶ </w:t>
      </w:r>
      <w:r w:rsidRPr="00A910E3">
        <w:t>Mr. Bruce Matthews, Dept of State LtCol Kari Mostert, US Air Force</w:t>
      </w:r>
      <w:r w:rsidRPr="00A910E3">
        <w:rPr>
          <w:sz w:val="12"/>
        </w:rPr>
        <w:t xml:space="preserve">¶ </w:t>
      </w:r>
      <w:r w:rsidRPr="00A910E3">
        <w:t>CDR Manuel Picon, US Navy</w:t>
      </w:r>
      <w:r w:rsidRPr="00A910E3">
        <w:rPr>
          <w:sz w:val="12"/>
        </w:rPr>
        <w:t xml:space="preserve">¶ </w:t>
      </w:r>
      <w:r w:rsidRPr="00A910E3">
        <w:t>Col Robert Ricci, US Air Force</w:t>
      </w:r>
      <w:r w:rsidRPr="00A910E3">
        <w:rPr>
          <w:sz w:val="12"/>
        </w:rPr>
        <w:t xml:space="preserve">¶ </w:t>
      </w:r>
      <w:r w:rsidRPr="00A910E3">
        <w:t>Mr. Todd Rollins, Dept of the Navy</w:t>
      </w:r>
      <w:r w:rsidRPr="00A910E3">
        <w:rPr>
          <w:sz w:val="12"/>
        </w:rPr>
        <w:t xml:space="preserve">¶ </w:t>
      </w:r>
      <w:r w:rsidRPr="00A910E3">
        <w:t>Mr. James Ruocco, Dept of the Navy Mrs. Patricia Schaefer, Dept of State COL Lisa Schleder-Kirkpatrick, US Army Mr. Patrick Snellings, Dept of the Navy COL Jeffrey Vieira, US Army</w:t>
      </w:r>
      <w:r w:rsidRPr="00A910E3">
        <w:rPr>
          <w:sz w:val="12"/>
        </w:rPr>
        <w:t xml:space="preserve">¶ </w:t>
      </w:r>
      <w:r w:rsidRPr="00A910E3">
        <w:t>Dr. Linda Brandt, Faculty</w:t>
      </w:r>
      <w:r w:rsidRPr="00A910E3">
        <w:rPr>
          <w:sz w:val="12"/>
        </w:rPr>
        <w:t xml:space="preserve">¶ </w:t>
      </w:r>
      <w:r w:rsidRPr="00A910E3">
        <w:t>CAPT David Meyers, US Navy, Faculty Dr. Mark Montroll, Faculty</w:t>
      </w:r>
      <w:r w:rsidRPr="00A910E3">
        <w:rPr>
          <w:sz w:val="12"/>
        </w:rPr>
        <w:t xml:space="preserve">¶ </w:t>
      </w:r>
      <w:r w:rsidRPr="00A910E3">
        <w:t xml:space="preserve">Dr. Seth Weissman, Faculty, Spring 2010, “Final Report: Shipbuilding Industry,” Industrial College of the Armed Forces, http://www.ndu.edu/es/programs/academic/industry/reports/2010/pdf/icaf-is-report-shipbuilding-2010.pdf) </w:t>
      </w:r>
    </w:p>
    <w:p w14:paraId="32207C9C" w14:textId="77777777" w:rsidR="00A536C2" w:rsidRPr="00A910E3" w:rsidRDefault="00A536C2" w:rsidP="00A536C2">
      <w:r w:rsidRPr="00A910E3">
        <w:rPr>
          <w:rStyle w:val="StyleBoldUnderline"/>
        </w:rPr>
        <w:t>Maintaining the efficiency of shipyards during idle periods erodes their capability and experience base.</w:t>
      </w:r>
      <w:r w:rsidRPr="00A910E3">
        <w:t xml:space="preserve"> A possible solution would be to diversify and produce products not related to shipbuilding. For example, faced with expanded shipyard capacity and reduced global demand, Asian shipyards are transitioning under-utilized commercial shipyard capacity to pursue alternative complimentary business such as renewable energy technology. If supported by business case analysis, both </w:t>
      </w:r>
      <w:r w:rsidRPr="00A910E3">
        <w:rPr>
          <w:rStyle w:val="StyleBoldUnderline"/>
        </w:rPr>
        <w:t>the United States</w:t>
      </w:r>
      <w:r w:rsidRPr="00A910E3">
        <w:t xml:space="preserve"> and Canada </w:t>
      </w:r>
      <w:r w:rsidRPr="00A910E3">
        <w:rPr>
          <w:rStyle w:val="StyleBoldUnderline"/>
        </w:rPr>
        <w:t>should</w:t>
      </w:r>
      <w:r w:rsidRPr="00A910E3">
        <w:t xml:space="preserve"> also </w:t>
      </w:r>
      <w:r w:rsidRPr="00A910E3">
        <w:rPr>
          <w:rStyle w:val="StyleBoldUnderline"/>
        </w:rPr>
        <w:t>explore</w:t>
      </w:r>
      <w:r w:rsidRPr="00A910E3">
        <w:t xml:space="preserve"> </w:t>
      </w:r>
      <w:r w:rsidRPr="00A910E3">
        <w:rPr>
          <w:rStyle w:val="StyleBoldUnderline"/>
        </w:rPr>
        <w:t xml:space="preserve">utilization of excess shipyard capacity in pursuit of </w:t>
      </w:r>
      <w:r w:rsidRPr="00A910E3">
        <w:t xml:space="preserve">alternative </w:t>
      </w:r>
      <w:r w:rsidRPr="00A910E3">
        <w:rPr>
          <w:rStyle w:val="StyleBoldUnderline"/>
        </w:rPr>
        <w:t>energy</w:t>
      </w:r>
      <w:r w:rsidRPr="00A910E3">
        <w:t xml:space="preserve"> technology development and </w:t>
      </w:r>
      <w:r w:rsidRPr="00A910E3">
        <w:rPr>
          <w:rStyle w:val="StyleBoldUnderline"/>
        </w:rPr>
        <w:t>production.</w:t>
      </w:r>
      <w:r w:rsidRPr="00A910E3">
        <w:t xml:space="preserve"> Here </w:t>
      </w:r>
      <w:r w:rsidRPr="00A910E3">
        <w:rPr>
          <w:rStyle w:val="StyleBoldUnderline"/>
        </w:rPr>
        <w:t>production of large</w:t>
      </w:r>
      <w:r w:rsidRPr="00A910E3">
        <w:t xml:space="preserve"> wind turbine generators and motors, towers and </w:t>
      </w:r>
      <w:r w:rsidRPr="00A910E3">
        <w:rPr>
          <w:rStyle w:val="StyleBoldUnderline"/>
        </w:rPr>
        <w:t>specialized offshore construction vessels would seem to be a natural fit for underemployed shipyards with large physical plants, overhead crane capability and resident expertise in large-scale fabrication, large propulsion systems and motors. Among many possible benefits would be productive use of excess facilities, retention of skilled technical employees and leveraging alternative sources of government funding streams versus reliance on traditional defense funding sources. The benefit to military shipbuilding is the continued viability of the greater national shipbuilding industry and potential availability to support military requirements as part of the defense industrial base.</w:t>
      </w:r>
      <w:r w:rsidRPr="00A910E3">
        <w:rPr>
          <w:rStyle w:val="StyleBoldUnderline"/>
          <w:sz w:val="12"/>
          <w:szCs w:val="12"/>
        </w:rPr>
        <w:t xml:space="preserve"> </w:t>
      </w:r>
    </w:p>
    <w:p w14:paraId="23593907" w14:textId="77777777" w:rsidR="00A536C2" w:rsidRPr="00A910E3" w:rsidRDefault="00A536C2" w:rsidP="00A536C2">
      <w:pPr>
        <w:pStyle w:val="Heading4"/>
      </w:pPr>
      <w:r w:rsidRPr="00A910E3">
        <w:t>Key to naval innovation and surge capacity</w:t>
      </w:r>
    </w:p>
    <w:p w14:paraId="30ED788B" w14:textId="77777777" w:rsidR="00A536C2" w:rsidRPr="00A910E3" w:rsidRDefault="00A536C2" w:rsidP="00A536C2">
      <w:r w:rsidRPr="00A910E3">
        <w:rPr>
          <w:rStyle w:val="StyleStyleBold12pt"/>
        </w:rPr>
        <w:t>ICAF 2010</w:t>
      </w:r>
      <w:r w:rsidRPr="00A910E3">
        <w:t xml:space="preserve"> (Industrial College of the Armed Forces Report, CAPT Jose Casados-Ortiz, Mexican Navy Mr. Randall Culpepper, Dept of the Air Force Ms. Rebecca Gonzales, Dept of State</w:t>
      </w:r>
      <w:r w:rsidRPr="00A910E3">
        <w:rPr>
          <w:sz w:val="12"/>
        </w:rPr>
        <w:t xml:space="preserve">¶ </w:t>
      </w:r>
      <w:r w:rsidRPr="00A910E3">
        <w:t>Mr. Charles Hall, Dept of the Navy</w:t>
      </w:r>
      <w:r w:rsidRPr="00A910E3">
        <w:rPr>
          <w:sz w:val="12"/>
        </w:rPr>
        <w:t xml:space="preserve">¶ </w:t>
      </w:r>
      <w:r w:rsidRPr="00A910E3">
        <w:t>Mr. Bruce Matthews, Dept of State LtCol Kari Mostert, US Air Force</w:t>
      </w:r>
      <w:r w:rsidRPr="00A910E3">
        <w:rPr>
          <w:sz w:val="12"/>
        </w:rPr>
        <w:t xml:space="preserve">¶ </w:t>
      </w:r>
      <w:r w:rsidRPr="00A910E3">
        <w:t>CDR Manuel Picon, US Navy</w:t>
      </w:r>
      <w:r w:rsidRPr="00A910E3">
        <w:rPr>
          <w:sz w:val="12"/>
        </w:rPr>
        <w:t xml:space="preserve">¶ </w:t>
      </w:r>
      <w:r w:rsidRPr="00A910E3">
        <w:t>Col Robert Ricci, US Air Force</w:t>
      </w:r>
      <w:r w:rsidRPr="00A910E3">
        <w:rPr>
          <w:sz w:val="12"/>
        </w:rPr>
        <w:t xml:space="preserve">¶ </w:t>
      </w:r>
      <w:r w:rsidRPr="00A910E3">
        <w:t>Mr. Todd Rollins, Dept of the Navy</w:t>
      </w:r>
      <w:r w:rsidRPr="00A910E3">
        <w:rPr>
          <w:sz w:val="12"/>
        </w:rPr>
        <w:t xml:space="preserve">¶ </w:t>
      </w:r>
      <w:r w:rsidRPr="00A910E3">
        <w:t>Mr. James Ruocco, Dept of the Navy Mrs. Patricia Schaefer, Dept of State COL Lisa Schleder-Kirkpatrick, US Army Mr. Patrick Snellings, Dept of the Navy COL Jeffrey Vieira, US Army</w:t>
      </w:r>
      <w:r w:rsidRPr="00A910E3">
        <w:rPr>
          <w:sz w:val="12"/>
        </w:rPr>
        <w:t xml:space="preserve">¶ </w:t>
      </w:r>
      <w:r w:rsidRPr="00A910E3">
        <w:t>Dr. Linda Brandt, Faculty</w:t>
      </w:r>
      <w:r w:rsidRPr="00A910E3">
        <w:rPr>
          <w:sz w:val="12"/>
        </w:rPr>
        <w:t xml:space="preserve">¶ </w:t>
      </w:r>
      <w:r w:rsidRPr="00A910E3">
        <w:t xml:space="preserve">CAPT David Meyers, US Navy, Faculty Dr. Mark Montroll, </w:t>
      </w:r>
      <w:r w:rsidRPr="00A910E3">
        <w:lastRenderedPageBreak/>
        <w:t>Faculty</w:t>
      </w:r>
      <w:r w:rsidRPr="00A910E3">
        <w:rPr>
          <w:sz w:val="12"/>
        </w:rPr>
        <w:t xml:space="preserve">¶ </w:t>
      </w:r>
      <w:r w:rsidRPr="00A910E3">
        <w:t xml:space="preserve">Dr. Seth Weissman, Faculty, Spring 2010, “Final Report: Shipbuilding Industry,” Industrial College of the Armed Forces, http://www.ndu.edu/es/programs/academic/industry/reports/2010/pdf/icaf-is-report-shipbuilding-2010.pdf) </w:t>
      </w:r>
    </w:p>
    <w:p w14:paraId="21362C6A" w14:textId="77777777" w:rsidR="00A536C2" w:rsidRPr="00A910E3" w:rsidRDefault="00A536C2" w:rsidP="00A536C2">
      <w:r w:rsidRPr="00A910E3">
        <w:rPr>
          <w:rStyle w:val="StyleBoldUnderline"/>
        </w:rPr>
        <w:t>There is no debate regarding whether or not America’s shipbuilding industrial base is a critical part of our National Security Strategy</w:t>
      </w:r>
      <w:r w:rsidRPr="00A910E3">
        <w:t xml:space="preserve"> (NSS). Unfortunately, there is no coherent and comprehensive defense shipbuilding industrial base strategy tied to the current NSS and other related strategies. That fact aside, </w:t>
      </w:r>
      <w:r w:rsidRPr="00A910E3">
        <w:rPr>
          <w:rStyle w:val="StyleBoldUnderline"/>
        </w:rPr>
        <w:t xml:space="preserve">the military shipbuilding industry is a key part of the defense industrial base and must be maintained. Where private shipbuilders are functioning in a competitive market, there are great opportunities for lower prices and there is potential for </w:t>
      </w:r>
      <w:r w:rsidRPr="00A910E3">
        <w:rPr>
          <w:rStyle w:val="Emphasis"/>
        </w:rPr>
        <w:t>greater innovation</w:t>
      </w:r>
      <w:r w:rsidRPr="00A910E3">
        <w:rPr>
          <w:rStyle w:val="StyleBoldUnderline"/>
        </w:rPr>
        <w:t xml:space="preserve"> and continuous improvement.</w:t>
      </w:r>
      <w:r w:rsidRPr="00A910E3">
        <w:t xml:space="preserve"> </w:t>
      </w:r>
      <w:r w:rsidRPr="00A910E3">
        <w:rPr>
          <w:rStyle w:val="StyleBoldUnderline"/>
        </w:rPr>
        <w:t xml:space="preserve">A competitive, open market also creates opportunities for more efficient management and technical processes, as well as the potential for application of commercial best practices. Finally, maintaining the private sector shipbuilding industry allows a mechanism for potential surge capacity in times of national emergency. </w:t>
      </w:r>
      <w:r w:rsidRPr="00A910E3">
        <w:t>All of these benefits have a single underpinning element – a competitive marketplace.</w:t>
      </w:r>
    </w:p>
    <w:p w14:paraId="36528FA9" w14:textId="77777777" w:rsidR="00A536C2" w:rsidRPr="00A910E3" w:rsidRDefault="00A536C2" w:rsidP="00A536C2">
      <w:pPr>
        <w:pStyle w:val="Heading4"/>
      </w:pPr>
      <w:r w:rsidRPr="00A910E3">
        <w:t>Competitors make transition conflicts likely--- even if their Navies are never bigger than ours</w:t>
      </w:r>
    </w:p>
    <w:p w14:paraId="185E263B" w14:textId="77777777" w:rsidR="00A536C2" w:rsidRPr="00A910E3" w:rsidRDefault="00A536C2" w:rsidP="00A536C2">
      <w:r w:rsidRPr="00A910E3">
        <w:rPr>
          <w:rStyle w:val="StyleStyleBold12pt"/>
        </w:rPr>
        <w:t>Sayers 2009</w:t>
      </w:r>
      <w:r w:rsidRPr="00A910E3">
        <w:t xml:space="preserve"> (Mackenzie Eaglen, Senior Policy Analyst, and Eric Sayers, Research Assistant for National Security at The Heritage Foundation, March 24, 2009, “A 21st Century Maritime Posture for an Uncertain Future,” Heritage, http://www.heritage.org/research/commentary/2009/03/a-21st-century-maritime-posture-for-an-uncertain-future)</w:t>
      </w:r>
    </w:p>
    <w:p w14:paraId="6EED651F" w14:textId="77777777" w:rsidR="00A536C2" w:rsidRPr="00A910E3" w:rsidRDefault="00A536C2" w:rsidP="00A536C2">
      <w:r w:rsidRPr="00A910E3">
        <w:rPr>
          <w:rStyle w:val="StyleBoldUnderline"/>
        </w:rPr>
        <w:t>The geographical proximity of a majority of the world's population to the seas</w:t>
      </w:r>
      <w:r w:rsidRPr="00A910E3">
        <w:t xml:space="preserve"> (75% live within 200 miles of coastlines) </w:t>
      </w:r>
      <w:r w:rsidRPr="00A910E3">
        <w:rPr>
          <w:rStyle w:val="StyleBoldUnderline"/>
        </w:rPr>
        <w:t>has also ensured that coastal zones will become more immediate security concerns.</w:t>
      </w:r>
      <w:r w:rsidRPr="00A910E3">
        <w:t xml:space="preserve"> Further, 65% of the world's oil and 35% of global gas reserves are resident in the littorals. The maritime consequences of weak and failed states have already been demonstrated off the coast of Somalia. Likewise, the trafficking of narcotics and proliferation of both conventional weapons and weapons of mass destruction is almost entirely a seaborne enterprise. </w:t>
      </w:r>
      <w:r w:rsidRPr="00A910E3">
        <w:rPr>
          <w:rStyle w:val="StyleBoldUnderline"/>
        </w:rPr>
        <w:t>U.S. Navy leaders are predicting a disorderly future world whose challenges are concentrated along its coasts. These problems will require a multi-faceted maritime solution that includes cooperation with the private sector</w:t>
      </w:r>
      <w:r w:rsidRPr="00A910E3">
        <w:t>, between agencies and services, and among nation states.</w:t>
      </w:r>
      <w:r w:rsidRPr="00A910E3">
        <w:rPr>
          <w:sz w:val="12"/>
        </w:rPr>
        <w:t xml:space="preserve">¶ </w:t>
      </w:r>
      <w:r w:rsidRPr="00A910E3">
        <w:t xml:space="preserve">States are increasingly looking to the seas as a means to project power and secure their territorial and energy interests. Naval analyst Bob Work has observed </w:t>
      </w:r>
      <w:r w:rsidRPr="00A910E3">
        <w:rPr>
          <w:rStyle w:val="StyleBoldUnderline"/>
        </w:rPr>
        <w:t>the "United States may be on the leading edge of a broader, longer-term global naval competition, with either China or Russia, or perhaps both."</w:t>
      </w:r>
      <w:r w:rsidRPr="00A910E3">
        <w:rPr>
          <w:rStyle w:val="StyleBoldUnderline"/>
          <w:sz w:val="12"/>
        </w:rPr>
        <w:t xml:space="preserve">¶ </w:t>
      </w:r>
      <w:r w:rsidRPr="00A910E3">
        <w:rPr>
          <w:rStyle w:val="StyleBoldUnderline"/>
        </w:rPr>
        <w:t>Emerging naval powers like China are beginning to challenge our Shipbuilding capabilities, with indigenous industrial bases that can produce high-quality maritime assets, in quantity. Indeed, China is in the middle of a peacetime naval buildup that is unprecedented in modern history.</w:t>
      </w:r>
      <w:r w:rsidRPr="00A910E3">
        <w:t xml:space="preserve"> The People's Liberation Army's (PLA) foreign procurement and indigenous develop of anti-ship cruise missiles adds to the risks faced by America's major surface combatants.</w:t>
      </w:r>
      <w:r w:rsidRPr="00A910E3">
        <w:rPr>
          <w:sz w:val="12"/>
        </w:rPr>
        <w:t xml:space="preserve">¶ </w:t>
      </w:r>
      <w:r w:rsidRPr="00A910E3">
        <w:rPr>
          <w:rStyle w:val="StyleBoldUnderline"/>
        </w:rPr>
        <w:t>Though Russia has a long way to go, its intent to again project power globally is leading to a national rearmament drive, beginning with the deployment of a more capable navy. Both Russia and China are also building, and in Russia's case, exporting, modern submarines.</w:t>
      </w:r>
      <w:r w:rsidRPr="00A910E3">
        <w:t xml:space="preserve"> They are not alone. </w:t>
      </w:r>
      <w:r w:rsidRPr="00A910E3">
        <w:rPr>
          <w:rStyle w:val="StyleBoldUnderline"/>
        </w:rPr>
        <w:t>U.S. Navy leaders project a startling 280% growth in the number of submarines in operation around the world over the next 2 decades alone, with most of that growth occurring outside the United States or Europe.</w:t>
      </w:r>
      <w:r w:rsidRPr="00A910E3">
        <w:t xml:space="preserve"> At the same time, today's Navy has fewer sailors than it has at any period since 1941, and is the smallest fleet since 1960.</w:t>
      </w:r>
      <w:r w:rsidRPr="00A910E3">
        <w:rPr>
          <w:sz w:val="12"/>
        </w:rPr>
        <w:t xml:space="preserve">¶ </w:t>
      </w:r>
      <w:r w:rsidRPr="00A910E3">
        <w:rPr>
          <w:rStyle w:val="StyleBoldUnderline"/>
        </w:rPr>
        <w:t>An American Navy that cold be hedged from vital shipping lanes in times of crisis, or from key maritime theaters of operation, would sharply undercut America's global influence.</w:t>
      </w:r>
      <w:r w:rsidRPr="00A910E3">
        <w:t xml:space="preserve"> Yet that is exactly the challenge poses by these and other trends.</w:t>
      </w:r>
      <w:r w:rsidRPr="00A910E3">
        <w:rPr>
          <w:sz w:val="12"/>
        </w:rPr>
        <w:t xml:space="preserve">¶ </w:t>
      </w:r>
      <w:r w:rsidRPr="00A910E3">
        <w:t xml:space="preserve">The global proliferation of nuclear technology and ballistic missiles also presents challenges. The Chief of Naval Operations recently cautioned that every 3 years since the early 1990s, a nation becomes capable of launching ballistic missiles. Continuing the Navy's evolution into a key component of America's global Ballistic Missile Defense (BMD) mission will be one of its primary responsibilities in the decades ahead. </w:t>
      </w:r>
    </w:p>
    <w:p w14:paraId="10294AAB" w14:textId="77777777" w:rsidR="00A536C2" w:rsidRPr="00A910E3" w:rsidRDefault="00A536C2" w:rsidP="00A536C2">
      <w:pPr>
        <w:pStyle w:val="Heading4"/>
      </w:pPr>
      <w:r w:rsidRPr="00A910E3">
        <w:t>Naval decline unleashes numerous nuclear conflicts</w:t>
      </w:r>
    </w:p>
    <w:p w14:paraId="1B22378C" w14:textId="77777777" w:rsidR="00A536C2" w:rsidRPr="00A910E3" w:rsidRDefault="00A536C2" w:rsidP="00A536C2">
      <w:r w:rsidRPr="00A910E3">
        <w:rPr>
          <w:rStyle w:val="StyleStyleBold12pt"/>
        </w:rPr>
        <w:t>Eaglen 2011</w:t>
      </w:r>
      <w:r w:rsidRPr="00A910E3">
        <w:t xml:space="preserve"> (Mackenzie Eaglen, research fellow for national security at the Heritage Foundation, and Bryan McGrath, former naval officer and director at Delex Consulting, Studies and Analysis, May 16, 2011, “Thinking About a Day Without Sea Power: Implications for U.S. Defense Policy,” Heritage Foundation, http://www.heritage.org/research/reports/2011/05/thinking-about-a-day-without-sea-power-implications-for-us-defense-policy)</w:t>
      </w:r>
    </w:p>
    <w:p w14:paraId="0AB9BCE5" w14:textId="77777777" w:rsidR="00A536C2" w:rsidRPr="00A910E3" w:rsidRDefault="00A536C2" w:rsidP="00A536C2">
      <w:r w:rsidRPr="00A910E3">
        <w:t xml:space="preserve">Global Implications. </w:t>
      </w:r>
      <w:r w:rsidRPr="00A910E3">
        <w:rPr>
          <w:rStyle w:val="StyleBoldUnderline"/>
        </w:rPr>
        <w:t>Under a scenario of dramatically reduced naval power, the</w:t>
      </w:r>
      <w:r w:rsidRPr="00A910E3">
        <w:t xml:space="preserve"> </w:t>
      </w:r>
      <w:r w:rsidRPr="00A910E3">
        <w:rPr>
          <w:rStyle w:val="StyleBoldUnderline"/>
        </w:rPr>
        <w:t>U</w:t>
      </w:r>
      <w:r w:rsidRPr="00A910E3">
        <w:t xml:space="preserve">nited </w:t>
      </w:r>
      <w:r w:rsidRPr="00A910E3">
        <w:rPr>
          <w:rStyle w:val="StyleBoldUnderline"/>
        </w:rPr>
        <w:t>S</w:t>
      </w:r>
      <w:r w:rsidRPr="00A910E3">
        <w:t xml:space="preserve">tates </w:t>
      </w:r>
      <w:r w:rsidRPr="00A910E3">
        <w:rPr>
          <w:rStyle w:val="StyleBoldUnderline"/>
        </w:rPr>
        <w:t>would cease to be active in any international alliances.</w:t>
      </w:r>
      <w:r w:rsidRPr="00A910E3">
        <w:t xml:space="preserve"> While it is reasonable to assume that land and air forces would be similarly reduced in this scenario, the </w:t>
      </w:r>
      <w:r w:rsidRPr="00A910E3">
        <w:rPr>
          <w:rStyle w:val="StyleBoldUnderline"/>
        </w:rPr>
        <w:t>lack of credible maritime capability to move their bulk and establish forward bases would render</w:t>
      </w:r>
      <w:r w:rsidRPr="00A910E3">
        <w:t xml:space="preserve"> these </w:t>
      </w:r>
      <w:r w:rsidRPr="00A910E3">
        <w:rPr>
          <w:rStyle w:val="StyleBoldUnderline"/>
        </w:rPr>
        <w:t>forces irrelevant, even if the Army and Air Force were retained</w:t>
      </w:r>
      <w:r w:rsidRPr="00A910E3">
        <w:t xml:space="preserve"> at today’s levels. </w:t>
      </w:r>
      <w:r w:rsidRPr="00A910E3">
        <w:rPr>
          <w:rStyle w:val="StyleBoldUnderline"/>
        </w:rPr>
        <w:t>In Iraq and Afghanistan today, 90 percent of material arrives by sea</w:t>
      </w:r>
      <w:r w:rsidRPr="00A910E3">
        <w:t xml:space="preserve">, although material bound for Afghanistan must then make a laborious journey by land into theater. </w:t>
      </w:r>
      <w:r w:rsidRPr="00A910E3">
        <w:rPr>
          <w:rStyle w:val="StyleBoldUnderline"/>
        </w:rPr>
        <w:t>China’s claims on the S</w:t>
      </w:r>
      <w:r w:rsidRPr="00A910E3">
        <w:t xml:space="preserve">outh </w:t>
      </w:r>
      <w:r w:rsidRPr="00A910E3">
        <w:rPr>
          <w:rStyle w:val="StyleBoldUnderline"/>
        </w:rPr>
        <w:t>C</w:t>
      </w:r>
      <w:r w:rsidRPr="00A910E3">
        <w:t xml:space="preserve">hina </w:t>
      </w:r>
      <w:r w:rsidRPr="00A910E3">
        <w:rPr>
          <w:rStyle w:val="StyleBoldUnderline"/>
        </w:rPr>
        <w:t>S</w:t>
      </w:r>
      <w:r w:rsidRPr="00A910E3">
        <w:t xml:space="preserve">ea, </w:t>
      </w:r>
      <w:r w:rsidRPr="00A910E3">
        <w:rPr>
          <w:rStyle w:val="StyleBoldUnderline"/>
        </w:rPr>
        <w:t>previously disputed by virtually all nations</w:t>
      </w:r>
      <w:r w:rsidRPr="00A910E3">
        <w:t xml:space="preserve"> in the region </w:t>
      </w:r>
      <w:r w:rsidRPr="00A910E3">
        <w:rPr>
          <w:rStyle w:val="StyleBoldUnderline"/>
        </w:rPr>
        <w:t>and</w:t>
      </w:r>
      <w:r w:rsidRPr="00A910E3">
        <w:t xml:space="preserve"> routinely </w:t>
      </w:r>
      <w:r w:rsidRPr="00A910E3">
        <w:rPr>
          <w:rStyle w:val="StyleBoldUnderline"/>
        </w:rPr>
        <w:t>contested by U.S. and partner naval forces, are accepted</w:t>
      </w:r>
      <w:r w:rsidRPr="00A910E3">
        <w:t xml:space="preserve"> as a fait accompli, effectively </w:t>
      </w:r>
      <w:r w:rsidRPr="00A910E3">
        <w:rPr>
          <w:rStyle w:val="StyleBoldUnderline"/>
        </w:rPr>
        <w:t>turning the region into a “Chinese lake.”</w:t>
      </w:r>
      <w:r w:rsidRPr="00A910E3">
        <w:t xml:space="preserve"> </w:t>
      </w:r>
      <w:r w:rsidRPr="00A910E3">
        <w:rPr>
          <w:rStyle w:val="StyleBoldUnderline"/>
        </w:rPr>
        <w:t>China</w:t>
      </w:r>
      <w:r w:rsidRPr="00A910E3">
        <w:t xml:space="preserve"> establishes expansive oil and gas exploration with new deepwater drilling technology and </w:t>
      </w:r>
      <w:r w:rsidRPr="00A910E3">
        <w:rPr>
          <w:rStyle w:val="StyleBoldUnderline"/>
        </w:rPr>
        <w:t xml:space="preserve">secures its local sea lanes from intervention. </w:t>
      </w:r>
      <w:r w:rsidRPr="00A910E3">
        <w:t xml:space="preserve">Korea, unified in 2017 after the implosion of the North, signs a mutual defense treaty </w:t>
      </w:r>
      <w:r w:rsidRPr="00A910E3">
        <w:lastRenderedPageBreak/>
        <w:t>with China and solidifies their relationship.</w:t>
      </w:r>
      <w:r w:rsidRPr="00A910E3">
        <w:rPr>
          <w:rStyle w:val="StyleBoldUnderline"/>
        </w:rPr>
        <w:t xml:space="preserve"> </w:t>
      </w:r>
      <w:r w:rsidRPr="00A910E3">
        <w:rPr>
          <w:rStyle w:val="Emphasis"/>
        </w:rPr>
        <w:t>Japan is increasingly isolated and</w:t>
      </w:r>
      <w:r w:rsidRPr="00A910E3">
        <w:t xml:space="preserve"> in 2020–2025 </w:t>
      </w:r>
      <w:r w:rsidRPr="00A910E3">
        <w:rPr>
          <w:rStyle w:val="Emphasis"/>
        </w:rPr>
        <w:t>executes</w:t>
      </w:r>
      <w:r w:rsidRPr="00A910E3">
        <w:t xml:space="preserve"> long-rumored </w:t>
      </w:r>
      <w:r w:rsidRPr="00A910E3">
        <w:rPr>
          <w:rStyle w:val="Emphasis"/>
        </w:rPr>
        <w:t>plans to create an indigenous nuclear</w:t>
      </w:r>
      <w:r w:rsidRPr="00A910E3">
        <w:t xml:space="preserve"> weapons </w:t>
      </w:r>
      <w:r w:rsidRPr="00A910E3">
        <w:rPr>
          <w:rStyle w:val="Emphasis"/>
        </w:rPr>
        <w:t>capability</w:t>
      </w:r>
      <w:r w:rsidRPr="00A910E3">
        <w:t xml:space="preserve">.[11] By 2025, </w:t>
      </w:r>
      <w:r w:rsidRPr="00A910E3">
        <w:rPr>
          <w:rStyle w:val="StyleBoldUnderline"/>
        </w:rPr>
        <w:t>Japan has 25 mobile nuclear-armed missiles</w:t>
      </w:r>
      <w:r w:rsidRPr="00A910E3">
        <w:t xml:space="preserve"> ostensibly </w:t>
      </w:r>
      <w:r w:rsidRPr="00A910E3">
        <w:rPr>
          <w:rStyle w:val="StyleBoldUnderline"/>
        </w:rPr>
        <w:t>targeting China, toward which Japan’s historical animus remains strong. China’s entente with Russia leaves the Eurasian landmass dominated by Russia looking west and China looking east and south.</w:t>
      </w:r>
      <w:r w:rsidRPr="00A910E3">
        <w:t xml:space="preserve"> Each cedes a sphere of dominance to the other and remains largely unconcerned with the events in the other’s sphere. Worldwide, </w:t>
      </w:r>
      <w:r w:rsidRPr="00A910E3">
        <w:rPr>
          <w:rStyle w:val="StyleBoldUnderline"/>
        </w:rPr>
        <w:t>trade in foodstuffs collapses. Expanding populations in the Middle East increase pressure on their governments</w:t>
      </w:r>
      <w:r w:rsidRPr="00A910E3">
        <w:t xml:space="preserve">, which are </w:t>
      </w:r>
      <w:r w:rsidRPr="00A910E3">
        <w:rPr>
          <w:rStyle w:val="StyleBoldUnderline"/>
        </w:rPr>
        <w:t>already stressed as the breakdown in world trade disproportionately affects food importers.</w:t>
      </w:r>
      <w:r w:rsidRPr="00A910E3">
        <w:t xml:space="preserve"> </w:t>
      </w:r>
      <w:r w:rsidRPr="00A910E3">
        <w:rPr>
          <w:rStyle w:val="StyleBoldUnderline"/>
        </w:rPr>
        <w:t>Piracy increases</w:t>
      </w:r>
      <w:r w:rsidRPr="00A910E3">
        <w:t xml:space="preserve"> worldwide, </w:t>
      </w:r>
      <w:r w:rsidRPr="00A910E3">
        <w:rPr>
          <w:rStyle w:val="StyleBoldUnderline"/>
        </w:rPr>
        <w:t>driving food</w:t>
      </w:r>
      <w:r w:rsidRPr="00A910E3">
        <w:t xml:space="preserve"> transportation </w:t>
      </w:r>
      <w:r w:rsidRPr="00A910E3">
        <w:rPr>
          <w:rStyle w:val="StyleBoldUnderline"/>
        </w:rPr>
        <w:t>costs</w:t>
      </w:r>
      <w:r w:rsidRPr="00A910E3">
        <w:t xml:space="preserve"> even </w:t>
      </w:r>
      <w:r w:rsidRPr="00A910E3">
        <w:rPr>
          <w:rStyle w:val="StyleBoldUnderline"/>
        </w:rPr>
        <w:t xml:space="preserve">higher. In the Arctic, </w:t>
      </w:r>
      <w:r w:rsidRPr="00A910E3">
        <w:rPr>
          <w:rStyle w:val="Emphasis"/>
        </w:rPr>
        <w:t>Russia aggressively asserts its dominance</w:t>
      </w:r>
      <w:r w:rsidRPr="00A910E3">
        <w:t xml:space="preserve"> and effectively shoulders out other nations with legitimate claims to seabed resources. </w:t>
      </w:r>
      <w:r w:rsidRPr="00A910E3">
        <w:rPr>
          <w:rStyle w:val="StyleBoldUnderline"/>
        </w:rPr>
        <w:t>No naval power exists to counter Russia’s claims. India</w:t>
      </w:r>
      <w:r w:rsidRPr="00A910E3">
        <w:t>, recognizing that its previous role as a balancer to China has lost relevance with the retrenchment of the Americans, agrees to supplement Chinese naval power in the Indian Ocean and Persian Gulf to protect the flow of oil to Southeast Asia. In exchange, China agrees to exercise increased influence on its client state Pakistan. The great typhoon of 2023 strikes Bangladesh, killing 23,000 people initially, and 200,000</w:t>
      </w:r>
      <w:r w:rsidRPr="00A910E3">
        <w:rPr>
          <w:rStyle w:val="StyleBoldUnderline"/>
        </w:rPr>
        <w:t xml:space="preserve"> more die</w:t>
      </w:r>
      <w:r w:rsidRPr="00A910E3">
        <w:t xml:space="preserve"> in the subsequent weeks and months </w:t>
      </w:r>
      <w:r w:rsidRPr="00A910E3">
        <w:rPr>
          <w:rStyle w:val="StyleBoldUnderline"/>
        </w:rPr>
        <w:t xml:space="preserve">as the international community provides little humanitarian relief. Cholera and malaria are epidemic. </w:t>
      </w:r>
      <w:r w:rsidRPr="00A910E3">
        <w:rPr>
          <w:rStyle w:val="Emphasis"/>
        </w:rPr>
        <w:t>Iran dominates the Persian Gulf and is a nuclear power.</w:t>
      </w:r>
      <w:r w:rsidRPr="00A910E3">
        <w:t xml:space="preserve"> </w:t>
      </w:r>
      <w:r w:rsidRPr="00A910E3">
        <w:rPr>
          <w:rStyle w:val="StyleBoldUnderline"/>
        </w:rPr>
        <w:t>Its navy aggressively patrols the Gulf</w:t>
      </w:r>
      <w:r w:rsidRPr="00A910E3">
        <w:t xml:space="preserve"> while the Revolutionary Guard Navy </w:t>
      </w:r>
      <w:r w:rsidRPr="00A910E3">
        <w:rPr>
          <w:rStyle w:val="StyleBoldUnderline"/>
        </w:rPr>
        <w:t>harasses shipping and oil infrastructure to force</w:t>
      </w:r>
      <w:r w:rsidRPr="00A910E3">
        <w:t xml:space="preserve"> Gulf Cooperation Council (</w:t>
      </w:r>
      <w:r w:rsidRPr="00A910E3">
        <w:rPr>
          <w:rStyle w:val="StyleBoldUnderline"/>
        </w:rPr>
        <w:t>GCC</w:t>
      </w:r>
      <w:r w:rsidRPr="00A910E3">
        <w:t xml:space="preserve">) </w:t>
      </w:r>
      <w:r w:rsidRPr="00A910E3">
        <w:rPr>
          <w:rStyle w:val="StyleBoldUnderline"/>
        </w:rPr>
        <w:t xml:space="preserve">countries into Tehran’s orbit. Russia supplies Iran with a steady flow of military </w:t>
      </w:r>
      <w:r w:rsidRPr="00A910E3">
        <w:t xml:space="preserve">technology </w:t>
      </w:r>
      <w:r w:rsidRPr="00A910E3">
        <w:rPr>
          <w:rStyle w:val="StyleBoldUnderline"/>
        </w:rPr>
        <w:t>and nuclear</w:t>
      </w:r>
      <w:r w:rsidRPr="00A910E3">
        <w:t xml:space="preserve"> industry </w:t>
      </w:r>
      <w:r w:rsidRPr="00A910E3">
        <w:rPr>
          <w:rStyle w:val="StyleBoldUnderline"/>
        </w:rPr>
        <w:t>expertise.</w:t>
      </w:r>
      <w:r w:rsidRPr="00A910E3">
        <w:t xml:space="preserve"> Lacking a regional threat, the Iranians happily control the flow of oil from the Gulf and benefit economically from the “protection” provided to other GCC nations. In Egypt, the decade-long experiment in participatory democracy ends with the ascendance of the Muslim Brotherhood in a violent seizure of power. The United States is identified closely with the previous coalition government, and riots break out at the U.S. embassy. Americans in Egypt are left to their own devices because </w:t>
      </w:r>
      <w:r w:rsidRPr="00A910E3">
        <w:rPr>
          <w:rStyle w:val="StyleBoldUnderline"/>
        </w:rPr>
        <w:t>the U.S. has no forces in the Mediterranean</w:t>
      </w:r>
      <w:r w:rsidRPr="00A910E3">
        <w:t xml:space="preserve"> capable of performing a noncombatant evacuation when the government closes major airports. </w:t>
      </w:r>
      <w:r w:rsidRPr="00A910E3">
        <w:rPr>
          <w:rStyle w:val="StyleBoldUnderline"/>
        </w:rPr>
        <w:t xml:space="preserve">Led by Iran, a coalition of </w:t>
      </w:r>
      <w:r w:rsidRPr="00A910E3">
        <w:rPr>
          <w:rStyle w:val="Emphasis"/>
        </w:rPr>
        <w:t>Egypt, Syria, Jordan, and Iraq attacks Israel.</w:t>
      </w:r>
      <w:r w:rsidRPr="00A910E3">
        <w:t xml:space="preserve"> Over 300,000 die in six months of </w:t>
      </w:r>
      <w:r w:rsidRPr="00A910E3">
        <w:rPr>
          <w:rStyle w:val="Emphasis"/>
        </w:rPr>
        <w:t>fighting</w:t>
      </w:r>
      <w:r w:rsidRPr="00A910E3">
        <w:t xml:space="preserve"> that </w:t>
      </w:r>
      <w:r w:rsidRPr="00A910E3">
        <w:rPr>
          <w:rStyle w:val="Emphasis"/>
        </w:rPr>
        <w:t>includes</w:t>
      </w:r>
      <w:r w:rsidRPr="00A910E3">
        <w:t xml:space="preserve"> a limited </w:t>
      </w:r>
      <w:r w:rsidRPr="00A910E3">
        <w:rPr>
          <w:rStyle w:val="Emphasis"/>
        </w:rPr>
        <w:t>nuclear exchange</w:t>
      </w:r>
      <w:r w:rsidRPr="00A910E3">
        <w:t xml:space="preserve"> between Iran and Israel. Israel is defeated, and the State of Palestine is declared in its place. Massive “refugee” camps are created to house the internally displaced Israelis, but </w:t>
      </w:r>
      <w:r w:rsidRPr="00A910E3">
        <w:rPr>
          <w:rStyle w:val="StyleBoldUnderline"/>
        </w:rPr>
        <w:t>a humanitarian nightmare ensues</w:t>
      </w:r>
      <w:r w:rsidRPr="00A910E3">
        <w:t xml:space="preserve"> from the inability of conquering forces to support them. The </w:t>
      </w:r>
      <w:r w:rsidRPr="00A910E3">
        <w:rPr>
          <w:rStyle w:val="Emphasis"/>
        </w:rPr>
        <w:t>NATO</w:t>
      </w:r>
      <w:r w:rsidRPr="00A910E3">
        <w:t xml:space="preserve"> alliance </w:t>
      </w:r>
      <w:r w:rsidRPr="00A910E3">
        <w:rPr>
          <w:rStyle w:val="Emphasis"/>
        </w:rPr>
        <w:t>is shattered.</w:t>
      </w:r>
      <w:r w:rsidRPr="00A910E3">
        <w:t xml:space="preserve"> The </w:t>
      </w:r>
      <w:r w:rsidRPr="00A910E3">
        <w:rPr>
          <w:rStyle w:val="StyleBoldUnderline"/>
        </w:rPr>
        <w:t>security of European nations depends increasingly on the lack of external threats and the nuclear capability of France, Britain, and Germany, which overcame its reticence to military capability</w:t>
      </w:r>
      <w:r w:rsidRPr="00A910E3">
        <w:t xml:space="preserve"> in light of America’s retrenchment. </w:t>
      </w:r>
      <w:r w:rsidRPr="00A910E3">
        <w:rPr>
          <w:rStyle w:val="StyleBoldUnderline"/>
        </w:rPr>
        <w:t>Europe depends for its energy security on Russia and Iran, which control</w:t>
      </w:r>
      <w:r w:rsidRPr="00A910E3">
        <w:t xml:space="preserve"> the main </w:t>
      </w:r>
      <w:r w:rsidRPr="00A910E3">
        <w:rPr>
          <w:rStyle w:val="StyleBoldUnderline"/>
        </w:rPr>
        <w:t>supply lines</w:t>
      </w:r>
      <w:r w:rsidRPr="00A910E3">
        <w:t xml:space="preserve"> and sources of oil and gas to Europe. Major European nations stand down their militaries and instead make limited contributions to a new EU military constabulary force. </w:t>
      </w:r>
      <w:r w:rsidRPr="00A910E3">
        <w:rPr>
          <w:rStyle w:val="StyleBoldUnderline"/>
        </w:rPr>
        <w:t>No European nation maintains the ability to conduct significant out-of-area operations, and Europe as a whole maintains little airlift capacity</w:t>
      </w:r>
      <w:r w:rsidRPr="00A910E3">
        <w:t>. Implications for America’s Economy</w:t>
      </w:r>
      <w:r w:rsidRPr="00A910E3">
        <w:rPr>
          <w:rStyle w:val="StyleBoldUnderline"/>
        </w:rPr>
        <w:t>. If the United States slashed its Navy</w:t>
      </w:r>
      <w:r w:rsidRPr="00A910E3">
        <w:t xml:space="preserve"> and ended its mission as a guarantor of the free flow of transoceanic goods and trade, </w:t>
      </w:r>
      <w:r w:rsidRPr="00A910E3">
        <w:rPr>
          <w:rStyle w:val="Emphasis"/>
        </w:rPr>
        <w:t>globalized world trade would decrease substantially.</w:t>
      </w:r>
      <w:r w:rsidRPr="00A910E3">
        <w:t xml:space="preserve"> As early as 1890, noted U.S. naval officer and historian Alfred Thayer Mahan described the world’s oceans as a “great highway…a wide common,” underscoring the long-running importance of the seas to trade.[12] </w:t>
      </w:r>
      <w:r w:rsidRPr="00A910E3">
        <w:rPr>
          <w:rStyle w:val="StyleBoldUnderline"/>
        </w:rPr>
        <w:t>Geographically organized trading blocs develop as the maritime highways suffer from insecurity and rising fuel prices.</w:t>
      </w:r>
      <w:r w:rsidRPr="00A910E3">
        <w:t xml:space="preserve"> Asia prospers thanks to internal trade and Middle Eastern oil, Europe muddles along on the largesse of Russia and Iran, and </w:t>
      </w:r>
      <w:r w:rsidRPr="00A910E3">
        <w:rPr>
          <w:rStyle w:val="StyleBoldUnderline"/>
        </w:rPr>
        <w:t>the Western Hemisphere declines to a “new normal</w:t>
      </w:r>
      <w:r w:rsidRPr="00A910E3">
        <w:t xml:space="preserve">” with the exception of energy-independent Brazil. For America, Venezuelan oil grows in importance as other supplies decline. Mexico runs out of oil—as predicted—when it fails to take advantage of Western oil technology and investment. Nigerian output, which for five years had been secured through a partnership of the U.S. Navy and Nigerian maritime forces, is decimated by the bloody civil war of 2021. Canadian exports, which a decade earlier had been strong as a result of the oil shale industry, decline as a result of environmental concerns in Canada and elsewhere about the “fracking” (hydraulic fracturing) process used to free oil from shale. </w:t>
      </w:r>
      <w:r w:rsidRPr="00A910E3">
        <w:rPr>
          <w:rStyle w:val="StyleBoldUnderline"/>
        </w:rPr>
        <w:t>State and non-state actors increase the hazards to seaborne shipping</w:t>
      </w:r>
      <w:r w:rsidRPr="00A910E3">
        <w:t xml:space="preserve">, which are </w:t>
      </w:r>
      <w:r w:rsidRPr="00A910E3">
        <w:rPr>
          <w:rStyle w:val="StyleBoldUnderline"/>
        </w:rPr>
        <w:t>compounded by the necessity of traversing key chokepoints</w:t>
      </w:r>
      <w:r w:rsidRPr="00A910E3">
        <w:t xml:space="preserve"> that are </w:t>
      </w:r>
      <w:r w:rsidRPr="00A910E3">
        <w:rPr>
          <w:rStyle w:val="StyleBoldUnderline"/>
        </w:rPr>
        <w:t>easily targeted by those who wish to restrict trade. These chokepoints include</w:t>
      </w:r>
      <w:r w:rsidRPr="00A910E3">
        <w:t xml:space="preserve"> the Strait of </w:t>
      </w:r>
      <w:r w:rsidRPr="00A910E3">
        <w:rPr>
          <w:rStyle w:val="StyleBoldUnderline"/>
        </w:rPr>
        <w:t>Hormuz, which Iran could quickly close</w:t>
      </w:r>
      <w:r w:rsidRPr="00A910E3">
        <w:t xml:space="preserve"> to trade if it wishes. </w:t>
      </w:r>
      <w:r w:rsidRPr="00A910E3">
        <w:rPr>
          <w:rStyle w:val="StyleBoldUnderline"/>
        </w:rPr>
        <w:t xml:space="preserve">More than half of the world’s oil is transported by sea. </w:t>
      </w:r>
      <w:r w:rsidRPr="00A910E3">
        <w:t xml:space="preserve">“From 1970 to 2006, the amount of goods transported via the oceans of the world…increased from 2.6 billion tons to 7.4 billion tons, an increase of over 284%.”[13] In 2010, “$40 billion dollars [sic] worth of oil passes through the world’s geographic ‘chokepoints’ on a daily basis…not to mention $3.2 trillion…annually in commerce that moves underwater on transoceanic cables.”[14] These quantities of goods simply cannot be moved by any other means. Thus, </w:t>
      </w:r>
      <w:r w:rsidRPr="00A910E3">
        <w:rPr>
          <w:rStyle w:val="StyleBoldUnderline"/>
        </w:rPr>
        <w:t xml:space="preserve">a reduction of sea trade </w:t>
      </w:r>
      <w:r w:rsidRPr="00A910E3">
        <w:rPr>
          <w:rStyle w:val="Emphasis"/>
        </w:rPr>
        <w:t xml:space="preserve">reduces overall international trade. </w:t>
      </w:r>
      <w:r w:rsidRPr="00A910E3">
        <w:t xml:space="preserve">U.S. consumers face a greatly diminished selection of goods because domestic production largely disappeared in the decades before the global depression. As countries increasingly focus on regional rather than global trade, costs rise and Americans are forced to accept a much lower standard of living. Some domestic manufacturing improves, but at significant cost. In addition, shippers avoid U.S. ports due to the onerous container inspection regime implemented after investigators discover that the second dirty bomb was smuggled into the U.S. in a shipping container on an innocuous Panamanian-flagged freighter. As a result, American consumers bear higher shipping costs. The market also constrains the variety of goods available to the U.S. consumer and increases their cost. A Congressional Budget Office (CBO) report makes this abundantly clear. A one-week shutdown of the Los Angeles and Long Beach ports would lead to production losses of $65 million to $150 million (in 2006 dollars) per day. A three-year closure would cost $45 billion to $70 billion per year ($125 million to $200 million per day). Perhaps even more shocking, the simulation estimated that employment would shrink by approximately 1 million jobs.[15] These estimates demonstrate the effects of closing only the Los Angeles and Long Beach ports. </w:t>
      </w:r>
      <w:r w:rsidRPr="00A910E3">
        <w:rPr>
          <w:rStyle w:val="Emphasis"/>
        </w:rPr>
        <w:t xml:space="preserve">On a national scale, such a shutdown would be </w:t>
      </w:r>
      <w:r w:rsidRPr="00A910E3">
        <w:rPr>
          <w:rStyle w:val="Emphasis"/>
        </w:rPr>
        <w:lastRenderedPageBreak/>
        <w:t>catastrophic.</w:t>
      </w:r>
      <w:r w:rsidRPr="00A910E3">
        <w:t xml:space="preserve"> The Government Accountability Office notes that: </w:t>
      </w:r>
      <w:r w:rsidRPr="00A910E3">
        <w:rPr>
          <w:rStyle w:val="StyleBoldUnderline"/>
        </w:rPr>
        <w:t>[O]ver 95 percent of U.S. international trade is transported by water</w:t>
      </w:r>
      <w:r w:rsidRPr="00A910E3">
        <w:t xml:space="preserve">[;] thus, </w:t>
      </w:r>
      <w:r w:rsidRPr="00A910E3">
        <w:rPr>
          <w:rStyle w:val="StyleBoldUnderline"/>
        </w:rPr>
        <w:t xml:space="preserve">the safety and economic security of the </w:t>
      </w:r>
      <w:r w:rsidRPr="00A910E3">
        <w:rPr>
          <w:rStyle w:val="BoldUnderline"/>
        </w:rPr>
        <w:t>U</w:t>
      </w:r>
      <w:r w:rsidRPr="00A910E3">
        <w:rPr>
          <w:rStyle w:val="StyleBoldUnderline"/>
        </w:rPr>
        <w:t xml:space="preserve">nited </w:t>
      </w:r>
      <w:r w:rsidRPr="00A910E3">
        <w:rPr>
          <w:rStyle w:val="BoldUnderline"/>
        </w:rPr>
        <w:t>S</w:t>
      </w:r>
      <w:r w:rsidRPr="00A910E3">
        <w:rPr>
          <w:rStyle w:val="StyleBoldUnderline"/>
        </w:rPr>
        <w:t>tates depends in large part on the secure use of the world’s seaports and waterways.</w:t>
      </w:r>
      <w:r w:rsidRPr="00A910E3">
        <w:t xml:space="preserve"> A successful attack on a major seaport could potentially result in a dramatic slowdown in the international supply chain with impacts in the billions of dollars.[16] </w:t>
      </w:r>
    </w:p>
    <w:p w14:paraId="1290582A" w14:textId="77777777" w:rsidR="00A536C2" w:rsidRPr="00A910E3" w:rsidRDefault="00A536C2" w:rsidP="00A536C2">
      <w:pPr>
        <w:pStyle w:val="Heading4"/>
      </w:pPr>
      <w:r w:rsidRPr="00A910E3">
        <w:t>Dominance renders great power wars obsolete</w:t>
      </w:r>
    </w:p>
    <w:p w14:paraId="4692F4DC" w14:textId="77777777" w:rsidR="00A536C2" w:rsidRPr="00A910E3" w:rsidRDefault="00A536C2" w:rsidP="00A536C2">
      <w:r w:rsidRPr="00A910E3">
        <w:rPr>
          <w:rStyle w:val="StyleStyleBold12pt"/>
        </w:rPr>
        <w:t>Eaglen 2011</w:t>
      </w:r>
      <w:r w:rsidRPr="00A910E3">
        <w:t xml:space="preserve"> (Mackenzie Eaglen, research fellow for national security at the Heritage Foundation, and Bryan McGrath, former naval officer and director at Delex Consulting, Studies and Analysis, May 16, 2011, “Thinking About a Day Without Sea Power: Implications for U.S. Defense Policy,” Heritage Foundation, http://www.heritage.org/research/reports/2011/05/thinking-about-a-day-without-sea-power-implications-for-us-defense-policy)</w:t>
      </w:r>
    </w:p>
    <w:p w14:paraId="0EC87F35" w14:textId="77777777" w:rsidR="00A536C2" w:rsidRPr="00A910E3" w:rsidRDefault="00A536C2" w:rsidP="00A536C2">
      <w:pPr>
        <w:rPr>
          <w:b/>
          <w:iCs/>
          <w:u w:val="single"/>
          <w:bdr w:val="single" w:sz="6" w:space="0" w:color="auto"/>
        </w:rPr>
      </w:pPr>
      <w:r w:rsidRPr="00A910E3">
        <w:rPr>
          <w:rStyle w:val="StyleBoldUnderline"/>
        </w:rPr>
        <w:t>The</w:t>
      </w:r>
      <w:r w:rsidRPr="00A910E3">
        <w:t xml:space="preserve"> U.S. </w:t>
      </w:r>
      <w:r w:rsidRPr="00A910E3">
        <w:rPr>
          <w:rStyle w:val="StyleBoldUnderline"/>
        </w:rPr>
        <w:t>Navy’s global presence has added</w:t>
      </w:r>
      <w:r w:rsidRPr="00A910E3">
        <w:t xml:space="preserve"> immeasurably </w:t>
      </w:r>
      <w:r w:rsidRPr="00A910E3">
        <w:rPr>
          <w:rStyle w:val="StyleBoldUnderline"/>
        </w:rPr>
        <w:t>to</w:t>
      </w:r>
      <w:r w:rsidRPr="00A910E3">
        <w:t xml:space="preserve"> U.S. economic vitality and to </w:t>
      </w:r>
      <w:r w:rsidRPr="00A910E3">
        <w:rPr>
          <w:rStyle w:val="StyleBoldUnderline"/>
        </w:rPr>
        <w:t>the economies of America’s friends and allies</w:t>
      </w:r>
      <w:r w:rsidRPr="00A910E3">
        <w:t xml:space="preserve">, not to mention those of its enemies. </w:t>
      </w:r>
      <w:r w:rsidRPr="00A910E3">
        <w:rPr>
          <w:rStyle w:val="StyleBoldUnderline"/>
        </w:rPr>
        <w:t>World wars</w:t>
      </w:r>
      <w:r w:rsidRPr="00A910E3">
        <w:t xml:space="preserve">, which destroyed Europe and much of East Asia, </w:t>
      </w:r>
      <w:r w:rsidRPr="00A910E3">
        <w:rPr>
          <w:rStyle w:val="StyleBoldUnderline"/>
        </w:rPr>
        <w:t>have become</w:t>
      </w:r>
      <w:r w:rsidRPr="00A910E3">
        <w:t xml:space="preserve"> almost </w:t>
      </w:r>
      <w:r w:rsidRPr="00A910E3">
        <w:rPr>
          <w:rStyle w:val="Emphasis"/>
        </w:rPr>
        <w:t>incomprehensible</w:t>
      </w:r>
      <w:r w:rsidRPr="00A910E3">
        <w:rPr>
          <w:rStyle w:val="StyleBoldUnderline"/>
        </w:rPr>
        <w:t xml:space="preserve"> thanks to</w:t>
      </w:r>
      <w:r w:rsidRPr="00A910E3">
        <w:t xml:space="preserve"> the “nuclear taboo” and </w:t>
      </w:r>
      <w:r w:rsidRPr="00A910E3">
        <w:rPr>
          <w:rStyle w:val="Emphasis"/>
        </w:rPr>
        <w:t>preponderant American sea power.</w:t>
      </w:r>
      <w:r w:rsidRPr="00A910E3">
        <w:rPr>
          <w:rStyle w:val="StyleBoldUnderline"/>
        </w:rPr>
        <w:t xml:space="preserve"> If these conditions are removed, </w:t>
      </w:r>
      <w:r w:rsidRPr="00A910E3">
        <w:rPr>
          <w:rStyle w:val="Emphasis"/>
        </w:rPr>
        <w:t>all bets are off</w:t>
      </w:r>
      <w:r w:rsidRPr="00A910E3">
        <w:rPr>
          <w:rStyle w:val="StyleBoldUnderline"/>
        </w:rPr>
        <w:t>. For more than five centuries, the global system of trade and economic development has grown and prospered in the presence of some dominant naval power.</w:t>
      </w:r>
      <w:r w:rsidRPr="00A910E3">
        <w:t xml:space="preserve"> Portugal, Spain, the Netherlands, the United Kingdom, and now the U.S. have each taken a turn as the major provider of naval power to maintain the global system. Each benefited handsomely from the investment: [These </w:t>
      </w:r>
      <w:r w:rsidRPr="00A910E3">
        <w:rPr>
          <w:rStyle w:val="StyleBoldUnderline"/>
        </w:rPr>
        <w:t>navies</w:t>
      </w:r>
      <w:r w:rsidRPr="00A910E3">
        <w:t xml:space="preserve">], in times of peace, </w:t>
      </w:r>
      <w:r w:rsidRPr="00A910E3">
        <w:rPr>
          <w:rStyle w:val="StyleBoldUnderline"/>
        </w:rPr>
        <w:t>secured the global commons and ensured freedom of movement of goods and people</w:t>
      </w:r>
      <w:r w:rsidRPr="00A910E3">
        <w:t xml:space="preserve"> across the globe. </w:t>
      </w:r>
      <w:r w:rsidRPr="00A910E3">
        <w:rPr>
          <w:rStyle w:val="StyleBoldUnderline"/>
        </w:rPr>
        <w:t>They supported global trading systems from the age of mercantilism to the industrial revolution and into the modern era</w:t>
      </w:r>
      <w:r w:rsidRPr="00A910E3">
        <w:t xml:space="preserve"> of capitalism. They were a gold standard for international exchange. </w:t>
      </w:r>
      <w:r w:rsidRPr="00A910E3">
        <w:rPr>
          <w:rStyle w:val="StyleBoldUnderline"/>
        </w:rPr>
        <w:t>These forces supported national governments that had specific global agendas for liberal trade, the rule of law at sea, and the protection of maritime commerce from</w:t>
      </w:r>
      <w:r w:rsidRPr="00A910E3">
        <w:t xml:space="preserve"> illicit activities such as </w:t>
      </w:r>
      <w:r w:rsidRPr="00A910E3">
        <w:rPr>
          <w:rStyle w:val="StyleBoldUnderline"/>
        </w:rPr>
        <w:t>piracy and smuggling</w:t>
      </w:r>
      <w:r w:rsidRPr="00A910E3">
        <w:t xml:space="preserve">.[4] </w:t>
      </w:r>
      <w:r w:rsidRPr="00A910E3">
        <w:rPr>
          <w:rStyle w:val="Emphasis"/>
        </w:rPr>
        <w:t>A preponderant naval power occupies a unique position in the global order</w:t>
      </w:r>
      <w:r w:rsidRPr="00A910E3">
        <w:t xml:space="preserve">, </w:t>
      </w:r>
      <w:r w:rsidRPr="00A910E3">
        <w:rPr>
          <w:rStyle w:val="StyleBoldUnderline"/>
        </w:rPr>
        <w:t xml:space="preserve">a special seat at the table, </w:t>
      </w:r>
      <w:r w:rsidRPr="00A910E3">
        <w:rPr>
          <w:rStyle w:val="BoldUnderline"/>
        </w:rPr>
        <w:t>which when unoccupied creates conditions for instability</w:t>
      </w:r>
      <w:r w:rsidRPr="00A910E3">
        <w:rPr>
          <w:rStyle w:val="StyleBoldUnderline"/>
        </w:rPr>
        <w:t>.</w:t>
      </w:r>
      <w:r w:rsidRPr="00A910E3">
        <w:t xml:space="preserve"> </w:t>
      </w:r>
      <w:r w:rsidRPr="00A910E3">
        <w:rPr>
          <w:rStyle w:val="Emphasis"/>
        </w:rPr>
        <w:t>Both world wars, several European</w:t>
      </w:r>
      <w:r w:rsidRPr="00A910E3">
        <w:t xml:space="preserve">-wide </w:t>
      </w:r>
      <w:r w:rsidRPr="00A910E3">
        <w:rPr>
          <w:rStyle w:val="Emphasis"/>
        </w:rPr>
        <w:t>conflicts, and innumerable regional fights have been fueled by naval arms races, inflamed by</w:t>
      </w:r>
      <w:r w:rsidRPr="00A910E3">
        <w:t xml:space="preserve"> the combination of passionate rising powers and feckless </w:t>
      </w:r>
      <w:r w:rsidRPr="00A910E3">
        <w:rPr>
          <w:rStyle w:val="Emphasis"/>
        </w:rPr>
        <w:t>declining powers.</w:t>
      </w:r>
    </w:p>
    <w:p w14:paraId="4BA3205C" w14:textId="1BD4FA0E" w:rsidR="009A7AEF" w:rsidRPr="00A910E3" w:rsidRDefault="009A7AEF" w:rsidP="009A7AEF">
      <w:pPr>
        <w:pStyle w:val="Heading2"/>
      </w:pPr>
      <w:bookmarkStart w:id="4" w:name="_Toc266781735"/>
      <w:r w:rsidRPr="00A910E3">
        <w:lastRenderedPageBreak/>
        <w:t>***Russia Advantage***</w:t>
      </w:r>
      <w:bookmarkEnd w:id="4"/>
    </w:p>
    <w:p w14:paraId="7DB70945" w14:textId="77777777" w:rsidR="009A7AEF" w:rsidRPr="00A910E3" w:rsidRDefault="009A7AEF" w:rsidP="009A7AEF"/>
    <w:p w14:paraId="71EBA901" w14:textId="77777777" w:rsidR="009A7AEF" w:rsidRPr="00A910E3" w:rsidRDefault="009A7AEF" w:rsidP="009A7AEF">
      <w:pPr>
        <w:pStyle w:val="Heading3"/>
      </w:pPr>
      <w:bookmarkStart w:id="5" w:name="_Toc266781736"/>
      <w:r w:rsidRPr="00A910E3">
        <w:lastRenderedPageBreak/>
        <w:t>Aff Collapses Gazprom</w:t>
      </w:r>
      <w:bookmarkEnd w:id="5"/>
    </w:p>
    <w:p w14:paraId="78BF7ED3" w14:textId="77777777" w:rsidR="009A7AEF" w:rsidRPr="00A910E3" w:rsidRDefault="009A7AEF" w:rsidP="009A7AEF">
      <w:pPr>
        <w:pStyle w:val="Heading4"/>
      </w:pPr>
      <w:r w:rsidRPr="00A910E3">
        <w:t>Shale gas forces Gazprom to change its ways</w:t>
      </w:r>
    </w:p>
    <w:p w14:paraId="65716168" w14:textId="77777777" w:rsidR="009A7AEF" w:rsidRPr="00A910E3" w:rsidRDefault="009A7AEF" w:rsidP="009A7AEF">
      <w:r w:rsidRPr="00A910E3">
        <w:rPr>
          <w:rStyle w:val="StyleStyleBold12pt"/>
        </w:rPr>
        <w:t>Riley 2012</w:t>
      </w:r>
      <w:r w:rsidRPr="00A910E3">
        <w:t xml:space="preserve"> (Alan Riley, Professor, City Law School, City University, London, September 17, 2012, “Resetting Gazprom in the Golden Age of Gas,” European Energy Review, http://www.europeanenergyreview.eu/site/pagina.php?id=3853#artikel_3853)</w:t>
      </w:r>
    </w:p>
    <w:p w14:paraId="49B2BD41" w14:textId="77777777" w:rsidR="009A7AEF" w:rsidRPr="00A910E3" w:rsidRDefault="009A7AEF" w:rsidP="009A7AEF">
      <w:r w:rsidRPr="00A910E3">
        <w:rPr>
          <w:rStyle w:val="StyleBoldUnderline"/>
        </w:rPr>
        <w:t>The Golden Age of Gas appears to provide more threats to Gazprom than opportunities.</w:t>
      </w:r>
      <w:r w:rsidRPr="00A910E3">
        <w:t xml:space="preserve"> Shale gas has undermined the commercial rationale for the Shtokman project. The European Commission's plan to open up the European gas market and the recently announced antitrust investigation against Gazprom, threaten the company's position in European markets. However, </w:t>
      </w:r>
      <w:r w:rsidRPr="00A910E3">
        <w:rPr>
          <w:rStyle w:val="StyleBoldUnderline"/>
        </w:rPr>
        <w:t>Gazprom also enjoys substantial opportunities. Greater supply diversity in Europe reduces the 'Gazprom fear' which makes it difficult for Gazprom to acquire assets, access markets and deal with European customers and partners. And as the prospects for a larger European and global gas market grow, Gazprom as the holder of the world's largest conventional gas resources could also be well placed to benefit.</w:t>
      </w:r>
      <w:r w:rsidRPr="00A910E3">
        <w:t xml:space="preserve"> But to be successful in the new gas age, </w:t>
      </w:r>
      <w:r w:rsidRPr="00A910E3">
        <w:rPr>
          <w:rStyle w:val="StyleBoldUnderline"/>
        </w:rPr>
        <w:t>the company needs to undertake a fundamental reform of its business model and market priorities.</w:t>
      </w:r>
      <w:r w:rsidRPr="00A910E3">
        <w:t xml:space="preserve"> If it fails to do this it risks ending up as a 'supplier of last resort' for Europe. Does President Putin really want to preside over the decline of Gazprom?</w:t>
      </w:r>
    </w:p>
    <w:p w14:paraId="691344B9" w14:textId="77777777" w:rsidR="009A7AEF" w:rsidRPr="00A910E3" w:rsidRDefault="009A7AEF" w:rsidP="009A7AEF"/>
    <w:p w14:paraId="23404C71" w14:textId="77777777" w:rsidR="009A7AEF" w:rsidRPr="00A910E3" w:rsidRDefault="009A7AEF" w:rsidP="009A7AEF">
      <w:pPr>
        <w:pStyle w:val="Heading3"/>
      </w:pPr>
      <w:bookmarkStart w:id="6" w:name="_Toc266781737"/>
      <w:r w:rsidRPr="00A910E3">
        <w:lastRenderedPageBreak/>
        <w:t>Collapsing Gazprom Good- Dutch Disease</w:t>
      </w:r>
      <w:bookmarkEnd w:id="6"/>
    </w:p>
    <w:p w14:paraId="74C15FB8" w14:textId="77777777" w:rsidR="009A7AEF" w:rsidRPr="00A910E3" w:rsidRDefault="009A7AEF" w:rsidP="009A7AEF">
      <w:pPr>
        <w:pStyle w:val="Heading4"/>
      </w:pPr>
      <w:r w:rsidRPr="00A910E3">
        <w:t>Ending reliance on natural gas is a necessary prerequisite to modernization- Dutch disease independently makes growth impossible</w:t>
      </w:r>
    </w:p>
    <w:p w14:paraId="3981F96D" w14:textId="77777777" w:rsidR="009A7AEF" w:rsidRPr="00A910E3" w:rsidRDefault="009A7AEF" w:rsidP="009A7AEF">
      <w:r w:rsidRPr="00A910E3">
        <w:rPr>
          <w:rStyle w:val="StyleStyleBold12pt"/>
        </w:rPr>
        <w:t>Moiseey 2012</w:t>
      </w:r>
      <w:r w:rsidRPr="00A910E3">
        <w:t xml:space="preserve"> (Alexey Moiseev, head of macroeconomic analysis at VTB Capital, London, July 6, 2012, “Modernisation is Russia's </w:t>
      </w:r>
    </w:p>
    <w:p w14:paraId="4A4A8D82" w14:textId="77777777" w:rsidR="009A7AEF" w:rsidRPr="00A910E3" w:rsidRDefault="009A7AEF" w:rsidP="009A7AEF">
      <w:r w:rsidRPr="00A910E3">
        <w:t>cure for 'Dutch disease',” The Telegraph, http://www.telegraph.co.uk/sponsored/russianow/business/9382538/russia-dutch-disease.html)</w:t>
      </w:r>
    </w:p>
    <w:p w14:paraId="292395EF" w14:textId="77777777" w:rsidR="009A7AEF" w:rsidRPr="00A910E3" w:rsidRDefault="009A7AEF" w:rsidP="009A7AEF">
      <w:pPr>
        <w:rPr>
          <w:b/>
          <w:sz w:val="22"/>
          <w:u w:val="single"/>
        </w:rPr>
      </w:pPr>
      <w:r w:rsidRPr="00A910E3">
        <w:rPr>
          <w:rStyle w:val="StyleBoldUnderline"/>
        </w:rPr>
        <w:t>Russia has experienced the full effects of the de-industrialisation syndrome known as “Dutch disease”.</w:t>
      </w:r>
      <w:r w:rsidRPr="00A910E3">
        <w:rPr>
          <w:rStyle w:val="StyleBoldUnderline"/>
          <w:sz w:val="12"/>
        </w:rPr>
        <w:t xml:space="preserve">¶ </w:t>
      </w:r>
      <w:r w:rsidRPr="00A910E3">
        <w:rPr>
          <w:rStyle w:val="StyleBoldUnderline"/>
        </w:rPr>
        <w:t>Any country trying to diversify will always face major challenges if it tries to do so when commodity prices are high.</w:t>
      </w:r>
      <w:r w:rsidRPr="00A910E3">
        <w:t xml:space="preserve"> In such an environment, </w:t>
      </w:r>
      <w:r w:rsidRPr="00A910E3">
        <w:rPr>
          <w:rStyle w:val="StyleBoldUnderline"/>
        </w:rPr>
        <w:t>return on capital in the commodity sectors will typically be much higher than elsewhere in the economy, causing capital to drift away from manufacturing sectors towards commodity production and trading. This de-industrialisation is known as “Dutch disease”</w:t>
      </w:r>
      <w:r w:rsidRPr="00A910E3">
        <w:t xml:space="preserve"> and was named after a similar trend noted in the Netherlands after natural gas was discovered in the North Sea.</w:t>
      </w:r>
      <w:r w:rsidRPr="00A910E3">
        <w:rPr>
          <w:sz w:val="12"/>
        </w:rPr>
        <w:t xml:space="preserve">¶ </w:t>
      </w:r>
      <w:r w:rsidRPr="00A910E3">
        <w:rPr>
          <w:rStyle w:val="StyleBoldUnderline"/>
        </w:rPr>
        <w:t>Russia has experienced the full effects of this well-known syndrome. The government made every effort to prevent, or at the very least to slow, the decline in other sectors of the economy brought about by the loss of capital.</w:t>
      </w:r>
      <w:r w:rsidRPr="00A910E3">
        <w:t xml:space="preserve"> The main technique used was the imposition of extremely high mineral resource extraction taxes and export tariffs on the oil sector.</w:t>
      </w:r>
      <w:r w:rsidRPr="00A910E3">
        <w:rPr>
          <w:sz w:val="12"/>
        </w:rPr>
        <w:t xml:space="preserve">¶ </w:t>
      </w:r>
      <w:r w:rsidRPr="00A910E3">
        <w:rPr>
          <w:rStyle w:val="StyleBoldUnderline"/>
        </w:rPr>
        <w:t>This worked for a short period, but became far less successful when the government started increasing social spending</w:t>
      </w:r>
      <w:r w:rsidRPr="00A910E3">
        <w:t xml:space="preserve"> significantly in the run-up to the 2007-08 election. </w:t>
      </w:r>
      <w:r w:rsidRPr="00A910E3">
        <w:rPr>
          <w:rStyle w:val="StyleBoldUnderline"/>
        </w:rPr>
        <w:t>Higher spending resulted in higher inflation, which put vastly increased wage pressures on the non-resource orientated private sector, dramatically eroding its competitiveness.</w:t>
      </w:r>
    </w:p>
    <w:p w14:paraId="553BC644" w14:textId="77777777" w:rsidR="009A7AEF" w:rsidRPr="00A910E3" w:rsidRDefault="009A7AEF" w:rsidP="009A7AEF"/>
    <w:p w14:paraId="713213BD" w14:textId="77777777" w:rsidR="009A7AEF" w:rsidRPr="00A910E3" w:rsidRDefault="009A7AEF" w:rsidP="009A7AEF">
      <w:pPr>
        <w:pStyle w:val="Heading3"/>
      </w:pPr>
      <w:bookmarkStart w:id="7" w:name="_Toc266781738"/>
      <w:r w:rsidRPr="00A910E3">
        <w:lastRenderedPageBreak/>
        <w:t>Collapsing Gazprom Good- Political Reform</w:t>
      </w:r>
      <w:bookmarkEnd w:id="7"/>
    </w:p>
    <w:p w14:paraId="292C2F39" w14:textId="77777777" w:rsidR="009A7AEF" w:rsidRPr="00A910E3" w:rsidRDefault="009A7AEF" w:rsidP="009A7AEF">
      <w:pPr>
        <w:pStyle w:val="Heading4"/>
      </w:pPr>
      <w:r w:rsidRPr="00A910E3">
        <w:t>Cheap shale solves Russian democratization</w:t>
      </w:r>
    </w:p>
    <w:p w14:paraId="1F1C7766" w14:textId="77777777" w:rsidR="009A7AEF" w:rsidRPr="00A910E3" w:rsidRDefault="009A7AEF" w:rsidP="009A7AEF">
      <w:r w:rsidRPr="00A910E3">
        <w:rPr>
          <w:rStyle w:val="StyleStyleBold12pt"/>
        </w:rPr>
        <w:t>Aslund 2010</w:t>
      </w:r>
      <w:r w:rsidRPr="00A910E3">
        <w:t xml:space="preserve"> (Anders Åslund, senior fellow at the Peterson Institute for International Economics, April 26 2010, “Gazprom in crisis: a chance for reform,” European Energy Review, http://europeanenergyreview.eu/site/pagina.php?id=1898#artikel_1898)</w:t>
      </w:r>
    </w:p>
    <w:p w14:paraId="221D47CB" w14:textId="77777777" w:rsidR="009A7AEF" w:rsidRPr="00A910E3" w:rsidRDefault="009A7AEF" w:rsidP="009A7AEF">
      <w:r w:rsidRPr="00A910E3">
        <w:rPr>
          <w:rStyle w:val="StyleBoldUnderline"/>
        </w:rPr>
        <w:t>Russia could live well on cheaply-produced gas and low energy prices set on a competitive market. Differentiation in taxation between the oil and gas industry would no longer be justified</w:t>
      </w:r>
      <w:r w:rsidRPr="00A910E3">
        <w:t xml:space="preserve">, and equal taxation should be introduced, increasing tax revenues. Oil </w:t>
      </w:r>
      <w:r w:rsidRPr="00A910E3">
        <w:rPr>
          <w:rStyle w:val="StyleBoldUnderline"/>
        </w:rPr>
        <w:t xml:space="preserve">and gas would compete on equal conditions. It will be much easier to render Gazprom transparent and improve its governance on a competitive market. Gazprom will stop being a slush fund for Russian politics, offering the country a </w:t>
      </w:r>
      <w:r w:rsidRPr="00A910E3">
        <w:rPr>
          <w:rStyle w:val="Emphasis"/>
        </w:rPr>
        <w:t>serious new chance to become a democracy</w:t>
      </w:r>
      <w:r w:rsidRPr="00A910E3">
        <w:rPr>
          <w:rStyle w:val="StyleBoldUnderline"/>
        </w:rPr>
        <w:t>.</w:t>
      </w:r>
      <w:r w:rsidRPr="00A910E3">
        <w:rPr>
          <w:rStyle w:val="StyleBoldUnderline"/>
          <w:sz w:val="12"/>
        </w:rPr>
        <w:t>¶</w:t>
      </w:r>
      <w:r w:rsidRPr="00A910E3">
        <w:rPr>
          <w:sz w:val="12"/>
        </w:rPr>
        <w:t xml:space="preserve"> </w:t>
      </w:r>
      <w:r w:rsidRPr="00A910E3">
        <w:t xml:space="preserve">For the European Union, Gazprom’s new weakness offers an outstanding opportunity to clean up gas trade with Russia. The European Union and Russia should come together and reform the European and Russian gas sectors, which are both in crisis. The centerpiece of an all-European gas reform should be marketization and the unbundling of transportation and production of gas. </w:t>
      </w:r>
    </w:p>
    <w:p w14:paraId="5857F203" w14:textId="77777777" w:rsidR="009A7AEF" w:rsidRPr="00A910E3" w:rsidRDefault="009A7AEF" w:rsidP="009A7AEF"/>
    <w:p w14:paraId="40EC50EE" w14:textId="77777777" w:rsidR="009A7AEF" w:rsidRPr="00A910E3" w:rsidRDefault="009A7AEF" w:rsidP="009A7AEF">
      <w:pPr>
        <w:pStyle w:val="Heading3"/>
      </w:pPr>
      <w:bookmarkStart w:id="8" w:name="_Toc266781739"/>
      <w:r w:rsidRPr="00A910E3">
        <w:lastRenderedPageBreak/>
        <w:t>Collapsing Gazprom Good- Econ Reform</w:t>
      </w:r>
      <w:bookmarkEnd w:id="8"/>
    </w:p>
    <w:p w14:paraId="44E98D42" w14:textId="77777777" w:rsidR="009A7AEF" w:rsidRPr="00A910E3" w:rsidRDefault="009A7AEF" w:rsidP="009A7AEF"/>
    <w:p w14:paraId="4EDCEBCD" w14:textId="77777777" w:rsidR="009A7AEF" w:rsidRPr="00A910E3" w:rsidRDefault="009A7AEF" w:rsidP="009A7AEF">
      <w:pPr>
        <w:pStyle w:val="Heading4"/>
      </w:pPr>
      <w:r w:rsidRPr="00A910E3">
        <w:t>Aff is a prerequisite to Russian growth</w:t>
      </w:r>
    </w:p>
    <w:p w14:paraId="0C4EF49D" w14:textId="77777777" w:rsidR="009A7AEF" w:rsidRPr="00A910E3" w:rsidRDefault="009A7AEF" w:rsidP="009A7AEF">
      <w:r w:rsidRPr="00A910E3">
        <w:rPr>
          <w:rStyle w:val="StyleStyleBold12pt"/>
        </w:rPr>
        <w:t>Zhuravskaya 2010</w:t>
      </w:r>
      <w:r w:rsidRPr="00A910E3">
        <w:t xml:space="preserve"> (Ekaterina Zhuravskaya, Professor of Economics at the New Economic School, Moscow, and Sergei Guriev, Morgan Stanley Professor of Economics and a Rector at the New Economic School in Moscow, Spring/Summer 2010, “Rethinking Russia: Why Russia is Not South Korea,” Journal of International Affairs, Vol. 63, No. 2, page 125-139, http://jia.sipa.columbia.edu/why-russia-not-south-korea)</w:t>
      </w:r>
    </w:p>
    <w:p w14:paraId="4C0AD60B" w14:textId="77777777" w:rsidR="009A7AEF" w:rsidRPr="00A910E3" w:rsidRDefault="009A7AEF" w:rsidP="009A7AEF">
      <w:pPr>
        <w:rPr>
          <w:rStyle w:val="StyleBoldUnderline"/>
        </w:rPr>
      </w:pPr>
      <w:r w:rsidRPr="00A910E3">
        <w:rPr>
          <w:rStyle w:val="StyleBoldUnderline"/>
        </w:rPr>
        <w:t>What would have to be done if Russia’s government wanted to pursue long-term growth and increased accountability to the Russian people?</w:t>
      </w:r>
      <w:r w:rsidRPr="00A910E3">
        <w:t xml:space="preserve"> Interestingly, the same Russian government discussed above has adopted a very ambitious and detailed plan for reform known as “Russian Federation’s Development Strategy for 2000-2010.” This strategy, also known as “Gref’s Program,” was commissioned by then-President Putin from his incoming economy minister Herman Gref in 1999-2000 when the oil price was only a fraction of the price ten years later. Unfortunately, only a handful of the reforms were actually implemented, mostly during Putin’s first presidential term. Moreover, during Putin’s second presidential term, when oil prices reached historic highs, some of the reforms were reversed. Given our earlier discussion of the “resource curse” this is not surprising. Yet, </w:t>
      </w:r>
      <w:r w:rsidRPr="00A910E3">
        <w:rPr>
          <w:rStyle w:val="StyleBoldUnderline"/>
        </w:rPr>
        <w:t>if Russia is to break out of the resource curse trap, these reforms must be implemented, including, among others: further privatization; deregulation of business; macroeconomic stabilization and disinflation; membership in the World Trade Organization; reform of the judiciary, education, healthcare, and pension system; and reform of natural monopolies. These reforms might raise productivity and the efficiency of Russia’s economy, improve long-term growth perspectives, and, most importantly, create the stakeholders that will defend the pro-growth institutions and encourage further reform. Unfortunately, these reforms are an elusive target because of the rent-seeking incentives possessed by Russia’s leadership.</w:t>
      </w:r>
      <w:r w:rsidRPr="00A910E3">
        <w:rPr>
          <w:sz w:val="12"/>
        </w:rPr>
        <w:t xml:space="preserve">¶ </w:t>
      </w:r>
      <w:r w:rsidRPr="00A910E3">
        <w:t>Conclusions</w:t>
      </w:r>
      <w:r w:rsidRPr="00A910E3">
        <w:rPr>
          <w:sz w:val="12"/>
        </w:rPr>
        <w:t xml:space="preserve">¶ </w:t>
      </w:r>
      <w:r w:rsidRPr="00A910E3">
        <w:rPr>
          <w:rStyle w:val="StyleBoldUnderline"/>
        </w:rPr>
        <w:t>Eighteen years ago, the Russian system started a long journey toward a market economy. In the 1990s, the main institutions of the market economy were built, resulting in fast growth between 1998 and 2008.</w:t>
      </w:r>
      <w:r w:rsidRPr="00A910E3">
        <w:t xml:space="preserve"> This decade of growth helped solidify Russia as a “normal country” with a developing market economy, albeit one with a corrupt and non-democratic state. This growth, however, was to a large extent driven by the increase in world prices for export commodities and has not been accompanied by the development of political and economic institutions. </w:t>
      </w:r>
      <w:r w:rsidRPr="00A910E3">
        <w:rPr>
          <w:rStyle w:val="StyleBoldUnderline"/>
        </w:rPr>
        <w:t>Additionally, growing resource rents undermine the incentives needed to build market-supporting institutions and institutions that would ensure political accountability. This implies that Russia’s long-term prospects are rather bleak. The economy is doing much better today than it was in 1992, but in hindsight, the reformers might have been in a better position eighteen years ago. Now it is clear what needs to be done but the political elite has no incentive to undertake these reforms.</w:t>
      </w:r>
      <w:r w:rsidRPr="00A910E3">
        <w:t xml:space="preserve"> The political equilibrium is unfortunately very similar to that of the late Soviet Union.37 Resource rents tilt the political elites’ choice toward preserving the status quo rather than undertaking the necessary reforms.</w:t>
      </w:r>
      <w:r w:rsidRPr="00A910E3">
        <w:rPr>
          <w:sz w:val="12"/>
        </w:rPr>
        <w:t xml:space="preserve">¶ </w:t>
      </w:r>
      <w:r w:rsidRPr="00A910E3">
        <w:rPr>
          <w:rStyle w:val="StyleBoldUnderline"/>
        </w:rPr>
        <w:t>Thus, despite the apparent similarity in the income dynamics of Russia and South Korea, the development patterns of the two countries are likely to diverge.</w:t>
      </w:r>
      <w:r w:rsidRPr="00A910E3">
        <w:t xml:space="preserve"> Russia is precluded from South Korea-like modernization because its resource curse slows the development of its economic and political institutions.</w:t>
      </w:r>
      <w:r w:rsidRPr="00A910E3">
        <w:rPr>
          <w:sz w:val="12"/>
        </w:rPr>
        <w:t xml:space="preserve">¶ </w:t>
      </w:r>
      <w:r w:rsidRPr="00A910E3">
        <w:rPr>
          <w:rStyle w:val="StyleBoldUnderline"/>
        </w:rPr>
        <w:t>This, in turn, indicates that Russia is very likely to embark on a slow-growth trajectory. Even in the best-case scenario, it will not catch up with advanced economies in the foreseeable future and, in the worst case, Russia will follow the fate of the Soviet Union.</w:t>
      </w:r>
    </w:p>
    <w:p w14:paraId="56C247E0" w14:textId="77777777" w:rsidR="009A7AEF" w:rsidRPr="00A910E3" w:rsidRDefault="009A7AEF" w:rsidP="009A7AEF"/>
    <w:p w14:paraId="764C3B15" w14:textId="77777777" w:rsidR="009A7AEF" w:rsidRPr="00A910E3" w:rsidRDefault="009A7AEF" w:rsidP="009A7AEF">
      <w:pPr>
        <w:pStyle w:val="Heading4"/>
      </w:pPr>
      <w:r w:rsidRPr="00A910E3">
        <w:t>The less profitable Gazprom is the better off Russia’s economy will be</w:t>
      </w:r>
    </w:p>
    <w:p w14:paraId="6583853F" w14:textId="77777777" w:rsidR="009A7AEF" w:rsidRPr="00A910E3" w:rsidRDefault="009A7AEF" w:rsidP="009A7AEF">
      <w:r w:rsidRPr="00A910E3">
        <w:rPr>
          <w:rStyle w:val="StyleStyleBold12pt"/>
        </w:rPr>
        <w:t>Aslund 2010</w:t>
      </w:r>
      <w:r w:rsidRPr="00A910E3">
        <w:t xml:space="preserve"> (Anders Åslund, senior fellow at the Peterson Institute for International Economics, February 2010, “Gazprom: Challenged Giant in Need of Reform,” Peterson Institute for International Economics, http://www.piie.com/publications/chapters_preview/4976/07iie4976.pdf) </w:t>
      </w:r>
    </w:p>
    <w:p w14:paraId="019B9C08" w14:textId="77777777" w:rsidR="009A7AEF" w:rsidRPr="00A910E3" w:rsidRDefault="009A7AEF" w:rsidP="009A7AEF">
      <w:r w:rsidRPr="00A910E3">
        <w:rPr>
          <w:rStyle w:val="StyleBoldUnderline"/>
        </w:rPr>
        <w:t>The current recession has exposed Gazprom’s weaknesses</w:t>
      </w:r>
      <w:r w:rsidRPr="00A910E3">
        <w:t xml:space="preserve"> and offers an excellent opportunity for reform as long outlined.28 </w:t>
      </w:r>
      <w:r w:rsidRPr="00A910E3">
        <w:rPr>
          <w:rStyle w:val="StyleBoldUnderline"/>
        </w:rPr>
        <w:t>The crucial insight is that what is good for Gazprom’s management is bad for Russia, because Gazprom is the primary cause of Russia’s energy curse. The less energy rents it generates, the lesser the curse will be.</w:t>
      </w:r>
      <w:r w:rsidRPr="00A910E3">
        <w:t>29 The danger is to be content with marginal improvements when truly profound changes are required.</w:t>
      </w:r>
    </w:p>
    <w:p w14:paraId="49BD7FB9" w14:textId="77777777" w:rsidR="009A7AEF" w:rsidRPr="00A910E3" w:rsidRDefault="009A7AEF" w:rsidP="009A7AEF"/>
    <w:p w14:paraId="05D9CB7B" w14:textId="77777777" w:rsidR="009A7AEF" w:rsidRPr="00A910E3" w:rsidRDefault="009A7AEF" w:rsidP="009A7AEF">
      <w:pPr>
        <w:pStyle w:val="Heading4"/>
      </w:pPr>
      <w:r w:rsidRPr="00A910E3">
        <w:t>Gazprom is the #1 source of crony capitalism</w:t>
      </w:r>
    </w:p>
    <w:p w14:paraId="0F5FE283" w14:textId="77777777" w:rsidR="009A7AEF" w:rsidRPr="00A910E3" w:rsidRDefault="009A7AEF" w:rsidP="009A7AEF">
      <w:r w:rsidRPr="00A910E3">
        <w:rPr>
          <w:rStyle w:val="StyleStyleBold12pt"/>
        </w:rPr>
        <w:t>Robinson 2012</w:t>
      </w:r>
      <w:r w:rsidRPr="00A910E3">
        <w:t xml:space="preserve"> (Roger Robinson, founder of the Conflict Studies Advisory Group, October 11, 2012, “THE IMPLICATIONS OF GAZPROM’S DEMISE,” Prague Security Studies Institute,  http://www.pssi.cz/download/docs/159_the-implications-of-gazprom-s-demise.pdf)</w:t>
      </w:r>
    </w:p>
    <w:p w14:paraId="6C81713C" w14:textId="77777777" w:rsidR="009A7AEF" w:rsidRPr="00A910E3" w:rsidRDefault="009A7AEF" w:rsidP="009A7AEF">
      <w:pPr>
        <w:rPr>
          <w:rStyle w:val="StyleBoldUnderline"/>
        </w:rPr>
      </w:pPr>
      <w:r w:rsidRPr="00A910E3">
        <w:t xml:space="preserve">It is now no secret that the Russian natural gas behemoth, </w:t>
      </w:r>
      <w:r w:rsidRPr="00A910E3">
        <w:rPr>
          <w:rStyle w:val="StyleBoldUnderline"/>
        </w:rPr>
        <w:t>Gazprom, is in a state of gradual, and likely inexorable, decline.</w:t>
      </w:r>
      <w:r w:rsidRPr="00A910E3">
        <w:t xml:space="preserve"> Perhaps needless to say, </w:t>
      </w:r>
      <w:r w:rsidRPr="00A910E3">
        <w:rPr>
          <w:rStyle w:val="StyleBoldUnderline"/>
        </w:rPr>
        <w:t>this is no ordinary energy major.</w:t>
      </w:r>
      <w:r w:rsidRPr="00A910E3">
        <w:t xml:space="preserve"> Besides being the world’s leading natural gas producer, </w:t>
      </w:r>
      <w:r w:rsidRPr="00A910E3">
        <w:rPr>
          <w:rStyle w:val="StyleBoldUnderline"/>
        </w:rPr>
        <w:t xml:space="preserve">it has a long tradition of serving as the </w:t>
      </w:r>
      <w:r w:rsidRPr="00A910E3">
        <w:rPr>
          <w:rStyle w:val="StyleBoldUnderline"/>
        </w:rPr>
        <w:lastRenderedPageBreak/>
        <w:t>leading political “slush fund” or “piggy bank” of Vladimir Putin’s rise to power and his ability to remain there. Indeed, the entire Russian system of “crony capitalism,” as it exists today, is more lubricated by Gazprom revenues than any other single source. Accordingly, the phrase, “Where goes Gazprom, goes Russia” may only be a partial exaggeration.</w:t>
      </w:r>
    </w:p>
    <w:p w14:paraId="3CE20D19" w14:textId="77777777" w:rsidR="009A7AEF" w:rsidRPr="00A910E3" w:rsidRDefault="009A7AEF" w:rsidP="009A7AEF"/>
    <w:p w14:paraId="471D4D20" w14:textId="77777777" w:rsidR="009A7AEF" w:rsidRPr="00A910E3" w:rsidRDefault="009A7AEF" w:rsidP="009A7AEF">
      <w:pPr>
        <w:pStyle w:val="Heading4"/>
      </w:pPr>
      <w:r w:rsidRPr="00A910E3">
        <w:t>Plan solves the root cause- only chance of real modernization</w:t>
      </w:r>
    </w:p>
    <w:p w14:paraId="4A24A4AF" w14:textId="77777777" w:rsidR="009A7AEF" w:rsidRPr="00A910E3" w:rsidRDefault="009A7AEF" w:rsidP="009A7AEF">
      <w:r w:rsidRPr="00A910E3">
        <w:rPr>
          <w:rStyle w:val="StyleStyleBold12pt"/>
        </w:rPr>
        <w:t>Iloniemi 2010</w:t>
      </w:r>
      <w:r w:rsidRPr="00A910E3">
        <w:t xml:space="preserve"> (Jaakko Iloniemi, Chairman, M. Pol. Sc., Dr. Pol. Sc. h.c. Advisory Board, Aleksanteri Institute University of Helsinki, December 17, 2010, “Modernization of Russia,” Expert Article 642, http://www.tse.fi/FI/yksikot/erillislaitokset/pei/Documents/Julkaisut/PEIpublication%204_2012.pdf)</w:t>
      </w:r>
    </w:p>
    <w:p w14:paraId="7ACEA22A" w14:textId="77777777" w:rsidR="009A7AEF" w:rsidRPr="00A910E3" w:rsidRDefault="009A7AEF" w:rsidP="009A7AEF">
      <w:r w:rsidRPr="00A910E3">
        <w:rPr>
          <w:rStyle w:val="StyleBoldUnderline"/>
        </w:rPr>
        <w:t>The theme – modernization of Russia – is not new. Many of Russia ́s leaders have had that aim and some of them have been successful in their endeavors.</w:t>
      </w:r>
      <w:r w:rsidRPr="00A910E3">
        <w:t xml:space="preserve"> In some cases the-method has been to emulate other socially and economically more advanced countries. During the years of Communist rule there was much faith in finding a specific, different Russian form of modernization. Today, modernization is once again the watchword that is repeated in most major political speeches.</w:t>
      </w:r>
      <w:r w:rsidRPr="00A910E3">
        <w:rPr>
          <w:sz w:val="12"/>
        </w:rPr>
        <w:t xml:space="preserve">¶ </w:t>
      </w:r>
      <w:r w:rsidRPr="00A910E3">
        <w:t xml:space="preserve">What is exactly meant by modernization in the present context is less than clear. </w:t>
      </w:r>
      <w:r w:rsidRPr="00A910E3">
        <w:rPr>
          <w:rStyle w:val="StyleBoldUnderline"/>
        </w:rPr>
        <w:t>Some of the Russian leaders would like to confine it to the economy while others, including President Dmitri Medvedev, see modernization as a wider task.</w:t>
      </w:r>
      <w:r w:rsidRPr="00A910E3">
        <w:t xml:space="preserve"> In a recent speech he has emphasized strongly that modernization has also a social and an educational dimension.</w:t>
      </w:r>
      <w:r w:rsidRPr="00A910E3">
        <w:rPr>
          <w:sz w:val="12"/>
        </w:rPr>
        <w:t xml:space="preserve">¶ </w:t>
      </w:r>
      <w:r w:rsidRPr="00A910E3">
        <w:rPr>
          <w:rStyle w:val="StyleBoldUnderline"/>
        </w:rPr>
        <w:t>It is obvious that in Russia the phenomenon known as “resource scourge “ is part of the problem. The sustained, high price of energy, notably gas</w:t>
      </w:r>
      <w:r w:rsidRPr="00A910E3">
        <w:t xml:space="preserve"> and oil, </w:t>
      </w:r>
      <w:r w:rsidRPr="00A910E3">
        <w:rPr>
          <w:rStyle w:val="StyleBoldUnderline"/>
        </w:rPr>
        <w:t>has made it easy for the government to replenish it ́s coffers.</w:t>
      </w:r>
      <w:r w:rsidRPr="00A910E3">
        <w:t xml:space="preserve"> The recent developments with decreasing demand for natural gas and an increasing awareness of the finality of oil resources have convinced the government that the days of a resource based economy cannot last forever.</w:t>
      </w:r>
      <w:r w:rsidRPr="00A910E3">
        <w:rPr>
          <w:sz w:val="12"/>
        </w:rPr>
        <w:t xml:space="preserve">¶ </w:t>
      </w:r>
      <w:r w:rsidRPr="00A910E3">
        <w:rPr>
          <w:rStyle w:val="StyleBoldUnderline"/>
        </w:rPr>
        <w:t>A matter of political choice has been the question should the economy be modernized by entrepreneurs themselves accepting the free play of market forces or should that process take place under strict government management. Some sort of combination of these two methods seems to be more likely than either or. However, the main strategic decisions will be made centrally.</w:t>
      </w:r>
      <w:r w:rsidRPr="00A910E3">
        <w:rPr>
          <w:rStyle w:val="StyleBoldUnderline"/>
          <w:sz w:val="12"/>
        </w:rPr>
        <w:t xml:space="preserve">¶ </w:t>
      </w:r>
      <w:r w:rsidRPr="00A910E3">
        <w:t>The ongoing campaign to modernize the Russian economy and the society has it ́s origins in the article that President Medvedev published in September 2009 called “Go Russia”. In the strongest of words he condemned “centuries of corruption” and “paternalistic attitudes”. He did acknowledge that “..an innovative economy cannot be established immediately. It is a culture based on humanistic values”, he observed. All in all in that speech he showed that he was aware of the many dimensions of a truly modernized society and the complexity of it ́s workings.</w:t>
      </w:r>
      <w:r w:rsidRPr="00A910E3">
        <w:rPr>
          <w:sz w:val="12"/>
        </w:rPr>
        <w:t xml:space="preserve">¶ </w:t>
      </w:r>
      <w:r w:rsidRPr="00A910E3">
        <w:t>The developments since September 2009 show that the issue of modernization is still very much part of the policies of President Medvedev and Prime Minister Putin. Some concrete steps are about to be taken to implement the announced policies. One of them is the plan to create a “Russian silicon valley” in Skolkovo, nearby Moscow.</w:t>
      </w:r>
      <w:r w:rsidRPr="00A910E3">
        <w:rPr>
          <w:sz w:val="12"/>
        </w:rPr>
        <w:t xml:space="preserve">¶ </w:t>
      </w:r>
      <w:r w:rsidRPr="00A910E3">
        <w:t>President Medvedev has said that he is well aware of the fact that the Californian Silicon valley cannot be copied. He says that “Skolkovo should turn into a certain system, which attracts people...and this cannot be reached through decree”. A number of major international companies have indicated their interest to locate their facilities in Skolkovo. Such co-operation has been very much the desire of the Russian leadership. Much attention has been given to co-operation with the European Union and , in particular, with Germany. Germany has been traditionally the Western society that has much to offer to Russia. Chancellor Angela Merkel has already indicated that her government is prepared to cooperate. No wonder because German enterprises are keenly interested in exporting machinery and instruments to the emerging new industries in Russia.</w:t>
      </w:r>
      <w:r w:rsidRPr="00A910E3">
        <w:rPr>
          <w:sz w:val="12"/>
        </w:rPr>
        <w:t xml:space="preserve">¶ </w:t>
      </w:r>
      <w:r w:rsidRPr="00A910E3">
        <w:rPr>
          <w:rStyle w:val="StyleBoldUnderline"/>
        </w:rPr>
        <w:t>In spite of the participation of the private sector, Skolkovo is still a top-down form of modernizing Russia. As president Medvedev very correctly pointed out modernization cannot be</w:t>
      </w:r>
      <w:r w:rsidRPr="00A910E3">
        <w:rPr>
          <w:rStyle w:val="StyleBoldUnderline"/>
          <w:sz w:val="12"/>
        </w:rPr>
        <w:t xml:space="preserve">¶ </w:t>
      </w:r>
      <w:r w:rsidRPr="00A910E3">
        <w:rPr>
          <w:rStyle w:val="StyleBoldUnderline"/>
        </w:rPr>
        <w:t>reached by decree, since it is “ a culture based on humanistic values.”</w:t>
      </w:r>
      <w:r w:rsidRPr="00A910E3">
        <w:t xml:space="preserve"> Among such humanistic values is also the rule of law. Most Russians agree that this is a very weak point in their plans. As long as matters, such as intellectual property, or physical investments are not well protected, Western participation in projects of modernization will be half-hearted, at best.</w:t>
      </w:r>
      <w:r w:rsidRPr="00A910E3">
        <w:rPr>
          <w:sz w:val="12"/>
        </w:rPr>
        <w:t xml:space="preserve">¶ </w:t>
      </w:r>
      <w:r w:rsidRPr="00A910E3">
        <w:t>Some observers say that China has succeeded without creating a society based on the rule of law and it prospers without democracy. Therefore it would be a fallacy to believe that these characteristics are a necessity .The beginnings of the Chinese process of modernization are, however, radically different from the Russian case. In the case of China the modernization has been introduced by adapting the economy to co-operate with foreign enterprises by manufacturing products developed elsewhere. Indigenous Chinese products are only now entering the world market. To absorb know-how and business practices from others has been the stepping stone in the Chinese transformation. In Russia their effort is to make a quantum-leap from an extracting economy into a high-tech economy, a leap that is extremely demanding.</w:t>
      </w:r>
      <w:r w:rsidRPr="00A910E3">
        <w:rPr>
          <w:sz w:val="12"/>
        </w:rPr>
        <w:t xml:space="preserve">¶ </w:t>
      </w:r>
      <w:r w:rsidRPr="00A910E3">
        <w:rPr>
          <w:rStyle w:val="StyleBoldUnderline"/>
        </w:rPr>
        <w:t xml:space="preserve">No wonder that there are many skeptics who are pessimistic about the likelihood of the chosen approach. They maintain – as does the Russian born Nobel laureate Andre Geim that “this charge requires several generations”. </w:t>
      </w:r>
      <w:r w:rsidRPr="00A910E3">
        <w:t>It is going to progress very slowly and swim through trickles”, he says. There are plenty of others who, while endorsing the goals of the policy, have serious doubts about the way it is executed. Some 2200 Russian scientists have written a letter to President Medvedev saying that his plan for economic innovation is doomed if Russia fails to attract foreign students and teachers into science.</w:t>
      </w:r>
      <w:r w:rsidRPr="00A910E3">
        <w:rPr>
          <w:sz w:val="12"/>
        </w:rPr>
        <w:t xml:space="preserve">¶ </w:t>
      </w:r>
      <w:r w:rsidRPr="00A910E3">
        <w:t>Here is another important difference between the Russian and the Chinese way of modernization. China has benefited enormously from the contribution made by the tens of millions of Chinese living abroad and dedicating their capital and their skills to the Chinese process of transformation. Russia has no similar source to draw upon. China has also been very open in attracting foreign expertise to their institutes of research and higher education. The Russians scientists are aware of this component in the Chinese success story.</w:t>
      </w:r>
      <w:r w:rsidRPr="00A910E3">
        <w:rPr>
          <w:sz w:val="12"/>
        </w:rPr>
        <w:t xml:space="preserve">¶ </w:t>
      </w:r>
      <w:r w:rsidRPr="00A910E3">
        <w:rPr>
          <w:rStyle w:val="StyleBoldUnderline"/>
        </w:rPr>
        <w:t>It is much too early to tell what the prospects are for a successful modernization of the Russian economy and the society as a whole. If matters such as lack of rule of law and corruption are not weeded out, the prospects are not too good.</w:t>
      </w:r>
      <w:r w:rsidRPr="00A910E3">
        <w:t xml:space="preserve"> If truly representative government and full civil rights are not guaranteed the prospects for success are likely to be modest. If the Russian leadership believes in it ́s own clearly stated goals, these things are going to be put right. The earlier the better!</w:t>
      </w:r>
    </w:p>
    <w:p w14:paraId="6430283B" w14:textId="77777777" w:rsidR="009A7AEF" w:rsidRPr="00A910E3" w:rsidRDefault="009A7AEF" w:rsidP="009A7AEF">
      <w:pPr>
        <w:pStyle w:val="Heading4"/>
      </w:pPr>
      <w:r w:rsidRPr="00A910E3">
        <w:lastRenderedPageBreak/>
        <w:t>Only crushing their energy sector forces reforms</w:t>
      </w:r>
    </w:p>
    <w:p w14:paraId="26844CC1" w14:textId="77777777" w:rsidR="009A7AEF" w:rsidRPr="00A910E3" w:rsidRDefault="009A7AEF" w:rsidP="009A7AEF">
      <w:r w:rsidRPr="00A910E3">
        <w:rPr>
          <w:rStyle w:val="StyleStyleBold12pt"/>
        </w:rPr>
        <w:t>Aslund 2009</w:t>
      </w:r>
      <w:r w:rsidRPr="00A910E3">
        <w:t xml:space="preserve"> (Anders Aslund, senior fellow at the Peterson Institute for International Economics, April 2009,“The Russian Economy: More than Just Energy?,” Testimony for the Committee on Foreign Affairs of the European Parliament,</w:t>
      </w:r>
    </w:p>
    <w:p w14:paraId="3C81627A" w14:textId="77777777" w:rsidR="009A7AEF" w:rsidRPr="00A910E3" w:rsidRDefault="009A7AEF" w:rsidP="009A7AEF">
      <w:r w:rsidRPr="00A910E3">
        <w:t xml:space="preserve">Another energy curse is that </w:t>
      </w:r>
      <w:r w:rsidRPr="00A910E3">
        <w:rPr>
          <w:rStyle w:val="StyleBoldUnderline"/>
        </w:rPr>
        <w:t>the abundance of energy revenues</w:t>
      </w:r>
      <w:r w:rsidRPr="00A910E3">
        <w:t>, which have boosted the country's budget surplus, current account balance, and currency reserves,</w:t>
      </w:r>
      <w:r w:rsidRPr="00A910E3">
        <w:rPr>
          <w:rStyle w:val="StyleBoldUnderline"/>
        </w:rPr>
        <w:t xml:space="preserve"> makes it difficult to motivate policymakers and the population to pursue and accept economic reforms that often bring about hardship in the short term. The elite focused on the distribution of</w:t>
      </w:r>
      <w:r w:rsidRPr="00A910E3">
        <w:t xml:space="preserve"> oil </w:t>
      </w:r>
      <w:r w:rsidRPr="00A910E3">
        <w:rPr>
          <w:rStyle w:val="StyleBoldUnderline"/>
        </w:rPr>
        <w:t>rents rather than on the improvement of policy. Russia has seen no economic or social reforms worth mentioning in the past six years.</w:t>
      </w:r>
      <w:r w:rsidRPr="00A910E3">
        <w:rPr>
          <w:rStyle w:val="StyleBoldUnderline"/>
          <w:sz w:val="12"/>
        </w:rPr>
        <w:t xml:space="preserve">¶ </w:t>
      </w:r>
      <w:r w:rsidRPr="00A910E3">
        <w:t xml:space="preserve">A third energy curse is that </w:t>
      </w:r>
      <w:r w:rsidRPr="00A910E3">
        <w:rPr>
          <w:rStyle w:val="StyleBoldUnderline"/>
        </w:rPr>
        <w:t>the concentrated energy revenues facilitate both the centralization of political power and rent seeking.</w:t>
      </w:r>
      <w:r w:rsidRPr="00A910E3">
        <w:t xml:space="preserve"> According to the authoritative Freedom House (2008), there are only eight countries in the world that are richer than Russia in per capita terms and also authoritarian. They are Singapore and seven small oil states. The prevalence of vast oil and gas revenues is a cause of Russia’s current authoritarianism (Fish 2005).</w:t>
      </w:r>
    </w:p>
    <w:p w14:paraId="33DC86C6" w14:textId="4EA7A87C" w:rsidR="009A7AEF" w:rsidRPr="00A910E3" w:rsidRDefault="009A7AEF" w:rsidP="009A7AEF">
      <w:pPr>
        <w:pStyle w:val="Heading3"/>
      </w:pPr>
      <w:bookmarkStart w:id="9" w:name="_Toc266781740"/>
      <w:r w:rsidRPr="00A910E3">
        <w:lastRenderedPageBreak/>
        <w:t>2AC Aff Solves Russian Influence</w:t>
      </w:r>
      <w:bookmarkEnd w:id="9"/>
    </w:p>
    <w:p w14:paraId="4E7A7629" w14:textId="77777777" w:rsidR="009A7AEF" w:rsidRPr="00A910E3" w:rsidRDefault="009A7AEF" w:rsidP="009A7AEF">
      <w:pPr>
        <w:pStyle w:val="Heading4"/>
      </w:pPr>
      <w:r w:rsidRPr="00A910E3">
        <w:t>US supply counters Russia</w:t>
      </w:r>
    </w:p>
    <w:p w14:paraId="4B13DCBC" w14:textId="77777777" w:rsidR="009A7AEF" w:rsidRPr="00A910E3" w:rsidRDefault="009A7AEF" w:rsidP="009A7AEF">
      <w:pPr>
        <w:rPr>
          <w:rStyle w:val="StyleStyleBold12pt"/>
          <w:rFonts w:asciiTheme="minorHAnsi" w:hAnsiTheme="minorHAnsi" w:cstheme="minorHAnsi"/>
          <w:b w:val="0"/>
          <w:sz w:val="24"/>
          <w:szCs w:val="24"/>
        </w:rPr>
      </w:pPr>
      <w:r w:rsidRPr="00A910E3">
        <w:rPr>
          <w:rStyle w:val="StyleStyleBold12pt"/>
        </w:rPr>
        <w:t>Unger 3/21/14</w:t>
      </w:r>
      <w:r w:rsidRPr="00A910E3">
        <w:rPr>
          <w:rStyle w:val="StyleStyleBold12pt"/>
          <w:rFonts w:asciiTheme="minorHAnsi" w:hAnsiTheme="minorHAnsi" w:cstheme="minorHAnsi"/>
          <w:sz w:val="24"/>
          <w:szCs w:val="24"/>
        </w:rPr>
        <w:t xml:space="preserve"> </w:t>
      </w:r>
      <w:r w:rsidRPr="00A910E3">
        <w:t>(David is a staff writer for The Christian Science Monitor masters of science in journalism http://www.csmonitor.com/Environment/Energy-Voices/2014/0321/More-US-sanctions-on-Russia-over-Crimea.-Why-energy-is-largely-untouched.-video)</w:t>
      </w:r>
      <w:r w:rsidRPr="00A910E3">
        <w:rPr>
          <w:rStyle w:val="StyleStyleBold12pt"/>
          <w:rFonts w:asciiTheme="minorHAnsi" w:hAnsiTheme="minorHAnsi" w:cstheme="minorHAnsi"/>
          <w:sz w:val="24"/>
          <w:szCs w:val="24"/>
        </w:rPr>
        <w:t xml:space="preserve"> </w:t>
      </w:r>
    </w:p>
    <w:p w14:paraId="5407E9F8" w14:textId="77777777" w:rsidR="009A7AEF" w:rsidRPr="00A910E3" w:rsidRDefault="009A7AEF" w:rsidP="009A7AEF">
      <w:pPr>
        <w:tabs>
          <w:tab w:val="left" w:pos="1170"/>
        </w:tabs>
      </w:pPr>
      <w:r w:rsidRPr="00A910E3">
        <w:rPr>
          <w:b/>
          <w:sz w:val="24"/>
          <w:u w:val="single"/>
        </w:rPr>
        <w:t xml:space="preserve">There is little in the way of energy trade between Russia and the US, so cutting it off wouldn't have much impact on either side. It might only provoke more Russian aggression toward Europe, </w:t>
      </w:r>
      <w:r w:rsidRPr="00A910E3">
        <w:t xml:space="preserve">where </w:t>
      </w:r>
      <w:r w:rsidRPr="00A910E3">
        <w:rPr>
          <w:b/>
          <w:sz w:val="24"/>
          <w:u w:val="single"/>
        </w:rPr>
        <w:t>a breakdown in fuel supplies would cause a lot of pain.</w:t>
      </w:r>
      <w:r w:rsidRPr="00A910E3">
        <w:t xml:space="preserve"> (Europe gets about 30 percent of its natural gas from Russia</w:t>
      </w:r>
      <w:r w:rsidRPr="00A910E3">
        <w:rPr>
          <w:b/>
          <w:sz w:val="24"/>
          <w:u w:val="single"/>
        </w:rPr>
        <w:t>.) The most effective options for US intervention are not punitive sanctions against Russia</w:t>
      </w:r>
      <w:r w:rsidRPr="00A910E3">
        <w:t xml:space="preserve"> but constructive support for Ukraine and its neighbors – aiding them in their pursuit of non-Russian sources of energy, including from the US. However, </w:t>
      </w:r>
      <w:r w:rsidRPr="00A910E3">
        <w:rPr>
          <w:b/>
          <w:sz w:val="24"/>
          <w:u w:val="single"/>
        </w:rPr>
        <w:t>diversifying European energy and boosting US exports are years-long solutions to challenges that are unfolding day by day</w:t>
      </w:r>
      <w:r w:rsidRPr="00A910E3">
        <w:t>. They aren't guaranteed to work, either, and could have negative economic and environmental impacts domestically. Still, some say a strong signal of long-term energy support from the White House would benefit Europe, both in the near term and in the future.</w:t>
      </w:r>
    </w:p>
    <w:p w14:paraId="2E2B3618" w14:textId="698008C9" w:rsidR="009A7AEF" w:rsidRPr="00A910E3" w:rsidRDefault="00F77EDA" w:rsidP="00F77EDA">
      <w:pPr>
        <w:pStyle w:val="Heading3"/>
      </w:pPr>
      <w:bookmarkStart w:id="10" w:name="_Toc266781741"/>
      <w:r w:rsidRPr="00A910E3">
        <w:lastRenderedPageBreak/>
        <w:t>2AC EU Wants Our Natural Gas</w:t>
      </w:r>
      <w:bookmarkEnd w:id="10"/>
    </w:p>
    <w:p w14:paraId="6FDDF370" w14:textId="77777777" w:rsidR="00F77EDA" w:rsidRPr="00A910E3" w:rsidRDefault="00F77EDA" w:rsidP="00F77EDA">
      <w:pPr>
        <w:pStyle w:val="Heading4"/>
      </w:pPr>
      <w:r w:rsidRPr="00A910E3">
        <w:t xml:space="preserve">Europe wants the US to export its natural gas </w:t>
      </w:r>
    </w:p>
    <w:p w14:paraId="30D10986" w14:textId="77777777" w:rsidR="00F77EDA" w:rsidRPr="00A910E3" w:rsidRDefault="00F77EDA" w:rsidP="00F77EDA">
      <w:r w:rsidRPr="00A910E3">
        <w:t xml:space="preserve">Amy </w:t>
      </w:r>
      <w:r w:rsidRPr="00A910E3">
        <w:rPr>
          <w:rStyle w:val="StyleStyleBold12pt"/>
        </w:rPr>
        <w:t>Harder, 7/8/14</w:t>
      </w:r>
      <w:r w:rsidRPr="00A910E3">
        <w:t>, Amy Harder reports on energy policy for The Wall Street Journal’s Washington, D.C., bureau., Obama to Nominate Defense Adviser as Deputy Energy Secretary, http://online.wsj.com/articles/obama-to-nominate-defense-adviser-as-deputy-energy-secretary-1404848156?mod=rss_Politics_And_Policy</w:t>
      </w:r>
    </w:p>
    <w:p w14:paraId="5E671AA4" w14:textId="77777777" w:rsidR="00F77EDA" w:rsidRPr="00A910E3" w:rsidRDefault="00F77EDA" w:rsidP="00F77EDA">
      <w:r w:rsidRPr="00A910E3">
        <w:t xml:space="preserve">Mr. Obama will nominate Elizabeth Sherwood-Randall, his top defense coordinator within the White House's National Security Council, to be deputy secretary of energy, the White House planned to announce Tuesday. The department's deputy, who would report to Energy Secretary Ernest Moniz, requires a confirmation vote by the U.S. Senate. Since being appointed to her White House post in March 2013, Ms. Sherwood-Randall has focused on nuclear weapons and arms control, and has worked to get chemical weapons out of Syria and advance the nuclear-security agenda across the administration, according to a White House official. If confirmed by the Senate, </w:t>
      </w:r>
      <w:r w:rsidRPr="00A910E3">
        <w:rPr>
          <w:rStyle w:val="StyleBoldUnderline"/>
        </w:rPr>
        <w:t>Ms. Sherwood-Randall would apply her expertise in European and Russian policy at a time when that region of the world is grappling over oil and natural gas resources. Many European nations are urging the U.S. to export both its natural gas and oil so they can lessen their dependence on Russian energy.</w:t>
      </w:r>
      <w:r w:rsidRPr="00A910E3">
        <w:t xml:space="preserve"> Before her appointment as the National Security Council's defense coordinator, Ms. Sherwood-Randall advised Mr. Obama on European affairs. During the Clinton administration, she served as deputy assistant secretary of defense for Russia, Ukraine and Eurasia, according to the White House. The outgoing deputy energy secretary, Daniel Poneman, has held that position for five years and announced last month he was planning to step down this fall.</w:t>
      </w:r>
    </w:p>
    <w:p w14:paraId="3475F1ED" w14:textId="77777777" w:rsidR="00F77EDA" w:rsidRPr="00A910E3" w:rsidRDefault="00F77EDA" w:rsidP="00F77EDA"/>
    <w:p w14:paraId="2BCEDD9A" w14:textId="77777777" w:rsidR="00F77EDA" w:rsidRPr="00A910E3" w:rsidRDefault="00F77EDA" w:rsidP="00F77EDA">
      <w:pPr>
        <w:pStyle w:val="Heading4"/>
      </w:pPr>
      <w:r w:rsidRPr="00A910E3">
        <w:t xml:space="preserve">New deals have arisen about the EU obtaining US natural gas </w:t>
      </w:r>
    </w:p>
    <w:p w14:paraId="3A1821E1" w14:textId="77777777" w:rsidR="00F77EDA" w:rsidRPr="00A910E3" w:rsidRDefault="00F77EDA" w:rsidP="00F77EDA">
      <w:r w:rsidRPr="00A910E3">
        <w:t xml:space="preserve">Kate </w:t>
      </w:r>
      <w:r w:rsidRPr="00A910E3">
        <w:rPr>
          <w:rStyle w:val="StyleStyleBold12pt"/>
        </w:rPr>
        <w:t>Sheppard</w:t>
      </w:r>
      <w:r w:rsidRPr="00A910E3">
        <w:t>, 7/8/</w:t>
      </w:r>
      <w:r w:rsidRPr="00A910E3">
        <w:rPr>
          <w:rStyle w:val="StyleStyleBold12pt"/>
        </w:rPr>
        <w:t>14</w:t>
      </w:r>
      <w:r w:rsidRPr="00A910E3">
        <w:t>, Kate Sheppard is a senior reporter and the environment and energy editor at the Huffington Post, Secret Trade Doc Calls For More Exports Of U.S. Oil And Gas To Europe, http://www.huffingtonpost.com/2014/07/08/oil-gas-exports-us-europe_n_5568470.html</w:t>
      </w:r>
    </w:p>
    <w:p w14:paraId="4AD892C6" w14:textId="77777777" w:rsidR="00F77EDA" w:rsidRPr="00A910E3" w:rsidRDefault="00F77EDA" w:rsidP="00F77EDA">
      <w:pPr>
        <w:rPr>
          <w:rStyle w:val="StyleBoldUnderline"/>
        </w:rPr>
      </w:pPr>
      <w:r w:rsidRPr="00A910E3">
        <w:rPr>
          <w:rStyle w:val="StyleBoldUnderline"/>
        </w:rPr>
        <w:t>The European Union is making its desire to import more oil and natural gas from the United States very clear in the course of discussions over the Transatlantic Trade and Investment Partnership (TTIP) trade deal</w:t>
      </w:r>
      <w:r w:rsidRPr="00A910E3">
        <w:t xml:space="preserve">, according to a new leaked document. The document, which The Washington Post first reported on Tuesday morning, shows </w:t>
      </w:r>
      <w:r w:rsidRPr="00A910E3">
        <w:rPr>
          <w:rStyle w:val="StyleBoldUnderline"/>
        </w:rPr>
        <w:t xml:space="preserve">the EU pressuring the U.S. to lift its ban on crude oil exports and make it easier to export natural gas to Europe. </w:t>
      </w:r>
      <w:r w:rsidRPr="00A910E3">
        <w:t xml:space="preserve">It's similar to another leaked paper The Huffington Post covered earlier this year. The previous paper dates back to September 2013; this new one is from May 27. When asked by The Washington Post about the new document, the U.S. Trade Representative declined to comment and the Council of the European Union did not respond. </w:t>
      </w:r>
      <w:r w:rsidRPr="00A910E3">
        <w:rPr>
          <w:rStyle w:val="StyleBoldUnderline"/>
        </w:rPr>
        <w:t>In the latest paper from the EU, there is a more explicit emphasis on TTIP's role in "reinforcing the security of supply" of energy for the member countries</w:t>
      </w:r>
      <w:r w:rsidRPr="00A910E3">
        <w:t xml:space="preserve">. It points to the political situation in Ukraine, which became an international concern in early 2014, as a key reason to relax rules against exports. "The current crisis in Ukraine confirms the delicate situation faced by the EU with regard to energy dependence," the document states. </w:t>
      </w:r>
      <w:r w:rsidRPr="00A910E3">
        <w:rPr>
          <w:rStyle w:val="StyleBoldUnderline"/>
        </w:rPr>
        <w:t>"Of course the EU will continue working on its own energy security and broaden its strategy of diversification. But such an effort begins with its closest allies." Lifting restrictions on gas and crude oil exports, it says, "will show our common resolve to increase security and stability through open markets.”</w:t>
      </w:r>
    </w:p>
    <w:p w14:paraId="7F9DF2FE" w14:textId="77777777" w:rsidR="00F77EDA" w:rsidRPr="00A910E3" w:rsidRDefault="00F77EDA" w:rsidP="00F77EDA"/>
    <w:p w14:paraId="01962181" w14:textId="6B71890B" w:rsidR="00F77EDA" w:rsidRPr="00A910E3" w:rsidRDefault="00F77EDA" w:rsidP="009A7AEF">
      <w:pPr>
        <w:pStyle w:val="Heading3"/>
      </w:pPr>
      <w:bookmarkStart w:id="11" w:name="_Toc266781742"/>
      <w:r w:rsidRPr="00A910E3">
        <w:lastRenderedPageBreak/>
        <w:t>2AC Gas Market Brink</w:t>
      </w:r>
      <w:bookmarkEnd w:id="11"/>
    </w:p>
    <w:p w14:paraId="7DA35C0F" w14:textId="77777777" w:rsidR="00F77EDA" w:rsidRPr="00A910E3" w:rsidRDefault="00F77EDA" w:rsidP="00F77EDA">
      <w:pPr>
        <w:pStyle w:val="Heading4"/>
      </w:pPr>
      <w:r w:rsidRPr="00A910E3">
        <w:t>Tension is rising over who will control the natural gas markets in Europe</w:t>
      </w:r>
    </w:p>
    <w:p w14:paraId="7F0FAF65" w14:textId="77777777" w:rsidR="00F77EDA" w:rsidRPr="00A910E3" w:rsidRDefault="00F77EDA" w:rsidP="00F77EDA">
      <w:r w:rsidRPr="00A910E3">
        <w:t xml:space="preserve">George </w:t>
      </w:r>
      <w:r w:rsidRPr="00A910E3">
        <w:rPr>
          <w:rStyle w:val="StyleStyleBold12pt"/>
        </w:rPr>
        <w:t>Jahn, 7/9/14</w:t>
      </w:r>
      <w:r w:rsidRPr="00A910E3">
        <w:t>, EU's united front on Russia falls amid natural gas needs, http://newsok.com/eus-united-front-on-russia-falls-amid-natural-gas-needs/article/4986874</w:t>
      </w:r>
    </w:p>
    <w:p w14:paraId="17C8B0F4" w14:textId="77777777" w:rsidR="00F77EDA" w:rsidRPr="00A910E3" w:rsidRDefault="00F77EDA" w:rsidP="00F77EDA"/>
    <w:p w14:paraId="09392C7A" w14:textId="77777777" w:rsidR="00F77EDA" w:rsidRPr="00A910E3" w:rsidRDefault="00F77EDA" w:rsidP="00F77EDA">
      <w:r w:rsidRPr="00A910E3">
        <w:t xml:space="preserve">Their defiance of a European Union stop work order is more significant than just another missed chance for Europe to call out the Kremlin. </w:t>
      </w:r>
      <w:r w:rsidRPr="00A910E3">
        <w:rPr>
          <w:rStyle w:val="StyleBoldUnderline"/>
        </w:rPr>
        <w:t>Russian natural gas already accounts for around a third of the EU’s needs. The South Stream pipeline could increase Russian supplies to Europe by another 25 percent, potentially boosting Moscow’s leverage</w:t>
      </w:r>
      <w:r w:rsidRPr="00A910E3">
        <w:t xml:space="preserve"> long after the Ukraine crisis fades.</w:t>
      </w:r>
      <w:r w:rsidRPr="00A910E3">
        <w:rPr>
          <w:sz w:val="12"/>
        </w:rPr>
        <w:t xml:space="preserve">¶ </w:t>
      </w:r>
      <w:r w:rsidRPr="00A910E3">
        <w:t xml:space="preserve">Adding to the skein of Russian pipelines already ending in Europe, South Stream would go through Bulgaria, Serbia, Hungary, Slovenia, Austria and Italy in one leg and Croatia, Macedonia, Greece and Turkey in a second. </w:t>
      </w:r>
      <w:r w:rsidRPr="00A910E3">
        <w:rPr>
          <w:rStyle w:val="StyleBoldUnderline"/>
        </w:rPr>
        <w:t>The European Commission, the EU executive, has ordered a construction moratorium over concerns with Russia’s dual role as pipeline owner and gas supplier. It has also delayed some political talks on the pipeline amid the crisis in Ukraine</w:t>
      </w:r>
      <w:r w:rsidRPr="00A910E3">
        <w:t>.</w:t>
      </w:r>
      <w:r w:rsidRPr="00A910E3">
        <w:rPr>
          <w:sz w:val="12"/>
        </w:rPr>
        <w:t xml:space="preserve">¶ </w:t>
      </w:r>
      <w:r w:rsidRPr="00A910E3">
        <w:t>“Developments in Ukraine and Russia have demonstrated that the EU’s priority is to diversify its energy sources,” says spokeswoman Sabine Berger of the EU Energy Commissioner’s office.</w:t>
      </w:r>
      <w:r w:rsidRPr="00A910E3">
        <w:rPr>
          <w:sz w:val="12"/>
        </w:rPr>
        <w:t xml:space="preserve">¶ </w:t>
      </w:r>
      <w:r w:rsidRPr="00A910E3">
        <w:t xml:space="preserve">But Austria, Hungary, and Serbia — </w:t>
      </w:r>
      <w:r w:rsidRPr="00A910E3">
        <w:rPr>
          <w:rStyle w:val="StyleBoldUnderline"/>
        </w:rPr>
        <w:t>the first two EU members, the third a candidate to join — have said they will build their sections of the project and others may follow, to the displeasure of the EU and United States. In the wake of Austria’s decision last month, Washington urged it to “consider carefully” whether that contributed to “discouraging further Russian aggression.”¶ Moscow says such arguments by the U.S. are driven by business concerns.</w:t>
      </w:r>
      <w:r w:rsidRPr="00A910E3">
        <w:t xml:space="preserve"> In Vienna recently to lobby for Austrian support for South Stream, Russian President Vladimir Putin said “our American friends … want to supply Europe with gas themselves.”</w:t>
      </w:r>
    </w:p>
    <w:p w14:paraId="77900736" w14:textId="77777777" w:rsidR="00F77EDA" w:rsidRPr="00A910E3" w:rsidRDefault="00F77EDA" w:rsidP="00F77EDA"/>
    <w:p w14:paraId="23A38BBC" w14:textId="79EDAF09" w:rsidR="00F77EDA" w:rsidRPr="00A910E3" w:rsidRDefault="00F77EDA" w:rsidP="009A7AEF">
      <w:pPr>
        <w:pStyle w:val="Heading3"/>
      </w:pPr>
      <w:bookmarkStart w:id="12" w:name="_Toc266781743"/>
      <w:r w:rsidRPr="00A910E3">
        <w:lastRenderedPageBreak/>
        <w:t>2AC Russia Dependence UQ</w:t>
      </w:r>
      <w:bookmarkEnd w:id="12"/>
    </w:p>
    <w:p w14:paraId="2E60E8F4" w14:textId="77777777" w:rsidR="00F77EDA" w:rsidRPr="00A910E3" w:rsidRDefault="00F77EDA" w:rsidP="00F77EDA">
      <w:pPr>
        <w:pStyle w:val="Heading4"/>
      </w:pPr>
      <w:r w:rsidRPr="00A910E3">
        <w:t>Ukraine is dependent on Russian natural gas</w:t>
      </w:r>
    </w:p>
    <w:p w14:paraId="56D595B5" w14:textId="77777777" w:rsidR="00F77EDA" w:rsidRPr="00A910E3" w:rsidRDefault="00F77EDA" w:rsidP="00F77EDA">
      <w:r w:rsidRPr="00A910E3">
        <w:t xml:space="preserve">Oren </w:t>
      </w:r>
      <w:r w:rsidRPr="00A910E3">
        <w:rPr>
          <w:rStyle w:val="StyleStyleBold12pt"/>
        </w:rPr>
        <w:t>Dorell, 6/17/14</w:t>
      </w:r>
      <w:r w:rsidRPr="00A910E3">
        <w:t xml:space="preserve">, Oren Dorell covers breaking news and foreign affairs, Russia cuts natural gas supply to Ukraine, </w:t>
      </w:r>
      <w:hyperlink r:id="rId9" w:history="1">
        <w:r w:rsidRPr="00A910E3">
          <w:t>http://www.usatoday.com/story/news/world/2014/06/16/russia-rejects-ukraine-gas-deal/10568467/</w:t>
        </w:r>
      </w:hyperlink>
    </w:p>
    <w:p w14:paraId="5ADD1C04" w14:textId="77777777" w:rsidR="00F77EDA" w:rsidRPr="00A910E3" w:rsidRDefault="00F77EDA" w:rsidP="00F77EDA">
      <w:r w:rsidRPr="00A910E3">
        <w:rPr>
          <w:rStyle w:val="StyleBoldUnderline"/>
        </w:rPr>
        <w:t>Russia's cutoff of natural gas supplies to Ukraine on Monday is a reminder that Ukraine is still highly dependent on its powerful neighbor</w:t>
      </w:r>
      <w:r w:rsidRPr="00A910E3">
        <w:t xml:space="preserve">. "They're going to need the gas, there's no question about it," said Ian Brzezinski, an analyst at the Atlantic Council who was deputy assistant secretary of Defense for Europe and NATO under former president George W. Bush. </w:t>
      </w:r>
      <w:r w:rsidRPr="00A910E3">
        <w:rPr>
          <w:rStyle w:val="StyleBoldUnderline"/>
        </w:rPr>
        <w:t>Ukraine's economy is so dependent on Russian natural gas that the cutoff threatens manufacturing plants, could cause massive layoffs and imperils newly elected President Petro Poroshenko to turn the economy toward Europe, Brzezinski said</w:t>
      </w:r>
      <w:r w:rsidRPr="00A910E3">
        <w:t>. Russia cut the supplies as Monday's payment deadline passed and negotiators failed to reach a deal on prices and unpaid bills amid continued fighting in eastern Ukraine. The decision does not immediately affect the gas flow to Europe but could disrupt the long-term energy supply to the region if the issue remains unresolved.</w:t>
      </w:r>
    </w:p>
    <w:p w14:paraId="6F88A86E" w14:textId="77777777" w:rsidR="00F77EDA" w:rsidRPr="00A910E3" w:rsidRDefault="00F77EDA" w:rsidP="00F77EDA"/>
    <w:p w14:paraId="68B28223" w14:textId="77777777" w:rsidR="00F77EDA" w:rsidRPr="00A910E3" w:rsidRDefault="00F77EDA" w:rsidP="00F77EDA"/>
    <w:p w14:paraId="2337746C" w14:textId="77777777" w:rsidR="00F77EDA" w:rsidRPr="00A910E3" w:rsidRDefault="00F77EDA" w:rsidP="00F77EDA">
      <w:pPr>
        <w:pStyle w:val="Heading4"/>
      </w:pPr>
      <w:r w:rsidRPr="00A910E3">
        <w:t>Russia is gaining dominance in Eastern Europe with the natural gas industry</w:t>
      </w:r>
    </w:p>
    <w:p w14:paraId="217A28CE" w14:textId="77777777" w:rsidR="00F77EDA" w:rsidRPr="00A910E3" w:rsidRDefault="00F77EDA" w:rsidP="00F77EDA">
      <w:r w:rsidRPr="00A910E3">
        <w:t xml:space="preserve">Brenda </w:t>
      </w:r>
      <w:r w:rsidRPr="00A910E3">
        <w:rPr>
          <w:rStyle w:val="StyleStyleBold12pt"/>
        </w:rPr>
        <w:t>Shaffer, 6/15/14</w:t>
      </w:r>
      <w:r w:rsidRPr="00A910E3">
        <w:t>, Brenda Shaffer is a visiting researcher at Georgetown University’s Center for Russian, Eurasian and East European Studies, Stopping Russia from cornering Europe’s energy market, http://www.washingtonpost.com/opinions/stopping-russia-from-cornering-europes-energy-market/2014/06/15/5cf1ea02-e82e-11e3-afc6-a1dd9407abcf_story.html</w:t>
      </w:r>
    </w:p>
    <w:p w14:paraId="667C2AF2" w14:textId="77777777" w:rsidR="00F77EDA" w:rsidRPr="00A910E3" w:rsidRDefault="00F77EDA" w:rsidP="00F77EDA">
      <w:r w:rsidRPr="00A910E3">
        <w:rPr>
          <w:rStyle w:val="StyleBoldUnderline"/>
        </w:rPr>
        <w:t>President Obama’s meeting this month with the Group of Seven leaders focused on European energy policies in light of the crisis in Ukraine</w:t>
      </w:r>
      <w:r w:rsidRPr="00A910E3">
        <w:t>. As Western leaders seek the right response, they would do well to keep in mind that Europe’s dependence on Russian energy did not develop overnight. It was, instead, the result of meticulous planning and execution over decades. It cannot be countered without equally disciplined policies led by government institutions.</w:t>
      </w:r>
    </w:p>
    <w:p w14:paraId="44886406" w14:textId="77777777" w:rsidR="00F77EDA" w:rsidRPr="00A910E3" w:rsidRDefault="00F77EDA" w:rsidP="00F77EDA">
      <w:r w:rsidRPr="00A910E3">
        <w:rPr>
          <w:rStyle w:val="StyleBoldUnderline"/>
        </w:rPr>
        <w:t>To reach its goal of energy dominance in Europe, Russia has left no stone unturned, and those who got in the way have sometimes paid a price. In 2009, when Turkmenistan entered into discussions with the European Union about building a pipeline to Europe across the Caspian Sea, a gas valve was closed on the Russian side of a shared pipeline</w:t>
      </w:r>
      <w:r w:rsidRPr="00A910E3">
        <w:t>. This caused an explosion that crippled Turkmenistan’s gas export infrastructure for some time.</w:t>
      </w:r>
    </w:p>
    <w:p w14:paraId="3F72196A" w14:textId="77777777" w:rsidR="00F77EDA" w:rsidRPr="00A910E3" w:rsidRDefault="00F77EDA" w:rsidP="00F77EDA">
      <w:r w:rsidRPr="00A910E3">
        <w:rPr>
          <w:rStyle w:val="StyleBoldUnderline"/>
        </w:rPr>
        <w:t>Moscow has taken steps to block the entrance of Iran into European gas markets; in 2006, the Russian company Gazprom bought a pipeline from Iran to Armenia and limited its size to ensure that it could be not be used to carry Iranian gas into Europe</w:t>
      </w:r>
      <w:r w:rsidRPr="00A910E3">
        <w:t>.</w:t>
      </w:r>
    </w:p>
    <w:p w14:paraId="1745CC2E" w14:textId="77777777" w:rsidR="00F77EDA" w:rsidRPr="00A910E3" w:rsidRDefault="00F77EDA" w:rsidP="00F77EDA">
      <w:r w:rsidRPr="00A910E3">
        <w:t xml:space="preserve">Where Moscow has not succeeded in staving off new suppliers altogether, it has found ways to undermine projects. </w:t>
      </w:r>
      <w:r w:rsidRPr="00A910E3">
        <w:rPr>
          <w:rStyle w:val="StyleBoldUnderline"/>
        </w:rPr>
        <w:t>Moscow is clearly unsettled by the prospect of the Southern Gas Corridor pipeline moving gas from Azerbaijan to southern Europe. This pipeline could easily accommodate spurs into the Balkans and Eastern Europe, as well as carry gas from sources such as Iraq and Israel, so Russia has sponsored bogus environmental challenges to the line in Bulgaria and elsewhere.</w:t>
      </w:r>
      <w:r w:rsidRPr="00A910E3">
        <w:t xml:space="preserve"> Russian companies are also attempting to buy parts of the transmission systems along the route. And Moscow has bought into rival projects directly, via Russian companies, or indirectly, through closely allied companies in Europe, to hold on to its influence over the supply of gas. Gazprom and a number of European companies also use informal alliances to circumvent E.U. legislation meant to unbundle production, transmission and distribution.</w:t>
      </w:r>
    </w:p>
    <w:p w14:paraId="1DD4FAE6" w14:textId="77777777" w:rsidR="00F77EDA" w:rsidRPr="00A910E3" w:rsidRDefault="00F77EDA" w:rsidP="00F77EDA"/>
    <w:p w14:paraId="0EAA17DC" w14:textId="77777777" w:rsidR="00F77EDA" w:rsidRPr="00A910E3" w:rsidRDefault="00F77EDA" w:rsidP="00F77EDA">
      <w:pPr>
        <w:pStyle w:val="Heading4"/>
      </w:pPr>
      <w:r w:rsidRPr="00A910E3">
        <w:t>Russia is crowding out US fracking methods to control the natural gas industry in Europe</w:t>
      </w:r>
    </w:p>
    <w:p w14:paraId="2E61FF48" w14:textId="77777777" w:rsidR="00F77EDA" w:rsidRPr="00A910E3" w:rsidRDefault="00F77EDA" w:rsidP="00F77EDA">
      <w:r w:rsidRPr="00A910E3">
        <w:rPr>
          <w:rStyle w:val="StyleStyleBold12pt"/>
        </w:rPr>
        <w:t>International Buisness Times, 6/20/14</w:t>
      </w:r>
      <w:r w:rsidRPr="00A910E3">
        <w:t xml:space="preserve">, NATO Chief: Russia Backing Europe's Anti-Fracking Groups, </w:t>
      </w:r>
      <w:hyperlink r:id="rId10" w:history="1">
        <w:r w:rsidRPr="00A910E3">
          <w:t>http://www.investing.com/news/commodities-news/nato-chief:-russia-backing-europe's-anti-fracking-groups-290755</w:t>
        </w:r>
      </w:hyperlink>
    </w:p>
    <w:p w14:paraId="008B3504" w14:textId="77777777" w:rsidR="00F77EDA" w:rsidRPr="00A910E3" w:rsidRDefault="00F77EDA" w:rsidP="00F77EDA">
      <w:pPr>
        <w:rPr>
          <w:rFonts w:ascii="Arial" w:hAnsi="Arial" w:cs="Arial"/>
          <w:color w:val="333333"/>
          <w:sz w:val="21"/>
          <w:szCs w:val="21"/>
        </w:rPr>
      </w:pPr>
      <w:r w:rsidRPr="00A910E3">
        <w:t>At least that’s what the outgoing head of NATO claimed</w:t>
      </w:r>
      <w:r w:rsidRPr="00A910E3">
        <w:rPr>
          <w:rFonts w:ascii="Arial" w:hAnsi="Arial" w:cs="Arial"/>
          <w:color w:val="333333"/>
          <w:sz w:val="21"/>
          <w:szCs w:val="21"/>
        </w:rPr>
        <w:t xml:space="preserve"> this week, a charge that prompted ridicule and criticism from environmentalists who oppose hydraulic fracturing, or “fracking,” the controversial method of forcing oil and gas deposits from tight shale rock. </w:t>
      </w:r>
      <w:r w:rsidRPr="00A910E3">
        <w:rPr>
          <w:rStyle w:val="StyleBoldUnderline"/>
        </w:rPr>
        <w:t>Anders Fogh Rasmussen, the secretary general of the North Atlantic Treaty Organization and a former Danish prime minister, told reporters that the Kremlin is coordinating opposition to fracking in order to protect Russia’s position as Europe’s top gas supplier</w:t>
      </w:r>
      <w:r w:rsidRPr="00A910E3">
        <w:rPr>
          <w:rFonts w:ascii="Arial" w:hAnsi="Arial" w:cs="Arial"/>
          <w:color w:val="333333"/>
          <w:sz w:val="21"/>
          <w:szCs w:val="21"/>
        </w:rPr>
        <w:t>. “</w:t>
      </w:r>
      <w:r w:rsidRPr="00A910E3">
        <w:rPr>
          <w:rStyle w:val="StyleBoldUnderline"/>
        </w:rPr>
        <w:t>I have met allies who can report that Russia, as part of their sophisticated information and disinformation operations, engaged actively with so-called non-governmental organizations—environmental organizations working against shale gas—to maintain European dependence on imported Russian gas</w:t>
      </w:r>
      <w:r w:rsidRPr="00A910E3">
        <w:rPr>
          <w:rFonts w:ascii="Arial" w:hAnsi="Arial" w:cs="Arial"/>
          <w:color w:val="333333"/>
          <w:sz w:val="21"/>
          <w:szCs w:val="21"/>
        </w:rPr>
        <w:t>,” he said at the Chatham House foreign affairs think tank in London.</w:t>
      </w:r>
    </w:p>
    <w:p w14:paraId="54346AAF" w14:textId="77777777" w:rsidR="00F77EDA" w:rsidRPr="00A910E3" w:rsidRDefault="00F77EDA" w:rsidP="00F77EDA"/>
    <w:p w14:paraId="4AABBE68" w14:textId="77777777" w:rsidR="009A7AEF" w:rsidRPr="00A910E3" w:rsidRDefault="009A7AEF" w:rsidP="009A7AEF">
      <w:pPr>
        <w:pStyle w:val="Heading3"/>
      </w:pPr>
      <w:bookmarkStart w:id="13" w:name="_Toc266781744"/>
      <w:r w:rsidRPr="00A910E3">
        <w:lastRenderedPageBreak/>
        <w:t>2AC Russia Econ UQ</w:t>
      </w:r>
      <w:bookmarkEnd w:id="13"/>
    </w:p>
    <w:p w14:paraId="39B47EB0" w14:textId="77777777" w:rsidR="009A7AEF" w:rsidRPr="00A910E3" w:rsidRDefault="009A7AEF" w:rsidP="009A7AEF">
      <w:pPr>
        <w:pStyle w:val="Heading4"/>
      </w:pPr>
      <w:r w:rsidRPr="00A910E3">
        <w:t>Russia econ low and getting lower- export model dead</w:t>
      </w:r>
    </w:p>
    <w:p w14:paraId="5C6CF6C9" w14:textId="77777777" w:rsidR="009A7AEF" w:rsidRPr="00A910E3" w:rsidRDefault="009A7AEF" w:rsidP="009A7AEF">
      <w:r w:rsidRPr="00A910E3">
        <w:rPr>
          <w:rStyle w:val="StyleStyleBold12pt"/>
        </w:rPr>
        <w:t>Rose 1/31</w:t>
      </w:r>
      <w:r w:rsidRPr="00A910E3">
        <w:t xml:space="preserve"> (Scott Rose, “Russian Economy Probably Slowed to Three-Year Low in 2012,” Bloomberg, http://www.bloomberg.com/news/2013-01-30/russian-economy-probably-slowed-to-three-year-low-in-2012.html)</w:t>
      </w:r>
    </w:p>
    <w:p w14:paraId="5B44567C" w14:textId="77777777" w:rsidR="009A7AEF" w:rsidRPr="00A910E3" w:rsidRDefault="009A7AEF" w:rsidP="009A7AEF">
      <w:r w:rsidRPr="00A910E3">
        <w:rPr>
          <w:rStyle w:val="StyleBoldUnderline"/>
        </w:rPr>
        <w:t xml:space="preserve">Russia’s economy probably grew last year at the weakest pace since a contraction in 2009 and is </w:t>
      </w:r>
      <w:r w:rsidRPr="00A910E3">
        <w:rPr>
          <w:rStyle w:val="Emphasis"/>
        </w:rPr>
        <w:t>set to slow further</w:t>
      </w:r>
      <w:r w:rsidRPr="00A910E3">
        <w:t>, casting doubt on President Vladimir Putin’s drive for an investment-led acceleration in output.</w:t>
      </w:r>
      <w:r w:rsidRPr="00A910E3">
        <w:rPr>
          <w:sz w:val="12"/>
        </w:rPr>
        <w:t xml:space="preserve">¶ </w:t>
      </w:r>
      <w:r w:rsidRPr="00A910E3">
        <w:t>Gross domestic product expanded 3.6 percent in 2012, down from 4.3 percent the previous two years, according to the median of 18 estimates in a Bloomberg survey. The Economy Ministry estimated growth at 3.5 percent. The Federal Statistics Service in Moscow will report the data this week.</w:t>
      </w:r>
      <w:r w:rsidRPr="00A910E3">
        <w:rPr>
          <w:sz w:val="12"/>
        </w:rPr>
        <w:t xml:space="preserve">¶ </w:t>
      </w:r>
      <w:r w:rsidRPr="00A910E3">
        <w:t>The slowdown highlights the challenges facing the world’s largest energy exporter as oil prices are forecast to stagnate this year and Europe’s stumbling economy saps demand for Russian commodity exports. The government began an open campaign this month to push the central bank to lower rates, a step the regulator is resisting because of concerns the economy is already growing near its potential.</w:t>
      </w:r>
      <w:r w:rsidRPr="00A910E3">
        <w:rPr>
          <w:sz w:val="12"/>
        </w:rPr>
        <w:t xml:space="preserve">¶ </w:t>
      </w:r>
      <w:r w:rsidRPr="00A910E3">
        <w:t>“We need a government that is more proactive on the reform side,” Peter Westin, chief strategist at Aton Capital in Moscow, said by phone. “The central bank is doing a good job, but the government is definitely behind the curve when it comes to what needs to be done to stimulate the economy.”</w:t>
      </w:r>
      <w:r w:rsidRPr="00A910E3">
        <w:rPr>
          <w:sz w:val="12"/>
        </w:rPr>
        <w:t xml:space="preserve">¶ </w:t>
      </w:r>
      <w:r w:rsidRPr="00A910E3">
        <w:t>Russian stocks lagged behind other emerging markets, with the MSCI Russia Index advancing 9.6 percent in 2012, trailing a 15 percent jump in the MSCI Emerging Markets Index. The Micex Index (INDEXCF) of 50 stocks was little changed, trading 0.1 percent lower at 1,542.73 at 2:32 p.m. The ruble-denominated gauge trades at 5.7 times projected earnings, making it the cheapest of 21 emerging markets tracked by Bloomberg.</w:t>
      </w:r>
      <w:r w:rsidRPr="00A910E3">
        <w:rPr>
          <w:sz w:val="12"/>
        </w:rPr>
        <w:t xml:space="preserve">¶ </w:t>
      </w:r>
      <w:r w:rsidRPr="00A910E3">
        <w:t>‘Critically Important’</w:t>
      </w:r>
      <w:r w:rsidRPr="00A910E3">
        <w:rPr>
          <w:sz w:val="12"/>
        </w:rPr>
        <w:t xml:space="preserve">¶ </w:t>
      </w:r>
      <w:r w:rsidRPr="00A910E3">
        <w:rPr>
          <w:rStyle w:val="StyleBoldUnderline"/>
        </w:rPr>
        <w:t>Russia faces a “critically important” period over the next five years as the government targets “steady economic growth” of at least 5 percent a year</w:t>
      </w:r>
      <w:r w:rsidRPr="00A910E3">
        <w:t xml:space="preserve">, Prime Minister Dmitry Medvedev said at a government meeting in Moscow today. Speaking at the same event, </w:t>
      </w:r>
      <w:r w:rsidRPr="00A910E3">
        <w:rPr>
          <w:rStyle w:val="StyleBoldUnderline"/>
        </w:rPr>
        <w:t>Putin pointed to the economy’s “slowdown” over the last two quarters and said high interest rates are affecting bank lending.</w:t>
      </w:r>
      <w:r w:rsidRPr="00A910E3">
        <w:rPr>
          <w:rStyle w:val="StyleBoldUnderline"/>
          <w:sz w:val="12"/>
        </w:rPr>
        <w:t xml:space="preserve">¶ </w:t>
      </w:r>
      <w:r w:rsidRPr="00A910E3">
        <w:rPr>
          <w:rStyle w:val="StyleBoldUnderline"/>
        </w:rPr>
        <w:t xml:space="preserve">“The main risks </w:t>
      </w:r>
      <w:r w:rsidRPr="00A910E3">
        <w:rPr>
          <w:rStyle w:val="Emphasis"/>
        </w:rPr>
        <w:t>aren’t external, but domestic</w:t>
      </w:r>
      <w:r w:rsidRPr="00A910E3">
        <w:rPr>
          <w:rStyle w:val="StyleBoldUnderline"/>
        </w:rPr>
        <w:t xml:space="preserve">,” Medvedev said. “The potential of development in the context of a traditional </w:t>
      </w:r>
      <w:r w:rsidRPr="00A910E3">
        <w:rPr>
          <w:rStyle w:val="Emphasis"/>
        </w:rPr>
        <w:t>export-oriented model</w:t>
      </w:r>
      <w:r w:rsidRPr="00A910E3">
        <w:rPr>
          <w:rStyle w:val="StyleBoldUnderline"/>
        </w:rPr>
        <w:t xml:space="preserve"> has practically been </w:t>
      </w:r>
      <w:r w:rsidRPr="00A910E3">
        <w:rPr>
          <w:rStyle w:val="Emphasis"/>
        </w:rPr>
        <w:t>exhausted</w:t>
      </w:r>
      <w:r w:rsidRPr="00A910E3">
        <w:rPr>
          <w:rStyle w:val="StyleBoldUnderline"/>
        </w:rPr>
        <w:t>.”</w:t>
      </w:r>
      <w:r w:rsidRPr="00A910E3">
        <w:rPr>
          <w:rStyle w:val="StyleBoldUnderline"/>
          <w:sz w:val="12"/>
        </w:rPr>
        <w:t xml:space="preserve">¶ </w:t>
      </w:r>
      <w:r w:rsidRPr="00A910E3">
        <w:t>Economy Slumps</w:t>
      </w:r>
      <w:r w:rsidRPr="00A910E3">
        <w:rPr>
          <w:sz w:val="12"/>
        </w:rPr>
        <w:t xml:space="preserve">¶ </w:t>
      </w:r>
      <w:r w:rsidRPr="00A910E3">
        <w:t>GDP probably expanded 2.4 percent in the final three months of last year compared with the same period a year earlier, according to the median of 17 estimates in a Bloomberg survey. Growth reached an estimated 2.2 percent, Deputy Economy Minister Andrei Klepach told reporters Jan. 29.</w:t>
      </w:r>
      <w:r w:rsidRPr="00A910E3">
        <w:rPr>
          <w:sz w:val="12"/>
        </w:rPr>
        <w:t xml:space="preserve">¶ </w:t>
      </w:r>
      <w:r w:rsidRPr="00A910E3">
        <w:rPr>
          <w:rStyle w:val="StyleBoldUnderline"/>
        </w:rPr>
        <w:t>The deceleration is likely to continue well into next year,</w:t>
      </w:r>
      <w:r w:rsidRPr="00A910E3">
        <w:t xml:space="preserve"> according to Evgeny Nadorshin, chief economist at AFK Sistema, a Russian investment company with assets ranging from telecommunications to oil.</w:t>
      </w:r>
      <w:r w:rsidRPr="00A910E3">
        <w:rPr>
          <w:sz w:val="12"/>
        </w:rPr>
        <w:t xml:space="preserve">¶ </w:t>
      </w:r>
      <w:r w:rsidRPr="00A910E3">
        <w:rPr>
          <w:rStyle w:val="StyleBoldUnderline"/>
        </w:rPr>
        <w:t xml:space="preserve">“Russia’s economy is </w:t>
      </w:r>
      <w:r w:rsidRPr="00A910E3">
        <w:rPr>
          <w:rStyle w:val="Emphasis"/>
        </w:rPr>
        <w:t>hitting the brakes</w:t>
      </w:r>
      <w:r w:rsidRPr="00A910E3">
        <w:rPr>
          <w:rStyle w:val="StyleBoldUnderline"/>
        </w:rPr>
        <w:t>,</w:t>
      </w:r>
      <w:r w:rsidRPr="00A910E3">
        <w:t xml:space="preserve"> and the December data show growth slowing in the very important areas” of investment and consumer demand, Nadorshin said. “Economic growth is not only at its potential, but the room to increase output is exhausted. We’re close to the point of overheating that we neared before the crisis.”</w:t>
      </w:r>
    </w:p>
    <w:p w14:paraId="67B6A83D" w14:textId="77777777" w:rsidR="009A7AEF" w:rsidRPr="00A910E3" w:rsidRDefault="009A7AEF" w:rsidP="009A7AEF">
      <w:pPr>
        <w:pStyle w:val="Heading3"/>
      </w:pPr>
      <w:bookmarkStart w:id="14" w:name="_Toc266781745"/>
      <w:r w:rsidRPr="00A910E3">
        <w:lastRenderedPageBreak/>
        <w:t>2AC Rusisa Econ Low- A2 Growth Now</w:t>
      </w:r>
      <w:bookmarkEnd w:id="14"/>
    </w:p>
    <w:p w14:paraId="65611A27" w14:textId="77777777" w:rsidR="009A7AEF" w:rsidRPr="00A910E3" w:rsidRDefault="009A7AEF" w:rsidP="009A7AEF">
      <w:pPr>
        <w:pStyle w:val="Heading4"/>
      </w:pPr>
      <w:r w:rsidRPr="00A910E3">
        <w:t>Status quo growth is illusory and unsustainable without reforms</w:t>
      </w:r>
    </w:p>
    <w:p w14:paraId="59353CE2" w14:textId="77777777" w:rsidR="009A7AEF" w:rsidRPr="00A910E3" w:rsidRDefault="009A7AEF" w:rsidP="009A7AEF">
      <w:r w:rsidRPr="00A910E3">
        <w:rPr>
          <w:rStyle w:val="StyleStyleBold12pt"/>
        </w:rPr>
        <w:t>Zhuravskaya 2010</w:t>
      </w:r>
      <w:r w:rsidRPr="00A910E3">
        <w:t xml:space="preserve"> (Ekaterina Zhuravskaya, Professor of Economics at the New Economic School, Moscow, and Sergei Guriev, Morgan Stanley Professor of Economics and a Rector at the New Economic School in Moscow, Spring/Summer 2010, “Rethinking Russia: Why Russia is Not South Korea,” Journal of International Affairs, Vol. 63, No. 2, page 125-139, http://jia.sipa.columbia.edu/why-russia-not-south-korea) </w:t>
      </w:r>
    </w:p>
    <w:p w14:paraId="6A6D8776" w14:textId="77777777" w:rsidR="009A7AEF" w:rsidRPr="00A910E3" w:rsidRDefault="009A7AEF" w:rsidP="009A7AEF">
      <w:r w:rsidRPr="00A910E3">
        <w:t xml:space="preserve">By January 1992, the Soviet Union had dissolved and the new Russian government had liberalized prices for most goods and services, ushering in a new Russian economy. In 2010, this economy turned eighteen years old and has, in Russian terms, come of age. In this article, we assess the current state of the Russian economy and its long-term prospects. </w:t>
      </w:r>
      <w:r w:rsidRPr="00A910E3">
        <w:rPr>
          <w:rStyle w:val="StyleBoldUnderline"/>
        </w:rPr>
        <w:t>Where is the Russian economy today, and where is it heading?</w:t>
      </w:r>
      <w:r w:rsidRPr="00A910E3">
        <w:rPr>
          <w:rStyle w:val="StyleBoldUnderline"/>
          <w:sz w:val="12"/>
        </w:rPr>
        <w:t>¶</w:t>
      </w:r>
      <w:r w:rsidRPr="00A910E3">
        <w:rPr>
          <w:sz w:val="12"/>
        </w:rPr>
        <w:t xml:space="preserve"> </w:t>
      </w:r>
      <w:r w:rsidRPr="00A910E3">
        <w:t xml:space="preserve">The situation in 2010 is very different from that of 1992. </w:t>
      </w:r>
      <w:r w:rsidRPr="00A910E3">
        <w:rPr>
          <w:rStyle w:val="StyleBoldUnderline"/>
        </w:rPr>
        <w:t>Eighteen years ago, the Russian economy was in a dire state, but the direction of change was promising. In contrast, the economy is doing relatively well</w:t>
      </w:r>
      <w:r w:rsidRPr="00A910E3">
        <w:t xml:space="preserve"> in 2010. Russia’s per capita income was at an historic high before the 2008 to 2009 crisis struck. Crisis notwithstanding, Russia in 2010 is firmly in the upper-middle income group of countries.1 Even at the height of the crisis, the approval ratings of Russia’s President Medvedev and Prime Minister Putin were over 60 percent. Household surveys also show a steady increase in Russians’ self-assessed life satisfaction.2 At </w:t>
      </w:r>
      <w:r w:rsidRPr="00A910E3">
        <w:rPr>
          <w:rStyle w:val="StyleBoldUnderline"/>
        </w:rPr>
        <w:t>the same time, though, there is overwhelming evidence that the Russian economy is moving in the wrong direction, and while the agenda for reform is clear, there is little political will to undertake necessary reforms.</w:t>
      </w:r>
      <w:r w:rsidRPr="00A910E3">
        <w:rPr>
          <w:rStyle w:val="StyleBoldUnderline"/>
          <w:sz w:val="12"/>
        </w:rPr>
        <w:t>¶</w:t>
      </w:r>
      <w:r w:rsidRPr="00A910E3">
        <w:rPr>
          <w:sz w:val="12"/>
        </w:rPr>
        <w:t xml:space="preserve"> </w:t>
      </w:r>
      <w:r w:rsidRPr="00A910E3">
        <w:t xml:space="preserve">President Dmitry Medvedev proclaimed modernization as the primary goal for Russia’s medium-term future.3 </w:t>
      </w:r>
      <w:r w:rsidRPr="00A910E3">
        <w:rPr>
          <w:rStyle w:val="StyleBoldUnderline"/>
        </w:rPr>
        <w:t>Modernization is necessary to catch up with the</w:t>
      </w:r>
      <w:r w:rsidRPr="00A910E3">
        <w:t xml:space="preserve"> Organization for Economic Co-operation and Development (</w:t>
      </w:r>
      <w:r w:rsidRPr="00A910E3">
        <w:rPr>
          <w:rStyle w:val="Emphasis"/>
        </w:rPr>
        <w:t>OECD</w:t>
      </w:r>
      <w:r w:rsidRPr="00A910E3">
        <w:t xml:space="preserve">) </w:t>
      </w:r>
      <w:r w:rsidRPr="00A910E3">
        <w:rPr>
          <w:rStyle w:val="StyleBoldUnderline"/>
        </w:rPr>
        <w:t>countries.</w:t>
      </w:r>
      <w:r w:rsidRPr="00A910E3">
        <w:t xml:space="preserve"> One model for the proposed modernization is South Korea, which made a spectacular economic and social transformation into a developed, modern, and rich country since the fall of dictatorship. </w:t>
      </w:r>
      <w:r w:rsidRPr="00A910E3">
        <w:rPr>
          <w:rStyle w:val="StyleBoldUnderline"/>
        </w:rPr>
        <w:t>Can Russia follow South Korea’s path? This is particularly interesting given that Russia mimics year-to-year Korea’s</w:t>
      </w:r>
      <w:r w:rsidRPr="00A910E3">
        <w:t xml:space="preserve"> Gross Domestic Product (</w:t>
      </w:r>
      <w:r w:rsidRPr="00A910E3">
        <w:rPr>
          <w:rStyle w:val="Emphasis"/>
        </w:rPr>
        <w:t>GDP</w:t>
      </w:r>
      <w:r w:rsidRPr="00A910E3">
        <w:t xml:space="preserve">) </w:t>
      </w:r>
      <w:r w:rsidRPr="00A910E3">
        <w:rPr>
          <w:rStyle w:val="StyleBoldUnderline"/>
        </w:rPr>
        <w:t>growth as of eleven years ago.</w:t>
      </w:r>
      <w:r w:rsidRPr="00A910E3">
        <w:rPr>
          <w:sz w:val="12"/>
        </w:rPr>
        <w:t xml:space="preserve">¶ </w:t>
      </w:r>
      <w:r w:rsidRPr="00A910E3">
        <w:t xml:space="preserve">In this article, we argue that </w:t>
      </w:r>
      <w:r w:rsidRPr="00A910E3">
        <w:rPr>
          <w:rStyle w:val="StyleBoldUnderline"/>
        </w:rPr>
        <w:t>Russia’s political institutions are unfit for modernization and economic development. Despite the seemingly solid economic growth of the last decade, the Russian economy will revert to stagnation and will not catch up with the economic level of OECD countries in the next ten to twenty years unless its political institutions undergo a drastic change, a prerequisite for the continuation of economic reforms.</w:t>
      </w:r>
      <w:r w:rsidRPr="00A910E3">
        <w:t xml:space="preserve"> </w:t>
      </w:r>
    </w:p>
    <w:p w14:paraId="06F2A026" w14:textId="77777777" w:rsidR="009A7AEF" w:rsidRPr="00A910E3" w:rsidRDefault="009A7AEF" w:rsidP="009A7AEF">
      <w:pPr>
        <w:pStyle w:val="Heading3"/>
      </w:pPr>
      <w:bookmarkStart w:id="15" w:name="_Toc266781746"/>
      <w:r w:rsidRPr="00A910E3">
        <w:lastRenderedPageBreak/>
        <w:t>2AC Russia Reform/Stability UQ</w:t>
      </w:r>
      <w:bookmarkEnd w:id="15"/>
    </w:p>
    <w:p w14:paraId="24F682F6" w14:textId="77777777" w:rsidR="009A7AEF" w:rsidRPr="00A910E3" w:rsidRDefault="009A7AEF" w:rsidP="009A7AEF">
      <w:pPr>
        <w:pStyle w:val="Heading4"/>
      </w:pPr>
      <w:r w:rsidRPr="00A910E3">
        <w:t>Time is running out for economic reforms</w:t>
      </w:r>
    </w:p>
    <w:p w14:paraId="200AD0D7" w14:textId="77777777" w:rsidR="009A7AEF" w:rsidRPr="00A910E3" w:rsidRDefault="009A7AEF" w:rsidP="009A7AEF">
      <w:r w:rsidRPr="00A910E3">
        <w:rPr>
          <w:rStyle w:val="StyleStyleBold12pt"/>
        </w:rPr>
        <w:t>Ivley 2012</w:t>
      </w:r>
      <w:r w:rsidRPr="00A910E3">
        <w:t xml:space="preserve"> (Pavel Ivlev, founder and chairman of the Committee for Russian Economic Freedom, January 28, 2012, “Time is running out for economic reform in Russia,” Global Public Square Blog, CNN, http://globalpublicsquare.blogs.cnn.com/2012/01/28/time-is-running-out-for-economic-reform-in-russia/)</w:t>
      </w:r>
    </w:p>
    <w:p w14:paraId="59FA87CB" w14:textId="77777777" w:rsidR="009A7AEF" w:rsidRPr="00A910E3" w:rsidRDefault="009A7AEF" w:rsidP="009A7AEF">
      <w:pPr>
        <w:rPr>
          <w:rStyle w:val="StyleBoldUnderline"/>
        </w:rPr>
      </w:pPr>
      <w:r w:rsidRPr="00A910E3">
        <w:rPr>
          <w:rStyle w:val="StyleBoldUnderline"/>
        </w:rPr>
        <w:t>Anti-government protests have gripped Russia since the fraudulent elections of last year.</w:t>
      </w:r>
      <w:r w:rsidRPr="00A910E3">
        <w:t xml:space="preserve"> In what was the largest demonstration since the collapse of the Soviet Union, </w:t>
      </w:r>
      <w:r w:rsidRPr="00A910E3">
        <w:rPr>
          <w:rStyle w:val="StyleBoldUnderline"/>
        </w:rPr>
        <w:t>more than 60,000 people marched in Moscow last month to rail against the government’s corruption and election rigging. The movement has been growing ever since. The demonstrations signal the rise of a reinvigorated civil society in Russia - a new generation willing to stand up against the corrupt elements of the state.</w:t>
      </w:r>
      <w:r w:rsidRPr="00A910E3">
        <w:rPr>
          <w:sz w:val="12"/>
        </w:rPr>
        <w:t xml:space="preserve">¶ </w:t>
      </w:r>
      <w:r w:rsidRPr="00A910E3">
        <w:t>But more than just a rigged election, Russians are protesting the inability of the current regime to lead the nation on a path of modernization. While various statistics show that wages on the whole are rising, millions of Russians are in fact experiencing worsening inequality, decreasing opportunities and a repudiation of basic free market principles.</w:t>
      </w:r>
      <w:r w:rsidRPr="00A910E3">
        <w:rPr>
          <w:sz w:val="12"/>
        </w:rPr>
        <w:t xml:space="preserve">¶ </w:t>
      </w:r>
      <w:r w:rsidRPr="00A910E3">
        <w:t>Moscow’s delegation to the World Economic Forum in Davos this week, however, has the ability to change that. Executives from VTB Bank, Renaissance Capital, Troika Dialogue Group and the newly created Russia Direct Investment Fund could open their companies to billions in investments – and bring more opportunities to Russian entrepreneurs - by pressing the current regime to impose basic changes to the way business is done. Protecting contracts and intellectual property, ensuring judicial independence and ending bureaucratic corruption are but a few ideas.</w:t>
      </w:r>
      <w:r w:rsidRPr="00A910E3">
        <w:rPr>
          <w:sz w:val="12"/>
        </w:rPr>
        <w:t xml:space="preserve">¶ </w:t>
      </w:r>
      <w:r w:rsidRPr="00A910E3">
        <w:t xml:space="preserve">In recent years, </w:t>
      </w:r>
      <w:r w:rsidRPr="00A910E3">
        <w:rPr>
          <w:rStyle w:val="StyleBoldUnderline"/>
        </w:rPr>
        <w:t>the Kremlin has doubled down on its exploitative policies and its dependence on energy exports.</w:t>
      </w:r>
      <w:r w:rsidRPr="00A910E3">
        <w:t xml:space="preserve"> Prime Minister Vladimir </w:t>
      </w:r>
      <w:r w:rsidRPr="00A910E3">
        <w:rPr>
          <w:rStyle w:val="StyleBoldUnderline"/>
        </w:rPr>
        <w:t>Putin has established a self-reinforcing system whereby state-owned corporations, loyal billionaires and friends, and proxies of the leadership keep a stranglehold on the wealth and critical assets of the economy.</w:t>
      </w:r>
      <w:r w:rsidRPr="00A910E3">
        <w:rPr>
          <w:rStyle w:val="StyleBoldUnderline"/>
          <w:sz w:val="12"/>
        </w:rPr>
        <w:t xml:space="preserve">¶ </w:t>
      </w:r>
      <w:r w:rsidRPr="00A910E3">
        <w:t>The problem with Russia’s failure to reform is that Kremlin remains vulnerable to unpredictable swings in global commodity prices. Russia depends so much on high commodity prices that to avoid plunging into deep debt in the next five years, oil prices must surpass $140 per barrel. (Crude was trading at $100 a barrel this week).</w:t>
      </w:r>
      <w:r w:rsidRPr="00A910E3">
        <w:rPr>
          <w:sz w:val="12"/>
        </w:rPr>
        <w:t xml:space="preserve">¶ </w:t>
      </w:r>
      <w:r w:rsidRPr="00A910E3">
        <w:t>But what has really brought the protesters out into the streets is not a lack of economic diversification but rather pervasive corruption. Perfected at the highest levels of Russian government, and most notably expressed in the Yukos and Magnitsky cases, the average citizen has experienced the brutality of corruption carried out day-to-day by an omnipresent and thuggish bureaucracy. Each year an estimated 15-20 percent of Russia’s economic output goes towards some sort of bribe - whether paying off tax authorities, the police or other local officials - thus creating a significant drag on small businesses and innovation.</w:t>
      </w:r>
      <w:r w:rsidRPr="00A910E3">
        <w:rPr>
          <w:sz w:val="12"/>
        </w:rPr>
        <w:t xml:space="preserve">¶ </w:t>
      </w:r>
      <w:r w:rsidRPr="00A910E3">
        <w:t>While other emerging economies are set to experience double-digit growth over the next decade, the Russian economy weakening. Its stock markets are trading at a severe discount and investors are taking tens of billions of dollars out of the country each year. An estimated $80 billion was lost this way in 2011.</w:t>
      </w:r>
      <w:r w:rsidRPr="00A910E3">
        <w:rPr>
          <w:sz w:val="12"/>
        </w:rPr>
        <w:t xml:space="preserve">¶ </w:t>
      </w:r>
      <w:r w:rsidRPr="00A910E3">
        <w:rPr>
          <w:rStyle w:val="StyleBoldUnderline"/>
        </w:rPr>
        <w:t>We saw a glimmer of hope last year when Russia finally joined the World Trade Organization</w:t>
      </w:r>
      <w:r w:rsidRPr="00A910E3">
        <w:t xml:space="preserve"> after working towards that goal for the better part of two decades. </w:t>
      </w:r>
      <w:r w:rsidRPr="00A910E3">
        <w:rPr>
          <w:rStyle w:val="StyleBoldUnderline"/>
        </w:rPr>
        <w:t>But freer trade is only one part of the solution. Russia needs to be a place where foreign companies feel safe to invest - confident that their executives won’t be threatened or arrested and that their assets won’t be stolen.</w:t>
      </w:r>
      <w:r w:rsidRPr="00A910E3">
        <w:rPr>
          <w:rStyle w:val="StyleBoldUnderline"/>
          <w:sz w:val="12"/>
        </w:rPr>
        <w:t xml:space="preserve">¶ </w:t>
      </w:r>
      <w:r w:rsidRPr="00A910E3">
        <w:rPr>
          <w:rStyle w:val="StyleBoldUnderline"/>
        </w:rPr>
        <w:t>There is little optimism that the current Russian government is capable of making the necessary economic reforms before it is too late.</w:t>
      </w:r>
      <w:r w:rsidRPr="00A910E3">
        <w:t xml:space="preserve"> Russia’s business leaders at Davos, and business leaders from around the world whose products may soon be available to 140 million new consumers, must urge the Kremlin to stop flouting the rules of the free market and embrace a path to true modernization.</w:t>
      </w:r>
      <w:r w:rsidRPr="00A910E3">
        <w:rPr>
          <w:sz w:val="12"/>
        </w:rPr>
        <w:t xml:space="preserve">¶ </w:t>
      </w:r>
      <w:r w:rsidRPr="00A910E3">
        <w:t xml:space="preserve">After all, this is in Russia’s self-interest. </w:t>
      </w:r>
      <w:r w:rsidRPr="00A910E3">
        <w:rPr>
          <w:rStyle w:val="StyleBoldUnderline"/>
        </w:rPr>
        <w:t xml:space="preserve">Opening Russia’s economy to a genuinely competitive environment with true rule of law would end capital flight, encourage foreign investment and make Russia the envy, and not the laggard, of the community of nations. </w:t>
      </w:r>
    </w:p>
    <w:p w14:paraId="7B385FB8" w14:textId="77777777" w:rsidR="009A7AEF" w:rsidRPr="00A910E3" w:rsidRDefault="009A7AEF" w:rsidP="009A7AEF">
      <w:pPr>
        <w:pStyle w:val="Heading3"/>
      </w:pPr>
      <w:bookmarkStart w:id="16" w:name="_Toc266781747"/>
      <w:r w:rsidRPr="00A910E3">
        <w:lastRenderedPageBreak/>
        <w:t>2AC Corruption Hurts Growth</w:t>
      </w:r>
      <w:bookmarkEnd w:id="16"/>
    </w:p>
    <w:p w14:paraId="3CBD020A" w14:textId="77777777" w:rsidR="009A7AEF" w:rsidRPr="00A910E3" w:rsidRDefault="009A7AEF" w:rsidP="009A7AEF">
      <w:pPr>
        <w:pStyle w:val="Heading4"/>
      </w:pPr>
      <w:r w:rsidRPr="00A910E3">
        <w:t>Corruption is the root cause of Russian economic underperformance</w:t>
      </w:r>
    </w:p>
    <w:p w14:paraId="3A041E90" w14:textId="77777777" w:rsidR="009A7AEF" w:rsidRPr="00A910E3" w:rsidRDefault="009A7AEF" w:rsidP="009A7AEF">
      <w:r w:rsidRPr="00A910E3">
        <w:rPr>
          <w:rStyle w:val="StyleStyleBold12pt"/>
        </w:rPr>
        <w:t>Melik 2012</w:t>
      </w:r>
      <w:r w:rsidRPr="00A910E3">
        <w:t xml:space="preserve"> (James Melik, Reporter, Business Daily, BBC World Service, June 28, 2012, “Russia's growth stifled by corruption,” http://www.bbc.co.uk/news/business-18622833)</w:t>
      </w:r>
    </w:p>
    <w:p w14:paraId="4B15477D" w14:textId="77777777" w:rsidR="009A7AEF" w:rsidRPr="00A910E3" w:rsidRDefault="009A7AEF" w:rsidP="009A7AEF">
      <w:r w:rsidRPr="00A910E3">
        <w:t xml:space="preserve">President Vladimir </w:t>
      </w:r>
      <w:r w:rsidRPr="00A910E3">
        <w:rPr>
          <w:rStyle w:val="StyleBoldUnderline"/>
        </w:rPr>
        <w:t>Putin has said he wants to make Russia the fifth-biggest economy in the world.</w:t>
      </w:r>
      <w:r w:rsidRPr="00A910E3">
        <w:rPr>
          <w:sz w:val="12"/>
        </w:rPr>
        <w:t xml:space="preserve">¶ </w:t>
      </w:r>
      <w:r w:rsidRPr="00A910E3">
        <w:t>It currently stands at number 11.</w:t>
      </w:r>
      <w:r w:rsidRPr="00A910E3">
        <w:rPr>
          <w:sz w:val="12"/>
        </w:rPr>
        <w:t xml:space="preserve">¶ </w:t>
      </w:r>
      <w:r w:rsidRPr="00A910E3">
        <w:t>He wants to boost foreign investment as part of his new economic plan.</w:t>
      </w:r>
      <w:r w:rsidRPr="00A910E3">
        <w:rPr>
          <w:sz w:val="12"/>
        </w:rPr>
        <w:t xml:space="preserve">¶ </w:t>
      </w:r>
      <w:r w:rsidRPr="00A910E3">
        <w:t xml:space="preserve">But some </w:t>
      </w:r>
      <w:r w:rsidRPr="00A910E3">
        <w:rPr>
          <w:rStyle w:val="StyleBoldUnderline"/>
        </w:rPr>
        <w:t>foreign investors are worried about Mr Putin's return as head of state for another term of six years after allegations of vote-rigging and protests both before and following his re-election.</w:t>
      </w:r>
      <w:r w:rsidRPr="00A910E3">
        <w:rPr>
          <w:sz w:val="12"/>
        </w:rPr>
        <w:t xml:space="preserve">¶ </w:t>
      </w:r>
      <w:r w:rsidRPr="00A910E3">
        <w:t xml:space="preserve">Furthermore, </w:t>
      </w:r>
      <w:r w:rsidRPr="00A910E3">
        <w:rPr>
          <w:rStyle w:val="StyleBoldUnderline"/>
        </w:rPr>
        <w:t>despite Russia's rich resources and its place among the world's fastest-growing economies, there remains a general feeling that the country is underperforming and falling far short of its potential.</w:t>
      </w:r>
      <w:r w:rsidRPr="00A910E3">
        <w:rPr>
          <w:sz w:val="12"/>
        </w:rPr>
        <w:t xml:space="preserve">¶ </w:t>
      </w:r>
      <w:r w:rsidRPr="00A910E3">
        <w:t xml:space="preserve">According to Angus Roxburgh, former BBC Moscow correspondent and later a public-relations adviser to the Kremlin, </w:t>
      </w:r>
      <w:r w:rsidRPr="00A910E3">
        <w:rPr>
          <w:rStyle w:val="StyleBoldUnderline"/>
        </w:rPr>
        <w:t xml:space="preserve">there is </w:t>
      </w:r>
      <w:r w:rsidRPr="00A910E3">
        <w:rPr>
          <w:rStyle w:val="Emphasis"/>
        </w:rPr>
        <w:t>one overriding reason</w:t>
      </w:r>
      <w:r w:rsidRPr="00A910E3">
        <w:rPr>
          <w:rStyle w:val="StyleBoldUnderline"/>
        </w:rPr>
        <w:t xml:space="preserve"> why Russia is failing to achieve its economic potential and failing to attract outside investors: corruption.</w:t>
      </w:r>
      <w:r w:rsidRPr="00A910E3">
        <w:rPr>
          <w:sz w:val="12"/>
        </w:rPr>
        <w:t xml:space="preserve">¶ </w:t>
      </w:r>
      <w:r w:rsidRPr="00A910E3">
        <w:t>Worsening scenario</w:t>
      </w:r>
      <w:r w:rsidRPr="00A910E3">
        <w:rPr>
          <w:sz w:val="12"/>
        </w:rPr>
        <w:t xml:space="preserve">¶ </w:t>
      </w:r>
      <w:r w:rsidRPr="00A910E3">
        <w:rPr>
          <w:rStyle w:val="StyleBoldUnderline"/>
        </w:rPr>
        <w:t>"It is something the government acknowledges but seems powerless to combat, despite a regular stream of anti-corruption decrees and initiatives," he says.</w:t>
      </w:r>
      <w:r w:rsidRPr="00A910E3">
        <w:rPr>
          <w:rStyle w:val="StyleBoldUnderline"/>
          <w:sz w:val="12"/>
        </w:rPr>
        <w:t>¶</w:t>
      </w:r>
      <w:r w:rsidRPr="00A910E3">
        <w:rPr>
          <w:sz w:val="12"/>
        </w:rPr>
        <w:t xml:space="preserve"> </w:t>
      </w:r>
      <w:r w:rsidRPr="00A910E3">
        <w:t>"In fact, it gets worse year by year. According to official figures, the average bribe in Russia is more than $10,000," he notes.</w:t>
      </w:r>
      <w:r w:rsidRPr="00A910E3">
        <w:rPr>
          <w:sz w:val="12"/>
        </w:rPr>
        <w:t xml:space="preserve">¶ </w:t>
      </w:r>
      <w:r w:rsidRPr="00A910E3">
        <w:t>Transparency International, which ranks countries according to perceived levels of corruption, says Russia has slumped from 46th place in 1996 to 143rd in 2011.</w:t>
      </w:r>
      <w:r w:rsidRPr="00A910E3">
        <w:rPr>
          <w:sz w:val="12"/>
        </w:rPr>
        <w:t xml:space="preserve">¶ </w:t>
      </w:r>
      <w:r w:rsidRPr="00A910E3">
        <w:t>That makes it one of the most corrupt countries on earth.</w:t>
      </w:r>
      <w:r w:rsidRPr="00A910E3">
        <w:rPr>
          <w:sz w:val="12"/>
        </w:rPr>
        <w:t xml:space="preserve">¶ </w:t>
      </w:r>
      <w:r w:rsidRPr="00A910E3">
        <w:rPr>
          <w:rStyle w:val="StyleBoldUnderline"/>
        </w:rPr>
        <w:t>Bureaucrats in charge of state tenders routinely ask for enormous bribes from companies bidding for the contracts, which adds to the cost of the bills that the state pays.</w:t>
      </w:r>
      <w:r w:rsidRPr="00A910E3">
        <w:rPr>
          <w:rStyle w:val="StyleBoldUnderline"/>
          <w:sz w:val="12"/>
        </w:rPr>
        <w:t>¶</w:t>
      </w:r>
      <w:r w:rsidRPr="00A910E3">
        <w:rPr>
          <w:sz w:val="12"/>
        </w:rPr>
        <w:t xml:space="preserve"> </w:t>
      </w:r>
      <w:r w:rsidRPr="00A910E3">
        <w:t>"A year or so ago, three seniors officials were convicted - a rare occurrence - for demanding $1m to take the Japanese company Toshiba off a fictitious blacklist, which was preventing the company bidding for a contract," Mr Roxburgh recalls.</w:t>
      </w:r>
      <w:r w:rsidRPr="00A910E3">
        <w:rPr>
          <w:sz w:val="12"/>
        </w:rPr>
        <w:t xml:space="preserve">¶ </w:t>
      </w:r>
      <w:r w:rsidRPr="00A910E3">
        <w:t>The case of Sergei Magnitsky, the lawyer employed by a western investment fund, who exposed corruption and then found himself thrown in prison by the very people he had accused, and who then died in prison, has served as a dire warning to all potential investors.</w:t>
      </w:r>
    </w:p>
    <w:p w14:paraId="0A6463B3" w14:textId="77777777" w:rsidR="009A7AEF" w:rsidRPr="00A910E3" w:rsidRDefault="009A7AEF" w:rsidP="009A7AEF"/>
    <w:p w14:paraId="485182F9" w14:textId="77777777" w:rsidR="009A7AEF" w:rsidRPr="00A910E3" w:rsidRDefault="009A7AEF" w:rsidP="009A7AEF"/>
    <w:p w14:paraId="7A1A6617" w14:textId="77777777" w:rsidR="009A7AEF" w:rsidRPr="00A910E3" w:rsidRDefault="009A7AEF" w:rsidP="009A7AEF">
      <w:pPr>
        <w:pStyle w:val="Heading3"/>
      </w:pPr>
      <w:bookmarkStart w:id="17" w:name="_Toc266781748"/>
      <w:r w:rsidRPr="00A910E3">
        <w:lastRenderedPageBreak/>
        <w:t>2AC A2 Oil Rents Alt Cause</w:t>
      </w:r>
      <w:bookmarkEnd w:id="17"/>
    </w:p>
    <w:p w14:paraId="61CB862D" w14:textId="77777777" w:rsidR="009A7AEF" w:rsidRPr="00A910E3" w:rsidRDefault="009A7AEF" w:rsidP="009A7AEF">
      <w:pPr>
        <w:pStyle w:val="Heading4"/>
      </w:pPr>
      <w:r w:rsidRPr="00A910E3">
        <w:t>Gazprom key</w:t>
      </w:r>
    </w:p>
    <w:p w14:paraId="57E75612" w14:textId="77777777" w:rsidR="009A7AEF" w:rsidRPr="00A910E3" w:rsidRDefault="009A7AEF" w:rsidP="009A7AEF">
      <w:r w:rsidRPr="00A910E3">
        <w:rPr>
          <w:rStyle w:val="StyleStyleBold12pt"/>
        </w:rPr>
        <w:t>Aslund and Weisman 2012</w:t>
      </w:r>
      <w:r w:rsidRPr="00A910E3">
        <w:t xml:space="preserve"> (Interview with Anders Aslund, senior fellow at the Peterson Institute for International Economics, October 10, 2012, “Turmoil at Gazprom: Is Its Demise Imminent? Part II,” PIIE, http://www.piie.com/publications/interviews/pp20121010aslund.pdf)</w:t>
      </w:r>
    </w:p>
    <w:p w14:paraId="60DDD5B1" w14:textId="77777777" w:rsidR="009A7AEF" w:rsidRPr="00A910E3" w:rsidRDefault="009A7AEF" w:rsidP="009A7AEF">
      <w:r w:rsidRPr="00A910E3">
        <w:t xml:space="preserve">Steve Weisman:  This is Steve Weisman with Anders Åslund at the Peterson Institute for International Economics talking about the enormous problems facing Gazprom, the big natural gas monopoly in Russia. Anders, you’ve just told us that </w:t>
      </w:r>
      <w:r w:rsidRPr="00A910E3">
        <w:rPr>
          <w:rStyle w:val="StyleBoldUnderline"/>
        </w:rPr>
        <w:t>Gazprom’s problems are so dire, we might even see the company’s demise. This has implications</w:t>
      </w:r>
      <w:r w:rsidRPr="00A910E3">
        <w:t xml:space="preserve"> in politics, especially </w:t>
      </w:r>
      <w:r w:rsidRPr="00A910E3">
        <w:rPr>
          <w:rStyle w:val="StyleBoldUnderline"/>
        </w:rPr>
        <w:t>for the power of President Vladimir Putin.</w:t>
      </w:r>
      <w:r w:rsidRPr="00A910E3">
        <w:t xml:space="preserve"> Please explain.</w:t>
      </w:r>
      <w:r w:rsidRPr="00A910E3">
        <w:rPr>
          <w:sz w:val="12"/>
        </w:rPr>
        <w:t xml:space="preserve">¶ </w:t>
      </w:r>
      <w:r w:rsidRPr="00A910E3">
        <w:t xml:space="preserve">Anders Åslund: The big thing is that </w:t>
      </w:r>
      <w:r w:rsidRPr="00A910E3">
        <w:rPr>
          <w:rStyle w:val="StyleBoldUnderline"/>
        </w:rPr>
        <w:t>Gazprom has been, for years, the big slush fund in Russian politics.</w:t>
      </w:r>
      <w:r w:rsidRPr="00A910E3">
        <w:t xml:space="preserve"> Investment analysts suspect about $40 billion dollars was wasted in Gazprom last year or stolen, and this is very much a major source of corruption. </w:t>
      </w:r>
      <w:r w:rsidRPr="00A910E3">
        <w:rPr>
          <w:rStyle w:val="StyleBoldUnderline"/>
        </w:rPr>
        <w:t>And this is controlled by various means by the Kremlin and various personal favors or for political reasons.</w:t>
      </w:r>
      <w:r w:rsidRPr="00A910E3">
        <w:rPr>
          <w:rStyle w:val="StyleBoldUnderline"/>
          <w:sz w:val="12"/>
        </w:rPr>
        <w:t xml:space="preserve">¶ </w:t>
      </w:r>
      <w:r w:rsidRPr="00A910E3">
        <w:rPr>
          <w:rStyle w:val="StyleBoldUnderline"/>
        </w:rPr>
        <w:t>Without Gazprom, the Kremlin doesn’t have the same leeway in politics. It’s not for the tax revenues only. Oil is more important for tax revenue, but it is for the discretionary political and personal expenditures of the Kremlin that Gazprom is buying.</w:t>
      </w:r>
      <w:r w:rsidRPr="00A910E3">
        <w:rPr>
          <w:rStyle w:val="StyleBoldUnderline"/>
          <w:sz w:val="12"/>
        </w:rPr>
        <w:t xml:space="preserve">¶ </w:t>
      </w:r>
      <w:r w:rsidRPr="00A910E3">
        <w:t>Steve Weisman: Do you have examples?</w:t>
      </w:r>
      <w:r w:rsidRPr="00A910E3">
        <w:rPr>
          <w:sz w:val="12"/>
        </w:rPr>
        <w:t xml:space="preserve">¶ </w:t>
      </w:r>
      <w:r w:rsidRPr="00A910E3">
        <w:t>Anders Åslund: Last year, Gazprom planned literally $27 billion dollars of capital investment. In the end, it became $52 billion dollars, because Gazprom simply spends as capital investment any extra money it gets. So, it was an increase of $25 billion dollars. This, you can say is straightforward money out through the door to suitable people.</w:t>
      </w:r>
      <w:r w:rsidRPr="00A910E3">
        <w:rPr>
          <w:sz w:val="12"/>
        </w:rPr>
        <w:t xml:space="preserve">¶ </w:t>
      </w:r>
      <w:r w:rsidRPr="00A910E3">
        <w:t>Steve Weisman: Do we know where it goes?</w:t>
      </w:r>
      <w:r w:rsidRPr="00A910E3">
        <w:rPr>
          <w:sz w:val="12"/>
        </w:rPr>
        <w:t xml:space="preserve">¶ </w:t>
      </w:r>
      <w:r w:rsidRPr="00A910E3">
        <w:t xml:space="preserve">Anders Åslund: Technically, we don’t. It’s quite well known among investment people; often the kickback is for various people. Gazprom last year has $52 billion capital expenditure. It’s considered that 70 percent of it is kickback. So here you have $36 billion that is taken out of the company and that is when taken through essentially two companies that are owned by cronies to Putin. </w:t>
      </w:r>
    </w:p>
    <w:p w14:paraId="395BC962" w14:textId="77777777" w:rsidR="009A7AEF" w:rsidRPr="00A910E3" w:rsidRDefault="009A7AEF" w:rsidP="009A7AEF"/>
    <w:p w14:paraId="11498587" w14:textId="77777777" w:rsidR="009A7AEF" w:rsidRPr="00A910E3" w:rsidRDefault="009A7AEF" w:rsidP="009A7AEF">
      <w:pPr>
        <w:pStyle w:val="Heading3"/>
      </w:pPr>
      <w:bookmarkStart w:id="18" w:name="_Toc266781749"/>
      <w:r w:rsidRPr="00A910E3">
        <w:lastRenderedPageBreak/>
        <w:t>2AC Gazprom Failure Reversible</w:t>
      </w:r>
      <w:bookmarkEnd w:id="18"/>
    </w:p>
    <w:p w14:paraId="4C94461D" w14:textId="77777777" w:rsidR="009A7AEF" w:rsidRPr="00A910E3" w:rsidRDefault="009A7AEF" w:rsidP="009A7AEF"/>
    <w:p w14:paraId="6F52979B" w14:textId="77777777" w:rsidR="009A7AEF" w:rsidRPr="00A910E3" w:rsidRDefault="009A7AEF" w:rsidP="009A7AEF">
      <w:pPr>
        <w:pStyle w:val="Heading4"/>
      </w:pPr>
      <w:r w:rsidRPr="00A910E3">
        <w:t>Failure of US shale boom gets Gazprom back in the game</w:t>
      </w:r>
    </w:p>
    <w:p w14:paraId="4E8F03AD" w14:textId="77777777" w:rsidR="009A7AEF" w:rsidRPr="00A910E3" w:rsidRDefault="009A7AEF" w:rsidP="009A7AEF">
      <w:r w:rsidRPr="00A910E3">
        <w:rPr>
          <w:rStyle w:val="StyleStyleBold12pt"/>
        </w:rPr>
        <w:t>Vasspard 12/10</w:t>
      </w:r>
      <w:r w:rsidRPr="00A910E3">
        <w:t xml:space="preserve"> (Valentin Vasspard, Russian reporter and writer, December 10, 2012, “US shale gas to strike devastating blow on Russia's Gazprom,” Pravda, http://english.pravda.ru/business/companies/12-10-2012/122439-gazprom_shale_gas-0/)</w:t>
      </w:r>
    </w:p>
    <w:p w14:paraId="5966BFDA" w14:textId="3D57959F" w:rsidR="009A7AEF" w:rsidRPr="00A910E3" w:rsidRDefault="009A7AEF" w:rsidP="009A7AEF">
      <w:r w:rsidRPr="00A910E3">
        <w:t xml:space="preserve">Analysts of "Market Leader" magazine have written a lot about the </w:t>
      </w:r>
      <w:r w:rsidRPr="00A910E3">
        <w:rPr>
          <w:rStyle w:val="StyleBoldUnderline"/>
        </w:rPr>
        <w:t>changes in the global gas market, which had been caused with the discovery of the so-called "shale" gas. The discovery allowed the U.S. to become self-sufficient in terms of gas supplies. Moreover, the country has left Russia behind on the list of world's largest natural gas producers</w:t>
      </w:r>
      <w:r w:rsidRPr="00A910E3">
        <w:t>, said leading Canadian expert with Masterforex-V Academy Eugene Olhovsky. However, Gazprom is not going to wrap up its South Stream project. The standstill of the works on the Stockman deposit, which was developed with a view to sell liquefied natural gas to the U.S., has not been frozen completely yet.</w:t>
      </w:r>
      <w:r w:rsidRPr="00A910E3">
        <w:rPr>
          <w:sz w:val="12"/>
        </w:rPr>
        <w:t xml:space="preserve">¶ </w:t>
      </w:r>
      <w:r w:rsidRPr="00A910E3">
        <w:t>"This can be seen in the desire of Gazprom's partners to continue the project: the French Total, and even the Norwegian Statoil, which is technically out of the partnership, but the Norwegian company continues negotiations with Gazprom." However, it is Gazprom that insists on shelving the project. It is not the hopelessness of the Stockman field - the company needs to wait," experts said.</w:t>
      </w:r>
      <w:r w:rsidRPr="00A910E3">
        <w:rPr>
          <w:sz w:val="12"/>
        </w:rPr>
        <w:t xml:space="preserve">¶ </w:t>
      </w:r>
      <w:r w:rsidRPr="00A910E3">
        <w:rPr>
          <w:rStyle w:val="StyleBoldUnderline"/>
        </w:rPr>
        <w:t>The near-term prospects for Russia are not so terrible. Many expect the collapse of the "shale revolution,"</w:t>
      </w:r>
      <w:r w:rsidRPr="00A910E3">
        <w:t xml:space="preserve"> which Aslund pins great hopes to. After all, the extraction of shale gas has proved to be practically hopeless in Europe. The U.S. Energy Information Administration has lowered its estimate for the shale gas production in the U.S. by 40%. Therefore, </w:t>
      </w:r>
      <w:r w:rsidRPr="00A910E3">
        <w:rPr>
          <w:rStyle w:val="StyleBoldUnderline"/>
        </w:rPr>
        <w:t>it is quite possible that the "revolutionary" American intentions about the expansion to the gas market may go up in smoke. And that will be the time for the Shtockman field to rise again.</w:t>
      </w:r>
      <w:r w:rsidRPr="00A910E3">
        <w:t xml:space="preserve"> </w:t>
      </w:r>
    </w:p>
    <w:p w14:paraId="5489A860" w14:textId="77EE6014" w:rsidR="009A7AEF" w:rsidRPr="00A910E3" w:rsidRDefault="009A7AEF" w:rsidP="009A7AEF">
      <w:pPr>
        <w:pStyle w:val="Heading3"/>
      </w:pPr>
      <w:bookmarkStart w:id="19" w:name="_Toc266781750"/>
      <w:r w:rsidRPr="00A910E3">
        <w:lastRenderedPageBreak/>
        <w:t>2AC Cartels Turn</w:t>
      </w:r>
      <w:bookmarkEnd w:id="19"/>
      <w:r w:rsidRPr="00A910E3">
        <w:t xml:space="preserve"> </w:t>
      </w:r>
    </w:p>
    <w:p w14:paraId="5B6A8B9D" w14:textId="77777777" w:rsidR="009A7AEF" w:rsidRPr="00A910E3" w:rsidRDefault="009A7AEF" w:rsidP="009A7AEF">
      <w:pPr>
        <w:pStyle w:val="Heading4"/>
      </w:pPr>
      <w:r w:rsidRPr="00A910E3">
        <w:t xml:space="preserve">Aff solves the impact- </w:t>
      </w:r>
    </w:p>
    <w:p w14:paraId="217ADEFA" w14:textId="77777777" w:rsidR="009A7AEF" w:rsidRPr="00A910E3" w:rsidRDefault="009A7AEF" w:rsidP="009A7AEF">
      <w:pPr>
        <w:pStyle w:val="Heading4"/>
      </w:pPr>
      <w:r w:rsidRPr="00A910E3">
        <w:t xml:space="preserve">Russia liberalization- Locking Gazprom out of the market forces reforms not cartelization </w:t>
      </w:r>
    </w:p>
    <w:p w14:paraId="01C8E79A" w14:textId="77777777" w:rsidR="009A7AEF" w:rsidRPr="00A910E3" w:rsidRDefault="009A7AEF" w:rsidP="009A7AEF">
      <w:r w:rsidRPr="00A910E3">
        <w:rPr>
          <w:rStyle w:val="StyleStyleBold12pt"/>
        </w:rPr>
        <w:t xml:space="preserve">Aslund 2012 </w:t>
      </w:r>
      <w:r w:rsidRPr="00A910E3">
        <w:t>(Anders Åslund, senior fellow at the Peterson Institute for International Economics, September 27, 2012, “Gazprom crisis casts shadow over Putin,” Financial Times, http://www.ft.com/intl/cms/s/0/55c1aeb0-07c6-11e2-9df2-00144feabdc0.html#axzz2E3nig37e)</w:t>
      </w:r>
    </w:p>
    <w:p w14:paraId="1369BD10" w14:textId="77777777" w:rsidR="009A7AEF" w:rsidRPr="00A910E3" w:rsidRDefault="009A7AEF" w:rsidP="009A7AEF">
      <w:r w:rsidRPr="00A910E3">
        <w:t xml:space="preserve">For years, </w:t>
      </w:r>
      <w:r w:rsidRPr="00A910E3">
        <w:rPr>
          <w:rStyle w:val="StyleBoldUnderline"/>
        </w:rPr>
        <w:t>many analysts have said that Russia will reform only when the oil price falls because Gazprom seems to be the Kremlin’s main slush fund, which is now being drastically reduced.</w:t>
      </w:r>
      <w:r w:rsidRPr="00A910E3">
        <w:t xml:space="preserve"> </w:t>
      </w:r>
      <w:r w:rsidRPr="00A910E3">
        <w:rPr>
          <w:rStyle w:val="StyleBoldUnderline"/>
        </w:rPr>
        <w:t>The Kremlin will have little choice but to forsake its mega-projects.</w:t>
      </w:r>
      <w:r w:rsidRPr="00A910E3">
        <w:t xml:space="preserve"> It has already abandoned the mastodon Arctic Shtokman field. The next steps should be to back out of South Stream, the superfluous and exceedingly expensive pipeline project, as well as the planned gigantic sky-rise headquarters in St Petersburg. But that will hardly suffice. </w:t>
      </w:r>
      <w:r w:rsidRPr="00A910E3">
        <w:rPr>
          <w:rStyle w:val="StyleBoldUnderline"/>
        </w:rPr>
        <w:t>This dysfunctional former Soviet gas ministry will have to be cut up into real companies, which need to be privatised.</w:t>
      </w:r>
      <w:r w:rsidRPr="00A910E3">
        <w:rPr>
          <w:sz w:val="12"/>
        </w:rPr>
        <w:t xml:space="preserve">¶ </w:t>
      </w:r>
      <w:r w:rsidRPr="00A910E3">
        <w:rPr>
          <w:rStyle w:val="StyleBoldUnderline"/>
        </w:rPr>
        <w:t xml:space="preserve">Gazprom’s demise looks likely. With its demise, Russia’s revenues would dwindle. </w:t>
      </w:r>
      <w:r w:rsidRPr="00A910E3">
        <w:t xml:space="preserve">Mr </w:t>
      </w:r>
      <w:r w:rsidRPr="00A910E3">
        <w:rPr>
          <w:rStyle w:val="StyleBoldUnderline"/>
        </w:rPr>
        <w:t xml:space="preserve">Putin‘s model of state capitalism would suffer a </w:t>
      </w:r>
      <w:r w:rsidRPr="00A910E3">
        <w:rPr>
          <w:rStyle w:val="Emphasis"/>
        </w:rPr>
        <w:t>devastating blow</w:t>
      </w:r>
      <w:r w:rsidRPr="00A910E3">
        <w:rPr>
          <w:rStyle w:val="StyleBoldUnderline"/>
        </w:rPr>
        <w:t xml:space="preserve"> from Gazprom’s fall. If not even Gazprom is viable, which Russian state company is? Such an insight could give market economic reforms new impetus. After all, Russia just privatised $5.2bn of shares in Sberbank, the state savings bank.</w:t>
      </w:r>
    </w:p>
    <w:p w14:paraId="5A86D88B" w14:textId="77777777" w:rsidR="009A7AEF" w:rsidRPr="00A910E3" w:rsidRDefault="009A7AEF" w:rsidP="009A7AEF">
      <w:pPr>
        <w:pStyle w:val="Heading4"/>
      </w:pPr>
      <w:r w:rsidRPr="00A910E3">
        <w:t>Supply elasticity and arbitrage solves</w:t>
      </w:r>
    </w:p>
    <w:p w14:paraId="022E3327" w14:textId="77777777" w:rsidR="009A7AEF" w:rsidRPr="00A910E3" w:rsidRDefault="009A7AEF" w:rsidP="009A7AEF">
      <w:r w:rsidRPr="00A910E3">
        <w:rPr>
          <w:rStyle w:val="StyleStyleBold12pt"/>
        </w:rPr>
        <w:t>Medlock 2011</w:t>
      </w:r>
      <w:r w:rsidRPr="00A910E3">
        <w:t xml:space="preserve"> (Kenneth B. Medlock, James A. Baker III and Susan G. Baker Fellow in Energy and Resource Economics and deputy director of the Energy Forum at the James A. Baker III Institute for Public Policy, April 2011, “Impact of Shale Gas Development on Global Gas Markets,” Baker Institute, online)</w:t>
      </w:r>
    </w:p>
    <w:p w14:paraId="416D0CCD" w14:textId="77777777" w:rsidR="009A7AEF" w:rsidRPr="00A910E3" w:rsidRDefault="009A7AEF" w:rsidP="009A7AEF">
      <w:pPr>
        <w:pStyle w:val="HotRoute"/>
        <w:rPr>
          <w:b/>
          <w:sz w:val="22"/>
          <w:u w:val="single"/>
        </w:rPr>
      </w:pPr>
      <w:r w:rsidRPr="00A910E3">
        <w:rPr>
          <w:rStyle w:val="StyleBoldUnderline"/>
        </w:rPr>
        <w:t>The emergence of shale gas also limits the near-term possibility of a successful natural gas cartel</w:t>
      </w:r>
      <w:r w:rsidRPr="00A910E3">
        <w:t xml:space="preserve"> being formed by the countries involved in the Gas Exporting Countries Forum (GECF)</w:t>
      </w:r>
      <w:r w:rsidRPr="00A910E3">
        <w:rPr>
          <w:rStyle w:val="StyleBoldUnderline"/>
        </w:rPr>
        <w:t xml:space="preserve"> by increasing the elasticity of supply of natural gas in countries outside the GECF, thereby reduc- ing the monopoly power that could be exerted by a cartel on the market.</w:t>
      </w:r>
      <w:r w:rsidRPr="00A910E3">
        <w:t xml:space="preserve"> Moreover, </w:t>
      </w:r>
      <w:r w:rsidRPr="00A910E3">
        <w:rPr>
          <w:rStyle w:val="StyleBoldUnderline"/>
        </w:rPr>
        <w:t>to the extent that shale gas resources are made more available globally, consuming nations throughout Europe and Asia will be able to reduce dependence on more geopolitically risky sources of supply from the Middle East, North Africa, and Russia. Despite the displacement effects of rising shale gas production, the global LNG market is predicted to deepen through time</w:t>
      </w:r>
      <w:r w:rsidRPr="00A910E3">
        <w:t xml:space="preserve">, but North America is not projected to play a significant and direct role in that development. Indirectly, however, recent trends in North America do have an impact. The investments made to develop regasification capacity into North America in the early 2000s were accompanied by upstream investments in production, liquefaction, and shipping. </w:t>
      </w:r>
      <w:r w:rsidRPr="00A910E3">
        <w:rPr>
          <w:rStyle w:val="StyleBoldUnderline"/>
        </w:rPr>
        <w:t>The supplies that were consequently developed with the US market as a target have since been redirected to Europe and Asia because the relative abundance of shale gas in North America tends to keep prices at the Henry Hub at a discount</w:t>
      </w:r>
      <w:r w:rsidRPr="00A910E3">
        <w:t xml:space="preserve"> to other international locations, such as the National Balancing Point (NBP) in the United Kingdom. As a result, the LNG market is flush with supply, which has resulted in increased spot volumes to both Europe and Asia. </w:t>
      </w:r>
      <w:r w:rsidRPr="00A910E3">
        <w:rPr>
          <w:rStyle w:val="StyleBoldUnderline"/>
        </w:rPr>
        <w:t>The deepening of the global LNG market also has benefits. In particular, as shown by Hartley and Medlock, 4 growth in LNG trade implies growth in physical liquidity, which increases arbitrage, allowing for shocks in one region to be transmitted to others. While this may seem undesirable, it actually mitigates the impacts of any single shock. For example, greater ability to import LNG provides European consumers a means of dealing with future disruptions in Russian supplies</w:t>
      </w:r>
      <w:r w:rsidRPr="00A910E3">
        <w:t xml:space="preserve">, or US consumers a means of coping with unexpected hurricane damage. </w:t>
      </w:r>
      <w:r w:rsidRPr="00A910E3">
        <w:rPr>
          <w:rStyle w:val="StyleBoldUnderline"/>
        </w:rPr>
        <w:t xml:space="preserve">Thus, the impact of the shock on any one region is reduced through arbitrage.  </w:t>
      </w:r>
    </w:p>
    <w:p w14:paraId="0F90DFB5" w14:textId="77777777" w:rsidR="009A7AEF" w:rsidRPr="00A910E3" w:rsidRDefault="009A7AEF" w:rsidP="009A7AEF">
      <w:pPr>
        <w:pStyle w:val="Heading4"/>
      </w:pPr>
      <w:r w:rsidRPr="00A910E3">
        <w:t>No price collusion and no impact</w:t>
      </w:r>
    </w:p>
    <w:p w14:paraId="43E2D4F5" w14:textId="77777777" w:rsidR="009A7AEF" w:rsidRPr="00A910E3" w:rsidRDefault="009A7AEF" w:rsidP="009A7AEF">
      <w:r w:rsidRPr="00A910E3">
        <w:rPr>
          <w:rStyle w:val="StyleStyleBold12pt"/>
        </w:rPr>
        <w:t>Elston 12/18</w:t>
      </w:r>
      <w:r w:rsidRPr="00A910E3">
        <w:t xml:space="preserve"> (Leigh Elston, Middle East &amp; Africa Editor for Interfax, December 18, 2012, “OPEC-style LNG cartel unlikely,” Interfax, http://interfaxenergy.com/natural-gas-news-analysis/middle-east/opec-style-lng-cartel-unlikely/) </w:t>
      </w:r>
    </w:p>
    <w:p w14:paraId="7010894D" w14:textId="77777777" w:rsidR="009A7AEF" w:rsidRPr="00A910E3" w:rsidRDefault="009A7AEF" w:rsidP="009A7AEF">
      <w:pPr>
        <w:rPr>
          <w:rStyle w:val="StyleBoldUnderline"/>
        </w:rPr>
      </w:pPr>
      <w:r w:rsidRPr="00A910E3">
        <w:rPr>
          <w:rStyle w:val="StyleBoldUnderline"/>
        </w:rPr>
        <w:t>The Gas Exporting Countries Forum</w:t>
      </w:r>
      <w:r w:rsidRPr="00A910E3">
        <w:t xml:space="preserve"> (GECF), formed in 2001 in Iran, would be the most obvious foundation on which to build an LNG OPEC. However, the group </w:t>
      </w:r>
      <w:r w:rsidRPr="00A910E3">
        <w:rPr>
          <w:rStyle w:val="StyleBoldUnderline"/>
        </w:rPr>
        <w:t xml:space="preserve">has rejected any claims its purpose is to regulate gas production and prices. Even if this was its intention, given the lack of coordination and shared values between the members, it is unlikely the organisation would have the capacity to support a cartel. </w:t>
      </w:r>
      <w:r w:rsidRPr="00A910E3">
        <w:t xml:space="preserve">The GECF, instead, aims to protect the interests of gas-producing countries, as well as forming a platform for data and information sharing. However, </w:t>
      </w:r>
      <w:r w:rsidRPr="00A910E3">
        <w:rPr>
          <w:rStyle w:val="StyleBoldUnderline"/>
        </w:rPr>
        <w:t>it seems little information has been shared in practice over the past decade.</w:t>
      </w:r>
      <w:r w:rsidRPr="00A910E3">
        <w:rPr>
          <w:sz w:val="12"/>
        </w:rPr>
        <w:t xml:space="preserve">¶ </w:t>
      </w:r>
      <w:r w:rsidRPr="00A910E3">
        <w:rPr>
          <w:rStyle w:val="StyleBoldUnderline"/>
        </w:rPr>
        <w:t>The GECF is, in fact, still pushing for oil-linked prices.</w:t>
      </w:r>
      <w:r w:rsidRPr="00A910E3">
        <w:t xml:space="preserve"> “Oil parity prices are fair enough to establish a win-win scenario for both suppliers and consumers, otherwise the producing countries’ huge investment for capital-intensive projects would not be economically viable,” Leonid Bokhanovsky, the GECF secretary general, said in </w:t>
      </w:r>
      <w:r w:rsidRPr="00A910E3">
        <w:lastRenderedPageBreak/>
        <w:t>an interview posted on the group’s website this year.</w:t>
      </w:r>
      <w:r w:rsidRPr="00A910E3">
        <w:rPr>
          <w:sz w:val="12"/>
        </w:rPr>
        <w:t xml:space="preserve">¶ </w:t>
      </w:r>
      <w:r w:rsidRPr="00A910E3">
        <w:rPr>
          <w:rStyle w:val="StyleBoldUnderline"/>
        </w:rPr>
        <w:t>While individual GECF members have made attempts in the past to control gas prices, the group as a whole has never supported the proposals.</w:t>
      </w:r>
      <w:r w:rsidRPr="00A910E3">
        <w:t xml:space="preserve"> For example, in April 2010 Algeria’s former Energy Minister Chakib Khelil proposed cutting back on production to increase gas spot prices, but did not receive the backing of other key members, such as Russia and Qatar.</w:t>
      </w:r>
      <w:r w:rsidRPr="00A910E3">
        <w:rPr>
          <w:sz w:val="12"/>
        </w:rPr>
        <w:t xml:space="preserve">¶ </w:t>
      </w:r>
      <w:r w:rsidRPr="00A910E3">
        <w:rPr>
          <w:rStyle w:val="StyleBoldUnderline"/>
        </w:rPr>
        <w:t>Even if producers wanted to form a cartel, it is not certain they could influence price.</w:t>
      </w:r>
      <w:r w:rsidRPr="00A910E3">
        <w:t xml:space="preserve"> Despite a growing share of short-term and flexible cargoes in the market, </w:t>
      </w:r>
      <w:r w:rsidRPr="00A910E3">
        <w:rPr>
          <w:rStyle w:val="StyleBoldUnderline"/>
        </w:rPr>
        <w:t>most gas and LNG supplies are tied into long-term bilateral contracts and</w:t>
      </w:r>
      <w:r w:rsidRPr="00A910E3">
        <w:t xml:space="preserve">, as producers are committed to supply a minimum gas volume under those contracts, </w:t>
      </w:r>
      <w:r w:rsidRPr="00A910E3">
        <w:rPr>
          <w:rStyle w:val="StyleBoldUnderline"/>
        </w:rPr>
        <w:t>they are limited as to how much they can vary their output.</w:t>
      </w:r>
      <w:r w:rsidRPr="00A910E3">
        <w:rPr>
          <w:rStyle w:val="StyleBoldUnderline"/>
          <w:sz w:val="12"/>
        </w:rPr>
        <w:t xml:space="preserve">¶ </w:t>
      </w:r>
      <w:r w:rsidRPr="00A910E3">
        <w:t xml:space="preserve">Even if they could, </w:t>
      </w:r>
      <w:r w:rsidRPr="00A910E3">
        <w:rPr>
          <w:rStyle w:val="StyleBoldUnderline"/>
        </w:rPr>
        <w:t>it would be difficult for LNG producers to play the market because LNG tends not to influence the gas price. “It’s usually pipeline gas that forms the price in places where there are alternative gas supplies and LNG is more of a price follower,”</w:t>
      </w:r>
      <w:r w:rsidRPr="00A910E3">
        <w:t xml:space="preserve"> Andy Flower, an independent LNG consultant, told Interfax.</w:t>
      </w:r>
      <w:r w:rsidRPr="00A910E3">
        <w:rPr>
          <w:sz w:val="12"/>
        </w:rPr>
        <w:t xml:space="preserve">¶ </w:t>
      </w:r>
      <w:r w:rsidRPr="00A910E3">
        <w:t xml:space="preserve">Furthermore, </w:t>
      </w:r>
      <w:r w:rsidRPr="00A910E3">
        <w:rPr>
          <w:rStyle w:val="StyleBoldUnderline"/>
        </w:rPr>
        <w:t>international oil companies</w:t>
      </w:r>
      <w:r w:rsidRPr="00A910E3">
        <w:t xml:space="preserve"> (IOCs) – </w:t>
      </w:r>
      <w:r w:rsidRPr="00A910E3">
        <w:rPr>
          <w:rStyle w:val="StyleBoldUnderline"/>
        </w:rPr>
        <w:t xml:space="preserve">rather than national oil companies – play a major role in the development of gas resources in most of the key exporting countries. As governments in LNG-producing countries do not have full control over all investments across the gas chain, they cannot necessarily control output to protect the LNG price, even if they wanted to. </w:t>
      </w:r>
      <w:r w:rsidRPr="00A910E3">
        <w:t>“Most of the LNG plants in the world are built by private companies, and they will not spend a huge amount of money to then be dictated to by governments on how much of their capacity they can use. They will fulfil contracts no matter what, and will never build a plant that is going to sit idle,” Mark Young and Ilda Sejdia, analysts for Evaluate Energy, told Interfax. Building liquefaction plants is getting increasingly expensive – new projects in Australia are hovering around the $40-50 billion mark – so producers need to start clawing back returns on investment as soon as possible, especially as margins on production are small.</w:t>
      </w:r>
      <w:r w:rsidRPr="00A910E3">
        <w:rPr>
          <w:sz w:val="12"/>
        </w:rPr>
        <w:t xml:space="preserve">¶ </w:t>
      </w:r>
      <w:r w:rsidRPr="00A910E3">
        <w:rPr>
          <w:rStyle w:val="StyleBoldUnderline"/>
        </w:rPr>
        <w:t>Dominant, low-cost producers such as Qatar may have some flexibility on production, but not to the extent that Saudi Arabia, Kuwait and Abu Dhabi can afford to hold spare oil capacity. Some of the new export capacity in the US may also have some output flexibility</w:t>
      </w:r>
      <w:r w:rsidRPr="00A910E3">
        <w:t xml:space="preserve">, providing gas supply costs stay low, as it is cheaper to convert existing import infrastructure than build greenfield plants. However, </w:t>
      </w:r>
      <w:r w:rsidRPr="00A910E3">
        <w:rPr>
          <w:rStyle w:val="StyleBoldUnderline"/>
        </w:rPr>
        <w:t>US producers seem just as keen as traditional producers to tie-up production under long-term, bilateral contracts, rather than leave cargoes uncontracted to play the market.</w:t>
      </w:r>
      <w:r w:rsidRPr="00A910E3">
        <w:t xml:space="preserve"> Cheniere Energy has already tied up 18 million tons per annum of LNG under 20-year contracts for its proposed Sabine Pass liquefaction plant (see Total signs on for LNG from fifth Sabine Pass train, 18 December 2012).</w:t>
      </w:r>
      <w:r w:rsidRPr="00A910E3">
        <w:rPr>
          <w:sz w:val="12"/>
        </w:rPr>
        <w:t xml:space="preserve">¶ </w:t>
      </w:r>
      <w:r w:rsidRPr="00A910E3">
        <w:t>In contrast, regasification terminals do not need to be run at full capacity to encourage efficiency. As they are far cheaper to build, importers do not necessarily have to keep facilities running full time to service their debts, and investment in terminals – particularly floating storage and regasification units – can be justified even if they are only used flexibly to meet peak demand.</w:t>
      </w:r>
      <w:r w:rsidRPr="00A910E3">
        <w:rPr>
          <w:sz w:val="12"/>
        </w:rPr>
        <w:t xml:space="preserve">¶ </w:t>
      </w:r>
      <w:r w:rsidRPr="00A910E3">
        <w:t xml:space="preserve">Furthermore, </w:t>
      </w:r>
      <w:r w:rsidRPr="00A910E3">
        <w:rPr>
          <w:rStyle w:val="StyleBoldUnderline"/>
        </w:rPr>
        <w:t>the primary use for gas is for power production and</w:t>
      </w:r>
      <w:r w:rsidRPr="00A910E3">
        <w:t xml:space="preserve">, </w:t>
      </w:r>
      <w:r w:rsidRPr="00A910E3">
        <w:rPr>
          <w:rStyle w:val="StyleBoldUnderline"/>
        </w:rPr>
        <w:t>unlike oil</w:t>
      </w:r>
      <w:r w:rsidRPr="00A910E3">
        <w:t xml:space="preserve"> – which has few direct substitutes – </w:t>
      </w:r>
      <w:r w:rsidRPr="00A910E3">
        <w:rPr>
          <w:rStyle w:val="StyleBoldUnderline"/>
        </w:rPr>
        <w:t>fuel switching in the electricity industry is relatively simple.</w:t>
      </w:r>
      <w:r w:rsidRPr="00A910E3">
        <w:t xml:space="preserve"> “We’ve seen this [fuel-switching] with LNG displacing high-priced Russian gas into Europe, and European coal use growing in preference to high-priced gas, while in the US the opposite has occurred – cheap gas displacing coal,” Robin Mills, head of consulting at Manaar Energy Consulting &amp; Project Management in Dubai, told Interfax.</w:t>
      </w:r>
      <w:r w:rsidRPr="00A910E3">
        <w:rPr>
          <w:sz w:val="12"/>
        </w:rPr>
        <w:t xml:space="preserve">¶ </w:t>
      </w:r>
      <w:r w:rsidRPr="00A910E3">
        <w:rPr>
          <w:rStyle w:val="StyleBoldUnderline"/>
        </w:rPr>
        <w:t>Any indication a gas cartel is developing could spook importers and may eat into demand as customers</w:t>
      </w:r>
      <w:r w:rsidRPr="00A910E3">
        <w:t xml:space="preserve">, worried over the security of supply, </w:t>
      </w:r>
      <w:r w:rsidRPr="00A910E3">
        <w:rPr>
          <w:rStyle w:val="StyleBoldUnderline"/>
        </w:rPr>
        <w:t>look for alternative energy sources.</w:t>
      </w:r>
      <w:r w:rsidRPr="00A910E3">
        <w:rPr>
          <w:sz w:val="12"/>
        </w:rPr>
        <w:t xml:space="preserve">¶ </w:t>
      </w:r>
      <w:r w:rsidRPr="00A910E3">
        <w:rPr>
          <w:rStyle w:val="StyleBoldUnderline"/>
        </w:rPr>
        <w:t>Furthermore, cartels are more effective when there are only a few suppliers</w:t>
      </w:r>
      <w:r w:rsidRPr="00A910E3">
        <w:t xml:space="preserve"> – each controlling a large share of the market. However, </w:t>
      </w:r>
      <w:r w:rsidRPr="00A910E3">
        <w:rPr>
          <w:rStyle w:val="StyleBoldUnderline"/>
        </w:rPr>
        <w:t>in the gas world, producers</w:t>
      </w:r>
      <w:r w:rsidRPr="00A910E3">
        <w:t xml:space="preserve"> – aside from Qatar, which because of its location can easily ship cargoes to both Europe and East Asia – </w:t>
      </w:r>
      <w:r w:rsidRPr="00A910E3">
        <w:rPr>
          <w:rStyle w:val="StyleBoldUnderline"/>
        </w:rPr>
        <w:t>tend instead to target specific markets. Therefore, rather than a global cartel, it is more likely cartels would form targeting smaller, regional markets.</w:t>
      </w:r>
      <w:r w:rsidRPr="00A910E3">
        <w:t xml:space="preserve"> For example, it is possible Algeria, Qatar and Russia could club together to try to influence European gas prices. However, </w:t>
      </w:r>
      <w:r w:rsidRPr="00A910E3">
        <w:rPr>
          <w:rStyle w:val="StyleBoldUnderline"/>
        </w:rPr>
        <w:t xml:space="preserve">this is unlikely because of the major role IOCs play in the export of gas from both Algeria and Qatar. </w:t>
      </w:r>
    </w:p>
    <w:p w14:paraId="4570480F" w14:textId="77777777" w:rsidR="009A7AEF" w:rsidRPr="00A910E3" w:rsidRDefault="009A7AEF" w:rsidP="009A7AEF">
      <w:pPr>
        <w:rPr>
          <w:rStyle w:val="StyleBoldUnderline"/>
        </w:rPr>
      </w:pPr>
    </w:p>
    <w:p w14:paraId="7F892F4D" w14:textId="77777777" w:rsidR="009A7AEF" w:rsidRPr="00A910E3" w:rsidRDefault="009A7AEF" w:rsidP="009A7AEF">
      <w:pPr>
        <w:pStyle w:val="Heading4"/>
      </w:pPr>
      <w:r w:rsidRPr="00A910E3">
        <w:t>No impact to price manipulation</w:t>
      </w:r>
    </w:p>
    <w:p w14:paraId="4CE8A498" w14:textId="77777777" w:rsidR="009A7AEF" w:rsidRPr="00A910E3" w:rsidRDefault="009A7AEF" w:rsidP="009A7AEF">
      <w:pPr>
        <w:rPr>
          <w:b/>
          <w:sz w:val="26"/>
        </w:rPr>
      </w:pPr>
      <w:r w:rsidRPr="00A910E3">
        <w:rPr>
          <w:rStyle w:val="StyleStyleBold12pt"/>
        </w:rPr>
        <w:t xml:space="preserve">Daily Finance 2012 </w:t>
      </w:r>
      <w:r w:rsidRPr="00A910E3">
        <w:t xml:space="preserve">(“The Way to Play Our Promising LNG Scene,” October 2, 2012, </w:t>
      </w:r>
      <w:hyperlink r:id="rId11" w:history="1">
        <w:r w:rsidRPr="00A910E3">
          <w:t>http://www.dailyfinance.com/2012/10/02/the-way-to-play-our-promising-lng-scene-/</w:t>
        </w:r>
      </w:hyperlink>
      <w:r w:rsidRPr="00A910E3">
        <w:t>)</w:t>
      </w:r>
    </w:p>
    <w:p w14:paraId="13FF2C5E" w14:textId="77777777" w:rsidR="009A7AEF" w:rsidRPr="00A910E3" w:rsidRDefault="009A7AEF" w:rsidP="009A7AEF">
      <w:r w:rsidRPr="00A910E3">
        <w:rPr>
          <w:rStyle w:val="StyleBoldUnderline"/>
        </w:rPr>
        <w:t>Opponents contend that LNG exports could lead to an OPEC-like international natural gas cartel, which would consist of the likes of Russia, Iran, Qatar, Saudi Arabia, and the United Arab Emirates and would be formed to compete with the U.S. They also believe that LNG exports would cause U.S. gas prices to move closer to the $15-$16 range that currently prevails in Japan.</w:t>
      </w:r>
      <w:r w:rsidRPr="00A910E3">
        <w:rPr>
          <w:rStyle w:val="StyleBoldUnderline"/>
          <w:sz w:val="12"/>
        </w:rPr>
        <w:t xml:space="preserve">¶ </w:t>
      </w:r>
      <w:r w:rsidRPr="00A910E3">
        <w:rPr>
          <w:rStyle w:val="StyleBoldUnderline"/>
        </w:rPr>
        <w:t xml:space="preserve">I'm inclined to believe that a natural gas OPEC would have no more control over gas prices than the existing cartel now does for oil. </w:t>
      </w:r>
      <w:r w:rsidRPr="00A910E3">
        <w:t xml:space="preserve">Of equal importance, </w:t>
      </w:r>
      <w:r w:rsidRPr="00A910E3">
        <w:rPr>
          <w:rStyle w:val="StyleBoldUnderline"/>
        </w:rPr>
        <w:t xml:space="preserve">while U.S. prices likely would rise somewhat through a sort of arbitrage effect, the total volumes permitted for export from the U.S. could be maintained at a low enough level to moderate the arbitrage. </w:t>
      </w:r>
      <w:r w:rsidRPr="00A910E3">
        <w:t>At the same time, keeping a lid on volumes would permit a maintenance of the benefits that chemicals companies like Dow Chemical (NYSE: DOW ) are currently realizing from the increased availability of low-priced gas feedstocks.</w:t>
      </w:r>
    </w:p>
    <w:p w14:paraId="3F55E120" w14:textId="77777777" w:rsidR="009A7AEF" w:rsidRPr="00A910E3" w:rsidRDefault="009A7AEF" w:rsidP="009A7AEF">
      <w:pPr>
        <w:pStyle w:val="Heading3"/>
      </w:pPr>
      <w:bookmarkStart w:id="20" w:name="_Toc266781751"/>
      <w:r w:rsidRPr="00A910E3">
        <w:lastRenderedPageBreak/>
        <w:t>1AR Transition  Slow/Solves</w:t>
      </w:r>
      <w:bookmarkEnd w:id="20"/>
    </w:p>
    <w:p w14:paraId="5CAA4D55" w14:textId="77777777" w:rsidR="009A7AEF" w:rsidRPr="00A910E3" w:rsidRDefault="009A7AEF" w:rsidP="009A7AEF">
      <w:pPr>
        <w:pStyle w:val="Heading4"/>
      </w:pPr>
      <w:r w:rsidRPr="00A910E3">
        <w:t>The transition is slow and market adaptation solves</w:t>
      </w:r>
    </w:p>
    <w:p w14:paraId="0C65A560" w14:textId="77777777" w:rsidR="009A7AEF" w:rsidRPr="00A910E3" w:rsidRDefault="009A7AEF" w:rsidP="009A7AEF">
      <w:r w:rsidRPr="00A910E3">
        <w:rPr>
          <w:rStyle w:val="StyleStyleBold12pt"/>
        </w:rPr>
        <w:t>Slutz 2012</w:t>
      </w:r>
      <w:r w:rsidRPr="00A910E3">
        <w:t xml:space="preserve"> (James Slutz, president of Global Energy Strategies, September 4, 2012, “The Shale Gas Revolution</w:t>
      </w:r>
      <w:r w:rsidRPr="00A910E3">
        <w:rPr>
          <w:sz w:val="12"/>
        </w:rPr>
        <w:t xml:space="preserve">¶ </w:t>
      </w:r>
      <w:r w:rsidRPr="00A910E3">
        <w:t>Implications for U.S. and Canadian Energy Policy</w:t>
      </w:r>
      <w:r w:rsidRPr="00A910E3">
        <w:rPr>
          <w:sz w:val="12"/>
        </w:rPr>
        <w:t xml:space="preserve"> </w:t>
      </w:r>
      <w:r w:rsidRPr="00A910E3">
        <w:t>and Asian Energy Security,” http://www.nbr.org/downloads/pdfs/ETA/Slutz_interview_09042012.pdf)</w:t>
      </w:r>
    </w:p>
    <w:p w14:paraId="32861224" w14:textId="77777777" w:rsidR="009A7AEF" w:rsidRPr="00A910E3" w:rsidRDefault="009A7AEF" w:rsidP="009A7AEF">
      <w:pPr>
        <w:rPr>
          <w:b/>
          <w:bCs/>
          <w:iCs/>
        </w:rPr>
      </w:pPr>
      <w:r w:rsidRPr="00A910E3">
        <w:rPr>
          <w:rStyle w:val="StyleBoldUnderline"/>
        </w:rPr>
        <w:t>It will be a long time before a global gas market develops. While there may be movement in that ¶ direction, challenges exist to the development of a U.S-style, Henry Hub–type market.</w:t>
      </w:r>
      <w:r w:rsidRPr="00A910E3">
        <w:t xml:space="preserve"> Gas markets in Asia </w:t>
      </w:r>
      <w:r w:rsidRPr="00A910E3">
        <w:rPr>
          <w:b/>
          <w:bCs/>
          <w:iCs/>
          <w:sz w:val="12"/>
        </w:rPr>
        <w:t xml:space="preserve">¶ </w:t>
      </w:r>
      <w:r w:rsidRPr="00A910E3">
        <w:t xml:space="preserve">and the United States function quite differently. In Asia, </w:t>
      </w:r>
      <w:r w:rsidRPr="00A910E3">
        <w:rPr>
          <w:b/>
          <w:bCs/>
          <w:iCs/>
          <w:sz w:val="12"/>
        </w:rPr>
        <w:t xml:space="preserve">¶ </w:t>
      </w:r>
      <w:r w:rsidRPr="00A910E3">
        <w:t xml:space="preserve">much of the gas supply depends on LNG, which requires </w:t>
      </w:r>
      <w:r w:rsidRPr="00A910E3">
        <w:rPr>
          <w:b/>
          <w:bCs/>
          <w:iCs/>
          <w:sz w:val="12"/>
        </w:rPr>
        <w:t xml:space="preserve">¶ </w:t>
      </w:r>
      <w:r w:rsidRPr="00A910E3">
        <w:t xml:space="preserve">huge upfront investment and therefore is predicated </w:t>
      </w:r>
      <w:r w:rsidRPr="00A910E3">
        <w:rPr>
          <w:b/>
          <w:bCs/>
          <w:iCs/>
          <w:sz w:val="12"/>
        </w:rPr>
        <w:t xml:space="preserve">¶ </w:t>
      </w:r>
      <w:r w:rsidRPr="00A910E3">
        <w:t xml:space="preserve">on long-term contracts, typically twenty years. These </w:t>
      </w:r>
      <w:r w:rsidRPr="00A910E3">
        <w:rPr>
          <w:b/>
          <w:bCs/>
          <w:iCs/>
          <w:sz w:val="12"/>
        </w:rPr>
        <w:t xml:space="preserve">¶ </w:t>
      </w:r>
      <w:r w:rsidRPr="00A910E3">
        <w:t xml:space="preserve">contracts use oil prices as a basis for determining gas </w:t>
      </w:r>
      <w:r w:rsidRPr="00A910E3">
        <w:rPr>
          <w:b/>
          <w:bCs/>
          <w:iCs/>
          <w:sz w:val="12"/>
        </w:rPr>
        <w:t xml:space="preserve">¶ </w:t>
      </w:r>
      <w:r w:rsidRPr="00A910E3">
        <w:t xml:space="preserve">value. In the United States, gas is traded independently </w:t>
      </w:r>
      <w:r w:rsidRPr="00A910E3">
        <w:rPr>
          <w:b/>
          <w:bCs/>
          <w:iCs/>
          <w:sz w:val="12"/>
        </w:rPr>
        <w:t xml:space="preserve">¶ </w:t>
      </w:r>
      <w:r w:rsidRPr="00A910E3">
        <w:t xml:space="preserve">of oil price and on a much shorter-term basis. A typical </w:t>
      </w:r>
      <w:r w:rsidRPr="00A910E3">
        <w:rPr>
          <w:b/>
          <w:bCs/>
          <w:iCs/>
          <w:sz w:val="12"/>
        </w:rPr>
        <w:t xml:space="preserve">¶ </w:t>
      </w:r>
      <w:r w:rsidRPr="00A910E3">
        <w:t xml:space="preserve">contract in the United States is measured in months, </w:t>
      </w:r>
      <w:r w:rsidRPr="00A910E3">
        <w:rPr>
          <w:b/>
          <w:bCs/>
          <w:iCs/>
          <w:sz w:val="12"/>
        </w:rPr>
        <w:t xml:space="preserve">¶ </w:t>
      </w:r>
      <w:r w:rsidRPr="00A910E3">
        <w:t xml:space="preserve">not years. </w:t>
      </w:r>
      <w:r w:rsidRPr="00A910E3">
        <w:rPr>
          <w:rStyle w:val="StyleBoldUnderline"/>
        </w:rPr>
        <w:t>Long-term contracts will remain a key component of LNG project development because of the financing required to undertake the infrastructure construction. The other important component of pricing is to remember is that there is a significant cost to liquefy and transport LNG, in most cases more thanthe cost of the gas.</w:t>
      </w:r>
      <w:r w:rsidRPr="00A910E3">
        <w:t xml:space="preserve"> Therefore, </w:t>
      </w:r>
      <w:r w:rsidRPr="00A910E3">
        <w:rPr>
          <w:rStyle w:val="StyleBoldUnderline"/>
        </w:rPr>
        <w:t>just because there is a current significant differential between U.S. and Asia prices does not automatically mean that exporting gas to Asia will be economically attractive for the long term.</w:t>
      </w:r>
      <w:r w:rsidRPr="00A910E3">
        <w:t xml:space="preserve"> By economically attractive, I mean from both the </w:t>
      </w:r>
      <w:r w:rsidRPr="00A910E3">
        <w:rPr>
          <w:b/>
          <w:bCs/>
          <w:iCs/>
          <w:sz w:val="12"/>
        </w:rPr>
        <w:t xml:space="preserve">¶ </w:t>
      </w:r>
      <w:r w:rsidRPr="00A910E3">
        <w:t xml:space="preserve">buyer’s and seller’s perspectives. </w:t>
      </w:r>
      <w:r w:rsidRPr="00A910E3">
        <w:rPr>
          <w:rStyle w:val="StyleBoldUnderline"/>
        </w:rPr>
        <w:t>While governments have advocated issues such as supply diversity and other policy issues, in the end almost all players in the global LNG market are acting in their economic interest.</w:t>
      </w:r>
      <w:r w:rsidRPr="00A910E3">
        <w:t xml:space="preserve"> For </w:t>
      </w:r>
      <w:r w:rsidRPr="00A910E3">
        <w:rPr>
          <w:b/>
          <w:bCs/>
          <w:iCs/>
          <w:sz w:val="12"/>
        </w:rPr>
        <w:t xml:space="preserve">¶ </w:t>
      </w:r>
      <w:r w:rsidRPr="00A910E3">
        <w:t xml:space="preserve">example, Japan is very interested in diversifying its LNG </w:t>
      </w:r>
      <w:r w:rsidRPr="00A910E3">
        <w:rPr>
          <w:b/>
          <w:bCs/>
          <w:iCs/>
          <w:sz w:val="12"/>
        </w:rPr>
        <w:t xml:space="preserve">¶ </w:t>
      </w:r>
      <w:r w:rsidRPr="00A910E3">
        <w:t xml:space="preserve">supplies by importing from the United States, but only </w:t>
      </w:r>
      <w:r w:rsidRPr="00A910E3">
        <w:rPr>
          <w:b/>
          <w:bCs/>
          <w:iCs/>
          <w:sz w:val="12"/>
        </w:rPr>
        <w:t xml:space="preserve">¶ </w:t>
      </w:r>
      <w:r w:rsidRPr="00A910E3">
        <w:t>if the price is attractive</w:t>
      </w:r>
      <w:r w:rsidRPr="00A910E3">
        <w:rPr>
          <w:b/>
          <w:bCs/>
          <w:iCs/>
        </w:rPr>
        <w:t>.</w:t>
      </w:r>
    </w:p>
    <w:p w14:paraId="5C72C6BE" w14:textId="77777777" w:rsidR="009A7AEF" w:rsidRPr="00A910E3" w:rsidRDefault="009A7AEF" w:rsidP="009A7AEF"/>
    <w:p w14:paraId="3A3F54CB" w14:textId="77777777" w:rsidR="009A7AEF" w:rsidRPr="00A910E3" w:rsidRDefault="009A7AEF" w:rsidP="009A7AEF">
      <w:pPr>
        <w:pStyle w:val="Heading3"/>
      </w:pPr>
      <w:bookmarkStart w:id="21" w:name="_Toc266781752"/>
      <w:r w:rsidRPr="00A910E3">
        <w:lastRenderedPageBreak/>
        <w:t>1AR Aff Solves Leverage</w:t>
      </w:r>
      <w:bookmarkEnd w:id="21"/>
    </w:p>
    <w:p w14:paraId="2AA4CD8F" w14:textId="77777777" w:rsidR="009A7AEF" w:rsidRPr="00A910E3" w:rsidRDefault="009A7AEF" w:rsidP="009A7AEF">
      <w:pPr>
        <w:pStyle w:val="Heading4"/>
      </w:pPr>
      <w:r w:rsidRPr="00A910E3">
        <w:t>Studies prove aff solves and deters cartelization</w:t>
      </w:r>
    </w:p>
    <w:p w14:paraId="0F6EAA50" w14:textId="77777777" w:rsidR="009A7AEF" w:rsidRPr="00A910E3" w:rsidRDefault="009A7AEF" w:rsidP="009A7AEF">
      <w:r w:rsidRPr="00A910E3">
        <w:rPr>
          <w:rStyle w:val="StyleStyleBold12pt"/>
        </w:rPr>
        <w:t>Cigerli 2012</w:t>
      </w:r>
      <w:r w:rsidRPr="00A910E3">
        <w:t xml:space="preserve"> (Burcu Ciğerli, Graduate Fellow, Center for Energy Studies at the Baker Institute, Dept of Economics at Rice, November 15, 2012, “Mixed Oligopoly Competitive Model of the World Natural Gas Market,” online)</w:t>
      </w:r>
    </w:p>
    <w:p w14:paraId="23887DDB" w14:textId="77777777" w:rsidR="009A7AEF" w:rsidRPr="00A910E3" w:rsidRDefault="009A7AEF" w:rsidP="009A7AEF">
      <w:pPr>
        <w:rPr>
          <w:rStyle w:val="StyleBoldUnderline"/>
        </w:rPr>
      </w:pPr>
      <w:r w:rsidRPr="00A910E3">
        <w:t xml:space="preserve">This paper presented a network model of the world natural gas market which consists of consumers, competitive fringe producers, dominant producers and links connecting them. To mimic the world natural gas market, we represent it under mixed oligopoly competitive assumption where there are competitive market in one part of the world and oligopolistic markets in other parts. </w:t>
      </w:r>
      <w:r w:rsidRPr="00A910E3">
        <w:rPr>
          <w:rStyle w:val="StyleBoldUnderline"/>
        </w:rPr>
        <w:t>By using natural gas consumption, production, trade, proved reserves and price data in 2009, we calibrated the model parameters. This allowed us to quantify the strategic interactions among natural gas producers.</w:t>
      </w:r>
      <w:r w:rsidRPr="00A910E3">
        <w:rPr>
          <w:sz w:val="12"/>
        </w:rPr>
        <w:t xml:space="preserve">¶ </w:t>
      </w:r>
      <w:r w:rsidRPr="00A910E3">
        <w:t>Our scenario analysis is focused on the impacts of LNG exports from North America on domestic</w:t>
      </w:r>
      <w:r w:rsidRPr="00A910E3">
        <w:rPr>
          <w:sz w:val="12"/>
        </w:rPr>
        <w:t xml:space="preserve">¶ </w:t>
      </w:r>
      <w:r w:rsidRPr="00A910E3">
        <w:t>and foreign natural gas prices. We find that equilibrium LNG exports from North America depend</w:t>
      </w:r>
      <w:r w:rsidRPr="00A910E3">
        <w:rPr>
          <w:sz w:val="12"/>
        </w:rPr>
        <w:t xml:space="preserve">¶ </w:t>
      </w:r>
      <w:r w:rsidRPr="00A910E3">
        <w:t>on elasticities of domestic and foreign supplies, elasticities of domestic and foreign demands, number</w:t>
      </w:r>
      <w:r w:rsidRPr="00A910E3">
        <w:rPr>
          <w:sz w:val="12"/>
        </w:rPr>
        <w:t xml:space="preserve">¶ </w:t>
      </w:r>
      <w:r w:rsidRPr="00A910E3">
        <w:t>of dominant producers North American exporter faces in each market and their short run supply</w:t>
      </w:r>
      <w:r w:rsidRPr="00A910E3">
        <w:rPr>
          <w:sz w:val="12"/>
        </w:rPr>
        <w:t xml:space="preserve">¶ </w:t>
      </w:r>
      <w:r w:rsidRPr="00A910E3">
        <w:t xml:space="preserve">capacities. </w:t>
      </w:r>
      <w:r w:rsidRPr="00A910E3">
        <w:rPr>
          <w:rStyle w:val="StyleBoldUnderline"/>
        </w:rPr>
        <w:t>According to our numerical results, North America exports natural gas when its supply curve is highly elastic and the domestic price impact of its export is very small but the price impacts on the markets it is exporting are substantial. We also find that shale gas development in North America decreases dominant producers’ market power and hence decreases the profitability of any cartel formation.</w:t>
      </w:r>
    </w:p>
    <w:p w14:paraId="4C1D51B9" w14:textId="77777777" w:rsidR="009A7AEF" w:rsidRPr="00A910E3" w:rsidRDefault="009A7AEF" w:rsidP="009A7AEF"/>
    <w:p w14:paraId="24865257" w14:textId="50118834" w:rsidR="009A7AEF" w:rsidRPr="00A910E3" w:rsidRDefault="009A7AEF" w:rsidP="009A7AEF">
      <w:pPr>
        <w:pStyle w:val="Heading2"/>
      </w:pPr>
      <w:bookmarkStart w:id="22" w:name="_Toc266781753"/>
      <w:r w:rsidRPr="00A910E3">
        <w:lastRenderedPageBreak/>
        <w:t>***Navy Advantage***</w:t>
      </w:r>
      <w:bookmarkEnd w:id="22"/>
    </w:p>
    <w:p w14:paraId="7675084C" w14:textId="77777777" w:rsidR="009A7AEF" w:rsidRPr="00A910E3" w:rsidRDefault="009A7AEF" w:rsidP="009A7AEF">
      <w:pPr>
        <w:pStyle w:val="Heading3"/>
      </w:pPr>
      <w:bookmarkStart w:id="23" w:name="_Toc266781754"/>
      <w:r w:rsidRPr="00A910E3">
        <w:lastRenderedPageBreak/>
        <w:t>2AC Navy UQ- US Navy Low</w:t>
      </w:r>
      <w:bookmarkEnd w:id="23"/>
    </w:p>
    <w:p w14:paraId="02CC4286" w14:textId="77777777" w:rsidR="009A7AEF" w:rsidRPr="00A910E3" w:rsidRDefault="009A7AEF" w:rsidP="009A7AEF">
      <w:pPr>
        <w:pStyle w:val="Heading4"/>
      </w:pPr>
      <w:r w:rsidRPr="00A910E3">
        <w:t>Now key- flexibility necessary</w:t>
      </w:r>
    </w:p>
    <w:p w14:paraId="7120CC58" w14:textId="77777777" w:rsidR="009A7AEF" w:rsidRPr="00A910E3" w:rsidRDefault="009A7AEF" w:rsidP="009A7AEF">
      <w:r w:rsidRPr="00A910E3">
        <w:rPr>
          <w:rStyle w:val="StyleStyleBold12pt"/>
        </w:rPr>
        <w:t>Mahnken 2012</w:t>
      </w:r>
      <w:r w:rsidRPr="00A910E3">
        <w:t xml:space="preserve"> (Tom Mahnken, Visiting Scholar at the Philip Merrill Center for Strategic Studies at The Johns Hopkins University's Paul H. Nitze School of Advanced International Studies and former deputy assistant secretary of defense for policy planning, September 13, 2012, “Avoiding sea blindness: The decline of American naval power,” Foreign Policy Shadow Blog, http://shadow.foreignpolicy.com/posts/2012/09/13/avoiding_sea_blindness)</w:t>
      </w:r>
    </w:p>
    <w:p w14:paraId="124C389F" w14:textId="77777777" w:rsidR="009A7AEF" w:rsidRPr="00A910E3" w:rsidRDefault="009A7AEF" w:rsidP="009A7AEF">
      <w:r w:rsidRPr="00A910E3">
        <w:rPr>
          <w:rStyle w:val="StyleBoldUnderline"/>
        </w:rPr>
        <w:t>The current crisis in North Africa has cast into sharp relief the decline of American sea power.</w:t>
      </w:r>
      <w:r w:rsidRPr="00A910E3">
        <w:t xml:space="preserve"> According to press reports, </w:t>
      </w:r>
      <w:r w:rsidRPr="00A910E3">
        <w:rPr>
          <w:rStyle w:val="StyleBoldUnderline"/>
        </w:rPr>
        <w:t>the Pentagon has dispatched two destroyers</w:t>
      </w:r>
      <w:r w:rsidRPr="00A910E3">
        <w:t xml:space="preserve"> (actual American destroyers, not the Russian warships displayed during the tribute to American veterans at last week's Democratic National Convention), </w:t>
      </w:r>
      <w:r w:rsidRPr="00A910E3">
        <w:rPr>
          <w:rStyle w:val="StyleBoldUnderline"/>
        </w:rPr>
        <w:t>to waters off Libya. Such a response is prudent. Indeed, it would scarcely be remarkable except for the fact that, according to press reports, those two destroyers constitute fully half of the U.S. naval presence in the Mediterranean.</w:t>
      </w:r>
      <w:r w:rsidRPr="00A910E3">
        <w:t xml:space="preserve"> That is, with a civil war raging in Syria and unrest in Egypt and Libya, the United States has maintained only four destroyers near these hot spots.</w:t>
      </w:r>
      <w:r w:rsidRPr="00A910E3">
        <w:rPr>
          <w:sz w:val="12"/>
        </w:rPr>
        <w:t xml:space="preserve">¶ </w:t>
      </w:r>
      <w:r w:rsidRPr="00A910E3">
        <w:rPr>
          <w:rStyle w:val="StyleBoldUnderline"/>
        </w:rPr>
        <w:t>Not too many years ago, the United States would have routinely deployed a much more powerful force in the Mediterranean, including a carrier strike group.</w:t>
      </w:r>
      <w:r w:rsidRPr="00A910E3">
        <w:t xml:space="preserve"> Not too long ago, the Marines who have reportedly been dispatched to protect U.S. diplomatic missions in Libya would have deployed from nearby amphibious ships, not from places far away.</w:t>
      </w:r>
      <w:r w:rsidRPr="00A910E3">
        <w:rPr>
          <w:sz w:val="12"/>
        </w:rPr>
        <w:t xml:space="preserve">¶ </w:t>
      </w:r>
      <w:r w:rsidRPr="00A910E3">
        <w:rPr>
          <w:rStyle w:val="StyleBoldUnderline"/>
        </w:rPr>
        <w:t>It is at times like this that the erosion of American sea power is most apparent. Today, the U.S. Navy is the smallest it has been since 1916 and is stretched thin beyond prudence and good operational sense. We should all hope that the United States will not need to evacuate American citizens or use force to defend them, for if we do, we may very well regret the neglect of sea power.</w:t>
      </w:r>
      <w:r w:rsidRPr="00A910E3">
        <w:t xml:space="preserve"> </w:t>
      </w:r>
    </w:p>
    <w:p w14:paraId="1124DE7E" w14:textId="77777777" w:rsidR="009A7AEF" w:rsidRPr="00A910E3" w:rsidRDefault="009A7AEF" w:rsidP="009A7AEF"/>
    <w:p w14:paraId="4E783A20" w14:textId="77777777" w:rsidR="009A7AEF" w:rsidRPr="00A910E3" w:rsidRDefault="009A7AEF" w:rsidP="009A7AEF"/>
    <w:p w14:paraId="755AB9DC" w14:textId="77777777" w:rsidR="009A7AEF" w:rsidRPr="00A910E3" w:rsidRDefault="009A7AEF" w:rsidP="009A7AEF">
      <w:pPr>
        <w:pStyle w:val="Heading3"/>
      </w:pPr>
      <w:bookmarkStart w:id="24" w:name="_Toc266781755"/>
      <w:r w:rsidRPr="00A910E3">
        <w:lastRenderedPageBreak/>
        <w:t>2AC Navy UQ- Challengers Now</w:t>
      </w:r>
      <w:bookmarkEnd w:id="24"/>
    </w:p>
    <w:p w14:paraId="34991DC4" w14:textId="77777777" w:rsidR="009A7AEF" w:rsidRPr="00A910E3" w:rsidRDefault="009A7AEF" w:rsidP="009A7AEF">
      <w:pPr>
        <w:pStyle w:val="Heading4"/>
      </w:pPr>
      <w:r w:rsidRPr="00A910E3">
        <w:t>Weakness invites challengers</w:t>
      </w:r>
    </w:p>
    <w:p w14:paraId="7117B0F5" w14:textId="77777777" w:rsidR="009A7AEF" w:rsidRPr="00A910E3" w:rsidRDefault="009A7AEF" w:rsidP="009A7AEF">
      <w:r w:rsidRPr="00A910E3">
        <w:rPr>
          <w:rStyle w:val="StyleStyleBold12pt"/>
        </w:rPr>
        <w:t>Holmes 2011</w:t>
      </w:r>
      <w:r w:rsidRPr="00A910E3">
        <w:t xml:space="preserve"> (Kim R. Holmes, Ph.D., former assistant secretary of state, is a vice president at the Heritage Foundation, September 7, 2011, “Next Big War Won’t be like Current Ones,” Heritage, http://www.heritage.org/research/commentary/2011/09/new-approaches-to-homeland-security-and-combating-terrorism/next-big-war-wont-be-like-current-ones)</w:t>
      </w:r>
    </w:p>
    <w:p w14:paraId="34EC8F28" w14:textId="77777777" w:rsidR="009A7AEF" w:rsidRPr="00A910E3" w:rsidRDefault="009A7AEF" w:rsidP="009A7AEF">
      <w:r w:rsidRPr="00A910E3">
        <w:t xml:space="preserve">To put it simply, if we build fewer tanks, others will build more. If we get out of the strategic-bomber business, thereby reducing the “triad” of strategic weapons on land, air and sea to a “diad,” other nations will be more tempted to attack our nuclear forces pre-emptively. </w:t>
      </w:r>
      <w:r w:rsidRPr="00A910E3">
        <w:rPr>
          <w:rStyle w:val="StyleBoldUnderline"/>
        </w:rPr>
        <w:t>If the reach of our naval power shrinks, however slowly, surely China — already building a larger navy — will press harder in the South China Sea and perhaps even beyond.</w:t>
      </w:r>
      <w:r w:rsidRPr="00A910E3">
        <w:rPr>
          <w:sz w:val="12"/>
        </w:rPr>
        <w:t xml:space="preserve">¶ </w:t>
      </w:r>
      <w:r w:rsidRPr="00A910E3">
        <w:t xml:space="preserve">In other words, </w:t>
      </w:r>
      <w:r w:rsidRPr="00A910E3">
        <w:rPr>
          <w:rStyle w:val="StyleBoldUnderline"/>
        </w:rPr>
        <w:t xml:space="preserve">we are inviting other nations to get into the business of preparing more for traditional warfare. Forget the blithe talk about how we enjoy such military superiority that we can beat everyone around the world regardless of how much we cut. </w:t>
      </w:r>
      <w:r w:rsidRPr="00A910E3">
        <w:t xml:space="preserve">Our </w:t>
      </w:r>
      <w:r w:rsidRPr="00A910E3">
        <w:rPr>
          <w:rStyle w:val="StyleBoldUnderline"/>
        </w:rPr>
        <w:t>military superiority is our strategic advantage</w:t>
      </w:r>
      <w:r w:rsidRPr="00A910E3">
        <w:t xml:space="preserve">, and that is the key to our security. It is meant as a deterrent to war — to prevent anyone from attacking us in the first place. </w:t>
      </w:r>
      <w:r w:rsidRPr="00A910E3">
        <w:rPr>
          <w:rStyle w:val="StyleBoldUnderline"/>
        </w:rPr>
        <w:t>If you remove that superiority, you invite an attack and war.</w:t>
      </w:r>
      <w:r w:rsidRPr="00A910E3">
        <w:rPr>
          <w:rStyle w:val="StyleBoldUnderline"/>
          <w:sz w:val="12"/>
        </w:rPr>
        <w:t xml:space="preserve">¶ </w:t>
      </w:r>
      <w:r w:rsidRPr="00A910E3">
        <w:rPr>
          <w:rStyle w:val="StyleBoldUnderline"/>
        </w:rPr>
        <w:t xml:space="preserve">Here is precisely where the danger of current conventional wisdom lies. </w:t>
      </w:r>
      <w:r w:rsidRPr="00A910E3">
        <w:t>The political debate has been set up to make it appear as if the “hard” choices are all about finding areas to cut defense.</w:t>
      </w:r>
      <w:r w:rsidRPr="00A910E3">
        <w:rPr>
          <w:sz w:val="12"/>
        </w:rPr>
        <w:t xml:space="preserve">¶ </w:t>
      </w:r>
      <w:r w:rsidRPr="00A910E3">
        <w:t>But the real hard choice will be to decide what military capabilities the nation needs in order to deal not only with the known, but the unknown. This question scarcely arose at all during the recent debt-ceiling debate. Frankly, it is not being addressed seriously by the Obama administration.</w:t>
      </w:r>
      <w:r w:rsidRPr="00A910E3">
        <w:rPr>
          <w:sz w:val="12"/>
        </w:rPr>
        <w:t xml:space="preserve">¶ </w:t>
      </w:r>
      <w:r w:rsidRPr="00A910E3">
        <w:rPr>
          <w:rStyle w:val="StyleBoldUnderline"/>
        </w:rPr>
        <w:t>Responsible military planners look at the array of possibilities and recommend the military capabilities needed regardless of linear threat projections.</w:t>
      </w:r>
      <w:r w:rsidRPr="00A910E3">
        <w:rPr>
          <w:rStyle w:val="StyleBoldUnderline"/>
          <w:sz w:val="12"/>
        </w:rPr>
        <w:t xml:space="preserve">¶ </w:t>
      </w:r>
      <w:r w:rsidRPr="00A910E3">
        <w:t>They should not be retrofitting their assessment of future warfare to fit the conventional wisdom of budget politics.</w:t>
      </w:r>
    </w:p>
    <w:p w14:paraId="723CB796" w14:textId="77777777" w:rsidR="009A7AEF" w:rsidRPr="00A910E3" w:rsidRDefault="009A7AEF" w:rsidP="009A7AEF"/>
    <w:p w14:paraId="1E5BEF54" w14:textId="77777777" w:rsidR="009A7AEF" w:rsidRPr="00A910E3" w:rsidRDefault="009A7AEF" w:rsidP="009A7AEF">
      <w:pPr>
        <w:pStyle w:val="Heading3"/>
      </w:pPr>
      <w:bookmarkStart w:id="25" w:name="_Toc266781756"/>
      <w:r w:rsidRPr="00A910E3">
        <w:lastRenderedPageBreak/>
        <w:t>2AC Naval Power Solves Escalation</w:t>
      </w:r>
      <w:bookmarkEnd w:id="25"/>
    </w:p>
    <w:p w14:paraId="47F92A7A" w14:textId="77777777" w:rsidR="009A7AEF" w:rsidRPr="00A910E3" w:rsidRDefault="009A7AEF" w:rsidP="009A7AEF">
      <w:pPr>
        <w:pStyle w:val="Heading4"/>
      </w:pPr>
      <w:r w:rsidRPr="00A910E3">
        <w:t xml:space="preserve">Solves every step of escalation </w:t>
      </w:r>
    </w:p>
    <w:p w14:paraId="3CDF76AB" w14:textId="77777777" w:rsidR="009A7AEF" w:rsidRPr="00A910E3" w:rsidRDefault="009A7AEF" w:rsidP="009A7AEF">
      <w:r w:rsidRPr="00A910E3">
        <w:rPr>
          <w:rStyle w:val="StyleStyleBold12pt"/>
        </w:rPr>
        <w:t>Whiteneck et al 2010</w:t>
      </w:r>
      <w:r w:rsidRPr="00A910E3">
        <w:t xml:space="preserve"> (Daniel Whiteneck, research analyst at the Center for Naval Analyses, former Professor of Political Science at Towson University and Visiting Professor at the U.S. Air Force Academy and UC Boulder, Michael Price, Neil Jenkins, and Peter Swartz, “The Navy at a Tipping Point: Maritime Dominance at Stake?,” Center for Naval Analyses, http://www.public.navy.mil/usff/documents/navy_at_tipping_point.pdf)</w:t>
      </w:r>
    </w:p>
    <w:p w14:paraId="63D84A9F" w14:textId="77777777" w:rsidR="009A7AEF" w:rsidRPr="00A910E3" w:rsidRDefault="009A7AEF" w:rsidP="009A7AEF">
      <w:r w:rsidRPr="00A910E3">
        <w:rPr>
          <w:rStyle w:val="StyleBoldUnderline"/>
        </w:rPr>
        <w:t>A global navy</w:t>
      </w:r>
      <w:r w:rsidRPr="00A910E3">
        <w:t xml:space="preserve"> is a ready navy. Both its deployed and surge forces are trained, manned, and equipped adequately. They are deployed globally so they </w:t>
      </w:r>
      <w:r w:rsidRPr="00A910E3">
        <w:rPr>
          <w:rStyle w:val="StyleBoldUnderline"/>
        </w:rPr>
        <w:t xml:space="preserve">can be ready to quickly </w:t>
      </w:r>
      <w:r w:rsidRPr="00A910E3">
        <w:rPr>
          <w:rStyle w:val="Emphasis"/>
        </w:rPr>
        <w:t>respond to crises</w:t>
      </w:r>
      <w:r w:rsidRPr="00A910E3">
        <w:rPr>
          <w:rStyle w:val="StyleBoldUnderline"/>
        </w:rPr>
        <w:t xml:space="preserve">. They also have the capacity to flex forces from other global deployments to </w:t>
      </w:r>
      <w:r w:rsidRPr="00A910E3">
        <w:rPr>
          <w:rStyle w:val="Emphasis"/>
        </w:rPr>
        <w:t>areas of instability</w:t>
      </w:r>
      <w:r w:rsidRPr="00A910E3">
        <w:t xml:space="preserve"> and to serve as a “home fleet” that can surge for major operations. CNA’s study of the Navy as a flexible force and ready responder is well documented in previous CNA publications [2]. The trends toward more joint and combined responses have not diminished since 9/11. Responses have become routine for “shows of force” to deter and reassure or to “express U.S. interest and resolve.” Naval forces have also become routine humanitarian assistance/disaster response (HA/DR) responders because they are already deployed and ready. </w:t>
      </w:r>
      <w:r w:rsidRPr="00A910E3">
        <w:rPr>
          <w:rStyle w:val="StyleBoldUnderline"/>
        </w:rPr>
        <w:t xml:space="preserve">A global navy is influential. It exerts </w:t>
      </w:r>
      <w:r w:rsidRPr="00A910E3">
        <w:rPr>
          <w:rStyle w:val="Emphasis"/>
        </w:rPr>
        <w:t>coalition leadership</w:t>
      </w:r>
      <w:r w:rsidRPr="00A910E3">
        <w:rPr>
          <w:rStyle w:val="StyleBoldUnderline"/>
        </w:rPr>
        <w:t xml:space="preserve"> in peacetime and in war.</w:t>
      </w:r>
      <w:r w:rsidRPr="00A910E3">
        <w:t xml:space="preserve"> It provides a framework for allied operations. </w:t>
      </w:r>
      <w:r w:rsidRPr="00A910E3">
        <w:rPr>
          <w:rStyle w:val="StyleBoldUnderline"/>
        </w:rPr>
        <w:t xml:space="preserve">It is a visible force for </w:t>
      </w:r>
      <w:r w:rsidRPr="00A910E3">
        <w:rPr>
          <w:rStyle w:val="Emphasis"/>
        </w:rPr>
        <w:t>reassuring allies and partners</w:t>
      </w:r>
      <w:r w:rsidRPr="00A910E3">
        <w:rPr>
          <w:rStyle w:val="StyleBoldUnderline"/>
        </w:rPr>
        <w:t xml:space="preserve"> that the government at home is committed to them and that it has resolved to place its military forces in harm’s way in support of those allies. It is a force flexible enough to provide that influence at any point in the range of operations, from a show of force to </w:t>
      </w:r>
      <w:r w:rsidRPr="00A910E3">
        <w:rPr>
          <w:rStyle w:val="Emphasis"/>
        </w:rPr>
        <w:t>deter a regional threat</w:t>
      </w:r>
      <w:r w:rsidRPr="00A910E3">
        <w:rPr>
          <w:rStyle w:val="StyleBoldUnderline"/>
        </w:rPr>
        <w:t xml:space="preserve"> to the imposition of a blockade, or the use of naval power to project force and </w:t>
      </w:r>
      <w:r w:rsidRPr="00A910E3">
        <w:rPr>
          <w:rStyle w:val="Emphasis"/>
        </w:rPr>
        <w:t>dominate an adversary</w:t>
      </w:r>
      <w:r w:rsidRPr="00A910E3">
        <w:rPr>
          <w:rStyle w:val="StyleBoldUnderline"/>
        </w:rPr>
        <w:t>.</w:t>
      </w:r>
      <w:r w:rsidRPr="00A910E3">
        <w:rPr>
          <w:rStyle w:val="StyleBoldUnderline"/>
          <w:sz w:val="12"/>
        </w:rPr>
        <w:t xml:space="preserve">¶ </w:t>
      </w:r>
      <w:r w:rsidRPr="00A910E3">
        <w:t xml:space="preserve">It is influential because it can deter and reassure [3]. Maritime forces are uniquely qualified as hybrid forces. They are trained, equipped, and deployed as multi-mission platforms, capable of high-end war fighting performance. They know that </w:t>
      </w:r>
      <w:r w:rsidRPr="00A910E3">
        <w:rPr>
          <w:rStyle w:val="StyleBoldUnderline"/>
        </w:rPr>
        <w:t xml:space="preserve">when they deploy they are not likely to engage in major combat operations, but they are trained and equipped to that level. This means they can flex to that level, </w:t>
      </w:r>
      <w:r w:rsidRPr="00A910E3">
        <w:rPr>
          <w:rStyle w:val="Emphasis"/>
        </w:rPr>
        <w:t>control escalation</w:t>
      </w:r>
      <w:r w:rsidRPr="00A910E3">
        <w:rPr>
          <w:rStyle w:val="StyleBoldUnderline"/>
        </w:rPr>
        <w:t xml:space="preserve"> to that level, and be a ready force to deter potential aggression to that level.</w:t>
      </w:r>
      <w:r w:rsidRPr="00A910E3">
        <w:t xml:space="preserve"> In reality, they will likely perform a range of lower-end operations and shows of force or maritime security operations and engagement activities that can be performed by the same assets. In addition, they are manned and led by personnel who have a wealth of experience and “training by doing” for these lower-end missions.</w:t>
      </w:r>
    </w:p>
    <w:p w14:paraId="7BB3A10E" w14:textId="77777777" w:rsidR="009A7AEF" w:rsidRPr="00A910E3" w:rsidRDefault="009A7AEF" w:rsidP="009A7AEF"/>
    <w:p w14:paraId="35369A7C" w14:textId="77777777" w:rsidR="009A7AEF" w:rsidRPr="00A910E3" w:rsidRDefault="009A7AEF" w:rsidP="009A7AEF">
      <w:pPr>
        <w:pStyle w:val="Heading3"/>
      </w:pPr>
      <w:bookmarkStart w:id="26" w:name="_Toc266781757"/>
      <w:r w:rsidRPr="00A910E3">
        <w:lastRenderedPageBreak/>
        <w:t>2AC Trade Solves War</w:t>
      </w:r>
      <w:bookmarkEnd w:id="26"/>
    </w:p>
    <w:p w14:paraId="0AD15F64" w14:textId="77777777" w:rsidR="009A7AEF" w:rsidRPr="00A910E3" w:rsidRDefault="009A7AEF" w:rsidP="009A7AEF">
      <w:pPr>
        <w:pStyle w:val="Heading4"/>
      </w:pPr>
      <w:r w:rsidRPr="00A910E3">
        <w:t>Best studies prove</w:t>
      </w:r>
    </w:p>
    <w:p w14:paraId="1D4538BA" w14:textId="77777777" w:rsidR="009A7AEF" w:rsidRPr="00A910E3" w:rsidRDefault="009A7AEF" w:rsidP="009A7AEF">
      <w:r w:rsidRPr="00A910E3">
        <w:rPr>
          <w:rStyle w:val="StyleStyleBold12pt"/>
        </w:rPr>
        <w:t xml:space="preserve">Hegre et al 2009 </w:t>
      </w:r>
      <w:r w:rsidRPr="00A910E3">
        <w:rPr>
          <w:rStyle w:val="HotRouteChar"/>
        </w:rPr>
        <w:t>(</w:t>
      </w:r>
      <w:r w:rsidRPr="00A910E3">
        <w:t xml:space="preserve">H’vard Hegre, Professor of Political Science @University of Oslo, , John R. Oneal, Professor of Political Science @ The University of Alabama, Bruce Russett, Professor of Political Science @ Yale University) August 25, </w:t>
      </w:r>
      <w:r w:rsidRPr="00A910E3">
        <w:rPr>
          <w:rStyle w:val="HotRouteChar"/>
        </w:rPr>
        <w:t>2009</w:t>
      </w:r>
      <w:r w:rsidRPr="00A910E3">
        <w:t xml:space="preserve"> “Trade Does Promote Peace: New Simultaneous Estimates of the Reciprocal Effects of Trade and Conflict” http://www.yale-university.com/leitner/resources/docs/HORJune09.pdf)</w:t>
      </w:r>
    </w:p>
    <w:p w14:paraId="039DF04C" w14:textId="77777777" w:rsidR="009A7AEF" w:rsidRPr="00A910E3" w:rsidRDefault="009A7AEF" w:rsidP="009A7AEF">
      <w:pPr>
        <w:pStyle w:val="HotRoute"/>
      </w:pPr>
      <w:r w:rsidRPr="00A910E3">
        <w:t>Liberals expect economically important trade to reduce conflict because interstate violence adversely affects commerce, prospectively or contemporaneously. Keshk, Reuveny, &amp; Pollins (2004) and Kim &amp; Rousseau (2005) report on the basis of</w:t>
      </w:r>
      <w:r w:rsidRPr="00A910E3">
        <w:rPr>
          <w:rStyle w:val="StyleBoldUnderline"/>
        </w:rPr>
        <w:t xml:space="preserve"> </w:t>
      </w:r>
      <w:r w:rsidRPr="00A910E3">
        <w:t xml:space="preserve">simultaneous analyses of these reciprocal relations that conflict impedes trade but trade does not deter conflict. </w:t>
      </w:r>
      <w:r w:rsidRPr="00A910E3">
        <w:rPr>
          <w:rStyle w:val="StyleBoldUnderline"/>
        </w:rPr>
        <w:t>Using refined measures of geographic proximity and size</w:t>
      </w:r>
      <w:r w:rsidRPr="00A910E3">
        <w:t xml:space="preserve">—the key elements in the gravity model of international interactions—reestablishes support for the liberal peace, however. Without careful specification, </w:t>
      </w:r>
      <w:r w:rsidRPr="00A910E3">
        <w:rPr>
          <w:rStyle w:val="StyleBoldUnderline"/>
        </w:rPr>
        <w:t>trade becomes a proxy for</w:t>
      </w:r>
      <w:r w:rsidRPr="00A910E3">
        <w:t xml:space="preserve"> these </w:t>
      </w:r>
      <w:r w:rsidRPr="00A910E3">
        <w:rPr>
          <w:rStyle w:val="StyleBoldUnderline"/>
        </w:rPr>
        <w:t>fundamental exogenous factors, which are</w:t>
      </w:r>
      <w:r w:rsidRPr="00A910E3">
        <w:t xml:space="preserve"> also </w:t>
      </w:r>
      <w:r w:rsidRPr="00A910E3">
        <w:rPr>
          <w:rStyle w:val="StyleBoldUnderline"/>
        </w:rPr>
        <w:t>important influences on</w:t>
      </w:r>
      <w:r w:rsidRPr="00A910E3">
        <w:t xml:space="preserve"> dyadic </w:t>
      </w:r>
      <w:r w:rsidRPr="00A910E3">
        <w:rPr>
          <w:rStyle w:val="StyleBoldUnderline"/>
        </w:rPr>
        <w:t>conflict</w:t>
      </w:r>
      <w:r w:rsidRPr="00A910E3">
        <w:t xml:space="preserve">. KPR‘s and KR‘s results are spurious. Large, proximate states fight more and trade more. </w:t>
      </w:r>
      <w:r w:rsidRPr="00A910E3">
        <w:rPr>
          <w:rStyle w:val="StyleBoldUnderline"/>
        </w:rPr>
        <w:t>Our re-analyses show that</w:t>
      </w:r>
      <w:r w:rsidRPr="00A910E3">
        <w:t xml:space="preserve">, as liberals would expect, </w:t>
      </w:r>
      <w:r w:rsidRPr="00A910E3">
        <w:rPr>
          <w:rStyle w:val="StyleBoldUnderline"/>
        </w:rPr>
        <w:t>commerce reduces the risk of interstate conflict when proximity and size are properly modeled</w:t>
      </w:r>
      <w:r w:rsidRPr="00A910E3">
        <w:t xml:space="preserve"> in both the conflict and trade equations. </w:t>
      </w:r>
      <w:r w:rsidRPr="00A910E3">
        <w:rPr>
          <w:rStyle w:val="StyleBoldUnderline"/>
        </w:rPr>
        <w:t>We provide</w:t>
      </w:r>
      <w:r w:rsidRPr="00A910E3">
        <w:t xml:space="preserve">d </w:t>
      </w:r>
      <w:r w:rsidRPr="00A910E3">
        <w:rPr>
          <w:rStyle w:val="StyleBoldUnderline"/>
        </w:rPr>
        <w:t>new simultaneous estimates</w:t>
      </w:r>
      <w:r w:rsidRPr="00A910E3">
        <w:t xml:space="preserve"> of liberal theory </w:t>
      </w:r>
      <w:r w:rsidRPr="00A910E3">
        <w:rPr>
          <w:rStyle w:val="StyleBoldUnderline"/>
        </w:rPr>
        <w:t>using</w:t>
      </w:r>
      <w:r w:rsidRPr="00A910E3">
        <w:t xml:space="preserve"> Oneal &amp; Russett‘s (2005) </w:t>
      </w:r>
      <w:r w:rsidRPr="00A910E3">
        <w:rPr>
          <w:rStyle w:val="StyleBoldUnderline"/>
        </w:rPr>
        <w:t>data and conflict equation</w:t>
      </w:r>
      <w:r w:rsidRPr="00A910E3">
        <w:t xml:space="preserve"> and a trade model derived from Long (2008). </w:t>
      </w:r>
      <w:r w:rsidRPr="00A910E3">
        <w:rPr>
          <w:rStyle w:val="StyleBoldUnderline"/>
        </w:rPr>
        <w:t>These tests confirm the pacific benefit of trade. Trade reduces the likelihood of a fatal militarized dispute, 1950–2000 in our most comprehensive analysis, as it does in the years 1984-97</w:t>
      </w:r>
      <w:r w:rsidRPr="00A910E3">
        <w:t xml:space="preserve"> when additional measures of traders‘ expectations of domestic and interstate conflict are incorporated (Long, 2008) </w:t>
      </w:r>
      <w:r w:rsidRPr="00A910E3">
        <w:rPr>
          <w:rStyle w:val="StyleBoldUnderline"/>
        </w:rPr>
        <w:t xml:space="preserve">and in the period </w:t>
      </w:r>
      <w:r w:rsidRPr="00A910E3">
        <w:t xml:space="preserve">1885-2000. This strong support for liberal theory is consistent with Kim‘s (1998) early simultaneous estimates, Oneal, Russett &amp; Berbaum‘s (2003) Granger-style causality tests, and recent research by Robst, Polachek &amp; Chang (2007). Reuveny &amp; Kang (1998) and Reuveny (2001) report mixed results. It is particularly encouraging that, </w:t>
      </w:r>
      <w:r w:rsidRPr="00A910E3">
        <w:rPr>
          <w:rStyle w:val="StyleBoldUnderline"/>
        </w:rPr>
        <w:t>when simultaneously estimated, the coefficient of trade in the conflict equation is larger in absolute value than the corresponding value in a simple probit analysis</w:t>
      </w:r>
      <w:r w:rsidRPr="00A910E3">
        <w:t xml:space="preserve">. Thus, </w:t>
      </w:r>
      <w:r w:rsidRPr="00A910E3">
        <w:rPr>
          <w:rStyle w:val="StyleBoldUnderline"/>
        </w:rPr>
        <w:t>the</w:t>
      </w:r>
      <w:r w:rsidRPr="00A910E3">
        <w:t xml:space="preserve"> dozens of </w:t>
      </w:r>
      <w:r w:rsidRPr="00A910E3">
        <w:rPr>
          <w:rStyle w:val="StyleBoldUnderline"/>
        </w:rPr>
        <w:t>published articles that have addressed</w:t>
      </w:r>
      <w:r w:rsidRPr="00A910E3">
        <w:t xml:space="preserve"> the endogeneity of </w:t>
      </w:r>
      <w:r w:rsidRPr="00A910E3">
        <w:rPr>
          <w:rStyle w:val="StyleBoldUnderline"/>
        </w:rPr>
        <w:t>trade by controlling for the years of peace</w:t>
      </w:r>
      <w:r w:rsidRPr="00A910E3">
        <w:t>—</w:t>
      </w:r>
      <w:r w:rsidRPr="00A910E3">
        <w:rPr>
          <w:rStyle w:val="StyleBoldUnderline"/>
        </w:rPr>
        <w:t>as virtually all have done since 1999</w:t>
      </w:r>
      <w:r w:rsidRPr="00A910E3">
        <w:t>—</w:t>
      </w:r>
      <w:r w:rsidRPr="00A910E3">
        <w:rPr>
          <w:rStyle w:val="StyleBoldUnderline"/>
        </w:rPr>
        <w:t>have not overstated the benefit of interdependence</w:t>
      </w:r>
      <w:r w:rsidRPr="00A910E3">
        <w:t xml:space="preserve">. Admittedly, our instrumental variables are not optimal. In some cases, for example, in violation of the identification rule, the creation or end of a PTA may be a casus belli. More importantly, neither of our instruments explains a large amount of variance. Thus, future research should be directed to identifying better instruments. Our confidence in the commercial peace does not depend entirely on the empirical evidence, however; it also rests on the logic of liberal theory. Our new simultaneous estimates—as well as our re-analyses of KPR and KR—indicate that fatal disputes reduce trade. Even with extensive controls for on-going domestic conflict, militarized disputes with third parties, and expert estimates of the risks of such violence, interstate conflict has an adverse contemporaneous effect on bilateral trade. This is hardly surprising (Anderton &amp; Carter, 2001; Reuveny, 2001; Li &amp; Sacko, 2002; Oneal, Russett &amp; Berbaum, 2003; Glick &amp; Taylor, 2005; Kastner, 2007; Long, 2008; Findlay &amp; O‘Rourke, 2007; cf. Barbieri &amp; Levy, 1999; Blomberg &amp; Hess, 2006; and Ward &amp; Hoff, 2007). If conflict did not impede trade, economic agents would be indifferent to risk and the maximization of profit. </w:t>
      </w:r>
      <w:r w:rsidRPr="00A910E3">
        <w:rPr>
          <w:rStyle w:val="StyleBoldUnderline"/>
        </w:rPr>
        <w:t xml:space="preserve">Because conflict is costly, trade should reduce interstate violence. Otherwise, national leaders would be insensitive to economic loss and the preferences of powerful domestic actors. </w:t>
      </w:r>
      <w:r w:rsidRPr="00A910E3">
        <w:t xml:space="preserve">Whether paid prospectively or contemporaneously, </w:t>
      </w:r>
      <w:r w:rsidRPr="00A910E3">
        <w:rPr>
          <w:rStyle w:val="StyleBoldUnderline"/>
        </w:rPr>
        <w:t>the economic cost of conflict should reduce the likelihood of military conflict, ceteris paribus</w:t>
      </w:r>
      <w:r w:rsidRPr="00A910E3">
        <w:t xml:space="preserve">, if national leaders are rational. </w:t>
      </w:r>
    </w:p>
    <w:p w14:paraId="5D1833FA" w14:textId="77777777" w:rsidR="009A7AEF" w:rsidRPr="00A910E3" w:rsidRDefault="009A7AEF" w:rsidP="009A7AEF"/>
    <w:p w14:paraId="048EE9A5" w14:textId="77777777" w:rsidR="009A7AEF" w:rsidRPr="00A910E3" w:rsidRDefault="009A7AEF" w:rsidP="009A7AEF">
      <w:pPr>
        <w:pStyle w:val="Heading3"/>
      </w:pPr>
      <w:bookmarkStart w:id="27" w:name="_Toc266781758"/>
      <w:r w:rsidRPr="00A910E3">
        <w:lastRenderedPageBreak/>
        <w:t>2AC Shipbuilding UQ</w:t>
      </w:r>
      <w:bookmarkEnd w:id="27"/>
    </w:p>
    <w:p w14:paraId="79A62106" w14:textId="77777777" w:rsidR="009A7AEF" w:rsidRPr="00A910E3" w:rsidRDefault="009A7AEF" w:rsidP="009A7AEF">
      <w:pPr>
        <w:pStyle w:val="Heading4"/>
      </w:pPr>
      <w:r w:rsidRPr="00A910E3">
        <w:t>Shipbuilding uniqueness</w:t>
      </w:r>
    </w:p>
    <w:p w14:paraId="754DEB52" w14:textId="77777777" w:rsidR="009A7AEF" w:rsidRPr="00A910E3" w:rsidRDefault="009A7AEF" w:rsidP="009A7AEF">
      <w:r w:rsidRPr="00A910E3">
        <w:rPr>
          <w:rStyle w:val="StyleStyleBold12pt"/>
        </w:rPr>
        <w:t>ICAF 2010</w:t>
      </w:r>
      <w:r w:rsidRPr="00A910E3">
        <w:t xml:space="preserve"> (Industrial College of the Armed Forces Report, CAPT Jose Casados-Ortiz, Mexican Navy Mr. Randall Culpepper, Dept of the Air Force Ms. Rebecca Gonzales, Dept of State</w:t>
      </w:r>
      <w:r w:rsidRPr="00A910E3">
        <w:rPr>
          <w:sz w:val="12"/>
        </w:rPr>
        <w:t xml:space="preserve">¶ </w:t>
      </w:r>
      <w:r w:rsidRPr="00A910E3">
        <w:t>Mr. Charles Hall, Dept of the Navy</w:t>
      </w:r>
      <w:r w:rsidRPr="00A910E3">
        <w:rPr>
          <w:sz w:val="12"/>
        </w:rPr>
        <w:t xml:space="preserve">¶ </w:t>
      </w:r>
      <w:r w:rsidRPr="00A910E3">
        <w:t>Mr. Bruce Matthews, Dept of State LtCol Kari Mostert, US Air Force</w:t>
      </w:r>
      <w:r w:rsidRPr="00A910E3">
        <w:rPr>
          <w:sz w:val="12"/>
        </w:rPr>
        <w:t xml:space="preserve">¶ </w:t>
      </w:r>
      <w:r w:rsidRPr="00A910E3">
        <w:t>CDR Manuel Picon, US Navy</w:t>
      </w:r>
      <w:r w:rsidRPr="00A910E3">
        <w:rPr>
          <w:sz w:val="12"/>
        </w:rPr>
        <w:t xml:space="preserve">¶ </w:t>
      </w:r>
      <w:r w:rsidRPr="00A910E3">
        <w:t>Col Robert Ricci, US Air Force</w:t>
      </w:r>
      <w:r w:rsidRPr="00A910E3">
        <w:rPr>
          <w:sz w:val="12"/>
        </w:rPr>
        <w:t xml:space="preserve">¶ </w:t>
      </w:r>
      <w:r w:rsidRPr="00A910E3">
        <w:t>Mr. Todd Rollins, Dept of the Navy</w:t>
      </w:r>
      <w:r w:rsidRPr="00A910E3">
        <w:rPr>
          <w:sz w:val="12"/>
        </w:rPr>
        <w:t xml:space="preserve">¶ </w:t>
      </w:r>
      <w:r w:rsidRPr="00A910E3">
        <w:t>Mr. James Ruocco, Dept of the Navy Mrs. Patricia Schaefer, Dept of State COL Lisa Schleder-Kirkpatrick, US Army Mr. Patrick Snellings, Dept of the Navy COL Jeffrey Vieira, US Army</w:t>
      </w:r>
      <w:r w:rsidRPr="00A910E3">
        <w:rPr>
          <w:sz w:val="12"/>
        </w:rPr>
        <w:t xml:space="preserve">¶ </w:t>
      </w:r>
      <w:r w:rsidRPr="00A910E3">
        <w:t>Dr. Linda Brandt, Faculty</w:t>
      </w:r>
      <w:r w:rsidRPr="00A910E3">
        <w:rPr>
          <w:sz w:val="12"/>
        </w:rPr>
        <w:t xml:space="preserve">¶ </w:t>
      </w:r>
      <w:r w:rsidRPr="00A910E3">
        <w:t>CAPT David Meyers, US Navy, Faculty Dr. Mark Montroll, Faculty</w:t>
      </w:r>
      <w:r w:rsidRPr="00A910E3">
        <w:rPr>
          <w:sz w:val="12"/>
        </w:rPr>
        <w:t xml:space="preserve">¶ </w:t>
      </w:r>
      <w:r w:rsidRPr="00A910E3">
        <w:t>Dr. Seth Weissman, Faculty, Spring 2010, “Final Report: Shipbuilding Industry,” Industrial College of the Armed Forces, http://www.ndu.edu/es/programs/academic/industry/reports/2010/pdf/icaf-is-report-shipbuilding-2010.pdf)</w:t>
      </w:r>
    </w:p>
    <w:p w14:paraId="4949AAA4" w14:textId="77777777" w:rsidR="009A7AEF" w:rsidRPr="00A910E3" w:rsidRDefault="009A7AEF" w:rsidP="009A7AEF">
      <w:r w:rsidRPr="00A910E3">
        <w:rPr>
          <w:rStyle w:val="StyleBoldUnderline"/>
        </w:rPr>
        <w:t>A storm is brewing for the American shipbuilding industry. Shipbuilding in the United States has been in steady decline for decades now and commercial shipbuilding capacity has been dwindling</w:t>
      </w:r>
      <w:r w:rsidRPr="00A910E3">
        <w:t xml:space="preserve">, except for a limited number of smaller shipbuilders protected by legislation. With only six major shipyards remaining, </w:t>
      </w:r>
      <w:r w:rsidRPr="00A910E3">
        <w:rPr>
          <w:rStyle w:val="StyleBoldUnderline"/>
        </w:rPr>
        <w:t>our military shipbuilding capability and capacity is less than Cold War levels, but still superior compared to any other nation. Recent trends indicate that this may not be the case within the next few decades.</w:t>
      </w:r>
      <w:r w:rsidRPr="00A910E3">
        <w:rPr>
          <w:rStyle w:val="StyleBoldUnderline"/>
          <w:sz w:val="12"/>
        </w:rPr>
        <w:t xml:space="preserve">¶ </w:t>
      </w:r>
      <w:r w:rsidRPr="00A910E3">
        <w:t xml:space="preserve">A convergence of the latest external and internal environmental factors requires innovative solutions to ensure we will continue to meet our national security objectives now and in the future. </w:t>
      </w:r>
      <w:r w:rsidRPr="00A910E3">
        <w:rPr>
          <w:rStyle w:val="StyleBoldUnderline"/>
        </w:rPr>
        <w:t>Our storm has four primary aspects: (1) an ever-evolving national security environment</w:t>
      </w:r>
      <w:r w:rsidRPr="00A910E3">
        <w:t>, including the need for effectiveness in multi-spectral engagement, hybrid warfare, and military operations other than war (MOOTW), (</w:t>
      </w:r>
      <w:r w:rsidRPr="00A910E3">
        <w:rPr>
          <w:rStyle w:val="StyleBoldUnderline"/>
        </w:rPr>
        <w:t>2) an even more cost constrained future</w:t>
      </w:r>
      <w:r w:rsidRPr="00A910E3">
        <w:t xml:space="preserve">, given the current economic downturn in the US, </w:t>
      </w:r>
      <w:r w:rsidRPr="00A910E3">
        <w:rPr>
          <w:rStyle w:val="StyleBoldUnderline"/>
        </w:rPr>
        <w:t>(3) a non-competitive environment in the US military shipbuilding market</w:t>
      </w:r>
      <w:r w:rsidRPr="00A910E3">
        <w:t xml:space="preserve"> and limited competition in the commercial sector, and </w:t>
      </w:r>
      <w:r w:rsidRPr="00A910E3">
        <w:rPr>
          <w:rStyle w:val="StyleBoldUnderline"/>
        </w:rPr>
        <w:t>(4) potential overcapacity</w:t>
      </w:r>
      <w:r w:rsidRPr="00A910E3">
        <w:t xml:space="preserve"> beyond what is required for surge production and sustainment.</w:t>
      </w:r>
      <w:r w:rsidRPr="00A910E3">
        <w:rPr>
          <w:sz w:val="12"/>
        </w:rPr>
        <w:t xml:space="preserve">¶ </w:t>
      </w:r>
      <w:r w:rsidRPr="00A910E3">
        <w:t xml:space="preserve">As it stands now, </w:t>
      </w:r>
      <w:r w:rsidRPr="00A910E3">
        <w:rPr>
          <w:rStyle w:val="StyleBoldUnderline"/>
        </w:rPr>
        <w:t>the shipbuilding industrial base is a relic of the Cold War strategy characterized by producing fewer yet technically complex ships for blue water strike groups.</w:t>
      </w:r>
      <w:r w:rsidRPr="00A910E3">
        <w:t xml:space="preserve"> Since the end of the Cold War, the naval shipbuilding industry has kept the same six yards. As Michael Petters, President of Northrop Grumman Shipbuilding, Inc. has noted, “we have the same industry footprint today as we did when the plan called for a 600-ship Navy.”1 </w:t>
      </w:r>
      <w:r w:rsidRPr="00A910E3">
        <w:rPr>
          <w:rStyle w:val="StyleBoldUnderline"/>
        </w:rPr>
        <w:t>With fewer ships being produced, the shipyards suffer considerable overcapacity and industrial consolidation. As a result, there are only two major companies and a handful of smaller ones which create a market environment that lacks the competition necessary to drive efficiency.</w:t>
      </w:r>
      <w:r w:rsidRPr="00A910E3">
        <w:rPr>
          <w:rStyle w:val="StyleBoldUnderline"/>
          <w:sz w:val="12"/>
        </w:rPr>
        <w:t xml:space="preserve">¶ </w:t>
      </w:r>
      <w:r w:rsidRPr="00A910E3">
        <w:t xml:space="preserve">The challenge is to find a means to match national security and defense strategies, based on current and foreseeable threat environments, with a national shipbuilding industrial policy and strategy, such that we can find cost effective solutions to finance capacity at public and private shipyards. This paper analyzes the strategic environment shaping the shipbuilding needs of the US military, examines the market context of the industry, and provides recommendations to achieve congruence between the capacity and capability of the US shipbuilding industry and the needs of national security. </w:t>
      </w:r>
    </w:p>
    <w:p w14:paraId="2A24272D" w14:textId="77777777" w:rsidR="009A7AEF" w:rsidRPr="00A910E3" w:rsidRDefault="009A7AEF" w:rsidP="009A7AEF">
      <w:pPr>
        <w:pStyle w:val="Heading3"/>
      </w:pPr>
      <w:bookmarkStart w:id="28" w:name="_Toc266781759"/>
      <w:r w:rsidRPr="00A910E3">
        <w:lastRenderedPageBreak/>
        <w:t>2AC A2 Numbers Don’t Matter</w:t>
      </w:r>
      <w:bookmarkEnd w:id="28"/>
    </w:p>
    <w:p w14:paraId="47FFBBC5" w14:textId="77777777" w:rsidR="009A7AEF" w:rsidRPr="00A910E3" w:rsidRDefault="009A7AEF" w:rsidP="009A7AEF">
      <w:pPr>
        <w:pStyle w:val="Heading4"/>
      </w:pPr>
      <w:r w:rsidRPr="00A910E3">
        <w:t>Numbers matter</w:t>
      </w:r>
    </w:p>
    <w:p w14:paraId="38D346EA" w14:textId="77777777" w:rsidR="009A7AEF" w:rsidRPr="00A910E3" w:rsidRDefault="009A7AEF" w:rsidP="009A7AEF">
      <w:r w:rsidRPr="00A910E3">
        <w:rPr>
          <w:rStyle w:val="StyleStyleBold12pt"/>
        </w:rPr>
        <w:t>Cropsey 2012</w:t>
      </w:r>
      <w:r w:rsidRPr="00A910E3">
        <w:t xml:space="preserve"> (Dr. Seth Cropsey, senior fellow at the Hudson Institute, April 18, 2012, “The U.S. Navy Shipbuilding Plan: Assumptions and Associated Risks to National Security,” Statement before the Committee on Armed Services</w:t>
      </w:r>
      <w:r w:rsidRPr="00A910E3">
        <w:rPr>
          <w:sz w:val="12"/>
        </w:rPr>
        <w:t xml:space="preserve">¶ </w:t>
      </w:r>
      <w:r w:rsidRPr="00A910E3">
        <w:t>Subcommittee on Oversight &amp; Investigations</w:t>
      </w:r>
      <w:r w:rsidRPr="00A910E3">
        <w:rPr>
          <w:sz w:val="12"/>
        </w:rPr>
        <w:t xml:space="preserve">¶ </w:t>
      </w:r>
      <w:r w:rsidRPr="00A910E3">
        <w:t xml:space="preserve">U.S. House of Representatives, http://www.hudson.org/files/publications/SethCropsey--USNavyShipbuildingPlan--Testimony041812.pdf) </w:t>
      </w:r>
    </w:p>
    <w:p w14:paraId="1C544A63" w14:textId="77777777" w:rsidR="009A7AEF" w:rsidRPr="00A910E3" w:rsidRDefault="009A7AEF" w:rsidP="009A7AEF">
      <w:pPr>
        <w:rPr>
          <w:rStyle w:val="StyleBoldUnderline"/>
        </w:rPr>
      </w:pPr>
      <w:r w:rsidRPr="00A910E3">
        <w:rPr>
          <w:rStyle w:val="StyleBoldUnderline"/>
        </w:rPr>
        <w:t>I would like to be able to tell this Committee that questions about the fleet’s future size can be answered by the increased combat capability that ships of today enjoy over their predecessors. There is some truth to this. There is also truth in the joke about the musician who when asked how to get to Carnegie Hall answers “practice.”</w:t>
      </w:r>
      <w:r w:rsidRPr="00A910E3">
        <w:t xml:space="preserve"> The musician is correct that practice is necessary. But </w:t>
      </w:r>
      <w:r w:rsidRPr="00A910E3">
        <w:rPr>
          <w:rStyle w:val="StyleBoldUnderline"/>
        </w:rPr>
        <w:t>practice is not a substitute for real talent. And capability is not a substitute for the presence that comes with a sufficient number of ships.</w:t>
      </w:r>
      <w:r w:rsidRPr="00A910E3">
        <w:t xml:space="preserve"> The combat capability of U.S. naval vessels has increased importantly over recent years and such developments that lie on the horizon as the rail gun, solid state lasers, and unmanned vehicles in the air, on and below the surface will continue to improve our naval capability. But </w:t>
      </w:r>
      <w:r w:rsidRPr="00A910E3">
        <w:rPr>
          <w:rStyle w:val="StyleBoldUnderline"/>
        </w:rPr>
        <w:t xml:space="preserve">if we could construct a single future destroyer that is as powerful as two current ones, and if the fleet was diminished proportionately would we be better off? What good could an extremely powerful destroyer on patrol in the Persian Gulf do if a second is unavailable in the event of a crisis in East Asia’s waters? The answer is ‘no good at all.’ </w:t>
      </w:r>
      <w:r w:rsidRPr="00A910E3">
        <w:rPr>
          <w:rStyle w:val="Emphasis"/>
        </w:rPr>
        <w:t>Numbers matter</w:t>
      </w:r>
      <w:r w:rsidRPr="00A910E3">
        <w:rPr>
          <w:rStyle w:val="StyleBoldUnderline"/>
        </w:rPr>
        <w:t>.</w:t>
      </w:r>
    </w:p>
    <w:p w14:paraId="68B68776" w14:textId="77777777" w:rsidR="009A7AEF" w:rsidRPr="00A910E3" w:rsidRDefault="009A7AEF" w:rsidP="009A7AEF"/>
    <w:p w14:paraId="3D77AF5B" w14:textId="77777777" w:rsidR="009A7AEF" w:rsidRPr="00A910E3" w:rsidRDefault="009A7AEF" w:rsidP="009A7AEF"/>
    <w:p w14:paraId="4893DAE4" w14:textId="6B784404" w:rsidR="009A7AEF" w:rsidRPr="00A910E3" w:rsidRDefault="009A7AEF" w:rsidP="009A7AEF">
      <w:pPr>
        <w:pStyle w:val="Heading3"/>
      </w:pPr>
      <w:bookmarkStart w:id="29" w:name="_Toc266781760"/>
      <w:r w:rsidRPr="00A910E3">
        <w:lastRenderedPageBreak/>
        <w:t>A2 No Naval Wars Coming</w:t>
      </w:r>
      <w:bookmarkEnd w:id="29"/>
    </w:p>
    <w:p w14:paraId="6B413C49" w14:textId="77777777" w:rsidR="009A7AEF" w:rsidRPr="00A910E3" w:rsidRDefault="009A7AEF" w:rsidP="009A7AEF">
      <w:pPr>
        <w:pStyle w:val="Heading4"/>
      </w:pPr>
      <w:r w:rsidRPr="00A910E3">
        <w:t xml:space="preserve"> A strong navy is important in peacetime and in war</w:t>
      </w:r>
    </w:p>
    <w:p w14:paraId="40B2A618" w14:textId="77777777" w:rsidR="009A7AEF" w:rsidRPr="00A910E3" w:rsidRDefault="009A7AEF" w:rsidP="009A7AEF">
      <w:r w:rsidRPr="00A910E3">
        <w:rPr>
          <w:rStyle w:val="StyleStyleBold12pt"/>
        </w:rPr>
        <w:t xml:space="preserve">Robb 14 </w:t>
      </w:r>
      <w:r w:rsidRPr="00A910E3">
        <w:t>[Lieutenant Doug Robb, U.S. Navy, 4/3/14, “A view from the high seas: The Navy is now more important than other services because it provides unfettered presence,” http://ricks.foreignpolicy.com/posts/2014/04/03/a_view_from_the_high_seas_the_navy_is_now_more_important_than_other_services_becaus]</w:t>
      </w:r>
    </w:p>
    <w:p w14:paraId="209ABE03" w14:textId="77777777" w:rsidR="009A7AEF" w:rsidRPr="00A910E3" w:rsidRDefault="009A7AEF" w:rsidP="009A7AEF">
      <w:r w:rsidRPr="00A910E3">
        <w:t xml:space="preserve">The shifting strategic focus of the United States, alternately referred to as a "pivot" or "rebalance," has crystalized a debate among our national leadership about how the military can and should achieve its security goals in the coming years. </w:t>
      </w:r>
      <w:r w:rsidRPr="00A910E3">
        <w:rPr>
          <w:rStyle w:val="StyleBoldUnderline"/>
        </w:rPr>
        <w:t xml:space="preserve">At the operational and tactical levels, it is irrefutable that we must have an adequate number of highly-capable warships -- and a sophisticated logistics system to support them -- operating forward and ready for tasking to maintain the timely, efficient, and metered response to which we have become accustomed. </w:t>
      </w:r>
      <w:r w:rsidRPr="00A910E3">
        <w:t xml:space="preserve">Ships and their capabilities are tools ("means" in military parlance) used to achieve tactical, operational, and strategic objectives ("ends"). However, </w:t>
      </w:r>
      <w:r w:rsidRPr="00A910E3">
        <w:rPr>
          <w:rStyle w:val="StyleBoldUnderline"/>
        </w:rPr>
        <w:t>they differ from other military hardware because a constant naval presence -- simply "being there" -- has characteristics of both ends and means</w:t>
      </w:r>
      <w:r w:rsidRPr="00A910E3">
        <w:t xml:space="preserve">. As a result, the "one-third, one-third, one-third" budget allocations traditionally apportioned among the service branches simply will not achieve current or future security goals. </w:t>
      </w:r>
      <w:r w:rsidRPr="00A910E3">
        <w:rPr>
          <w:rStyle w:val="StyleBoldUnderline"/>
        </w:rPr>
        <w:t xml:space="preserve">Policymakers should recognize not only the immense payoff that naval forces provide, but how they can strengthen America's security prospects in the years to come. </w:t>
      </w:r>
      <w:r w:rsidRPr="00A910E3">
        <w:t xml:space="preserve">However, the debate about the size and capability of the U.S. Navy must not narrowly view ships as "means" to a tactical "end." Rather, it should acknowledge that the routine </w:t>
      </w:r>
      <w:r w:rsidRPr="00A910E3">
        <w:rPr>
          <w:rStyle w:val="StyleBoldUnderline"/>
        </w:rPr>
        <w:t xml:space="preserve">non-wartime presence Navy ships maintain is an end itself -- one that delivers tangible benefit to American security, influence, and responsiveness unmatched by any other service or platform. </w:t>
      </w:r>
      <w:r w:rsidRPr="00A910E3">
        <w:t xml:space="preserve">Unique to the Navy's routine presence mission is the ability to provide these security requirements in near real-time without the requirement of a host country. Naval forces are inherently different from Army garrisoned forces because, </w:t>
      </w:r>
      <w:r w:rsidRPr="00A910E3">
        <w:rPr>
          <w:rStyle w:val="StyleBoldUnderline"/>
        </w:rPr>
        <w:t>while long-term land occupations risk undermining security objectives, a strong naval presence can reinforce them. Maritime forces require no diplomatic approval to operate in international waters</w:t>
      </w:r>
      <w:r w:rsidRPr="00A910E3">
        <w:t xml:space="preserve">; </w:t>
      </w:r>
      <w:r w:rsidRPr="00A910E3">
        <w:rPr>
          <w:rStyle w:val="StyleBoldUnderline"/>
        </w:rPr>
        <w:t>they do not force domestic or foreign leaders to expend political capital in order to place troops within striking distance of hot spots; they do not put allies in awkward positions</w:t>
      </w:r>
      <w:r w:rsidRPr="00A910E3">
        <w:t xml:space="preserve"> by asking them to house U.S. forces when the local population may be averse to such presence. Conversely, large garrisoned forces require policymakers in both the United States and in the forward-deployed country to make decisions that could weaken broader security goals. For example, an augmented American ground presence in Germany or Poland would surely increase regional tensions already stoked by the crisis in Crimea. Moreover, it would be difficult for military strategists to argue that placing such forces in Europe would help the outlook in the Pacific, where our security focus will be for the foreseeable future. The ship on which I serve, the USS Kidd (DDG 100), illustrates the value routine naval presence provides. Kidd recently concluded its 10-day search for missing Malaysia Airlines Flight 370; this journey took the ship from the Gulf of Thailand to the Java Sea, through the Singapore Strait and Strait of Malacca, past the Andaman Sea and on to the Bay of Bengal at the northern edge of the Indian Ocean. In total, Kidd transited more than 3,500 nautical miles conducting visual and radar searches; its two MH-60R helicopters used state-of-the-art sensors to comb nearly 15,000 square nautical miles during round-the-clock sorties. While some may claim it was "luck" that Kidd and Pinckney (DDG 91), which also participated in the operation, were able to respond to this tragedy so quickly, this timely reaction was made possible only by the U.S. Navy's continued and persistent presence in the Indo-Asian region. Kidd was conducting routine operations in the South China Sea -- only a one-day transit from the initial search location. "Luck," said Branch Rickey, the general manager of the Brooklyn Dodgers who signed Jackie Robinson, "is the residue of design." The U.S. Navy's presence in neighboring waters permitted a rapid response to the search effort for the missing jetliner without the cost that would result from deploying a San Diego or Pearl Harbor-based ship. Conversely, a deployment announced specifically for the Flight 370 search might have sent a potentially negative signal to the Malaysians that the U.S. distrusted their search process. Moreover, the transit time (no less than three weeks) would have limited the value of the U.S. contribution. This same logic applies to humanitarian assistance, disaster relief, or any other situation in which tensions rise and threaten free access to waterways essential to U.S. economic and security interests. Deploying to these areas after an event occurs or tensions flare -- especially when American naval presence has historically not been routine -- can limit the efficacy of response and might well raise the very apprehensions the Navy's presence was meant to quell. The Navy is omnipresent in every major geographic area around the world. </w:t>
      </w:r>
      <w:r w:rsidRPr="00A910E3">
        <w:rPr>
          <w:rStyle w:val="StyleBoldUnderline"/>
        </w:rPr>
        <w:t>The very presence of naval ships simultaneously deters military aggression and assures our allies, safeguards the sea lanes and the commerce that flows through them, preserves territorial waterway boundaries and the right to resources contained therein, and facilitates a response to natural disasters and other catastrophes</w:t>
      </w:r>
      <w:r w:rsidRPr="00A910E3">
        <w:t xml:space="preserve"> -- like the disappearance of MH370. In this case, </w:t>
      </w:r>
      <w:r w:rsidRPr="00A910E3">
        <w:rPr>
          <w:rStyle w:val="StyleBoldUnderline"/>
        </w:rPr>
        <w:t>showing up is well more than half the battle</w:t>
      </w:r>
      <w:r w:rsidRPr="00A910E3">
        <w:t xml:space="preserve">. The </w:t>
      </w:r>
      <w:r w:rsidRPr="00A910E3">
        <w:rPr>
          <w:rStyle w:val="StyleBoldUnderline"/>
        </w:rPr>
        <w:t>U.S. Navy's resilience can only endure with the understanding that a firm commitment to building and maintaining a first-rate Navy</w:t>
      </w:r>
      <w:r w:rsidRPr="00A910E3">
        <w:t xml:space="preserve"> -- capable of being present where our national interests lie -- </w:t>
      </w:r>
      <w:r w:rsidRPr="00A910E3">
        <w:rPr>
          <w:rStyle w:val="StyleBoldUnderline"/>
        </w:rPr>
        <w:t>is not only desirable, it is necessary</w:t>
      </w:r>
      <w:r w:rsidRPr="00A910E3">
        <w:t xml:space="preserve">. </w:t>
      </w:r>
      <w:r w:rsidRPr="00A910E3">
        <w:rPr>
          <w:rStyle w:val="StyleBoldUnderline"/>
        </w:rPr>
        <w:t>This commitment is a policy prerequisite if the United States</w:t>
      </w:r>
      <w:r w:rsidRPr="00A910E3">
        <w:t xml:space="preserve"> -- </w:t>
      </w:r>
      <w:r w:rsidRPr="00A910E3">
        <w:rPr>
          <w:rStyle w:val="StyleBoldUnderline"/>
        </w:rPr>
        <w:t>a</w:t>
      </w:r>
      <w:r w:rsidRPr="00A910E3">
        <w:t xml:space="preserve"> maritime </w:t>
      </w:r>
      <w:r w:rsidRPr="00A910E3">
        <w:rPr>
          <w:rStyle w:val="StyleBoldUnderline"/>
        </w:rPr>
        <w:t>nation whose interests have been safeguarded by the Navy</w:t>
      </w:r>
      <w:r w:rsidRPr="00A910E3">
        <w:t xml:space="preserve"> since the country's founding -- </w:t>
      </w:r>
      <w:r w:rsidRPr="00A910E3">
        <w:rPr>
          <w:rStyle w:val="StyleBoldUnderline"/>
        </w:rPr>
        <w:t xml:space="preserve">wants to retain the ability to influence outcomes, create additional windows of diplomacy, and control escalation. </w:t>
      </w:r>
      <w:r w:rsidRPr="00A910E3">
        <w:t xml:space="preserve">Lieutenant Robb holds graduate degrees in security studies from Georgetown's School of Foreign Service and the U.S. Naval War College. He currently serves as the operations officer of the USS Kidd (DDG 100) on deployment in the Asia-Pacific. The views expressed are his alone. </w:t>
      </w:r>
    </w:p>
    <w:p w14:paraId="579C059B" w14:textId="77777777" w:rsidR="009A7AEF" w:rsidRPr="00A910E3" w:rsidRDefault="009A7AEF" w:rsidP="009A7AEF"/>
    <w:p w14:paraId="338F08B5" w14:textId="77777777" w:rsidR="009A7AEF" w:rsidRPr="00A910E3" w:rsidRDefault="009A7AEF" w:rsidP="009A7AEF">
      <w:pPr>
        <w:pStyle w:val="Heading3"/>
      </w:pPr>
      <w:bookmarkStart w:id="30" w:name="_Toc266781761"/>
      <w:r w:rsidRPr="00A910E3">
        <w:lastRenderedPageBreak/>
        <w:t>2AC Shipbuilding Industry Key</w:t>
      </w:r>
      <w:bookmarkEnd w:id="30"/>
    </w:p>
    <w:p w14:paraId="3BCB51A0" w14:textId="77777777" w:rsidR="00F77EDA" w:rsidRPr="00A910E3" w:rsidRDefault="00F77EDA" w:rsidP="00F77EDA">
      <w:pPr>
        <w:pStyle w:val="Heading4"/>
      </w:pPr>
      <w:r w:rsidRPr="00A910E3">
        <w:t xml:space="preserve">Us navy needs new shipbuilding plans to meet needs  </w:t>
      </w:r>
    </w:p>
    <w:p w14:paraId="02072CE3" w14:textId="77777777" w:rsidR="00F77EDA" w:rsidRPr="00A910E3" w:rsidRDefault="00F77EDA" w:rsidP="00F77EDA">
      <w:pPr>
        <w:rPr>
          <w:szCs w:val="16"/>
        </w:rPr>
      </w:pPr>
      <w:r w:rsidRPr="00A910E3">
        <w:rPr>
          <w:szCs w:val="16"/>
        </w:rPr>
        <w:t xml:space="preserve">By </w:t>
      </w:r>
      <w:r w:rsidRPr="00A910E3">
        <w:rPr>
          <w:rStyle w:val="StyleStyleBold12pt"/>
        </w:rPr>
        <w:t>Tony Capaccio</w:t>
      </w:r>
      <w:r w:rsidRPr="00A910E3">
        <w:rPr>
          <w:szCs w:val="16"/>
        </w:rPr>
        <w:t>(</w:t>
      </w:r>
      <w:hyperlink r:id="rId12" w:history="1">
        <w:r w:rsidRPr="00A910E3">
          <w:rPr>
            <w:color w:val="0000FF"/>
            <w:u w:val="single"/>
            <w:lang w:val="en"/>
          </w:rPr>
          <w:t>Tony Capaccio</w:t>
        </w:r>
      </w:hyperlink>
      <w:r w:rsidRPr="00A910E3">
        <w:rPr>
          <w:lang w:val="en"/>
        </w:rPr>
        <w:t xml:space="preserve"> is a reporter for Bloomberg News) </w:t>
      </w:r>
      <w:r w:rsidRPr="00A910E3">
        <w:rPr>
          <w:szCs w:val="16"/>
        </w:rPr>
        <w:t xml:space="preserve">  Jul 7, </w:t>
      </w:r>
      <w:r w:rsidRPr="00A910E3">
        <w:rPr>
          <w:rStyle w:val="StyleStyleBold12pt"/>
        </w:rPr>
        <w:t>2014</w:t>
      </w:r>
      <w:r w:rsidRPr="00A910E3">
        <w:rPr>
          <w:szCs w:val="16"/>
        </w:rPr>
        <w:t xml:space="preserve"> 2:27 PM CT  </w:t>
      </w:r>
    </w:p>
    <w:p w14:paraId="6851B80F" w14:textId="77777777" w:rsidR="00F77EDA" w:rsidRPr="00A910E3" w:rsidRDefault="00F77EDA" w:rsidP="00F77EDA">
      <w:pPr>
        <w:rPr>
          <w:rStyle w:val="StyleBoldUnderline"/>
        </w:rPr>
      </w:pPr>
    </w:p>
    <w:p w14:paraId="220F0F1D" w14:textId="77777777" w:rsidR="00F77EDA" w:rsidRPr="00A910E3" w:rsidRDefault="00F77EDA" w:rsidP="00F77EDA">
      <w:pPr>
        <w:rPr>
          <w:sz w:val="24"/>
          <w:szCs w:val="24"/>
        </w:rPr>
      </w:pPr>
      <w:r w:rsidRPr="00A910E3">
        <w:rPr>
          <w:rStyle w:val="StyleBoldUnderline"/>
        </w:rPr>
        <w:t>The U.S. Navy can’t meet its funding needs for surface warships and a new class of nuclear attack submarines from 2025 to 2034, according to</w:t>
      </w:r>
      <w:r w:rsidRPr="00A910E3">
        <w:rPr>
          <w:sz w:val="24"/>
          <w:szCs w:val="24"/>
        </w:rPr>
        <w:t xml:space="preserve"> the service’s </w:t>
      </w:r>
      <w:r w:rsidRPr="00A910E3">
        <w:rPr>
          <w:rStyle w:val="StyleBoldUnderline"/>
        </w:rPr>
        <w:t>latest 30-year shipbuilding plan.</w:t>
      </w:r>
      <w:r w:rsidRPr="00A910E3">
        <w:rPr>
          <w:sz w:val="24"/>
          <w:szCs w:val="24"/>
        </w:rPr>
        <w:t xml:space="preserve">  The congressionally required blueprint, submitted late last week and obtained by Bloomberg News, says </w:t>
      </w:r>
      <w:r w:rsidRPr="00A910E3">
        <w:rPr>
          <w:rStyle w:val="StyleBoldUnderline"/>
        </w:rPr>
        <w:t>the Navy’s plan “requires funding at an unsustainable level” unless spending on shipbuilding is increased</w:t>
      </w:r>
      <w:r w:rsidRPr="00A910E3">
        <w:rPr>
          <w:sz w:val="24"/>
          <w:szCs w:val="24"/>
        </w:rPr>
        <w:t xml:space="preserve">.  </w:t>
      </w:r>
      <w:r w:rsidRPr="00A910E3">
        <w:rPr>
          <w:rStyle w:val="StyleBoldUnderline"/>
        </w:rPr>
        <w:t>The document outlines challenges facing the plan to increase the Navy fleet to 306 vessels from the current 289</w:t>
      </w:r>
      <w:r w:rsidRPr="00A910E3">
        <w:rPr>
          <w:sz w:val="24"/>
          <w:szCs w:val="24"/>
        </w:rPr>
        <w:t xml:space="preserve"> </w:t>
      </w:r>
      <w:r w:rsidRPr="00A910E3">
        <w:rPr>
          <w:rStyle w:val="StyleBoldUnderline"/>
        </w:rPr>
        <w:t>while building 12 new Ohio-class submarines, part of the nation’s nuclear triad of air, land and sea weapons</w:t>
      </w:r>
      <w:r w:rsidRPr="00A910E3">
        <w:rPr>
          <w:sz w:val="24"/>
          <w:szCs w:val="24"/>
        </w:rPr>
        <w:t xml:space="preserve">.  </w:t>
      </w:r>
      <w:r w:rsidRPr="00A910E3">
        <w:rPr>
          <w:rStyle w:val="StyleBoldUnderline"/>
        </w:rPr>
        <w:t>The Navy report provides one service’s challenges beyond the Pentagon’s current five-year funding plan in an era of declining defense spending. After 2019</w:t>
      </w:r>
      <w:r w:rsidRPr="00A910E3">
        <w:rPr>
          <w:sz w:val="24"/>
          <w:szCs w:val="24"/>
        </w:rPr>
        <w:t xml:space="preserve">, the Defense Department will confront a confluence of expenses that includes the new submarines, planned full production of Lockheed Martin Corp. (LMT)’s F-35 fighter jet and a new Long-Range Strike bomber.  </w:t>
      </w:r>
      <w:r w:rsidRPr="00A910E3">
        <w:rPr>
          <w:rStyle w:val="StyleBoldUnderline"/>
        </w:rPr>
        <w:t>The average cost of the Navy plan during the period when the service will be spending the most on the new submarine is $19.7 billion a yea</w:t>
      </w:r>
      <w:r w:rsidRPr="00A910E3">
        <w:rPr>
          <w:sz w:val="24"/>
          <w:szCs w:val="24"/>
        </w:rPr>
        <w:t xml:space="preserve">r, </w:t>
      </w:r>
      <w:r w:rsidRPr="00A910E3">
        <w:rPr>
          <w:rStyle w:val="StyleBoldUnderline"/>
        </w:rPr>
        <w:t>including more than $24 billion at the peak year of fiscal 2032, according to the report</w:t>
      </w:r>
      <w:r w:rsidRPr="00A910E3">
        <w:rPr>
          <w:sz w:val="24"/>
          <w:szCs w:val="24"/>
        </w:rPr>
        <w:t xml:space="preserve">.  </w:t>
      </w:r>
      <w:r w:rsidRPr="00A910E3">
        <w:rPr>
          <w:rStyle w:val="StyleBoldUnderline"/>
        </w:rPr>
        <w:t xml:space="preserve">This budget “cannot be accommodated by the Navy from existing resources </w:t>
      </w:r>
      <w:r w:rsidRPr="00A910E3">
        <w:rPr>
          <w:sz w:val="24"/>
          <w:szCs w:val="24"/>
        </w:rPr>
        <w:t xml:space="preserve">-- particularly if” the Pentagon remains under congressionally mandated automatic cuts known as sequestration, the report said.  The Navy’s historical shipbuilding budget has averaged about $13 billion a year, in fiscal 2014 dollars.  “Even if the Ohio-replacement program is removed” from the Navy plan, </w:t>
      </w:r>
      <w:r w:rsidRPr="00A910E3">
        <w:rPr>
          <w:rStyle w:val="StyleBoldUnderline"/>
        </w:rPr>
        <w:t>the average shipbuilding fundin</w:t>
      </w:r>
      <w:r w:rsidRPr="00A910E3">
        <w:rPr>
          <w:sz w:val="24"/>
          <w:szCs w:val="24"/>
        </w:rPr>
        <w:t xml:space="preserve">g required beginning in fiscal 2020 </w:t>
      </w:r>
      <w:r w:rsidRPr="00A910E3">
        <w:rPr>
          <w:rStyle w:val="StyleBoldUnderline"/>
        </w:rPr>
        <w:t>is as much as $15 billion annually</w:t>
      </w:r>
      <w:r w:rsidRPr="00A910E3">
        <w:rPr>
          <w:sz w:val="24"/>
          <w:szCs w:val="24"/>
        </w:rPr>
        <w:t>, the report found.</w:t>
      </w:r>
    </w:p>
    <w:p w14:paraId="0321BE86" w14:textId="77777777" w:rsidR="00F77EDA" w:rsidRPr="00A910E3" w:rsidRDefault="00F77EDA" w:rsidP="00F77EDA"/>
    <w:p w14:paraId="114DC8A5" w14:textId="77777777" w:rsidR="009A7AEF" w:rsidRPr="00A910E3" w:rsidRDefault="009A7AEF" w:rsidP="009A7AEF">
      <w:pPr>
        <w:pStyle w:val="Heading4"/>
      </w:pPr>
      <w:r w:rsidRPr="00A910E3">
        <w:t>Shipbuilding key to naval power</w:t>
      </w:r>
    </w:p>
    <w:p w14:paraId="701720F4" w14:textId="77777777" w:rsidR="009A7AEF" w:rsidRPr="00A910E3" w:rsidRDefault="009A7AEF" w:rsidP="009A7AEF">
      <w:r w:rsidRPr="00A910E3">
        <w:rPr>
          <w:rStyle w:val="StyleStyleBold12pt"/>
        </w:rPr>
        <w:t>ICAF 2011</w:t>
      </w:r>
      <w:r w:rsidRPr="00A910E3">
        <w:t xml:space="preserve"> (The Industrial College of the Armed Forces, National Defense University, CDR Marc Batsford, Canadian Navy</w:t>
      </w:r>
      <w:r w:rsidRPr="00A910E3">
        <w:rPr>
          <w:sz w:val="12"/>
        </w:rPr>
        <w:t xml:space="preserve">¶ </w:t>
      </w:r>
      <w:r w:rsidRPr="00A910E3">
        <w:t>Ms. Olivia Bradley, Dept of the Navy CAPT Alan Cusi, Philippine Navy</w:t>
      </w:r>
      <w:r w:rsidRPr="00A910E3">
        <w:rPr>
          <w:sz w:val="12"/>
        </w:rPr>
        <w:t xml:space="preserve">¶ </w:t>
      </w:r>
      <w:r w:rsidRPr="00A910E3">
        <w:t>Mr. Juan Figueroa, Dept of Homeland Security CAPT Scott Galbreaith, US Navy</w:t>
      </w:r>
      <w:r w:rsidRPr="00A910E3">
        <w:rPr>
          <w:sz w:val="12"/>
        </w:rPr>
        <w:t xml:space="preserve">¶ </w:t>
      </w:r>
      <w:r w:rsidRPr="00A910E3">
        <w:t>LtCol Stephen Jost, US Air Force</w:t>
      </w:r>
      <w:r w:rsidRPr="00A910E3">
        <w:rPr>
          <w:sz w:val="12"/>
        </w:rPr>
        <w:t xml:space="preserve">¶ </w:t>
      </w:r>
      <w:r w:rsidRPr="00A910E3">
        <w:t>CDR Chris Mitchell, Canadian Navy</w:t>
      </w:r>
      <w:r w:rsidRPr="00A910E3">
        <w:rPr>
          <w:sz w:val="12"/>
        </w:rPr>
        <w:t xml:space="preserve">¶ </w:t>
      </w:r>
      <w:r w:rsidRPr="00A910E3">
        <w:t>Mr. Mike Resnick, US Marine Corps</w:t>
      </w:r>
      <w:r w:rsidRPr="00A910E3">
        <w:rPr>
          <w:sz w:val="12"/>
        </w:rPr>
        <w:t xml:space="preserve">¶ </w:t>
      </w:r>
      <w:r w:rsidRPr="00A910E3">
        <w:t>Mr. Bryan Riley, Bell Helicopter - Textron LtCol R.L. Shea, US Marine Corps</w:t>
      </w:r>
      <w:r w:rsidRPr="00A910E3">
        <w:rPr>
          <w:sz w:val="12"/>
        </w:rPr>
        <w:t xml:space="preserve">¶ </w:t>
      </w:r>
      <w:r w:rsidRPr="00A910E3">
        <w:t>CDR Paul Steinbrenner, US Navy</w:t>
      </w:r>
      <w:r w:rsidRPr="00A910E3">
        <w:rPr>
          <w:sz w:val="12"/>
        </w:rPr>
        <w:t xml:space="preserve">¶ </w:t>
      </w:r>
      <w:r w:rsidRPr="00A910E3">
        <w:t>Mr. Andrew Squire, Esq. US Coast Guard CDR Brett Stevens, US Navy</w:t>
      </w:r>
      <w:r w:rsidRPr="00A910E3">
        <w:rPr>
          <w:sz w:val="12"/>
        </w:rPr>
        <w:t xml:space="preserve">¶ </w:t>
      </w:r>
      <w:r w:rsidRPr="00A910E3">
        <w:t>LTC Rob Wiley, US Army Reserve</w:t>
      </w:r>
      <w:r w:rsidRPr="00A910E3">
        <w:rPr>
          <w:sz w:val="12"/>
        </w:rPr>
        <w:t xml:space="preserve">¶ </w:t>
      </w:r>
      <w:r w:rsidRPr="00A910E3">
        <w:t>Dr. Mark Montroll, Faculty</w:t>
      </w:r>
      <w:r w:rsidRPr="00A910E3">
        <w:rPr>
          <w:sz w:val="12"/>
        </w:rPr>
        <w:t xml:space="preserve">¶ </w:t>
      </w:r>
      <w:r w:rsidRPr="00A910E3">
        <w:t>Dr Linda Brandt, Faculty</w:t>
      </w:r>
      <w:r w:rsidRPr="00A910E3">
        <w:rPr>
          <w:sz w:val="12"/>
        </w:rPr>
        <w:t xml:space="preserve">¶ </w:t>
      </w:r>
      <w:r w:rsidRPr="00A910E3">
        <w:t>Dr. Seth Weissman, Faculty VADM James Perkins (Ret), Faculty, Spring 2011, “Final Report Shipbuilding Industry,” http://www.ndu.edu/es/programs/academic/industry/reports/2011/pdf/icaf-is-report-shipbuilding-2011.pdf)</w:t>
      </w:r>
    </w:p>
    <w:p w14:paraId="425827A0" w14:textId="77777777" w:rsidR="009A7AEF" w:rsidRPr="00A910E3" w:rsidRDefault="009A7AEF" w:rsidP="009A7AEF">
      <w:r w:rsidRPr="00A910E3">
        <w:rPr>
          <w:rStyle w:val="StyleBoldUnderline"/>
        </w:rPr>
        <w:t>The United States is a maritime nation, reliant on the world‘s vast oceans and waterways for transportation, resources, and defense. Shipbuilding and repair have historically been an essential domestic industry supporting both military and commercial interests. The defense shipbuilding industry has provided warships and support vessels that are vital to maintaining America‘s maritime supremacy</w:t>
      </w:r>
      <w:r w:rsidRPr="00A910E3">
        <w:t xml:space="preserve"> and protecting its national security interests and key partners abroad.1</w:t>
      </w:r>
      <w:r w:rsidRPr="00A910E3">
        <w:rPr>
          <w:sz w:val="12"/>
        </w:rPr>
        <w:t xml:space="preserve">¶ </w:t>
      </w:r>
      <w:r w:rsidRPr="00A910E3">
        <w:rPr>
          <w:rStyle w:val="StyleBoldUnderline"/>
        </w:rPr>
        <w:t xml:space="preserve">The </w:t>
      </w:r>
      <w:r w:rsidRPr="00A910E3">
        <w:rPr>
          <w:rStyle w:val="Emphasis"/>
        </w:rPr>
        <w:t>unprecedented economic challenges facing the shipbuilding industry</w:t>
      </w:r>
      <w:r w:rsidRPr="00A910E3">
        <w:rPr>
          <w:rStyle w:val="StyleBoldUnderline"/>
        </w:rPr>
        <w:t xml:space="preserve"> threaten the sustainability of America‘s primacy on the seas.</w:t>
      </w:r>
      <w:r w:rsidRPr="00A910E3">
        <w:t xml:space="preserve"> The current US national debt profile is unsustainable and a clear threat to not only the national fiscal health but also the national defense maritime industry. </w:t>
      </w:r>
      <w:r w:rsidRPr="00A910E3">
        <w:rPr>
          <w:rStyle w:val="StyleBoldUnderline"/>
        </w:rPr>
        <w:t xml:space="preserve">Sustainment of a </w:t>
      </w:r>
      <w:r w:rsidRPr="00A910E3">
        <w:rPr>
          <w:rStyle w:val="Emphasis"/>
        </w:rPr>
        <w:t>stable and healthy defense shipbuilding industry</w:t>
      </w:r>
      <w:r w:rsidRPr="00A910E3">
        <w:rPr>
          <w:rStyle w:val="StyleBoldUnderline"/>
        </w:rPr>
        <w:t xml:space="preserve"> is critical to this nation maintaining its position as a global superpower, for which dominance of the maritime domain is so important.</w:t>
      </w:r>
      <w:r w:rsidRPr="00A910E3">
        <w:rPr>
          <w:rStyle w:val="StyleBoldUnderline"/>
          <w:sz w:val="12"/>
        </w:rPr>
        <w:t xml:space="preserve">¶ </w:t>
      </w:r>
      <w:r w:rsidRPr="00A910E3">
        <w:rPr>
          <w:rStyle w:val="StyleBoldUnderline"/>
        </w:rPr>
        <w:t>US warships are acknowledged to be the best in the world. The American fleet is capable of missions centered on influencing events ashore by countering both land- and sea-based military forces of potential regional threats</w:t>
      </w:r>
      <w:r w:rsidRPr="00A910E3">
        <w:t>—including non-state terrorist organizations—</w:t>
      </w:r>
      <w:r w:rsidRPr="00A910E3">
        <w:rPr>
          <w:rStyle w:val="StyleBoldUnderline"/>
        </w:rPr>
        <w:t>using world class precision-guided air delivered weapons, tomahawk-capable ships, sophisticated C4ISR systems and networks, and unmanned vehicles.</w:t>
      </w:r>
      <w:r w:rsidRPr="00A910E3">
        <w:t xml:space="preserve">2 Clearly, </w:t>
      </w:r>
      <w:r w:rsidRPr="00A910E3">
        <w:rPr>
          <w:rStyle w:val="StyleBoldUnderline"/>
        </w:rPr>
        <w:t xml:space="preserve">defense shipbuilding remains a key element of our military instrument of power, making the viability of the shipbuilding and repair industry a </w:t>
      </w:r>
      <w:r w:rsidRPr="00A910E3">
        <w:rPr>
          <w:rStyle w:val="Emphasis"/>
        </w:rPr>
        <w:t>vital national security interest</w:t>
      </w:r>
      <w:r w:rsidRPr="00A910E3">
        <w:rPr>
          <w:rStyle w:val="StyleBoldUnderline"/>
        </w:rPr>
        <w:t>.</w:t>
      </w:r>
      <w:r w:rsidRPr="00A910E3">
        <w:t xml:space="preserve"> </w:t>
      </w:r>
    </w:p>
    <w:p w14:paraId="4AF5100C" w14:textId="77777777" w:rsidR="009A7AEF" w:rsidRPr="00A910E3" w:rsidRDefault="009A7AEF" w:rsidP="009A7AEF">
      <w:pPr>
        <w:pStyle w:val="Heading4"/>
      </w:pPr>
      <w:r w:rsidRPr="00A910E3">
        <w:lastRenderedPageBreak/>
        <w:t>Shipbuilding industry key to sustaining naval primacy</w:t>
      </w:r>
    </w:p>
    <w:p w14:paraId="36757DEB" w14:textId="77777777" w:rsidR="009A7AEF" w:rsidRPr="00A910E3" w:rsidRDefault="009A7AEF" w:rsidP="009A7AEF">
      <w:r w:rsidRPr="00A910E3">
        <w:rPr>
          <w:rStyle w:val="StyleStyleBold12pt"/>
        </w:rPr>
        <w:t>Montroll et al 2011</w:t>
      </w:r>
      <w:r w:rsidRPr="00A910E3">
        <w:t xml:space="preserve"> (Dr. Mark Montroll, professor at National Defense University, part of a group of NDU faculty and active and retired international military personnel that collaborated on the report, “Shipbuilding 2011,” http://www.ndu.edu/es/programs/academic/industry/reports/2011/pdf/icaf-is-report-shipbuilding-2011.pdf)</w:t>
      </w:r>
    </w:p>
    <w:p w14:paraId="546C66E1" w14:textId="77777777" w:rsidR="009A7AEF" w:rsidRPr="00A910E3" w:rsidRDefault="009A7AEF" w:rsidP="009A7AEF">
      <w:r w:rsidRPr="00A910E3">
        <w:rPr>
          <w:rStyle w:val="StyleBoldUnderline"/>
        </w:rPr>
        <w:t>The United States is a maritime nation</w:t>
      </w:r>
      <w:r w:rsidRPr="00A910E3">
        <w:t xml:space="preserve">, reliant on the world‘s vast oceans and waterways for transportation, resources, and defense. </w:t>
      </w:r>
      <w:r w:rsidRPr="00A910E3">
        <w:rPr>
          <w:rStyle w:val="StyleBoldUnderline"/>
        </w:rPr>
        <w:t>Shipbuilding and repair have historically been an essential domestic industry supporting both military and commercial interests. The defense shipbuilding industry has provided warships and support vessels that are vital to maintaining America‘s maritime supremacy and protecting its national security interests and key partners abroad.</w:t>
      </w:r>
      <w:r w:rsidRPr="00A910E3">
        <w:t>1</w:t>
      </w:r>
      <w:r w:rsidRPr="00A910E3">
        <w:rPr>
          <w:sz w:val="12"/>
        </w:rPr>
        <w:t xml:space="preserve">¶ </w:t>
      </w:r>
      <w:r w:rsidRPr="00A910E3">
        <w:t xml:space="preserve">The unprecedented economic challenges facing the shipbuilding industry threaten the sustainability of America‘s primacy on the seas. The current US national debt profile is unsustainable and a clear threat to not only the national fiscal health but also the national defense maritime industry. </w:t>
      </w:r>
      <w:r w:rsidRPr="00A910E3">
        <w:rPr>
          <w:rStyle w:val="StyleBoldUnderline"/>
        </w:rPr>
        <w:t>Sustainment of a stable and healthy defense shipbuilding industry is critical to this nation maintaining its position as a global superpower, for which dominance of the maritime domain is so important.</w:t>
      </w:r>
      <w:r w:rsidRPr="00A910E3">
        <w:rPr>
          <w:rStyle w:val="StyleBoldUnderline"/>
          <w:sz w:val="12"/>
        </w:rPr>
        <w:t xml:space="preserve">¶ </w:t>
      </w:r>
      <w:r w:rsidRPr="00A910E3">
        <w:t xml:space="preserve">US warships are acknowledged to be the best in the world. The American fleet is capable of missions centered on influencing events ashore by countering both land- and sea-based military forces of potential regional threats—including non-state terrorist organizations—using world class precision-guided air delivered weapons, tomahawk-capable ships, sophisticated C4ISR systems and networks, and unmanned vehicles.2 Clearly, </w:t>
      </w:r>
      <w:r w:rsidRPr="00A910E3">
        <w:rPr>
          <w:rStyle w:val="StyleBoldUnderline"/>
        </w:rPr>
        <w:t>defense shipbuilding remains a key element of our military instrument of power, making the viability of the shipbuilding and repair industry a vital national security interest.</w:t>
      </w:r>
      <w:r w:rsidRPr="00A910E3">
        <w:rPr>
          <w:rStyle w:val="StyleBoldUnderline"/>
          <w:sz w:val="12"/>
        </w:rPr>
        <w:t xml:space="preserve">¶ </w:t>
      </w:r>
      <w:r w:rsidRPr="00A910E3">
        <w:t xml:space="preserve">To support the current National Security Strategy, </w:t>
      </w:r>
      <w:r w:rsidRPr="00A910E3">
        <w:rPr>
          <w:rStyle w:val="StyleBoldUnderline"/>
        </w:rPr>
        <w:t>the Navy has determined that 313 ships are necessary to accomplish its missions. The 30-year shipbuilding plan indicates that roughly three-quarters of that inventory will be combatants, and the remaining will be transports and support ships</w:t>
      </w:r>
      <w:r w:rsidRPr="00A910E3">
        <w:t xml:space="preserve">—reflecting a continuing trend of fewer combatants. </w:t>
      </w:r>
      <w:r w:rsidRPr="00A910E3">
        <w:rPr>
          <w:rStyle w:val="StyleBoldUnderline"/>
        </w:rPr>
        <w:t>Although fewer in number, many of the combatants provide more domain awareness and lethality than their historic predecessors; therefore, increased firepower may compensate for fewer ships.</w:t>
      </w:r>
      <w:r w:rsidRPr="00A910E3">
        <w:t xml:space="preserve"> In addition, the Navy has recognized that in many evolutions and engagements, it will partner with other nations and the assets of those nations will provide greater breadth and depth of capability to meet the expanding range of naval operations. Proposed in 2006 by then-Chief of Naval Operations Admiral Mike Mullen, the ―1,000-ship Navy,‖ embodies this patchwork concept of partner navies working together to create a force capable of standing watch over all the seas.</w:t>
      </w:r>
    </w:p>
    <w:p w14:paraId="5DB39CA7" w14:textId="77777777" w:rsidR="009A7AEF" w:rsidRPr="00A910E3" w:rsidRDefault="009A7AEF" w:rsidP="009A7AEF"/>
    <w:p w14:paraId="4E8DA77B" w14:textId="77777777" w:rsidR="009A7AEF" w:rsidRPr="00A910E3" w:rsidRDefault="009A7AEF" w:rsidP="009A7AEF">
      <w:pPr>
        <w:pStyle w:val="Heading4"/>
      </w:pPr>
      <w:r w:rsidRPr="00A910E3">
        <w:t>Shipbuilding industry key to naval power</w:t>
      </w:r>
    </w:p>
    <w:p w14:paraId="2B5EFA58" w14:textId="77777777" w:rsidR="009A7AEF" w:rsidRPr="00A910E3" w:rsidRDefault="009A7AEF" w:rsidP="009A7AEF">
      <w:r w:rsidRPr="00A910E3">
        <w:rPr>
          <w:rStyle w:val="StyleStyleBold12pt"/>
        </w:rPr>
        <w:t>ICAF 2011</w:t>
      </w:r>
      <w:r w:rsidRPr="00A910E3">
        <w:t xml:space="preserve"> (The Industrial College of the Armed Forces, National Defense University, CDR Marc Batsford, Canadian Navy</w:t>
      </w:r>
      <w:r w:rsidRPr="00A910E3">
        <w:rPr>
          <w:sz w:val="12"/>
        </w:rPr>
        <w:t xml:space="preserve">¶ </w:t>
      </w:r>
      <w:r w:rsidRPr="00A910E3">
        <w:t>Ms. Olivia Bradley, Dept of the Navy CAPT Alan Cusi, Philippine Navy</w:t>
      </w:r>
      <w:r w:rsidRPr="00A910E3">
        <w:rPr>
          <w:sz w:val="12"/>
        </w:rPr>
        <w:t xml:space="preserve">¶ </w:t>
      </w:r>
      <w:r w:rsidRPr="00A910E3">
        <w:t>Mr. Juan Figueroa, Dept of Homeland Security CAPT Scott Galbreaith, US Navy</w:t>
      </w:r>
      <w:r w:rsidRPr="00A910E3">
        <w:rPr>
          <w:sz w:val="12"/>
        </w:rPr>
        <w:t xml:space="preserve">¶ </w:t>
      </w:r>
      <w:r w:rsidRPr="00A910E3">
        <w:t>LtCol Stephen Jost, US Air Force</w:t>
      </w:r>
      <w:r w:rsidRPr="00A910E3">
        <w:rPr>
          <w:sz w:val="12"/>
        </w:rPr>
        <w:t xml:space="preserve">¶ </w:t>
      </w:r>
      <w:r w:rsidRPr="00A910E3">
        <w:t>CDR Chris Mitchell, Canadian Navy</w:t>
      </w:r>
      <w:r w:rsidRPr="00A910E3">
        <w:rPr>
          <w:sz w:val="12"/>
        </w:rPr>
        <w:t xml:space="preserve">¶ </w:t>
      </w:r>
      <w:r w:rsidRPr="00A910E3">
        <w:t>Mr. Mike Resnick, US Marine Corps</w:t>
      </w:r>
      <w:r w:rsidRPr="00A910E3">
        <w:rPr>
          <w:sz w:val="12"/>
        </w:rPr>
        <w:t xml:space="preserve">¶ </w:t>
      </w:r>
      <w:r w:rsidRPr="00A910E3">
        <w:t>Mr. Bryan Riley, Bell Helicopter - Textron LtCol R.L. Shea, US Marine Corps</w:t>
      </w:r>
      <w:r w:rsidRPr="00A910E3">
        <w:rPr>
          <w:sz w:val="12"/>
        </w:rPr>
        <w:t xml:space="preserve">¶ </w:t>
      </w:r>
      <w:r w:rsidRPr="00A910E3">
        <w:t>CDR Paul Steinbrenner, US Navy</w:t>
      </w:r>
      <w:r w:rsidRPr="00A910E3">
        <w:rPr>
          <w:sz w:val="12"/>
        </w:rPr>
        <w:t xml:space="preserve">¶ </w:t>
      </w:r>
      <w:r w:rsidRPr="00A910E3">
        <w:t>Mr. Andrew Squire, Esq. US Coast Guard CDR Brett Stevens, US Navy</w:t>
      </w:r>
      <w:r w:rsidRPr="00A910E3">
        <w:rPr>
          <w:sz w:val="12"/>
        </w:rPr>
        <w:t xml:space="preserve">¶ </w:t>
      </w:r>
      <w:r w:rsidRPr="00A910E3">
        <w:t>LTC Rob Wiley, US Army Reserve</w:t>
      </w:r>
      <w:r w:rsidRPr="00A910E3">
        <w:rPr>
          <w:sz w:val="12"/>
        </w:rPr>
        <w:t xml:space="preserve">¶ </w:t>
      </w:r>
      <w:r w:rsidRPr="00A910E3">
        <w:t>Dr. Mark Montroll, Faculty</w:t>
      </w:r>
      <w:r w:rsidRPr="00A910E3">
        <w:rPr>
          <w:sz w:val="12"/>
        </w:rPr>
        <w:t xml:space="preserve">¶ </w:t>
      </w:r>
      <w:r w:rsidRPr="00A910E3">
        <w:t>Dr Linda Brandt, Faculty</w:t>
      </w:r>
      <w:r w:rsidRPr="00A910E3">
        <w:rPr>
          <w:sz w:val="12"/>
        </w:rPr>
        <w:t xml:space="preserve">¶ </w:t>
      </w:r>
      <w:r w:rsidRPr="00A910E3">
        <w:t>Dr. Seth Weissman, Faculty VADM James Perkins (Ret), Faculty, Spring 2011, “Final Report Shipbuilding Industry,” http://www.ndu.edu/es/programs/academic/industry/reports/2011/pdf/icaf-is-report-shipbuilding-2011.pdf)</w:t>
      </w:r>
    </w:p>
    <w:p w14:paraId="75B6C194" w14:textId="77777777" w:rsidR="009A7AEF" w:rsidRPr="00A910E3" w:rsidRDefault="009A7AEF" w:rsidP="009A7AEF">
      <w:pPr>
        <w:rPr>
          <w:rStyle w:val="StyleBoldUnderline"/>
        </w:rPr>
      </w:pPr>
      <w:r w:rsidRPr="00A910E3">
        <w:rPr>
          <w:rStyle w:val="StyleBoldUnderline"/>
        </w:rPr>
        <w:t>The United States is a maritime nation, reliant on the world‘s vast oceans and waterways for transportation, resources, and defense. Shipbuilding and repair have historically been an essential domestic industry supporting both military and commercial interests. The defense shipbuilding industry has provided warships and support vessels that are vital to maintaining America‘s maritime supremacy</w:t>
      </w:r>
      <w:r w:rsidRPr="00A910E3">
        <w:t xml:space="preserve"> and protecting its national security interests and key partners abroad.1</w:t>
      </w:r>
      <w:r w:rsidRPr="00A910E3">
        <w:rPr>
          <w:sz w:val="12"/>
        </w:rPr>
        <w:t xml:space="preserve">¶ </w:t>
      </w:r>
      <w:r w:rsidRPr="00A910E3">
        <w:rPr>
          <w:rStyle w:val="StyleBoldUnderline"/>
        </w:rPr>
        <w:t xml:space="preserve">The </w:t>
      </w:r>
      <w:r w:rsidRPr="00A910E3">
        <w:rPr>
          <w:rStyle w:val="Emphasis"/>
        </w:rPr>
        <w:t>unprecedented economic challenges facing the shipbuilding industry</w:t>
      </w:r>
      <w:r w:rsidRPr="00A910E3">
        <w:rPr>
          <w:rStyle w:val="StyleBoldUnderline"/>
        </w:rPr>
        <w:t xml:space="preserve"> threaten the sustainability of America‘s primacy on the seas.</w:t>
      </w:r>
      <w:r w:rsidRPr="00A910E3">
        <w:t xml:space="preserve"> The current US national debt profile is unsustainable and a clear threat to not only the national fiscal health but also the national defense maritime industry. </w:t>
      </w:r>
      <w:r w:rsidRPr="00A910E3">
        <w:rPr>
          <w:rStyle w:val="StyleBoldUnderline"/>
        </w:rPr>
        <w:t xml:space="preserve">Sustainment of a </w:t>
      </w:r>
      <w:r w:rsidRPr="00A910E3">
        <w:rPr>
          <w:rStyle w:val="Emphasis"/>
        </w:rPr>
        <w:t>stable and healthy defense shipbuilding industry</w:t>
      </w:r>
      <w:r w:rsidRPr="00A910E3">
        <w:rPr>
          <w:rStyle w:val="StyleBoldUnderline"/>
        </w:rPr>
        <w:t xml:space="preserve"> is critical to this nation maintaining its position as a global superpower, for which dominance of the maritime domain is so important.</w:t>
      </w:r>
      <w:r w:rsidRPr="00A910E3">
        <w:rPr>
          <w:rStyle w:val="StyleBoldUnderline"/>
          <w:sz w:val="12"/>
        </w:rPr>
        <w:t xml:space="preserve">¶ </w:t>
      </w:r>
      <w:r w:rsidRPr="00A910E3">
        <w:rPr>
          <w:rStyle w:val="StyleBoldUnderline"/>
        </w:rPr>
        <w:t>US warships are acknowledged to be the best in the world. The American fleet is capable of missions centered on influencing events ashore by countering both land- and sea-based military forces of potential regional threats</w:t>
      </w:r>
      <w:r w:rsidRPr="00A910E3">
        <w:t>—including non-state terrorist organizations—</w:t>
      </w:r>
      <w:r w:rsidRPr="00A910E3">
        <w:rPr>
          <w:rStyle w:val="StyleBoldUnderline"/>
        </w:rPr>
        <w:t>using world class precision-guided air delivered weapons, tomahawk-capable ships, sophisticated C4ISR systems and networks, and unmanned vehicles.</w:t>
      </w:r>
      <w:r w:rsidRPr="00A910E3">
        <w:t xml:space="preserve">2 Clearly, </w:t>
      </w:r>
      <w:r w:rsidRPr="00A910E3">
        <w:rPr>
          <w:rStyle w:val="StyleBoldUnderline"/>
        </w:rPr>
        <w:t xml:space="preserve">defense shipbuilding remains a key element of our military instrument of power, making the viability of the shipbuilding and repair industry a </w:t>
      </w:r>
      <w:r w:rsidRPr="00A910E3">
        <w:rPr>
          <w:rStyle w:val="Emphasis"/>
        </w:rPr>
        <w:t>vital national security interest</w:t>
      </w:r>
      <w:r w:rsidRPr="00A910E3">
        <w:rPr>
          <w:rStyle w:val="StyleBoldUnderline"/>
        </w:rPr>
        <w:t>.</w:t>
      </w:r>
    </w:p>
    <w:p w14:paraId="7F2D5322" w14:textId="77777777" w:rsidR="009A7AEF" w:rsidRPr="00A910E3" w:rsidRDefault="009A7AEF" w:rsidP="009A7AEF">
      <w:pPr>
        <w:rPr>
          <w:rStyle w:val="StyleBoldUnderline"/>
        </w:rPr>
      </w:pPr>
    </w:p>
    <w:p w14:paraId="08DB2FAC" w14:textId="77777777" w:rsidR="009A7AEF" w:rsidRPr="00A910E3" w:rsidRDefault="009A7AEF" w:rsidP="009A7AEF">
      <w:pPr>
        <w:pStyle w:val="Heading4"/>
      </w:pPr>
      <w:r w:rsidRPr="00A910E3">
        <w:t xml:space="preserve">The industry is key to naval power – </w:t>
      </w:r>
      <w:r w:rsidRPr="00A910E3">
        <w:rPr>
          <w:u w:val="single"/>
        </w:rPr>
        <w:t>commercial shipyards are key</w:t>
      </w:r>
      <w:r w:rsidRPr="00A910E3">
        <w:t xml:space="preserve"> </w:t>
      </w:r>
    </w:p>
    <w:p w14:paraId="5BC097C0" w14:textId="77777777" w:rsidR="009A7AEF" w:rsidRPr="00A910E3" w:rsidRDefault="009A7AEF" w:rsidP="009A7AEF">
      <w:r w:rsidRPr="00A910E3">
        <w:rPr>
          <w:rStyle w:val="StyleStyleBold12pt"/>
        </w:rPr>
        <w:t>NLUS 12</w:t>
      </w:r>
      <w:r w:rsidRPr="00A910E3">
        <w:t xml:space="preserve"> (Navy League of the United States, “America’s Maritime Industry The foundation of American seapower”, 2012,  </w:t>
      </w:r>
      <w:hyperlink r:id="rId13" w:history="1">
        <w:r w:rsidRPr="00A910E3">
          <w:rPr>
            <w:rStyle w:val="Hyperlink"/>
          </w:rPr>
          <w:t>http://www.navyleague.org/files/americas-maritime-industry.pdf</w:t>
        </w:r>
      </w:hyperlink>
      <w:r w:rsidRPr="00A910E3">
        <w:t>, Date Verification – http://gsship.org/industry-links/)</w:t>
      </w:r>
    </w:p>
    <w:p w14:paraId="068A786C" w14:textId="77777777" w:rsidR="009A7AEF" w:rsidRPr="00A910E3" w:rsidRDefault="009A7AEF" w:rsidP="009A7AEF">
      <w:pPr>
        <w:rPr>
          <w:rStyle w:val="StyleBoldUnderline"/>
          <w:b w:val="0"/>
          <w:sz w:val="16"/>
          <w:u w:val="none"/>
        </w:rPr>
      </w:pPr>
      <w:r w:rsidRPr="00A910E3">
        <w:rPr>
          <w:rStyle w:val="Emphasis"/>
        </w:rPr>
        <w:lastRenderedPageBreak/>
        <w:t xml:space="preserve">Defense Industrial Base: Shipbuilding </w:t>
      </w:r>
      <w:r w:rsidRPr="00A910E3">
        <w:rPr>
          <w:rStyle w:val="StyleBoldUnderline"/>
        </w:rPr>
        <w:t>The American Maritime Industry also contributes to our national defense by sustaining the shipbuilding and repair sector of our national defense industrial base upon which our standing as a seapower is based.</w:t>
      </w:r>
      <w:r w:rsidRPr="00A910E3">
        <w:t xml:space="preserve"> </w:t>
      </w:r>
      <w:r w:rsidRPr="00A910E3">
        <w:rPr>
          <w:rStyle w:val="StyleBoldUnderline"/>
        </w:rPr>
        <w:t xml:space="preserve">History has proven that </w:t>
      </w:r>
      <w:r w:rsidRPr="00A910E3">
        <w:rPr>
          <w:rStyle w:val="Emphasis"/>
        </w:rPr>
        <w:t>without a strong maritime infrastructure</w:t>
      </w:r>
      <w:r w:rsidRPr="00A910E3">
        <w:rPr>
          <w:rStyle w:val="StyleBoldUnderline"/>
        </w:rPr>
        <w:t>—shipyards, suppliers, and seafarers—no country can hope to build and support a Navy of sufficient size and capability to protect its interests on a global basis.</w:t>
      </w:r>
      <w:r w:rsidRPr="00A910E3">
        <w:t xml:space="preserve"> </w:t>
      </w:r>
      <w:r w:rsidRPr="00A910E3">
        <w:rPr>
          <w:rStyle w:val="StyleBoldUnderline"/>
        </w:rPr>
        <w:t xml:space="preserve">Both our commercial and naval fleets </w:t>
      </w:r>
      <w:r w:rsidRPr="00A910E3">
        <w:rPr>
          <w:rStyle w:val="Emphasis"/>
        </w:rPr>
        <w:t>rely on U.S. shipyards</w:t>
      </w:r>
      <w:r w:rsidRPr="00A910E3">
        <w:rPr>
          <w:rStyle w:val="StyleBoldUnderline"/>
        </w:rPr>
        <w:t xml:space="preserve"> and their numerous industrial vendors for building and repairs</w:t>
      </w:r>
      <w:r w:rsidRPr="00A910E3">
        <w:t xml:space="preserve">. The U.S. commercial shipbuilding and repair industry also impacts our national economy by adding billions of dollars to U.S. economic output annually. In 2004, there were 89 shipyards in the major shipbuilding and repair base of the United States, defined by the Maritime Administration as including those shipyards capable of building, repairing, or providing topside repairs for ships 122 meters (400 feet) in length and over. This includes six large shipyards that build large ships for the U.S. Navy. Based on U.S. Coast Guard vessel registration data for 2008, in that year U.S. shipyards delivered 13 large deep-draft vessels including naval ships, merchant ships, and drilling rigs; 58 offshore service vessels; 142 tugs and towboats, 51 passenger vessels greater than 50 feet in length; 9 commercial fishing vessels; 240 other self- propelled vessels; 23 mega-yachts; 10 oceangoing barges; and 224 tank barges under 5,000 GT. 11 Since the mid 1990’s, the industry has been experiencing a period of modernization and renewal that is largely market-driven, backed by long-term customer commitments. Over the six-year period from 2000-05, a total of $2.336 billion was invested in the industry, while in 2006, capital investments in the U.S. shipbuilding and repair industry amounted to $270 million.12 </w:t>
      </w:r>
      <w:r w:rsidRPr="00A910E3">
        <w:rPr>
          <w:rStyle w:val="StyleBoldUnderline"/>
        </w:rPr>
        <w:t xml:space="preserve">The state of the industrial base that services this nation’s Sea Services is </w:t>
      </w:r>
      <w:r w:rsidRPr="00A910E3">
        <w:rPr>
          <w:rStyle w:val="Emphasis"/>
        </w:rPr>
        <w:t>of great concern</w:t>
      </w:r>
      <w:r w:rsidRPr="00A910E3">
        <w:rPr>
          <w:rStyle w:val="StyleBoldUnderline"/>
        </w:rPr>
        <w:t xml:space="preserve"> to the U.S. Navy.</w:t>
      </w:r>
      <w:r w:rsidRPr="00A910E3">
        <w:t xml:space="preserve"> </w:t>
      </w:r>
      <w:r w:rsidRPr="00A910E3">
        <w:rPr>
          <w:rStyle w:val="Emphasis"/>
        </w:rPr>
        <w:t>Even a modest increase</w:t>
      </w:r>
      <w:r w:rsidRPr="00A910E3">
        <w:rPr>
          <w:rStyle w:val="StyleBoldUnderline"/>
        </w:rPr>
        <w:t xml:space="preserve"> in oceangoing commercial shipbuilding would give a substantial boost to our shipyards and marine vendors</w:t>
      </w:r>
      <w:r w:rsidRPr="00A910E3">
        <w:t xml:space="preserve">. Shipyard facilities at the larger shipyards in the United States are capable of constructing merchant ships as well as warships, but often cannot match the output of shipyards in Europe and Asia. On the other hand, </w:t>
      </w:r>
      <w:r w:rsidRPr="00A910E3">
        <w:rPr>
          <w:rStyle w:val="StyleBoldUnderline"/>
        </w:rPr>
        <w:t>U.S. yards</w:t>
      </w:r>
      <w:r w:rsidRPr="00A910E3">
        <w:t xml:space="preserve"> construct and equip the best warships, aircraft carriers and submarines in the world. They are unmatched in capability, but </w:t>
      </w:r>
      <w:r w:rsidRPr="00A910E3">
        <w:rPr>
          <w:rStyle w:val="Emphasis"/>
        </w:rPr>
        <w:t>must maintain that lead</w:t>
      </w:r>
      <w:r w:rsidRPr="00A910E3">
        <w:t>. 13</w:t>
      </w:r>
    </w:p>
    <w:p w14:paraId="093A6848" w14:textId="77777777" w:rsidR="009A7AEF" w:rsidRPr="00A910E3" w:rsidRDefault="009A7AEF" w:rsidP="009A7AEF"/>
    <w:p w14:paraId="20BF499B" w14:textId="77777777" w:rsidR="009A7AEF" w:rsidRPr="00A910E3" w:rsidRDefault="009A7AEF" w:rsidP="009A7AEF">
      <w:pPr>
        <w:pStyle w:val="Heading3"/>
      </w:pPr>
      <w:bookmarkStart w:id="31" w:name="_Toc266781762"/>
      <w:r w:rsidRPr="00A910E3">
        <w:lastRenderedPageBreak/>
        <w:t>2AC Naval Industrial Base Key</w:t>
      </w:r>
      <w:bookmarkEnd w:id="31"/>
    </w:p>
    <w:p w14:paraId="657782AB" w14:textId="77777777" w:rsidR="009A7AEF" w:rsidRPr="00A910E3" w:rsidRDefault="009A7AEF" w:rsidP="009A7AEF">
      <w:pPr>
        <w:pStyle w:val="Heading4"/>
      </w:pPr>
      <w:r w:rsidRPr="00A910E3">
        <w:t xml:space="preserve">Naval industrial base key </w:t>
      </w:r>
    </w:p>
    <w:p w14:paraId="34DCBF46" w14:textId="77777777" w:rsidR="009A7AEF" w:rsidRPr="00A910E3" w:rsidRDefault="009A7AEF" w:rsidP="009A7AEF">
      <w:r w:rsidRPr="00A910E3">
        <w:rPr>
          <w:rStyle w:val="StyleStyleBold12pt"/>
        </w:rPr>
        <w:t>Eaglen and Sayers 2009</w:t>
      </w:r>
      <w:r w:rsidRPr="00A910E3">
        <w:t xml:space="preserve"> (Mackenzie Eaglen, Senior Policy Analyst, and Eric Sayers, Research Assistant for National Security at The Heritage Foundation, March 24, 2009, “A 21st Century Maritime Posture for an Uncertain Future,” Heritage, http://www.heritage.org/research/commentary/2009/03/a-21st-century-maritime-posture-for-an-uncertain-future) </w:t>
      </w:r>
    </w:p>
    <w:p w14:paraId="13A2C284" w14:textId="77777777" w:rsidR="009A7AEF" w:rsidRPr="00A910E3" w:rsidRDefault="009A7AEF" w:rsidP="009A7AEF">
      <w:pPr>
        <w:rPr>
          <w:rStyle w:val="StyleBoldUnderline"/>
        </w:rPr>
      </w:pPr>
      <w:r w:rsidRPr="00A910E3">
        <w:rPr>
          <w:rStyle w:val="StyleBoldUnderline"/>
        </w:rPr>
        <w:t>The Navy and Coast Guard's ability to effectively design and field ships with the capabilities necessary to meet their mission requirements and hedge against potential scenarios is inextricably linked with the long-term health of the Shipbuilding manufacturing industrial base.</w:t>
      </w:r>
      <w:r w:rsidRPr="00A910E3">
        <w:t xml:space="preserve"> </w:t>
      </w:r>
      <w:r w:rsidRPr="00A910E3">
        <w:rPr>
          <w:rStyle w:val="StyleBoldUnderline"/>
        </w:rPr>
        <w:t>Limited design and building opportunities have placed increased pressured on a reduced number of shipbuilders, calling into question the future of the industry</w:t>
      </w:r>
      <w:r w:rsidRPr="00A910E3">
        <w:t>, and thus the future of America's maritime capabilities. Decisions concerning future Navy and Coast Guard force structure must therefore equally weigh the impact they have against the viability of the Shipbuilding industrial base.</w:t>
      </w:r>
      <w:r w:rsidRPr="00A910E3">
        <w:rPr>
          <w:sz w:val="12"/>
        </w:rPr>
        <w:t xml:space="preserve">¶ </w:t>
      </w:r>
      <w:r w:rsidRPr="00A910E3">
        <w:t xml:space="preserve">Ultimately, a closer acquisition relationship between the Navy and the Coast Guard, particularly in regard to the Navy Littoral Combat Ship program and Coast Guard Deepwater program, is necessary to ensure coordinated requirements for homeland defense and global constabulary missions. With </w:t>
      </w:r>
      <w:r w:rsidRPr="00A910E3">
        <w:rPr>
          <w:rStyle w:val="StyleBoldUnderline"/>
        </w:rPr>
        <w:t>China's Shipbuilding industry at a level that can now be said to rival the United States', nurturing this national security asset is vital to the preservation of American maritime power.</w:t>
      </w:r>
      <w:r w:rsidRPr="00A910E3">
        <w:rPr>
          <w:rStyle w:val="StyleBoldUnderline"/>
          <w:sz w:val="12"/>
        </w:rPr>
        <w:t xml:space="preserve">¶ </w:t>
      </w:r>
      <w:r w:rsidRPr="00A910E3">
        <w:t xml:space="preserve">Shipbuilding funds cannot be gauged on a series of high-stakes bets that only littoral or conventional capabilities will be required for the future. The U.S. military does not have the luxury of focusing solely on conventional and state versus unconventional and non-state actors. Rather, it must be able to counter myriad threats and possess unmatched capabilities in varying contingencies. </w:t>
      </w:r>
      <w:r w:rsidRPr="00A910E3">
        <w:rPr>
          <w:rStyle w:val="StyleBoldUnderline"/>
        </w:rPr>
        <w:t>The United States must possess not only the most capable fleet - including aircraft - but also a sufficient number of weapons systems and suppliers to meet national security requirements.</w:t>
      </w:r>
    </w:p>
    <w:p w14:paraId="660CEC83" w14:textId="77777777" w:rsidR="009A7AEF" w:rsidRPr="00A910E3" w:rsidRDefault="009A7AEF" w:rsidP="009A7AEF"/>
    <w:p w14:paraId="18DA3E06" w14:textId="77777777" w:rsidR="009A7AEF" w:rsidRPr="00A910E3" w:rsidRDefault="009A7AEF" w:rsidP="009A7AEF"/>
    <w:p w14:paraId="5063312E" w14:textId="77777777" w:rsidR="00A910E3" w:rsidRPr="00A910E3" w:rsidRDefault="00A910E3" w:rsidP="00A910E3">
      <w:pPr>
        <w:pStyle w:val="Heading3"/>
      </w:pPr>
      <w:bookmarkStart w:id="32" w:name="_Toc266781763"/>
      <w:r w:rsidRPr="00A910E3">
        <w:lastRenderedPageBreak/>
        <w:t>Navy Advantage--- Battleship</w:t>
      </w:r>
      <w:bookmarkEnd w:id="32"/>
    </w:p>
    <w:p w14:paraId="08628329" w14:textId="77777777" w:rsidR="00A910E3" w:rsidRPr="00A910E3" w:rsidRDefault="00A910E3" w:rsidP="00A910E3">
      <w:pPr>
        <w:pStyle w:val="Heading4"/>
      </w:pPr>
      <w:r w:rsidRPr="00A910E3">
        <w:t>Naval power IS Battleship- innovation key to maintain hider/finder strategic advantage</w:t>
      </w:r>
    </w:p>
    <w:p w14:paraId="464E8061" w14:textId="77777777" w:rsidR="00A910E3" w:rsidRPr="00A910E3" w:rsidRDefault="00A910E3" w:rsidP="00A910E3">
      <w:r w:rsidRPr="00A910E3">
        <w:rPr>
          <w:rStyle w:val="StyleStyleBold12pt"/>
        </w:rPr>
        <w:t>Arquilla 2012</w:t>
      </w:r>
      <w:r w:rsidRPr="00A910E3">
        <w:t xml:space="preserve"> (John Arquilla, PhD from Stanford University, professor at the United States Naval Postgraduate School, October 29, 2012, “Game Theory,” Foreign Policy, http://www.foreignpolicy.com/articles/2012/10/29/game_theory?page=0,1)</w:t>
      </w:r>
    </w:p>
    <w:p w14:paraId="4C9FE3D3" w14:textId="77777777" w:rsidR="00A910E3" w:rsidRPr="00A910E3" w:rsidRDefault="00A910E3" w:rsidP="00A910E3">
      <w:r w:rsidRPr="00A910E3">
        <w:t>In the final candidates' debate last week, President Obama delivered a telling, somewhat snarky zinger in response to Governor Romney's call for naval expansion: "This isn't ‘Battleship.'" He then went on to school Romney about how having some aircraft carriers and submarines means we don't need more ships. The governor had no adequate reply.</w:t>
      </w:r>
    </w:p>
    <w:p w14:paraId="2CF406A5" w14:textId="77777777" w:rsidR="00A910E3" w:rsidRPr="00A910E3" w:rsidRDefault="00A910E3" w:rsidP="00A910E3">
      <w:r w:rsidRPr="00A910E3">
        <w:t xml:space="preserve">But the fact of the matter is that the old </w:t>
      </w:r>
      <w:r w:rsidRPr="00A910E3">
        <w:rPr>
          <w:rStyle w:val="StyleBoldUnderline"/>
        </w:rPr>
        <w:t>"Battleship"</w:t>
      </w:r>
      <w:r w:rsidRPr="00A910E3">
        <w:t xml:space="preserve"> board game -- not the more recent movie flop that was somehow based on it -- </w:t>
      </w:r>
      <w:r w:rsidRPr="00A910E3">
        <w:rPr>
          <w:rStyle w:val="StyleBoldUnderline"/>
        </w:rPr>
        <w:t>offers exactly the right metaphor to describe strategic affairs in the information age. "Battleship" does so by capturing the distilled essence of naval operations today: the hider/finder dynamic.</w:t>
      </w:r>
      <w:r w:rsidRPr="00A910E3">
        <w:rPr>
          <w:sz w:val="12"/>
        </w:rPr>
        <w:t xml:space="preserve">¶ </w:t>
      </w:r>
      <w:r w:rsidRPr="00A910E3">
        <w:rPr>
          <w:rStyle w:val="StyleBoldUnderline"/>
        </w:rPr>
        <w:t>No longer do fleets move against each other en masse, engaging in well-defined, line-against-line slugfests</w:t>
      </w:r>
      <w:r w:rsidRPr="00A910E3">
        <w:t xml:space="preserve">, such as dominated naval affairs from Trafalgar during the Napoleonic Wars to Jutland a century later. </w:t>
      </w:r>
      <w:r w:rsidRPr="00A910E3">
        <w:rPr>
          <w:rStyle w:val="StyleBoldUnderline"/>
        </w:rPr>
        <w:t>Instead, sea wars have become far more cat-and-mouse matters, whose outcomes have become critically dependent on the need to see the enemy first, so as to be able to strike before being struck.</w:t>
      </w:r>
      <w:r w:rsidRPr="00A910E3">
        <w:t xml:space="preserve"> Just like in "Battleship."</w:t>
      </w:r>
      <w:r w:rsidRPr="00A910E3">
        <w:rPr>
          <w:sz w:val="12"/>
        </w:rPr>
        <w:t xml:space="preserve">¶ </w:t>
      </w:r>
      <w:r w:rsidRPr="00A910E3">
        <w:rPr>
          <w:rStyle w:val="StyleBoldUnderline"/>
        </w:rPr>
        <w:t>The Germans mounted an early hider/finder naval campaign with a relative handful of surface raiders and U-boats during World War I, and they followed a generation later with more raiders and a major submarine wolfpack offensive in World War II. They nearly won both times because of their ability to remain hidden until they pounced.</w:t>
      </w:r>
      <w:r w:rsidRPr="00A910E3">
        <w:t xml:space="preserve"> It was only when means of detection improved -- with both advanced radars and code-breaking capabilities -- that these threats waned.</w:t>
      </w:r>
      <w:r w:rsidRPr="00A910E3">
        <w:rPr>
          <w:sz w:val="12"/>
        </w:rPr>
        <w:t xml:space="preserve">¶ </w:t>
      </w:r>
      <w:r w:rsidRPr="00A910E3">
        <w:t>Subs and raiders aside, the larger fleet engagements of the Second World War, especially in the Pacific, were all about finding task forces before those doing the stalking could be detected and attacked first. Thus finding the enemy proved crucial to the U.S. Navy's great victories over the Imperial Japanese Fleet at Midway and -- later, and despite some near-fatal confusion -- at Leyte Gulf. Back in the Atlantic, the hunts for the German raider Graf Spee and the battleship Bismarck were clear examples of the hider/finder dynamic as well.</w:t>
      </w:r>
      <w:r w:rsidRPr="00A910E3">
        <w:rPr>
          <w:sz w:val="12"/>
        </w:rPr>
        <w:t xml:space="preserve">¶ </w:t>
      </w:r>
      <w:r w:rsidRPr="00A910E3">
        <w:rPr>
          <w:rStyle w:val="StyleBoldUnderline"/>
        </w:rPr>
        <w:t>In its own abstract way, "Battleship" forces players to concentrate deeply on the business of "finding."</w:t>
      </w:r>
      <w:r w:rsidRPr="00A910E3">
        <w:t xml:space="preserve"> Given his great confidence in aircraft carriers and submarines, President Obama should take careful note that the board game includes them, too, with the carrier being the game's largest and most vulnerable ship -- just as it is in the real world today, as the array of smart, high-speed weapons that have emerged in recent years pose mortal threats to these behemoths. </w:t>
      </w:r>
      <w:r w:rsidRPr="00A910E3">
        <w:rPr>
          <w:rStyle w:val="StyleBoldUnderline"/>
        </w:rPr>
        <w:t>The most valuable vessel in "Battleship" -- that is, the one that is hardest to find and hit -- is also the smallest combatant.</w:t>
      </w:r>
      <w:r w:rsidRPr="00A910E3">
        <w:rPr>
          <w:rStyle w:val="StyleBoldUnderline"/>
          <w:sz w:val="12"/>
        </w:rPr>
        <w:t xml:space="preserve">¶ </w:t>
      </w:r>
      <w:r w:rsidRPr="00A910E3">
        <w:t>Indeed,</w:t>
      </w:r>
      <w:r w:rsidRPr="00A910E3">
        <w:rPr>
          <w:rStyle w:val="StyleBoldUnderline"/>
        </w:rPr>
        <w:t xml:space="preserve"> if Romney had remembered ever playing the game with any of his five sons, he might have been able to rebut the president on the spot. He could have said: "Of course this is ‘Battleship.' That's why I want a lot of smaller, but still well-armed vessels for the U.S. Navy, not just a handful of extremely expensive, highly vulnerable aircraft carriers and a few dozen submarines. China has hundreds of lethal missile and torpedo boats. We need more small, swift ships of our own that pack a real punch."</w:t>
      </w:r>
    </w:p>
    <w:p w14:paraId="28AFBE7C" w14:textId="77777777" w:rsidR="00A910E3" w:rsidRPr="00A910E3" w:rsidRDefault="00A910E3" w:rsidP="00A910E3"/>
    <w:p w14:paraId="792B6D04" w14:textId="77777777" w:rsidR="00A910E3" w:rsidRPr="00A910E3" w:rsidRDefault="00A910E3" w:rsidP="00A910E3"/>
    <w:p w14:paraId="120227B8" w14:textId="77777777" w:rsidR="00A910E3" w:rsidRPr="00A910E3" w:rsidRDefault="00A910E3" w:rsidP="00A910E3"/>
    <w:p w14:paraId="77BA7BA8" w14:textId="77777777" w:rsidR="00A910E3" w:rsidRPr="00A910E3" w:rsidRDefault="00A910E3" w:rsidP="00A910E3"/>
    <w:p w14:paraId="4826D69D" w14:textId="77777777" w:rsidR="00A910E3" w:rsidRPr="00A910E3" w:rsidRDefault="00A910E3" w:rsidP="00A910E3"/>
    <w:p w14:paraId="1504252C" w14:textId="77777777" w:rsidR="00A910E3" w:rsidRPr="00A910E3" w:rsidRDefault="00A910E3" w:rsidP="00A910E3">
      <w:pPr>
        <w:pStyle w:val="Heading3"/>
      </w:pPr>
      <w:bookmarkStart w:id="33" w:name="_Toc266781764"/>
      <w:r w:rsidRPr="00A910E3">
        <w:lastRenderedPageBreak/>
        <w:t>Navy Advantage--- 2AC Shipbuilding UQ</w:t>
      </w:r>
      <w:bookmarkEnd w:id="33"/>
    </w:p>
    <w:p w14:paraId="5B12BE2F" w14:textId="77777777" w:rsidR="00A910E3" w:rsidRPr="00A910E3" w:rsidRDefault="00A910E3" w:rsidP="00A910E3"/>
    <w:p w14:paraId="7916E990" w14:textId="77777777" w:rsidR="00A910E3" w:rsidRPr="00A910E3" w:rsidRDefault="00A910E3" w:rsidP="00A910E3">
      <w:pPr>
        <w:pStyle w:val="Heading4"/>
      </w:pPr>
      <w:r w:rsidRPr="00A910E3">
        <w:t>Shipbuilding low --- decrease in demand will increase costs.</w:t>
      </w:r>
    </w:p>
    <w:p w14:paraId="7F0B2701" w14:textId="77777777" w:rsidR="00A910E3" w:rsidRPr="00A910E3" w:rsidRDefault="00A910E3" w:rsidP="00A910E3">
      <w:r w:rsidRPr="00A910E3">
        <w:rPr>
          <w:rStyle w:val="StyleStyleBold12pt"/>
        </w:rPr>
        <w:t>The Motorship 2013</w:t>
      </w:r>
      <w:r w:rsidRPr="00A910E3">
        <w:t xml:space="preserve"> (The Motorship, January 31, 2013, “Shipbuilding in 2012,” http://www.motorship.com/news101/comment-and-analysis/shipbuilding-in-2012)</w:t>
      </w:r>
    </w:p>
    <w:p w14:paraId="69E44E91" w14:textId="77777777" w:rsidR="00A910E3" w:rsidRPr="00A910E3" w:rsidRDefault="00A910E3" w:rsidP="00A910E3">
      <w:r w:rsidRPr="00A910E3">
        <w:rPr>
          <w:rStyle w:val="Emphasis"/>
        </w:rPr>
        <w:t>Shipbuilding did not enjoy the best of years in 2012</w:t>
      </w:r>
      <w:r w:rsidRPr="00A910E3">
        <w:rPr>
          <w:rStyle w:val="StyleBoldUnderline"/>
        </w:rPr>
        <w:t xml:space="preserve">. Although </w:t>
      </w:r>
      <w:r w:rsidRPr="00A910E3">
        <w:rPr>
          <w:rStyle w:val="Emphasis"/>
        </w:rPr>
        <w:t>on the surface</w:t>
      </w:r>
      <w:r w:rsidRPr="00A910E3">
        <w:rPr>
          <w:rStyle w:val="StyleBoldUnderline"/>
        </w:rPr>
        <w:t xml:space="preserve"> things seem satisfactory, with many</w:t>
      </w:r>
      <w:r w:rsidRPr="00A910E3">
        <w:t xml:space="preserve"> yards </w:t>
      </w:r>
      <w:r w:rsidRPr="00A910E3">
        <w:rPr>
          <w:rStyle w:val="StyleBoldUnderline"/>
        </w:rPr>
        <w:t>reporting that production is still high</w:t>
      </w:r>
      <w:r w:rsidRPr="00A910E3">
        <w:t xml:space="preserve"> and order books are full, </w:t>
      </w:r>
      <w:r w:rsidRPr="00A910E3">
        <w:rPr>
          <w:rStyle w:val="StyleBoldUnderline"/>
        </w:rPr>
        <w:t xml:space="preserve">the realisation that </w:t>
      </w:r>
      <w:r w:rsidRPr="00A910E3">
        <w:rPr>
          <w:rStyle w:val="Emphasis"/>
        </w:rPr>
        <w:t>far less healthy times</w:t>
      </w:r>
      <w:r w:rsidRPr="00A910E3">
        <w:rPr>
          <w:rStyle w:val="StyleBoldUnderline"/>
        </w:rPr>
        <w:t xml:space="preserve"> are just around the corner</w:t>
      </w:r>
      <w:r w:rsidRPr="00A910E3">
        <w:t xml:space="preserve">. As an industry, shipbuilding, although moving in cycles, tends to be less extreme in the ups and downs than many other sectors, and to follow trends rather than initiate them. </w:t>
      </w:r>
      <w:r w:rsidRPr="00A910E3">
        <w:rPr>
          <w:rStyle w:val="StyleBoldUnderline"/>
        </w:rPr>
        <w:t>A boom in manufacturing means more ships are required</w:t>
      </w:r>
      <w:r w:rsidRPr="00A910E3">
        <w:t xml:space="preserve">, to take raw materials to where they are needed, then to transport the finished goods to where they are sold. </w:t>
      </w:r>
      <w:r w:rsidRPr="00A910E3">
        <w:rPr>
          <w:rStyle w:val="StyleBoldUnderline"/>
        </w:rPr>
        <w:t xml:space="preserve">As demand reduces, as it is bound to do in times of global recession, </w:t>
      </w:r>
      <w:r w:rsidRPr="00A910E3">
        <w:rPr>
          <w:rStyle w:val="Emphasis"/>
        </w:rPr>
        <w:t>demand for ships dries up</w:t>
      </w:r>
      <w:r w:rsidRPr="00A910E3">
        <w:t xml:space="preserve"> – but because of long lead times, typically around three years from initial order to delivery – the supply of ships steadily continues for some time ahead. </w:t>
      </w:r>
      <w:r w:rsidRPr="00A910E3">
        <w:rPr>
          <w:rStyle w:val="StyleBoldUnderline"/>
        </w:rPr>
        <w:t xml:space="preserve">This is exactly the situation facing most fleets today. Shipowners find they have </w:t>
      </w:r>
      <w:r w:rsidRPr="00A910E3">
        <w:rPr>
          <w:rStyle w:val="Emphasis"/>
        </w:rPr>
        <w:t>surplus capacity</w:t>
      </w:r>
      <w:r w:rsidRPr="00A910E3">
        <w:t xml:space="preserve">, and as ships ordered during </w:t>
      </w:r>
      <w:r w:rsidRPr="00A910E3">
        <w:rPr>
          <w:rStyle w:val="StyleBoldUnderline"/>
        </w:rPr>
        <w:t xml:space="preserve">and at the </w:t>
      </w:r>
      <w:r w:rsidRPr="00A910E3">
        <w:rPr>
          <w:rStyle w:val="Emphasis"/>
        </w:rPr>
        <w:t>tail end of the period of high demand</w:t>
      </w:r>
      <w:r w:rsidRPr="00A910E3">
        <w:rPr>
          <w:rStyle w:val="StyleBoldUnderline"/>
        </w:rPr>
        <w:t xml:space="preserve"> are delivered, the surplus increases</w:t>
      </w:r>
      <w:r w:rsidRPr="00A910E3">
        <w:t xml:space="preserve">. Many owners are having to decide whether to keep ships running despite </w:t>
      </w:r>
      <w:r w:rsidRPr="00A910E3">
        <w:rPr>
          <w:rStyle w:val="StyleBoldUnderline"/>
        </w:rPr>
        <w:t>charter rates</w:t>
      </w:r>
      <w:r w:rsidRPr="00A910E3">
        <w:t xml:space="preserve"> that </w:t>
      </w:r>
      <w:r w:rsidRPr="00A910E3">
        <w:rPr>
          <w:rStyle w:val="StyleBoldUnderline"/>
        </w:rPr>
        <w:t>barely</w:t>
      </w:r>
      <w:r w:rsidRPr="00A910E3">
        <w:t xml:space="preserve">, if at all, </w:t>
      </w:r>
      <w:r w:rsidRPr="00A910E3">
        <w:rPr>
          <w:rStyle w:val="StyleBoldUnderline"/>
        </w:rPr>
        <w:t>cover costs</w:t>
      </w:r>
      <w:r w:rsidRPr="00A910E3">
        <w:t xml:space="preserve">, or to lay up ships and cancel orders. </w:t>
      </w:r>
      <w:r w:rsidRPr="00A910E3">
        <w:rPr>
          <w:rStyle w:val="StyleBoldUnderline"/>
        </w:rPr>
        <w:t>Layup</w:t>
      </w:r>
      <w:r w:rsidRPr="00A910E3">
        <w:t xml:space="preserve">, even though ships are not being used, </w:t>
      </w:r>
      <w:r w:rsidRPr="00A910E3">
        <w:rPr>
          <w:rStyle w:val="Emphasis"/>
        </w:rPr>
        <w:t>incurs continuing cost</w:t>
      </w:r>
      <w:r w:rsidRPr="00A910E3">
        <w:rPr>
          <w:rStyle w:val="StyleBoldUnderline"/>
        </w:rPr>
        <w:t xml:space="preserve">, and most newbuilding contracts include substantial penalties for cancellation. So it is </w:t>
      </w:r>
      <w:r w:rsidRPr="00A910E3">
        <w:rPr>
          <w:rStyle w:val="Emphasis"/>
        </w:rPr>
        <w:t>difficult to make the maths add up</w:t>
      </w:r>
      <w:r w:rsidRPr="00A910E3">
        <w:t xml:space="preserve"> – </w:t>
      </w:r>
      <w:r w:rsidRPr="00A910E3">
        <w:rPr>
          <w:rStyle w:val="StyleBoldUnderline"/>
        </w:rPr>
        <w:t xml:space="preserve">and in the absence of returns on investment, </w:t>
      </w:r>
      <w:r w:rsidRPr="00A910E3">
        <w:rPr>
          <w:rStyle w:val="Emphasis"/>
        </w:rPr>
        <w:t>financiers turn away from shipping</w:t>
      </w:r>
      <w:r w:rsidRPr="00A910E3">
        <w:t xml:space="preserve"> as a worthwhile home for their money. </w:t>
      </w:r>
      <w:r w:rsidRPr="00A910E3">
        <w:rPr>
          <w:rStyle w:val="StyleBoldUnderline"/>
        </w:rPr>
        <w:t xml:space="preserve">The situation is not helped by sharply </w:t>
      </w:r>
      <w:r w:rsidRPr="00A910E3">
        <w:rPr>
          <w:rStyle w:val="Emphasis"/>
        </w:rPr>
        <w:t>rising operating costs</w:t>
      </w:r>
      <w:r w:rsidRPr="00A910E3">
        <w:t xml:space="preserve">, not just in terms of fuel, but in meeting increasingly strict regulations. One equation that does have a solution is that with surplus capacity, </w:t>
      </w:r>
      <w:r w:rsidRPr="00A910E3">
        <w:rPr>
          <w:rStyle w:val="Emphasis"/>
        </w:rPr>
        <w:t>orders for new ships will all but dry up</w:t>
      </w:r>
      <w:r w:rsidRPr="00A910E3">
        <w:t xml:space="preserve"> – and </w:t>
      </w:r>
      <w:r w:rsidRPr="00A910E3">
        <w:rPr>
          <w:rStyle w:val="StyleBoldUnderline"/>
        </w:rPr>
        <w:t xml:space="preserve">this is what is happening. Once the present spate of orders is fulfilled, shipyards face a </w:t>
      </w:r>
      <w:r w:rsidRPr="00A910E3">
        <w:rPr>
          <w:rStyle w:val="Emphasis"/>
        </w:rPr>
        <w:t>bleak future</w:t>
      </w:r>
      <w:r w:rsidRPr="00A910E3">
        <w:t>.</w:t>
      </w:r>
    </w:p>
    <w:p w14:paraId="76A6FE98" w14:textId="77777777" w:rsidR="00A910E3" w:rsidRPr="00A910E3" w:rsidRDefault="00A910E3" w:rsidP="00A910E3"/>
    <w:p w14:paraId="7F81F8F6" w14:textId="77777777" w:rsidR="00A910E3" w:rsidRPr="00A910E3" w:rsidRDefault="00A910E3" w:rsidP="00A910E3">
      <w:pPr>
        <w:pStyle w:val="Heading3"/>
      </w:pPr>
      <w:bookmarkStart w:id="34" w:name="_Toc266781765"/>
      <w:r w:rsidRPr="00A910E3">
        <w:lastRenderedPageBreak/>
        <w:t>Navy Advantage--- A2 Procure A Navy CP</w:t>
      </w:r>
      <w:bookmarkEnd w:id="34"/>
    </w:p>
    <w:p w14:paraId="3838FD5D" w14:textId="77777777" w:rsidR="00A910E3" w:rsidRPr="00A910E3" w:rsidRDefault="00A910E3" w:rsidP="00A910E3">
      <w:pPr>
        <w:pStyle w:val="Heading4"/>
      </w:pPr>
      <w:r w:rsidRPr="00A910E3">
        <w:t>Diversification is key</w:t>
      </w:r>
    </w:p>
    <w:p w14:paraId="7D5CA655" w14:textId="77777777" w:rsidR="00A910E3" w:rsidRPr="00A910E3" w:rsidRDefault="00A910E3" w:rsidP="00A910E3">
      <w:r w:rsidRPr="00A910E3">
        <w:rPr>
          <w:rStyle w:val="StyleStyleBold12pt"/>
        </w:rPr>
        <w:t>ICAF 2012</w:t>
      </w:r>
      <w:r w:rsidRPr="00A910E3">
        <w:t xml:space="preserve"> (Industrial College of the Armed Forces, Spring 2012, Industry Study, Final Report on the Shipbuilding Industry, http://www.ndu.edu/es/programs/academic/industry/reports/2012/pdf/es-is-report-shipbuilding-2012.pdf)</w:t>
      </w:r>
    </w:p>
    <w:p w14:paraId="2400DE77" w14:textId="73C11694" w:rsidR="00A910E3" w:rsidRPr="00A910E3" w:rsidRDefault="00A910E3" w:rsidP="00A910E3">
      <w:r w:rsidRPr="00A910E3">
        <w:rPr>
          <w:rStyle w:val="StyleBoldUnderline"/>
        </w:rPr>
        <w:t>It is in the best interest of naval shipyards to diversify into the commercial market to weather the fluctuations in government procurement. By expanding the use of shipbuilding capability preservation agreements, naval shipyards can compete for commercial work, increasing overall efficiency and deepening relationships with the supply base.</w:t>
      </w:r>
      <w:r w:rsidRPr="00A910E3">
        <w:t xml:space="preserve"> As a result, </w:t>
      </w:r>
      <w:r w:rsidRPr="00A910E3">
        <w:rPr>
          <w:rStyle w:val="StyleBoldUnderline"/>
        </w:rPr>
        <w:t xml:space="preserve">the cost of commercial ship construction will decrease. </w:t>
      </w:r>
      <w:r w:rsidRPr="00A910E3">
        <w:t xml:space="preserve">“Once the low-end market is stable, it is the natural tendency of businesses to look up-market for their expansion. </w:t>
      </w:r>
      <w:r w:rsidRPr="00A910E3">
        <w:rPr>
          <w:rStyle w:val="StyleBoldUnderline"/>
        </w:rPr>
        <w:t>Over time, the low- overhead processes developed for the low-end market are shared with high-end manufacturers creating a vibrant industrial base capable of meeting the need of a full spectrum of customers.”</w:t>
      </w:r>
      <w:r w:rsidRPr="00A910E3">
        <w:t xml:space="preserve">26 As a specific example, NASSCO built product carriers for U.S. Shipping Partners L.P. and American Petroleum Tankers while simultaneously building the Lewis and Clark class T-AKE, dry cargo/ammunition ship. The Shipbuilding Capability Preservation Agreement (SCPA) is designed to help shipyards like NASSCO obtain work from both private and public sectors. </w:t>
      </w:r>
      <w:r w:rsidRPr="00A910E3">
        <w:rPr>
          <w:rStyle w:val="StyleBoldUnderline"/>
        </w:rPr>
        <w:t>NASSCO demonstrates versatility in building ships for commercial and government customers, providing cash flow continuity. By seeking commercial customers during periods of low Navy demand, NASSCO has been able to prevent workload and cash flow fluctuations.</w:t>
      </w:r>
      <w:r w:rsidRPr="00A910E3">
        <w:t xml:space="preserve"> </w:t>
      </w:r>
    </w:p>
    <w:p w14:paraId="0F3A622B" w14:textId="578853BA" w:rsidR="00A910E3" w:rsidRPr="00A910E3" w:rsidRDefault="00A910E3" w:rsidP="009A7AEF">
      <w:pPr>
        <w:pStyle w:val="Heading3"/>
      </w:pPr>
      <w:bookmarkStart w:id="35" w:name="_Toc266781766"/>
      <w:r w:rsidRPr="00A910E3">
        <w:lastRenderedPageBreak/>
        <w:t>Steel Industry Uniqueness</w:t>
      </w:r>
      <w:bookmarkEnd w:id="35"/>
    </w:p>
    <w:p w14:paraId="06F59C4B" w14:textId="77777777" w:rsidR="00A910E3" w:rsidRPr="00A910E3" w:rsidRDefault="00A910E3" w:rsidP="00A910E3">
      <w:pPr>
        <w:pStyle w:val="Heading4"/>
      </w:pPr>
      <w:r w:rsidRPr="00A910E3">
        <w:t>US Steel is collapsing now due to ramped up foreign production and decreased domestic production</w:t>
      </w:r>
    </w:p>
    <w:p w14:paraId="17798D97" w14:textId="77777777" w:rsidR="00A910E3" w:rsidRPr="00A910E3" w:rsidRDefault="00A910E3" w:rsidP="00A910E3">
      <w:pPr>
        <w:rPr>
          <w:sz w:val="20"/>
        </w:rPr>
      </w:pPr>
      <w:r w:rsidRPr="00A910E3">
        <w:rPr>
          <w:sz w:val="20"/>
        </w:rPr>
        <w:t xml:space="preserve">Leo </w:t>
      </w:r>
      <w:r w:rsidRPr="00A910E3">
        <w:rPr>
          <w:rStyle w:val="StyleStyleBold12pt"/>
        </w:rPr>
        <w:t>Gerard</w:t>
      </w:r>
      <w:r w:rsidRPr="00A910E3">
        <w:rPr>
          <w:sz w:val="20"/>
        </w:rPr>
        <w:t xml:space="preserve">, </w:t>
      </w:r>
      <w:r w:rsidRPr="00A910E3">
        <w:rPr>
          <w:rStyle w:val="StyleStyleBold12pt"/>
        </w:rPr>
        <w:t>July 1 2014</w:t>
      </w:r>
      <w:r w:rsidRPr="00A910E3">
        <w:rPr>
          <w:sz w:val="20"/>
        </w:rPr>
        <w:t>, President of the United Steelworkers International union, Subsidized Foreign Steel is Ruining the U.S. Industry, http://inthesetimes.com/article/16895/subsidized_steel_is_ruining_us_industry</w:t>
      </w:r>
    </w:p>
    <w:p w14:paraId="2D399101" w14:textId="77777777" w:rsidR="00A910E3" w:rsidRPr="00A910E3" w:rsidRDefault="00A910E3" w:rsidP="00A910E3">
      <w:pPr>
        <w:rPr>
          <w:sz w:val="20"/>
        </w:rPr>
      </w:pPr>
      <w:r w:rsidRPr="00A910E3">
        <w:rPr>
          <w:sz w:val="20"/>
        </w:rPr>
        <w:t xml:space="preserve">In the depth of the recession, </w:t>
      </w:r>
      <w:r w:rsidRPr="00A910E3">
        <w:rPr>
          <w:rStyle w:val="StyleBoldUnderline"/>
        </w:rPr>
        <w:t>some foreign countries</w:t>
      </w:r>
      <w:r w:rsidRPr="00A910E3">
        <w:rPr>
          <w:sz w:val="20"/>
        </w:rPr>
        <w:t xml:space="preserve"> made a simple calculation. They’d </w:t>
      </w:r>
      <w:r w:rsidRPr="00A910E3">
        <w:rPr>
          <w:rStyle w:val="StyleBoldUnderline"/>
        </w:rPr>
        <w:t>subsidize their steel industries even though that violates international trade rules.</w:t>
      </w:r>
      <w:r w:rsidRPr="00A910E3">
        <w:rPr>
          <w:sz w:val="20"/>
        </w:rPr>
        <w:t xml:space="preserve"> It paid off by keeping their citizens employed, paid and fed. </w:t>
      </w:r>
      <w:r w:rsidRPr="00A910E3">
        <w:rPr>
          <w:rStyle w:val="StyleBoldUnderline"/>
        </w:rPr>
        <w:t>These countries banked on dumping their excess steel in the United States. That has cost good, family-supporting American jobs. It has wounded the American steel industry. And it has emboldened foreign countries to continue eating America’s lunch</w:t>
      </w:r>
      <w:r w:rsidRPr="00A910E3">
        <w:rPr>
          <w:sz w:val="20"/>
        </w:rPr>
        <w:t xml:space="preserve"> by violating international trade laws. Last week, Mario Longhi, president and chief executive officer of U.S. Steel, and I asked Congress to enforce the law. We’re not seeking special deals or subsidies or handouts. We’re asking Congress to implement American and international trade laws to level the field of competition. If the same rules apply to everyone, U.S. industry can compete and win. And American workers can retain their jobs and afford their daily bread. A simple story explains how this works. Just as the economic crisis hit, China began dumping Oil Country Tubular Goods, the pipes used in oil and gas exploration, into the American market. Dumping occurs when foreign manufacturers export products at prices lower than they charge in their home country or at prices below the cost of production. American steel companies would quickly go bankrupt if they set prices below the cost of production. Many foreign manufacturers can get away with it because part of their production cost is offset by government subsidies. In 2011, half of the world’s 46 top steel companies were state-owned. </w:t>
      </w:r>
      <w:r w:rsidRPr="00A910E3">
        <w:rPr>
          <w:rStyle w:val="StyleBoldUnderline"/>
        </w:rPr>
        <w:t xml:space="preserve">They don’t live by the same rules American companies do. </w:t>
      </w:r>
      <w:r w:rsidRPr="00A910E3">
        <w:rPr>
          <w:sz w:val="20"/>
        </w:rPr>
        <w:t xml:space="preserve">Government subsidies are fine if all of the beneficiary company’s products are sold in their home market. But international trade rules prohibit sale of subsidized goods to other countries because their artificially low prices would distort the market and destroy companies that aren’t propped up by their governments. To keep their citizens employed and sustain vital industries like steel, lots of countries ignore the rules. That’s what China was doing in 2008 with Oil Country Tubular Goods. A half dozen steel companies and my union, the United Steelworkers (USW), won a dumping case against them in 2009. Tariffs were placed on China’s Oil Country Tubular Goods to offset the value of the illegal subsidies. After that, Chinese shipments of the pipe to the United States virtually stopped. When enforcement of the rules leveled the field of competition, American companies and American workers won. This is an important story because it involves pipe essential to natural gas drilling. Americans are reveling in the possibility that hydraulic fracturing will make them energy independent. But there’s no point in achieving energy independence if failure to enforce trade laws condemns America to steel dependency. Here’s what Longhi told the Senate Finance Committee last week: “It is not enough to open new markets for American goods and services; I submit to you that the greater economic and national security, and, indeed, moral imperative is to ensure that the rules governing trade in our own market are respected.” In the past 18 months, American steel producers and the USW have issued demands for that respect 40 times, filing 40 antidumping and countervailing duty petitions. That’s the largest number of steel cases since 2001. Among them is yet another Oil Country Tubular Goods case, this one against South Korea and eight other nations. </w:t>
      </w:r>
      <w:r w:rsidRPr="00A910E3">
        <w:rPr>
          <w:rStyle w:val="StyleBoldUnderline"/>
        </w:rPr>
        <w:t>In February, the International Trade Administration announced preliminary duties against the eight: India, Philippines, Saudi Arabia, Taiwan, Thailand, Turkey, Ukraine and Vietnam. But it exempted South Korea.</w:t>
      </w:r>
      <w:r w:rsidRPr="00A910E3">
        <w:rPr>
          <w:sz w:val="20"/>
        </w:rPr>
        <w:t xml:space="preserve"> The International Trade Administration’s final determination is expected in July. It should include South Korea, which exports 98 percent of the pipe it produces to the United States. </w:t>
      </w:r>
      <w:r w:rsidRPr="00A910E3">
        <w:rPr>
          <w:rStyle w:val="StyleBoldUnderline"/>
        </w:rPr>
        <w:t>Fearing the effect of sanctions, South Korea has stepped up exports. Last year, it shipped to the United States an average of 27,000 tons a month. In May, it sent eight times that amount</w:t>
      </w:r>
      <w:r w:rsidRPr="00A910E3">
        <w:rPr>
          <w:sz w:val="20"/>
        </w:rPr>
        <w:t xml:space="preserve">—214,000 tons. That subsidized steel takes bread off of American tables. </w:t>
      </w:r>
      <w:r w:rsidRPr="00A910E3">
        <w:rPr>
          <w:rStyle w:val="StyleBoldUnderline"/>
        </w:rPr>
        <w:t>Thousands of American steelworkers have been laid off.</w:t>
      </w:r>
      <w:r w:rsidRPr="00A910E3">
        <w:rPr>
          <w:sz w:val="20"/>
        </w:rPr>
        <w:t xml:space="preserve"> And untold additional Americans whose work depends on the steel industry have lost hours or jobs. </w:t>
      </w:r>
      <w:r w:rsidRPr="00A910E3">
        <w:rPr>
          <w:rStyle w:val="StyleBoldUnderline"/>
        </w:rPr>
        <w:t>The cost is wide ranging. As steel production declines, so does coal, limestone and iron ore mining.</w:t>
      </w:r>
      <w:r w:rsidRPr="00A910E3">
        <w:rPr>
          <w:sz w:val="20"/>
        </w:rPr>
        <w:t xml:space="preserve"> Coke and iron ore pelletizing plant operations suffer. Truckers, railroad workers and barge hands who deliver supplies to mills all lose work. Scrap dealers who provide steel for recycling, as well as pump, industrial fan and valve manufacturers who supply mill replacement parts lose business. </w:t>
      </w:r>
      <w:r w:rsidRPr="00A910E3">
        <w:rPr>
          <w:rStyle w:val="StyleBoldUnderline"/>
        </w:rPr>
        <w:t>Profits shrink at restaurants, grocery stores and shops near mills. School districts, municipalities and states all lose tax revenue. Considering all of that, it’s easy to understand why foreign countries would try to keep their steel furnaces operating</w:t>
      </w:r>
      <w:r w:rsidRPr="00A910E3">
        <w:rPr>
          <w:sz w:val="20"/>
        </w:rPr>
        <w:t xml:space="preserve">, even if that meant violating international rules. With all those mills running, there’s too much steel available. </w:t>
      </w:r>
      <w:r w:rsidRPr="00A910E3">
        <w:rPr>
          <w:rStyle w:val="StyleBoldUnderline"/>
        </w:rPr>
        <w:t xml:space="preserve">The global excess steel capacity now is more than twice what it was a decade ago. The European and U.S. steel industries responded to the excess by reducing production over the past 30 years. But Asian countries, </w:t>
      </w:r>
      <w:r w:rsidRPr="00A910E3">
        <w:rPr>
          <w:sz w:val="20"/>
        </w:rPr>
        <w:t xml:space="preserve">including India and South Korea, </w:t>
      </w:r>
      <w:r w:rsidRPr="00A910E3">
        <w:rPr>
          <w:rStyle w:val="StyleBoldUnderline"/>
        </w:rPr>
        <w:t xml:space="preserve">ramped up. </w:t>
      </w:r>
      <w:r w:rsidRPr="00A910E3">
        <w:rPr>
          <w:sz w:val="20"/>
        </w:rPr>
        <w:t xml:space="preserve">China, for example, forged 20 times more steel last year than it </w:t>
      </w:r>
      <w:r w:rsidRPr="00A910E3">
        <w:rPr>
          <w:sz w:val="20"/>
        </w:rPr>
        <w:lastRenderedPageBreak/>
        <w:t xml:space="preserve">did in 1980. </w:t>
      </w:r>
      <w:r w:rsidRPr="00A910E3">
        <w:rPr>
          <w:rStyle w:val="StyleBoldUnderline"/>
        </w:rPr>
        <w:t>When that steel is dumped on the American market, those foreign firms receive American dough in payment, further increasing the already dangerously high U.S. trade deficit.</w:t>
      </w:r>
      <w:r w:rsidRPr="00A910E3">
        <w:rPr>
          <w:sz w:val="20"/>
        </w:rPr>
        <w:t xml:space="preserve"> That’s another cost of the failure to enforce trade laws. It means trade law violators are taking bread out of the mouths of Americans twice.</w:t>
      </w:r>
    </w:p>
    <w:p w14:paraId="147CA137" w14:textId="00E029E5" w:rsidR="00A910E3" w:rsidRPr="00A910E3" w:rsidRDefault="00A910E3" w:rsidP="00A910E3">
      <w:pPr>
        <w:pStyle w:val="Heading4"/>
      </w:pPr>
      <w:r w:rsidRPr="00A910E3">
        <w:t>Dumping makes stro</w:t>
      </w:r>
      <w:r w:rsidR="00DC4D1C">
        <w:t xml:space="preserve">ng US steel industry impossible </w:t>
      </w:r>
      <w:bookmarkStart w:id="36" w:name="_GoBack"/>
      <w:bookmarkEnd w:id="36"/>
    </w:p>
    <w:p w14:paraId="0C418A42" w14:textId="77777777" w:rsidR="00A910E3" w:rsidRPr="00A910E3" w:rsidRDefault="00A910E3" w:rsidP="00A910E3">
      <w:pPr>
        <w:rPr>
          <w:sz w:val="20"/>
        </w:rPr>
      </w:pPr>
      <w:r w:rsidRPr="00A910E3">
        <w:rPr>
          <w:sz w:val="20"/>
        </w:rPr>
        <w:t xml:space="preserve">Leo </w:t>
      </w:r>
      <w:r w:rsidRPr="00A910E3">
        <w:rPr>
          <w:rStyle w:val="StyleStyleBold12pt"/>
        </w:rPr>
        <w:t>Gerard and</w:t>
      </w:r>
      <w:r w:rsidRPr="00A910E3">
        <w:rPr>
          <w:sz w:val="20"/>
        </w:rPr>
        <w:t xml:space="preserve"> Mario </w:t>
      </w:r>
      <w:r w:rsidRPr="00A910E3">
        <w:rPr>
          <w:rStyle w:val="StyleStyleBold12pt"/>
        </w:rPr>
        <w:t>Longhi</w:t>
      </w:r>
      <w:r w:rsidRPr="00A910E3">
        <w:rPr>
          <w:sz w:val="20"/>
        </w:rPr>
        <w:t xml:space="preserve">, </w:t>
      </w:r>
      <w:r w:rsidRPr="00A910E3">
        <w:rPr>
          <w:rStyle w:val="StyleStyleBold12pt"/>
        </w:rPr>
        <w:t>July 7 2014</w:t>
      </w:r>
      <w:r w:rsidRPr="00A910E3">
        <w:rPr>
          <w:sz w:val="20"/>
        </w:rPr>
        <w:t>, Gerard is International president of United Steelworkers International, Longhi is president and CEO of United States Steel Corporation, US steel still being dumped on, http://thehill.com/blogs/congress-blog/economy-budget/211229-us-steel-still-being-dumped-on</w:t>
      </w:r>
    </w:p>
    <w:p w14:paraId="4961C032" w14:textId="77777777" w:rsidR="00A910E3" w:rsidRPr="00A910E3" w:rsidRDefault="00A910E3" w:rsidP="00A910E3">
      <w:pPr>
        <w:rPr>
          <w:sz w:val="20"/>
        </w:rPr>
      </w:pPr>
      <w:r w:rsidRPr="00A910E3">
        <w:rPr>
          <w:rStyle w:val="StyleBoldUnderline"/>
        </w:rPr>
        <w:t xml:space="preserve">For decades now, the American steel industry has been under a full-scale assault by </w:t>
      </w:r>
      <w:r w:rsidRPr="00A910E3">
        <w:rPr>
          <w:sz w:val="20"/>
        </w:rPr>
        <w:t xml:space="preserve">many of our </w:t>
      </w:r>
      <w:r w:rsidRPr="00A910E3">
        <w:rPr>
          <w:rStyle w:val="StyleBoldUnderline"/>
        </w:rPr>
        <w:t>foreign</w:t>
      </w:r>
      <w:r w:rsidRPr="00A910E3">
        <w:rPr>
          <w:sz w:val="20"/>
        </w:rPr>
        <w:t xml:space="preserve"> trading </w:t>
      </w:r>
      <w:r w:rsidRPr="00A910E3">
        <w:rPr>
          <w:rStyle w:val="StyleBoldUnderline"/>
        </w:rPr>
        <w:t>partners</w:t>
      </w:r>
      <w:r w:rsidRPr="00A910E3">
        <w:rPr>
          <w:sz w:val="20"/>
        </w:rPr>
        <w:t xml:space="preserve"> –primarily </w:t>
      </w:r>
      <w:r w:rsidRPr="00A910E3">
        <w:rPr>
          <w:rStyle w:val="StyleBoldUnderline"/>
        </w:rPr>
        <w:t>through the dumping of unfairly priced products into our markets. Through the years, the industry has fought hard to keep our jobs and communities strong. After the industry survived dumping assaults from foreign countries</w:t>
      </w:r>
      <w:r w:rsidRPr="00A910E3">
        <w:rPr>
          <w:sz w:val="20"/>
        </w:rPr>
        <w:t xml:space="preserve">, United States Steel Corporation bet on our American employees and American ingenuity – in this case, again in the area of energy security and independence. The company reinvigorated production of Oil Country Tubular Goods (OCTG) – steel pipes used in the extraction and exploration of oil and natural gas. Unfortunately </w:t>
      </w:r>
      <w:r w:rsidRPr="00A910E3">
        <w:rPr>
          <w:rStyle w:val="StyleBoldUnderline"/>
        </w:rPr>
        <w:t>as the</w:t>
      </w:r>
      <w:r w:rsidRPr="00A910E3">
        <w:rPr>
          <w:sz w:val="20"/>
        </w:rPr>
        <w:t xml:space="preserve"> U.S. </w:t>
      </w:r>
      <w:r w:rsidRPr="00A910E3">
        <w:rPr>
          <w:rStyle w:val="StyleBoldUnderline"/>
        </w:rPr>
        <w:t>OCTG market began growing, Chinese enterprises began dumping massive amounts of OCTG products into the American market</w:t>
      </w:r>
      <w:r w:rsidRPr="00A910E3">
        <w:rPr>
          <w:sz w:val="20"/>
        </w:rPr>
        <w:t xml:space="preserve">, at prices far less than fair market value. As a result, United States Steel and other domestic OCTG producers filed a dumping action in 2008. We eventually won that case in 2009, but not before domestic facilities were idled, thousands lost their jobs, and our communities and families sustained significant and long-lasting injury. However, our position was validated – after we won the case, </w:t>
      </w:r>
      <w:r w:rsidRPr="00A910E3">
        <w:rPr>
          <w:rStyle w:val="StyleBoldUnderline"/>
        </w:rPr>
        <w:t>Chinese producers abandoned the American OCTG market</w:t>
      </w:r>
      <w:r w:rsidRPr="00A910E3">
        <w:rPr>
          <w:sz w:val="20"/>
        </w:rPr>
        <w:t xml:space="preserve">, a clear sign that they could not compete when the playing field was leveled. The reprieve for the U.S. OCTG industry from dumping evaporated in an instant. </w:t>
      </w:r>
      <w:r w:rsidRPr="00A910E3">
        <w:rPr>
          <w:rStyle w:val="StyleBoldUnderline"/>
        </w:rPr>
        <w:t>South Korean producers quickly seized the opportunity</w:t>
      </w:r>
      <w:r w:rsidRPr="00A910E3">
        <w:rPr>
          <w:sz w:val="20"/>
        </w:rPr>
        <w:t xml:space="preserve"> created by the Chinese </w:t>
      </w:r>
      <w:r w:rsidRPr="00A910E3">
        <w:rPr>
          <w:rStyle w:val="StyleBoldUnderline"/>
        </w:rPr>
        <w:t>and began flooding America with their own below-fair-value pipe. The only difference between 2009 and today is that South Korean OCTG producers are far cleverer about concealing their business actions. They obscure the true costs of producing steel, and inadvertently or intentionally misrepresent</w:t>
      </w:r>
      <w:r w:rsidRPr="00A910E3">
        <w:rPr>
          <w:sz w:val="20"/>
        </w:rPr>
        <w:t xml:space="preserve"> facts regarding </w:t>
      </w:r>
      <w:r w:rsidRPr="00A910E3">
        <w:rPr>
          <w:rStyle w:val="StyleBoldUnderline"/>
        </w:rPr>
        <w:t>sales</w:t>
      </w:r>
      <w:r w:rsidRPr="00A910E3">
        <w:rPr>
          <w:sz w:val="20"/>
        </w:rPr>
        <w:t xml:space="preserve">, manufacturing and raw materials sourcing. </w:t>
      </w:r>
      <w:r w:rsidRPr="00A910E3">
        <w:rPr>
          <w:rStyle w:val="StyleBoldUnderline"/>
        </w:rPr>
        <w:t>This</w:t>
      </w:r>
      <w:r w:rsidRPr="00A910E3">
        <w:rPr>
          <w:sz w:val="20"/>
        </w:rPr>
        <w:t xml:space="preserve"> trickery and gamesmanship </w:t>
      </w:r>
      <w:r w:rsidRPr="00A910E3">
        <w:rPr>
          <w:rStyle w:val="StyleBoldUnderline"/>
        </w:rPr>
        <w:t>is often done without any punishment</w:t>
      </w:r>
      <w:r w:rsidRPr="00A910E3">
        <w:rPr>
          <w:sz w:val="20"/>
        </w:rPr>
        <w:t xml:space="preserve"> for a long time before being revealed under the rule of law. These same foreign companies have successfully built businesses for what seems the express purpose of circumventing our trade laws, creating a playbook for future use by other foreign companies. </w:t>
      </w:r>
      <w:r w:rsidRPr="00A910E3">
        <w:rPr>
          <w:rStyle w:val="StyleBoldUnderline"/>
        </w:rPr>
        <w:t>This playbook provides a dumping “roadmap” which ultimately squeezes U.S. products out of our markets.</w:t>
      </w:r>
      <w:r w:rsidRPr="00A910E3">
        <w:rPr>
          <w:sz w:val="20"/>
        </w:rPr>
        <w:t xml:space="preserve"> As a result, American companies who play by the rules – and can fairly compete on a level trade law playing field – are actually brought to their knees. “</w:t>
      </w:r>
      <w:r w:rsidRPr="00A910E3">
        <w:rPr>
          <w:rStyle w:val="StyleBoldUnderline"/>
        </w:rPr>
        <w:t>Dumpers” win in the long run once U.S. products are no longer in the market</w:t>
      </w:r>
      <w:r w:rsidRPr="00A910E3">
        <w:rPr>
          <w:sz w:val="20"/>
        </w:rPr>
        <w:t xml:space="preserve"> by raising their artificially low prices, which ultimately hurts consumers. As a result, a year ago, U.S. Steel and other domestic OCTG producers filed a trade case against nine countries based on the enormous 113-percent increase of OCTG products dumped into this market from 2010 to 2012. </w:t>
      </w:r>
      <w:r w:rsidRPr="00A910E3">
        <w:rPr>
          <w:rStyle w:val="StyleBoldUnderline"/>
        </w:rPr>
        <w:t xml:space="preserve">South Korean companies are the main offenders, but companies from India, Vietnam, Turkey and several other countries also dump very significant volumes. </w:t>
      </w:r>
      <w:r w:rsidRPr="00A910E3">
        <w:rPr>
          <w:sz w:val="20"/>
        </w:rPr>
        <w:t>Since nearly 98 percent of South Korean OCTG is exported to the US, and none of their OCTG is sold in the South Korea market, the emerging evidence could reflect a government supported or encouraged export program. In February, the Department of Commerce issued a preliminary ruling based on incomplete and inaccurate data provided by the South Korean companies, which was unfavorable to the American OCTG producers’ and workers’ case. On or before July 10, the Department of Commerce will issue its final determination in this case. To be clear: we want no favors. We are certain that when fair trade laws are enforced with South Korean OCTG companies, they will not be able to supply high-technology products to the U.S. We simply want our government to fully enforce and uphold our laws.. In his 2013 State of the Union address our president said, “If the playing field is level, I promise you: America will always win.” We agree with President Obama. All we ask for is a level playing field – one that our trade laws promise – and with that, we promise that we will win.</w:t>
      </w:r>
    </w:p>
    <w:p w14:paraId="46171D2C" w14:textId="77777777" w:rsidR="00A910E3" w:rsidRPr="00A910E3" w:rsidRDefault="00A910E3" w:rsidP="00A910E3">
      <w:pPr>
        <w:rPr>
          <w:rFonts w:eastAsiaTheme="majorEastAsia" w:cstheme="majorBidi"/>
          <w:sz w:val="32"/>
          <w:u w:val="single"/>
        </w:rPr>
      </w:pPr>
      <w:r w:rsidRPr="00A910E3">
        <w:rPr>
          <w:sz w:val="20"/>
        </w:rPr>
        <w:br w:type="page"/>
      </w:r>
    </w:p>
    <w:p w14:paraId="7FC7071C" w14:textId="77777777" w:rsidR="00A910E3" w:rsidRPr="00A910E3" w:rsidRDefault="00A910E3" w:rsidP="00A910E3">
      <w:pPr>
        <w:pStyle w:val="Heading3"/>
      </w:pPr>
      <w:bookmarkStart w:id="37" w:name="_Toc266781767"/>
      <w:r w:rsidRPr="00A910E3">
        <w:lastRenderedPageBreak/>
        <w:t>Demand Low Now</w:t>
      </w:r>
      <w:bookmarkEnd w:id="37"/>
    </w:p>
    <w:p w14:paraId="1168AD1E" w14:textId="77777777" w:rsidR="00A910E3" w:rsidRPr="00A910E3" w:rsidRDefault="00A910E3" w:rsidP="00A910E3">
      <w:pPr>
        <w:pStyle w:val="Heading4"/>
      </w:pPr>
      <w:r w:rsidRPr="00A910E3">
        <w:t xml:space="preserve">Steel demand expected to stay down – this evidence accounts for all of the the most likely scenarios </w:t>
      </w:r>
    </w:p>
    <w:p w14:paraId="77C619C2" w14:textId="77777777" w:rsidR="00A910E3" w:rsidRPr="00A910E3" w:rsidRDefault="00A910E3" w:rsidP="00A910E3">
      <w:pPr>
        <w:rPr>
          <w:sz w:val="20"/>
        </w:rPr>
      </w:pPr>
      <w:r w:rsidRPr="00A910E3">
        <w:rPr>
          <w:sz w:val="20"/>
        </w:rPr>
        <w:t xml:space="preserve">Ben </w:t>
      </w:r>
      <w:r w:rsidRPr="00A910E3">
        <w:rPr>
          <w:rStyle w:val="StyleStyleBold12pt"/>
        </w:rPr>
        <w:t>Levisohn</w:t>
      </w:r>
      <w:r w:rsidRPr="00A910E3">
        <w:rPr>
          <w:sz w:val="20"/>
        </w:rPr>
        <w:t xml:space="preserve">, January 17, </w:t>
      </w:r>
      <w:r w:rsidRPr="00A910E3">
        <w:rPr>
          <w:rStyle w:val="StyleStyleBold12pt"/>
        </w:rPr>
        <w:t>2014</w:t>
      </w:r>
      <w:r w:rsidRPr="00A910E3">
        <w:rPr>
          <w:sz w:val="20"/>
        </w:rPr>
        <w:t>, staff editor at BusinessWeek covering finance and personal finance, Steel Demand Not Enough to Lift US Steel, AK Steel  http://blogs.barrons.com/stockstowatchtoday/2014/01/17/steel-demand-not-enough-to-lift-us-steel-ak-steel/</w:t>
      </w:r>
    </w:p>
    <w:p w14:paraId="05D71AB8" w14:textId="77777777" w:rsidR="00A910E3" w:rsidRPr="00A910E3" w:rsidRDefault="00A910E3" w:rsidP="00A910E3">
      <w:pPr>
        <w:rPr>
          <w:sz w:val="20"/>
        </w:rPr>
      </w:pPr>
      <w:r w:rsidRPr="00A910E3">
        <w:rPr>
          <w:sz w:val="20"/>
        </w:rPr>
        <w:t xml:space="preserve">During the past six months, US Steel has gained 57%, Steel Dynamics (STLD) has advanced 19%, AK Steel has risen 117%, Nucor (NUE) has gone up 14% and Commercial Metals (CMC) has rallied 38% as prices of steel in the US rose. No </w:t>
      </w:r>
      <w:r w:rsidRPr="00A910E3">
        <w:rPr>
          <w:rStyle w:val="StyleBoldUnderline"/>
        </w:rPr>
        <w:t xml:space="preserve">the focus is shifting to demand, but even a pickup there after a lackluster 2013 might not be enough for steel stocks </w:t>
      </w:r>
      <w:r w:rsidRPr="00A910E3">
        <w:rPr>
          <w:sz w:val="20"/>
        </w:rPr>
        <w:t xml:space="preserve">if prices don’t stay high. Citigroup’s Brian Yu explains: </w:t>
      </w:r>
      <w:r w:rsidRPr="00A910E3">
        <w:rPr>
          <w:rStyle w:val="StyleBoldUnderline"/>
        </w:rPr>
        <w:t>While</w:t>
      </w:r>
      <w:r w:rsidRPr="00A910E3">
        <w:rPr>
          <w:sz w:val="20"/>
        </w:rPr>
        <w:t xml:space="preserve"> our positive </w:t>
      </w:r>
      <w:r w:rsidRPr="00A910E3">
        <w:rPr>
          <w:rStyle w:val="StyleBoldUnderline"/>
        </w:rPr>
        <w:t xml:space="preserve">demand outlook may suggest a similar view </w:t>
      </w:r>
      <w:r w:rsidRPr="00A910E3">
        <w:rPr>
          <w:sz w:val="20"/>
        </w:rPr>
        <w:t xml:space="preserve">on equities, </w:t>
      </w:r>
      <w:r w:rsidRPr="00A910E3">
        <w:rPr>
          <w:rStyle w:val="StyleBoldUnderline"/>
        </w:rPr>
        <w:t>our position is the opposite following the sharp share appreciation in 2H13.</w:t>
      </w:r>
      <w:r w:rsidRPr="00A910E3">
        <w:rPr>
          <w:sz w:val="20"/>
        </w:rPr>
        <w:t xml:space="preserve"> This is because steel equities tend to track steel prices while </w:t>
      </w:r>
      <w:r w:rsidRPr="00A910E3">
        <w:rPr>
          <w:rStyle w:val="StyleBoldUnderline"/>
        </w:rPr>
        <w:t xml:space="preserve">domestic steel prices may not always correspond with demand due to other factors such as global pricing and input costs. </w:t>
      </w:r>
      <w:r w:rsidRPr="00A910E3">
        <w:rPr>
          <w:sz w:val="20"/>
        </w:rPr>
        <w:t xml:space="preserve">With US pricing at a historically high $130/ton premium over Europe and China, something has to give. It is not different this time. </w:t>
      </w:r>
      <w:r w:rsidRPr="00A910E3">
        <w:rPr>
          <w:u w:val="single"/>
        </w:rPr>
        <w:t xml:space="preserve">Steel imports that grew 4% in 2H13 should accelerate and pull down domestic markets. </w:t>
      </w:r>
      <w:r w:rsidRPr="00A910E3">
        <w:rPr>
          <w:sz w:val="20"/>
        </w:rPr>
        <w:t xml:space="preserve">In addition, weather disrupted scrap supply and lent cost support, which should normalize/correct over the next few months. </w:t>
      </w:r>
      <w:r w:rsidRPr="00A910E3">
        <w:rPr>
          <w:rStyle w:val="StyleBoldUnderline"/>
        </w:rPr>
        <w:t>Near term, we see this scenario as more likely.</w:t>
      </w:r>
      <w:r w:rsidRPr="00A910E3">
        <w:rPr>
          <w:sz w:val="20"/>
        </w:rPr>
        <w:t xml:space="preserve"> In addition many names do not look as compelling on valuation following an average appreciation of 41% last year. </w:t>
      </w:r>
      <w:r w:rsidRPr="00A910E3">
        <w:rPr>
          <w:rStyle w:val="StyleBoldUnderline"/>
        </w:rPr>
        <w:t>Of course, there’s a bull case–that the global economy will pick up and lower steel prices in China and Europe will rise to meet US prices–but Yu thinks that’s less likely.</w:t>
      </w:r>
      <w:r w:rsidRPr="00A910E3">
        <w:rPr>
          <w:sz w:val="20"/>
        </w:rPr>
        <w:t xml:space="preserve"> Yu rates Steel Dynamics a Buy for its valuation, margins and links to the construction industry, while Nucor and Commercial Metals get Neutral ratings. US Steel is rated Neutral as well, but “would risk multiple-compression if [hot rolled cold steel] corrects,” Yu says. His least favorite: AK Steel, “based on our outlook for negative free cash flow due to pension/OPEB funding obligations, leveraged balance sheet, and challenging stainless markets,” Yu says. Shares US steel have dropped 0.6% to $28.15, while Steel Dynamics has fallen 0.7% to $18.52, Nucor has dipped 0.4% to $51.64 and AK Steel has declined 2.4% to $7.26. Commercial Metals has ticked up 0.1% to $20.54.</w:t>
      </w:r>
    </w:p>
    <w:p w14:paraId="2828C668" w14:textId="77777777" w:rsidR="00A910E3" w:rsidRPr="00A910E3" w:rsidRDefault="00A910E3" w:rsidP="00A910E3">
      <w:pPr>
        <w:pStyle w:val="Heading4"/>
      </w:pPr>
      <w:r w:rsidRPr="00A910E3">
        <w:t xml:space="preserve">Steel recovery is lagging now – low demand </w:t>
      </w:r>
    </w:p>
    <w:p w14:paraId="3F505B26" w14:textId="77777777" w:rsidR="00A910E3" w:rsidRPr="00A910E3" w:rsidRDefault="00A910E3" w:rsidP="00A910E3">
      <w:pPr>
        <w:rPr>
          <w:sz w:val="20"/>
        </w:rPr>
      </w:pPr>
      <w:r w:rsidRPr="00A910E3">
        <w:rPr>
          <w:sz w:val="20"/>
        </w:rPr>
        <w:t xml:space="preserve">Bob </w:t>
      </w:r>
      <w:r w:rsidRPr="00A910E3">
        <w:rPr>
          <w:rStyle w:val="StyleStyleBold12pt"/>
        </w:rPr>
        <w:t>Ciura</w:t>
      </w:r>
      <w:r w:rsidRPr="00A910E3">
        <w:rPr>
          <w:sz w:val="20"/>
        </w:rPr>
        <w:t xml:space="preserve">, </w:t>
      </w:r>
      <w:r w:rsidRPr="00A910E3">
        <w:rPr>
          <w:rStyle w:val="StyleStyleBold12pt"/>
        </w:rPr>
        <w:t>February 28 2014</w:t>
      </w:r>
      <w:r w:rsidRPr="00A910E3">
        <w:rPr>
          <w:sz w:val="20"/>
        </w:rPr>
        <w:t>, MBA, The University of Notre Dame; Bachelor of Science in Finance, DePaul University, Despite the Improving Global Economy, U.S. Steel Producers are Missing Out, http://www.fool.com/investing/general/2014/02/28/despite-the-improving-global-economy-us-steel-prod.aspx</w:t>
      </w:r>
    </w:p>
    <w:p w14:paraId="08C592B4" w14:textId="77777777" w:rsidR="00A910E3" w:rsidRPr="00A910E3" w:rsidRDefault="00A910E3" w:rsidP="00A910E3">
      <w:pPr>
        <w:rPr>
          <w:sz w:val="20"/>
        </w:rPr>
      </w:pPr>
      <w:r w:rsidRPr="00A910E3">
        <w:rPr>
          <w:rStyle w:val="StyleBoldUnderline"/>
        </w:rPr>
        <w:t>Steel is a highly cyclical industry. Profits</w:t>
      </w:r>
      <w:r w:rsidRPr="00A910E3">
        <w:rPr>
          <w:sz w:val="20"/>
        </w:rPr>
        <w:t xml:space="preserve"> for steel producers including Steel Dynamics (NASDAQ: STLD ) and U.S. Steel (NYSE: X ) </w:t>
      </w:r>
      <w:r w:rsidRPr="00A910E3">
        <w:rPr>
          <w:rStyle w:val="StyleBoldUnderline"/>
        </w:rPr>
        <w:t>are highly correlated to the global economy. Not surprisingly then, the entire steel industry was brought to its knees</w:t>
      </w:r>
      <w:r w:rsidRPr="00A910E3">
        <w:rPr>
          <w:sz w:val="20"/>
        </w:rPr>
        <w:t xml:space="preserve"> by the financial crisis and ensuing recession </w:t>
      </w:r>
      <w:r w:rsidRPr="00A910E3">
        <w:rPr>
          <w:rStyle w:val="StyleBoldUnderline"/>
        </w:rPr>
        <w:t>in 2008</w:t>
      </w:r>
      <w:r w:rsidRPr="00A910E3">
        <w:rPr>
          <w:sz w:val="20"/>
        </w:rPr>
        <w:t xml:space="preserve"> and 2009. </w:t>
      </w:r>
      <w:r w:rsidRPr="00A910E3">
        <w:rPr>
          <w:rStyle w:val="StyleBoldUnderline"/>
        </w:rPr>
        <w:t>You'd think the steel producers would be enjoying the benefits of the steady economic recovery</w:t>
      </w:r>
      <w:r w:rsidRPr="00A910E3">
        <w:rPr>
          <w:sz w:val="20"/>
        </w:rPr>
        <w:t xml:space="preserve"> in the years since, </w:t>
      </w:r>
      <w:r w:rsidRPr="00A910E3">
        <w:rPr>
          <w:rStyle w:val="StyleBoldUnderline"/>
        </w:rPr>
        <w:t>but</w:t>
      </w:r>
      <w:r w:rsidRPr="00A910E3">
        <w:rPr>
          <w:sz w:val="20"/>
        </w:rPr>
        <w:t xml:space="preserve"> for certain steel companies, </w:t>
      </w:r>
      <w:r w:rsidRPr="00A910E3">
        <w:rPr>
          <w:rStyle w:val="StyleBoldUnderline"/>
        </w:rPr>
        <w:t>that hasn't been the case. Falling margins served as an anchor on Steel Dynamics last year, while massive impairments of non-performing assets continue to dog U.S. Steel. For investors losing patience</w:t>
      </w:r>
      <w:r w:rsidRPr="00A910E3">
        <w:rPr>
          <w:sz w:val="20"/>
        </w:rPr>
        <w:t xml:space="preserve"> in the lackluster performance of these two domestic steel giants, </w:t>
      </w:r>
      <w:r w:rsidRPr="00A910E3">
        <w:rPr>
          <w:rStyle w:val="StyleBoldUnderline"/>
        </w:rPr>
        <w:t>global steel producer ArcelorMittal</w:t>
      </w:r>
      <w:r w:rsidRPr="00A910E3">
        <w:rPr>
          <w:sz w:val="20"/>
        </w:rPr>
        <w:t xml:space="preserve"> (NYSE: MT ) </w:t>
      </w:r>
      <w:r w:rsidRPr="00A910E3">
        <w:rPr>
          <w:rStyle w:val="StyleBoldUnderline"/>
        </w:rPr>
        <w:t>is executing much better</w:t>
      </w:r>
      <w:r w:rsidRPr="00A910E3">
        <w:rPr>
          <w:sz w:val="20"/>
        </w:rPr>
        <w:t xml:space="preserve"> and should be considered the top industry performer of the three. </w:t>
      </w:r>
      <w:r w:rsidRPr="00A910E3">
        <w:rPr>
          <w:rStyle w:val="StyleBoldUnderline"/>
        </w:rPr>
        <w:t>U.S. Steel and Steel Dynamics</w:t>
      </w:r>
      <w:r w:rsidRPr="00A910E3">
        <w:rPr>
          <w:sz w:val="20"/>
        </w:rPr>
        <w:t xml:space="preserve"> fail to impress U.S. Steel's two major segments, flat-rolled and tubular, both posted very poor operating results last year. </w:t>
      </w:r>
      <w:r w:rsidRPr="00A910E3">
        <w:rPr>
          <w:rStyle w:val="StyleBoldUnderline"/>
        </w:rPr>
        <w:t xml:space="preserve">In 2012, </w:t>
      </w:r>
      <w:r w:rsidRPr="00A910E3">
        <w:rPr>
          <w:sz w:val="20"/>
        </w:rPr>
        <w:t xml:space="preserve">those two segments </w:t>
      </w:r>
      <w:r w:rsidRPr="00A910E3">
        <w:rPr>
          <w:rStyle w:val="StyleBoldUnderline"/>
        </w:rPr>
        <w:t>combined to generate $766 million in operating profit. Last year, the two collectively posted</w:t>
      </w:r>
      <w:r w:rsidRPr="00A910E3">
        <w:rPr>
          <w:sz w:val="20"/>
        </w:rPr>
        <w:t xml:space="preserve"> just </w:t>
      </w:r>
      <w:r w:rsidRPr="00A910E3">
        <w:rPr>
          <w:rStyle w:val="StyleBoldUnderline"/>
        </w:rPr>
        <w:t>$295 million</w:t>
      </w:r>
      <w:r w:rsidRPr="00A910E3">
        <w:rPr>
          <w:sz w:val="20"/>
        </w:rPr>
        <w:t xml:space="preserve"> in operating profit. </w:t>
      </w:r>
      <w:r w:rsidRPr="00A910E3">
        <w:rPr>
          <w:rStyle w:val="StyleBoldUnderline"/>
        </w:rPr>
        <w:t>That represents a whopping 61% decline over the course of one year. As if that weren't bad enough, U.S. Steel's problems were exacerbated by a $2 billion non-cash impairment charge</w:t>
      </w:r>
      <w:r w:rsidRPr="00A910E3">
        <w:rPr>
          <w:sz w:val="20"/>
        </w:rPr>
        <w:t xml:space="preserve"> against earnings. Of this, $302 million was due to the shutdown of the iron and steelmaking Hamilton Works facilities. All told, U.S. Steel lost $14.27 per share last year. U.S. Steel Chief Executive Officer Mario Longhi stated his company is on a "multi-year journey to earn the right to grow" by restructuring its balance sheet and improving efficiency. </w:t>
      </w:r>
      <w:r w:rsidRPr="00A910E3">
        <w:rPr>
          <w:rStyle w:val="StyleBoldUnderline"/>
        </w:rPr>
        <w:t>As a result, investors shouldn't expect much near-term improvement. Meanwhile, Steel Dynamics</w:t>
      </w:r>
      <w:r w:rsidRPr="00A910E3">
        <w:rPr>
          <w:sz w:val="20"/>
        </w:rPr>
        <w:t xml:space="preserve"> posted net sales and operating </w:t>
      </w:r>
      <w:r w:rsidRPr="00A910E3">
        <w:rPr>
          <w:rStyle w:val="StyleBoldUnderline"/>
        </w:rPr>
        <w:t xml:space="preserve">profits were relatively flat last year </w:t>
      </w:r>
      <w:r w:rsidRPr="00A910E3">
        <w:rPr>
          <w:sz w:val="20"/>
        </w:rPr>
        <w:t xml:space="preserve">compared with 2012. </w:t>
      </w:r>
      <w:r w:rsidRPr="00A910E3">
        <w:rPr>
          <w:rStyle w:val="StyleBoldUnderline"/>
        </w:rPr>
        <w:t>The company struggled even though shipments rose, because metal margins declined for both steel and recycling operations. The average realized steel price per ton dropped from $831 in 2012 to $793 last year</w:t>
      </w:r>
      <w:r w:rsidRPr="00A910E3">
        <w:rPr>
          <w:sz w:val="20"/>
        </w:rPr>
        <w:t xml:space="preserve">, which represents a 4.5% decline. </w:t>
      </w:r>
      <w:r w:rsidRPr="00A910E3">
        <w:rPr>
          <w:rStyle w:val="StyleBoldUnderline"/>
        </w:rPr>
        <w:t>Management is still seeing difficult conditions</w:t>
      </w:r>
      <w:r w:rsidRPr="00A910E3">
        <w:rPr>
          <w:sz w:val="20"/>
        </w:rPr>
        <w:t xml:space="preserve"> in nonresidential construction, </w:t>
      </w:r>
      <w:r w:rsidRPr="00A910E3">
        <w:rPr>
          <w:rStyle w:val="StyleBoldUnderline"/>
        </w:rPr>
        <w:t xml:space="preserve">which clouds the outlook in the upcoming year. </w:t>
      </w:r>
      <w:r w:rsidRPr="00A910E3">
        <w:rPr>
          <w:sz w:val="20"/>
        </w:rPr>
        <w:t xml:space="preserve">At the same time, </w:t>
      </w:r>
      <w:r w:rsidRPr="00A910E3">
        <w:rPr>
          <w:sz w:val="20"/>
        </w:rPr>
        <w:lastRenderedPageBreak/>
        <w:t>management is cautiously optimistic that increased infrastructure spending and modest growth in construction will hopefully make 2014 a better year.</w:t>
      </w:r>
    </w:p>
    <w:p w14:paraId="4DD4B235" w14:textId="77777777" w:rsidR="00A910E3" w:rsidRPr="00A910E3" w:rsidRDefault="00A910E3" w:rsidP="00A910E3"/>
    <w:p w14:paraId="078A3D42" w14:textId="77777777" w:rsidR="009A7AEF" w:rsidRPr="00A910E3" w:rsidRDefault="009A7AEF" w:rsidP="009A7AEF">
      <w:pPr>
        <w:pStyle w:val="Heading3"/>
      </w:pPr>
      <w:bookmarkStart w:id="38" w:name="_Toc266781768"/>
      <w:r w:rsidRPr="00A910E3">
        <w:lastRenderedPageBreak/>
        <w:t>2AC Steel- Key to Navy</w:t>
      </w:r>
      <w:bookmarkEnd w:id="38"/>
    </w:p>
    <w:p w14:paraId="204100C9" w14:textId="77777777" w:rsidR="00F77EDA" w:rsidRPr="00A910E3" w:rsidRDefault="00F77EDA" w:rsidP="00F77EDA">
      <w:pPr>
        <w:pStyle w:val="Heading4"/>
      </w:pPr>
      <w:r w:rsidRPr="00A910E3">
        <w:t xml:space="preserve">US steel industry key to building navy ships </w:t>
      </w:r>
    </w:p>
    <w:p w14:paraId="78C7DF28" w14:textId="77777777" w:rsidR="00F77EDA" w:rsidRPr="00A910E3" w:rsidRDefault="00F77EDA" w:rsidP="00F77EDA">
      <w:pPr>
        <w:rPr>
          <w:rStyle w:val="StyleStyleBold12pt"/>
        </w:rPr>
      </w:pPr>
      <w:r w:rsidRPr="00A910E3">
        <w:t>By Gary</w:t>
      </w:r>
      <w:r w:rsidRPr="00A910E3">
        <w:rPr>
          <w:rStyle w:val="StyleStyleBold12pt"/>
        </w:rPr>
        <w:t xml:space="preserve"> Robbins </w:t>
      </w:r>
      <w:r w:rsidRPr="00A910E3">
        <w:rPr>
          <w:rStyle w:val="date2"/>
          <w:rFonts w:ascii="Helvetica" w:hAnsi="Helvetica"/>
          <w:color w:val="444444"/>
          <w:sz w:val="20"/>
          <w:szCs w:val="20"/>
        </w:rPr>
        <w:t xml:space="preserve">July 4, </w:t>
      </w:r>
      <w:r w:rsidRPr="00A910E3">
        <w:rPr>
          <w:rStyle w:val="StyleStyleBold12pt"/>
        </w:rPr>
        <w:t>2014</w:t>
      </w:r>
    </w:p>
    <w:p w14:paraId="26C8EDF4" w14:textId="77777777" w:rsidR="00F77EDA" w:rsidRPr="00A910E3" w:rsidRDefault="00F77EDA" w:rsidP="00F77EDA">
      <w:r w:rsidRPr="00A910E3">
        <w:t>(</w:t>
      </w:r>
      <w:r w:rsidRPr="00A910E3">
        <w:rPr>
          <w:szCs w:val="16"/>
        </w:rPr>
        <w:t>Gary Robbins has been a journalist for more than 30 years and currently covers science, technology. He joined the paper in April 2010 after working for 25 years at the Orange County Register, where he was science editor. Robbins was born and raised in Maine and attended Northeastern University in Boston, graduating in 1978. He served as a Knight Science Journalism Fellow at MIT during the 2000-01 academic year, and a Science Writer Fellow at the Marine Biological Laboratory at Woods Hole, Massachusetts in June 2001</w:t>
      </w:r>
      <w:r w:rsidRPr="00A910E3">
        <w:t>)</w:t>
      </w:r>
    </w:p>
    <w:p w14:paraId="0CE3F52A" w14:textId="6E986237" w:rsidR="00F77EDA" w:rsidRPr="00A910E3" w:rsidRDefault="00F77EDA" w:rsidP="00F77EDA">
      <w:r w:rsidRPr="00A910E3">
        <w:rPr>
          <w:szCs w:val="16"/>
        </w:rPr>
        <w:t>Be ready to avert your eyes if you’re planning to walk through one of San Diego’s big, private shipyards. Blinding spots of light fan off welder’s torches as workers lean in to megaships, work that never seems to end</w:t>
      </w:r>
      <w:r w:rsidRPr="00A910E3">
        <w:rPr>
          <w:rStyle w:val="StyleBoldUnderline"/>
        </w:rPr>
        <w:t>. The sea is rough on the 60 or so Navy ships home-ported in San Diego</w:t>
      </w:r>
      <w:r w:rsidRPr="00A910E3">
        <w:t xml:space="preserve">. </w:t>
      </w:r>
      <w:r w:rsidRPr="00A910E3">
        <w:rPr>
          <w:szCs w:val="16"/>
        </w:rPr>
        <w:t>The vessels are in constant need of repair, most of which occurs at three yards in Barrio Logan, just south of the San Diego-Coronado Bridge</w:t>
      </w:r>
      <w:r w:rsidRPr="00A910E3">
        <w:t xml:space="preserve">. </w:t>
      </w:r>
      <w:r w:rsidRPr="00A910E3">
        <w:rPr>
          <w:rStyle w:val="StyleBoldUnderline"/>
        </w:rPr>
        <w:t>The biggest site belongs to General Dynamics-NASSCO, which builds ships for the Navy</w:t>
      </w:r>
      <w:r w:rsidRPr="00A910E3">
        <w:t xml:space="preserve"> </w:t>
      </w:r>
      <w:r w:rsidRPr="00A910E3">
        <w:rPr>
          <w:szCs w:val="16"/>
        </w:rPr>
        <w:t>in addition to doing repairs on behemoths like the Essex, an 840-foot amphibious assault ship that completed a $150 million overhaul this year. Then there’s BAE Systems San Diego Ship Repair</w:t>
      </w:r>
      <w:r w:rsidRPr="00A910E3">
        <w:t xml:space="preserve">, </w:t>
      </w:r>
      <w:r w:rsidRPr="00A910E3">
        <w:rPr>
          <w:rStyle w:val="StyleBoldUnderline"/>
        </w:rPr>
        <w:t>which specializes in modernizing destroyers and cruisers, and Continental Maritime</w:t>
      </w:r>
      <w:r w:rsidRPr="00A910E3">
        <w:t xml:space="preserve">, </w:t>
      </w:r>
      <w:r w:rsidRPr="00A910E3">
        <w:rPr>
          <w:szCs w:val="16"/>
        </w:rPr>
        <w:t>a smaller yard that does similar work</w:t>
      </w:r>
      <w:r w:rsidRPr="00A910E3">
        <w:t>. “</w:t>
      </w:r>
      <w:r w:rsidRPr="00A910E3">
        <w:rPr>
          <w:rStyle w:val="StyleBoldUnderline"/>
        </w:rPr>
        <w:t>We’re totally reliant on those yards for maintenance and modernization,</w:t>
      </w:r>
      <w:r w:rsidRPr="00A910E3">
        <w:t>”</w:t>
      </w:r>
      <w:r w:rsidRPr="00A910E3">
        <w:rPr>
          <w:szCs w:val="16"/>
        </w:rPr>
        <w:t xml:space="preserve"> said Vice Adm. Tom Copeman, commander of Naval Surface Forces – U.S. Pacific Fleet. </w:t>
      </w:r>
      <w:r w:rsidRPr="00A910E3">
        <w:rPr>
          <w:rStyle w:val="StyleBoldUnderline"/>
        </w:rPr>
        <w:t>The fleet spends about $1 billion a year fixing and overhauling ships</w:t>
      </w:r>
      <w:r w:rsidRPr="00A910E3">
        <w:t xml:space="preserve">. More than half of that amount is spent in San Diego, </w:t>
      </w:r>
      <w:r w:rsidRPr="00A910E3">
        <w:rPr>
          <w:rStyle w:val="StyleBoldUnderline"/>
        </w:rPr>
        <w:t>where tens of thousands of people work in the maritime industry</w:t>
      </w:r>
      <w:r w:rsidRPr="00A910E3">
        <w:rPr>
          <w:szCs w:val="16"/>
        </w:rPr>
        <w:t>. It’s a broad field with lots of highly skilled workers. On any particular day, you can find yard divers beneath the stern of an aircraft carrier, inspecting propellers, while electricians are working across the bay to fit a destroyer with a new radar system. The clamor of construction also is a constant at NASSCO, the last major shipbuilder on the West Coast. The company is finishing work on a third Mobile Landing Platform (MLP) ship for the Navy. Work on a fourth MLP is likely to start soon. NASSCO is capitalizing on the rave reviews it received from</w:t>
      </w:r>
      <w:r w:rsidRPr="00A910E3">
        <w:t xml:space="preserve"> </w:t>
      </w:r>
      <w:r w:rsidRPr="00A910E3">
        <w:rPr>
          <w:rStyle w:val="StyleBoldUnderline"/>
        </w:rPr>
        <w:t>the Defense Department for constructing 14 dry-cargo ships for the Navy on time and within budget.</w:t>
      </w:r>
      <w:r w:rsidRPr="00A910E3">
        <w:t xml:space="preserve"> </w:t>
      </w:r>
      <w:r w:rsidRPr="00A910E3">
        <w:rPr>
          <w:szCs w:val="16"/>
        </w:rPr>
        <w:t>The project has placed NASSCO in</w:t>
      </w:r>
      <w:r w:rsidRPr="00A910E3">
        <w:t xml:space="preserve"> </w:t>
      </w:r>
      <w:r w:rsidRPr="00A910E3">
        <w:rPr>
          <w:rStyle w:val="StyleBoldUnderline"/>
        </w:rPr>
        <w:t>a good position to compete for contracts to build 17 large oiler ships for the Navy, a project that would keep the yard humming for about a decade</w:t>
      </w:r>
      <w:r w:rsidRPr="00A910E3">
        <w:t xml:space="preserve">. </w:t>
      </w:r>
      <w:r w:rsidRPr="00A910E3">
        <w:rPr>
          <w:rStyle w:val="StyleBoldUnderline"/>
        </w:rPr>
        <w:t>Employment is heading toward the 4,000 mark</w:t>
      </w:r>
      <w:r w:rsidRPr="00A910E3">
        <w:t xml:space="preserve"> at NASSCO, </w:t>
      </w:r>
      <w:r w:rsidRPr="00A910E3">
        <w:rPr>
          <w:rStyle w:val="StyleBoldUnderline"/>
        </w:rPr>
        <w:t>which also is building cargo ships and tankers for industry.</w:t>
      </w:r>
      <w:r w:rsidRPr="00A910E3">
        <w:t xml:space="preserve"> </w:t>
      </w:r>
      <w:r w:rsidRPr="00A910E3">
        <w:rPr>
          <w:szCs w:val="16"/>
        </w:rPr>
        <w:t>The oil contract would set off a jobs boom, some of which would spill over to BAE Systems and Continental Maritime because those companies frequently partner with NASSCO. “This is good news because the shipyards pay good salaries and we lost a lot of those in the recession,” said Alan Gin, an economist at the University of San Diego.</w:t>
      </w:r>
      <w:r w:rsidRPr="00A910E3">
        <w:t xml:space="preserve"> “</w:t>
      </w:r>
      <w:r w:rsidRPr="00A910E3">
        <w:rPr>
          <w:rStyle w:val="StyleBoldUnderline"/>
        </w:rPr>
        <w:t>The money for these ships comes from outside the region</w:t>
      </w:r>
      <w:r w:rsidRPr="00A910E3">
        <w:t xml:space="preserve"> (the Defense Department in Washington), but gets circulated here at places like car dealerships </w:t>
      </w:r>
      <w:r w:rsidRPr="00A910E3">
        <w:rPr>
          <w:szCs w:val="16"/>
        </w:rPr>
        <w:t xml:space="preserve">and stores. “The shipyards are more gritty than what you’ll find in the tourist industry. But they produce a lot of middle-class jobs, and right now, that’s what San Diego needs.” photoDavid Burkett, an outside machinist takes a wear down reading on the bearing of one of the two propellers on the USNS Montford Point, the first its kind, Mobile Landing Platform being built at the NASSCO shipyard in Barrio Logan. It is scheduled to be delivered to the Navy in May 2013. The ship will be used as a floating base for amphibious operations, and operate as a transfer point between large ships and small landing craft. </w:t>
      </w:r>
    </w:p>
    <w:p w14:paraId="5D5CAE9E" w14:textId="77777777" w:rsidR="009A7AEF" w:rsidRPr="00A910E3" w:rsidRDefault="009A7AEF" w:rsidP="009A7AEF">
      <w:pPr>
        <w:pStyle w:val="Heading4"/>
      </w:pPr>
      <w:r w:rsidRPr="00A910E3">
        <w:t>Cheap steel key to naval power and defense</w:t>
      </w:r>
    </w:p>
    <w:p w14:paraId="47A3D298" w14:textId="77777777" w:rsidR="009A7AEF" w:rsidRPr="00A910E3" w:rsidRDefault="009A7AEF" w:rsidP="009A7AEF">
      <w:r w:rsidRPr="00A910E3">
        <w:rPr>
          <w:rStyle w:val="StyleStyleBold12pt"/>
        </w:rPr>
        <w:t>AISI 2008</w:t>
      </w:r>
      <w:r w:rsidRPr="00A910E3">
        <w:t xml:space="preserve"> (American Iron and Steel Institute, July 1, 2008, “U.S. STEEL INDUSTRY CRITICAL TO KEEPING US FREE,” http://legacy.steel.org/AM/Template.cfm?Section=Home&amp;CONTENTID=24325&amp;TEMPLATE=/CM/ContentDisplay.cfm)</w:t>
      </w:r>
    </w:p>
    <w:p w14:paraId="72D2D9F9" w14:textId="77777777" w:rsidR="009A7AEF" w:rsidRPr="00A910E3" w:rsidRDefault="009A7AEF" w:rsidP="009A7AEF">
      <w:r w:rsidRPr="00A910E3">
        <w:t xml:space="preserve">As we reflect on our country’s independence this Fourth of July, we should pause to recognize those who fought for our freedom more than 230 years ago. But we should also recognize those who continue to keep our country free today:  the men and women in uniform who offer their noble service in order to preserve America’s national security. </w:t>
      </w:r>
      <w:r w:rsidRPr="00A910E3">
        <w:rPr>
          <w:sz w:val="12"/>
        </w:rPr>
        <w:t xml:space="preserve">¶ </w:t>
      </w:r>
      <w:r w:rsidRPr="00A910E3">
        <w:t>“Members of the United States Navy, Marine Corps, Army, Air Force and Coast Guard, both at home and overseas, risk their lives everyday to ensure that Americans continue to have the freedoms that our country is founded upon. It is their commitment to our country that has made America what it is today – a beacon for freedom and democracy, “Andrew G. Sharkey, III, president and CEO, American Iron and Steel Institute (AISI), said. “Our veterans represent the very best of America and the U.S. steel industry is continuously working to serve the military in their efforts to defend our nation.”</w:t>
      </w:r>
      <w:r w:rsidRPr="00A910E3">
        <w:rPr>
          <w:sz w:val="12"/>
        </w:rPr>
        <w:t xml:space="preserve">¶ </w:t>
      </w:r>
      <w:r w:rsidRPr="00A910E3">
        <w:t xml:space="preserve">Sharkey said </w:t>
      </w:r>
      <w:r w:rsidRPr="00A910E3">
        <w:rPr>
          <w:rStyle w:val="StyleBoldUnderline"/>
        </w:rPr>
        <w:t>domestically-produced steel is important to “improve our military platforms, strengthen the nation’s industrial base and harden our vital homeland security infrastructure.”</w:t>
      </w:r>
      <w:r w:rsidRPr="00A910E3">
        <w:rPr>
          <w:sz w:val="12"/>
        </w:rPr>
        <w:t xml:space="preserve"> </w:t>
      </w:r>
      <w:r w:rsidRPr="00A910E3">
        <w:t xml:space="preserve">Congressman Peter J. Visclosky (D-IN), Chairman of the Congressional Steel Caucus, has noted that “to ensure that our national defense needs will be met, it is crucial that we have a robust and vibrant domestic steel industry. It is poor policy to rely on foreign steel for our national security – instead, we need a long-term investment in domestically-produced, high-quality and reliable steel that will serve and strengthen our national security interests.” </w:t>
      </w:r>
      <w:r w:rsidRPr="00A910E3">
        <w:rPr>
          <w:sz w:val="12"/>
        </w:rPr>
        <w:t xml:space="preserve">¶ </w:t>
      </w:r>
      <w:r w:rsidRPr="00A910E3">
        <w:rPr>
          <w:rStyle w:val="StyleBoldUnderline"/>
        </w:rPr>
        <w:t>Protecting the nation’s vast infrastructure is essential to our homeland security.</w:t>
      </w:r>
      <w:r w:rsidRPr="00A910E3">
        <w:t xml:space="preserve"> This became an issue in recent times when it was discovered that </w:t>
      </w:r>
      <w:r w:rsidRPr="00A910E3">
        <w:rPr>
          <w:rStyle w:val="StyleBoldUnderline"/>
        </w:rPr>
        <w:t>substandard steel imported from China was being used by the U.S. Department of Homeland Security to construct the border fence between the United States and Mexico.</w:t>
      </w:r>
      <w:r w:rsidRPr="00A910E3">
        <w:t xml:space="preserve"> Members of the Congressional Steel Caucus, including Congressman Visclosky (D-IN), have worked to introduce legislation that will help strengthen the domestic steel industry in order to address issues of substandard steel imports.</w:t>
      </w:r>
      <w:r w:rsidRPr="00A910E3">
        <w:rPr>
          <w:sz w:val="12"/>
        </w:rPr>
        <w:t xml:space="preserve">¶ </w:t>
      </w:r>
      <w:r w:rsidRPr="00A910E3">
        <w:t xml:space="preserve">“AISI and its members greatly appreciate the Congressional Steel Caucus’ support for the steel industry and their vigilance on behalf of America’s national security,” Sharkey said. </w:t>
      </w:r>
      <w:r w:rsidRPr="00A910E3">
        <w:rPr>
          <w:sz w:val="12"/>
        </w:rPr>
        <w:t xml:space="preserve">¶ </w:t>
      </w:r>
      <w:r w:rsidRPr="00A910E3">
        <w:t xml:space="preserve">In addition, </w:t>
      </w:r>
      <w:r w:rsidRPr="00A910E3">
        <w:rPr>
          <w:rStyle w:val="StyleBoldUnderline"/>
        </w:rPr>
        <w:t>thousands of skilled men and women of the U.S. steel industry work to produce high quality, cost-competitive products that are used by the military in various applications ranging from aircraft carriers and nuclear submarines to Patriot and Stinger missiles, Sharkey said.</w:t>
      </w:r>
      <w:r w:rsidRPr="00A910E3">
        <w:t xml:space="preserve"> Land based vehicles, such as the Bradley Fighting Vehicle, Abrams Tank and the family of Light Armored Vehicles, also utilize significant tonnage of steel plate per vehicle. The up-armored </w:t>
      </w:r>
      <w:r w:rsidRPr="00A910E3">
        <w:lastRenderedPageBreak/>
        <w:t>Humvee, in use by the U.S. Army, includes steel plating around the cab of the vehicle, offering improved protection against small arms fire and shrapnel. In fact, the steel plating underneath the cab is designed to survive up to eight pounds of explosives beneath the engine to four pounds in the cargo area. These critical applications require consistent, high quality domestic sources of supply.</w:t>
      </w:r>
      <w:r w:rsidRPr="00A910E3">
        <w:rPr>
          <w:sz w:val="12"/>
        </w:rPr>
        <w:t xml:space="preserve">¶ </w:t>
      </w:r>
      <w:r w:rsidRPr="00A910E3">
        <w:t>“We as a country need to make sure that our national defense needs will be met, making it critical for the United States to have a robust and vibrant domestic steel industry that will serve to strengthen our national security interests,” Sharkey noted.</w:t>
      </w:r>
      <w:r w:rsidRPr="00A910E3">
        <w:rPr>
          <w:sz w:val="12"/>
        </w:rPr>
        <w:t xml:space="preserve">¶ </w:t>
      </w:r>
      <w:r w:rsidRPr="00A910E3">
        <w:t xml:space="preserve">Historically, </w:t>
      </w:r>
      <w:r w:rsidRPr="00A910E3">
        <w:rPr>
          <w:rStyle w:val="StyleBoldUnderline"/>
        </w:rPr>
        <w:t>American-made steel and specialty metals have been integral components of U.S. military strength and they continue in this role today. The Department of Defense’s</w:t>
      </w:r>
      <w:r w:rsidRPr="00A910E3">
        <w:t xml:space="preserve"> (DOD’s) </w:t>
      </w:r>
      <w:r w:rsidRPr="00A910E3">
        <w:rPr>
          <w:rStyle w:val="StyleBoldUnderline"/>
        </w:rPr>
        <w:t>primary use of steel in weapons systems is for shipbuilding</w:t>
      </w:r>
      <w:r w:rsidRPr="00A910E3">
        <w:t>, but steel is also an important component in ammunition, aircraft parts, and aircraft engines. DOD’s steel requirements are satisfied by both integrated steel mills and EAF producer mills.</w:t>
      </w:r>
      <w:r w:rsidRPr="00A910E3">
        <w:rPr>
          <w:sz w:val="12"/>
        </w:rPr>
        <w:t xml:space="preserve">¶ </w:t>
      </w:r>
      <w:r w:rsidRPr="00A910E3">
        <w:t xml:space="preserve">“With the desire never to be dependent on foreign nations for the steel used in military applications, it is critical that U.S. trade laws be defended, strengthened and enforced so that </w:t>
      </w:r>
      <w:r w:rsidRPr="00A910E3">
        <w:rPr>
          <w:rStyle w:val="StyleBoldUnderline"/>
        </w:rPr>
        <w:t>American-made steel can continue to play a vital role in our nation’s security</w:t>
      </w:r>
      <w:r w:rsidRPr="00A910E3">
        <w:t>,” Sharkey said.  “On this Independence Day, let’s pledge to work to uphold that ideal.”</w:t>
      </w:r>
    </w:p>
    <w:p w14:paraId="1E010D9C" w14:textId="77777777" w:rsidR="009A7AEF" w:rsidRPr="00A910E3" w:rsidRDefault="009A7AEF" w:rsidP="009A7AEF"/>
    <w:p w14:paraId="2973DFBB" w14:textId="77777777" w:rsidR="009A7AEF" w:rsidRPr="00A910E3" w:rsidRDefault="009A7AEF" w:rsidP="009A7AEF">
      <w:pPr>
        <w:pStyle w:val="Heading3"/>
      </w:pPr>
      <w:bookmarkStart w:id="39" w:name="_Toc266781769"/>
      <w:r w:rsidRPr="00A910E3">
        <w:lastRenderedPageBreak/>
        <w:t>2AC Steel- NG Key</w:t>
      </w:r>
      <w:bookmarkEnd w:id="39"/>
    </w:p>
    <w:p w14:paraId="5D5ADC67" w14:textId="77777777" w:rsidR="009A7AEF" w:rsidRPr="00A910E3" w:rsidRDefault="009A7AEF" w:rsidP="009A7AEF">
      <w:pPr>
        <w:pStyle w:val="Heading4"/>
      </w:pPr>
      <w:r w:rsidRPr="00A910E3">
        <w:t xml:space="preserve">Low-price gas is bringing US steel industry back from the brink of collapse </w:t>
      </w:r>
    </w:p>
    <w:p w14:paraId="01C64299" w14:textId="77777777" w:rsidR="009A7AEF" w:rsidRPr="00A910E3" w:rsidRDefault="009A7AEF" w:rsidP="009A7AEF">
      <w:r w:rsidRPr="00A910E3">
        <w:rPr>
          <w:rStyle w:val="StyleStyleBold12pt"/>
        </w:rPr>
        <w:t>James 2012</w:t>
      </w:r>
      <w:r w:rsidRPr="00A910E3">
        <w:t xml:space="preserve"> (Steve James, March 16, 2012, “Analysis: Steelmakers eye gas to cut costs, drive exports,” Reuters, http://www.reuters.com/article/2012/03/16/us-steel-gas-idUSBRE82F12Y20120316)</w:t>
      </w:r>
    </w:p>
    <w:p w14:paraId="2DF59FA1" w14:textId="77777777" w:rsidR="009A7AEF" w:rsidRPr="00A910E3" w:rsidRDefault="009A7AEF" w:rsidP="009A7AEF">
      <w:r w:rsidRPr="00A910E3">
        <w:rPr>
          <w:rStyle w:val="StyleBoldUnderline"/>
        </w:rPr>
        <w:t xml:space="preserve">America's steel industry, for decades a </w:t>
      </w:r>
      <w:r w:rsidRPr="00A910E3">
        <w:rPr>
          <w:rStyle w:val="Emphasis"/>
        </w:rPr>
        <w:t>symbol of industrial decline</w:t>
      </w:r>
      <w:r w:rsidRPr="00A910E3">
        <w:rPr>
          <w:rStyle w:val="StyleBoldUnderline"/>
        </w:rPr>
        <w:t xml:space="preserve">, is </w:t>
      </w:r>
      <w:r w:rsidRPr="00A910E3">
        <w:rPr>
          <w:rStyle w:val="Emphasis"/>
        </w:rPr>
        <w:t>betting on natural gas</w:t>
      </w:r>
      <w:r w:rsidRPr="00A910E3">
        <w:rPr>
          <w:rStyle w:val="StyleBoldUnderline"/>
        </w:rPr>
        <w:t xml:space="preserve"> to make it more competitive</w:t>
      </w:r>
      <w:r w:rsidRPr="00A910E3">
        <w:t xml:space="preserve"> against foreign producers.</w:t>
      </w:r>
      <w:r w:rsidRPr="00A910E3">
        <w:rPr>
          <w:sz w:val="12"/>
        </w:rPr>
        <w:t xml:space="preserve">¶ </w:t>
      </w:r>
      <w:r w:rsidRPr="00A910E3">
        <w:t xml:space="preserve">U.S. Steel Corp (X.N) and Nucor Inc (NUE.N), </w:t>
      </w:r>
      <w:r w:rsidRPr="00A910E3">
        <w:rPr>
          <w:rStyle w:val="StyleBoldUnderline"/>
        </w:rPr>
        <w:t>the</w:t>
      </w:r>
      <w:r w:rsidRPr="00A910E3">
        <w:t xml:space="preserve"> two </w:t>
      </w:r>
      <w:r w:rsidRPr="00A910E3">
        <w:rPr>
          <w:rStyle w:val="StyleBoldUnderline"/>
        </w:rPr>
        <w:t xml:space="preserve">largest U.S. steel producers, are changing their traditional manufacturing processes as </w:t>
      </w:r>
      <w:r w:rsidRPr="00A910E3">
        <w:t xml:space="preserve">relatively </w:t>
      </w:r>
      <w:r w:rsidRPr="00A910E3">
        <w:rPr>
          <w:rStyle w:val="StyleBoldUnderline"/>
        </w:rPr>
        <w:t>cheap domestic natural gas supplies become more plentiful.</w:t>
      </w:r>
      <w:r w:rsidRPr="00A910E3">
        <w:rPr>
          <w:rStyle w:val="StyleBoldUnderline"/>
          <w:sz w:val="12"/>
        </w:rPr>
        <w:t>¶</w:t>
      </w:r>
      <w:r w:rsidRPr="00A910E3">
        <w:rPr>
          <w:sz w:val="12"/>
        </w:rPr>
        <w:t xml:space="preserve"> </w:t>
      </w:r>
      <w:r w:rsidRPr="00A910E3">
        <w:rPr>
          <w:rStyle w:val="StyleBoldUnderline"/>
        </w:rPr>
        <w:t>Some experts believe the new techniques will not only allow steelmakers to cut costs and lower selling prices at home, but also give U.S. companies a chance to compete with Japanese, South Korean and European rivals</w:t>
      </w:r>
      <w:r w:rsidRPr="00A910E3">
        <w:t xml:space="preserve"> for a slice of the export pie.</w:t>
      </w:r>
      <w:r w:rsidRPr="00A910E3">
        <w:rPr>
          <w:sz w:val="12"/>
        </w:rPr>
        <w:t xml:space="preserve">¶ </w:t>
      </w:r>
      <w:r w:rsidRPr="00A910E3">
        <w:rPr>
          <w:rStyle w:val="StyleBoldUnderline"/>
        </w:rPr>
        <w:t>"Gas is very positive for steel; it really lowers the cost of the product,"</w:t>
      </w:r>
      <w:r w:rsidRPr="00A910E3">
        <w:t xml:space="preserve"> said Michael Locker of Locker Associates, a consultant for steel companies.</w:t>
      </w:r>
      <w:r w:rsidRPr="00A910E3">
        <w:rPr>
          <w:sz w:val="12"/>
        </w:rPr>
        <w:t xml:space="preserve">¶ </w:t>
      </w:r>
      <w:r w:rsidRPr="00A910E3">
        <w:t>U.S. Steel Chief Executive John Surma said in an interview that using natural gas in some stages of production can cut the use of more expensive coking coal by some 10 percent.</w:t>
      </w:r>
      <w:r w:rsidRPr="00A910E3">
        <w:rPr>
          <w:sz w:val="12"/>
        </w:rPr>
        <w:t xml:space="preserve">¶ </w:t>
      </w:r>
      <w:r w:rsidRPr="00A910E3">
        <w:t xml:space="preserve">He estimated that </w:t>
      </w:r>
      <w:r w:rsidRPr="00A910E3">
        <w:rPr>
          <w:rStyle w:val="StyleBoldUnderline"/>
        </w:rPr>
        <w:t xml:space="preserve">factoring in costs such as labor, energy and transportation, the overall savings would be </w:t>
      </w:r>
      <w:r w:rsidRPr="00A910E3">
        <w:rPr>
          <w:rStyle w:val="Emphasis"/>
        </w:rPr>
        <w:t>$6 to $7 per ton of steel</w:t>
      </w:r>
      <w:r w:rsidRPr="00A910E3">
        <w:rPr>
          <w:rStyle w:val="StyleBoldUnderline"/>
        </w:rPr>
        <w:t xml:space="preserve">. </w:t>
      </w:r>
      <w:r w:rsidRPr="00A910E3">
        <w:t>U.S. Steel produces 23 million tons per year.</w:t>
      </w:r>
      <w:r w:rsidRPr="00A910E3">
        <w:rPr>
          <w:sz w:val="12"/>
        </w:rPr>
        <w:t xml:space="preserve">¶ </w:t>
      </w:r>
      <w:r w:rsidRPr="00A910E3">
        <w:t>Christopher Plummer, managing director of Metal Strategies, an industry consultant in West Chester, Pennsylvania, said the global average cost of producing a ton of steel is about $600 to $700. Russian steelmakers produce at the bottom of the cost curve, averaging about $500 per ton. Americans are in the middle at about $625 to $675 per ton. The most expensive are the Japanese and Koreans, at $650 to $750 per ton.</w:t>
      </w:r>
      <w:r w:rsidRPr="00A910E3">
        <w:rPr>
          <w:sz w:val="12"/>
        </w:rPr>
        <w:t xml:space="preserve">¶ </w:t>
      </w:r>
      <w:r w:rsidRPr="00A910E3">
        <w:rPr>
          <w:rStyle w:val="StyleBoldUnderline"/>
        </w:rPr>
        <w:t>While a savings of about 1 percent may not sound like much, every little bit counts for companies in an industry that has been struggling with steep rises in raw material costs</w:t>
      </w:r>
      <w:r w:rsidRPr="00A910E3">
        <w:t>, such as coking coal, iron ore and scrap metal.</w:t>
      </w:r>
      <w:r w:rsidRPr="00A910E3">
        <w:rPr>
          <w:sz w:val="12"/>
        </w:rPr>
        <w:t xml:space="preserve">¶ </w:t>
      </w:r>
      <w:r w:rsidRPr="00A910E3">
        <w:t>"You do an analysis of our costs and they are much higher than five years ago," said Surma, whose company posted a net loss of $226 million for the fourth quarter -- its fifth in the last eight quarters. "The capital cost to increase our ability to inject greater quantities of natural gas into our blast furnaces is minimal, but the potential savings certainly start to add up when you are producing 20 million tons or more of steel every year."</w:t>
      </w:r>
      <w:r w:rsidRPr="00A910E3">
        <w:rPr>
          <w:sz w:val="12"/>
        </w:rPr>
        <w:t xml:space="preserve">¶ </w:t>
      </w:r>
      <w:r w:rsidRPr="00A910E3">
        <w:t>A GAME CHANGER</w:t>
      </w:r>
      <w:r w:rsidRPr="00A910E3">
        <w:rPr>
          <w:sz w:val="12"/>
        </w:rPr>
        <w:t xml:space="preserve">¶ </w:t>
      </w:r>
      <w:r w:rsidRPr="00A910E3">
        <w:rPr>
          <w:rStyle w:val="StyleBoldUnderline"/>
        </w:rPr>
        <w:t>With natural gas prices at 10-year lows</w:t>
      </w:r>
      <w:r w:rsidRPr="00A910E3">
        <w:t xml:space="preserve"> because new fracking technology has opened up huge deposits in the Northeast United States, </w:t>
      </w:r>
      <w:r w:rsidRPr="00A910E3">
        <w:rPr>
          <w:rStyle w:val="StyleBoldUnderline"/>
        </w:rPr>
        <w:t>most domestic steelmakers are looking to use more of it.</w:t>
      </w:r>
      <w:r w:rsidRPr="00A910E3">
        <w:rPr>
          <w:sz w:val="12"/>
        </w:rPr>
        <w:t xml:space="preserve">¶ </w:t>
      </w:r>
      <w:r w:rsidRPr="00A910E3">
        <w:t xml:space="preserve">"There is a new focus on natgas," said Larry Kavanagh, president of the American Iron and Steel Institute's Steel Market Development Institute. "Until the recent discovery, we believed coal-based technologies would dominate the future. Now </w:t>
      </w:r>
      <w:r w:rsidRPr="00A910E3">
        <w:rPr>
          <w:rStyle w:val="Emphasis"/>
        </w:rPr>
        <w:t>the game has changed</w:t>
      </w:r>
      <w:r w:rsidRPr="00A910E3">
        <w:t xml:space="preserve"> in the near term."</w:t>
      </w:r>
      <w:r w:rsidRPr="00A910E3">
        <w:rPr>
          <w:sz w:val="12"/>
        </w:rPr>
        <w:t xml:space="preserve">¶ </w:t>
      </w:r>
      <w:r w:rsidRPr="00A910E3">
        <w:t>Nucor, for instance, has dropped plans to build a traditional blast furnace in Louisiana and instead is constructing a gas-fired plant to produce direct reduced iron, or DRI, a key ingredient in its steel-making process.</w:t>
      </w:r>
      <w:r w:rsidRPr="00A910E3">
        <w:rPr>
          <w:sz w:val="12"/>
        </w:rPr>
        <w:t xml:space="preserve">¶ </w:t>
      </w:r>
      <w:r w:rsidRPr="00A910E3">
        <w:t>The $750 million facility will convert natural gas and iron ore pellets into high-quality DRI used by Nucor's steel mills, along with recycled scrap, to produce 2.5 million tons of steel a year. Like U.S. Steel, Nucor produces about 23 million tons of steel a year. According to Nucor officials, the DRI offers a carbon footprint that is one-third of that for the coke oven/blast furnace, and at less than half the capital cost.</w:t>
      </w:r>
      <w:r w:rsidRPr="00A910E3">
        <w:rPr>
          <w:sz w:val="12"/>
        </w:rPr>
        <w:t xml:space="preserve">¶ </w:t>
      </w:r>
      <w:r w:rsidRPr="00A910E3">
        <w:t>Nucor may be better placed than U.S. Steel to reap the benefits of lower-cost gas because it is a so-called mini-mill operator, which melts recycled steel or pig iron in electric arc furnaces. Electricity is expensive, but costs can be cut by substituting natural gas to fire the furnace. U.S. Steel is an integrated manufacturer that largely makes steel the old-fashioned way, by cooking iron ore and coking coal in a blast furnace. Thus, there is a limit on the amount of natural gas it can substitute for coal.</w:t>
      </w:r>
      <w:r w:rsidRPr="00A910E3">
        <w:rPr>
          <w:sz w:val="12"/>
        </w:rPr>
        <w:t xml:space="preserve">¶ </w:t>
      </w:r>
      <w:r w:rsidRPr="00A910E3">
        <w:t>Nucor has not said how much it expects to save on the cost of a ton of steel by using more natural gas.</w:t>
      </w:r>
      <w:r w:rsidRPr="00A910E3">
        <w:rPr>
          <w:sz w:val="12"/>
        </w:rPr>
        <w:t xml:space="preserve">¶ </w:t>
      </w:r>
      <w:r w:rsidRPr="00A910E3">
        <w:t xml:space="preserve">Of course, </w:t>
      </w:r>
      <w:r w:rsidRPr="00A910E3">
        <w:rPr>
          <w:rStyle w:val="StyleBoldUnderline"/>
        </w:rPr>
        <w:t xml:space="preserve">there is no guarantee that natural gas prices will stay low forever; but increases are likely to be more limited than in the past because of the increased production. </w:t>
      </w:r>
      <w:r w:rsidRPr="00A910E3">
        <w:t>In the past, prices were volatile and in 2005 were as high as $14 per million British thermal units (BTU), compared with slightly above $2 per million BTU today.</w:t>
      </w:r>
      <w:r w:rsidRPr="00A910E3">
        <w:rPr>
          <w:sz w:val="12"/>
        </w:rPr>
        <w:t xml:space="preserve">¶ </w:t>
      </w:r>
      <w:r w:rsidRPr="00A910E3">
        <w:t>But John Anton, director of steel services for the global forecasting company IHS, said he believes there is little risk that steel companies will get burned should gas prices rise again.</w:t>
      </w:r>
      <w:r w:rsidRPr="00A910E3">
        <w:rPr>
          <w:sz w:val="12"/>
        </w:rPr>
        <w:t>¶</w:t>
      </w:r>
      <w:r w:rsidRPr="00A910E3">
        <w:rPr>
          <w:rStyle w:val="StyleBoldUnderline"/>
          <w:sz w:val="12"/>
        </w:rPr>
        <w:t xml:space="preserve"> </w:t>
      </w:r>
      <w:r w:rsidRPr="00A910E3">
        <w:rPr>
          <w:rStyle w:val="StyleBoldUnderline"/>
        </w:rPr>
        <w:t xml:space="preserve">"DRI </w:t>
      </w:r>
      <w:r w:rsidRPr="00A910E3">
        <w:rPr>
          <w:rStyle w:val="Emphasis"/>
        </w:rPr>
        <w:t>cannot stand high gas prices</w:t>
      </w:r>
      <w:r w:rsidRPr="00A910E3">
        <w:rPr>
          <w:rStyle w:val="StyleBoldUnderline"/>
        </w:rPr>
        <w:t>; but with fracking technology, we see low prices around $4 lasting for 30 years and under $8 for the next 80 years."</w:t>
      </w:r>
      <w:r w:rsidRPr="00A910E3">
        <w:t xml:space="preserve"> </w:t>
      </w:r>
    </w:p>
    <w:p w14:paraId="188DAE9A" w14:textId="77777777" w:rsidR="009A7AEF" w:rsidRPr="00A910E3" w:rsidRDefault="009A7AEF" w:rsidP="009A7AEF">
      <w:pPr>
        <w:pStyle w:val="Heading3"/>
      </w:pPr>
      <w:bookmarkStart w:id="40" w:name="_Toc266781770"/>
      <w:r w:rsidRPr="00A910E3">
        <w:lastRenderedPageBreak/>
        <w:t>Steel adv- Natural Gas Key</w:t>
      </w:r>
      <w:bookmarkEnd w:id="40"/>
    </w:p>
    <w:p w14:paraId="0E7008E3" w14:textId="77777777" w:rsidR="009A7AEF" w:rsidRPr="00A910E3" w:rsidRDefault="009A7AEF" w:rsidP="009A7AEF">
      <w:pPr>
        <w:pStyle w:val="Heading4"/>
      </w:pPr>
      <w:r w:rsidRPr="00A910E3">
        <w:t>Cheap shale gas key to steel industry</w:t>
      </w:r>
    </w:p>
    <w:p w14:paraId="7B11B61E" w14:textId="77777777" w:rsidR="009A7AEF" w:rsidRPr="00A910E3" w:rsidRDefault="009A7AEF" w:rsidP="009A7AEF">
      <w:r w:rsidRPr="00A910E3">
        <w:rPr>
          <w:rStyle w:val="StyleStyleBold12pt"/>
        </w:rPr>
        <w:t>Miller 2012</w:t>
      </w:r>
      <w:r w:rsidRPr="00A910E3">
        <w:t xml:space="preserve"> (John W. Miller, March 28, 2012, “Steel Finds Sweet Spot in the Shale,” Wall Street Journal, http://online.wsj.com/article/SB10001424052702304177104577305611784871178.html)</w:t>
      </w:r>
    </w:p>
    <w:p w14:paraId="71848BF1" w14:textId="77777777" w:rsidR="009A7AEF" w:rsidRPr="00A910E3" w:rsidRDefault="009A7AEF" w:rsidP="009A7AEF">
      <w:r w:rsidRPr="00A910E3">
        <w:rPr>
          <w:rStyle w:val="StyleBoldUnderline"/>
        </w:rPr>
        <w:t>The rising fortunes of</w:t>
      </w:r>
      <w:r w:rsidRPr="00A910E3">
        <w:t xml:space="preserve"> a massive </w:t>
      </w:r>
      <w:r w:rsidRPr="00A910E3">
        <w:rPr>
          <w:rStyle w:val="StyleBoldUnderline"/>
        </w:rPr>
        <w:t>U.S. Steel</w:t>
      </w:r>
      <w:r w:rsidRPr="00A910E3">
        <w:t xml:space="preserve"> Corp. X -1.01% plant here </w:t>
      </w:r>
      <w:r w:rsidRPr="00A910E3">
        <w:rPr>
          <w:rStyle w:val="StyleBoldUnderline"/>
        </w:rPr>
        <w:t>has much to do with what sits below: massive deposits of cheap natural gas.</w:t>
      </w:r>
      <w:r w:rsidRPr="00A910E3">
        <w:rPr>
          <w:sz w:val="12"/>
        </w:rPr>
        <w:t xml:space="preserve"> </w:t>
      </w:r>
      <w:r w:rsidRPr="00A910E3">
        <w:t xml:space="preserve">Shiny coils roll off the line destined for energy companies drilling in the Marcellus Shale natural-gas formations that rest below much of southwestern Pennsylvania. </w:t>
      </w:r>
      <w:r w:rsidRPr="00A910E3">
        <w:rPr>
          <w:rStyle w:val="StyleBoldUnderline"/>
        </w:rPr>
        <w:t>Production for so-called tubular goods used for pipes, tubes and joints in gas drilling has doubled in two years</w:t>
      </w:r>
      <w:r w:rsidRPr="00A910E3">
        <w:t xml:space="preserve">, says Scott Bucksio, the general manager of the plant in the sprawling Mon Valley Works, as </w:t>
      </w:r>
      <w:r w:rsidRPr="00A910E3">
        <w:rPr>
          <w:rStyle w:val="StyleBoldUnderline"/>
        </w:rPr>
        <w:t>drillers have raced to extract ever-larger amounts of gas from the shale deposits.</w:t>
      </w:r>
      <w:r w:rsidRPr="00A910E3">
        <w:rPr>
          <w:sz w:val="12"/>
        </w:rPr>
        <w:t xml:space="preserve"> </w:t>
      </w:r>
      <w:r w:rsidRPr="00A910E3">
        <w:rPr>
          <w:rStyle w:val="StyleBoldUnderline"/>
        </w:rPr>
        <w:t>As significant, or more so for energy-intensive steelmakers, is that newly plentiful natural gas "is also keeping costs down"</w:t>
      </w:r>
      <w:r w:rsidRPr="00A910E3">
        <w:t xml:space="preserve"> said Mr. Bucksio of U.S. Steel.</w:t>
      </w:r>
      <w:r w:rsidRPr="00A910E3">
        <w:rPr>
          <w:sz w:val="12"/>
        </w:rPr>
        <w:t xml:space="preserve">¶ </w:t>
      </w:r>
      <w:r w:rsidRPr="00A910E3">
        <w:t>With prices of natural gas down more than 35% to $2.21 per million British thermal units from a year ago due to abundant supply, the company has begun replacing coal with natural gas to power its blast furnaces.</w:t>
      </w:r>
      <w:r w:rsidRPr="00A910E3">
        <w:rPr>
          <w:sz w:val="12"/>
        </w:rPr>
        <w:t xml:space="preserve">¶ </w:t>
      </w:r>
      <w:r w:rsidRPr="00A910E3">
        <w:rPr>
          <w:rStyle w:val="StyleBoldUnderline"/>
        </w:rPr>
        <w:t>Industrywide, a ton of steel costs around $600 to produce. Using natural gas instead of coal to run the furnaces cuts the costs by $8 to $10 per ton.</w:t>
      </w:r>
      <w:r w:rsidRPr="00A910E3">
        <w:t xml:space="preserve"> Based on those figures, U.S. Steel could save $133 million this year alone, according to a recent report by UBS AG, which also said the Pittsburgh-based company could save another $80 million in 2012 energy costs for nonblast furnace operations.</w:t>
      </w:r>
      <w:r w:rsidRPr="00A910E3">
        <w:rPr>
          <w:sz w:val="12"/>
        </w:rPr>
        <w:t xml:space="preserve">¶ </w:t>
      </w:r>
      <w:r w:rsidRPr="00A910E3">
        <w:t xml:space="preserve">The </w:t>
      </w:r>
      <w:r w:rsidRPr="00A910E3">
        <w:rPr>
          <w:rStyle w:val="StyleBoldUnderline"/>
        </w:rPr>
        <w:t>gas boom is coming just in time for U.S. Steel, the country's largest and the world's eighth-largest steelmaker, with 37,400 workers world-wide.¶</w:t>
      </w:r>
      <w:r w:rsidRPr="00A910E3">
        <w:rPr>
          <w:sz w:val="12"/>
        </w:rPr>
        <w:t xml:space="preserve"> </w:t>
      </w:r>
      <w:r w:rsidRPr="00A910E3">
        <w:t>After posting losses in the last three years, the company's stock price, which traded at a low of $20.19 last year, closed at $29.54 Monday and is up 13% in the past three weeks. The company expects a significant improvement in financial results for the first quarter, due in large part to the dual benefits of the natural-gas boom.</w:t>
      </w:r>
      <w:r w:rsidRPr="00A910E3">
        <w:rPr>
          <w:sz w:val="12"/>
        </w:rPr>
        <w:t xml:space="preserve">¶ </w:t>
      </w:r>
      <w:r w:rsidRPr="00A910E3">
        <w:t>U.S. Steel shipped about 1.8 million tons of tubular goods used in drilling and transporting natural gas and oil in 2011, a 17% increase from year-earlier levels. Prices for those higher-premium products increased 7.9% to $1,612 per ton from $1,494, boosting the company's profit outlook.</w:t>
      </w:r>
      <w:r w:rsidRPr="00A910E3">
        <w:rPr>
          <w:sz w:val="12"/>
        </w:rPr>
        <w:t xml:space="preserve">¶ </w:t>
      </w:r>
      <w:r w:rsidRPr="00A910E3">
        <w:rPr>
          <w:rStyle w:val="StyleBoldUnderline"/>
        </w:rPr>
        <w:t>"Shale resource development has the potential to make significant, positive contributions to U.S. Steel,"</w:t>
      </w:r>
      <w:r w:rsidRPr="00A910E3">
        <w:t xml:space="preserve"> Chief Executive John Surma said in a recent speech.</w:t>
      </w:r>
      <w:r w:rsidRPr="00A910E3">
        <w:rPr>
          <w:sz w:val="12"/>
        </w:rPr>
        <w:t xml:space="preserve">¶ </w:t>
      </w:r>
      <w:r w:rsidRPr="00A910E3">
        <w:t xml:space="preserve">And for other industries: </w:t>
      </w:r>
      <w:r w:rsidRPr="00A910E3">
        <w:rPr>
          <w:rStyle w:val="StyleBoldUnderline"/>
        </w:rPr>
        <w:t xml:space="preserve">Low natural-gas prices, if they can be sustained, represent a competitive advantage across the U.S. manufacturing base. </w:t>
      </w:r>
      <w:r w:rsidRPr="00A910E3">
        <w:t>The price of natural gas is $11.35 per million BTUs in northwest Europe and $15.9 in Japan, according to researcher Platts, compared with U.S. levels of $2.27.</w:t>
      </w:r>
    </w:p>
    <w:p w14:paraId="04F97DE3" w14:textId="77777777" w:rsidR="009A7AEF" w:rsidRPr="00A910E3" w:rsidRDefault="009A7AEF" w:rsidP="009A7AEF"/>
    <w:p w14:paraId="725F1F24" w14:textId="77777777" w:rsidR="009A7AEF" w:rsidRPr="00A910E3" w:rsidRDefault="009A7AEF" w:rsidP="009A7AEF"/>
    <w:p w14:paraId="463A9254" w14:textId="77777777" w:rsidR="009A7AEF" w:rsidRPr="00A910E3" w:rsidRDefault="009A7AEF" w:rsidP="009A7AEF"/>
    <w:p w14:paraId="500C69DF" w14:textId="77777777" w:rsidR="009A7AEF" w:rsidRPr="00A910E3" w:rsidRDefault="009A7AEF" w:rsidP="009A7AEF"/>
    <w:p w14:paraId="07466330" w14:textId="77777777" w:rsidR="009A7AEF" w:rsidRPr="00A910E3" w:rsidRDefault="009A7AEF" w:rsidP="009A7AEF"/>
    <w:p w14:paraId="3257CD61" w14:textId="77777777" w:rsidR="009A7AEF" w:rsidRPr="00A910E3" w:rsidRDefault="009A7AEF" w:rsidP="009A7AEF">
      <w:pPr>
        <w:pStyle w:val="Heading3"/>
      </w:pPr>
      <w:bookmarkStart w:id="41" w:name="_Toc266781771"/>
      <w:r w:rsidRPr="00A910E3">
        <w:lastRenderedPageBreak/>
        <w:t>Steel adv- Steel Key To X</w:t>
      </w:r>
      <w:bookmarkEnd w:id="41"/>
    </w:p>
    <w:p w14:paraId="6D6ECAC4" w14:textId="77777777" w:rsidR="009A7AEF" w:rsidRPr="00A910E3" w:rsidRDefault="009A7AEF" w:rsidP="009A7AEF"/>
    <w:p w14:paraId="4E65BAD0" w14:textId="77777777" w:rsidR="009A7AEF" w:rsidRPr="00A910E3" w:rsidRDefault="009A7AEF" w:rsidP="009A7AEF">
      <w:pPr>
        <w:pStyle w:val="Heading4"/>
      </w:pPr>
      <w:r w:rsidRPr="00A910E3">
        <w:t>Steel key to military/navy- US key</w:t>
      </w:r>
    </w:p>
    <w:p w14:paraId="2FBC8FE9" w14:textId="77777777" w:rsidR="009A7AEF" w:rsidRPr="00A910E3" w:rsidRDefault="009A7AEF" w:rsidP="009A7AEF">
      <w:r w:rsidRPr="00A910E3">
        <w:rPr>
          <w:rStyle w:val="StyleStyleBold12pt"/>
        </w:rPr>
        <w:t>AISI 2007</w:t>
      </w:r>
      <w:r w:rsidRPr="00A910E3">
        <w:t xml:space="preserve"> (American Iron and Steel Institute, January 2007, “STEEL</w:t>
      </w:r>
      <w:r w:rsidRPr="00A910E3">
        <w:rPr>
          <w:sz w:val="12"/>
        </w:rPr>
        <w:t xml:space="preserve">¶ </w:t>
      </w:r>
      <w:r w:rsidRPr="00A910E3">
        <w:t>AND THE NATIONAL DEFENSE,” http://www.ssina.com/news/releases/pdf_releases/steel_and_national_defense_0107.pdf)</w:t>
      </w:r>
    </w:p>
    <w:p w14:paraId="6FE9A905" w14:textId="77777777" w:rsidR="009A7AEF" w:rsidRPr="00A910E3" w:rsidRDefault="009A7AEF" w:rsidP="009A7AEF">
      <w:r w:rsidRPr="00A910E3">
        <w:rPr>
          <w:rStyle w:val="StyleBoldUnderline"/>
        </w:rPr>
        <w:t>The U.S. carbon/alloy and specialty steel industries are vital partners to American defense contractors and to the DOD. Domestic and specialty metals are found in virtually every military platform</w:t>
      </w:r>
      <w:r w:rsidRPr="00A910E3">
        <w:t xml:space="preserve">. Whether it is missiles, jet aircraft, submarines, helicopters, Humvees® or munitions, </w:t>
      </w:r>
      <w:r w:rsidRPr="00A910E3">
        <w:rPr>
          <w:rStyle w:val="StyleBoldUnderline"/>
        </w:rPr>
        <w:t>American-made steels</w:t>
      </w:r>
      <w:r w:rsidRPr="00A910E3">
        <w:t xml:space="preserve"> and specialty metals </w:t>
      </w:r>
      <w:r w:rsidRPr="00A910E3">
        <w:rPr>
          <w:rStyle w:val="StyleBoldUnderline"/>
        </w:rPr>
        <w:t>are crucial components of U.S. military strength.</w:t>
      </w:r>
      <w:r w:rsidRPr="00A910E3">
        <w:t xml:space="preserve"> A few examples follow:</w:t>
      </w:r>
      <w:r w:rsidRPr="00A910E3">
        <w:rPr>
          <w:sz w:val="12"/>
        </w:rPr>
        <w:t xml:space="preserve">¶ </w:t>
      </w:r>
      <w:r w:rsidRPr="00A910E3">
        <w:t>1. The Joint Strike fighter F135 engine, the gears, bearings, and the body itself, will use high performance specialty steels and superalloys produced by U.S. specialty steel companies.</w:t>
      </w:r>
      <w:r w:rsidRPr="00A910E3">
        <w:rPr>
          <w:sz w:val="12"/>
        </w:rPr>
        <w:t xml:space="preserve">¶ </w:t>
      </w:r>
      <w:r w:rsidRPr="00A910E3">
        <w:t>2. Land based vehicles such as the Bradley Fighting Vehicle, Abrams Tank, and the family of Light Armored Vehicles use significant tonnage of steel plate per vehicle.</w:t>
      </w:r>
      <w:r w:rsidRPr="00A910E3">
        <w:rPr>
          <w:sz w:val="12"/>
        </w:rPr>
        <w:t xml:space="preserve">¶ </w:t>
      </w:r>
      <w:r w:rsidRPr="00A910E3">
        <w:t xml:space="preserve">3. </w:t>
      </w:r>
      <w:r w:rsidRPr="00A910E3">
        <w:rPr>
          <w:rStyle w:val="StyleBoldUnderline"/>
        </w:rPr>
        <w:t>Steel plate is used in the bodies and propulsion systems of the naval fleet.</w:t>
      </w:r>
      <w:r w:rsidRPr="00A910E3">
        <w:rPr>
          <w:rStyle w:val="StyleBoldUnderline"/>
          <w:sz w:val="12"/>
        </w:rPr>
        <w:t xml:space="preserve">¶ </w:t>
      </w:r>
      <w:r w:rsidRPr="00A910E3">
        <w:t>4. The control cables on virtually all military aircraft, including fighter jets and military transport planes, are produced from steel wire rope.</w:t>
      </w:r>
      <w:r w:rsidRPr="00A910E3">
        <w:rPr>
          <w:sz w:val="12"/>
        </w:rPr>
        <w:t xml:space="preserve">¶ </w:t>
      </w:r>
      <w:r w:rsidRPr="00A910E3">
        <w:t>Numerous additional examples illustrating how steel and specialty metals directly support the U.S. defense industrial base are provided in Appendices 1 and 2. These materials are an integral part of many diversified military applications and, as such, are in a continuing state of technological development.</w:t>
      </w:r>
      <w:r w:rsidRPr="00A910E3">
        <w:rPr>
          <w:sz w:val="12"/>
        </w:rPr>
        <w:t xml:space="preserve">¶ </w:t>
      </w:r>
      <w:r w:rsidRPr="00A910E3">
        <w:rPr>
          <w:rStyle w:val="StyleBoldUnderline"/>
        </w:rPr>
        <w:t>Steel’s importance to the military must also be looked at in a broader context to include both direct and indirect steel shipments to the military infrastructure that are needed to support our defense efforts, both at home and overseas -- e.g., all of the steel that goes into the rails, rail cars, ground vehicles, tanks, ships, military barracks, fences and bases, which are not classified as shipments to ordinance, aircraft, shipbuilding or other military uses.</w:t>
      </w:r>
      <w:r w:rsidRPr="00A910E3">
        <w:rPr>
          <w:rStyle w:val="StyleBoldUnderline"/>
          <w:sz w:val="12"/>
        </w:rPr>
        <w:t xml:space="preserve">¶ </w:t>
      </w:r>
      <w:r w:rsidRPr="00A910E3">
        <w:t xml:space="preserve">The </w:t>
      </w:r>
      <w:r w:rsidRPr="00A910E3">
        <w:rPr>
          <w:rStyle w:val="StyleBoldUnderline"/>
        </w:rPr>
        <w:t>September 11</w:t>
      </w:r>
      <w:r w:rsidRPr="00A910E3">
        <w:t xml:space="preserve"> attacks on the United States </w:t>
      </w:r>
      <w:r w:rsidRPr="00A910E3">
        <w:rPr>
          <w:rStyle w:val="StyleBoldUnderline"/>
        </w:rPr>
        <w:t>made it clear that (1) steel will be needed to “harden” existing U.S. infrastructure and installations and (2) a strong and viable domestic steel industry will be needed to provide immediate steel deliveries when and where required.</w:t>
      </w:r>
      <w:r w:rsidRPr="00A910E3">
        <w:t xml:space="preserve"> Consider the potential difficulties the U.S. would face in defending, maintaining and rebuilding infrastructure in an environment where our nation is largely dependent upon foreign steel. </w:t>
      </w:r>
      <w:r w:rsidRPr="00A910E3">
        <w:rPr>
          <w:rStyle w:val="StyleBoldUnderline"/>
        </w:rPr>
        <w:t>By becoming even more dangerously dependent upon offshore sources of steel, the United States would experience sharply reduced security preparedness in the face of:</w:t>
      </w:r>
      <w:r w:rsidRPr="00A910E3">
        <w:rPr>
          <w:rStyle w:val="StyleBoldUnderline"/>
          <w:sz w:val="12"/>
        </w:rPr>
        <w:t xml:space="preserve">¶ </w:t>
      </w:r>
      <w:r w:rsidRPr="00A910E3">
        <w:rPr>
          <w:rStyle w:val="StyleBoldUnderline"/>
        </w:rPr>
        <w:t>• Highly variable, and certainly higher, costs;</w:t>
      </w:r>
      <w:r w:rsidRPr="00A910E3">
        <w:rPr>
          <w:rStyle w:val="StyleBoldUnderline"/>
          <w:sz w:val="12"/>
        </w:rPr>
        <w:t xml:space="preserve">¶ </w:t>
      </w:r>
      <w:r w:rsidRPr="00A910E3">
        <w:rPr>
          <w:rStyle w:val="StyleBoldUnderline"/>
        </w:rPr>
        <w:t>• Uncertain supply, impacted by unsettled foreign economies and politics;</w:t>
      </w:r>
      <w:r w:rsidRPr="00A910E3">
        <w:rPr>
          <w:rStyle w:val="StyleBoldUnderline"/>
          <w:sz w:val="12"/>
        </w:rPr>
        <w:t xml:space="preserve">¶ </w:t>
      </w:r>
      <w:r w:rsidRPr="00A910E3">
        <w:rPr>
          <w:rStyle w:val="StyleBoldUnderline"/>
        </w:rPr>
        <w:t>• Quality, design and performance problems;</w:t>
      </w:r>
      <w:r w:rsidRPr="00A910E3">
        <w:rPr>
          <w:rStyle w:val="StyleBoldUnderline"/>
          <w:sz w:val="12"/>
        </w:rPr>
        <w:t xml:space="preserve">¶ </w:t>
      </w:r>
      <w:r w:rsidRPr="00A910E3">
        <w:rPr>
          <w:rStyle w:val="StyleBoldUnderline"/>
        </w:rPr>
        <w:t>• Inventory problems, long lead times and extended construction schedules.</w:t>
      </w:r>
      <w:r w:rsidRPr="00A910E3">
        <w:rPr>
          <w:rStyle w:val="StyleBoldUnderline"/>
          <w:sz w:val="12"/>
        </w:rPr>
        <w:t xml:space="preserve">¶ </w:t>
      </w:r>
      <w:r w:rsidRPr="00A910E3">
        <w:t xml:space="preserve">In Appendix 3 of this paper, we illustrate how </w:t>
      </w:r>
      <w:r w:rsidRPr="00A910E3">
        <w:rPr>
          <w:rStyle w:val="StyleBoldUnderline"/>
        </w:rPr>
        <w:t>the U.S. depends upon a healthy American steel industry to meet the growing U.S. demands for steel-intensive infrastructure.</w:t>
      </w:r>
      <w:r w:rsidRPr="00A910E3">
        <w:t xml:space="preserve"> Engineers and contractors on sophisticated infrastructure projects require an uninterrupted supply of quality steel that they can depend upon to meet the performance characteristics of a project’s design, delivered on time, and at a competitive cost. U.S. national economic security requires a strong and viable domestic steel industry to meet all of these criteria on a consistent basis.</w:t>
      </w:r>
    </w:p>
    <w:p w14:paraId="72061AAD" w14:textId="77777777" w:rsidR="009A7AEF" w:rsidRPr="00A910E3" w:rsidRDefault="009A7AEF" w:rsidP="009A7AEF"/>
    <w:p w14:paraId="6F3A5468" w14:textId="77777777" w:rsidR="009A7AEF" w:rsidRPr="00A910E3" w:rsidRDefault="009A7AEF" w:rsidP="009A7AEF">
      <w:pPr>
        <w:pStyle w:val="Heading4"/>
      </w:pPr>
      <w:r w:rsidRPr="00A910E3">
        <w:t>Steel key to military power</w:t>
      </w:r>
    </w:p>
    <w:p w14:paraId="2BC519D6" w14:textId="77777777" w:rsidR="009A7AEF" w:rsidRPr="00A910E3" w:rsidRDefault="009A7AEF" w:rsidP="009A7AEF">
      <w:r w:rsidRPr="00A910E3">
        <w:rPr>
          <w:rStyle w:val="StyleStyleBold12pt"/>
        </w:rPr>
        <w:t>AISI 2012</w:t>
      </w:r>
      <w:r w:rsidRPr="00A910E3">
        <w:t xml:space="preserve"> (American Iron and Steel Institute, Profile 2012, http://www.steel.org/~/media/Files/AISI/Reports/2012%20Profile%20F4-SDMIcrx-sm.pdf)</w:t>
      </w:r>
    </w:p>
    <w:p w14:paraId="437CEA8D" w14:textId="77777777" w:rsidR="009A7AEF" w:rsidRPr="00A910E3" w:rsidRDefault="009A7AEF" w:rsidP="009A7AEF">
      <w:r w:rsidRPr="00A910E3">
        <w:rPr>
          <w:rStyle w:val="Emphasis"/>
        </w:rPr>
        <w:t>Military uses for steel are extensive.</w:t>
      </w:r>
      <w:r w:rsidRPr="00A910E3">
        <w:t xml:space="preserve"> thousands of skilled men and women of the American steel industry work to produce high-quality, cost-competitive </w:t>
      </w:r>
      <w:r w:rsidRPr="00A910E3">
        <w:rPr>
          <w:rStyle w:val="StyleBoldUnderline"/>
        </w:rPr>
        <w:t>products</w:t>
      </w:r>
      <w:r w:rsidRPr="00A910E3">
        <w:t xml:space="preserve"> that </w:t>
      </w:r>
      <w:r w:rsidRPr="00A910E3">
        <w:rPr>
          <w:rStyle w:val="StyleBoldUnderline"/>
        </w:rPr>
        <w:t>are used by the military in various applications ranging from aircraft carriers and nuclear submarines to Patriot and Stinger missiles, armor plate for tanks and field artillery pieces, as well as every major military aircraft in production today.</w:t>
      </w:r>
      <w:r w:rsidRPr="00A910E3">
        <w:t xml:space="preserve"> Some examples of steel use in defense applications are:</w:t>
      </w:r>
      <w:r w:rsidRPr="00A910E3">
        <w:rPr>
          <w:sz w:val="12"/>
        </w:rPr>
        <w:t xml:space="preserve">¶ </w:t>
      </w:r>
      <w:r w:rsidRPr="00A910E3">
        <w:rPr>
          <w:rFonts w:ascii="Menlo Regular" w:hAnsi="Menlo Regular" w:cs="Menlo Regular"/>
        </w:rPr>
        <w:t>✦</w:t>
      </w:r>
      <w:r w:rsidRPr="00A910E3">
        <w:t xml:space="preserve"> the uSS new York was built with 24 tons of steel reclaimed and recycled from the World trade center. </w:t>
      </w:r>
      <w:r w:rsidRPr="00A910E3">
        <w:rPr>
          <w:rFonts w:ascii="Menlo Regular" w:hAnsi="Menlo Regular" w:cs="Menlo Regular"/>
        </w:rPr>
        <w:t>✦</w:t>
      </w:r>
      <w:r w:rsidRPr="00A910E3">
        <w:t xml:space="preserve"> the USS George H.W. Bush, an aircraft carrier named after the 41st President, contains 47,000 tons of</w:t>
      </w:r>
      <w:r w:rsidRPr="00A910E3">
        <w:rPr>
          <w:sz w:val="12"/>
        </w:rPr>
        <w:t xml:space="preserve">¶ </w:t>
      </w:r>
      <w:r w:rsidRPr="00A910E3">
        <w:t>structural steel and serves as home to 6,000 navy personnel.</w:t>
      </w:r>
      <w:r w:rsidRPr="00A910E3">
        <w:rPr>
          <w:sz w:val="12"/>
        </w:rPr>
        <w:t xml:space="preserve">¶ </w:t>
      </w:r>
      <w:r w:rsidRPr="00A910E3">
        <w:rPr>
          <w:rStyle w:val="Emphasis"/>
          <w:rFonts w:ascii="Menlo Regular" w:hAnsi="Menlo Regular" w:cs="Menlo Regular"/>
        </w:rPr>
        <w:t>✦</w:t>
      </w:r>
      <w:r w:rsidRPr="00A910E3">
        <w:rPr>
          <w:rStyle w:val="Emphasis"/>
        </w:rPr>
        <w:t xml:space="preserve"> Steel is a strategic material</w:t>
      </w:r>
      <w:r w:rsidRPr="00A910E3">
        <w:t xml:space="preserve"> needed to strengthen existing u.S. infrastructure and installations.</w:t>
      </w:r>
      <w:r w:rsidRPr="00A910E3">
        <w:rPr>
          <w:sz w:val="12"/>
        </w:rPr>
        <w:t xml:space="preserve">¶ </w:t>
      </w:r>
      <w:r w:rsidRPr="00A910E3">
        <w:rPr>
          <w:rStyle w:val="StyleBoldUnderline"/>
        </w:rPr>
        <w:t>All segments of the domestic steel industry contribute directly or indirectly to the defense industrial base.</w:t>
      </w:r>
      <w:r w:rsidRPr="00A910E3">
        <w:rPr>
          <w:rStyle w:val="StyleBoldUnderline"/>
          <w:sz w:val="12"/>
        </w:rPr>
        <w:t xml:space="preserve">¶ </w:t>
      </w:r>
      <w:r w:rsidRPr="00A910E3">
        <w:t xml:space="preserve">Whether it is missiles, jet aircraft, submarines, helicopters, Humvees® or munitions, </w:t>
      </w:r>
      <w:r w:rsidRPr="00A910E3">
        <w:rPr>
          <w:rStyle w:val="StyleBoldUnderline"/>
        </w:rPr>
        <w:t>American-made steels and specialty metals are crucial components of u.S. military strength. Steel plate is used in the bodies and propulsion systems of the naval fleet.</w:t>
      </w:r>
      <w:r w:rsidRPr="00A910E3">
        <w:t xml:space="preserve"> the control cables on virtually all military aircraft, including fighter jets and military transport planes, are produced from steel wire rope. in addition, land-based vehicles such as the Bradley fighting Vehicle, Abrams tank and mine-resistant ambush-protected (mrAP) vehicles use significant amounts of steel.</w:t>
      </w:r>
    </w:p>
    <w:p w14:paraId="2A3F0BD3" w14:textId="77777777" w:rsidR="009A7AEF" w:rsidRPr="00A910E3" w:rsidRDefault="009A7AEF" w:rsidP="009A7AEF"/>
    <w:p w14:paraId="4FB56702" w14:textId="77777777" w:rsidR="009A7AEF" w:rsidRPr="00A910E3" w:rsidRDefault="009A7AEF" w:rsidP="009A7AEF">
      <w:pPr>
        <w:pStyle w:val="Heading3"/>
      </w:pPr>
      <w:bookmarkStart w:id="42" w:name="_Toc266781772"/>
      <w:r w:rsidRPr="00A910E3">
        <w:lastRenderedPageBreak/>
        <w:t>Naval Power Solves Trade</w:t>
      </w:r>
      <w:bookmarkEnd w:id="42"/>
    </w:p>
    <w:p w14:paraId="7D3D8AE5" w14:textId="77777777" w:rsidR="009A7AEF" w:rsidRPr="00A910E3" w:rsidRDefault="009A7AEF" w:rsidP="009A7AEF">
      <w:pPr>
        <w:pStyle w:val="Heading4"/>
      </w:pPr>
      <w:r w:rsidRPr="00A910E3">
        <w:t>Naval power solves trade and prevents econ collapse</w:t>
      </w:r>
    </w:p>
    <w:p w14:paraId="3D0664DC" w14:textId="77777777" w:rsidR="009A7AEF" w:rsidRPr="00A910E3" w:rsidRDefault="009A7AEF" w:rsidP="009A7AEF">
      <w:r w:rsidRPr="00A910E3">
        <w:rPr>
          <w:rStyle w:val="StyleStyleBold12pt"/>
        </w:rPr>
        <w:t>Eaglen 2011</w:t>
      </w:r>
      <w:r w:rsidRPr="00A910E3">
        <w:t xml:space="preserve"> (Mackenzie Eaglen, research fellow for national security at  Heritage, and Bryan McGrath, former naval officer and director at Delex Consulting, Studies and Analysis, May 16, 2011, “Thinking About a Day Without Sea Power: Implications for U.S. Defense Policy,” Heritage Foundation, http://www.heritage.org/research/reports/2011/05/thinking-about-a-day-without-sea-power-implications-for-us-defense-policy)</w:t>
      </w:r>
    </w:p>
    <w:p w14:paraId="39581487" w14:textId="77777777" w:rsidR="009A7AEF" w:rsidRPr="00A910E3" w:rsidRDefault="009A7AEF" w:rsidP="009A7AEF">
      <w:r w:rsidRPr="00A910E3">
        <w:t xml:space="preserve">Implications for America’s Economy. </w:t>
      </w:r>
      <w:r w:rsidRPr="00A910E3">
        <w:rPr>
          <w:rStyle w:val="StyleBoldUnderline"/>
        </w:rPr>
        <w:t>If the United States slashed its Navy and ended its mission as a guarantor of the free flow of transoceanic goods and trade, globalized world trade would decrease substantially.</w:t>
      </w:r>
      <w:r w:rsidRPr="00A910E3">
        <w:t xml:space="preserve"> As early as 1890, noted U.S. naval officer and historian </w:t>
      </w:r>
      <w:r w:rsidRPr="00A910E3">
        <w:rPr>
          <w:rStyle w:val="StyleBoldUnderline"/>
        </w:rPr>
        <w:t>Alfred Thayer Mahan described the world’s oceans as a “great highway…a wide common,”</w:t>
      </w:r>
      <w:r w:rsidRPr="00A910E3">
        <w:t xml:space="preserve"> underscoring the long-running importance of the seas to trade.[12]</w:t>
      </w:r>
      <w:r w:rsidRPr="00A910E3">
        <w:rPr>
          <w:sz w:val="12"/>
        </w:rPr>
        <w:t xml:space="preserve">¶ </w:t>
      </w:r>
      <w:r w:rsidRPr="00A910E3">
        <w:rPr>
          <w:rStyle w:val="StyleBoldUnderline"/>
        </w:rPr>
        <w:t>Geographically organized trading blocs develop as the maritime highways suffer from insecurity and rising fuel prices. Asia</w:t>
      </w:r>
      <w:r w:rsidRPr="00A910E3">
        <w:t xml:space="preserve"> </w:t>
      </w:r>
      <w:r w:rsidRPr="00A910E3">
        <w:rPr>
          <w:rStyle w:val="StyleBoldUnderline"/>
        </w:rPr>
        <w:t>prospers thanks to internal trade and Middle Eastern oil, Europe muddles along on the largesse of Russia and Iran, and the Western Hemisphere declines to a “new normal” with the exception of energy-independent Brazil.</w:t>
      </w:r>
      <w:r w:rsidRPr="00A910E3">
        <w:rPr>
          <w:rStyle w:val="StyleBoldUnderline"/>
          <w:sz w:val="12"/>
        </w:rPr>
        <w:t xml:space="preserve">¶ </w:t>
      </w:r>
      <w:r w:rsidRPr="00A910E3">
        <w:t>For America, Venezuelan oil grows in importance as other supplies decline. Mexico runs out of oil—as predicted—when it fails to take advantage of Western oil technology and investment. Nigerian output, which for five years had been secured through a partnership of the U.S. Navy and Nigerian maritime forces, is decimated by the bloody civil war of 2021. Canadian exports, which a decade earlier had been strong as a result of the oil shale industry, decline as a result of environmental concerns in Canada and elsewhere about the “fracking” (hydraulic fracturing) process used to free oil from shale.</w:t>
      </w:r>
      <w:r w:rsidRPr="00A910E3">
        <w:rPr>
          <w:sz w:val="12"/>
        </w:rPr>
        <w:t xml:space="preserve">¶ </w:t>
      </w:r>
      <w:r w:rsidRPr="00A910E3">
        <w:rPr>
          <w:rStyle w:val="StyleBoldUnderline"/>
        </w:rPr>
        <w:t>State and non-state actors increase the hazards to seaborne shipping, which are compounded by the necessity of traversing key chokepoints that are easily targeted by those who wish to restrict trade.</w:t>
      </w:r>
      <w:r w:rsidRPr="00A910E3">
        <w:t xml:space="preserve"> These chokepoints include the Strait of Hormuz, which Iran could quickly close to trade if it wishes. More than half of the world’s oil is transported by sea. “From 1970 to 2006, the amount of goods transported via the oceans of the world…increased from 2.6 billion tons to 7.4 billion tons, an increase of over 284%.”[13] In 2010, “$40 billion dollars [sic] worth of oil passes through the world’s geographic ‘chokepoints’ on a daily basis…not to mention $3.2 trillion…annually in commerce that moves underwater on transoceanic cables.”[14] </w:t>
      </w:r>
      <w:r w:rsidRPr="00A910E3">
        <w:rPr>
          <w:rStyle w:val="StyleBoldUnderline"/>
        </w:rPr>
        <w:t xml:space="preserve">These quantities of goods simply </w:t>
      </w:r>
      <w:r w:rsidRPr="00A910E3">
        <w:rPr>
          <w:rStyle w:val="Emphasis"/>
        </w:rPr>
        <w:t>cannot be moved by any other means</w:t>
      </w:r>
      <w:r w:rsidRPr="00A910E3">
        <w:rPr>
          <w:rStyle w:val="StyleBoldUnderline"/>
        </w:rPr>
        <w:t>. Thus, a reduction of sea trade reduces overall international trade.</w:t>
      </w:r>
      <w:r w:rsidRPr="00A910E3">
        <w:rPr>
          <w:rStyle w:val="StyleBoldUnderline"/>
          <w:sz w:val="12"/>
        </w:rPr>
        <w:t xml:space="preserve">¶ </w:t>
      </w:r>
      <w:r w:rsidRPr="00A910E3">
        <w:t xml:space="preserve">U.S. consumers face a greatly diminished selection of goods because domestic production largely disappeared in the decades before the global depression. </w:t>
      </w:r>
      <w:r w:rsidRPr="00A910E3">
        <w:rPr>
          <w:rStyle w:val="StyleBoldUnderline"/>
        </w:rPr>
        <w:t>As countries increasingly focus on regional rather than global trade, costs rise and Americans are forced to accept a much lower standard of living.</w:t>
      </w:r>
      <w:r w:rsidRPr="00A910E3">
        <w:t xml:space="preserve"> Some domestic manufacturing improves, but at significant cost.</w:t>
      </w:r>
      <w:r w:rsidRPr="00A910E3">
        <w:rPr>
          <w:sz w:val="12"/>
        </w:rPr>
        <w:t xml:space="preserve">¶ </w:t>
      </w:r>
      <w:r w:rsidRPr="00A910E3">
        <w:t xml:space="preserve">In addition, shippers avoid U.S. ports due to the onerous container inspection regime implemented after investigators discover that the second dirty bomb was smuggled into the U.S. in a shipping container on an innocuous Panamanian-flagged freighter. As a result, </w:t>
      </w:r>
      <w:r w:rsidRPr="00A910E3">
        <w:rPr>
          <w:rStyle w:val="StyleBoldUnderline"/>
        </w:rPr>
        <w:t>American consumers bear higher shipping costs. The market also constrains the variety of goods available to the U.S. consumer and increases their cost.</w:t>
      </w:r>
      <w:r w:rsidRPr="00A910E3">
        <w:rPr>
          <w:rStyle w:val="StyleBoldUnderline"/>
          <w:sz w:val="12"/>
        </w:rPr>
        <w:t xml:space="preserve">¶ </w:t>
      </w:r>
      <w:r w:rsidRPr="00A910E3">
        <w:t xml:space="preserve">A Congressional Budget Office (CBO) report makes this abundantly clear. </w:t>
      </w:r>
      <w:r w:rsidRPr="00A910E3">
        <w:rPr>
          <w:rStyle w:val="StyleBoldUnderline"/>
        </w:rPr>
        <w:t>A one-week shutdown of the Los Angeles and Long Beach ports would lead to production losses of $65 million to $150 million</w:t>
      </w:r>
      <w:r w:rsidRPr="00A910E3">
        <w:t xml:space="preserve"> (in 2006 dollars) </w:t>
      </w:r>
      <w:r w:rsidRPr="00A910E3">
        <w:rPr>
          <w:rStyle w:val="StyleBoldUnderline"/>
        </w:rPr>
        <w:t xml:space="preserve">per day. </w:t>
      </w:r>
      <w:r w:rsidRPr="00A910E3">
        <w:t xml:space="preserve">A three-year closure would cost $45 billion to $70 billion per year ($125 million to $200 million per day). Perhaps even more shocking, the simulation estimated that </w:t>
      </w:r>
      <w:r w:rsidRPr="00A910E3">
        <w:rPr>
          <w:rStyle w:val="StyleBoldUnderline"/>
        </w:rPr>
        <w:t>employment would shrink by approximately 1 million jobs</w:t>
      </w:r>
      <w:r w:rsidRPr="00A910E3">
        <w:t>.[15] These estimates demonstrate the effects of closing only the Los Angeles and Long Beach ports.</w:t>
      </w:r>
      <w:r w:rsidRPr="00A910E3">
        <w:rPr>
          <w:sz w:val="12"/>
        </w:rPr>
        <w:t xml:space="preserve">¶ </w:t>
      </w:r>
      <w:r w:rsidRPr="00A910E3">
        <w:rPr>
          <w:rStyle w:val="StyleBoldUnderline"/>
        </w:rPr>
        <w:t>On a national scale, such a shutdown would be catastrophic.</w:t>
      </w:r>
      <w:r w:rsidRPr="00A910E3">
        <w:t xml:space="preserve"> The Government Accountability Office notes that:</w:t>
      </w:r>
      <w:r w:rsidRPr="00A910E3">
        <w:rPr>
          <w:sz w:val="12"/>
        </w:rPr>
        <w:t xml:space="preserve">¶ </w:t>
      </w:r>
      <w:r w:rsidRPr="00A910E3">
        <w:rPr>
          <w:rStyle w:val="StyleBoldUnderline"/>
        </w:rPr>
        <w:t>[O]ver 95 percent of U.S. international trade is transported by water[;] thus, the safety and economic security of the United States depends in large part on the secure use of the world’s seaports and waterways. A successful attack on a major seaport could potentially result in a dramatic slowdown in the international supply chain with impacts in the billions of dollars.[16]</w:t>
      </w:r>
      <w:r w:rsidRPr="00A910E3">
        <w:rPr>
          <w:rStyle w:val="StyleBoldUnderline"/>
          <w:sz w:val="12"/>
        </w:rPr>
        <w:t xml:space="preserve">¶ </w:t>
      </w:r>
      <w:r w:rsidRPr="00A910E3">
        <w:t>As of 2008, “U.S. ports move 99 percent of the nation’s overseas cargo, handle more than 2.5 billion tons of trade annually, and move $5.5 billion worth of goods in and out every day.” Further, “approximately 95 percent of U.S. military forces and supplies that are sent overseas, including those for Operations Iraqi Freedom and Enduring Freedom, pass through U.S. ports.”[17]</w:t>
      </w:r>
    </w:p>
    <w:p w14:paraId="03185943" w14:textId="77777777" w:rsidR="009A7AEF" w:rsidRPr="00A910E3" w:rsidRDefault="009A7AEF" w:rsidP="009A7AEF"/>
    <w:p w14:paraId="6F1335C9" w14:textId="4D5BD5CD" w:rsidR="009A7AEF" w:rsidRPr="00A910E3" w:rsidRDefault="009A7AEF" w:rsidP="009A7AEF">
      <w:pPr>
        <w:pStyle w:val="Heading3"/>
      </w:pPr>
      <w:bookmarkStart w:id="43" w:name="_Toc266781773"/>
      <w:r w:rsidRPr="00A910E3">
        <w:lastRenderedPageBreak/>
        <w:t>Naval Power Key to Readiness</w:t>
      </w:r>
      <w:bookmarkEnd w:id="43"/>
    </w:p>
    <w:p w14:paraId="5725FBED" w14:textId="1775E273" w:rsidR="009A7AEF" w:rsidRPr="00A910E3" w:rsidRDefault="009A7AEF" w:rsidP="009A7AEF">
      <w:pPr>
        <w:pStyle w:val="Heading4"/>
      </w:pPr>
      <w:r w:rsidRPr="00A910E3">
        <w:t>Strong US Navy is key to readiness</w:t>
      </w:r>
    </w:p>
    <w:p w14:paraId="673EA6DC" w14:textId="77777777" w:rsidR="009A7AEF" w:rsidRPr="00A910E3" w:rsidRDefault="009A7AEF" w:rsidP="009A7AEF">
      <w:pPr>
        <w:rPr>
          <w:rStyle w:val="StyleStyleBold12pt"/>
        </w:rPr>
      </w:pPr>
      <w:r w:rsidRPr="00A910E3">
        <w:rPr>
          <w:rStyle w:val="StyleStyleBold12pt"/>
        </w:rPr>
        <w:t xml:space="preserve">Forbes 13 </w:t>
      </w:r>
      <w:r w:rsidRPr="00A910E3">
        <w:t>[Forbes, 6/6/13, “Stratfor Map: Tracking U.S. Naval Power,” http://www.forbes.com/sites/stratfor/2013/06/06/stratfor-map-tracking-u-s-naval-power/]</w:t>
      </w:r>
    </w:p>
    <w:p w14:paraId="6994381C" w14:textId="77777777" w:rsidR="009A7AEF" w:rsidRPr="00A910E3" w:rsidRDefault="009A7AEF" w:rsidP="009A7AEF">
      <w:r w:rsidRPr="00A910E3">
        <w:t xml:space="preserve">In Stratfor’s weekly Naval Update Map, we track the approximate locations of U.S. fleet aircraft carriers and amphibious war ships. The map helps our analysts — and customers — decipher Washington’s strategy and even predict looming conflicts. </w:t>
      </w:r>
      <w:r w:rsidRPr="00A910E3">
        <w:rPr>
          <w:rStyle w:val="StyleBoldUnderline"/>
        </w:rPr>
        <w:t>Control of the seas underpins America’s global power. In both defense and commerce, the United States needs a robust navy to execute its strategies. Roughly 90 percent of trade worldwide happens by sea, so the global economy depends on safe maritime transport.</w:t>
      </w:r>
      <w:r w:rsidRPr="00A910E3">
        <w:t xml:space="preserve"> </w:t>
      </w:r>
      <w:r w:rsidRPr="00A910E3">
        <w:rPr>
          <w:rStyle w:val="StyleBoldUnderline"/>
        </w:rPr>
        <w:t>Unimpeded access to the seas is also necessary for the defense of far-flung national interests. The United States could not have fought in World War II or Afghanistan</w:t>
      </w:r>
      <w:r w:rsidRPr="00A910E3">
        <w:t xml:space="preserve">, for example, </w:t>
      </w:r>
      <w:r w:rsidRPr="00A910E3">
        <w:rPr>
          <w:rStyle w:val="StyleBoldUnderline"/>
        </w:rPr>
        <w:t>without the ability to quickly move forces, supplies and aircraft to distant corners of the globe.</w:t>
      </w:r>
      <w:r w:rsidRPr="00A910E3">
        <w:t xml:space="preserve"> Thus, the movement of U.S. Navy ships can tell us a lot about America’s foreign policy. </w:t>
      </w:r>
      <w:r w:rsidRPr="00A910E3">
        <w:rPr>
          <w:rStyle w:val="StyleBoldUnderline"/>
        </w:rPr>
        <w:t>For example</w:t>
      </w:r>
      <w:r w:rsidRPr="00A910E3">
        <w:t xml:space="preserve">, take the U.S. execution of sanctions on Iran in recent years. </w:t>
      </w:r>
      <w:r w:rsidRPr="00A910E3">
        <w:rPr>
          <w:rStyle w:val="StyleBoldUnderline"/>
        </w:rPr>
        <w:t>In April 2012, the Navy positioned a second carrier battle group in the Strait of Hormuz, thus sending a message to Iran that the United States is ready to respond if aggressive action is taken to close the strait.</w:t>
      </w:r>
      <w:r w:rsidRPr="00A910E3">
        <w:t xml:space="preserve"> During the Israel-Gaza conflict in November, the Navy diverted an amphibious group to the eastern Mediterranean, making it available to evacuate U.S. citizens if needed. The key is looking for the unexpected. Each week, we have a pretty good idea of where the ships will be, based on geopolitical patterns, strategies and developments. But surprises — and they do happen — allow us to challenge and re-evaluate our positions. This is a fundamental part of our methodology: constantly checking our net assessments against new intelligence to maintain the high degree of accuracy on which our readers and clients depend. The Naval Update Map shows the approximate current locations of U.S. Carrier Strike Groups and Amphibious Ready Groups, based on available open-source information. No classified or operationally sensitive information is included in this weekly update. CSGs and ARGs are the keys to U.S. dominance of the world’s oceans. A CSG is centered on an aircraft carrier, which projects U.S. naval and air power and supports a Carrier Air Wing, or CVW. The CSG includes significant offensive strike capability. An ARG is centered on three amphibious warfare ships, with a Marine Expeditionary Unit embarked. An MEU is built around a heavily reinforced and mobile battalion of Marines. </w:t>
      </w:r>
    </w:p>
    <w:p w14:paraId="4F035189" w14:textId="77777777" w:rsidR="009A7AEF" w:rsidRPr="00A910E3" w:rsidRDefault="009A7AEF" w:rsidP="009A7AEF"/>
    <w:p w14:paraId="2E803B0E" w14:textId="76FBB7CF" w:rsidR="009A7AEF" w:rsidRPr="00A910E3" w:rsidRDefault="009A7AEF" w:rsidP="009A7AEF">
      <w:pPr>
        <w:pStyle w:val="Heading3"/>
      </w:pPr>
      <w:bookmarkStart w:id="44" w:name="_Toc266781774"/>
      <w:r w:rsidRPr="00A910E3">
        <w:lastRenderedPageBreak/>
        <w:t>Naval Power Key to Heg</w:t>
      </w:r>
      <w:bookmarkEnd w:id="44"/>
    </w:p>
    <w:p w14:paraId="04B21D67" w14:textId="77777777" w:rsidR="009A7AEF" w:rsidRPr="00A910E3" w:rsidRDefault="009A7AEF" w:rsidP="009A7AEF">
      <w:pPr>
        <w:pStyle w:val="Heading4"/>
      </w:pPr>
      <w:r w:rsidRPr="00A910E3">
        <w:t>A strong navy is necessary for the US military</w:t>
      </w:r>
    </w:p>
    <w:p w14:paraId="401E9D5C" w14:textId="77777777" w:rsidR="009A7AEF" w:rsidRPr="00A910E3" w:rsidRDefault="009A7AEF" w:rsidP="009A7AEF">
      <w:r w:rsidRPr="00A910E3">
        <w:rPr>
          <w:rStyle w:val="StyleStyleBold12pt"/>
        </w:rPr>
        <w:t>England, Jones, and Clark, 2011</w:t>
      </w:r>
      <w:r w:rsidRPr="00A910E3">
        <w:t xml:space="preserve"> [Gordon England, James L. Jones, and Vern Clark, 7/11/11, “The Necessity of U.S. Naval Power,” http://online.wsj.com/news/articles/SB10001424052702303339904576406163019350934]</w:t>
      </w:r>
    </w:p>
    <w:p w14:paraId="71879AF3" w14:textId="77777777" w:rsidR="009A7AEF" w:rsidRPr="00A910E3" w:rsidRDefault="009A7AEF" w:rsidP="009A7AEF">
      <w:pPr>
        <w:rPr>
          <w:rStyle w:val="StyleBoldUnderline"/>
        </w:rPr>
      </w:pPr>
      <w:r w:rsidRPr="00A910E3">
        <w:t xml:space="preserve">All our citizens, and especially our servicemen and women, expect and deserve a thorough review of critical security decisions. After all, decisions today will affect the nation's strategic position for future generations. The future security environment underscores two broad security trends. First, </w:t>
      </w:r>
      <w:r w:rsidRPr="00A910E3">
        <w:rPr>
          <w:rStyle w:val="StyleBoldUnderline"/>
        </w:rPr>
        <w:t>international political realities and the internationally agreed-to sovereign rights of nations will increasingly limit the</w:t>
      </w:r>
      <w:r w:rsidRPr="00A910E3">
        <w:t xml:space="preserve"> sustained </w:t>
      </w:r>
      <w:r w:rsidRPr="00A910E3">
        <w:rPr>
          <w:rStyle w:val="StyleBoldUnderline"/>
        </w:rPr>
        <w:t>involvement of American permanent land-based, heavy forces to the more extreme crises</w:t>
      </w:r>
      <w:r w:rsidRPr="00A910E3">
        <w:t xml:space="preserve">. </w:t>
      </w:r>
      <w:r w:rsidRPr="00A910E3">
        <w:rPr>
          <w:rStyle w:val="StyleBoldUnderline"/>
        </w:rPr>
        <w:t>This will make offshore options for deterrence and power projection ever more paramount</w:t>
      </w:r>
      <w:r w:rsidRPr="00A910E3">
        <w:t xml:space="preserve"> in support of our national interests. Second, </w:t>
      </w:r>
      <w:r w:rsidRPr="00A910E3">
        <w:rPr>
          <w:rStyle w:val="StyleBoldUnderline"/>
        </w:rPr>
        <w:t>the naval dimensions of American power will re-emerge as the primary means for assuring our allies and partners, ensuring prosperity in times of peace, and countering anti-access, area-denial efforts in times of crisis.</w:t>
      </w:r>
      <w:r w:rsidRPr="00A910E3">
        <w:t xml:space="preserve"> We do not believe these trends will require the dismantling of land-based forces, as these forces will remain essential reservoirs of power. As the United States has learned time and again, once a crisis becomes a conflict, it is impossible to predict with certainty its depth, duration and cost. That said, </w:t>
      </w:r>
      <w:r w:rsidRPr="00A910E3">
        <w:rPr>
          <w:rStyle w:val="StyleBoldUnderline"/>
        </w:rPr>
        <w:t xml:space="preserve">the U.S. has been shrinking its overseas land-based installations, so the ability to project power globally will make the forward presence of naval forces an even more essential dimension of American influence. </w:t>
      </w:r>
      <w:r w:rsidRPr="00A910E3">
        <w:t xml:space="preserve">What we do believe is that uniquely responsive Navy-Marine Corps capabilities provide the basis on which our most vital overseas interests are safeguarded. </w:t>
      </w:r>
      <w:r w:rsidRPr="00A910E3">
        <w:rPr>
          <w:rStyle w:val="StyleBoldUnderline"/>
        </w:rPr>
        <w:t>Forward presence and engagement is what allows the U.S. to maintain awareness, to deter aggression, and to quickly respond to threats as they arise.</w:t>
      </w:r>
      <w:r w:rsidRPr="00A910E3">
        <w:t xml:space="preserve"> Though we clearly must be prepared for the high-end threats, such preparation should be made in balance with the means necessary to avoid escalation to the high end in the first place. </w:t>
      </w:r>
      <w:r w:rsidRPr="00A910E3">
        <w:rPr>
          <w:rStyle w:val="StyleBoldUnderline"/>
        </w:rPr>
        <w:t>The versatility of maritime forces provides a truly unmatched advantage</w:t>
      </w:r>
      <w:r w:rsidRPr="00A910E3">
        <w:t xml:space="preserve">. </w:t>
      </w:r>
      <w:r w:rsidRPr="00A910E3">
        <w:rPr>
          <w:rStyle w:val="StyleBoldUnderline"/>
        </w:rPr>
        <w:t>The sea remains a vast space that provides nearly unlimited freedom of maneuver.</w:t>
      </w:r>
      <w:r w:rsidRPr="00A910E3">
        <w:t xml:space="preserve"> Command of the sea allows for the presence of our naval forces, supported from a network of shore facilities, to be adjusted and scaled with little external restraint. It permits reliance on proven capabilities such as prepositioned ships. </w:t>
      </w:r>
      <w:r w:rsidRPr="00A910E3">
        <w:rPr>
          <w:rStyle w:val="StyleBoldUnderline"/>
        </w:rPr>
        <w:t>Maritime capabilities encourage and enable cooperation with other nations to solve common sea-based problems such as piracy, illegal trafficking, proliferation of W.M.D., and a host of other ills, which if unchecked can harm our friends and interests abroad, and our own citizenry at home</w:t>
      </w:r>
      <w:r w:rsidRPr="00A910E3">
        <w:t xml:space="preserve">. </w:t>
      </w:r>
      <w:r w:rsidRPr="00A910E3">
        <w:rPr>
          <w:rStyle w:val="StyleBoldUnderline"/>
        </w:rPr>
        <w:t xml:space="preserve">The flexibility and responsiveness of naval forces provide our country with a general strategic deterrent in a potentially violent and unstable world. Most importantly, our naval forces project and sustain power at sea and ashore at the time, place, duration, and intensity of our choosing. </w:t>
      </w:r>
      <w:r w:rsidRPr="00A910E3">
        <w:t xml:space="preserve">Given these enduring qualities, tough choices must clearly be made, especially in light of expected tight defense budgets. The administration and the Congress need to balance the resources allocated to missions such as strategic deterrence, ballistic missile defense, and cyber warfare with the more traditional ones of sea control and power projection. The maritime capability and capacity vital to the flexible projection of U.S. power and influence around the globe must surely be preserved, especially in light of available technology. Capabilities such as the Joint Strike Fighter will provide strategic deterrence, in addition to tactical long-range strike, especially when operating from forward-deployed naval vessels. </w:t>
      </w:r>
      <w:r w:rsidRPr="00A910E3">
        <w:rPr>
          <w:rStyle w:val="StyleBoldUnderline"/>
        </w:rPr>
        <w:t>Postured to respond quickly, the Navy-Marine Corps team integrates sea, air, and land power into adaptive force packages spanning the entire spectrum of operations</w:t>
      </w:r>
      <w:r w:rsidRPr="00A910E3">
        <w:t xml:space="preserve">, </w:t>
      </w:r>
      <w:r w:rsidRPr="00A910E3">
        <w:rPr>
          <w:rStyle w:val="StyleBoldUnderline"/>
        </w:rPr>
        <w:t>from</w:t>
      </w:r>
      <w:r w:rsidRPr="00A910E3">
        <w:t xml:space="preserve"> everyday </w:t>
      </w:r>
      <w:r w:rsidRPr="00A910E3">
        <w:rPr>
          <w:rStyle w:val="StyleBoldUnderline"/>
        </w:rPr>
        <w:t>cooperative security activities to</w:t>
      </w:r>
      <w:r w:rsidRPr="00A910E3">
        <w:t xml:space="preserve"> unwelcome—but not impossible—</w:t>
      </w:r>
      <w:r w:rsidRPr="00A910E3">
        <w:rPr>
          <w:rStyle w:val="StyleBoldUnderline"/>
        </w:rPr>
        <w:t>wars between major powers</w:t>
      </w:r>
      <w:r w:rsidRPr="00A910E3">
        <w:t xml:space="preserve">. </w:t>
      </w:r>
      <w:r w:rsidRPr="00A910E3">
        <w:rPr>
          <w:rStyle w:val="StyleBoldUnderline"/>
        </w:rPr>
        <w:t>This is exactly what we will need to meet the challenges of the future.</w:t>
      </w:r>
    </w:p>
    <w:p w14:paraId="08664A54" w14:textId="77777777" w:rsidR="009A7AEF" w:rsidRPr="00A910E3" w:rsidRDefault="009A7AEF" w:rsidP="009A7AEF"/>
    <w:p w14:paraId="58250720" w14:textId="77777777" w:rsidR="009A7AEF" w:rsidRPr="00A910E3" w:rsidRDefault="009A7AEF" w:rsidP="009A7AEF">
      <w:pPr>
        <w:pStyle w:val="Heading3"/>
      </w:pPr>
      <w:bookmarkStart w:id="45" w:name="_Toc266781775"/>
      <w:r w:rsidRPr="00A910E3">
        <w:lastRenderedPageBreak/>
        <w:t>Naval Power Solves War</w:t>
      </w:r>
      <w:bookmarkEnd w:id="45"/>
    </w:p>
    <w:p w14:paraId="5626AC65" w14:textId="77777777" w:rsidR="009A7AEF" w:rsidRPr="00A910E3" w:rsidRDefault="009A7AEF" w:rsidP="009A7AEF"/>
    <w:p w14:paraId="1F8F41C7" w14:textId="5C80D98C" w:rsidR="009A7AEF" w:rsidRPr="00A910E3" w:rsidRDefault="009A7AEF" w:rsidP="009A7AEF">
      <w:pPr>
        <w:pStyle w:val="Heading4"/>
      </w:pPr>
      <w:r w:rsidRPr="00A910E3">
        <w:t>Naval force is awesome</w:t>
      </w:r>
    </w:p>
    <w:p w14:paraId="55DB3008" w14:textId="77777777" w:rsidR="009A7AEF" w:rsidRPr="00A910E3" w:rsidRDefault="009A7AEF" w:rsidP="009A7AEF">
      <w:r w:rsidRPr="00A910E3">
        <w:rPr>
          <w:rStyle w:val="StyleStyleBold12pt"/>
        </w:rPr>
        <w:t>Vego 2008</w:t>
      </w:r>
      <w:r w:rsidRPr="00A910E3">
        <w:t xml:space="preserve"> (Milan N. Vego, Professor of Operations in the Joint Military Operations Department at the Naval War College, “On Naval Power,” JFQ Issue 50, http://www.dtic.mil/cgi-bin/GetTRDoc?AD=ADA517358) </w:t>
      </w:r>
    </w:p>
    <w:p w14:paraId="54CE7A59" w14:textId="77777777" w:rsidR="009A7AEF" w:rsidRPr="00A910E3" w:rsidRDefault="009A7AEF" w:rsidP="009A7AEF">
      <w:r w:rsidRPr="00A910E3">
        <w:t xml:space="preserve">Naval forces can be employed in support of foreign policy, military (theater) strategy, and peace operations. </w:t>
      </w:r>
      <w:r w:rsidRPr="00A910E3">
        <w:rPr>
          <w:rStyle w:val="StyleBoldUnderline"/>
        </w:rPr>
        <w:t>Navies are an ideal tool for providing support of foreign policy. Their main advantages are flexibility, mobility, and political symbolism.</w:t>
      </w:r>
      <w:r w:rsidRPr="00A910E3">
        <w:t xml:space="preserve"> Naval forces have diverse capabilities that can be quickly tailored to the situation at hand. They are also largely self-sufficient and do not require extensive land support. Naval</w:t>
      </w:r>
      <w:r w:rsidRPr="00A910E3">
        <w:rPr>
          <w:sz w:val="12"/>
        </w:rPr>
        <w:t xml:space="preserve">¶ </w:t>
      </w:r>
      <w:r w:rsidRPr="00A910E3">
        <w:t>forces can be employed in support of the country’s diplomatic initiatives in peacetime and time of crisis, or for naval diplomacy— actions aimed to create a favorable general and military image abroad, establish one’s rights in areas of interest, reassure allies</w:t>
      </w:r>
      <w:r w:rsidRPr="00A910E3">
        <w:rPr>
          <w:sz w:val="12"/>
        </w:rPr>
        <w:t xml:space="preserve">¶ </w:t>
      </w:r>
      <w:r w:rsidRPr="00A910E3">
        <w:t xml:space="preserve">and other friendly countries, influence the behavior of other governments, threaten seaborne interdiction, and, finally, threaten the use of lethal force. </w:t>
      </w:r>
      <w:r w:rsidRPr="00A910E3">
        <w:rPr>
          <w:rStyle w:val="StyleBoldUnderline"/>
        </w:rPr>
        <w:t>Deployment of naval forces during times of tension or crisis to back up diplomacy and thereby pose an unstated but clear threat is an example of naval diplomacy, which can also help in coalition-building.</w:t>
      </w:r>
      <w:r w:rsidRPr="00A910E3">
        <w:rPr>
          <w:rStyle w:val="StyleBoldUnderline"/>
          <w:sz w:val="12"/>
        </w:rPr>
        <w:t xml:space="preserve">¶ </w:t>
      </w:r>
      <w:r w:rsidRPr="00A910E3">
        <w:t xml:space="preserve">Navies are generally much more effective than armies or air forces in terms of their international acceptability and capacity to make the desired impact. They can be used symbolically to send a message to a specific government. </w:t>
      </w:r>
      <w:r w:rsidRPr="00A910E3">
        <w:rPr>
          <w:rStyle w:val="StyleBoldUnderline"/>
        </w:rPr>
        <w:t>When a stronger message is required, naval diplomacy can take the form of employment of carefully tailored forces with a credible offensive capability, signaling that a much more capable force will follow,</w:t>
      </w:r>
      <w:r w:rsidRPr="00A910E3">
        <w:rPr>
          <w:rStyle w:val="StyleBoldUnderline"/>
          <w:sz w:val="12"/>
        </w:rPr>
        <w:t xml:space="preserve">¶ </w:t>
      </w:r>
      <w:r w:rsidRPr="00A910E3">
        <w:rPr>
          <w:rStyle w:val="StyleBoldUnderline"/>
        </w:rPr>
        <w:t>or it can give encouragement to a friendly country by providing reinforcement.</w:t>
      </w:r>
      <w:r w:rsidRPr="00A910E3">
        <w:t xml:space="preserve"> The threat of the use of limited offensive action or coercion might be designed to deter a possible aggressor or to compel him to comply with a diplomatic demarche or resolution.</w:t>
      </w:r>
      <w:r w:rsidRPr="00A910E3">
        <w:rPr>
          <w:sz w:val="12"/>
        </w:rPr>
        <w:t xml:space="preserve">¶ </w:t>
      </w:r>
      <w:r w:rsidRPr="00A910E3">
        <w:t>Naval forces can be used in conflict prevention, coercive diplomacy, and peace operations. Conflict prevention includes diverse military activities conducted either unilaterally or collectively under Chapter</w:t>
      </w:r>
      <w:r w:rsidRPr="00A910E3">
        <w:rPr>
          <w:sz w:val="12"/>
        </w:rPr>
        <w:t xml:space="preserve">¶ </w:t>
      </w:r>
      <w:r w:rsidRPr="00A910E3">
        <w:t xml:space="preserve">VI of the UN Charter and aimed at either preventing escalation of disputes into armed conflict or facilitating resolution of armed violence. These actions range from diplomatic initiatives to preventive deployment of naval forces. </w:t>
      </w:r>
      <w:r w:rsidRPr="00A910E3">
        <w:rPr>
          <w:rStyle w:val="StyleBoldUnderline"/>
        </w:rPr>
        <w:t>The main purpose of the forward presence of U.S. naval forces in the western Pacific, Arabian Sea, Persian (Arabian) Gulf, and Mediterranean is to prevent the outbreak of large-scale hostilities that might affect the national interests of the United States and</w:t>
      </w:r>
      <w:r w:rsidRPr="00A910E3">
        <w:rPr>
          <w:rStyle w:val="StyleBoldUnderline"/>
          <w:sz w:val="12"/>
        </w:rPr>
        <w:t xml:space="preserve">¶ </w:t>
      </w:r>
      <w:r w:rsidRPr="00A910E3">
        <w:rPr>
          <w:rStyle w:val="StyleBoldUnderline"/>
        </w:rPr>
        <w:t>its allies or friends. Naval forces deployed</w:t>
      </w:r>
      <w:r w:rsidRPr="00A910E3">
        <w:rPr>
          <w:rStyle w:val="StyleBoldUnderline"/>
          <w:sz w:val="12"/>
        </w:rPr>
        <w:t xml:space="preserve">¶ </w:t>
      </w:r>
      <w:r w:rsidRPr="00A910E3">
        <w:rPr>
          <w:rStyle w:val="StyleBoldUnderline"/>
        </w:rPr>
        <w:t>in forward areas should be of sufficient size and combat power to defeat opposing forces quickly and decisively.</w:t>
      </w:r>
      <w:r w:rsidRPr="00A910E3">
        <w:rPr>
          <w:sz w:val="12"/>
        </w:rPr>
        <w:t xml:space="preserve">¶ </w:t>
      </w:r>
      <w:r w:rsidRPr="00A910E3">
        <w:t>Under the UN Charter, conflict prevention should be conducted with strict impartiality because all sides in a dispute have to agree to involve other countries as mediators. Naval forces can be deployed in the proximity of a country where hostilities threaten to break out. Aircraft carrier groups and amphibious task forces in particular have a greater chance of success in disputes among nation-states than in ethnic conflict or civil war. To be effective, such a deployment should be accompanied by a clear willingness on the part of the international community to use overwhelming force if necessary. Otherwise, the preventive deployment of naval forces, regardless of size and capability, will rarely produce the desired effect.</w:t>
      </w:r>
      <w:r w:rsidRPr="00A910E3">
        <w:rPr>
          <w:sz w:val="12"/>
        </w:rPr>
        <w:t xml:space="preserve">¶ </w:t>
      </w:r>
      <w:r w:rsidRPr="00A910E3">
        <w:rPr>
          <w:rStyle w:val="StyleBoldUnderline"/>
        </w:rPr>
        <w:t>Naval forces are one of the most effective and flexible tools in applying coercive diplomacy</w:t>
      </w:r>
      <w:r w:rsidRPr="00A910E3">
        <w:t xml:space="preserve"> (popularly called gunboat diplomacy), </w:t>
      </w:r>
      <w:r w:rsidRPr="00A910E3">
        <w:rPr>
          <w:rStyle w:val="StyleBoldUnderline"/>
        </w:rPr>
        <w:t>which is the use or threat of limited naval force aimed at securing advantage</w:t>
      </w:r>
      <w:r w:rsidRPr="00A910E3">
        <w:rPr>
          <w:rStyle w:val="StyleBoldUnderline"/>
          <w:sz w:val="12"/>
        </w:rPr>
        <w:t xml:space="preserve">¶ </w:t>
      </w:r>
      <w:r w:rsidRPr="00A910E3">
        <w:rPr>
          <w:rStyle w:val="StyleBoldUnderline"/>
        </w:rPr>
        <w:t>or averting loss, either in furtherance of</w:t>
      </w:r>
      <w:r w:rsidRPr="00A910E3">
        <w:rPr>
          <w:rStyle w:val="StyleBoldUnderline"/>
          <w:sz w:val="12"/>
        </w:rPr>
        <w:t xml:space="preserve">¶ </w:t>
      </w:r>
      <w:r w:rsidRPr="00A910E3">
        <w:rPr>
          <w:rStyle w:val="StyleBoldUnderline"/>
        </w:rPr>
        <w:t>an international dispute or against foreign nationals within the territory or jurisdiction of their own state.</w:t>
      </w:r>
      <w:r w:rsidRPr="00A910E3">
        <w:t xml:space="preserve"> Coercive diplomacy</w:t>
      </w:r>
      <w:r w:rsidRPr="00A910E3">
        <w:rPr>
          <w:sz w:val="12"/>
        </w:rPr>
        <w:t xml:space="preserve">¶ </w:t>
      </w:r>
      <w:r w:rsidRPr="00A910E3">
        <w:t>is conducted both in peacetime and during operations short of war. Methods used are “show the flag,” retaliatory raids, rescue operations, or direct attack to achieve a specific military objective. Visits of warships to foreign ports are one of the most common methods of showing the flag. The aim of such visits can range from demonstrating continuing interest in the area to showing resolve</w:t>
      </w:r>
      <w:r w:rsidRPr="00A910E3">
        <w:rPr>
          <w:sz w:val="12"/>
        </w:rPr>
        <w:t xml:space="preserve">¶ </w:t>
      </w:r>
      <w:r w:rsidRPr="00A910E3">
        <w:t>in support of a friendly state against threats by a neighboring state. The ships then act as ambassadors. Normally, the main purpose of such visits is to make a favorable impression on the local populace. The degree to which a show of force can be introduced depends on the political message to be communicated. Sometimes it can be carried out as a warning to leaders or hostile states. At other times,</w:t>
      </w:r>
      <w:r w:rsidRPr="00A910E3">
        <w:rPr>
          <w:sz w:val="12"/>
        </w:rPr>
        <w:t xml:space="preserve">¶ </w:t>
      </w:r>
      <w:r w:rsidRPr="00A910E3">
        <w:t>a show of force by ships can act as a sign of reassurance and a token of support.</w:t>
      </w:r>
    </w:p>
    <w:p w14:paraId="10388133" w14:textId="77777777" w:rsidR="009A7AEF" w:rsidRPr="00A910E3" w:rsidRDefault="009A7AEF" w:rsidP="009A7AEF">
      <w:pPr>
        <w:pStyle w:val="Heading4"/>
      </w:pPr>
      <w:r w:rsidRPr="00A910E3">
        <w:t>Naval power solves all kinds of hotspot escalation and terror</w:t>
      </w:r>
    </w:p>
    <w:p w14:paraId="62C14556" w14:textId="77777777" w:rsidR="009A7AEF" w:rsidRPr="00A910E3" w:rsidRDefault="009A7AEF" w:rsidP="009A7AEF">
      <w:r w:rsidRPr="00A910E3">
        <w:rPr>
          <w:rStyle w:val="StyleStyleBold12pt"/>
        </w:rPr>
        <w:t>Vego 2008</w:t>
      </w:r>
      <w:r w:rsidRPr="00A910E3">
        <w:t xml:space="preserve"> (Milan N. Vego, Professor of Operations in the Joint Military Operations Department at the Naval War College, “On Naval Power,” JFQ Issue 50, http://www.dtic.mil/cgi-bin/GetTRDoc?AD=ADA517358)</w:t>
      </w:r>
    </w:p>
    <w:p w14:paraId="2B8DDCD8" w14:textId="77777777" w:rsidR="009A7AEF" w:rsidRPr="00A910E3" w:rsidRDefault="009A7AEF" w:rsidP="009A7AEF">
      <w:r w:rsidRPr="00A910E3">
        <w:t>All too often, the terms naval</w:t>
      </w:r>
      <w:r w:rsidRPr="00A910E3">
        <w:rPr>
          <w:sz w:val="12"/>
        </w:rPr>
        <w:t xml:space="preserve">¶ </w:t>
      </w:r>
      <w:r w:rsidRPr="00A910E3">
        <w:t xml:space="preserve">power and sea power are used interchangeably. But </w:t>
      </w:r>
      <w:r w:rsidRPr="00A910E3">
        <w:rPr>
          <w:rStyle w:val="StyleBoldUnderline"/>
        </w:rPr>
        <w:t>naval power</w:t>
      </w:r>
      <w:r w:rsidRPr="00A910E3">
        <w:t>, properly understood,</w:t>
      </w:r>
      <w:r w:rsidRPr="00A910E3">
        <w:rPr>
          <w:sz w:val="12"/>
        </w:rPr>
        <w:t xml:space="preserve">¶ </w:t>
      </w:r>
      <w:r w:rsidRPr="00A910E3">
        <w:rPr>
          <w:rStyle w:val="StyleBoldUnderline"/>
        </w:rPr>
        <w:t>refers to a direct and indirect source of military power at sea.</w:t>
      </w:r>
      <w:r w:rsidRPr="00A910E3">
        <w:t xml:space="preserve"> Obviously, the main components of a naval power are the navy, coast guard, and marines/naval infantry and their shore establishment. The term sea power (coined in 1849) originally referred to a nation having a formidable naval strength. Today, this term’s meaning is much broader; it now describes the entirety of the use of the sea by a nation. Specifi- cally, a sea (or maritime) power comprises political, diplomatic, economic, and mili- tary aspects of sea use.1 Naval power played an extremely important and often vital role in the lives of many maritime nations.</w:t>
      </w:r>
      <w:r w:rsidRPr="00A910E3">
        <w:rPr>
          <w:sz w:val="12"/>
        </w:rPr>
        <w:t xml:space="preserve">¶ </w:t>
      </w:r>
      <w:r w:rsidRPr="00A910E3">
        <w:t>This scenario is not going to change</w:t>
      </w:r>
      <w:r w:rsidRPr="00A910E3">
        <w:rPr>
          <w:sz w:val="12"/>
        </w:rPr>
        <w:t xml:space="preserve">¶ </w:t>
      </w:r>
      <w:r w:rsidRPr="00A910E3">
        <w:t>in the future despite claims to the contrary by some influential thinkers.</w:t>
      </w:r>
      <w:r w:rsidRPr="00A910E3">
        <w:rPr>
          <w:rStyle w:val="StyleBoldUnderline"/>
        </w:rPr>
        <w:t xml:space="preserve"> The threat of major conflict at sea might look distant or even unlikely today. Yet it would be unwise to exclude the possibility altogether.</w:t>
      </w:r>
      <w:r w:rsidRPr="00A910E3">
        <w:t xml:space="preserve"> Very often, </w:t>
      </w:r>
      <w:r w:rsidRPr="00A910E3">
        <w:rPr>
          <w:rStyle w:val="StyleBoldUnderline"/>
        </w:rPr>
        <w:t>the fact that naval power might play an important part in conventional deterrence</w:t>
      </w:r>
      <w:r w:rsidRPr="00A910E3">
        <w:t xml:space="preserve">— </w:t>
      </w:r>
      <w:r w:rsidRPr="00A910E3">
        <w:rPr>
          <w:rStyle w:val="StyleBoldUnderline"/>
        </w:rPr>
        <w:t>or, in the case of blue water navies such as the U.S. Navy, in nuclear deterrence</w:t>
      </w:r>
      <w:r w:rsidRPr="00A910E3">
        <w:t>—</w:t>
      </w:r>
      <w:r w:rsidRPr="00A910E3">
        <w:rPr>
          <w:rStyle w:val="StyleBoldUnderline"/>
        </w:rPr>
        <w:t>is either overlooked</w:t>
      </w:r>
      <w:r w:rsidRPr="00A910E3">
        <w:t xml:space="preserve"> or ignored. Navies, and coast guards in particular, perform important and diverse tasks in peacetime and in operations short of war.</w:t>
      </w:r>
      <w:r w:rsidRPr="00A910E3">
        <w:rPr>
          <w:sz w:val="12"/>
        </w:rPr>
        <w:t xml:space="preserve">¶ </w:t>
      </w:r>
      <w:r w:rsidRPr="00A910E3">
        <w:t>The Threat</w:t>
      </w:r>
      <w:r w:rsidRPr="00A910E3">
        <w:rPr>
          <w:sz w:val="12"/>
        </w:rPr>
        <w:t xml:space="preserve">¶ </w:t>
      </w:r>
      <w:r w:rsidRPr="00A910E3">
        <w:rPr>
          <w:rStyle w:val="StyleBoldUnderline"/>
        </w:rPr>
        <w:t>The range of threats in the maritime domain is broad.</w:t>
      </w:r>
      <w:r w:rsidRPr="00A910E3">
        <w:t xml:space="preserve"> The conventional threats in peacetime include claims of the </w:t>
      </w:r>
      <w:r w:rsidRPr="00A910E3">
        <w:lastRenderedPageBreak/>
        <w:t>riparian states in regard to the boundaries of the</w:t>
      </w:r>
      <w:r w:rsidRPr="00A910E3">
        <w:rPr>
          <w:sz w:val="12"/>
        </w:rPr>
        <w:t xml:space="preserve">¶ </w:t>
      </w:r>
      <w:r w:rsidRPr="00A910E3">
        <w:t xml:space="preserve">economic exclusion zone (EEZ) and activi- ties there, the extent of the territorial waters and the rights of innocent passage, and illicit fishing. Conventional threats include low- intensity conflict </w:t>
      </w:r>
      <w:r w:rsidRPr="00A910E3">
        <w:rPr>
          <w:rStyle w:val="StyleBoldUnderline"/>
        </w:rPr>
        <w:t>such as</w:t>
      </w:r>
      <w:r w:rsidRPr="00A910E3">
        <w:t xml:space="preserve"> insurgencies and </w:t>
      </w:r>
      <w:r w:rsidRPr="00A910E3">
        <w:rPr>
          <w:rStyle w:val="StyleBoldUnderline"/>
        </w:rPr>
        <w:t>the possibility of a high-intensity conflict</w:t>
      </w:r>
      <w:r w:rsidRPr="00A910E3">
        <w:rPr>
          <w:rStyle w:val="StyleBoldUnderline"/>
          <w:sz w:val="12"/>
        </w:rPr>
        <w:t xml:space="preserve">¶ </w:t>
      </w:r>
      <w:r w:rsidRPr="00A910E3">
        <w:rPr>
          <w:rStyle w:val="StyleBoldUnderline"/>
        </w:rPr>
        <w:t>in various parts of the world, such as the Persian (Arabian) Gulf, Korean Peninsula, or Taiwan Strait.</w:t>
      </w:r>
      <w:r w:rsidRPr="00A910E3">
        <w:t xml:space="preserve"> In addition, unconven- tional threats in the maritime domain</w:t>
      </w:r>
      <w:r w:rsidRPr="00A910E3">
        <w:rPr>
          <w:sz w:val="12"/>
        </w:rPr>
        <w:t xml:space="preserve">¶ </w:t>
      </w:r>
      <w:r w:rsidRPr="00A910E3">
        <w:t>have dramatically increased in diversity</w:t>
      </w:r>
      <w:r w:rsidRPr="00A910E3">
        <w:rPr>
          <w:sz w:val="12"/>
        </w:rPr>
        <w:t xml:space="preserve">¶ </w:t>
      </w:r>
      <w:r w:rsidRPr="00A910E3">
        <w:t>and intensity since the early 1990s. They include transnational terrorism and criminal networks involved in illicit trafficking in narcotics, humans, and weapons. Piracy</w:t>
      </w:r>
      <w:r w:rsidRPr="00A910E3">
        <w:rPr>
          <w:sz w:val="12"/>
        </w:rPr>
        <w:t xml:space="preserve">¶ </w:t>
      </w:r>
      <w:r w:rsidRPr="00A910E3">
        <w:t>is a growing problem in some parts of the world, particularly in Southeast Asia and</w:t>
      </w:r>
      <w:r w:rsidRPr="00A910E3">
        <w:rPr>
          <w:sz w:val="12"/>
        </w:rPr>
        <w:t xml:space="preserve">¶ </w:t>
      </w:r>
      <w:r w:rsidRPr="00A910E3">
        <w:t xml:space="preserve">off the east and west coasts of Africa. </w:t>
      </w:r>
      <w:r w:rsidRPr="00A910E3">
        <w:rPr>
          <w:rStyle w:val="StyleBoldUnderline"/>
        </w:rPr>
        <w:t>The combination of transnational terrorism and piracy can seriously disrupt the flow of international commerce. The potential impact</w:t>
      </w:r>
      <w:r w:rsidRPr="00A910E3">
        <w:rPr>
          <w:rStyle w:val="StyleBoldUnderline"/>
          <w:sz w:val="12"/>
        </w:rPr>
        <w:t xml:space="preserve">¶ </w:t>
      </w:r>
      <w:r w:rsidRPr="00A910E3">
        <w:rPr>
          <w:rStyle w:val="StyleBoldUnderline"/>
        </w:rPr>
        <w:t>of such threats on world peace and the global economy is enormous.</w:t>
      </w:r>
      <w:r w:rsidRPr="00A910E3">
        <w:t>2 There is also a growing danger to ports/bases and coastal facilities/installations from ballistic missiles fired by a rogue state or even transnational terrorist groups.</w:t>
      </w:r>
    </w:p>
    <w:p w14:paraId="7C5E13D2" w14:textId="77777777" w:rsidR="009A7AEF" w:rsidRPr="00A910E3" w:rsidRDefault="009A7AEF" w:rsidP="009A7AEF">
      <w:pPr>
        <w:pStyle w:val="Heading4"/>
      </w:pPr>
      <w:r w:rsidRPr="00A910E3">
        <w:t>Naval power solves terrorism</w:t>
      </w:r>
    </w:p>
    <w:p w14:paraId="402B58D3" w14:textId="77777777" w:rsidR="009A7AEF" w:rsidRPr="00A910E3" w:rsidRDefault="009A7AEF" w:rsidP="009A7AEF">
      <w:r w:rsidRPr="00A910E3">
        <w:rPr>
          <w:rStyle w:val="StyleStyleBold12pt"/>
        </w:rPr>
        <w:t>Longshore 2005</w:t>
      </w:r>
      <w:r w:rsidRPr="00A910E3">
        <w:t xml:space="preserve"> (David Longshore, M.A. in Security Studies from the Naval Postgraduate School, served as Director of Special Programs at the New York City Mayor’s Office of Emergency Management, Summer 2005, “American Naval Power and the Prevention of Terror,” Homeland Security Affairs, Volume 1, Number 1, http://www.hsaj.org/?fullarticle=1.1.6)</w:t>
      </w:r>
    </w:p>
    <w:p w14:paraId="59FB621B" w14:textId="77777777" w:rsidR="009A7AEF" w:rsidRPr="00A910E3" w:rsidRDefault="009A7AEF" w:rsidP="009A7AEF">
      <w:r w:rsidRPr="00A910E3">
        <w:rPr>
          <w:rStyle w:val="StyleBoldUnderline"/>
        </w:rPr>
        <w:t>To correct</w:t>
      </w:r>
      <w:r w:rsidRPr="00A910E3">
        <w:t xml:space="preserve"> the </w:t>
      </w:r>
      <w:r w:rsidRPr="00A910E3">
        <w:rPr>
          <w:rStyle w:val="StyleBoldUnderline"/>
        </w:rPr>
        <w:t>vulnerabilities</w:t>
      </w:r>
      <w:r w:rsidRPr="00A910E3">
        <w:t xml:space="preserve"> in organization, capabilities and tactics evidenced by the attack on the USS Cole, </w:t>
      </w:r>
      <w:r w:rsidRPr="00A910E3">
        <w:rPr>
          <w:rStyle w:val="StyleBoldUnderline"/>
        </w:rPr>
        <w:t>the Navy’s Sea Power 21 doctrine and its resulting Concept of Operations</w:t>
      </w:r>
      <w:r w:rsidRPr="00A910E3">
        <w:t xml:space="preserve"> (CONOPS) </w:t>
      </w:r>
      <w:r w:rsidRPr="00A910E3">
        <w:rPr>
          <w:rStyle w:val="StyleBoldUnderline"/>
        </w:rPr>
        <w:t>framework have integrated the three mission areas of terrorism prevention — Interdiction, Response and Redundancy — into its respective mission areas.</w:t>
      </w:r>
      <w:r w:rsidRPr="00A910E3">
        <w:t xml:space="preserve"> As history has shown, and Sea Power 21recognizes, naval supremacy is not principally achieved through superior numbers but through superior tactics, logistics, and discipline. In this way, Sea Power 21 provides for the preventative deployment of the very same asymmetric strategies and tactics that would be used by the nation’s opponents.</w:t>
      </w:r>
      <w:r w:rsidRPr="00A910E3">
        <w:rPr>
          <w:sz w:val="12"/>
        </w:rPr>
        <w:t xml:space="preserve">¶ </w:t>
      </w:r>
      <w:r w:rsidRPr="00A910E3">
        <w:t>It first accomplishes this by dividing its warfare capabilities into four primary tactical qualifiers, namely: speed, agility, precision and persistence. These qualifiers (which are essentially evaluative in nature and fairly self-explanatory) are then applied to three mission areas known as ‘Sea Strike,’ ‘Sea Shield,’ and ‘Sea Basing.’</w:t>
      </w:r>
      <w:r w:rsidRPr="00A910E3">
        <w:rPr>
          <w:sz w:val="12"/>
        </w:rPr>
        <w:t xml:space="preserve">¶ </w:t>
      </w:r>
      <w:r w:rsidRPr="00A910E3">
        <w:rPr>
          <w:rStyle w:val="StyleBoldUnderline"/>
        </w:rPr>
        <w:t>The first of these mission areas, ‘Sea Strike,’</w:t>
      </w:r>
      <w:r w:rsidRPr="00A910E3">
        <w:t xml:space="preserve"> indicates that the Navy’s time-honored role as the nation’s first-line means of projecting strategic deterrence has not been omitted from the Sea Power 21 doctrine. As its moniker indicates, Sea Strike </w:t>
      </w:r>
      <w:r w:rsidRPr="00A910E3">
        <w:rPr>
          <w:rStyle w:val="StyleBoldUnderline"/>
        </w:rPr>
        <w:t>provides for the projection of strategic deterrence and its influence on the prevention of terrorism through deterrence aimed at nation-states that serve as terrorist havens.</w:t>
      </w:r>
      <w:r w:rsidRPr="00A910E3">
        <w:t xml:space="preserve"> ‘Sea Strike,’ Sea Power 21 reads, ‘is the ability to project precise and persistent offensive power from the sea.’ This ‘precise and persistent offensive power’ has clearly been of invaluable use in the vast air campaigns over Afghanistan and Iraq, which were launched from U.S. Navy aircraft carriers. </w:t>
      </w:r>
      <w:r w:rsidRPr="00A910E3">
        <w:rPr>
          <w:rStyle w:val="StyleBoldUnderline"/>
        </w:rPr>
        <w:t>By assisting in the removal of governments and regimes that harbor and provide succor to terrorist organizations, the U.S. Navy’s ‘Sea Strike’ mission is providing a powerful strategic and tactical deterrent for the prevention of future terrorist attacks.</w:t>
      </w:r>
      <w:r w:rsidRPr="00A910E3">
        <w:rPr>
          <w:rStyle w:val="StyleBoldUnderline"/>
          <w:sz w:val="12"/>
        </w:rPr>
        <w:t>¶</w:t>
      </w:r>
      <w:r w:rsidRPr="00A910E3">
        <w:rPr>
          <w:sz w:val="12"/>
        </w:rPr>
        <w:t xml:space="preserve"> </w:t>
      </w:r>
      <w:r w:rsidRPr="00A910E3">
        <w:rPr>
          <w:rStyle w:val="StyleBoldUnderline"/>
        </w:rPr>
        <w:t>The second component</w:t>
      </w:r>
      <w:r w:rsidRPr="00A910E3">
        <w:t xml:space="preserve"> in the Sea Power 21doctrine, dubbed </w:t>
      </w:r>
      <w:r w:rsidRPr="00A910E3">
        <w:rPr>
          <w:rStyle w:val="StyleBoldUnderline"/>
        </w:rPr>
        <w:t>‘Sea Shield,’</w:t>
      </w:r>
      <w:r w:rsidRPr="00A910E3">
        <w:t xml:space="preserve"> is perhaps where the Navy’s new mission most closely adheres to the prevention of terrorist and other asymmetric attacks as interpreted by civilian homeland security operations. ‘Sea Shield </w:t>
      </w:r>
      <w:r w:rsidRPr="00A910E3">
        <w:rPr>
          <w:rStyle w:val="StyleBoldUnderline"/>
        </w:rPr>
        <w:t>integrates forward-deployed naval forces with the other military services, civil authorities, and intelligence and law-enforcement agencies.</w:t>
      </w:r>
      <w:r w:rsidRPr="00A910E3">
        <w:t xml:space="preserve"> ‘Homeland defense will be accomplished by a national effort‘. We will identify, track, and intercept dangers long before they threaten our homeland.’ The Sea Shield component also contains provisions for the implementation of the Fleet Response Plan (FRP) which stipulates operational support for the nation’s allies in detecting, disrupting and denying terrorist organizations — and by extension, any asymmetric opponent — the use of the world’s oceans.</w:t>
      </w:r>
      <w:r w:rsidRPr="00A910E3">
        <w:rPr>
          <w:sz w:val="12"/>
        </w:rPr>
        <w:t xml:space="preserve">¶ </w:t>
      </w:r>
      <w:r w:rsidRPr="00A910E3">
        <w:t>Homeland Security’s emphasis on developing and implementing enhanced intelligence capabilities, which are critical to the efficacy of the Interdiction mission through improved situational awareness, have been included within the Sea Shield rubric. ‘Maritime patrol aircraft, ships, submarines, and unmanned vehicles will provide comprehensive situational awareness to cue intercepting units.’ As advocated by Sea Shield, situational awareness extends to the use of sophisticated equipment to nullify the danger of secondary or tertiary devices being deployed as part of a terrorist or asymmetric operation. ‘When sent to investigate a suspicious vessel, boarding parties will use advanced equipment to detect the presence of contraband by visual, chemical, and radiological methods.’ 19</w:t>
      </w:r>
      <w:r w:rsidRPr="00A910E3">
        <w:rPr>
          <w:sz w:val="12"/>
        </w:rPr>
        <w:t xml:space="preserve">¶ </w:t>
      </w:r>
      <w:r w:rsidRPr="00A910E3">
        <w:t xml:space="preserve">The third of Sea Power 21’s mission areas, Sea Basing, ‘enhances operational independence and support for the joint force. ’ Primarily logistical in design and purpose, </w:t>
      </w:r>
      <w:r w:rsidRPr="00A910E3">
        <w:rPr>
          <w:rStyle w:val="StyleBoldUnderline"/>
        </w:rPr>
        <w:t>Sea Basing further addresses asymmetric possibilities as they pertain to communications, computer security, and infrastructure protection. Since the Navy’s mission is growing more asymmetric in nature, it is not unrealistic or impractical to apply asymmetric doctrine to its tactics and strategies. One of the most effective ways in which the Navy can counter asymmetric threats is therefore through redundancy, and the Sea Basing concept provides for surge capacity</w:t>
      </w:r>
      <w:r w:rsidRPr="00A910E3">
        <w:t xml:space="preserve"> in the event major offensive or defensive activities are required. 20 This surge capacity includes providing a sufficient degree of logistical support to forward-operating nodes, including up to ten aircraft carrier task forces simultaneously. 21 The Sea Basing concept further provides for the repositioning of existing Navy assets, such as establishing a homeport for one of the USS Nimitz (CVN 68) class aircraft carriers in Hawaii or the American protectorate of Guam. Some naval officials have advocated that </w:t>
      </w:r>
      <w:r w:rsidRPr="00A910E3">
        <w:rPr>
          <w:rStyle w:val="StyleBoldUnderline"/>
        </w:rPr>
        <w:t>the permanent deployment of a carrier task force in Guam will serve as a deterrent to terrorist activity.</w:t>
      </w:r>
      <w:r w:rsidRPr="00A910E3">
        <w:t xml:space="preserve"> ‘If you were a week away or two weeks away, that provides an opportunity to do something,’ Admiral Arthur J. Johnson, commander of US Navy forces in the Marianas Islands, said of terrorist tactics. </w:t>
      </w:r>
      <w:r w:rsidRPr="00A910E3">
        <w:rPr>
          <w:rStyle w:val="StyleBoldUnderline"/>
        </w:rPr>
        <w:t>‘Just by having the capability in the neighborhood, it forces people, transnational terrorists, to redo their calculus.’</w:t>
      </w:r>
      <w:r w:rsidRPr="00A910E3">
        <w:t xml:space="preserve"> 22</w:t>
      </w:r>
      <w:r w:rsidRPr="00A910E3">
        <w:rPr>
          <w:sz w:val="12"/>
        </w:rPr>
        <w:t xml:space="preserve">¶ </w:t>
      </w:r>
      <w:r w:rsidRPr="00A910E3">
        <w:rPr>
          <w:rStyle w:val="StyleBoldUnderline"/>
        </w:rPr>
        <w:t>The Navy’s assumption of terrorism prevention duties under the Joint Forces precept has led to tangible improvements in interagency coordination and mission interoperability.</w:t>
      </w:r>
      <w:r w:rsidRPr="00A910E3">
        <w:t xml:space="preserve"> In the first six months of 2005 alone, the Navy conducted half a dozen deployments in support of the global alliance against terrorism, including participation in the North Atlantic Treaty Organization’s (NATO) Response Force Maritime Group and Operation Active Endeavor, NATO’s overall response to asymmetric warfare and terrorist activity. The Navy conducts similar interoperability exercises in the Pacific Ocean, most recently with Singapore as part of the Cooperation Afloat Readiness and Training (CARAT) program. On June 6, 2005, while conducting Maritime Security </w:t>
      </w:r>
      <w:r w:rsidRPr="00A910E3">
        <w:lastRenderedPageBreak/>
        <w:t xml:space="preserve">Operations (MSO) in the Indian Ocean, the USS Gonzalez (DDG 66) thwarted an attack on a motor vessel by a band of pirates operating in Somalia’s littoral environment. MSO ‘sets the conditions for security and stability in the maritime environment and complements the counter-terrorism and security efforts of regional nations. MSO denies international terrorists use of the maritime environment as a venue for attack or to transport personnel, weapons or other material.’ 23 As evidence of the effectiveness of the MSO mission area, Navy officials point to an April 2004 incident where an explosives-laden dhow, en route to the oil terminals at Khawr Al Amaya and Al Basrah, was intercepted by MSO units. Although the dhow exploded with the loss of three U.S. service personnel, its ultimate objective was denied, thereby preventing a much greater loss of life and the asymmetric destruction of a vital energy infrastructure node. 24 Clearly, mission interoperability, along with a strong naval presence, does serve to prevent or limit acts of asymmetric warfare and their immediate effects. </w:t>
      </w:r>
    </w:p>
    <w:p w14:paraId="1BEF7C47" w14:textId="77777777" w:rsidR="009A7AEF" w:rsidRPr="00A910E3" w:rsidRDefault="009A7AEF" w:rsidP="009A7AEF"/>
    <w:p w14:paraId="4D7F7ACC" w14:textId="77777777" w:rsidR="009A7AEF" w:rsidRPr="00A910E3" w:rsidRDefault="009A7AEF" w:rsidP="009A7AEF"/>
    <w:p w14:paraId="2E96B722" w14:textId="77777777" w:rsidR="009A7AEF" w:rsidRPr="00A910E3" w:rsidRDefault="009A7AEF" w:rsidP="009A7AEF">
      <w:pPr>
        <w:pStyle w:val="Heading3"/>
      </w:pPr>
      <w:bookmarkStart w:id="46" w:name="_Toc266781776"/>
      <w:r w:rsidRPr="00A910E3">
        <w:lastRenderedPageBreak/>
        <w:t>Naval Power Impact- China</w:t>
      </w:r>
      <w:bookmarkEnd w:id="46"/>
    </w:p>
    <w:p w14:paraId="66FC50B7" w14:textId="77777777" w:rsidR="009A7AEF" w:rsidRPr="00A910E3" w:rsidRDefault="009A7AEF" w:rsidP="009A7AEF">
      <w:pPr>
        <w:pStyle w:val="Heading4"/>
      </w:pPr>
      <w:r w:rsidRPr="00A910E3">
        <w:t>Naval power solves US-China war</w:t>
      </w:r>
    </w:p>
    <w:p w14:paraId="78B1739D" w14:textId="77777777" w:rsidR="009A7AEF" w:rsidRPr="00A910E3" w:rsidRDefault="009A7AEF" w:rsidP="009A7AEF">
      <w:r w:rsidRPr="00A910E3">
        <w:rPr>
          <w:rStyle w:val="StyleStyleBold12pt"/>
        </w:rPr>
        <w:t>Pritchett 2009</w:t>
      </w:r>
      <w:r w:rsidRPr="00A910E3">
        <w:t xml:space="preserve"> (James R. Pritchett, PhD student at the University of Hull with a Master's degree in strategy and international security and Bachelor's in war studies, December 9, 2009, “Sino-American Naval Conflict of 2015,” http://atlanticsentinel.com/2009/12/sino-american-naval-conflict-of-2015/)</w:t>
      </w:r>
    </w:p>
    <w:p w14:paraId="731136ED" w14:textId="443B5A5B" w:rsidR="009A7AEF" w:rsidRPr="00A910E3" w:rsidRDefault="009A7AEF" w:rsidP="009A7AEF">
      <w:r w:rsidRPr="00A910E3">
        <w:t xml:space="preserve">However, that’s where this fellow loses his critical potential: “Also, </w:t>
      </w:r>
      <w:r w:rsidRPr="00A910E3">
        <w:rPr>
          <w:rStyle w:val="StyleBoldUnderline"/>
        </w:rPr>
        <w:t>does national security rest ultimately only on the Navy</w:t>
      </w:r>
      <w:r w:rsidRPr="00A910E3">
        <w:t xml:space="preserve">, as this hydrocentric article tendentiously asserts?” </w:t>
      </w:r>
      <w:r w:rsidRPr="00A910E3">
        <w:rPr>
          <w:sz w:val="12"/>
        </w:rPr>
        <w:t xml:space="preserve">¶ </w:t>
      </w:r>
      <w:r w:rsidRPr="00A910E3">
        <w:t xml:space="preserve">Yes. </w:t>
      </w:r>
      <w:r w:rsidRPr="00A910E3">
        <w:rPr>
          <w:rStyle w:val="StyleBoldUnderline"/>
        </w:rPr>
        <w:t xml:space="preserve">Yes, it does. </w:t>
      </w:r>
      <w:r w:rsidRPr="00A910E3">
        <w:t>One recommends that those who write for Foreign Policy‘s defence section learn a little about sea power if they intend to criticize it.</w:t>
      </w:r>
      <w:r w:rsidRPr="00A910E3">
        <w:rPr>
          <w:sz w:val="12"/>
        </w:rPr>
        <w:t xml:space="preserve">¶ </w:t>
      </w:r>
      <w:r w:rsidRPr="00A910E3">
        <w:rPr>
          <w:rStyle w:val="StyleBoldUnderline"/>
        </w:rPr>
        <w:t>In the event of war between China and the US, it is the Navy which would be the instrument of American force.</w:t>
      </w:r>
      <w:r w:rsidRPr="00A910E3">
        <w:t xml:space="preserve"> The conflict would most likely take place in the Pacific, being the hinterland between the two states. The Pacific is an ocean. </w:t>
      </w:r>
      <w:r w:rsidRPr="00A910E3">
        <w:rPr>
          <w:rStyle w:val="StyleBoldUnderline"/>
        </w:rPr>
        <w:t xml:space="preserve">If the US did not control that ‘great common’ then it would lose the strategic advantage and China would be free to land forces where it wished, blockade the US, attack US interests around the world, interdict US trade and so on. The United States is a maritime power; if it failed to keep the maritime initiative, its weaknesses would be somewhat large. </w:t>
      </w:r>
      <w:r w:rsidRPr="00A910E3">
        <w:t>As Commander Kraska suggests:</w:t>
      </w:r>
      <w:r w:rsidRPr="00A910E3">
        <w:rPr>
          <w:sz w:val="12"/>
        </w:rPr>
        <w:t xml:space="preserve">¶ </w:t>
      </w:r>
      <w:r w:rsidRPr="00A910E3">
        <w:t>Only more slowly did people begin to realize that the maintenance of the world order had rested on U.S. military power, and that the foundation of that power was U.S. command of the global commons. The Army could fail, as it did in Vietnam; the Air Force was ancillary to the Army. To secure the U.S. position and the nation’s security—and indeed for world order—the Navy could never fail.</w:t>
      </w:r>
      <w:r w:rsidRPr="00A910E3">
        <w:rPr>
          <w:sz w:val="12"/>
        </w:rPr>
        <w:t xml:space="preserve">¶ </w:t>
      </w:r>
      <w:r w:rsidRPr="00A910E3">
        <w:t>The article then criticizes the Commander because he comes ‘close to criticising his Commander in Chief, politically’. Good stuff, he’s in a democracy, and a naval officer with an understanding of naval matters which an elected bureaucrat does not possess.</w:t>
      </w:r>
      <w:r w:rsidRPr="00A910E3">
        <w:rPr>
          <w:sz w:val="12"/>
        </w:rPr>
        <w:t xml:space="preserve">¶ </w:t>
      </w:r>
      <w:r w:rsidRPr="00A910E3">
        <w:t xml:space="preserve">However, is the concern apt? China has been in the naval news quite frequently of late. The stories of the secret Chinese sub base and the ‘sudden’ arrival of a Chinese submarine right next to USS Kitty Hawk are the stuff of legend and source of derision across NATO wardrooms. But China struggles with a history of naval ineptitude and its military traditions lie in the strength of the army; a powerful force in Chinese political circles. </w:t>
      </w:r>
      <w:r w:rsidRPr="00A910E3">
        <w:rPr>
          <w:rStyle w:val="StyleBoldUnderline"/>
        </w:rPr>
        <w:t>Not to say that China has no potential for naval strength, but compared to the US, its ambitions are still hampered by finances. The US Navy is a vast force with a tremendously diverse capability including anti-submarine warfare (ASW) technology in advance of most in the world, not to mention the fact that its naval and maritime culture is much more enshrined in the US defence and security communities.</w:t>
      </w:r>
      <w:r w:rsidRPr="00A910E3">
        <w:t xml:space="preserve"> China’s fleet is predominantly geared towards submarines and at current has well over fifty submarines of varying capability, diesel-electrics and nuclear, and is set to surpass US submarine counts within four years if it keeps up its intent of a 2.5 boat per annum production rate of the new Yuan class. The submarine fleet, a mixture of the old Russian built KILO class, the new Yuan class, and others remains to a lower specification than most western counterparts.</w:t>
      </w:r>
      <w:r w:rsidRPr="00A910E3">
        <w:rPr>
          <w:sz w:val="12"/>
        </w:rPr>
        <w:t xml:space="preserve">¶ </w:t>
      </w:r>
      <w:r w:rsidRPr="00A910E3">
        <w:t>And yet as history has taught us, the submarine is the weapon of the weak, and guerre de course submarine strategies are highly limited compared to what a full fleet can do. China is following the wrong path to naval supremacy as a whole, despite its abilities for sub-surface combat, the failure to address sea power in all dimensions is something China may be unable to do or is unwilling to do so. In either case it is folly.</w:t>
      </w:r>
      <w:r w:rsidRPr="00A910E3">
        <w:rPr>
          <w:sz w:val="12"/>
        </w:rPr>
        <w:t xml:space="preserve">¶ </w:t>
      </w:r>
      <w:r w:rsidRPr="00A910E3">
        <w:rPr>
          <w:rStyle w:val="StyleBoldUnderline"/>
        </w:rPr>
        <w:t>Commander Kraska is right to question US Naval supremacy in the Pacific</w:t>
      </w:r>
      <w:r w:rsidRPr="00A910E3">
        <w:t xml:space="preserve">, in the same way that Captain John Ready Colomb mused on the readiness of the Royal Navy to defend the British Empire, in the 1860s, Admiral Thayer Mahan on the US Navy in the 1890s or as Admiral Reader and Wolfgan Wegener questioned German naval strategy in the inter-bellum. They were right to do so, for naval officers who reexamine situations and voice their concerns loudly are doing the populace a service, not a bad turn. </w:t>
      </w:r>
      <w:r w:rsidRPr="00A910E3">
        <w:rPr>
          <w:rStyle w:val="StyleBoldUnderline"/>
        </w:rPr>
        <w:t>Whilst China, one predicts, will not obtain naval parity with the US within the next forty years, it is better to discuss now and be prepared for the eventuality.</w:t>
      </w:r>
      <w:r w:rsidRPr="00A910E3">
        <w:t xml:space="preserve"> Discussion should be made welcome in the public domain for as John R. Collomb pointed out in “The Defense of Great and Greater Britain” the people must be aware of naval matters to best understand their vital defence and lease the purse strings of the state for more investment if necessary. </w:t>
      </w:r>
    </w:p>
    <w:p w14:paraId="1BED4280" w14:textId="15C2F3D7" w:rsidR="00571E0F" w:rsidRPr="00A910E3" w:rsidRDefault="009A7AEF" w:rsidP="009A7AEF">
      <w:pPr>
        <w:pStyle w:val="Heading3"/>
      </w:pPr>
      <w:bookmarkStart w:id="47" w:name="_Toc266781777"/>
      <w:r w:rsidRPr="00A910E3">
        <w:lastRenderedPageBreak/>
        <w:t>Naval Innovation Key</w:t>
      </w:r>
      <w:bookmarkEnd w:id="47"/>
    </w:p>
    <w:p w14:paraId="74C08776" w14:textId="77777777" w:rsidR="009A7AEF" w:rsidRPr="00A910E3" w:rsidRDefault="009A7AEF" w:rsidP="009A7AEF">
      <w:pPr>
        <w:pStyle w:val="Heading4"/>
      </w:pPr>
      <w:r w:rsidRPr="00A910E3">
        <w:t>Makes innovation necessary for hider/finder advantage</w:t>
      </w:r>
    </w:p>
    <w:p w14:paraId="1919B248" w14:textId="77777777" w:rsidR="009A7AEF" w:rsidRPr="00A910E3" w:rsidRDefault="009A7AEF" w:rsidP="009A7AEF">
      <w:r w:rsidRPr="00A910E3">
        <w:rPr>
          <w:rStyle w:val="StyleStyleBold12pt"/>
        </w:rPr>
        <w:t>Arquilla 2012</w:t>
      </w:r>
      <w:r w:rsidRPr="00A910E3">
        <w:t xml:space="preserve"> (John Arquilla, PhD from Stanford University, professor at the United States Naval Postgraduate School, October 29, 2012, “Game Theory,” Foreign Policy, http://www.foreignpolicy.com/articles/2012/10/29/game_theory?page=0,1)</w:t>
      </w:r>
    </w:p>
    <w:p w14:paraId="09D923BD" w14:textId="77777777" w:rsidR="009A7AEF" w:rsidRPr="00A910E3" w:rsidRDefault="009A7AEF" w:rsidP="009A7AEF">
      <w:r w:rsidRPr="00A910E3">
        <w:t>In the final candidates' debate last week, President Obama delivered a telling, somewhat snarky zinger in response to Governor Romney's call for naval expansion: "This isn't ‘Battleship.'" He then went on to school Romney about how having some aircraft carriers and submarines means we don't need more ships. The governor had no adequate reply.</w:t>
      </w:r>
    </w:p>
    <w:p w14:paraId="6A3CCA3F" w14:textId="77777777" w:rsidR="009A7AEF" w:rsidRDefault="009A7AEF" w:rsidP="009A7AEF">
      <w:r w:rsidRPr="00A910E3">
        <w:t xml:space="preserve">But the fact of the matter is that the old </w:t>
      </w:r>
      <w:r w:rsidRPr="00A910E3">
        <w:rPr>
          <w:rStyle w:val="StyleBoldUnderline"/>
        </w:rPr>
        <w:t>"Battleship"</w:t>
      </w:r>
      <w:r w:rsidRPr="00A910E3">
        <w:t xml:space="preserve"> board game -- not the more recent movie flop that was somehow based on it -- </w:t>
      </w:r>
      <w:r w:rsidRPr="00A910E3">
        <w:rPr>
          <w:rStyle w:val="StyleBoldUnderline"/>
        </w:rPr>
        <w:t>offers exactly the right metaphor to describe strategic affairs in the information age. "Battleship" does so by capturing the distilled essence of naval operations today: the hider/finder dynamic.</w:t>
      </w:r>
      <w:r w:rsidRPr="00A910E3">
        <w:rPr>
          <w:sz w:val="12"/>
        </w:rPr>
        <w:t xml:space="preserve">¶ </w:t>
      </w:r>
      <w:r w:rsidRPr="00A910E3">
        <w:rPr>
          <w:rStyle w:val="StyleBoldUnderline"/>
        </w:rPr>
        <w:t>No longer do fleets move against each other en masse, engaging in well-defined, line-against-line slugfests</w:t>
      </w:r>
      <w:r w:rsidRPr="00A910E3">
        <w:t xml:space="preserve">, such as dominated naval affairs from Trafalgar during the Napoleonic Wars to Jutland a century later. </w:t>
      </w:r>
      <w:r w:rsidRPr="00A910E3">
        <w:rPr>
          <w:rStyle w:val="StyleBoldUnderline"/>
        </w:rPr>
        <w:t>Instead, sea wars have become far more cat-and-mouse matters, whose outcomes have become critically dependent on the need to see the enemy first, so as to be able to strike before being struck.</w:t>
      </w:r>
      <w:r w:rsidRPr="00A910E3">
        <w:t xml:space="preserve"> Just like in "Battleship."</w:t>
      </w:r>
      <w:r w:rsidRPr="00A910E3">
        <w:rPr>
          <w:sz w:val="12"/>
        </w:rPr>
        <w:t xml:space="preserve">¶ </w:t>
      </w:r>
      <w:r w:rsidRPr="00A910E3">
        <w:rPr>
          <w:rStyle w:val="StyleBoldUnderline"/>
        </w:rPr>
        <w:t>The Germans mounted an early hider/finder naval campaign with a relative handful of surface raiders and U-boats during World War I, and they followed a generation later with more raiders and a major submarine wolfpack offensive in World War II. They nearly won both times because of their ability to remain hidden until they pounced.</w:t>
      </w:r>
      <w:r w:rsidRPr="00A910E3">
        <w:t xml:space="preserve"> It was only when means of detection improved -- with both advanced radars and code-breaking capabilities -- that these threats waned.</w:t>
      </w:r>
      <w:r w:rsidRPr="00A910E3">
        <w:rPr>
          <w:sz w:val="12"/>
        </w:rPr>
        <w:t xml:space="preserve">¶ </w:t>
      </w:r>
      <w:r w:rsidRPr="00A910E3">
        <w:t>Subs and raiders aside, the larger fleet engagements of the Second World War, especially in the Pacific, were all about finding task forces before those doing the stalking could be detected and attacked first. Thus finding the enemy proved crucial to the U.S. Navy's great victories over the Imperial Japanese Fleet at Midway and -- later, and despite some near-fatal confusion -- at Leyte Gulf. Back in the Atlantic, the hunts for the German raider Graf Spee and the battleship Bismarck were clear examples of the hider/finder dynamic as well.</w:t>
      </w:r>
      <w:r w:rsidRPr="00A910E3">
        <w:rPr>
          <w:sz w:val="12"/>
        </w:rPr>
        <w:t xml:space="preserve">¶ </w:t>
      </w:r>
      <w:r w:rsidRPr="00A910E3">
        <w:rPr>
          <w:rStyle w:val="StyleBoldUnderline"/>
        </w:rPr>
        <w:t>In its own abstract way, "Battleship" forces players to concentrate deeply on the business of "finding."</w:t>
      </w:r>
      <w:r w:rsidRPr="00A910E3">
        <w:t xml:space="preserve"> Given his great confidence in aircraft carriers and submarines, President Obama should take careful note that the board game includes them, too, with the carrier being the game's largest and most vulnerable ship -- just as it is in the real world today, as the array of smart, high-speed weapons that have emerged in recent years pose mortal threats to these behemoths. </w:t>
      </w:r>
      <w:r w:rsidRPr="00A910E3">
        <w:rPr>
          <w:rStyle w:val="StyleBoldUnderline"/>
        </w:rPr>
        <w:t>The most valuable vessel in "Battleship" -- that is, the one that is hardest to find and hit -- is also the smallest combatant.</w:t>
      </w:r>
      <w:r w:rsidRPr="00A910E3">
        <w:rPr>
          <w:rStyle w:val="StyleBoldUnderline"/>
          <w:sz w:val="12"/>
        </w:rPr>
        <w:t xml:space="preserve">¶ </w:t>
      </w:r>
      <w:r w:rsidRPr="00A910E3">
        <w:t>Indeed,</w:t>
      </w:r>
      <w:r w:rsidRPr="00A910E3">
        <w:rPr>
          <w:rStyle w:val="StyleBoldUnderline"/>
        </w:rPr>
        <w:t xml:space="preserve"> if Romney had remembered ever playing the game with any of his five sons, he might have been able to rebut the president on the spot. He could have said: "Of course this is ‘Battleship.' That's why I want a lot of smaller, but still well-armed vessels for the U.S. Navy, not just a handful of extremely expensive, highly vulnerable aircraft carriers and a few dozen submarines. China has hundreds of lethal missile and torpedo boats. We need more small, swift ships of our own that pack a real punch."</w:t>
      </w:r>
      <w:r>
        <w:t xml:space="preserve"> </w:t>
      </w:r>
    </w:p>
    <w:p w14:paraId="7C200DDB" w14:textId="77777777" w:rsidR="009A7AEF" w:rsidRPr="009A7AEF" w:rsidRDefault="009A7AEF" w:rsidP="009A7AEF"/>
    <w:sectPr w:rsidR="009A7AEF" w:rsidRPr="009A7AEF" w:rsidSect="00B40702">
      <w:headerReference w:type="default" r:id="rId14"/>
      <w:footerReference w:type="even" r:id="rId15"/>
      <w:footerReference w:type="default" r:id="rId16"/>
      <w:pgSz w:w="12240" w:h="15840"/>
      <w:pgMar w:top="1440" w:right="720" w:bottom="144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ED217A4" w14:textId="77777777" w:rsidR="008D69BD" w:rsidRDefault="008D69BD" w:rsidP="00E46E7E">
      <w:r>
        <w:separator/>
      </w:r>
    </w:p>
  </w:endnote>
  <w:endnote w:type="continuationSeparator" w:id="0">
    <w:p w14:paraId="2C066BBA" w14:textId="77777777" w:rsidR="008D69BD" w:rsidRDefault="008D69BD"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Helvetica">
    <w:panose1 w:val="020B0604020202020204"/>
    <w:charset w:val="00"/>
    <w:family w:val="swiss"/>
    <w:notTrueType/>
    <w:pitch w:val="variable"/>
    <w:sig w:usb0="00000003" w:usb1="00000000" w:usb2="00000000" w:usb3="00000000" w:csb0="00000001" w:csb1="00000000"/>
  </w:font>
  <w:font w:name="Menlo Regular">
    <w:altName w:val="Arial"/>
    <w:charset w:val="00"/>
    <w:family w:val="auto"/>
    <w:pitch w:val="variable"/>
    <w:sig w:usb0="00000000" w:usb1="D200F9FB" w:usb2="02000028" w:usb3="00000000" w:csb0="000001D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B3C78B" w14:textId="77777777" w:rsidR="00F77EDA" w:rsidRDefault="00F77EDA" w:rsidP="00B4070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CFAF091" w14:textId="77777777" w:rsidR="00F77EDA" w:rsidRDefault="00F77EDA" w:rsidP="00B40702">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FF26A30" w14:textId="77777777" w:rsidR="00F77EDA" w:rsidRDefault="00F77EDA" w:rsidP="00B4070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C4D1C">
      <w:rPr>
        <w:rStyle w:val="PageNumber"/>
        <w:noProof/>
      </w:rPr>
      <w:t>54</w:t>
    </w:r>
    <w:r>
      <w:rPr>
        <w:rStyle w:val="PageNumber"/>
      </w:rPr>
      <w:fldChar w:fldCharType="end"/>
    </w:r>
  </w:p>
  <w:p w14:paraId="71E0A28E" w14:textId="77777777" w:rsidR="00F77EDA" w:rsidRDefault="00F77EDA" w:rsidP="00B40702">
    <w:pPr>
      <w:pStyle w:val="Footer"/>
      <w:pBdr>
        <w:top w:val="single" w:sz="4" w:space="1" w:color="auto"/>
      </w:pBd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FB47435" w14:textId="77777777" w:rsidR="008D69BD" w:rsidRDefault="008D69BD" w:rsidP="00E46E7E">
      <w:r>
        <w:separator/>
      </w:r>
    </w:p>
  </w:footnote>
  <w:footnote w:type="continuationSeparator" w:id="0">
    <w:p w14:paraId="6055B16F" w14:textId="77777777" w:rsidR="008D69BD" w:rsidRDefault="008D69BD" w:rsidP="00E46E7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BB2550" w14:textId="5984FD85" w:rsidR="00F77EDA" w:rsidRPr="00B40702" w:rsidRDefault="00F77EDA" w:rsidP="00B40702">
    <w:pPr>
      <w:pStyle w:val="Header"/>
      <w:tabs>
        <w:tab w:val="clear" w:pos="8640"/>
      </w:tabs>
      <w:rPr>
        <w:b/>
        <w:sz w:val="22"/>
      </w:rPr>
    </w:pPr>
    <w:r>
      <w:rPr>
        <w:b/>
        <w:sz w:val="22"/>
      </w:rPr>
      <w:t>MSDI 2014</w:t>
    </w:r>
    <w:r w:rsidRPr="00B40702">
      <w:rPr>
        <w:b/>
        <w:sz w:val="22"/>
      </w:rPr>
      <w:tab/>
    </w:r>
    <w:r w:rsidRPr="00B40702">
      <w:rPr>
        <w:b/>
        <w:sz w:val="22"/>
      </w:rPr>
      <w:tab/>
    </w:r>
    <w:r>
      <w:rPr>
        <w:b/>
        <w:sz w:val="22"/>
      </w:rPr>
      <w:tab/>
    </w:r>
    <w:r>
      <w:rPr>
        <w:b/>
        <w:sz w:val="22"/>
      </w:rPr>
      <w:tab/>
      <w:t xml:space="preserve">           </w:t>
    </w:r>
    <w:r>
      <w:rPr>
        <w:b/>
        <w:sz w:val="22"/>
      </w:rPr>
      <w:tab/>
    </w:r>
    <w:r>
      <w:rPr>
        <w:b/>
        <w:sz w:val="22"/>
      </w:rPr>
      <w:tab/>
      <w:t xml:space="preserve">                                   OCS Wave 2</w:t>
    </w:r>
  </w:p>
  <w:p w14:paraId="78936D70" w14:textId="489FE26A" w:rsidR="00F77EDA" w:rsidRPr="00B40702" w:rsidRDefault="00F77EDA" w:rsidP="00B40702">
    <w:pPr>
      <w:pStyle w:val="Header"/>
      <w:pBdr>
        <w:bottom w:val="single" w:sz="4" w:space="1" w:color="auto"/>
      </w:pBdr>
      <w:tabs>
        <w:tab w:val="clear" w:pos="8640"/>
      </w:tabs>
      <w:rPr>
        <w:sz w:val="20"/>
        <w:szCs w:val="20"/>
      </w:rPr>
    </w:pPr>
    <w:r>
      <w:rPr>
        <w:sz w:val="20"/>
        <w:szCs w:val="20"/>
      </w:rPr>
      <w:t>BR Lab</w:t>
    </w:r>
    <w:r w:rsidRPr="00B40702">
      <w:rPr>
        <w:sz w:val="20"/>
        <w:szCs w:val="20"/>
      </w:rPr>
      <w:tab/>
    </w:r>
    <w:r w:rsidRPr="00B40702">
      <w:rPr>
        <w:sz w:val="20"/>
        <w:szCs w:val="20"/>
      </w:rPr>
      <w:tab/>
    </w:r>
    <w:r>
      <w:rPr>
        <w:sz w:val="20"/>
        <w:szCs w:val="20"/>
      </w:rPr>
      <w:t xml:space="preserve">  </w:t>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E45FBE"/>
    <w:multiLevelType w:val="hybridMultilevel"/>
    <w:tmpl w:val="4544AC96"/>
    <w:lvl w:ilvl="0" w:tplc="D31A2C06">
      <w:start w:val="1"/>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534A0165"/>
    <w:multiLevelType w:val="hybridMultilevel"/>
    <w:tmpl w:val="15828860"/>
    <w:lvl w:ilvl="0" w:tplc="2BDAD47C">
      <w:start w:val="1"/>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E2A2D8A"/>
    <w:multiLevelType w:val="hybridMultilevel"/>
    <w:tmpl w:val="781088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2"/>
  </w:num>
  <w:num w:numId="3">
    <w:abstractNumId w:val="1"/>
  </w:num>
  <w:num w:numId="4">
    <w:abstractNumId w:val="6"/>
  </w:num>
  <w:num w:numId="5">
    <w:abstractNumId w:val="5"/>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0702"/>
    <w:rsid w:val="00007BFB"/>
    <w:rsid w:val="000140EC"/>
    <w:rsid w:val="00016A35"/>
    <w:rsid w:val="00032148"/>
    <w:rsid w:val="00057305"/>
    <w:rsid w:val="00070FB3"/>
    <w:rsid w:val="00092732"/>
    <w:rsid w:val="000B45A3"/>
    <w:rsid w:val="000C16B3"/>
    <w:rsid w:val="000E29FA"/>
    <w:rsid w:val="001027A8"/>
    <w:rsid w:val="00106B78"/>
    <w:rsid w:val="00110877"/>
    <w:rsid w:val="001213F3"/>
    <w:rsid w:val="001227A6"/>
    <w:rsid w:val="0012332F"/>
    <w:rsid w:val="00123A8C"/>
    <w:rsid w:val="001408C0"/>
    <w:rsid w:val="00143FD7"/>
    <w:rsid w:val="00145CBE"/>
    <w:rsid w:val="001463FB"/>
    <w:rsid w:val="001473FF"/>
    <w:rsid w:val="0015211C"/>
    <w:rsid w:val="00153039"/>
    <w:rsid w:val="00181A1B"/>
    <w:rsid w:val="00182355"/>
    <w:rsid w:val="00182BFD"/>
    <w:rsid w:val="00186DB7"/>
    <w:rsid w:val="001C2B3A"/>
    <w:rsid w:val="001D7626"/>
    <w:rsid w:val="001F5B09"/>
    <w:rsid w:val="002613DA"/>
    <w:rsid w:val="00291C9F"/>
    <w:rsid w:val="002A781F"/>
    <w:rsid w:val="002B08CB"/>
    <w:rsid w:val="002B6353"/>
    <w:rsid w:val="002B68C8"/>
    <w:rsid w:val="002F35F4"/>
    <w:rsid w:val="002F3E28"/>
    <w:rsid w:val="002F40E6"/>
    <w:rsid w:val="00303E5B"/>
    <w:rsid w:val="00313226"/>
    <w:rsid w:val="0031425E"/>
    <w:rsid w:val="00321DF9"/>
    <w:rsid w:val="00325059"/>
    <w:rsid w:val="00357719"/>
    <w:rsid w:val="00374144"/>
    <w:rsid w:val="003A7DEA"/>
    <w:rsid w:val="003B3EC7"/>
    <w:rsid w:val="003C76DB"/>
    <w:rsid w:val="003F42AF"/>
    <w:rsid w:val="003F773E"/>
    <w:rsid w:val="00402C4F"/>
    <w:rsid w:val="00402FCF"/>
    <w:rsid w:val="00412F6D"/>
    <w:rsid w:val="00417487"/>
    <w:rsid w:val="0042635A"/>
    <w:rsid w:val="0046221E"/>
    <w:rsid w:val="00466B6F"/>
    <w:rsid w:val="00470ACA"/>
    <w:rsid w:val="0048427A"/>
    <w:rsid w:val="004845CA"/>
    <w:rsid w:val="00485E78"/>
    <w:rsid w:val="00493D89"/>
    <w:rsid w:val="004A4959"/>
    <w:rsid w:val="004A4FA1"/>
    <w:rsid w:val="004B3188"/>
    <w:rsid w:val="004B3DB3"/>
    <w:rsid w:val="004C63B5"/>
    <w:rsid w:val="004D461E"/>
    <w:rsid w:val="005061BB"/>
    <w:rsid w:val="00511BE1"/>
    <w:rsid w:val="00517479"/>
    <w:rsid w:val="005342A3"/>
    <w:rsid w:val="005345E1"/>
    <w:rsid w:val="00546288"/>
    <w:rsid w:val="00571E0F"/>
    <w:rsid w:val="00581A2E"/>
    <w:rsid w:val="005A0BE5"/>
    <w:rsid w:val="005A63AD"/>
    <w:rsid w:val="005B3900"/>
    <w:rsid w:val="005B6D7B"/>
    <w:rsid w:val="005C0E1F"/>
    <w:rsid w:val="005E0D2B"/>
    <w:rsid w:val="005E2C99"/>
    <w:rsid w:val="00653D07"/>
    <w:rsid w:val="00672258"/>
    <w:rsid w:val="00672AC7"/>
    <w:rsid w:val="0067575B"/>
    <w:rsid w:val="006765BB"/>
    <w:rsid w:val="00680FA2"/>
    <w:rsid w:val="00686711"/>
    <w:rsid w:val="006914A3"/>
    <w:rsid w:val="00692C26"/>
    <w:rsid w:val="006A2BA0"/>
    <w:rsid w:val="006C2904"/>
    <w:rsid w:val="006C77E7"/>
    <w:rsid w:val="006D2908"/>
    <w:rsid w:val="006E332C"/>
    <w:rsid w:val="006E781B"/>
    <w:rsid w:val="006F2D3D"/>
    <w:rsid w:val="006F608B"/>
    <w:rsid w:val="00700835"/>
    <w:rsid w:val="00726F87"/>
    <w:rsid w:val="0072775D"/>
    <w:rsid w:val="007333B9"/>
    <w:rsid w:val="0073627C"/>
    <w:rsid w:val="00770F21"/>
    <w:rsid w:val="00771F92"/>
    <w:rsid w:val="00791B7D"/>
    <w:rsid w:val="007A3515"/>
    <w:rsid w:val="007C4A1F"/>
    <w:rsid w:val="007D1681"/>
    <w:rsid w:val="007D1EFA"/>
    <w:rsid w:val="007D7924"/>
    <w:rsid w:val="007E470C"/>
    <w:rsid w:val="007E5F71"/>
    <w:rsid w:val="007E5FA1"/>
    <w:rsid w:val="00803D81"/>
    <w:rsid w:val="008114CD"/>
    <w:rsid w:val="00820E1F"/>
    <w:rsid w:val="00821415"/>
    <w:rsid w:val="008259E6"/>
    <w:rsid w:val="0083768F"/>
    <w:rsid w:val="00853F7B"/>
    <w:rsid w:val="00886ADB"/>
    <w:rsid w:val="00892C98"/>
    <w:rsid w:val="008A44F0"/>
    <w:rsid w:val="008C7E6D"/>
    <w:rsid w:val="008D2E0A"/>
    <w:rsid w:val="008D69BD"/>
    <w:rsid w:val="0091595A"/>
    <w:rsid w:val="009165EA"/>
    <w:rsid w:val="00917415"/>
    <w:rsid w:val="00935F7B"/>
    <w:rsid w:val="00941ED6"/>
    <w:rsid w:val="009456E4"/>
    <w:rsid w:val="009724C1"/>
    <w:rsid w:val="009829F2"/>
    <w:rsid w:val="00993F61"/>
    <w:rsid w:val="009A7AEF"/>
    <w:rsid w:val="009B0746"/>
    <w:rsid w:val="009B6CCA"/>
    <w:rsid w:val="009C198B"/>
    <w:rsid w:val="009D207E"/>
    <w:rsid w:val="009E406C"/>
    <w:rsid w:val="009E5822"/>
    <w:rsid w:val="009E691A"/>
    <w:rsid w:val="00A074CB"/>
    <w:rsid w:val="00A105CE"/>
    <w:rsid w:val="00A11B42"/>
    <w:rsid w:val="00A369C4"/>
    <w:rsid w:val="00A47986"/>
    <w:rsid w:val="00A536C2"/>
    <w:rsid w:val="00A55899"/>
    <w:rsid w:val="00A910E3"/>
    <w:rsid w:val="00A91973"/>
    <w:rsid w:val="00A91A24"/>
    <w:rsid w:val="00AB246D"/>
    <w:rsid w:val="00AB7813"/>
    <w:rsid w:val="00AC0E99"/>
    <w:rsid w:val="00AC3890"/>
    <w:rsid w:val="00AE4C51"/>
    <w:rsid w:val="00AF1E67"/>
    <w:rsid w:val="00AF2D81"/>
    <w:rsid w:val="00AF5046"/>
    <w:rsid w:val="00AF70D4"/>
    <w:rsid w:val="00B169A1"/>
    <w:rsid w:val="00B33E0C"/>
    <w:rsid w:val="00B40702"/>
    <w:rsid w:val="00B45FE9"/>
    <w:rsid w:val="00B55D49"/>
    <w:rsid w:val="00B65E97"/>
    <w:rsid w:val="00B812FA"/>
    <w:rsid w:val="00B84180"/>
    <w:rsid w:val="00BA4239"/>
    <w:rsid w:val="00BA6AD0"/>
    <w:rsid w:val="00BB2F8E"/>
    <w:rsid w:val="00BC368C"/>
    <w:rsid w:val="00BE63EA"/>
    <w:rsid w:val="00BE769D"/>
    <w:rsid w:val="00BF11E9"/>
    <w:rsid w:val="00C36551"/>
    <w:rsid w:val="00C37F15"/>
    <w:rsid w:val="00C42A3C"/>
    <w:rsid w:val="00C50362"/>
    <w:rsid w:val="00C97B05"/>
    <w:rsid w:val="00CA634D"/>
    <w:rsid w:val="00CC3671"/>
    <w:rsid w:val="00CC485F"/>
    <w:rsid w:val="00CD2C6D"/>
    <w:rsid w:val="00CE36F7"/>
    <w:rsid w:val="00CF1A0F"/>
    <w:rsid w:val="00D261A5"/>
    <w:rsid w:val="00D266FC"/>
    <w:rsid w:val="00D36252"/>
    <w:rsid w:val="00D416F4"/>
    <w:rsid w:val="00D4330B"/>
    <w:rsid w:val="00D460F1"/>
    <w:rsid w:val="00D51B44"/>
    <w:rsid w:val="00D6085D"/>
    <w:rsid w:val="00D66D57"/>
    <w:rsid w:val="00D703E3"/>
    <w:rsid w:val="00D72BB3"/>
    <w:rsid w:val="00D81480"/>
    <w:rsid w:val="00DA2E40"/>
    <w:rsid w:val="00DA5BF8"/>
    <w:rsid w:val="00DB7F68"/>
    <w:rsid w:val="00DC4D1C"/>
    <w:rsid w:val="00DC71AA"/>
    <w:rsid w:val="00DD2FAB"/>
    <w:rsid w:val="00DE09BB"/>
    <w:rsid w:val="00DE627C"/>
    <w:rsid w:val="00DF1850"/>
    <w:rsid w:val="00DF491D"/>
    <w:rsid w:val="00E17DFE"/>
    <w:rsid w:val="00E225E9"/>
    <w:rsid w:val="00E2676D"/>
    <w:rsid w:val="00E2753C"/>
    <w:rsid w:val="00E45E46"/>
    <w:rsid w:val="00E46E7E"/>
    <w:rsid w:val="00E50817"/>
    <w:rsid w:val="00E64D7C"/>
    <w:rsid w:val="00E95631"/>
    <w:rsid w:val="00EC33BB"/>
    <w:rsid w:val="00ED4B7F"/>
    <w:rsid w:val="00ED7371"/>
    <w:rsid w:val="00EE76AB"/>
    <w:rsid w:val="00EF678E"/>
    <w:rsid w:val="00F1173B"/>
    <w:rsid w:val="00F173FF"/>
    <w:rsid w:val="00F427C7"/>
    <w:rsid w:val="00F45F2E"/>
    <w:rsid w:val="00F54B66"/>
    <w:rsid w:val="00F72409"/>
    <w:rsid w:val="00F77EDA"/>
    <w:rsid w:val="00F90F0B"/>
    <w:rsid w:val="00FA0479"/>
    <w:rsid w:val="00FA538E"/>
    <w:rsid w:val="00FB0F4E"/>
    <w:rsid w:val="00FB261B"/>
    <w:rsid w:val="00FB34A5"/>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DAF73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Body Text" w:uiPriority="0"/>
    <w:lsdException w:name="Subtitle" w:semiHidden="0" w:uiPriority="11" w:unhideWhenUsed="0"/>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qFormat="1"/>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29"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72775D"/>
    <w:rPr>
      <w:rFonts w:ascii="Calibri" w:eastAsiaTheme="minorHAnsi" w:hAnsi="Calibri" w:cs="Calibri"/>
      <w:sz w:val="16"/>
      <w:szCs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4845CA"/>
    <w:pPr>
      <w:keepNext/>
      <w:keepLines/>
      <w:pageBreakBefore/>
      <w:spacing w:before="200"/>
      <w:jc w:val="center"/>
      <w:outlineLvl w:val="1"/>
    </w:pPr>
    <w:rPr>
      <w:rFonts w:asciiTheme="majorHAnsi" w:eastAsiaTheme="majorEastAsia" w:hAnsiTheme="majorHAnsi" w:cstheme="majorBidi"/>
      <w:b/>
      <w:bCs/>
      <w:color w:val="800000"/>
      <w:sz w:val="44"/>
      <w:szCs w:val="44"/>
    </w:rPr>
  </w:style>
  <w:style w:type="paragraph" w:styleId="Heading3">
    <w:name w:val="heading 3"/>
    <w:aliases w:val="Block,Heading 3 Foldover,Heading 3 Char Char,Foldover,Char Char Char Char Char Char Char, Char Char, Char Char Char Char Char Char Char,Char Char,Text 7"/>
    <w:basedOn w:val="Normal"/>
    <w:next w:val="Normal"/>
    <w:link w:val="Heading3Char"/>
    <w:uiPriority w:val="9"/>
    <w:unhideWhenUsed/>
    <w:qFormat/>
    <w:rsid w:val="004845CA"/>
    <w:pPr>
      <w:keepNext/>
      <w:keepLines/>
      <w:pageBreakBefore/>
      <w:spacing w:before="200"/>
      <w:jc w:val="center"/>
      <w:outlineLvl w:val="2"/>
    </w:pPr>
    <w:rPr>
      <w:rFonts w:asciiTheme="majorHAnsi" w:eastAsiaTheme="majorEastAsia" w:hAnsiTheme="majorHAnsi" w:cstheme="majorBidi"/>
      <w:b/>
      <w:bCs/>
      <w:sz w:val="32"/>
    </w:rPr>
  </w:style>
  <w:style w:type="paragraph" w:styleId="Heading4">
    <w:name w:val="heading 4"/>
    <w:aliases w:val="Tag,small text,Big card,body,Normal Tag,no read,tag,heading 2,Heading 2 Char2 Char,Heading 2 Char1 Char Char, Ch,Ch,TAG,No Spacing211,No Spacing12,No Spacing2111,No Spacing4,No Spacing11111,No Spacing5,No Spacing21,Card,Tags,tags"/>
    <w:basedOn w:val="Normal"/>
    <w:next w:val="Normal"/>
    <w:link w:val="Heading4Char"/>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4845CA"/>
    <w:rPr>
      <w:rFonts w:asciiTheme="majorHAnsi" w:eastAsiaTheme="majorEastAsia" w:hAnsiTheme="majorHAnsi" w:cstheme="majorBidi"/>
      <w:b/>
      <w:bCs/>
      <w:color w:val="800000"/>
      <w:sz w:val="44"/>
      <w:szCs w:val="44"/>
    </w:rPr>
  </w:style>
  <w:style w:type="character" w:customStyle="1" w:styleId="Heading3Char">
    <w:name w:val="Heading 3 Char"/>
    <w:aliases w:val="Block Char,Heading 3 Foldover Char,Heading 3 Char Char Char,Foldover Char,Char Char Char Char Char Char Char Char, Char Char Char, Char Char Char Char Char Char Char Char,Char Char Char,Text 7 Char"/>
    <w:basedOn w:val="DefaultParagraphFont"/>
    <w:link w:val="Heading3"/>
    <w:uiPriority w:val="9"/>
    <w:qFormat/>
    <w:rsid w:val="004845CA"/>
    <w:rPr>
      <w:rFonts w:asciiTheme="majorHAnsi" w:eastAsiaTheme="majorEastAsia" w:hAnsiTheme="majorHAnsi" w:cstheme="majorBidi"/>
      <w:b/>
      <w:bCs/>
      <w:sz w:val="32"/>
    </w:rPr>
  </w:style>
  <w:style w:type="character" w:customStyle="1" w:styleId="Heading4Char">
    <w:name w:val="Heading 4 Char"/>
    <w:aliases w:val="Tag Char,small text Char,Big card Char,body Char,Normal Tag Char,no read Char,tag Char,heading 2 Char,Heading 2 Char2 Char Char,Heading 2 Char1 Char Char Char, Ch Char,Ch Char,TAG Char,No Spacing211 Char,No Spacing12 Char,No Spacing4 Char"/>
    <w:basedOn w:val="DefaultParagraphFont"/>
    <w:link w:val="Heading4"/>
    <w:qFormat/>
    <w:rsid w:val="00DF1850"/>
    <w:rPr>
      <w:rFonts w:asciiTheme="majorHAnsi" w:eastAsiaTheme="majorEastAsia" w:hAnsiTheme="majorHAnsi" w:cstheme="majorBidi"/>
      <w:b/>
      <w:bCs/>
      <w:iCs/>
      <w:sz w:val="26"/>
    </w:rPr>
  </w:style>
  <w:style w:type="character" w:styleId="Emphasis">
    <w:name w:val="Emphasis"/>
    <w:aliases w:val="Evidence,Minimized,minimized,Highlighted,tag2,Size 10,emphasis in card,CD Card,ED - Tag,Underlined,emphasis,Bold Underline,Emphasis!!,small,Qualifications,bold underline,normal card text,Shrunk"/>
    <w:basedOn w:val="DefaultParagraphFont"/>
    <w:qFormat/>
    <w:rsid w:val="004845CA"/>
    <w:rPr>
      <w:rFonts w:ascii="Calibri" w:hAnsi="Calibri"/>
      <w:b/>
      <w:i w:val="0"/>
      <w:iCs/>
      <w:sz w:val="22"/>
      <w:u w:val="single"/>
      <w:bdr w:val="single" w:sz="6" w:space="0" w:color="auto"/>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Style Style Bold + 11 pt,Style Style Bold + 13 pt,tagld + 12 pt,Style 13 pt Bold"/>
    <w:basedOn w:val="DefaultParagraphFont"/>
    <w:uiPriority w:val="5"/>
    <w:qFormat/>
    <w:rsid w:val="00DF1850"/>
    <w:rPr>
      <w:b/>
      <w:sz w:val="26"/>
      <w:u w:val="none"/>
    </w:rPr>
  </w:style>
  <w:style w:type="character" w:customStyle="1" w:styleId="StyleBoldUnderline">
    <w:name w:val="Style Bold Underline"/>
    <w:aliases w:val="Underline,Style Underline,apple-style-span + 6 pt,Kern at 16 pt,Bold,Intense Emphasis1,Intense Emphasis2,HHeading 3 + 12 pt,Cards + Font: 12 pt Char,Style,Citation Char Char Char,Heading 3 Char1 Char Char Char,ci,c,Bold Cite Char,Bo"/>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Read,Important,heading 1 (block title),Internet Link"/>
    <w:basedOn w:val="DefaultParagraphFont"/>
    <w:uiPriority w:val="99"/>
    <w:unhideWhenUsed/>
    <w:rsid w:val="00DF1850"/>
    <w:rPr>
      <w:color w:val="0000FF" w:themeColor="hyperlink"/>
      <w:u w:val="single"/>
    </w:rPr>
  </w:style>
  <w:style w:type="paragraph" w:customStyle="1" w:styleId="HotRoute">
    <w:name w:val="Hot Route"/>
    <w:basedOn w:val="Normal"/>
    <w:link w:val="HotRouteChar"/>
    <w:qFormat/>
    <w:rsid w:val="00892C98"/>
    <w:rPr>
      <w:rFonts w:eastAsia="Cambria" w:cs="Times New Roman"/>
      <w:iCs/>
      <w:color w:val="000000"/>
    </w:rPr>
  </w:style>
  <w:style w:type="character" w:customStyle="1" w:styleId="HotRouteChar">
    <w:name w:val="Hot Route Char"/>
    <w:link w:val="HotRoute"/>
    <w:rsid w:val="00892C98"/>
    <w:rPr>
      <w:rFonts w:ascii="Calibri" w:eastAsia="Cambria" w:hAnsi="Calibri" w:cs="Times New Roman"/>
      <w:iCs/>
      <w:color w:val="000000"/>
      <w:sz w:val="16"/>
      <w:szCs w:val="22"/>
    </w:rPr>
  </w:style>
  <w:style w:type="paragraph" w:customStyle="1" w:styleId="Tag2">
    <w:name w:val="Tag2"/>
    <w:basedOn w:val="Normal"/>
    <w:qFormat/>
    <w:rsid w:val="00CA634D"/>
    <w:rPr>
      <w:rFonts w:ascii="Arial" w:hAnsi="Arial" w:cs="Arial"/>
      <w:b/>
      <w:sz w:val="20"/>
    </w:rPr>
  </w:style>
  <w:style w:type="character" w:customStyle="1" w:styleId="TitleChar">
    <w:name w:val="Title Char"/>
    <w:aliases w:val="Cites and Cards Char,UNDERLINE Char,Bold Underlined Char"/>
    <w:basedOn w:val="DefaultParagraphFont"/>
    <w:link w:val="Title"/>
    <w:uiPriority w:val="5"/>
    <w:qFormat/>
    <w:rsid w:val="00007BFB"/>
    <w:rPr>
      <w:rFonts w:ascii="Times New Roman" w:hAnsi="Times New Roman"/>
      <w:u w:val="single"/>
    </w:rPr>
  </w:style>
  <w:style w:type="paragraph" w:styleId="Title">
    <w:name w:val="Title"/>
    <w:aliases w:val="Cites and Cards,UNDERLINE,Bold Underlined"/>
    <w:basedOn w:val="Normal"/>
    <w:next w:val="Normal"/>
    <w:link w:val="TitleChar"/>
    <w:uiPriority w:val="5"/>
    <w:qFormat/>
    <w:rsid w:val="00007BFB"/>
    <w:pPr>
      <w:pBdr>
        <w:bottom w:val="single" w:sz="8" w:space="4" w:color="4F81BD"/>
      </w:pBdr>
      <w:spacing w:after="300"/>
      <w:contextualSpacing/>
    </w:pPr>
    <w:rPr>
      <w:rFonts w:ascii="Times New Roman" w:eastAsiaTheme="minorEastAsia" w:hAnsi="Times New Roman" w:cstheme="minorBidi"/>
      <w:sz w:val="24"/>
      <w:szCs w:val="24"/>
      <w:u w:val="single"/>
    </w:rPr>
  </w:style>
  <w:style w:type="character" w:customStyle="1" w:styleId="TitleChar1">
    <w:name w:val="Title Char1"/>
    <w:basedOn w:val="DefaultParagraphFont"/>
    <w:uiPriority w:val="10"/>
    <w:rsid w:val="00007BFB"/>
    <w:rPr>
      <w:rFonts w:asciiTheme="majorHAnsi" w:eastAsiaTheme="majorEastAsia" w:hAnsiTheme="majorHAnsi" w:cstheme="majorBidi"/>
      <w:color w:val="17365D" w:themeColor="text2" w:themeShade="BF"/>
      <w:spacing w:val="5"/>
      <w:kern w:val="28"/>
      <w:sz w:val="52"/>
      <w:szCs w:val="52"/>
    </w:rPr>
  </w:style>
  <w:style w:type="paragraph" w:customStyle="1" w:styleId="card">
    <w:name w:val="card"/>
    <w:basedOn w:val="Normal"/>
    <w:next w:val="Normal"/>
    <w:link w:val="cardChar"/>
    <w:qFormat/>
    <w:rsid w:val="00E2676D"/>
    <w:pPr>
      <w:ind w:left="288" w:right="288"/>
    </w:pPr>
    <w:rPr>
      <w:rFonts w:asciiTheme="minorHAnsi" w:hAnsiTheme="minorHAnsi" w:cstheme="minorBidi"/>
      <w:b/>
      <w:bCs/>
      <w:sz w:val="22"/>
      <w:u w:val="single"/>
    </w:rPr>
  </w:style>
  <w:style w:type="character" w:customStyle="1" w:styleId="cardChar">
    <w:name w:val="card Char"/>
    <w:link w:val="card"/>
    <w:rsid w:val="00917415"/>
    <w:rPr>
      <w:rFonts w:eastAsiaTheme="minorHAnsi"/>
      <w:b/>
      <w:bCs/>
      <w:sz w:val="22"/>
      <w:szCs w:val="22"/>
      <w:u w:val="single"/>
    </w:rPr>
  </w:style>
  <w:style w:type="character" w:styleId="IntenseEmphasis">
    <w:name w:val="Intense Emphasis"/>
    <w:aliases w:val="Box Out,Intense Emphasis3"/>
    <w:uiPriority w:val="21"/>
    <w:qFormat/>
    <w:rsid w:val="00917415"/>
    <w:rPr>
      <w:rFonts w:ascii="Garamond" w:hAnsi="Garamond"/>
      <w:bCs/>
      <w:iCs/>
      <w:color w:val="auto"/>
      <w:sz w:val="20"/>
      <w:u w:val="single"/>
      <w:bdr w:val="none" w:sz="0" w:space="0" w:color="auto"/>
      <w:shd w:val="pct20" w:color="auto" w:fill="auto"/>
    </w:rPr>
  </w:style>
  <w:style w:type="paragraph" w:styleId="Quote">
    <w:name w:val="Quote"/>
    <w:basedOn w:val="Normal"/>
    <w:next w:val="Normal"/>
    <w:link w:val="QuoteChar"/>
    <w:uiPriority w:val="29"/>
    <w:qFormat/>
    <w:rsid w:val="00917415"/>
    <w:pPr>
      <w:ind w:left="144"/>
    </w:pPr>
    <w:rPr>
      <w:rFonts w:ascii="Garamond" w:eastAsia="Calibri" w:hAnsi="Garamond" w:cs="Times New Roman"/>
      <w:iCs/>
      <w:sz w:val="20"/>
    </w:rPr>
  </w:style>
  <w:style w:type="character" w:customStyle="1" w:styleId="QuoteChar">
    <w:name w:val="Quote Char"/>
    <w:basedOn w:val="DefaultParagraphFont"/>
    <w:link w:val="Quote"/>
    <w:uiPriority w:val="29"/>
    <w:rsid w:val="00917415"/>
    <w:rPr>
      <w:rFonts w:ascii="Garamond" w:eastAsia="Calibri" w:hAnsi="Garamond" w:cs="Times New Roman"/>
      <w:iCs/>
      <w:sz w:val="20"/>
      <w:szCs w:val="22"/>
    </w:rPr>
  </w:style>
  <w:style w:type="character" w:styleId="Strong">
    <w:name w:val="Strong"/>
    <w:uiPriority w:val="22"/>
    <w:qFormat/>
    <w:rsid w:val="00917415"/>
    <w:rPr>
      <w:rFonts w:ascii="Cambria" w:hAnsi="Cambria"/>
      <w:b/>
      <w:bCs/>
      <w:color w:val="auto"/>
      <w:sz w:val="20"/>
    </w:rPr>
  </w:style>
  <w:style w:type="character" w:customStyle="1" w:styleId="Intemphasis">
    <w:name w:val="Intemphasis"/>
    <w:uiPriority w:val="1"/>
    <w:qFormat/>
    <w:rsid w:val="00917415"/>
    <w:rPr>
      <w:rFonts w:ascii="Cambria" w:hAnsi="Cambria"/>
      <w:b/>
      <w:sz w:val="20"/>
      <w:u w:val="single"/>
      <w:bdr w:val="single" w:sz="4" w:space="0" w:color="auto"/>
      <w:shd w:val="pct25" w:color="auto" w:fill="auto"/>
    </w:rPr>
  </w:style>
  <w:style w:type="paragraph" w:customStyle="1" w:styleId="CardText">
    <w:name w:val="Card Text"/>
    <w:basedOn w:val="Normal"/>
    <w:link w:val="CardTextChar"/>
    <w:autoRedefine/>
    <w:qFormat/>
    <w:rsid w:val="00917415"/>
    <w:pPr>
      <w:tabs>
        <w:tab w:val="left" w:pos="6120"/>
      </w:tabs>
    </w:pPr>
    <w:rPr>
      <w:rFonts w:ascii="Times New Roman" w:eastAsia="Cambria" w:hAnsi="Times New Roman" w:cs="Times New Roman"/>
      <w:sz w:val="20"/>
    </w:rPr>
  </w:style>
  <w:style w:type="character" w:customStyle="1" w:styleId="CardTextChar">
    <w:name w:val="Card Text Char"/>
    <w:link w:val="CardText"/>
    <w:rsid w:val="00917415"/>
    <w:rPr>
      <w:rFonts w:ascii="Times New Roman" w:eastAsia="Cambria" w:hAnsi="Times New Roman" w:cs="Times New Roman"/>
      <w:sz w:val="20"/>
      <w:szCs w:val="22"/>
    </w:rPr>
  </w:style>
  <w:style w:type="character" w:customStyle="1" w:styleId="UnderlineChar">
    <w:name w:val="Underline Char"/>
    <w:rsid w:val="00917415"/>
    <w:rPr>
      <w:szCs w:val="24"/>
      <w:u w:val="single"/>
    </w:rPr>
  </w:style>
  <w:style w:type="paragraph" w:customStyle="1" w:styleId="Smalltext">
    <w:name w:val="Small text"/>
    <w:basedOn w:val="Normal"/>
    <w:link w:val="SmalltextChar"/>
    <w:rsid w:val="00917415"/>
    <w:rPr>
      <w:rFonts w:ascii="Bell MT" w:eastAsia="Times New Roman" w:hAnsi="Bell MT" w:cs="Times New Roman"/>
    </w:rPr>
  </w:style>
  <w:style w:type="character" w:customStyle="1" w:styleId="SmalltextChar">
    <w:name w:val="Small text Char"/>
    <w:link w:val="Smalltext"/>
    <w:rsid w:val="00917415"/>
    <w:rPr>
      <w:rFonts w:ascii="Bell MT" w:eastAsia="Times New Roman" w:hAnsi="Bell MT" w:cs="Times New Roman"/>
      <w:sz w:val="16"/>
      <w:szCs w:val="22"/>
    </w:rPr>
  </w:style>
  <w:style w:type="paragraph" w:customStyle="1" w:styleId="HotRoute0">
    <w:name w:val="Hot Route!"/>
    <w:basedOn w:val="Normal"/>
    <w:link w:val="HotRouteChar0"/>
    <w:qFormat/>
    <w:rsid w:val="00917415"/>
    <w:pPr>
      <w:ind w:left="144"/>
    </w:pPr>
    <w:rPr>
      <w:rFonts w:ascii="Bell MT" w:eastAsia="MS Mincho" w:hAnsi="Bell MT" w:cs="Times New Roman"/>
      <w:sz w:val="20"/>
    </w:rPr>
  </w:style>
  <w:style w:type="character" w:customStyle="1" w:styleId="HotRouteChar0">
    <w:name w:val="Hot Route! Char"/>
    <w:link w:val="HotRoute0"/>
    <w:rsid w:val="00917415"/>
    <w:rPr>
      <w:rFonts w:ascii="Bell MT" w:eastAsia="MS Mincho" w:hAnsi="Bell MT" w:cs="Times New Roman"/>
      <w:sz w:val="20"/>
      <w:szCs w:val="22"/>
    </w:rPr>
  </w:style>
  <w:style w:type="paragraph" w:customStyle="1" w:styleId="Reallyfuckingsmall">
    <w:name w:val="Really fucking small"/>
    <w:basedOn w:val="Normal"/>
    <w:link w:val="ReallyfuckingsmallChar"/>
    <w:rsid w:val="00917415"/>
    <w:rPr>
      <w:rFonts w:ascii="Bell MT" w:eastAsia="MS Mincho" w:hAnsi="Bell MT" w:cs="Times New Roman"/>
      <w:sz w:val="10"/>
    </w:rPr>
  </w:style>
  <w:style w:type="character" w:customStyle="1" w:styleId="ReallyfuckingsmallChar">
    <w:name w:val="Really fucking small Char"/>
    <w:link w:val="Reallyfuckingsmall"/>
    <w:rsid w:val="00917415"/>
    <w:rPr>
      <w:rFonts w:ascii="Bell MT" w:eastAsia="MS Mincho" w:hAnsi="Bell MT" w:cs="Times New Roman"/>
      <w:sz w:val="10"/>
      <w:szCs w:val="22"/>
    </w:rPr>
  </w:style>
  <w:style w:type="character" w:customStyle="1" w:styleId="Highlightedunderline">
    <w:name w:val="Highlighted underline"/>
    <w:rsid w:val="00917415"/>
    <w:rPr>
      <w:rFonts w:ascii="Bell MT" w:hAnsi="Bell MT"/>
      <w:sz w:val="20"/>
      <w:u w:val="single"/>
      <w:bdr w:val="none" w:sz="0" w:space="0" w:color="auto"/>
      <w:shd w:val="clear" w:color="auto" w:fill="C4C4C4"/>
    </w:rPr>
  </w:style>
  <w:style w:type="character" w:customStyle="1" w:styleId="StyleStyleHighlightedunderlineBorderSinglesolidlineAu">
    <w:name w:val="Style Style Highlighted underline + Border: : (Single solid line Au..."/>
    <w:rsid w:val="00917415"/>
    <w:rPr>
      <w:rFonts w:ascii="Bell MT" w:hAnsi="Bell MT"/>
      <w:b/>
      <w:bCs/>
      <w:sz w:val="20"/>
      <w:u w:val="single"/>
      <w:bdr w:val="single" w:sz="6" w:space="0" w:color="auto"/>
      <w:shd w:val="clear" w:color="auto" w:fill="C4C4C4"/>
    </w:rPr>
  </w:style>
  <w:style w:type="character" w:customStyle="1" w:styleId="HIGHLIGHT">
    <w:name w:val="HIGHLIGHT"/>
    <w:basedOn w:val="Emphasis"/>
    <w:uiPriority w:val="1"/>
    <w:qFormat/>
    <w:rsid w:val="00917415"/>
    <w:rPr>
      <w:rFonts w:ascii="Georgia" w:hAnsi="Georgia" w:cs="Calibri"/>
      <w:b w:val="0"/>
      <w:i w:val="0"/>
      <w:iCs w:val="0"/>
      <w:sz w:val="24"/>
      <w:u w:val="single"/>
      <w:bdr w:val="single" w:sz="6" w:space="0" w:color="auto"/>
      <w:shd w:val="clear" w:color="auto" w:fill="8BEFFF"/>
    </w:rPr>
  </w:style>
  <w:style w:type="character" w:customStyle="1" w:styleId="reduce2">
    <w:name w:val="reduce2"/>
    <w:rsid w:val="00917415"/>
    <w:rPr>
      <w:rFonts w:ascii="Arial" w:hAnsi="Arial" w:cs="Arial"/>
      <w:color w:val="000000"/>
      <w:sz w:val="10"/>
      <w:szCs w:val="22"/>
    </w:rPr>
  </w:style>
  <w:style w:type="character" w:customStyle="1" w:styleId="Style1">
    <w:name w:val="Style1"/>
    <w:uiPriority w:val="1"/>
    <w:qFormat/>
    <w:rsid w:val="00917415"/>
    <w:rPr>
      <w:rFonts w:ascii="Times New Roman" w:hAnsi="Times New Roman"/>
      <w:b/>
      <w:i w:val="0"/>
      <w:iCs/>
      <w:sz w:val="20"/>
      <w:u w:val="single"/>
      <w:bdr w:val="single" w:sz="4" w:space="0" w:color="auto"/>
      <w:shd w:val="clear" w:color="auto" w:fill="BFBFBF"/>
    </w:rPr>
  </w:style>
  <w:style w:type="paragraph" w:customStyle="1" w:styleId="CitationCharChar">
    <w:name w:val="Citation Char Char"/>
    <w:basedOn w:val="Normal"/>
    <w:uiPriority w:val="6"/>
    <w:rsid w:val="00917415"/>
    <w:pPr>
      <w:ind w:left="1440" w:right="1440"/>
    </w:pPr>
    <w:rPr>
      <w:rFonts w:asciiTheme="minorHAnsi" w:hAnsiTheme="minorHAnsi"/>
      <w:b/>
      <w:bCs/>
      <w:sz w:val="22"/>
      <w:u w:val="single"/>
    </w:rPr>
  </w:style>
  <w:style w:type="character" w:customStyle="1" w:styleId="BalloonTextChar">
    <w:name w:val="Balloon Text Char"/>
    <w:basedOn w:val="DefaultParagraphFont"/>
    <w:link w:val="BalloonText"/>
    <w:uiPriority w:val="99"/>
    <w:semiHidden/>
    <w:rsid w:val="00917415"/>
    <w:rPr>
      <w:rFonts w:ascii="Lucida Grande" w:eastAsiaTheme="minorHAnsi" w:hAnsi="Lucida Grande" w:cs="Lucida Grande"/>
      <w:sz w:val="22"/>
      <w:szCs w:val="18"/>
    </w:rPr>
  </w:style>
  <w:style w:type="paragraph" w:styleId="BalloonText">
    <w:name w:val="Balloon Text"/>
    <w:basedOn w:val="Normal"/>
    <w:link w:val="BalloonTextChar"/>
    <w:uiPriority w:val="99"/>
    <w:semiHidden/>
    <w:unhideWhenUsed/>
    <w:rsid w:val="00917415"/>
    <w:rPr>
      <w:rFonts w:ascii="Lucida Grande" w:hAnsi="Lucida Grande" w:cs="Lucida Grande"/>
      <w:sz w:val="22"/>
      <w:szCs w:val="18"/>
    </w:rPr>
  </w:style>
  <w:style w:type="character" w:customStyle="1" w:styleId="Style1Char">
    <w:name w:val="Style1 Char"/>
    <w:rsid w:val="00917415"/>
    <w:rPr>
      <w:rFonts w:ascii="Times New Roman" w:eastAsia="SimSun" w:hAnsi="Times New Roman" w:cs="Times New Roman"/>
      <w:sz w:val="22"/>
      <w:u w:val="single"/>
      <w:lang w:eastAsia="zh-CN"/>
    </w:rPr>
  </w:style>
  <w:style w:type="character" w:customStyle="1" w:styleId="term">
    <w:name w:val="term"/>
    <w:rsid w:val="00917415"/>
  </w:style>
  <w:style w:type="character" w:customStyle="1" w:styleId="Box">
    <w:name w:val="Box"/>
    <w:qFormat/>
    <w:rsid w:val="00917415"/>
    <w:rPr>
      <w:b/>
      <w:u w:val="single"/>
      <w:bdr w:val="single" w:sz="4" w:space="0" w:color="auto"/>
    </w:rPr>
  </w:style>
  <w:style w:type="paragraph" w:customStyle="1" w:styleId="cardtext0">
    <w:name w:val="card text"/>
    <w:basedOn w:val="Normal"/>
    <w:link w:val="cardtextChar0"/>
    <w:qFormat/>
    <w:rsid w:val="00917415"/>
    <w:pPr>
      <w:ind w:left="288" w:right="288"/>
    </w:pPr>
    <w:rPr>
      <w:sz w:val="22"/>
    </w:rPr>
  </w:style>
  <w:style w:type="character" w:customStyle="1" w:styleId="cardtextChar0">
    <w:name w:val="card text Char"/>
    <w:basedOn w:val="DefaultParagraphFont"/>
    <w:link w:val="cardtext0"/>
    <w:rsid w:val="00917415"/>
    <w:rPr>
      <w:rFonts w:ascii="Calibri" w:eastAsiaTheme="minorHAnsi" w:hAnsi="Calibri" w:cs="Calibri"/>
      <w:sz w:val="22"/>
      <w:szCs w:val="22"/>
    </w:rPr>
  </w:style>
  <w:style w:type="character" w:customStyle="1" w:styleId="Heading2Char1">
    <w:name w:val="Heading 2 Char1"/>
    <w:aliases w:val="Heading 2 Char Char,Tag/Cite Char,Cite Char,cite_tag Char, Char Char Char Char1 Char,Char Char Char Char1 Char Char,Char Char Char Char1 Char Char1,Char Char Char Char1 Char,Taglines Char Char,Heading 21 Char,Heading 2 Char3,Char2 Char"/>
    <w:qFormat/>
    <w:rsid w:val="00917415"/>
    <w:rPr>
      <w:rFonts w:cs="Arial"/>
      <w:b/>
      <w:bCs/>
      <w:iCs/>
      <w:sz w:val="24"/>
      <w:szCs w:val="28"/>
      <w:lang w:val="en-US" w:eastAsia="en-US" w:bidi="ar-SA"/>
    </w:rPr>
  </w:style>
  <w:style w:type="character" w:customStyle="1" w:styleId="StyleEmphasisBold">
    <w:name w:val="Style Emphasis + Bold"/>
    <w:rsid w:val="00917415"/>
    <w:rPr>
      <w:rFonts w:ascii="Times New Roman" w:hAnsi="Times New Roman"/>
      <w:b/>
      <w:bCs/>
      <w:i w:val="0"/>
      <w:iCs/>
      <w:sz w:val="20"/>
      <w:u w:val="single"/>
      <w:bdr w:val="single" w:sz="4" w:space="0" w:color="auto"/>
      <w:shd w:val="clear" w:color="auto" w:fill="C0C0C0"/>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917415"/>
    <w:rPr>
      <w:b/>
      <w:bCs/>
      <w:u w:val="single"/>
    </w:rPr>
  </w:style>
  <w:style w:type="character" w:customStyle="1" w:styleId="CardsChar">
    <w:name w:val="Cards Char"/>
    <w:basedOn w:val="DefaultParagraphFont"/>
    <w:link w:val="Cards"/>
    <w:locked/>
    <w:rsid w:val="00917415"/>
    <w:rPr>
      <w:rFonts w:ascii="Times New Roman" w:eastAsia="Times New Roman" w:hAnsi="Times New Roman" w:cs="Times New Roman"/>
      <w:sz w:val="20"/>
    </w:rPr>
  </w:style>
  <w:style w:type="paragraph" w:customStyle="1" w:styleId="Cards">
    <w:name w:val="Cards"/>
    <w:next w:val="Normal"/>
    <w:link w:val="CardsChar"/>
    <w:qFormat/>
    <w:rsid w:val="00917415"/>
    <w:pPr>
      <w:widowControl w:val="0"/>
      <w:ind w:left="432" w:right="432"/>
      <w:jc w:val="both"/>
    </w:pPr>
    <w:rPr>
      <w:rFonts w:ascii="Times New Roman" w:eastAsia="Times New Roman" w:hAnsi="Times New Roman" w:cs="Times New Roman"/>
      <w:sz w:val="20"/>
    </w:rPr>
  </w:style>
  <w:style w:type="character" w:customStyle="1" w:styleId="CitesChar">
    <w:name w:val="Cites Char"/>
    <w:basedOn w:val="DefaultParagraphFont"/>
    <w:link w:val="Cites"/>
    <w:locked/>
    <w:rsid w:val="00917415"/>
    <w:rPr>
      <w:rFonts w:ascii="Times New Roman" w:eastAsia="Times New Roman" w:hAnsi="Times New Roman" w:cs="Times New Roman"/>
      <w:sz w:val="20"/>
    </w:rPr>
  </w:style>
  <w:style w:type="paragraph" w:customStyle="1" w:styleId="Cites">
    <w:name w:val="Cites"/>
    <w:next w:val="Normal"/>
    <w:link w:val="CitesChar"/>
    <w:qFormat/>
    <w:rsid w:val="00917415"/>
    <w:pPr>
      <w:widowControl w:val="0"/>
      <w:jc w:val="both"/>
    </w:pPr>
    <w:rPr>
      <w:rFonts w:ascii="Times New Roman" w:eastAsia="Times New Roman" w:hAnsi="Times New Roman" w:cs="Times New Roman"/>
      <w:sz w:val="20"/>
    </w:rPr>
  </w:style>
  <w:style w:type="character" w:customStyle="1" w:styleId="BoldUnderline">
    <w:name w:val="BoldUnderline"/>
    <w:basedOn w:val="DefaultParagraphFont"/>
    <w:uiPriority w:val="1"/>
    <w:qFormat/>
    <w:rsid w:val="00917415"/>
    <w:rPr>
      <w:rFonts w:ascii="Arial" w:hAnsi="Arial"/>
      <w:b/>
      <w:sz w:val="20"/>
      <w:u w:val="single"/>
    </w:rPr>
  </w:style>
  <w:style w:type="paragraph" w:customStyle="1" w:styleId="TagText">
    <w:name w:val="TagText"/>
    <w:basedOn w:val="Normal"/>
    <w:qFormat/>
    <w:rsid w:val="00917415"/>
    <w:rPr>
      <w:rFonts w:ascii="Arial" w:eastAsiaTheme="minorEastAsia" w:hAnsi="Arial" w:cstheme="minorBidi"/>
      <w:b/>
      <w:sz w:val="24"/>
      <w:szCs w:val="24"/>
    </w:rPr>
  </w:style>
  <w:style w:type="character" w:customStyle="1" w:styleId="UnderlineBold">
    <w:name w:val="Underline + Bold"/>
    <w:uiPriority w:val="1"/>
    <w:qFormat/>
    <w:rsid w:val="00917415"/>
    <w:rPr>
      <w:b/>
      <w:sz w:val="20"/>
      <w:u w:val="single"/>
    </w:rPr>
  </w:style>
  <w:style w:type="paragraph" w:customStyle="1" w:styleId="citenon-bold">
    <w:name w:val="cite non-bold"/>
    <w:basedOn w:val="Normal"/>
    <w:rsid w:val="00917415"/>
    <w:rPr>
      <w:rFonts w:ascii="Georgia" w:hAnsi="Georgia"/>
      <w:sz w:val="22"/>
    </w:rPr>
  </w:style>
  <w:style w:type="character" w:customStyle="1" w:styleId="underline">
    <w:name w:val="underline"/>
    <w:link w:val="textbold"/>
    <w:qFormat/>
    <w:rsid w:val="00917415"/>
    <w:rPr>
      <w:u w:val="single"/>
    </w:rPr>
  </w:style>
  <w:style w:type="paragraph" w:customStyle="1" w:styleId="textbold">
    <w:name w:val="text bold"/>
    <w:basedOn w:val="Normal"/>
    <w:link w:val="underline"/>
    <w:qFormat/>
    <w:rsid w:val="00917415"/>
    <w:pPr>
      <w:ind w:left="720"/>
      <w:jc w:val="both"/>
    </w:pPr>
    <w:rPr>
      <w:rFonts w:asciiTheme="minorHAnsi" w:eastAsiaTheme="minorEastAsia" w:hAnsiTheme="minorHAnsi" w:cstheme="minorBidi"/>
      <w:sz w:val="24"/>
      <w:szCs w:val="24"/>
      <w:u w:val="single"/>
    </w:rPr>
  </w:style>
  <w:style w:type="character" w:customStyle="1" w:styleId="Style4Char">
    <w:name w:val="Style4 Char"/>
    <w:basedOn w:val="DefaultParagraphFont"/>
    <w:link w:val="Style4"/>
    <w:locked/>
    <w:rsid w:val="00917415"/>
    <w:rPr>
      <w:u w:val="single"/>
    </w:rPr>
  </w:style>
  <w:style w:type="paragraph" w:customStyle="1" w:styleId="Style4">
    <w:name w:val="Style4"/>
    <w:basedOn w:val="Normal"/>
    <w:link w:val="Style4Char"/>
    <w:rsid w:val="00917415"/>
    <w:rPr>
      <w:rFonts w:asciiTheme="minorHAnsi" w:eastAsiaTheme="minorEastAsia" w:hAnsiTheme="minorHAnsi" w:cstheme="minorBidi"/>
      <w:sz w:val="24"/>
      <w:szCs w:val="24"/>
      <w:u w:val="single"/>
    </w:rPr>
  </w:style>
  <w:style w:type="paragraph" w:customStyle="1" w:styleId="Citation">
    <w:name w:val="Citation"/>
    <w:basedOn w:val="Normal"/>
    <w:qFormat/>
    <w:rsid w:val="00917415"/>
    <w:pPr>
      <w:jc w:val="both"/>
    </w:pPr>
    <w:rPr>
      <w:rFonts w:ascii="Times New Roman" w:hAnsi="Times New Roman" w:cstheme="minorBidi"/>
      <w:b/>
      <w:sz w:val="24"/>
    </w:rPr>
  </w:style>
  <w:style w:type="character" w:customStyle="1" w:styleId="StyleBold">
    <w:name w:val="Style Bold"/>
    <w:basedOn w:val="DefaultParagraphFont"/>
    <w:uiPriority w:val="9"/>
    <w:semiHidden/>
    <w:rsid w:val="006914A3"/>
    <w:rPr>
      <w:b/>
      <w:bCs/>
    </w:rPr>
  </w:style>
  <w:style w:type="character" w:styleId="FollowedHyperlink">
    <w:name w:val="FollowedHyperlink"/>
    <w:basedOn w:val="DefaultParagraphFont"/>
    <w:uiPriority w:val="99"/>
    <w:semiHidden/>
    <w:rsid w:val="006914A3"/>
    <w:rPr>
      <w:color w:val="auto"/>
      <w:u w:val="none"/>
    </w:rPr>
  </w:style>
  <w:style w:type="paragraph" w:styleId="Revision">
    <w:name w:val="Revision"/>
    <w:hidden/>
    <w:uiPriority w:val="99"/>
    <w:semiHidden/>
    <w:rsid w:val="006914A3"/>
    <w:rPr>
      <w:rFonts w:ascii="Calibri" w:hAnsi="Calibri"/>
      <w:sz w:val="18"/>
    </w:rPr>
  </w:style>
  <w:style w:type="paragraph" w:styleId="TOC1">
    <w:name w:val="toc 1"/>
    <w:basedOn w:val="Normal"/>
    <w:next w:val="Normal"/>
    <w:autoRedefine/>
    <w:uiPriority w:val="39"/>
    <w:unhideWhenUsed/>
    <w:rsid w:val="006F608B"/>
    <w:rPr>
      <w:b/>
    </w:rPr>
  </w:style>
  <w:style w:type="paragraph" w:styleId="TOC2">
    <w:name w:val="toc 2"/>
    <w:basedOn w:val="Normal"/>
    <w:next w:val="Normal"/>
    <w:autoRedefine/>
    <w:uiPriority w:val="39"/>
    <w:unhideWhenUsed/>
    <w:rsid w:val="006F608B"/>
    <w:pPr>
      <w:tabs>
        <w:tab w:val="right" w:leader="dot" w:pos="10790"/>
      </w:tabs>
      <w:spacing w:before="120"/>
      <w:ind w:left="158"/>
    </w:pPr>
    <w:rPr>
      <w:b/>
    </w:rPr>
  </w:style>
  <w:style w:type="paragraph" w:styleId="TOC3">
    <w:name w:val="toc 3"/>
    <w:basedOn w:val="Normal"/>
    <w:next w:val="Normal"/>
    <w:autoRedefine/>
    <w:uiPriority w:val="39"/>
    <w:unhideWhenUsed/>
    <w:rsid w:val="00470ACA"/>
    <w:pPr>
      <w:ind w:left="320"/>
    </w:pPr>
  </w:style>
  <w:style w:type="paragraph" w:styleId="TOC4">
    <w:name w:val="toc 4"/>
    <w:basedOn w:val="Normal"/>
    <w:next w:val="Normal"/>
    <w:autoRedefine/>
    <w:uiPriority w:val="39"/>
    <w:unhideWhenUsed/>
    <w:rsid w:val="00470ACA"/>
    <w:pPr>
      <w:ind w:left="480"/>
    </w:pPr>
  </w:style>
  <w:style w:type="paragraph" w:styleId="TOC5">
    <w:name w:val="toc 5"/>
    <w:basedOn w:val="Normal"/>
    <w:next w:val="Normal"/>
    <w:autoRedefine/>
    <w:uiPriority w:val="39"/>
    <w:unhideWhenUsed/>
    <w:rsid w:val="00470ACA"/>
    <w:pPr>
      <w:ind w:left="640"/>
    </w:pPr>
  </w:style>
  <w:style w:type="paragraph" w:styleId="TOC6">
    <w:name w:val="toc 6"/>
    <w:basedOn w:val="Normal"/>
    <w:next w:val="Normal"/>
    <w:autoRedefine/>
    <w:uiPriority w:val="39"/>
    <w:unhideWhenUsed/>
    <w:rsid w:val="00470ACA"/>
    <w:pPr>
      <w:ind w:left="800"/>
    </w:pPr>
  </w:style>
  <w:style w:type="paragraph" w:styleId="TOC7">
    <w:name w:val="toc 7"/>
    <w:basedOn w:val="Normal"/>
    <w:next w:val="Normal"/>
    <w:autoRedefine/>
    <w:uiPriority w:val="39"/>
    <w:unhideWhenUsed/>
    <w:rsid w:val="00470ACA"/>
    <w:pPr>
      <w:ind w:left="960"/>
    </w:pPr>
  </w:style>
  <w:style w:type="paragraph" w:styleId="TOC8">
    <w:name w:val="toc 8"/>
    <w:basedOn w:val="Normal"/>
    <w:next w:val="Normal"/>
    <w:autoRedefine/>
    <w:uiPriority w:val="39"/>
    <w:unhideWhenUsed/>
    <w:rsid w:val="00470ACA"/>
    <w:pPr>
      <w:ind w:left="1120"/>
    </w:pPr>
  </w:style>
  <w:style w:type="paragraph" w:styleId="TOC9">
    <w:name w:val="toc 9"/>
    <w:basedOn w:val="Normal"/>
    <w:next w:val="Normal"/>
    <w:autoRedefine/>
    <w:uiPriority w:val="39"/>
    <w:unhideWhenUsed/>
    <w:rsid w:val="00470ACA"/>
    <w:pPr>
      <w:ind w:left="1280"/>
    </w:pPr>
  </w:style>
  <w:style w:type="character" w:customStyle="1" w:styleId="UnderlineCharChar">
    <w:name w:val="Underline Char Char"/>
    <w:rsid w:val="00EC33BB"/>
    <w:rPr>
      <w:rFonts w:ascii="Times New Roman" w:eastAsia="Times New Roman" w:hAnsi="Times New Roman" w:cs="Times New Roman"/>
      <w:szCs w:val="24"/>
      <w:u w:val="single"/>
    </w:rPr>
  </w:style>
  <w:style w:type="paragraph" w:customStyle="1" w:styleId="StyleUnderlineChar11pt3">
    <w:name w:val="Style Underline Char + 11 pt3"/>
    <w:link w:val="StyleUnderlineChar11pt3Char"/>
    <w:rsid w:val="00EC33BB"/>
    <w:rPr>
      <w:rFonts w:ascii="Times New Roman" w:eastAsia="Times New Roman" w:hAnsi="Times New Roman" w:cs="Times New Roman"/>
      <w:sz w:val="22"/>
      <w:u w:val="single"/>
    </w:rPr>
  </w:style>
  <w:style w:type="character" w:customStyle="1" w:styleId="StyleUnderlineChar11pt3Char">
    <w:name w:val="Style Underline Char + 11 pt3 Char"/>
    <w:basedOn w:val="UnderlineCharChar"/>
    <w:link w:val="StyleUnderlineChar11pt3"/>
    <w:rsid w:val="00EC33BB"/>
    <w:rPr>
      <w:rFonts w:ascii="Times New Roman" w:eastAsia="Times New Roman" w:hAnsi="Times New Roman" w:cs="Times New Roman"/>
      <w:sz w:val="22"/>
      <w:szCs w:val="24"/>
      <w:u w:val="single"/>
    </w:rPr>
  </w:style>
  <w:style w:type="character" w:customStyle="1" w:styleId="Style12ptBoldUnderline">
    <w:name w:val="Style 12 pt Bold Underline"/>
    <w:basedOn w:val="DefaultParagraphFont"/>
    <w:rsid w:val="00770F21"/>
    <w:rPr>
      <w:b/>
      <w:bCs/>
      <w:sz w:val="24"/>
      <w:u w:val="single"/>
    </w:rPr>
  </w:style>
  <w:style w:type="table" w:styleId="ColorfulGrid-Accent1">
    <w:name w:val="Colorful Grid Accent 1"/>
    <w:basedOn w:val="TableNormal"/>
    <w:link w:val="ColorfulGrid-Accent1Char"/>
    <w:uiPriority w:val="29"/>
    <w:rsid w:val="00770F21"/>
    <w:rPr>
      <w:iCs/>
      <w:sz w:val="16"/>
      <w:szCs w:val="22"/>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link w:val="ColorfulGrid-Accent1"/>
    <w:uiPriority w:val="29"/>
    <w:rsid w:val="00770F21"/>
    <w:rPr>
      <w:iCs/>
      <w:sz w:val="16"/>
      <w:szCs w:val="22"/>
    </w:rPr>
  </w:style>
  <w:style w:type="character" w:customStyle="1" w:styleId="apple-converted-space">
    <w:name w:val="apple-converted-space"/>
    <w:rsid w:val="00A536C2"/>
  </w:style>
  <w:style w:type="paragraph" w:customStyle="1" w:styleId="StyleUnderlineChar11pt">
    <w:name w:val="Style Underline Char + 11 pt"/>
    <w:basedOn w:val="Normal"/>
    <w:link w:val="StyleUnderlineChar11ptChar"/>
    <w:rsid w:val="00A536C2"/>
    <w:rPr>
      <w:rFonts w:ascii="Times New Roman" w:eastAsia="Times New Roman" w:hAnsi="Times New Roman"/>
      <w:sz w:val="20"/>
      <w:szCs w:val="24"/>
      <w:u w:val="single"/>
    </w:rPr>
  </w:style>
  <w:style w:type="character" w:customStyle="1" w:styleId="StyleUnderlineChar11ptChar">
    <w:name w:val="Style Underline Char + 11 pt Char"/>
    <w:basedOn w:val="DefaultParagraphFont"/>
    <w:link w:val="StyleUnderlineChar11pt"/>
    <w:rsid w:val="00A536C2"/>
    <w:rPr>
      <w:rFonts w:ascii="Times New Roman" w:eastAsia="Times New Roman" w:hAnsi="Times New Roman" w:cs="Calibri"/>
      <w:sz w:val="20"/>
      <w:u w:val="single"/>
    </w:rPr>
  </w:style>
  <w:style w:type="paragraph" w:customStyle="1" w:styleId="StyleUnderlineChar11ptBold">
    <w:name w:val="Style Underline Char + 11 pt Bold"/>
    <w:basedOn w:val="Normal"/>
    <w:link w:val="StyleUnderlineChar11ptBoldChar"/>
    <w:rsid w:val="00A536C2"/>
    <w:rPr>
      <w:rFonts w:ascii="Times New Roman" w:eastAsia="Times New Roman" w:hAnsi="Times New Roman"/>
      <w:b/>
      <w:bCs/>
      <w:sz w:val="20"/>
      <w:szCs w:val="24"/>
      <w:u w:val="single"/>
    </w:rPr>
  </w:style>
  <w:style w:type="character" w:customStyle="1" w:styleId="StyleUnderlineChar11ptBoldChar">
    <w:name w:val="Style Underline Char + 11 pt Bold Char"/>
    <w:basedOn w:val="DefaultParagraphFont"/>
    <w:link w:val="StyleUnderlineChar11ptBold"/>
    <w:rsid w:val="00A536C2"/>
    <w:rPr>
      <w:rFonts w:ascii="Times New Roman" w:eastAsia="Times New Roman" w:hAnsi="Times New Roman" w:cs="Calibri"/>
      <w:b/>
      <w:bCs/>
      <w:sz w:val="20"/>
      <w:u w:val="single"/>
    </w:rPr>
  </w:style>
  <w:style w:type="character" w:customStyle="1" w:styleId="Style11pt">
    <w:name w:val="Style 11 pt"/>
    <w:basedOn w:val="DefaultParagraphFont"/>
    <w:rsid w:val="00A536C2"/>
    <w:rPr>
      <w:sz w:val="20"/>
    </w:rPr>
  </w:style>
  <w:style w:type="character" w:customStyle="1" w:styleId="Style11ptUnderline">
    <w:name w:val="Style 11 pt Underline"/>
    <w:basedOn w:val="DefaultParagraphFont"/>
    <w:rsid w:val="00A536C2"/>
    <w:rPr>
      <w:sz w:val="20"/>
      <w:u w:val="single"/>
    </w:rPr>
  </w:style>
  <w:style w:type="character" w:customStyle="1" w:styleId="Style11ptBoldUnderline">
    <w:name w:val="Style 11 pt Bold Underline"/>
    <w:basedOn w:val="DefaultParagraphFont"/>
    <w:rsid w:val="00A536C2"/>
    <w:rPr>
      <w:b/>
      <w:bCs/>
      <w:sz w:val="20"/>
      <w:u w:val="single"/>
    </w:rPr>
  </w:style>
  <w:style w:type="character" w:customStyle="1" w:styleId="HighlightedUnderline0">
    <w:name w:val="Highlighted Underline"/>
    <w:basedOn w:val="DefaultParagraphFont"/>
    <w:uiPriority w:val="1"/>
    <w:qFormat/>
    <w:rsid w:val="00A536C2"/>
    <w:rPr>
      <w:rFonts w:ascii="Times New Roman" w:hAnsi="Times New Roman"/>
      <w:b/>
      <w:bCs/>
      <w:sz w:val="22"/>
      <w:u w:val="single"/>
      <w:bdr w:val="none" w:sz="0" w:space="0" w:color="auto"/>
      <w:shd w:val="clear" w:color="auto" w:fill="B3423F"/>
    </w:rPr>
  </w:style>
  <w:style w:type="table" w:styleId="MediumGrid1-Accent2">
    <w:name w:val="Medium Grid 1 Accent 2"/>
    <w:basedOn w:val="TableNormal"/>
    <w:uiPriority w:val="67"/>
    <w:rsid w:val="009A7AEF"/>
    <w:rPr>
      <w:rFonts w:ascii="Times New Roman" w:eastAsia="MS Mincho" w:hAnsi="Times New Roman" w:cs="Times New Roman"/>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character" w:customStyle="1" w:styleId="Highlight0">
    <w:name w:val="Highlight"/>
    <w:basedOn w:val="HIGHLIGHT"/>
    <w:uiPriority w:val="1"/>
    <w:rsid w:val="009A7AEF"/>
    <w:rPr>
      <w:rFonts w:ascii="Georgia" w:hAnsi="Georgia" w:cs="Calibri"/>
      <w:b w:val="0"/>
      <w:i w:val="0"/>
      <w:iCs w:val="0"/>
      <w:sz w:val="24"/>
      <w:u w:val="single"/>
      <w:bdr w:val="none" w:sz="0" w:space="0" w:color="auto"/>
      <w:shd w:val="clear" w:color="auto" w:fill="8BEFFF"/>
    </w:rPr>
  </w:style>
  <w:style w:type="paragraph" w:customStyle="1" w:styleId="hotroute1">
    <w:name w:val="hotroute"/>
    <w:basedOn w:val="Normal"/>
    <w:qFormat/>
    <w:rsid w:val="009A7AEF"/>
    <w:pPr>
      <w:ind w:left="288"/>
    </w:pPr>
    <w:rPr>
      <w:rFonts w:cstheme="minorBidi"/>
      <w:szCs w:val="24"/>
    </w:rPr>
  </w:style>
  <w:style w:type="character" w:customStyle="1" w:styleId="BoldUnderlineChar">
    <w:name w:val="Bold Underline Char"/>
    <w:rsid w:val="009A7AEF"/>
    <w:rPr>
      <w:rFonts w:ascii="Georgia" w:hAnsi="Georgia" w:cs="Calibri"/>
      <w:b/>
      <w:u w:val="single"/>
    </w:rPr>
  </w:style>
  <w:style w:type="paragraph" w:customStyle="1" w:styleId="DeleteAnalytics">
    <w:name w:val="Delete Analytics"/>
    <w:basedOn w:val="Heading4"/>
    <w:qFormat/>
    <w:rsid w:val="009A7AEF"/>
    <w:rPr>
      <w:color w:val="800000"/>
      <w:szCs w:val="24"/>
    </w:rPr>
  </w:style>
  <w:style w:type="character" w:styleId="CommentReference">
    <w:name w:val="annotation reference"/>
    <w:basedOn w:val="DefaultParagraphFont"/>
    <w:uiPriority w:val="99"/>
    <w:semiHidden/>
    <w:unhideWhenUsed/>
    <w:rsid w:val="009A7AEF"/>
    <w:rPr>
      <w:sz w:val="18"/>
      <w:szCs w:val="18"/>
    </w:rPr>
  </w:style>
  <w:style w:type="paragraph" w:styleId="CommentText">
    <w:name w:val="annotation text"/>
    <w:basedOn w:val="Normal"/>
    <w:link w:val="CommentTextChar"/>
    <w:uiPriority w:val="99"/>
    <w:semiHidden/>
    <w:unhideWhenUsed/>
    <w:rsid w:val="009A7AEF"/>
    <w:rPr>
      <w:rFonts w:eastAsiaTheme="minorEastAsia" w:cstheme="minorBidi"/>
      <w:sz w:val="24"/>
      <w:szCs w:val="24"/>
    </w:rPr>
  </w:style>
  <w:style w:type="character" w:customStyle="1" w:styleId="CommentTextChar">
    <w:name w:val="Comment Text Char"/>
    <w:basedOn w:val="DefaultParagraphFont"/>
    <w:link w:val="CommentText"/>
    <w:uiPriority w:val="99"/>
    <w:semiHidden/>
    <w:rsid w:val="009A7AEF"/>
    <w:rPr>
      <w:rFonts w:ascii="Calibri" w:hAnsi="Calibri"/>
    </w:rPr>
  </w:style>
  <w:style w:type="paragraph" w:styleId="CommentSubject">
    <w:name w:val="annotation subject"/>
    <w:basedOn w:val="CommentText"/>
    <w:next w:val="CommentText"/>
    <w:link w:val="CommentSubjectChar"/>
    <w:uiPriority w:val="99"/>
    <w:semiHidden/>
    <w:unhideWhenUsed/>
    <w:rsid w:val="009A7AEF"/>
    <w:rPr>
      <w:b/>
      <w:bCs/>
      <w:sz w:val="20"/>
      <w:szCs w:val="20"/>
    </w:rPr>
  </w:style>
  <w:style w:type="character" w:customStyle="1" w:styleId="CommentSubjectChar">
    <w:name w:val="Comment Subject Char"/>
    <w:basedOn w:val="CommentTextChar"/>
    <w:link w:val="CommentSubject"/>
    <w:uiPriority w:val="99"/>
    <w:semiHidden/>
    <w:rsid w:val="009A7AEF"/>
    <w:rPr>
      <w:rFonts w:ascii="Calibri" w:hAnsi="Calibri"/>
      <w:b/>
      <w:bCs/>
      <w:sz w:val="20"/>
      <w:szCs w:val="20"/>
    </w:rPr>
  </w:style>
  <w:style w:type="character" w:customStyle="1" w:styleId="BodyTextChar">
    <w:name w:val="Body Text Char"/>
    <w:basedOn w:val="DefaultParagraphFont"/>
    <w:link w:val="BodyText"/>
    <w:rsid w:val="009A7AEF"/>
    <w:rPr>
      <w:rFonts w:ascii="Times New Roman" w:hAnsi="Times New Roman" w:cs="Calibri"/>
      <w:sz w:val="20"/>
    </w:rPr>
  </w:style>
  <w:style w:type="paragraph" w:styleId="BodyText">
    <w:name w:val="Body Text"/>
    <w:basedOn w:val="Normal"/>
    <w:link w:val="BodyTextChar"/>
    <w:rsid w:val="009A7AEF"/>
    <w:pPr>
      <w:spacing w:after="120"/>
    </w:pPr>
    <w:rPr>
      <w:rFonts w:ascii="Times New Roman" w:eastAsiaTheme="minorEastAsia" w:hAnsi="Times New Roman"/>
      <w:sz w:val="20"/>
      <w:szCs w:val="24"/>
    </w:rPr>
  </w:style>
  <w:style w:type="character" w:customStyle="1" w:styleId="BodyTextChar1">
    <w:name w:val="Body Text Char1"/>
    <w:basedOn w:val="DefaultParagraphFont"/>
    <w:uiPriority w:val="99"/>
    <w:semiHidden/>
    <w:rsid w:val="009A7AEF"/>
    <w:rPr>
      <w:rFonts w:ascii="Calibri" w:eastAsiaTheme="minorHAnsi" w:hAnsi="Calibri" w:cs="Calibri"/>
      <w:sz w:val="16"/>
      <w:szCs w:val="22"/>
    </w:rPr>
  </w:style>
  <w:style w:type="character" w:customStyle="1" w:styleId="Style8pt">
    <w:name w:val="Style 8 pt"/>
    <w:basedOn w:val="DefaultParagraphFont"/>
    <w:rsid w:val="009A7AEF"/>
    <w:rPr>
      <w:rFonts w:ascii="Georgia" w:hAnsi="Georgia"/>
      <w:sz w:val="16"/>
    </w:rPr>
  </w:style>
  <w:style w:type="paragraph" w:customStyle="1" w:styleId="bodycopy">
    <w:name w:val="bodycopy"/>
    <w:basedOn w:val="Normal"/>
    <w:rsid w:val="009A7AEF"/>
    <w:pPr>
      <w:spacing w:before="100" w:beforeAutospacing="1" w:after="100" w:afterAutospacing="1"/>
    </w:pPr>
    <w:rPr>
      <w:rFonts w:ascii="Times New Roman" w:eastAsia="Times New Roman" w:hAnsi="Times New Roman" w:cs="Times New Roman"/>
      <w:sz w:val="24"/>
      <w:szCs w:val="24"/>
    </w:rPr>
  </w:style>
  <w:style w:type="character" w:customStyle="1" w:styleId="date2">
    <w:name w:val="date2"/>
    <w:basedOn w:val="DefaultParagraphFont"/>
    <w:rsid w:val="00F77ED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Body Text" w:uiPriority="0"/>
    <w:lsdException w:name="Subtitle" w:semiHidden="0" w:uiPriority="11" w:unhideWhenUsed="0"/>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qFormat="1"/>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29"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72775D"/>
    <w:rPr>
      <w:rFonts w:ascii="Calibri" w:eastAsiaTheme="minorHAnsi" w:hAnsi="Calibri" w:cs="Calibri"/>
      <w:sz w:val="16"/>
      <w:szCs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4845CA"/>
    <w:pPr>
      <w:keepNext/>
      <w:keepLines/>
      <w:pageBreakBefore/>
      <w:spacing w:before="200"/>
      <w:jc w:val="center"/>
      <w:outlineLvl w:val="1"/>
    </w:pPr>
    <w:rPr>
      <w:rFonts w:asciiTheme="majorHAnsi" w:eastAsiaTheme="majorEastAsia" w:hAnsiTheme="majorHAnsi" w:cstheme="majorBidi"/>
      <w:b/>
      <w:bCs/>
      <w:color w:val="800000"/>
      <w:sz w:val="44"/>
      <w:szCs w:val="44"/>
    </w:rPr>
  </w:style>
  <w:style w:type="paragraph" w:styleId="Heading3">
    <w:name w:val="heading 3"/>
    <w:aliases w:val="Block,Heading 3 Foldover,Heading 3 Char Char,Foldover,Char Char Char Char Char Char Char, Char Char, Char Char Char Char Char Char Char,Char Char,Text 7"/>
    <w:basedOn w:val="Normal"/>
    <w:next w:val="Normal"/>
    <w:link w:val="Heading3Char"/>
    <w:uiPriority w:val="9"/>
    <w:unhideWhenUsed/>
    <w:qFormat/>
    <w:rsid w:val="004845CA"/>
    <w:pPr>
      <w:keepNext/>
      <w:keepLines/>
      <w:pageBreakBefore/>
      <w:spacing w:before="200"/>
      <w:jc w:val="center"/>
      <w:outlineLvl w:val="2"/>
    </w:pPr>
    <w:rPr>
      <w:rFonts w:asciiTheme="majorHAnsi" w:eastAsiaTheme="majorEastAsia" w:hAnsiTheme="majorHAnsi" w:cstheme="majorBidi"/>
      <w:b/>
      <w:bCs/>
      <w:sz w:val="32"/>
    </w:rPr>
  </w:style>
  <w:style w:type="paragraph" w:styleId="Heading4">
    <w:name w:val="heading 4"/>
    <w:aliases w:val="Tag,small text,Big card,body,Normal Tag,no read,tag,heading 2,Heading 2 Char2 Char,Heading 2 Char1 Char Char, Ch,Ch,TAG,No Spacing211,No Spacing12,No Spacing2111,No Spacing4,No Spacing11111,No Spacing5,No Spacing21,Card,Tags,tags"/>
    <w:basedOn w:val="Normal"/>
    <w:next w:val="Normal"/>
    <w:link w:val="Heading4Char"/>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4845CA"/>
    <w:rPr>
      <w:rFonts w:asciiTheme="majorHAnsi" w:eastAsiaTheme="majorEastAsia" w:hAnsiTheme="majorHAnsi" w:cstheme="majorBidi"/>
      <w:b/>
      <w:bCs/>
      <w:color w:val="800000"/>
      <w:sz w:val="44"/>
      <w:szCs w:val="44"/>
    </w:rPr>
  </w:style>
  <w:style w:type="character" w:customStyle="1" w:styleId="Heading3Char">
    <w:name w:val="Heading 3 Char"/>
    <w:aliases w:val="Block Char,Heading 3 Foldover Char,Heading 3 Char Char Char,Foldover Char,Char Char Char Char Char Char Char Char, Char Char Char, Char Char Char Char Char Char Char Char,Char Char Char,Text 7 Char"/>
    <w:basedOn w:val="DefaultParagraphFont"/>
    <w:link w:val="Heading3"/>
    <w:uiPriority w:val="9"/>
    <w:qFormat/>
    <w:rsid w:val="004845CA"/>
    <w:rPr>
      <w:rFonts w:asciiTheme="majorHAnsi" w:eastAsiaTheme="majorEastAsia" w:hAnsiTheme="majorHAnsi" w:cstheme="majorBidi"/>
      <w:b/>
      <w:bCs/>
      <w:sz w:val="32"/>
    </w:rPr>
  </w:style>
  <w:style w:type="character" w:customStyle="1" w:styleId="Heading4Char">
    <w:name w:val="Heading 4 Char"/>
    <w:aliases w:val="Tag Char,small text Char,Big card Char,body Char,Normal Tag Char,no read Char,tag Char,heading 2 Char,Heading 2 Char2 Char Char,Heading 2 Char1 Char Char Char, Ch Char,Ch Char,TAG Char,No Spacing211 Char,No Spacing12 Char,No Spacing4 Char"/>
    <w:basedOn w:val="DefaultParagraphFont"/>
    <w:link w:val="Heading4"/>
    <w:qFormat/>
    <w:rsid w:val="00DF1850"/>
    <w:rPr>
      <w:rFonts w:asciiTheme="majorHAnsi" w:eastAsiaTheme="majorEastAsia" w:hAnsiTheme="majorHAnsi" w:cstheme="majorBidi"/>
      <w:b/>
      <w:bCs/>
      <w:iCs/>
      <w:sz w:val="26"/>
    </w:rPr>
  </w:style>
  <w:style w:type="character" w:styleId="Emphasis">
    <w:name w:val="Emphasis"/>
    <w:aliases w:val="Evidence,Minimized,minimized,Highlighted,tag2,Size 10,emphasis in card,CD Card,ED - Tag,Underlined,emphasis,Bold Underline,Emphasis!!,small,Qualifications,bold underline,normal card text,Shrunk"/>
    <w:basedOn w:val="DefaultParagraphFont"/>
    <w:qFormat/>
    <w:rsid w:val="004845CA"/>
    <w:rPr>
      <w:rFonts w:ascii="Calibri" w:hAnsi="Calibri"/>
      <w:b/>
      <w:i w:val="0"/>
      <w:iCs/>
      <w:sz w:val="22"/>
      <w:u w:val="single"/>
      <w:bdr w:val="single" w:sz="6" w:space="0" w:color="auto"/>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Style Style Bold + 11 pt,Style Style Bold + 13 pt,tagld + 12 pt,Style 13 pt Bold"/>
    <w:basedOn w:val="DefaultParagraphFont"/>
    <w:uiPriority w:val="5"/>
    <w:qFormat/>
    <w:rsid w:val="00DF1850"/>
    <w:rPr>
      <w:b/>
      <w:sz w:val="26"/>
      <w:u w:val="none"/>
    </w:rPr>
  </w:style>
  <w:style w:type="character" w:customStyle="1" w:styleId="StyleBoldUnderline">
    <w:name w:val="Style Bold Underline"/>
    <w:aliases w:val="Underline,Style Underline,apple-style-span + 6 pt,Kern at 16 pt,Bold,Intense Emphasis1,Intense Emphasis2,HHeading 3 + 12 pt,Cards + Font: 12 pt Char,Style,Citation Char Char Char,Heading 3 Char1 Char Char Char,ci,c,Bold Cite Char,Bo"/>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Read,Important,heading 1 (block title),Internet Link"/>
    <w:basedOn w:val="DefaultParagraphFont"/>
    <w:uiPriority w:val="99"/>
    <w:unhideWhenUsed/>
    <w:rsid w:val="00DF1850"/>
    <w:rPr>
      <w:color w:val="0000FF" w:themeColor="hyperlink"/>
      <w:u w:val="single"/>
    </w:rPr>
  </w:style>
  <w:style w:type="paragraph" w:customStyle="1" w:styleId="HotRoute">
    <w:name w:val="Hot Route"/>
    <w:basedOn w:val="Normal"/>
    <w:link w:val="HotRouteChar"/>
    <w:qFormat/>
    <w:rsid w:val="00892C98"/>
    <w:rPr>
      <w:rFonts w:eastAsia="Cambria" w:cs="Times New Roman"/>
      <w:iCs/>
      <w:color w:val="000000"/>
    </w:rPr>
  </w:style>
  <w:style w:type="character" w:customStyle="1" w:styleId="HotRouteChar">
    <w:name w:val="Hot Route Char"/>
    <w:link w:val="HotRoute"/>
    <w:rsid w:val="00892C98"/>
    <w:rPr>
      <w:rFonts w:ascii="Calibri" w:eastAsia="Cambria" w:hAnsi="Calibri" w:cs="Times New Roman"/>
      <w:iCs/>
      <w:color w:val="000000"/>
      <w:sz w:val="16"/>
      <w:szCs w:val="22"/>
    </w:rPr>
  </w:style>
  <w:style w:type="paragraph" w:customStyle="1" w:styleId="Tag2">
    <w:name w:val="Tag2"/>
    <w:basedOn w:val="Normal"/>
    <w:qFormat/>
    <w:rsid w:val="00CA634D"/>
    <w:rPr>
      <w:rFonts w:ascii="Arial" w:hAnsi="Arial" w:cs="Arial"/>
      <w:b/>
      <w:sz w:val="20"/>
    </w:rPr>
  </w:style>
  <w:style w:type="character" w:customStyle="1" w:styleId="TitleChar">
    <w:name w:val="Title Char"/>
    <w:aliases w:val="Cites and Cards Char,UNDERLINE Char,Bold Underlined Char"/>
    <w:basedOn w:val="DefaultParagraphFont"/>
    <w:link w:val="Title"/>
    <w:uiPriority w:val="5"/>
    <w:qFormat/>
    <w:rsid w:val="00007BFB"/>
    <w:rPr>
      <w:rFonts w:ascii="Times New Roman" w:hAnsi="Times New Roman"/>
      <w:u w:val="single"/>
    </w:rPr>
  </w:style>
  <w:style w:type="paragraph" w:styleId="Title">
    <w:name w:val="Title"/>
    <w:aliases w:val="Cites and Cards,UNDERLINE,Bold Underlined"/>
    <w:basedOn w:val="Normal"/>
    <w:next w:val="Normal"/>
    <w:link w:val="TitleChar"/>
    <w:uiPriority w:val="5"/>
    <w:qFormat/>
    <w:rsid w:val="00007BFB"/>
    <w:pPr>
      <w:pBdr>
        <w:bottom w:val="single" w:sz="8" w:space="4" w:color="4F81BD"/>
      </w:pBdr>
      <w:spacing w:after="300"/>
      <w:contextualSpacing/>
    </w:pPr>
    <w:rPr>
      <w:rFonts w:ascii="Times New Roman" w:eastAsiaTheme="minorEastAsia" w:hAnsi="Times New Roman" w:cstheme="minorBidi"/>
      <w:sz w:val="24"/>
      <w:szCs w:val="24"/>
      <w:u w:val="single"/>
    </w:rPr>
  </w:style>
  <w:style w:type="character" w:customStyle="1" w:styleId="TitleChar1">
    <w:name w:val="Title Char1"/>
    <w:basedOn w:val="DefaultParagraphFont"/>
    <w:uiPriority w:val="10"/>
    <w:rsid w:val="00007BFB"/>
    <w:rPr>
      <w:rFonts w:asciiTheme="majorHAnsi" w:eastAsiaTheme="majorEastAsia" w:hAnsiTheme="majorHAnsi" w:cstheme="majorBidi"/>
      <w:color w:val="17365D" w:themeColor="text2" w:themeShade="BF"/>
      <w:spacing w:val="5"/>
      <w:kern w:val="28"/>
      <w:sz w:val="52"/>
      <w:szCs w:val="52"/>
    </w:rPr>
  </w:style>
  <w:style w:type="paragraph" w:customStyle="1" w:styleId="card">
    <w:name w:val="card"/>
    <w:basedOn w:val="Normal"/>
    <w:next w:val="Normal"/>
    <w:link w:val="cardChar"/>
    <w:qFormat/>
    <w:rsid w:val="00E2676D"/>
    <w:pPr>
      <w:ind w:left="288" w:right="288"/>
    </w:pPr>
    <w:rPr>
      <w:rFonts w:asciiTheme="minorHAnsi" w:hAnsiTheme="minorHAnsi" w:cstheme="minorBidi"/>
      <w:b/>
      <w:bCs/>
      <w:sz w:val="22"/>
      <w:u w:val="single"/>
    </w:rPr>
  </w:style>
  <w:style w:type="character" w:customStyle="1" w:styleId="cardChar">
    <w:name w:val="card Char"/>
    <w:link w:val="card"/>
    <w:rsid w:val="00917415"/>
    <w:rPr>
      <w:rFonts w:eastAsiaTheme="minorHAnsi"/>
      <w:b/>
      <w:bCs/>
      <w:sz w:val="22"/>
      <w:szCs w:val="22"/>
      <w:u w:val="single"/>
    </w:rPr>
  </w:style>
  <w:style w:type="character" w:styleId="IntenseEmphasis">
    <w:name w:val="Intense Emphasis"/>
    <w:aliases w:val="Box Out,Intense Emphasis3"/>
    <w:uiPriority w:val="21"/>
    <w:qFormat/>
    <w:rsid w:val="00917415"/>
    <w:rPr>
      <w:rFonts w:ascii="Garamond" w:hAnsi="Garamond"/>
      <w:bCs/>
      <w:iCs/>
      <w:color w:val="auto"/>
      <w:sz w:val="20"/>
      <w:u w:val="single"/>
      <w:bdr w:val="none" w:sz="0" w:space="0" w:color="auto"/>
      <w:shd w:val="pct20" w:color="auto" w:fill="auto"/>
    </w:rPr>
  </w:style>
  <w:style w:type="paragraph" w:styleId="Quote">
    <w:name w:val="Quote"/>
    <w:basedOn w:val="Normal"/>
    <w:next w:val="Normal"/>
    <w:link w:val="QuoteChar"/>
    <w:uiPriority w:val="29"/>
    <w:qFormat/>
    <w:rsid w:val="00917415"/>
    <w:pPr>
      <w:ind w:left="144"/>
    </w:pPr>
    <w:rPr>
      <w:rFonts w:ascii="Garamond" w:eastAsia="Calibri" w:hAnsi="Garamond" w:cs="Times New Roman"/>
      <w:iCs/>
      <w:sz w:val="20"/>
    </w:rPr>
  </w:style>
  <w:style w:type="character" w:customStyle="1" w:styleId="QuoteChar">
    <w:name w:val="Quote Char"/>
    <w:basedOn w:val="DefaultParagraphFont"/>
    <w:link w:val="Quote"/>
    <w:uiPriority w:val="29"/>
    <w:rsid w:val="00917415"/>
    <w:rPr>
      <w:rFonts w:ascii="Garamond" w:eastAsia="Calibri" w:hAnsi="Garamond" w:cs="Times New Roman"/>
      <w:iCs/>
      <w:sz w:val="20"/>
      <w:szCs w:val="22"/>
    </w:rPr>
  </w:style>
  <w:style w:type="character" w:styleId="Strong">
    <w:name w:val="Strong"/>
    <w:uiPriority w:val="22"/>
    <w:qFormat/>
    <w:rsid w:val="00917415"/>
    <w:rPr>
      <w:rFonts w:ascii="Cambria" w:hAnsi="Cambria"/>
      <w:b/>
      <w:bCs/>
      <w:color w:val="auto"/>
      <w:sz w:val="20"/>
    </w:rPr>
  </w:style>
  <w:style w:type="character" w:customStyle="1" w:styleId="Intemphasis">
    <w:name w:val="Intemphasis"/>
    <w:uiPriority w:val="1"/>
    <w:qFormat/>
    <w:rsid w:val="00917415"/>
    <w:rPr>
      <w:rFonts w:ascii="Cambria" w:hAnsi="Cambria"/>
      <w:b/>
      <w:sz w:val="20"/>
      <w:u w:val="single"/>
      <w:bdr w:val="single" w:sz="4" w:space="0" w:color="auto"/>
      <w:shd w:val="pct25" w:color="auto" w:fill="auto"/>
    </w:rPr>
  </w:style>
  <w:style w:type="paragraph" w:customStyle="1" w:styleId="CardText">
    <w:name w:val="Card Text"/>
    <w:basedOn w:val="Normal"/>
    <w:link w:val="CardTextChar"/>
    <w:autoRedefine/>
    <w:qFormat/>
    <w:rsid w:val="00917415"/>
    <w:pPr>
      <w:tabs>
        <w:tab w:val="left" w:pos="6120"/>
      </w:tabs>
    </w:pPr>
    <w:rPr>
      <w:rFonts w:ascii="Times New Roman" w:eastAsia="Cambria" w:hAnsi="Times New Roman" w:cs="Times New Roman"/>
      <w:sz w:val="20"/>
    </w:rPr>
  </w:style>
  <w:style w:type="character" w:customStyle="1" w:styleId="CardTextChar">
    <w:name w:val="Card Text Char"/>
    <w:link w:val="CardText"/>
    <w:rsid w:val="00917415"/>
    <w:rPr>
      <w:rFonts w:ascii="Times New Roman" w:eastAsia="Cambria" w:hAnsi="Times New Roman" w:cs="Times New Roman"/>
      <w:sz w:val="20"/>
      <w:szCs w:val="22"/>
    </w:rPr>
  </w:style>
  <w:style w:type="character" w:customStyle="1" w:styleId="UnderlineChar">
    <w:name w:val="Underline Char"/>
    <w:rsid w:val="00917415"/>
    <w:rPr>
      <w:szCs w:val="24"/>
      <w:u w:val="single"/>
    </w:rPr>
  </w:style>
  <w:style w:type="paragraph" w:customStyle="1" w:styleId="Smalltext">
    <w:name w:val="Small text"/>
    <w:basedOn w:val="Normal"/>
    <w:link w:val="SmalltextChar"/>
    <w:rsid w:val="00917415"/>
    <w:rPr>
      <w:rFonts w:ascii="Bell MT" w:eastAsia="Times New Roman" w:hAnsi="Bell MT" w:cs="Times New Roman"/>
    </w:rPr>
  </w:style>
  <w:style w:type="character" w:customStyle="1" w:styleId="SmalltextChar">
    <w:name w:val="Small text Char"/>
    <w:link w:val="Smalltext"/>
    <w:rsid w:val="00917415"/>
    <w:rPr>
      <w:rFonts w:ascii="Bell MT" w:eastAsia="Times New Roman" w:hAnsi="Bell MT" w:cs="Times New Roman"/>
      <w:sz w:val="16"/>
      <w:szCs w:val="22"/>
    </w:rPr>
  </w:style>
  <w:style w:type="paragraph" w:customStyle="1" w:styleId="HotRoute0">
    <w:name w:val="Hot Route!"/>
    <w:basedOn w:val="Normal"/>
    <w:link w:val="HotRouteChar0"/>
    <w:qFormat/>
    <w:rsid w:val="00917415"/>
    <w:pPr>
      <w:ind w:left="144"/>
    </w:pPr>
    <w:rPr>
      <w:rFonts w:ascii="Bell MT" w:eastAsia="MS Mincho" w:hAnsi="Bell MT" w:cs="Times New Roman"/>
      <w:sz w:val="20"/>
    </w:rPr>
  </w:style>
  <w:style w:type="character" w:customStyle="1" w:styleId="HotRouteChar0">
    <w:name w:val="Hot Route! Char"/>
    <w:link w:val="HotRoute0"/>
    <w:rsid w:val="00917415"/>
    <w:rPr>
      <w:rFonts w:ascii="Bell MT" w:eastAsia="MS Mincho" w:hAnsi="Bell MT" w:cs="Times New Roman"/>
      <w:sz w:val="20"/>
      <w:szCs w:val="22"/>
    </w:rPr>
  </w:style>
  <w:style w:type="paragraph" w:customStyle="1" w:styleId="Reallyfuckingsmall">
    <w:name w:val="Really fucking small"/>
    <w:basedOn w:val="Normal"/>
    <w:link w:val="ReallyfuckingsmallChar"/>
    <w:rsid w:val="00917415"/>
    <w:rPr>
      <w:rFonts w:ascii="Bell MT" w:eastAsia="MS Mincho" w:hAnsi="Bell MT" w:cs="Times New Roman"/>
      <w:sz w:val="10"/>
    </w:rPr>
  </w:style>
  <w:style w:type="character" w:customStyle="1" w:styleId="ReallyfuckingsmallChar">
    <w:name w:val="Really fucking small Char"/>
    <w:link w:val="Reallyfuckingsmall"/>
    <w:rsid w:val="00917415"/>
    <w:rPr>
      <w:rFonts w:ascii="Bell MT" w:eastAsia="MS Mincho" w:hAnsi="Bell MT" w:cs="Times New Roman"/>
      <w:sz w:val="10"/>
      <w:szCs w:val="22"/>
    </w:rPr>
  </w:style>
  <w:style w:type="character" w:customStyle="1" w:styleId="Highlightedunderline">
    <w:name w:val="Highlighted underline"/>
    <w:rsid w:val="00917415"/>
    <w:rPr>
      <w:rFonts w:ascii="Bell MT" w:hAnsi="Bell MT"/>
      <w:sz w:val="20"/>
      <w:u w:val="single"/>
      <w:bdr w:val="none" w:sz="0" w:space="0" w:color="auto"/>
      <w:shd w:val="clear" w:color="auto" w:fill="C4C4C4"/>
    </w:rPr>
  </w:style>
  <w:style w:type="character" w:customStyle="1" w:styleId="StyleStyleHighlightedunderlineBorderSinglesolidlineAu">
    <w:name w:val="Style Style Highlighted underline + Border: : (Single solid line Au..."/>
    <w:rsid w:val="00917415"/>
    <w:rPr>
      <w:rFonts w:ascii="Bell MT" w:hAnsi="Bell MT"/>
      <w:b/>
      <w:bCs/>
      <w:sz w:val="20"/>
      <w:u w:val="single"/>
      <w:bdr w:val="single" w:sz="6" w:space="0" w:color="auto"/>
      <w:shd w:val="clear" w:color="auto" w:fill="C4C4C4"/>
    </w:rPr>
  </w:style>
  <w:style w:type="character" w:customStyle="1" w:styleId="HIGHLIGHT">
    <w:name w:val="HIGHLIGHT"/>
    <w:basedOn w:val="Emphasis"/>
    <w:uiPriority w:val="1"/>
    <w:qFormat/>
    <w:rsid w:val="00917415"/>
    <w:rPr>
      <w:rFonts w:ascii="Georgia" w:hAnsi="Georgia" w:cs="Calibri"/>
      <w:b w:val="0"/>
      <w:i w:val="0"/>
      <w:iCs w:val="0"/>
      <w:sz w:val="24"/>
      <w:u w:val="single"/>
      <w:bdr w:val="single" w:sz="6" w:space="0" w:color="auto"/>
      <w:shd w:val="clear" w:color="auto" w:fill="8BEFFF"/>
    </w:rPr>
  </w:style>
  <w:style w:type="character" w:customStyle="1" w:styleId="reduce2">
    <w:name w:val="reduce2"/>
    <w:rsid w:val="00917415"/>
    <w:rPr>
      <w:rFonts w:ascii="Arial" w:hAnsi="Arial" w:cs="Arial"/>
      <w:color w:val="000000"/>
      <w:sz w:val="10"/>
      <w:szCs w:val="22"/>
    </w:rPr>
  </w:style>
  <w:style w:type="character" w:customStyle="1" w:styleId="Style1">
    <w:name w:val="Style1"/>
    <w:uiPriority w:val="1"/>
    <w:qFormat/>
    <w:rsid w:val="00917415"/>
    <w:rPr>
      <w:rFonts w:ascii="Times New Roman" w:hAnsi="Times New Roman"/>
      <w:b/>
      <w:i w:val="0"/>
      <w:iCs/>
      <w:sz w:val="20"/>
      <w:u w:val="single"/>
      <w:bdr w:val="single" w:sz="4" w:space="0" w:color="auto"/>
      <w:shd w:val="clear" w:color="auto" w:fill="BFBFBF"/>
    </w:rPr>
  </w:style>
  <w:style w:type="paragraph" w:customStyle="1" w:styleId="CitationCharChar">
    <w:name w:val="Citation Char Char"/>
    <w:basedOn w:val="Normal"/>
    <w:uiPriority w:val="6"/>
    <w:rsid w:val="00917415"/>
    <w:pPr>
      <w:ind w:left="1440" w:right="1440"/>
    </w:pPr>
    <w:rPr>
      <w:rFonts w:asciiTheme="minorHAnsi" w:hAnsiTheme="minorHAnsi"/>
      <w:b/>
      <w:bCs/>
      <w:sz w:val="22"/>
      <w:u w:val="single"/>
    </w:rPr>
  </w:style>
  <w:style w:type="character" w:customStyle="1" w:styleId="BalloonTextChar">
    <w:name w:val="Balloon Text Char"/>
    <w:basedOn w:val="DefaultParagraphFont"/>
    <w:link w:val="BalloonText"/>
    <w:uiPriority w:val="99"/>
    <w:semiHidden/>
    <w:rsid w:val="00917415"/>
    <w:rPr>
      <w:rFonts w:ascii="Lucida Grande" w:eastAsiaTheme="minorHAnsi" w:hAnsi="Lucida Grande" w:cs="Lucida Grande"/>
      <w:sz w:val="22"/>
      <w:szCs w:val="18"/>
    </w:rPr>
  </w:style>
  <w:style w:type="paragraph" w:styleId="BalloonText">
    <w:name w:val="Balloon Text"/>
    <w:basedOn w:val="Normal"/>
    <w:link w:val="BalloonTextChar"/>
    <w:uiPriority w:val="99"/>
    <w:semiHidden/>
    <w:unhideWhenUsed/>
    <w:rsid w:val="00917415"/>
    <w:rPr>
      <w:rFonts w:ascii="Lucida Grande" w:hAnsi="Lucida Grande" w:cs="Lucida Grande"/>
      <w:sz w:val="22"/>
      <w:szCs w:val="18"/>
    </w:rPr>
  </w:style>
  <w:style w:type="character" w:customStyle="1" w:styleId="Style1Char">
    <w:name w:val="Style1 Char"/>
    <w:rsid w:val="00917415"/>
    <w:rPr>
      <w:rFonts w:ascii="Times New Roman" w:eastAsia="SimSun" w:hAnsi="Times New Roman" w:cs="Times New Roman"/>
      <w:sz w:val="22"/>
      <w:u w:val="single"/>
      <w:lang w:eastAsia="zh-CN"/>
    </w:rPr>
  </w:style>
  <w:style w:type="character" w:customStyle="1" w:styleId="term">
    <w:name w:val="term"/>
    <w:rsid w:val="00917415"/>
  </w:style>
  <w:style w:type="character" w:customStyle="1" w:styleId="Box">
    <w:name w:val="Box"/>
    <w:qFormat/>
    <w:rsid w:val="00917415"/>
    <w:rPr>
      <w:b/>
      <w:u w:val="single"/>
      <w:bdr w:val="single" w:sz="4" w:space="0" w:color="auto"/>
    </w:rPr>
  </w:style>
  <w:style w:type="paragraph" w:customStyle="1" w:styleId="cardtext0">
    <w:name w:val="card text"/>
    <w:basedOn w:val="Normal"/>
    <w:link w:val="cardtextChar0"/>
    <w:qFormat/>
    <w:rsid w:val="00917415"/>
    <w:pPr>
      <w:ind w:left="288" w:right="288"/>
    </w:pPr>
    <w:rPr>
      <w:sz w:val="22"/>
    </w:rPr>
  </w:style>
  <w:style w:type="character" w:customStyle="1" w:styleId="cardtextChar0">
    <w:name w:val="card text Char"/>
    <w:basedOn w:val="DefaultParagraphFont"/>
    <w:link w:val="cardtext0"/>
    <w:rsid w:val="00917415"/>
    <w:rPr>
      <w:rFonts w:ascii="Calibri" w:eastAsiaTheme="minorHAnsi" w:hAnsi="Calibri" w:cs="Calibri"/>
      <w:sz w:val="22"/>
      <w:szCs w:val="22"/>
    </w:rPr>
  </w:style>
  <w:style w:type="character" w:customStyle="1" w:styleId="Heading2Char1">
    <w:name w:val="Heading 2 Char1"/>
    <w:aliases w:val="Heading 2 Char Char,Tag/Cite Char,Cite Char,cite_tag Char, Char Char Char Char1 Char,Char Char Char Char1 Char Char,Char Char Char Char1 Char Char1,Char Char Char Char1 Char,Taglines Char Char,Heading 21 Char,Heading 2 Char3,Char2 Char"/>
    <w:qFormat/>
    <w:rsid w:val="00917415"/>
    <w:rPr>
      <w:rFonts w:cs="Arial"/>
      <w:b/>
      <w:bCs/>
      <w:iCs/>
      <w:sz w:val="24"/>
      <w:szCs w:val="28"/>
      <w:lang w:val="en-US" w:eastAsia="en-US" w:bidi="ar-SA"/>
    </w:rPr>
  </w:style>
  <w:style w:type="character" w:customStyle="1" w:styleId="StyleEmphasisBold">
    <w:name w:val="Style Emphasis + Bold"/>
    <w:rsid w:val="00917415"/>
    <w:rPr>
      <w:rFonts w:ascii="Times New Roman" w:hAnsi="Times New Roman"/>
      <w:b/>
      <w:bCs/>
      <w:i w:val="0"/>
      <w:iCs/>
      <w:sz w:val="20"/>
      <w:u w:val="single"/>
      <w:bdr w:val="single" w:sz="4" w:space="0" w:color="auto"/>
      <w:shd w:val="clear" w:color="auto" w:fill="C0C0C0"/>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917415"/>
    <w:rPr>
      <w:b/>
      <w:bCs/>
      <w:u w:val="single"/>
    </w:rPr>
  </w:style>
  <w:style w:type="character" w:customStyle="1" w:styleId="CardsChar">
    <w:name w:val="Cards Char"/>
    <w:basedOn w:val="DefaultParagraphFont"/>
    <w:link w:val="Cards"/>
    <w:locked/>
    <w:rsid w:val="00917415"/>
    <w:rPr>
      <w:rFonts w:ascii="Times New Roman" w:eastAsia="Times New Roman" w:hAnsi="Times New Roman" w:cs="Times New Roman"/>
      <w:sz w:val="20"/>
    </w:rPr>
  </w:style>
  <w:style w:type="paragraph" w:customStyle="1" w:styleId="Cards">
    <w:name w:val="Cards"/>
    <w:next w:val="Normal"/>
    <w:link w:val="CardsChar"/>
    <w:qFormat/>
    <w:rsid w:val="00917415"/>
    <w:pPr>
      <w:widowControl w:val="0"/>
      <w:ind w:left="432" w:right="432"/>
      <w:jc w:val="both"/>
    </w:pPr>
    <w:rPr>
      <w:rFonts w:ascii="Times New Roman" w:eastAsia="Times New Roman" w:hAnsi="Times New Roman" w:cs="Times New Roman"/>
      <w:sz w:val="20"/>
    </w:rPr>
  </w:style>
  <w:style w:type="character" w:customStyle="1" w:styleId="CitesChar">
    <w:name w:val="Cites Char"/>
    <w:basedOn w:val="DefaultParagraphFont"/>
    <w:link w:val="Cites"/>
    <w:locked/>
    <w:rsid w:val="00917415"/>
    <w:rPr>
      <w:rFonts w:ascii="Times New Roman" w:eastAsia="Times New Roman" w:hAnsi="Times New Roman" w:cs="Times New Roman"/>
      <w:sz w:val="20"/>
    </w:rPr>
  </w:style>
  <w:style w:type="paragraph" w:customStyle="1" w:styleId="Cites">
    <w:name w:val="Cites"/>
    <w:next w:val="Normal"/>
    <w:link w:val="CitesChar"/>
    <w:qFormat/>
    <w:rsid w:val="00917415"/>
    <w:pPr>
      <w:widowControl w:val="0"/>
      <w:jc w:val="both"/>
    </w:pPr>
    <w:rPr>
      <w:rFonts w:ascii="Times New Roman" w:eastAsia="Times New Roman" w:hAnsi="Times New Roman" w:cs="Times New Roman"/>
      <w:sz w:val="20"/>
    </w:rPr>
  </w:style>
  <w:style w:type="character" w:customStyle="1" w:styleId="BoldUnderline">
    <w:name w:val="BoldUnderline"/>
    <w:basedOn w:val="DefaultParagraphFont"/>
    <w:uiPriority w:val="1"/>
    <w:qFormat/>
    <w:rsid w:val="00917415"/>
    <w:rPr>
      <w:rFonts w:ascii="Arial" w:hAnsi="Arial"/>
      <w:b/>
      <w:sz w:val="20"/>
      <w:u w:val="single"/>
    </w:rPr>
  </w:style>
  <w:style w:type="paragraph" w:customStyle="1" w:styleId="TagText">
    <w:name w:val="TagText"/>
    <w:basedOn w:val="Normal"/>
    <w:qFormat/>
    <w:rsid w:val="00917415"/>
    <w:rPr>
      <w:rFonts w:ascii="Arial" w:eastAsiaTheme="minorEastAsia" w:hAnsi="Arial" w:cstheme="minorBidi"/>
      <w:b/>
      <w:sz w:val="24"/>
      <w:szCs w:val="24"/>
    </w:rPr>
  </w:style>
  <w:style w:type="character" w:customStyle="1" w:styleId="UnderlineBold">
    <w:name w:val="Underline + Bold"/>
    <w:uiPriority w:val="1"/>
    <w:qFormat/>
    <w:rsid w:val="00917415"/>
    <w:rPr>
      <w:b/>
      <w:sz w:val="20"/>
      <w:u w:val="single"/>
    </w:rPr>
  </w:style>
  <w:style w:type="paragraph" w:customStyle="1" w:styleId="citenon-bold">
    <w:name w:val="cite non-bold"/>
    <w:basedOn w:val="Normal"/>
    <w:rsid w:val="00917415"/>
    <w:rPr>
      <w:rFonts w:ascii="Georgia" w:hAnsi="Georgia"/>
      <w:sz w:val="22"/>
    </w:rPr>
  </w:style>
  <w:style w:type="character" w:customStyle="1" w:styleId="underline">
    <w:name w:val="underline"/>
    <w:link w:val="textbold"/>
    <w:qFormat/>
    <w:rsid w:val="00917415"/>
    <w:rPr>
      <w:u w:val="single"/>
    </w:rPr>
  </w:style>
  <w:style w:type="paragraph" w:customStyle="1" w:styleId="textbold">
    <w:name w:val="text bold"/>
    <w:basedOn w:val="Normal"/>
    <w:link w:val="underline"/>
    <w:qFormat/>
    <w:rsid w:val="00917415"/>
    <w:pPr>
      <w:ind w:left="720"/>
      <w:jc w:val="both"/>
    </w:pPr>
    <w:rPr>
      <w:rFonts w:asciiTheme="minorHAnsi" w:eastAsiaTheme="minorEastAsia" w:hAnsiTheme="minorHAnsi" w:cstheme="minorBidi"/>
      <w:sz w:val="24"/>
      <w:szCs w:val="24"/>
      <w:u w:val="single"/>
    </w:rPr>
  </w:style>
  <w:style w:type="character" w:customStyle="1" w:styleId="Style4Char">
    <w:name w:val="Style4 Char"/>
    <w:basedOn w:val="DefaultParagraphFont"/>
    <w:link w:val="Style4"/>
    <w:locked/>
    <w:rsid w:val="00917415"/>
    <w:rPr>
      <w:u w:val="single"/>
    </w:rPr>
  </w:style>
  <w:style w:type="paragraph" w:customStyle="1" w:styleId="Style4">
    <w:name w:val="Style4"/>
    <w:basedOn w:val="Normal"/>
    <w:link w:val="Style4Char"/>
    <w:rsid w:val="00917415"/>
    <w:rPr>
      <w:rFonts w:asciiTheme="minorHAnsi" w:eastAsiaTheme="minorEastAsia" w:hAnsiTheme="minorHAnsi" w:cstheme="minorBidi"/>
      <w:sz w:val="24"/>
      <w:szCs w:val="24"/>
      <w:u w:val="single"/>
    </w:rPr>
  </w:style>
  <w:style w:type="paragraph" w:customStyle="1" w:styleId="Citation">
    <w:name w:val="Citation"/>
    <w:basedOn w:val="Normal"/>
    <w:qFormat/>
    <w:rsid w:val="00917415"/>
    <w:pPr>
      <w:jc w:val="both"/>
    </w:pPr>
    <w:rPr>
      <w:rFonts w:ascii="Times New Roman" w:hAnsi="Times New Roman" w:cstheme="minorBidi"/>
      <w:b/>
      <w:sz w:val="24"/>
    </w:rPr>
  </w:style>
  <w:style w:type="character" w:customStyle="1" w:styleId="StyleBold">
    <w:name w:val="Style Bold"/>
    <w:basedOn w:val="DefaultParagraphFont"/>
    <w:uiPriority w:val="9"/>
    <w:semiHidden/>
    <w:rsid w:val="006914A3"/>
    <w:rPr>
      <w:b/>
      <w:bCs/>
    </w:rPr>
  </w:style>
  <w:style w:type="character" w:styleId="FollowedHyperlink">
    <w:name w:val="FollowedHyperlink"/>
    <w:basedOn w:val="DefaultParagraphFont"/>
    <w:uiPriority w:val="99"/>
    <w:semiHidden/>
    <w:rsid w:val="006914A3"/>
    <w:rPr>
      <w:color w:val="auto"/>
      <w:u w:val="none"/>
    </w:rPr>
  </w:style>
  <w:style w:type="paragraph" w:styleId="Revision">
    <w:name w:val="Revision"/>
    <w:hidden/>
    <w:uiPriority w:val="99"/>
    <w:semiHidden/>
    <w:rsid w:val="006914A3"/>
    <w:rPr>
      <w:rFonts w:ascii="Calibri" w:hAnsi="Calibri"/>
      <w:sz w:val="18"/>
    </w:rPr>
  </w:style>
  <w:style w:type="paragraph" w:styleId="TOC1">
    <w:name w:val="toc 1"/>
    <w:basedOn w:val="Normal"/>
    <w:next w:val="Normal"/>
    <w:autoRedefine/>
    <w:uiPriority w:val="39"/>
    <w:unhideWhenUsed/>
    <w:rsid w:val="006F608B"/>
    <w:rPr>
      <w:b/>
    </w:rPr>
  </w:style>
  <w:style w:type="paragraph" w:styleId="TOC2">
    <w:name w:val="toc 2"/>
    <w:basedOn w:val="Normal"/>
    <w:next w:val="Normal"/>
    <w:autoRedefine/>
    <w:uiPriority w:val="39"/>
    <w:unhideWhenUsed/>
    <w:rsid w:val="006F608B"/>
    <w:pPr>
      <w:tabs>
        <w:tab w:val="right" w:leader="dot" w:pos="10790"/>
      </w:tabs>
      <w:spacing w:before="120"/>
      <w:ind w:left="158"/>
    </w:pPr>
    <w:rPr>
      <w:b/>
    </w:rPr>
  </w:style>
  <w:style w:type="paragraph" w:styleId="TOC3">
    <w:name w:val="toc 3"/>
    <w:basedOn w:val="Normal"/>
    <w:next w:val="Normal"/>
    <w:autoRedefine/>
    <w:uiPriority w:val="39"/>
    <w:unhideWhenUsed/>
    <w:rsid w:val="00470ACA"/>
    <w:pPr>
      <w:ind w:left="320"/>
    </w:pPr>
  </w:style>
  <w:style w:type="paragraph" w:styleId="TOC4">
    <w:name w:val="toc 4"/>
    <w:basedOn w:val="Normal"/>
    <w:next w:val="Normal"/>
    <w:autoRedefine/>
    <w:uiPriority w:val="39"/>
    <w:unhideWhenUsed/>
    <w:rsid w:val="00470ACA"/>
    <w:pPr>
      <w:ind w:left="480"/>
    </w:pPr>
  </w:style>
  <w:style w:type="paragraph" w:styleId="TOC5">
    <w:name w:val="toc 5"/>
    <w:basedOn w:val="Normal"/>
    <w:next w:val="Normal"/>
    <w:autoRedefine/>
    <w:uiPriority w:val="39"/>
    <w:unhideWhenUsed/>
    <w:rsid w:val="00470ACA"/>
    <w:pPr>
      <w:ind w:left="640"/>
    </w:pPr>
  </w:style>
  <w:style w:type="paragraph" w:styleId="TOC6">
    <w:name w:val="toc 6"/>
    <w:basedOn w:val="Normal"/>
    <w:next w:val="Normal"/>
    <w:autoRedefine/>
    <w:uiPriority w:val="39"/>
    <w:unhideWhenUsed/>
    <w:rsid w:val="00470ACA"/>
    <w:pPr>
      <w:ind w:left="800"/>
    </w:pPr>
  </w:style>
  <w:style w:type="paragraph" w:styleId="TOC7">
    <w:name w:val="toc 7"/>
    <w:basedOn w:val="Normal"/>
    <w:next w:val="Normal"/>
    <w:autoRedefine/>
    <w:uiPriority w:val="39"/>
    <w:unhideWhenUsed/>
    <w:rsid w:val="00470ACA"/>
    <w:pPr>
      <w:ind w:left="960"/>
    </w:pPr>
  </w:style>
  <w:style w:type="paragraph" w:styleId="TOC8">
    <w:name w:val="toc 8"/>
    <w:basedOn w:val="Normal"/>
    <w:next w:val="Normal"/>
    <w:autoRedefine/>
    <w:uiPriority w:val="39"/>
    <w:unhideWhenUsed/>
    <w:rsid w:val="00470ACA"/>
    <w:pPr>
      <w:ind w:left="1120"/>
    </w:pPr>
  </w:style>
  <w:style w:type="paragraph" w:styleId="TOC9">
    <w:name w:val="toc 9"/>
    <w:basedOn w:val="Normal"/>
    <w:next w:val="Normal"/>
    <w:autoRedefine/>
    <w:uiPriority w:val="39"/>
    <w:unhideWhenUsed/>
    <w:rsid w:val="00470ACA"/>
    <w:pPr>
      <w:ind w:left="1280"/>
    </w:pPr>
  </w:style>
  <w:style w:type="character" w:customStyle="1" w:styleId="UnderlineCharChar">
    <w:name w:val="Underline Char Char"/>
    <w:rsid w:val="00EC33BB"/>
    <w:rPr>
      <w:rFonts w:ascii="Times New Roman" w:eastAsia="Times New Roman" w:hAnsi="Times New Roman" w:cs="Times New Roman"/>
      <w:szCs w:val="24"/>
      <w:u w:val="single"/>
    </w:rPr>
  </w:style>
  <w:style w:type="paragraph" w:customStyle="1" w:styleId="StyleUnderlineChar11pt3">
    <w:name w:val="Style Underline Char + 11 pt3"/>
    <w:link w:val="StyleUnderlineChar11pt3Char"/>
    <w:rsid w:val="00EC33BB"/>
    <w:rPr>
      <w:rFonts w:ascii="Times New Roman" w:eastAsia="Times New Roman" w:hAnsi="Times New Roman" w:cs="Times New Roman"/>
      <w:sz w:val="22"/>
      <w:u w:val="single"/>
    </w:rPr>
  </w:style>
  <w:style w:type="character" w:customStyle="1" w:styleId="StyleUnderlineChar11pt3Char">
    <w:name w:val="Style Underline Char + 11 pt3 Char"/>
    <w:basedOn w:val="UnderlineCharChar"/>
    <w:link w:val="StyleUnderlineChar11pt3"/>
    <w:rsid w:val="00EC33BB"/>
    <w:rPr>
      <w:rFonts w:ascii="Times New Roman" w:eastAsia="Times New Roman" w:hAnsi="Times New Roman" w:cs="Times New Roman"/>
      <w:sz w:val="22"/>
      <w:szCs w:val="24"/>
      <w:u w:val="single"/>
    </w:rPr>
  </w:style>
  <w:style w:type="character" w:customStyle="1" w:styleId="Style12ptBoldUnderline">
    <w:name w:val="Style 12 pt Bold Underline"/>
    <w:basedOn w:val="DefaultParagraphFont"/>
    <w:rsid w:val="00770F21"/>
    <w:rPr>
      <w:b/>
      <w:bCs/>
      <w:sz w:val="24"/>
      <w:u w:val="single"/>
    </w:rPr>
  </w:style>
  <w:style w:type="table" w:styleId="ColorfulGrid-Accent1">
    <w:name w:val="Colorful Grid Accent 1"/>
    <w:basedOn w:val="TableNormal"/>
    <w:link w:val="ColorfulGrid-Accent1Char"/>
    <w:uiPriority w:val="29"/>
    <w:rsid w:val="00770F21"/>
    <w:rPr>
      <w:iCs/>
      <w:sz w:val="16"/>
      <w:szCs w:val="22"/>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link w:val="ColorfulGrid-Accent1"/>
    <w:uiPriority w:val="29"/>
    <w:rsid w:val="00770F21"/>
    <w:rPr>
      <w:iCs/>
      <w:sz w:val="16"/>
      <w:szCs w:val="22"/>
    </w:rPr>
  </w:style>
  <w:style w:type="character" w:customStyle="1" w:styleId="apple-converted-space">
    <w:name w:val="apple-converted-space"/>
    <w:rsid w:val="00A536C2"/>
  </w:style>
  <w:style w:type="paragraph" w:customStyle="1" w:styleId="StyleUnderlineChar11pt">
    <w:name w:val="Style Underline Char + 11 pt"/>
    <w:basedOn w:val="Normal"/>
    <w:link w:val="StyleUnderlineChar11ptChar"/>
    <w:rsid w:val="00A536C2"/>
    <w:rPr>
      <w:rFonts w:ascii="Times New Roman" w:eastAsia="Times New Roman" w:hAnsi="Times New Roman"/>
      <w:sz w:val="20"/>
      <w:szCs w:val="24"/>
      <w:u w:val="single"/>
    </w:rPr>
  </w:style>
  <w:style w:type="character" w:customStyle="1" w:styleId="StyleUnderlineChar11ptChar">
    <w:name w:val="Style Underline Char + 11 pt Char"/>
    <w:basedOn w:val="DefaultParagraphFont"/>
    <w:link w:val="StyleUnderlineChar11pt"/>
    <w:rsid w:val="00A536C2"/>
    <w:rPr>
      <w:rFonts w:ascii="Times New Roman" w:eastAsia="Times New Roman" w:hAnsi="Times New Roman" w:cs="Calibri"/>
      <w:sz w:val="20"/>
      <w:u w:val="single"/>
    </w:rPr>
  </w:style>
  <w:style w:type="paragraph" w:customStyle="1" w:styleId="StyleUnderlineChar11ptBold">
    <w:name w:val="Style Underline Char + 11 pt Bold"/>
    <w:basedOn w:val="Normal"/>
    <w:link w:val="StyleUnderlineChar11ptBoldChar"/>
    <w:rsid w:val="00A536C2"/>
    <w:rPr>
      <w:rFonts w:ascii="Times New Roman" w:eastAsia="Times New Roman" w:hAnsi="Times New Roman"/>
      <w:b/>
      <w:bCs/>
      <w:sz w:val="20"/>
      <w:szCs w:val="24"/>
      <w:u w:val="single"/>
    </w:rPr>
  </w:style>
  <w:style w:type="character" w:customStyle="1" w:styleId="StyleUnderlineChar11ptBoldChar">
    <w:name w:val="Style Underline Char + 11 pt Bold Char"/>
    <w:basedOn w:val="DefaultParagraphFont"/>
    <w:link w:val="StyleUnderlineChar11ptBold"/>
    <w:rsid w:val="00A536C2"/>
    <w:rPr>
      <w:rFonts w:ascii="Times New Roman" w:eastAsia="Times New Roman" w:hAnsi="Times New Roman" w:cs="Calibri"/>
      <w:b/>
      <w:bCs/>
      <w:sz w:val="20"/>
      <w:u w:val="single"/>
    </w:rPr>
  </w:style>
  <w:style w:type="character" w:customStyle="1" w:styleId="Style11pt">
    <w:name w:val="Style 11 pt"/>
    <w:basedOn w:val="DefaultParagraphFont"/>
    <w:rsid w:val="00A536C2"/>
    <w:rPr>
      <w:sz w:val="20"/>
    </w:rPr>
  </w:style>
  <w:style w:type="character" w:customStyle="1" w:styleId="Style11ptUnderline">
    <w:name w:val="Style 11 pt Underline"/>
    <w:basedOn w:val="DefaultParagraphFont"/>
    <w:rsid w:val="00A536C2"/>
    <w:rPr>
      <w:sz w:val="20"/>
      <w:u w:val="single"/>
    </w:rPr>
  </w:style>
  <w:style w:type="character" w:customStyle="1" w:styleId="Style11ptBoldUnderline">
    <w:name w:val="Style 11 pt Bold Underline"/>
    <w:basedOn w:val="DefaultParagraphFont"/>
    <w:rsid w:val="00A536C2"/>
    <w:rPr>
      <w:b/>
      <w:bCs/>
      <w:sz w:val="20"/>
      <w:u w:val="single"/>
    </w:rPr>
  </w:style>
  <w:style w:type="character" w:customStyle="1" w:styleId="HighlightedUnderline0">
    <w:name w:val="Highlighted Underline"/>
    <w:basedOn w:val="DefaultParagraphFont"/>
    <w:uiPriority w:val="1"/>
    <w:qFormat/>
    <w:rsid w:val="00A536C2"/>
    <w:rPr>
      <w:rFonts w:ascii="Times New Roman" w:hAnsi="Times New Roman"/>
      <w:b/>
      <w:bCs/>
      <w:sz w:val="22"/>
      <w:u w:val="single"/>
      <w:bdr w:val="none" w:sz="0" w:space="0" w:color="auto"/>
      <w:shd w:val="clear" w:color="auto" w:fill="B3423F"/>
    </w:rPr>
  </w:style>
  <w:style w:type="table" w:styleId="MediumGrid1-Accent2">
    <w:name w:val="Medium Grid 1 Accent 2"/>
    <w:basedOn w:val="TableNormal"/>
    <w:uiPriority w:val="67"/>
    <w:rsid w:val="009A7AEF"/>
    <w:rPr>
      <w:rFonts w:ascii="Times New Roman" w:eastAsia="MS Mincho" w:hAnsi="Times New Roman" w:cs="Times New Roman"/>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character" w:customStyle="1" w:styleId="Highlight0">
    <w:name w:val="Highlight"/>
    <w:basedOn w:val="HIGHLIGHT"/>
    <w:uiPriority w:val="1"/>
    <w:rsid w:val="009A7AEF"/>
    <w:rPr>
      <w:rFonts w:ascii="Georgia" w:hAnsi="Georgia" w:cs="Calibri"/>
      <w:b w:val="0"/>
      <w:i w:val="0"/>
      <w:iCs w:val="0"/>
      <w:sz w:val="24"/>
      <w:u w:val="single"/>
      <w:bdr w:val="none" w:sz="0" w:space="0" w:color="auto"/>
      <w:shd w:val="clear" w:color="auto" w:fill="8BEFFF"/>
    </w:rPr>
  </w:style>
  <w:style w:type="paragraph" w:customStyle="1" w:styleId="hotroute1">
    <w:name w:val="hotroute"/>
    <w:basedOn w:val="Normal"/>
    <w:qFormat/>
    <w:rsid w:val="009A7AEF"/>
    <w:pPr>
      <w:ind w:left="288"/>
    </w:pPr>
    <w:rPr>
      <w:rFonts w:cstheme="minorBidi"/>
      <w:szCs w:val="24"/>
    </w:rPr>
  </w:style>
  <w:style w:type="character" w:customStyle="1" w:styleId="BoldUnderlineChar">
    <w:name w:val="Bold Underline Char"/>
    <w:rsid w:val="009A7AEF"/>
    <w:rPr>
      <w:rFonts w:ascii="Georgia" w:hAnsi="Georgia" w:cs="Calibri"/>
      <w:b/>
      <w:u w:val="single"/>
    </w:rPr>
  </w:style>
  <w:style w:type="paragraph" w:customStyle="1" w:styleId="DeleteAnalytics">
    <w:name w:val="Delete Analytics"/>
    <w:basedOn w:val="Heading4"/>
    <w:qFormat/>
    <w:rsid w:val="009A7AEF"/>
    <w:rPr>
      <w:color w:val="800000"/>
      <w:szCs w:val="24"/>
    </w:rPr>
  </w:style>
  <w:style w:type="character" w:styleId="CommentReference">
    <w:name w:val="annotation reference"/>
    <w:basedOn w:val="DefaultParagraphFont"/>
    <w:uiPriority w:val="99"/>
    <w:semiHidden/>
    <w:unhideWhenUsed/>
    <w:rsid w:val="009A7AEF"/>
    <w:rPr>
      <w:sz w:val="18"/>
      <w:szCs w:val="18"/>
    </w:rPr>
  </w:style>
  <w:style w:type="paragraph" w:styleId="CommentText">
    <w:name w:val="annotation text"/>
    <w:basedOn w:val="Normal"/>
    <w:link w:val="CommentTextChar"/>
    <w:uiPriority w:val="99"/>
    <w:semiHidden/>
    <w:unhideWhenUsed/>
    <w:rsid w:val="009A7AEF"/>
    <w:rPr>
      <w:rFonts w:eastAsiaTheme="minorEastAsia" w:cstheme="minorBidi"/>
      <w:sz w:val="24"/>
      <w:szCs w:val="24"/>
    </w:rPr>
  </w:style>
  <w:style w:type="character" w:customStyle="1" w:styleId="CommentTextChar">
    <w:name w:val="Comment Text Char"/>
    <w:basedOn w:val="DefaultParagraphFont"/>
    <w:link w:val="CommentText"/>
    <w:uiPriority w:val="99"/>
    <w:semiHidden/>
    <w:rsid w:val="009A7AEF"/>
    <w:rPr>
      <w:rFonts w:ascii="Calibri" w:hAnsi="Calibri"/>
    </w:rPr>
  </w:style>
  <w:style w:type="paragraph" w:styleId="CommentSubject">
    <w:name w:val="annotation subject"/>
    <w:basedOn w:val="CommentText"/>
    <w:next w:val="CommentText"/>
    <w:link w:val="CommentSubjectChar"/>
    <w:uiPriority w:val="99"/>
    <w:semiHidden/>
    <w:unhideWhenUsed/>
    <w:rsid w:val="009A7AEF"/>
    <w:rPr>
      <w:b/>
      <w:bCs/>
      <w:sz w:val="20"/>
      <w:szCs w:val="20"/>
    </w:rPr>
  </w:style>
  <w:style w:type="character" w:customStyle="1" w:styleId="CommentSubjectChar">
    <w:name w:val="Comment Subject Char"/>
    <w:basedOn w:val="CommentTextChar"/>
    <w:link w:val="CommentSubject"/>
    <w:uiPriority w:val="99"/>
    <w:semiHidden/>
    <w:rsid w:val="009A7AEF"/>
    <w:rPr>
      <w:rFonts w:ascii="Calibri" w:hAnsi="Calibri"/>
      <w:b/>
      <w:bCs/>
      <w:sz w:val="20"/>
      <w:szCs w:val="20"/>
    </w:rPr>
  </w:style>
  <w:style w:type="character" w:customStyle="1" w:styleId="BodyTextChar">
    <w:name w:val="Body Text Char"/>
    <w:basedOn w:val="DefaultParagraphFont"/>
    <w:link w:val="BodyText"/>
    <w:rsid w:val="009A7AEF"/>
    <w:rPr>
      <w:rFonts w:ascii="Times New Roman" w:hAnsi="Times New Roman" w:cs="Calibri"/>
      <w:sz w:val="20"/>
    </w:rPr>
  </w:style>
  <w:style w:type="paragraph" w:styleId="BodyText">
    <w:name w:val="Body Text"/>
    <w:basedOn w:val="Normal"/>
    <w:link w:val="BodyTextChar"/>
    <w:rsid w:val="009A7AEF"/>
    <w:pPr>
      <w:spacing w:after="120"/>
    </w:pPr>
    <w:rPr>
      <w:rFonts w:ascii="Times New Roman" w:eastAsiaTheme="minorEastAsia" w:hAnsi="Times New Roman"/>
      <w:sz w:val="20"/>
      <w:szCs w:val="24"/>
    </w:rPr>
  </w:style>
  <w:style w:type="character" w:customStyle="1" w:styleId="BodyTextChar1">
    <w:name w:val="Body Text Char1"/>
    <w:basedOn w:val="DefaultParagraphFont"/>
    <w:uiPriority w:val="99"/>
    <w:semiHidden/>
    <w:rsid w:val="009A7AEF"/>
    <w:rPr>
      <w:rFonts w:ascii="Calibri" w:eastAsiaTheme="minorHAnsi" w:hAnsi="Calibri" w:cs="Calibri"/>
      <w:sz w:val="16"/>
      <w:szCs w:val="22"/>
    </w:rPr>
  </w:style>
  <w:style w:type="character" w:customStyle="1" w:styleId="Style8pt">
    <w:name w:val="Style 8 pt"/>
    <w:basedOn w:val="DefaultParagraphFont"/>
    <w:rsid w:val="009A7AEF"/>
    <w:rPr>
      <w:rFonts w:ascii="Georgia" w:hAnsi="Georgia"/>
      <w:sz w:val="16"/>
    </w:rPr>
  </w:style>
  <w:style w:type="paragraph" w:customStyle="1" w:styleId="bodycopy">
    <w:name w:val="bodycopy"/>
    <w:basedOn w:val="Normal"/>
    <w:rsid w:val="009A7AEF"/>
    <w:pPr>
      <w:spacing w:before="100" w:beforeAutospacing="1" w:after="100" w:afterAutospacing="1"/>
    </w:pPr>
    <w:rPr>
      <w:rFonts w:ascii="Times New Roman" w:eastAsia="Times New Roman" w:hAnsi="Times New Roman" w:cs="Times New Roman"/>
      <w:sz w:val="24"/>
      <w:szCs w:val="24"/>
    </w:rPr>
  </w:style>
  <w:style w:type="character" w:customStyle="1" w:styleId="date2">
    <w:name w:val="date2"/>
    <w:basedOn w:val="DefaultParagraphFont"/>
    <w:rsid w:val="00F77E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navyleague.org/files/americas-maritime-industry.pdf"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mailto:acapaccio@bloomberg.net"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dailyfinance.com/2012/10/02/the-way-to-play-our-promising-lng-scene-/"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http://www.investing.com/news/commodities-news/nato-chief:-russia-backing-europe's-anti-fracking-groups-290755" TargetMode="External"/><Relationship Id="rId4" Type="http://schemas.microsoft.com/office/2007/relationships/stylesWithEffects" Target="stylesWithEffects.xml"/><Relationship Id="rId9" Type="http://schemas.openxmlformats.org/officeDocument/2006/relationships/hyperlink" Target="http://www.usatoday.com/story/news/world/2014/06/16/russia-rejects-ukraine-gas-deal/10568467/" TargetMode="Externa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2794A9-D817-47AB-96C8-2CFE2C7984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69</Pages>
  <Words>40829</Words>
  <Characters>232729</Characters>
  <Application>Microsoft Office Word</Application>
  <DocSecurity>0</DocSecurity>
  <Lines>1939</Lines>
  <Paragraphs>546</Paragraphs>
  <ScaleCrop>false</ScaleCrop>
  <Company>Whitman College</Company>
  <LinksUpToDate>false</LinksUpToDate>
  <CharactersWithSpaces>273012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Bess</dc:creator>
  <cp:keywords/>
  <dc:description/>
  <cp:lastModifiedBy>Owner</cp:lastModifiedBy>
  <cp:revision>3</cp:revision>
  <dcterms:created xsi:type="dcterms:W3CDTF">2014-07-12T22:57:00Z</dcterms:created>
  <dcterms:modified xsi:type="dcterms:W3CDTF">2014-07-12T23:42:00Z</dcterms:modified>
</cp:coreProperties>
</file>