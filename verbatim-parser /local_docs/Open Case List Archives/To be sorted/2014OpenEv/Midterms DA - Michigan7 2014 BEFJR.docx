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5C39" w:rsidRDefault="001947D4" w:rsidP="00986DC1">
      <w:pPr>
        <w:pStyle w:val="Heading1"/>
      </w:pPr>
      <w:r>
        <w:t>Midterms</w:t>
      </w:r>
      <w:r w:rsidR="00986DC1">
        <w:t xml:space="preserve"> DA—7Ws BEFJR</w:t>
      </w:r>
    </w:p>
    <w:p w:rsidR="00B15C39" w:rsidRDefault="00B15C39" w:rsidP="00B15C39">
      <w:pPr>
        <w:rPr>
          <w:rFonts w:eastAsiaTheme="majorEastAsia" w:cstheme="majorBidi"/>
          <w:b/>
          <w:iCs/>
          <w:sz w:val="26"/>
        </w:rPr>
      </w:pPr>
    </w:p>
    <w:p w:rsidR="00B15C39" w:rsidRDefault="00B15C39" w:rsidP="00B15C39">
      <w:pPr>
        <w:rPr>
          <w:rFonts w:eastAsiaTheme="majorEastAsia" w:cstheme="majorBidi"/>
          <w:b/>
          <w:iCs/>
          <w:sz w:val="26"/>
        </w:rPr>
      </w:pPr>
      <w:r>
        <w:rPr>
          <w:rFonts w:eastAsiaTheme="majorEastAsia" w:cstheme="majorBidi"/>
          <w:b/>
          <w:iCs/>
          <w:sz w:val="26"/>
        </w:rPr>
        <w:t>Key facts;</w:t>
      </w:r>
    </w:p>
    <w:p w:rsidR="00B15C39" w:rsidRDefault="00B15C39" w:rsidP="00B15C39">
      <w:pPr>
        <w:rPr>
          <w:rFonts w:eastAsiaTheme="majorEastAsia" w:cstheme="majorBidi"/>
          <w:iCs/>
          <w:sz w:val="26"/>
        </w:rPr>
      </w:pPr>
      <w:r>
        <w:rPr>
          <w:rFonts w:eastAsiaTheme="majorEastAsia" w:cstheme="majorBidi"/>
          <w:iCs/>
          <w:sz w:val="26"/>
        </w:rPr>
        <w:t xml:space="preserve">1. The DA is really all about the Senate. No one credibly believes the Republicans will lose the House. There is a good chance (55-60%) the Democrats lose the Senate. If the Republicans net +6 seats they regain control. It is likely that the GOP regains control but it appears far less certain than it was a couple months ago. </w:t>
      </w:r>
    </w:p>
    <w:p w:rsidR="00B15C39" w:rsidRDefault="00B15C39" w:rsidP="00B15C39">
      <w:pPr>
        <w:rPr>
          <w:rFonts w:eastAsiaTheme="majorEastAsia" w:cstheme="majorBidi"/>
          <w:iCs/>
          <w:sz w:val="26"/>
        </w:rPr>
      </w:pPr>
      <w:r>
        <w:rPr>
          <w:rFonts w:eastAsiaTheme="majorEastAsia" w:cstheme="majorBidi"/>
          <w:iCs/>
          <w:sz w:val="26"/>
        </w:rPr>
        <w:t xml:space="preserve">2. Depending on who you believe, there are 4-10 swing states. The most recent model by University of Virginia prof/veteran pollster Larry Sabato has it at 48-48. The 4 agreed upon swing states are North Carolina, Louisiana, Arkansas and Alaska (thing to keep in mind—that includes several coastal states and energy producers). </w:t>
      </w:r>
    </w:p>
    <w:p w:rsidR="00B15C39" w:rsidRDefault="00B15C39" w:rsidP="00B15C39">
      <w:pPr>
        <w:rPr>
          <w:rFonts w:eastAsiaTheme="majorEastAsia" w:cstheme="majorBidi"/>
          <w:iCs/>
          <w:sz w:val="26"/>
        </w:rPr>
      </w:pPr>
      <w:r>
        <w:rPr>
          <w:rFonts w:eastAsiaTheme="majorEastAsia" w:cstheme="majorBidi"/>
          <w:iCs/>
          <w:sz w:val="26"/>
        </w:rPr>
        <w:t xml:space="preserve">3. All midterm elections are about turnout. </w:t>
      </w:r>
      <w:r w:rsidR="00AE28DF">
        <w:rPr>
          <w:rFonts w:eastAsiaTheme="majorEastAsia" w:cstheme="majorBidi"/>
          <w:iCs/>
          <w:sz w:val="26"/>
        </w:rPr>
        <w:t xml:space="preserve">This is a political truism. </w:t>
      </w:r>
      <w:r>
        <w:rPr>
          <w:rFonts w:eastAsiaTheme="majorEastAsia" w:cstheme="majorBidi"/>
          <w:iCs/>
          <w:sz w:val="26"/>
        </w:rPr>
        <w:t>All the key demographic groups that would show up to vote for Obama (young people, women, Latinos and African Americans) aren’t as r</w:t>
      </w:r>
      <w:r w:rsidR="00AE28DF">
        <w:rPr>
          <w:rFonts w:eastAsiaTheme="majorEastAsia" w:cstheme="majorBidi"/>
          <w:iCs/>
          <w:sz w:val="26"/>
        </w:rPr>
        <w:t>iled up to show up for Democratic candidates they don’t know well</w:t>
      </w:r>
      <w:r>
        <w:rPr>
          <w:rFonts w:eastAsiaTheme="majorEastAsia" w:cstheme="majorBidi"/>
          <w:iCs/>
          <w:sz w:val="26"/>
        </w:rPr>
        <w:t>, which is why…</w:t>
      </w:r>
    </w:p>
    <w:p w:rsidR="00B15C39" w:rsidRDefault="00B15C39" w:rsidP="00B15C39">
      <w:pPr>
        <w:rPr>
          <w:rFonts w:eastAsiaTheme="majorEastAsia" w:cstheme="majorBidi"/>
          <w:iCs/>
          <w:sz w:val="26"/>
        </w:rPr>
      </w:pPr>
      <w:r>
        <w:rPr>
          <w:rFonts w:eastAsiaTheme="majorEastAsia" w:cstheme="majorBidi"/>
          <w:iCs/>
          <w:sz w:val="26"/>
        </w:rPr>
        <w:t xml:space="preserve">4. The 1NC link is that the plan motivates minority voters because environmental policy gives them a reason to show up to the polls, which they won’t do in great numbers in the status quo. </w:t>
      </w:r>
    </w:p>
    <w:p w:rsidR="00B15C39" w:rsidRDefault="00B15C39" w:rsidP="00B15C39">
      <w:pPr>
        <w:rPr>
          <w:rFonts w:eastAsiaTheme="majorEastAsia" w:cstheme="majorBidi"/>
          <w:iCs/>
          <w:sz w:val="26"/>
        </w:rPr>
      </w:pPr>
      <w:r>
        <w:rPr>
          <w:rFonts w:eastAsiaTheme="majorEastAsia" w:cstheme="majorBidi"/>
          <w:iCs/>
          <w:sz w:val="26"/>
        </w:rPr>
        <w:t xml:space="preserve">5. </w:t>
      </w:r>
      <w:r w:rsidR="00AE28DF">
        <w:rPr>
          <w:rFonts w:eastAsiaTheme="majorEastAsia" w:cstheme="majorBidi"/>
          <w:iCs/>
          <w:sz w:val="26"/>
        </w:rPr>
        <w:t xml:space="preserve">The term used in the literature for the link is “diversity drop-off.” If the Democrats can reverse the trend of diversity drop-off, they have a real shot at retaining the Senate. If they don’t it is highly unlikely they maintain 50+ seats. </w:t>
      </w:r>
    </w:p>
    <w:p w:rsidR="00AE28DF" w:rsidRDefault="00AE28DF" w:rsidP="00B15C39">
      <w:pPr>
        <w:rPr>
          <w:rFonts w:eastAsiaTheme="majorEastAsia" w:cstheme="majorBidi"/>
          <w:iCs/>
          <w:sz w:val="26"/>
        </w:rPr>
      </w:pPr>
      <w:r>
        <w:rPr>
          <w:rFonts w:eastAsiaTheme="majorEastAsia" w:cstheme="majorBidi"/>
          <w:iCs/>
          <w:sz w:val="26"/>
        </w:rPr>
        <w:t>6. There are a surprisingly large number of GOP Senate Control good impact scenarios. Note that not all of these scenarios revolve around the GOP being good and the Democrats being bad. Two 1NC scenarios appear counterintuitive but are well-defended by several good authors;</w:t>
      </w:r>
    </w:p>
    <w:p w:rsidR="00AE28DF" w:rsidRDefault="00AE28DF" w:rsidP="00B15C39">
      <w:pPr>
        <w:rPr>
          <w:rFonts w:eastAsiaTheme="majorEastAsia" w:cstheme="majorBidi"/>
          <w:iCs/>
          <w:sz w:val="26"/>
        </w:rPr>
      </w:pPr>
      <w:r>
        <w:rPr>
          <w:rFonts w:eastAsiaTheme="majorEastAsia" w:cstheme="majorBidi"/>
          <w:iCs/>
          <w:sz w:val="26"/>
        </w:rPr>
        <w:t xml:space="preserve">-- Veto Power; </w:t>
      </w:r>
      <w:proofErr w:type="gramStart"/>
      <w:r>
        <w:rPr>
          <w:rFonts w:eastAsiaTheme="majorEastAsia" w:cstheme="majorBidi"/>
          <w:iCs/>
          <w:sz w:val="26"/>
        </w:rPr>
        <w:t>If</w:t>
      </w:r>
      <w:proofErr w:type="gramEnd"/>
      <w:r>
        <w:rPr>
          <w:rFonts w:eastAsiaTheme="majorEastAsia" w:cstheme="majorBidi"/>
          <w:iCs/>
          <w:sz w:val="26"/>
        </w:rPr>
        <w:t xml:space="preserve"> the GOP controlled the Senate it would pass a bunch of bills with ‘poison pills’ on social issues that are designed to </w:t>
      </w:r>
      <w:r>
        <w:rPr>
          <w:rFonts w:eastAsiaTheme="majorEastAsia" w:cstheme="majorBidi"/>
          <w:i/>
          <w:iCs/>
          <w:sz w:val="26"/>
        </w:rPr>
        <w:t>force</w:t>
      </w:r>
      <w:r>
        <w:rPr>
          <w:rFonts w:eastAsiaTheme="majorEastAsia" w:cstheme="majorBidi"/>
          <w:iCs/>
          <w:sz w:val="26"/>
        </w:rPr>
        <w:t xml:space="preserve"> Obama to veto the bill. This might not be such a bad thing, as Obama’s choice to only veto 2 bills during his presidency has communicated weakness. Reversing this tide would put him on the side of public opinion and send a strong signal of presidential leadership, which is key to reassuring allies and locking in deterrence. </w:t>
      </w:r>
    </w:p>
    <w:p w:rsidR="00AE28DF" w:rsidRDefault="00AE28DF" w:rsidP="00B15C39">
      <w:pPr>
        <w:rPr>
          <w:rFonts w:eastAsiaTheme="majorEastAsia" w:cstheme="majorBidi"/>
          <w:iCs/>
          <w:sz w:val="26"/>
        </w:rPr>
      </w:pPr>
      <w:r>
        <w:rPr>
          <w:rFonts w:eastAsiaTheme="majorEastAsia" w:cstheme="majorBidi"/>
          <w:iCs/>
          <w:sz w:val="26"/>
        </w:rPr>
        <w:lastRenderedPageBreak/>
        <w:t xml:space="preserve">-- Hillary; </w:t>
      </w:r>
      <w:proofErr w:type="gramStart"/>
      <w:r>
        <w:rPr>
          <w:rFonts w:eastAsiaTheme="majorEastAsia" w:cstheme="majorBidi"/>
          <w:iCs/>
          <w:sz w:val="26"/>
        </w:rPr>
        <w:t>If</w:t>
      </w:r>
      <w:proofErr w:type="gramEnd"/>
      <w:r>
        <w:rPr>
          <w:rFonts w:eastAsiaTheme="majorEastAsia" w:cstheme="majorBidi"/>
          <w:iCs/>
          <w:sz w:val="26"/>
        </w:rPr>
        <w:t xml:space="preserve"> the GOP controlled Senate they would do a lot of things that a 2016 presidential challenger to Hillary would be accountable for. They’d overreach by saying a bunch of things that play well at home or by refusing to compromise on an issue that is important to their candidate (for example, GOP control = no CIR = tough spot for Jeb Bush, who is very pro-immigration, to be in). </w:t>
      </w:r>
    </w:p>
    <w:p w:rsidR="00A95652" w:rsidRDefault="00AE28DF" w:rsidP="00B15C39">
      <w:pPr>
        <w:rPr>
          <w:rFonts w:eastAsiaTheme="majorEastAsia" w:cstheme="majorBidi"/>
          <w:iCs/>
          <w:sz w:val="26"/>
        </w:rPr>
      </w:pPr>
      <w:r>
        <w:rPr>
          <w:rFonts w:eastAsiaTheme="majorEastAsia" w:cstheme="majorBidi"/>
          <w:iCs/>
          <w:sz w:val="26"/>
        </w:rPr>
        <w:t xml:space="preserve">7. The two truest impacts are Asia Pivot and Gridlock. Both are relatively straightforward. The GOP would strengthen the Asia Pivot, a diplomatic strategy designed to enhance U.S. power in the Pacific and stall China’s rise. The GOP would also ensure legislative gridlock, because they wouldn’t reach compromise with Obama on any issues. Gridlock is good because it locks in economic growth by creating market stability. </w:t>
      </w:r>
    </w:p>
    <w:p w:rsidR="001947D4" w:rsidRDefault="00AE28DF" w:rsidP="001947D4">
      <w:pPr>
        <w:rPr>
          <w:rFonts w:eastAsiaTheme="majorEastAsia" w:cstheme="majorBidi"/>
          <w:iCs/>
          <w:sz w:val="26"/>
        </w:rPr>
      </w:pPr>
      <w:r>
        <w:rPr>
          <w:rFonts w:eastAsiaTheme="majorEastAsia" w:cstheme="majorBidi"/>
          <w:iCs/>
          <w:sz w:val="26"/>
        </w:rPr>
        <w:t xml:space="preserve">8. I didn’t plan to include the impeachment good stuff so prominently—I really, really didn’t. The argument is that a GOP Senate would ensure Obama was impeached over Benghazi, the IRS scandal, etc. It is kinda silly. The cards, though, are out of this world good, and this is a GREAT exercise in the 2AC using logic/quals indicts to overcome what initially appears to be unstoppably good evidence that says something very counterintuitive. </w:t>
      </w:r>
    </w:p>
    <w:p w:rsidR="00AE28DF" w:rsidRDefault="00AE28DF" w:rsidP="001947D4">
      <w:pPr>
        <w:rPr>
          <w:rFonts w:eastAsiaTheme="majorEastAsia" w:cstheme="majorBidi"/>
          <w:iCs/>
          <w:sz w:val="26"/>
        </w:rPr>
      </w:pPr>
      <w:r>
        <w:rPr>
          <w:rFonts w:eastAsiaTheme="majorEastAsia" w:cstheme="majorBidi"/>
          <w:iCs/>
          <w:sz w:val="26"/>
        </w:rPr>
        <w:t xml:space="preserve">9. When approaching impact turns, remember that the GOP will still overwhelmingly control the House. Even if the Democrats maintain the Senate, there would still be a GOP House, and the Democratic </w:t>
      </w:r>
      <w:r>
        <w:rPr>
          <w:rFonts w:eastAsiaTheme="majorEastAsia" w:cstheme="majorBidi"/>
          <w:i/>
          <w:iCs/>
          <w:sz w:val="26"/>
        </w:rPr>
        <w:t xml:space="preserve">margin </w:t>
      </w:r>
      <w:r>
        <w:rPr>
          <w:rFonts w:eastAsiaTheme="majorEastAsia" w:cstheme="majorBidi"/>
          <w:iCs/>
          <w:sz w:val="26"/>
        </w:rPr>
        <w:t xml:space="preserve">in the Senate would still be considerably reduced. Think of the last 2 years—the Democrats haven’t gotten any big-ticket items done (this also doubles as a smart 2AC arg vs. certain versions of the DA). Also don’t forget the ‘counterintuitive’ args above—Hillary good, veto power good, etc.—Hillary for four years probably outweighs having a Democratic senate for only two. </w:t>
      </w:r>
    </w:p>
    <w:p w:rsidR="00AE28DF" w:rsidRDefault="00AE28DF" w:rsidP="001947D4">
      <w:pPr>
        <w:rPr>
          <w:rFonts w:eastAsiaTheme="majorEastAsia" w:cstheme="majorBidi"/>
          <w:iCs/>
          <w:sz w:val="26"/>
        </w:rPr>
      </w:pPr>
      <w:r>
        <w:rPr>
          <w:rFonts w:eastAsiaTheme="majorEastAsia" w:cstheme="majorBidi"/>
          <w:iCs/>
          <w:sz w:val="26"/>
        </w:rPr>
        <w:t xml:space="preserve">10. This is a midterms DA—it is full of logical contradictions and holes despite the fact that I feel like this is one of the best versions of a midterms DA that I can remember. There aren’t going to many (any?) agenda DAs at Greenhill and Wake. You should start thinking through how to spin the DA into a winning strategy because, while it isn’t easy, it is a core negative strategy and has a lot of good variety and depth. </w:t>
      </w:r>
    </w:p>
    <w:p w:rsidR="00AE28DF" w:rsidRPr="00E347D1" w:rsidRDefault="00AE28DF" w:rsidP="001947D4">
      <w:pPr>
        <w:rPr>
          <w:rFonts w:eastAsiaTheme="majorEastAsia" w:cstheme="majorBidi"/>
          <w:iCs/>
          <w:sz w:val="26"/>
        </w:rPr>
      </w:pPr>
      <w:r>
        <w:rPr>
          <w:rFonts w:eastAsiaTheme="majorEastAsia" w:cstheme="majorBidi"/>
          <w:iCs/>
          <w:sz w:val="26"/>
        </w:rPr>
        <w:t>One last thing—it might be tough to explain why the DA turns case with all these affs floating</w:t>
      </w:r>
      <w:r w:rsidR="00E347D1">
        <w:rPr>
          <w:rFonts w:eastAsiaTheme="majorEastAsia" w:cstheme="majorBidi"/>
          <w:iCs/>
          <w:sz w:val="26"/>
        </w:rPr>
        <w:t xml:space="preserve"> around that the GOP would hate. Try your best to explain why the DA turns/solves their impact rather than their case (i.e. if the Aff is OSW boosts econ, explain why the GOP solves econ, not why it makes it more likely to get OSW than a Democratic Senate) </w:t>
      </w:r>
    </w:p>
    <w:p w:rsidR="00AE28DF" w:rsidRPr="00AE28DF" w:rsidRDefault="00AE28DF" w:rsidP="001947D4">
      <w:pPr>
        <w:rPr>
          <w:rFonts w:eastAsiaTheme="majorEastAsia" w:cstheme="majorBidi"/>
          <w:iCs/>
          <w:sz w:val="26"/>
        </w:rPr>
      </w:pPr>
    </w:p>
    <w:p w:rsidR="00B15C39" w:rsidRDefault="00B15C39" w:rsidP="00B15C39">
      <w:pPr>
        <w:pStyle w:val="Heading3"/>
      </w:pPr>
    </w:p>
    <w:p w:rsidR="00F904DA" w:rsidRDefault="004002DA" w:rsidP="007C7B53">
      <w:pPr>
        <w:pStyle w:val="Heading1"/>
      </w:pPr>
      <w:r>
        <w:lastRenderedPageBreak/>
        <w:t>**1NCs</w:t>
      </w:r>
    </w:p>
    <w:p w:rsidR="00F904DA" w:rsidRDefault="00F904DA" w:rsidP="00F904DA"/>
    <w:p w:rsidR="00F904DA" w:rsidRDefault="004002DA" w:rsidP="004002DA">
      <w:pPr>
        <w:pStyle w:val="Heading2"/>
      </w:pPr>
      <w:r>
        <w:lastRenderedPageBreak/>
        <w:t>—TOP</w:t>
      </w:r>
    </w:p>
    <w:p w:rsidR="00F904DA" w:rsidRDefault="00DE5383" w:rsidP="00F904DA">
      <w:pPr>
        <w:pStyle w:val="Heading3"/>
      </w:pPr>
      <w:r>
        <w:lastRenderedPageBreak/>
        <w:t>1nc</w:t>
      </w:r>
      <w:r w:rsidR="00F904DA">
        <w:t xml:space="preserve">—Top </w:t>
      </w:r>
    </w:p>
    <w:p w:rsidR="000F42B4" w:rsidRDefault="000F42B4" w:rsidP="005D62C9">
      <w:pPr>
        <w:pStyle w:val="Heading4"/>
      </w:pPr>
      <w:r>
        <w:t xml:space="preserve">The GOP </w:t>
      </w:r>
      <w:r w:rsidR="00DE5383">
        <w:t>will win control of both chamb</w:t>
      </w:r>
      <w:r w:rsidR="006D1841">
        <w:t>ers</w:t>
      </w:r>
      <w:r w:rsidR="00A73AE6">
        <w:t xml:space="preserve"> </w:t>
      </w:r>
      <w:r>
        <w:t>because of turnout edge—</w:t>
      </w:r>
      <w:r w:rsidR="00A73AE6">
        <w:t xml:space="preserve">no policies coming now will reverse it </w:t>
      </w:r>
    </w:p>
    <w:p w:rsidR="00A73AE6" w:rsidRDefault="00A73AE6" w:rsidP="00A73AE6">
      <w:r w:rsidRPr="00A73AE6">
        <w:rPr>
          <w:rStyle w:val="Style13ptBold"/>
        </w:rPr>
        <w:t>Walsh, 7-16</w:t>
      </w:r>
      <w:r>
        <w:t>-14---CNN Senior Congressional Producer</w:t>
      </w:r>
    </w:p>
    <w:p w:rsidR="00A73AE6" w:rsidRPr="00A73AE6" w:rsidRDefault="00A73AE6" w:rsidP="00A73AE6">
      <w:r>
        <w:t xml:space="preserve">Deirdre, “Need any more proof Congress is done legislating?” CNN, </w:t>
      </w:r>
      <w:hyperlink r:id="rId6" w:history="1">
        <w:r w:rsidR="006D1841" w:rsidRPr="008575BA">
          <w:rPr>
            <w:rStyle w:val="Hyperlink"/>
          </w:rPr>
          <w:t>http://www.cnn.com/2014/07/16/politics/congress-done/</w:t>
        </w:r>
      </w:hyperlink>
      <w:r w:rsidR="006D1841">
        <w:t xml:space="preserve"> --BR </w:t>
      </w:r>
    </w:p>
    <w:p w:rsidR="000F42B4" w:rsidRPr="00A73AE6" w:rsidRDefault="000F42B4" w:rsidP="000F42B4">
      <w:pPr>
        <w:rPr>
          <w:sz w:val="16"/>
        </w:rPr>
      </w:pPr>
      <w:r w:rsidRPr="00A73AE6">
        <w:rPr>
          <w:sz w:val="16"/>
        </w:rPr>
        <w:t xml:space="preserve">If it wasn't already clear that </w:t>
      </w:r>
      <w:r w:rsidRPr="005D62C9">
        <w:rPr>
          <w:rStyle w:val="StyleUnderline"/>
          <w:highlight w:val="yellow"/>
        </w:rPr>
        <w:t xml:space="preserve">Congress is </w:t>
      </w:r>
      <w:r w:rsidRPr="005D62C9">
        <w:rPr>
          <w:rStyle w:val="Emphasis"/>
          <w:highlight w:val="yellow"/>
        </w:rPr>
        <w:t>done legislating this year</w:t>
      </w:r>
      <w:r w:rsidRPr="00A73AE6">
        <w:rPr>
          <w:sz w:val="16"/>
        </w:rPr>
        <w:t xml:space="preserve">, the scene inside </w:t>
      </w:r>
      <w:r w:rsidRPr="005D62C9">
        <w:rPr>
          <w:rStyle w:val="StyleUnderline"/>
          <w:highlight w:val="yellow"/>
        </w:rPr>
        <w:t>and</w:t>
      </w:r>
      <w:r w:rsidRPr="00A73AE6">
        <w:rPr>
          <w:sz w:val="16"/>
        </w:rPr>
        <w:t xml:space="preserve"> outside the Capitol on Wednesday illustrated that </w:t>
      </w:r>
      <w:r w:rsidRPr="005D62C9">
        <w:rPr>
          <w:rStyle w:val="StyleUnderline"/>
          <w:highlight w:val="yellow"/>
        </w:rPr>
        <w:t>the midterm elections are in full swing</w:t>
      </w:r>
      <w:r w:rsidRPr="00A73AE6">
        <w:rPr>
          <w:sz w:val="16"/>
        </w:rPr>
        <w:t>.</w:t>
      </w:r>
      <w:r w:rsidR="00A73AE6" w:rsidRPr="00A73AE6">
        <w:rPr>
          <w:sz w:val="16"/>
        </w:rPr>
        <w:t xml:space="preserve"> </w:t>
      </w:r>
      <w:r w:rsidRPr="00A73AE6">
        <w:rPr>
          <w:sz w:val="16"/>
        </w:rPr>
        <w:t>Just before the House Rules Committee began authorizing the Republican lawsuit against President Barack Obama, House Democrats gathered on the East Front steps just below the room where that hearing was to take place to unveil their "middle class jump start" agenda.</w:t>
      </w:r>
      <w:r w:rsidR="00A73AE6" w:rsidRPr="00A73AE6">
        <w:rPr>
          <w:sz w:val="16"/>
        </w:rPr>
        <w:t xml:space="preserve"> </w:t>
      </w:r>
      <w:r w:rsidRPr="005D62C9">
        <w:rPr>
          <w:rStyle w:val="StyleUnderline"/>
          <w:highlight w:val="yellow"/>
        </w:rPr>
        <w:t>With</w:t>
      </w:r>
      <w:r w:rsidRPr="00A73AE6">
        <w:rPr>
          <w:sz w:val="16"/>
        </w:rPr>
        <w:t xml:space="preserve"> their </w:t>
      </w:r>
      <w:r w:rsidRPr="005D62C9">
        <w:rPr>
          <w:rStyle w:val="StyleUnderline"/>
          <w:highlight w:val="yellow"/>
        </w:rPr>
        <w:t>dueling messages, they hoped to energize their respective political bases and propel supporters to the polls</w:t>
      </w:r>
      <w:r w:rsidRPr="00A73AE6">
        <w:rPr>
          <w:sz w:val="16"/>
        </w:rPr>
        <w:t xml:space="preserve"> in November.</w:t>
      </w:r>
      <w:r w:rsidR="00A73AE6" w:rsidRPr="00A73AE6">
        <w:rPr>
          <w:sz w:val="16"/>
        </w:rPr>
        <w:t xml:space="preserve"> </w:t>
      </w:r>
      <w:r w:rsidRPr="005D62C9">
        <w:rPr>
          <w:rStyle w:val="StyleUnderline"/>
          <w:highlight w:val="yellow"/>
        </w:rPr>
        <w:t>The GOP decision to sue Obama</w:t>
      </w:r>
      <w:r w:rsidRPr="00A73AE6">
        <w:rPr>
          <w:rStyle w:val="StyleUnderline"/>
        </w:rPr>
        <w:t xml:space="preserve"> over delaying the Obamacare employer mandate puts the politically-charged health care law -- an issue that </w:t>
      </w:r>
      <w:r w:rsidRPr="005D62C9">
        <w:rPr>
          <w:rStyle w:val="StyleUnderline"/>
          <w:highlight w:val="yellow"/>
        </w:rPr>
        <w:t>motivates the most ardent GOP voters</w:t>
      </w:r>
      <w:r w:rsidRPr="00A73AE6">
        <w:rPr>
          <w:rStyle w:val="StyleUnderline"/>
        </w:rPr>
        <w:t xml:space="preserve"> -- front and center</w:t>
      </w:r>
      <w:r w:rsidRPr="00A73AE6">
        <w:rPr>
          <w:sz w:val="16"/>
        </w:rPr>
        <w:t>.</w:t>
      </w:r>
      <w:r w:rsidR="00A73AE6" w:rsidRPr="00A73AE6">
        <w:rPr>
          <w:sz w:val="16"/>
        </w:rPr>
        <w:t xml:space="preserve"> </w:t>
      </w:r>
      <w:r w:rsidRPr="00A73AE6">
        <w:rPr>
          <w:sz w:val="16"/>
        </w:rPr>
        <w:t>House Democrats argued in offering their middle class initiative that Republican priorities in Congress were skewed toward wealthy special interests at the expense of working families.</w:t>
      </w:r>
      <w:r w:rsidR="00A73AE6" w:rsidRPr="00A73AE6">
        <w:rPr>
          <w:sz w:val="16"/>
        </w:rPr>
        <w:t xml:space="preserve"> </w:t>
      </w:r>
      <w:r w:rsidRPr="00A73AE6">
        <w:rPr>
          <w:sz w:val="16"/>
        </w:rPr>
        <w:t>Standing in front of sizable red white and blue convention-style placards with the phrases "Women Succeed," "Affordable Education" and "Make it in America," House Democratic Caucus Chairman Xavier Becerra tried to contrast the two political parties.</w:t>
      </w:r>
      <w:r w:rsidR="00A73AE6" w:rsidRPr="00A73AE6">
        <w:rPr>
          <w:sz w:val="16"/>
        </w:rPr>
        <w:t xml:space="preserve"> </w:t>
      </w:r>
      <w:r w:rsidRPr="00A73AE6">
        <w:rPr>
          <w:sz w:val="16"/>
        </w:rPr>
        <w:t>"You can either sue the president of the United States, or you can do your job here at the House of Representatives and pass laws that help the middle class and working families," the California Democrat said.</w:t>
      </w:r>
      <w:r w:rsidR="00A73AE6" w:rsidRPr="00A73AE6">
        <w:rPr>
          <w:sz w:val="16"/>
        </w:rPr>
        <w:t xml:space="preserve"> </w:t>
      </w:r>
      <w:r w:rsidRPr="00A73AE6">
        <w:rPr>
          <w:sz w:val="16"/>
        </w:rPr>
        <w:t xml:space="preserve">Citing the GOP lawsuit as a factor affecting the midterms, House Democratic Leader Nancy Pelosi in a Wednesday interview in the Washington Post set an ambitious goal of picking up 25 seats </w:t>
      </w:r>
      <w:r w:rsidRPr="005D62C9">
        <w:rPr>
          <w:rStyle w:val="StyleUnderline"/>
          <w:highlight w:val="yellow"/>
        </w:rPr>
        <w:t>in the House.</w:t>
      </w:r>
      <w:r w:rsidR="00A73AE6" w:rsidRPr="005D62C9">
        <w:rPr>
          <w:rStyle w:val="StyleUnderline"/>
          <w:highlight w:val="yellow"/>
        </w:rPr>
        <w:t xml:space="preserve"> </w:t>
      </w:r>
      <w:r w:rsidRPr="005D62C9">
        <w:rPr>
          <w:rStyle w:val="StyleUnderline"/>
          <w:highlight w:val="yellow"/>
        </w:rPr>
        <w:t>Democrats would need</w:t>
      </w:r>
      <w:r w:rsidRPr="00A73AE6">
        <w:rPr>
          <w:rStyle w:val="StyleUnderline"/>
        </w:rPr>
        <w:t xml:space="preserve"> to take back </w:t>
      </w:r>
      <w:r w:rsidRPr="005D62C9">
        <w:rPr>
          <w:rStyle w:val="StyleUnderline"/>
          <w:highlight w:val="yellow"/>
        </w:rPr>
        <w:t>17 seats</w:t>
      </w:r>
      <w:r w:rsidRPr="00A73AE6">
        <w:rPr>
          <w:rStyle w:val="StyleUnderline"/>
        </w:rPr>
        <w:t xml:space="preserve"> to regain control, </w:t>
      </w:r>
      <w:r w:rsidRPr="005D62C9">
        <w:rPr>
          <w:rStyle w:val="Emphasis"/>
          <w:highlight w:val="yellow"/>
        </w:rPr>
        <w:t>a feat most Democrats concede isn't likely</w:t>
      </w:r>
      <w:r w:rsidRPr="00A73AE6">
        <w:rPr>
          <w:rStyle w:val="StyleUnderline"/>
        </w:rPr>
        <w:t>, especially in the sixth year of Obama's presidency. That's when a president's party historically loses seats.</w:t>
      </w:r>
      <w:r w:rsidR="00A73AE6" w:rsidRPr="00A73AE6">
        <w:rPr>
          <w:sz w:val="16"/>
        </w:rPr>
        <w:t xml:space="preserve"> </w:t>
      </w:r>
      <w:r w:rsidRPr="00A73AE6">
        <w:rPr>
          <w:sz w:val="16"/>
        </w:rPr>
        <w:t>Midterm focus for Democrats: Women</w:t>
      </w:r>
      <w:r w:rsidR="00A73AE6" w:rsidRPr="00A73AE6">
        <w:rPr>
          <w:sz w:val="16"/>
        </w:rPr>
        <w:t xml:space="preserve"> </w:t>
      </w:r>
      <w:r w:rsidRPr="00A73AE6">
        <w:rPr>
          <w:sz w:val="16"/>
        </w:rPr>
        <w:t>Congressional Democrats on both sides of the Capitol are directing much of their message toward women, who they view as the critical voting bloc.</w:t>
      </w:r>
      <w:r w:rsidR="00A73AE6" w:rsidRPr="00A73AE6">
        <w:rPr>
          <w:sz w:val="16"/>
        </w:rPr>
        <w:t xml:space="preserve"> </w:t>
      </w:r>
      <w:r w:rsidRPr="00A73AE6">
        <w:rPr>
          <w:sz w:val="16"/>
        </w:rPr>
        <w:t>Obama won re-election in 2012 with support from 55% of women compared to 44% for GOP nominee Mitt Romney.</w:t>
      </w:r>
      <w:r w:rsidR="00A73AE6" w:rsidRPr="00A73AE6">
        <w:rPr>
          <w:sz w:val="16"/>
        </w:rPr>
        <w:t xml:space="preserve"> </w:t>
      </w:r>
      <w:r w:rsidRPr="00A73AE6">
        <w:rPr>
          <w:sz w:val="16"/>
        </w:rPr>
        <w:t>In an off-year congressional election, Democrats know they can't expect the same turnout. But they're talking about child care, contraception coverage, and education to maximize their chances.</w:t>
      </w:r>
      <w:r w:rsidR="00A73AE6" w:rsidRPr="00A73AE6">
        <w:rPr>
          <w:sz w:val="16"/>
        </w:rPr>
        <w:t xml:space="preserve"> </w:t>
      </w:r>
      <w:r w:rsidRPr="00A73AE6">
        <w:rPr>
          <w:sz w:val="16"/>
        </w:rPr>
        <w:t>Democrats unveiled their "100 Day Action plan" on Wednesday, pledging to hold votes on bills focusing on women, if they win back the House. Those measures would be targeted at raising the minimum wage, ensuring equal pay for equal work, and boosting access to early childhood education.</w:t>
      </w:r>
      <w:r w:rsidR="00A73AE6" w:rsidRPr="00A73AE6">
        <w:rPr>
          <w:sz w:val="16"/>
        </w:rPr>
        <w:t xml:space="preserve"> </w:t>
      </w:r>
      <w:r w:rsidRPr="00A73AE6">
        <w:rPr>
          <w:sz w:val="16"/>
        </w:rPr>
        <w:t>"Our agenda for women and families is 'When Women Succeed, America Succeeds,'" Pelosi said. This is not just the title of our agenda. This is a statement of absolute fact. And our agenda presents a stark contrast to what the Republicans have done to roll back women's rights and limit women's opportunities."</w:t>
      </w:r>
      <w:r w:rsidR="00A73AE6" w:rsidRPr="00A73AE6">
        <w:rPr>
          <w:sz w:val="16"/>
        </w:rPr>
        <w:t xml:space="preserve"> </w:t>
      </w:r>
      <w:r w:rsidRPr="00A73AE6">
        <w:rPr>
          <w:sz w:val="16"/>
        </w:rPr>
        <w:t>Women's work: The GOP's glass ceiling</w:t>
      </w:r>
      <w:r w:rsidR="00A73AE6" w:rsidRPr="00A73AE6">
        <w:rPr>
          <w:sz w:val="16"/>
        </w:rPr>
        <w:t xml:space="preserve"> </w:t>
      </w:r>
      <w:r w:rsidRPr="00A73AE6">
        <w:rPr>
          <w:sz w:val="16"/>
        </w:rPr>
        <w:t>Dems in the Senate</w:t>
      </w:r>
      <w:r w:rsidR="00A73AE6" w:rsidRPr="00A73AE6">
        <w:rPr>
          <w:sz w:val="16"/>
        </w:rPr>
        <w:t xml:space="preserve"> </w:t>
      </w:r>
      <w:proofErr w:type="gramStart"/>
      <w:r w:rsidRPr="00A73AE6">
        <w:rPr>
          <w:sz w:val="16"/>
        </w:rPr>
        <w:t>In</w:t>
      </w:r>
      <w:proofErr w:type="gramEnd"/>
      <w:r w:rsidRPr="00A73AE6">
        <w:rPr>
          <w:sz w:val="16"/>
        </w:rPr>
        <w:t xml:space="preserve"> the Senate, Democrats seized on the Supreme Court's big Obamacare decision last month that employers of some for-profit companies were not required to provide insurance plans that covered contraception if they opposed on religious grounds. A Democratic bill to reverse that decision was blocked this week.</w:t>
      </w:r>
      <w:r w:rsidR="00A73AE6" w:rsidRPr="00A73AE6">
        <w:rPr>
          <w:sz w:val="16"/>
        </w:rPr>
        <w:t xml:space="preserve"> </w:t>
      </w:r>
      <w:r w:rsidRPr="00A73AE6">
        <w:rPr>
          <w:sz w:val="16"/>
        </w:rPr>
        <w:t>But the Democratic narrative on the Supreme Court fits with what many in the party have labeled a Republican "war on women." Pelosi and other Democrats emphasized that decision was made by "five men" who were effectively dictating whether or not women could get access to contraceptives.</w:t>
      </w:r>
      <w:r w:rsidR="00A73AE6" w:rsidRPr="00A73AE6">
        <w:rPr>
          <w:sz w:val="16"/>
        </w:rPr>
        <w:t xml:space="preserve"> </w:t>
      </w:r>
      <w:r w:rsidRPr="00A73AE6">
        <w:rPr>
          <w:sz w:val="16"/>
        </w:rPr>
        <w:t>'Over and over again'</w:t>
      </w:r>
      <w:r w:rsidR="00A73AE6" w:rsidRPr="00A73AE6">
        <w:rPr>
          <w:sz w:val="16"/>
        </w:rPr>
        <w:t xml:space="preserve"> </w:t>
      </w:r>
      <w:r w:rsidRPr="00A73AE6">
        <w:rPr>
          <w:sz w:val="16"/>
        </w:rPr>
        <w:t>"This is 2014, not 1914. Most Americans thought this was settled long, long ago. But for some reason, Republicans keep dragging us back here - over and over and over again," Sen. Elizabeth Warren of Massachusetts said.</w:t>
      </w:r>
      <w:r w:rsidR="00A73AE6" w:rsidRPr="00A73AE6">
        <w:rPr>
          <w:sz w:val="16"/>
        </w:rPr>
        <w:t xml:space="preserve"> </w:t>
      </w:r>
      <w:r w:rsidRPr="00A73AE6">
        <w:rPr>
          <w:sz w:val="16"/>
        </w:rPr>
        <w:t xml:space="preserve">But </w:t>
      </w:r>
      <w:r w:rsidRPr="005D62C9">
        <w:rPr>
          <w:rStyle w:val="Emphasis"/>
          <w:highlight w:val="yellow"/>
        </w:rPr>
        <w:t>the GOP is positioned well to retake control of the Senate in November</w:t>
      </w:r>
      <w:r w:rsidRPr="00A73AE6">
        <w:rPr>
          <w:sz w:val="16"/>
        </w:rPr>
        <w:t>, and top Republican leaders recognized that the issue could damage their standing among women if they didn't respond.</w:t>
      </w:r>
    </w:p>
    <w:p w:rsidR="000F42B4" w:rsidRPr="000F42B4" w:rsidRDefault="006D1841" w:rsidP="005D62C9">
      <w:pPr>
        <w:pStyle w:val="Heading4"/>
        <w:rPr>
          <w:rStyle w:val="Style13ptBold"/>
          <w:b/>
        </w:rPr>
      </w:pPr>
      <w:r>
        <w:rPr>
          <w:rStyle w:val="Style13ptBold"/>
          <w:b/>
        </w:rPr>
        <w:t xml:space="preserve">Diversity drop-off </w:t>
      </w:r>
      <w:r w:rsidR="000F42B4">
        <w:rPr>
          <w:rStyle w:val="Style13ptBold"/>
          <w:b/>
        </w:rPr>
        <w:t>because of a lack of environmental progress</w:t>
      </w:r>
      <w:r w:rsidR="00DE5383">
        <w:rPr>
          <w:rStyle w:val="Style13ptBold"/>
          <w:b/>
        </w:rPr>
        <w:t xml:space="preserve"> dooms the Dems</w:t>
      </w:r>
      <w:r w:rsidR="000F42B4">
        <w:rPr>
          <w:rStyle w:val="Style13ptBold"/>
          <w:b/>
        </w:rPr>
        <w:t xml:space="preserve">—the aff </w:t>
      </w:r>
      <w:r w:rsidR="00A73AE6">
        <w:rPr>
          <w:rStyle w:val="Style13ptBold"/>
          <w:b/>
        </w:rPr>
        <w:t xml:space="preserve">is a rallying cry </w:t>
      </w:r>
      <w:r>
        <w:rPr>
          <w:rStyle w:val="Style13ptBold"/>
          <w:b/>
        </w:rPr>
        <w:t xml:space="preserve">that produces widespread minority turnout </w:t>
      </w:r>
      <w:r w:rsidR="00A73AE6">
        <w:rPr>
          <w:rStyle w:val="Style13ptBold"/>
          <w:b/>
        </w:rPr>
        <w:t xml:space="preserve"> </w:t>
      </w:r>
      <w:r w:rsidR="000F42B4">
        <w:rPr>
          <w:rStyle w:val="Style13ptBold"/>
          <w:b/>
        </w:rPr>
        <w:t xml:space="preserve"> </w:t>
      </w:r>
    </w:p>
    <w:p w:rsidR="000F42B4" w:rsidRDefault="000F42B4" w:rsidP="000F42B4">
      <w:r>
        <w:rPr>
          <w:rStyle w:val="Style13ptBold"/>
        </w:rPr>
        <w:t>Gonzalez 14</w:t>
      </w:r>
      <w:r>
        <w:t xml:space="preserve"> – Director of NAACP national voter fund</w:t>
      </w:r>
    </w:p>
    <w:p w:rsidR="000F42B4" w:rsidRDefault="000F42B4" w:rsidP="000F42B4">
      <w:r>
        <w:t xml:space="preserve">(Antonio, “Communities of color and the environment”, 2/6/14, </w:t>
      </w:r>
      <w:hyperlink r:id="rId7" w:history="1">
        <w:r>
          <w:rPr>
            <w:rStyle w:val="Hyperlink"/>
          </w:rPr>
          <w:t>http://augustafreepress.com/blog-communities-color-environment/</w:t>
        </w:r>
      </w:hyperlink>
      <w:r>
        <w:t>, HW)</w:t>
      </w:r>
    </w:p>
    <w:p w:rsidR="000F42B4" w:rsidRDefault="000F42B4" w:rsidP="000F42B4">
      <w:pPr>
        <w:rPr>
          <w:rStyle w:val="IntenseEmphasis"/>
        </w:rPr>
      </w:pPr>
      <w:r>
        <w:rPr>
          <w:rStyle w:val="IntenseEmphasis"/>
        </w:rPr>
        <w:t>At first, there wasn’t much polling on how Latinos or African Americans would vote on environmental issues</w:t>
      </w:r>
      <w:r>
        <w:rPr>
          <w:sz w:val="16"/>
        </w:rPr>
        <w:t xml:space="preserve"> or whether they would vote for candidates based on environmental records. Little money was being spent on minority voter persuasion regarding environmental issues — </w:t>
      </w:r>
      <w:r>
        <w:rPr>
          <w:rStyle w:val="IntenseEmphasis"/>
        </w:rPr>
        <w:t>odd</w:t>
      </w:r>
      <w:r>
        <w:rPr>
          <w:sz w:val="16"/>
        </w:rPr>
        <w:t xml:space="preserve">, </w:t>
      </w:r>
      <w:r>
        <w:rPr>
          <w:rStyle w:val="IntenseEmphasis"/>
        </w:rPr>
        <w:t xml:space="preserve">given the disproportionate impact environmental issues have had on minority and poor communities and how easy it would have been to make that case. </w:t>
      </w:r>
      <w:r>
        <w:rPr>
          <w:sz w:val="16"/>
        </w:rPr>
        <w:t xml:space="preserve">Never mind that </w:t>
      </w:r>
      <w:r>
        <w:rPr>
          <w:sz w:val="16"/>
        </w:rPr>
        <w:lastRenderedPageBreak/>
        <w:t xml:space="preserve">census data made it clear that in many states, minorities would soon be in the majority or in election-significant numbers and therefore worth long-term investment. </w:t>
      </w:r>
      <w:r w:rsidRPr="005D62C9">
        <w:rPr>
          <w:rStyle w:val="IntenseEmphasis"/>
          <w:highlight w:val="yellow"/>
        </w:rPr>
        <w:t>For 10 years, minorities have repeatedly proved themselves reliable voters for</w:t>
      </w:r>
      <w:r>
        <w:rPr>
          <w:sz w:val="16"/>
        </w:rPr>
        <w:t xml:space="preserve"> health, </w:t>
      </w:r>
      <w:r w:rsidRPr="005D62C9">
        <w:rPr>
          <w:rStyle w:val="IntenseEmphasis"/>
          <w:highlight w:val="yellow"/>
        </w:rPr>
        <w:t>environment</w:t>
      </w:r>
      <w:r>
        <w:rPr>
          <w:sz w:val="16"/>
        </w:rPr>
        <w:t xml:space="preserve"> and infrastructure </w:t>
      </w:r>
      <w:r>
        <w:rPr>
          <w:rStyle w:val="IntenseEmphasis"/>
        </w:rPr>
        <w:t xml:space="preserve">investment </w:t>
      </w:r>
      <w:r w:rsidRPr="005D62C9">
        <w:rPr>
          <w:rStyle w:val="IntenseEmphasis"/>
          <w:highlight w:val="yellow"/>
        </w:rPr>
        <w:t>initiatives and</w:t>
      </w:r>
      <w:r w:rsidRPr="000F42B4">
        <w:rPr>
          <w:rStyle w:val="IntenseEmphasis"/>
        </w:rPr>
        <w:t xml:space="preserve"> for </w:t>
      </w:r>
      <w:r w:rsidRPr="005D62C9">
        <w:rPr>
          <w:rStyle w:val="IntenseEmphasis"/>
          <w:highlight w:val="yellow"/>
        </w:rPr>
        <w:t>candidates who support them</w:t>
      </w:r>
      <w:r>
        <w:rPr>
          <w:rStyle w:val="IntenseEmphasis"/>
        </w:rPr>
        <w:t xml:space="preserve">. Across the spectrum of issues, </w:t>
      </w:r>
      <w:r w:rsidRPr="005D62C9">
        <w:rPr>
          <w:rStyle w:val="IntenseEmphasis"/>
          <w:highlight w:val="yellow"/>
        </w:rPr>
        <w:t>Latinos and African Americans vote in higher percentages that their white counterparts for environmental initiatives</w:t>
      </w:r>
      <w:r>
        <w:rPr>
          <w:rStyle w:val="IntenseEmphasis"/>
        </w:rPr>
        <w:t xml:space="preserve"> and for green candidates. Beyond consistent pro-environment voting, African American, Latino and other organizations now include environment and environmental health-related issues. </w:t>
      </w:r>
      <w:r w:rsidRPr="005D62C9">
        <w:rPr>
          <w:rStyle w:val="IntenseEmphasis"/>
          <w:highlight w:val="yellow"/>
        </w:rPr>
        <w:t>Some polls indicate that minority voters’ concern about climate change is almost double that of whites</w:t>
      </w:r>
      <w:r>
        <w:rPr>
          <w:rStyle w:val="IntenseEmphasis"/>
        </w:rPr>
        <w:t>.</w:t>
      </w:r>
      <w:r>
        <w:rPr>
          <w:sz w:val="16"/>
        </w:rPr>
        <w:t xml:space="preserve"> Minority-rights-focused organizations now invest in environmental staff; training young environmental scientists, conducting their own research on climate issues; fighting for their fair share of the green jobs market; and playing an important role in solar energy investments in their communities. </w:t>
      </w:r>
      <w:r w:rsidRPr="005D62C9">
        <w:rPr>
          <w:rStyle w:val="IntenseEmphasis"/>
          <w:highlight w:val="yellow"/>
        </w:rPr>
        <w:t>Despite these pro-environment voter statistics</w:t>
      </w:r>
      <w:r>
        <w:rPr>
          <w:rStyle w:val="IntenseEmphasis"/>
        </w:rPr>
        <w:t xml:space="preserve"> and community environmental programs, year-round investment in educating and </w:t>
      </w:r>
      <w:r w:rsidRPr="005D62C9">
        <w:rPr>
          <w:rStyle w:val="IntenseEmphasis"/>
          <w:highlight w:val="yellow"/>
        </w:rPr>
        <w:t xml:space="preserve">turning minority voters into permanent climate/environment voters </w:t>
      </w:r>
      <w:r w:rsidRPr="005D62C9">
        <w:rPr>
          <w:rStyle w:val="Emphasis"/>
          <w:highlight w:val="yellow"/>
        </w:rPr>
        <w:t>still lags</w:t>
      </w:r>
      <w:r>
        <w:rPr>
          <w:rStyle w:val="IntenseEmphasis"/>
        </w:rPr>
        <w:t xml:space="preserve"> behind investments in other demographics.</w:t>
      </w:r>
      <w:r>
        <w:rPr>
          <w:sz w:val="16"/>
        </w:rPr>
        <w:t xml:space="preserve"> While large-scale voter registration efforts always materialize during major election cycles, few leave a permanent infrastructure behind. </w:t>
      </w:r>
      <w:r>
        <w:rPr>
          <w:rStyle w:val="IntenseEmphasis"/>
        </w:rPr>
        <w:t>And with few exceptions, none are focused on creating permanent active environment voters. While there have been advancements in strengthening relationships between environmental and civil rights organizations, creating a vibrant, diversified climate or environmental voter constituency requires continual investment</w:t>
      </w:r>
      <w:r>
        <w:rPr>
          <w:sz w:val="16"/>
        </w:rPr>
        <w:t xml:space="preserve"> in voter registration and education. </w:t>
      </w:r>
      <w:r w:rsidRPr="005D62C9">
        <w:rPr>
          <w:rStyle w:val="IntenseEmphasis"/>
          <w:highlight w:val="yellow"/>
        </w:rPr>
        <w:t xml:space="preserve">Environment and climate issues are </w:t>
      </w:r>
      <w:r w:rsidRPr="005D62C9">
        <w:rPr>
          <w:rStyle w:val="Emphasis"/>
          <w:highlight w:val="yellow"/>
        </w:rPr>
        <w:t>key concerns</w:t>
      </w:r>
      <w:r w:rsidRPr="005D62C9">
        <w:rPr>
          <w:rStyle w:val="IntenseEmphasis"/>
          <w:highlight w:val="yellow"/>
        </w:rPr>
        <w:t xml:space="preserve"> for both minority and youth voters. </w:t>
      </w:r>
      <w:r w:rsidRPr="005D62C9">
        <w:rPr>
          <w:rStyle w:val="Emphasis"/>
          <w:highlight w:val="yellow"/>
        </w:rPr>
        <w:t>Give them a green reason to vote and they will turn out</w:t>
      </w:r>
      <w:r>
        <w:rPr>
          <w:rStyle w:val="IntenseEmphasis"/>
        </w:rPr>
        <w:t>.</w:t>
      </w:r>
    </w:p>
    <w:p w:rsidR="00A73AE6" w:rsidRDefault="006D1841" w:rsidP="005D62C9">
      <w:pPr>
        <w:pStyle w:val="Heading4"/>
      </w:pPr>
      <w:r>
        <w:t xml:space="preserve">Reversing diversity drop-off is the Democrats’ </w:t>
      </w:r>
      <w:r w:rsidRPr="006D1841">
        <w:rPr>
          <w:u w:val="single"/>
        </w:rPr>
        <w:t>only</w:t>
      </w:r>
      <w:r>
        <w:t xml:space="preserve"> hope for maintaining the Senate </w:t>
      </w:r>
    </w:p>
    <w:p w:rsidR="006D1841" w:rsidRDefault="006D1841" w:rsidP="000F42B4">
      <w:r w:rsidRPr="006D1841">
        <w:rPr>
          <w:rStyle w:val="Style13ptBold"/>
        </w:rPr>
        <w:t>Cillizza, 7-16</w:t>
      </w:r>
      <w:r>
        <w:t xml:space="preserve">-14---writes a politics blog &amp; covers the White House for the Washington Post </w:t>
      </w:r>
    </w:p>
    <w:p w:rsidR="006D1841" w:rsidRPr="006D1841" w:rsidRDefault="006D1841" w:rsidP="000F42B4">
      <w:pPr>
        <w:rPr>
          <w:rStyle w:val="Style13ptBold"/>
        </w:rPr>
      </w:pPr>
      <w:r>
        <w:t xml:space="preserve">Chris Cillizza, “The 2014 electorate is going to be whiter than it was in 2012. Here are the Senate races where it matters.” </w:t>
      </w:r>
      <w:hyperlink r:id="rId8" w:history="1">
        <w:r w:rsidRPr="008575BA">
          <w:rPr>
            <w:rStyle w:val="Hyperlink"/>
          </w:rPr>
          <w:t>http://www.washingtonpost.com/blogs/the-fix/wp/2014/07/16/the-2014-electorate-is-going-to-be-whiter-than-it-was-in-2012-here-are-the-senate-races-where-it-matters/</w:t>
        </w:r>
      </w:hyperlink>
      <w:r>
        <w:t xml:space="preserve">. –BR </w:t>
      </w:r>
    </w:p>
    <w:p w:rsidR="000F42B4" w:rsidRPr="006D1841" w:rsidRDefault="00A73AE6" w:rsidP="000F42B4">
      <w:pPr>
        <w:rPr>
          <w:sz w:val="16"/>
        </w:rPr>
      </w:pPr>
      <w:r w:rsidRPr="006D1841">
        <w:rPr>
          <w:rStyle w:val="StyleUnderline"/>
        </w:rPr>
        <w:t xml:space="preserve">Everyone knows that </w:t>
      </w:r>
      <w:r w:rsidRPr="005D62C9">
        <w:rPr>
          <w:rStyle w:val="StyleUnderline"/>
          <w:highlight w:val="yellow"/>
        </w:rPr>
        <w:t>the 2014 electorate will be whiter than</w:t>
      </w:r>
      <w:r w:rsidRPr="006D1841">
        <w:rPr>
          <w:rStyle w:val="StyleUnderline"/>
        </w:rPr>
        <w:t xml:space="preserve"> the </w:t>
      </w:r>
      <w:r w:rsidRPr="005D62C9">
        <w:rPr>
          <w:rStyle w:val="StyleUnderline"/>
          <w:highlight w:val="yellow"/>
        </w:rPr>
        <w:t>2012</w:t>
      </w:r>
      <w:r w:rsidRPr="006D1841">
        <w:rPr>
          <w:rStyle w:val="StyleUnderline"/>
        </w:rPr>
        <w:t xml:space="preserve"> electorate -- </w:t>
      </w:r>
      <w:r w:rsidRPr="005D62C9">
        <w:rPr>
          <w:rStyle w:val="StyleUnderline"/>
          <w:highlight w:val="yellow"/>
        </w:rPr>
        <w:t>and that</w:t>
      </w:r>
      <w:r w:rsidRPr="006D1841">
        <w:rPr>
          <w:rStyle w:val="StyleUnderline"/>
        </w:rPr>
        <w:t xml:space="preserve"> that change </w:t>
      </w:r>
      <w:r w:rsidRPr="005D62C9">
        <w:rPr>
          <w:rStyle w:val="StyleUnderline"/>
          <w:highlight w:val="yellow"/>
        </w:rPr>
        <w:t>should favor Republicans</w:t>
      </w:r>
      <w:r w:rsidRPr="006D1841">
        <w:rPr>
          <w:sz w:val="16"/>
        </w:rPr>
        <w:t>.</w:t>
      </w:r>
      <w:r w:rsidR="006D1841" w:rsidRPr="006D1841">
        <w:rPr>
          <w:sz w:val="16"/>
        </w:rPr>
        <w:t xml:space="preserve"> </w:t>
      </w:r>
      <w:r w:rsidRPr="006D1841">
        <w:rPr>
          <w:rStyle w:val="StyleUnderline"/>
        </w:rPr>
        <w:t>But, no one -- at least that we've seen -- has done a race-by-race analysis of what that less diverse electorate looks like in the states that will decide the Senate majority this fall.</w:t>
      </w:r>
      <w:r w:rsidR="006D1841">
        <w:rPr>
          <w:rStyle w:val="StyleUnderline"/>
        </w:rPr>
        <w:t xml:space="preserve"> </w:t>
      </w:r>
      <w:r w:rsidRPr="006D1841">
        <w:rPr>
          <w:rStyle w:val="StyleUnderline"/>
        </w:rPr>
        <w:t>Until now</w:t>
      </w:r>
      <w:r w:rsidRPr="006D1841">
        <w:rPr>
          <w:sz w:val="16"/>
        </w:rPr>
        <w:t>.</w:t>
      </w:r>
      <w:r w:rsidR="006D1841" w:rsidRPr="006D1841">
        <w:rPr>
          <w:sz w:val="16"/>
        </w:rPr>
        <w:t xml:space="preserve"> </w:t>
      </w:r>
      <w:r w:rsidRPr="006D1841">
        <w:rPr>
          <w:rStyle w:val="StyleUnderline"/>
        </w:rPr>
        <w:t>The chart</w:t>
      </w:r>
      <w:r w:rsidRPr="006D1841">
        <w:rPr>
          <w:sz w:val="16"/>
        </w:rPr>
        <w:t xml:space="preserve"> below, created by Republican lobbyist Bruce Mehlman, </w:t>
      </w:r>
      <w:r w:rsidRPr="006D1841">
        <w:rPr>
          <w:rStyle w:val="StyleUnderline"/>
        </w:rPr>
        <w:t>looks at how much less diverse the 2014 electorate could be than the 2012 electorate in 10 of the most competitive Senate races in the country.</w:t>
      </w:r>
      <w:r w:rsidR="006D1841">
        <w:rPr>
          <w:rStyle w:val="StyleUnderline"/>
        </w:rPr>
        <w:t xml:space="preserve"> </w:t>
      </w:r>
      <w:r w:rsidRPr="006D1841">
        <w:rPr>
          <w:sz w:val="16"/>
        </w:rPr>
        <w:t>The diversity dropoffs in Kentucky and New Hampshire might seem major but are not all that important electorally speaking because neither state has a terribl</w:t>
      </w:r>
      <w:r w:rsidR="006D1841" w:rsidRPr="006D1841">
        <w:rPr>
          <w:sz w:val="16"/>
        </w:rPr>
        <w:t>y</w:t>
      </w:r>
      <w:r w:rsidRPr="006D1841">
        <w:rPr>
          <w:sz w:val="16"/>
        </w:rPr>
        <w:t xml:space="preserve"> diverse electorate. Kentucky is almost 88 percent white while New Hampshire is 94 percent white. Alaska is a bit of its own special case. The state is 67 percent white but more than 14 percent Native American.</w:t>
      </w:r>
      <w:r w:rsidR="006D1841" w:rsidRPr="006D1841">
        <w:rPr>
          <w:sz w:val="16"/>
        </w:rPr>
        <w:t xml:space="preserve"> </w:t>
      </w:r>
      <w:r w:rsidRPr="006D1841">
        <w:rPr>
          <w:sz w:val="16"/>
        </w:rPr>
        <w:t>Eight percent of people identify as a member of two (or more races.)</w:t>
      </w:r>
      <w:r w:rsidR="006D1841" w:rsidRPr="006D1841">
        <w:rPr>
          <w:sz w:val="16"/>
        </w:rPr>
        <w:t xml:space="preserve"> </w:t>
      </w:r>
      <w:r w:rsidRPr="006D1841">
        <w:rPr>
          <w:rStyle w:val="StyleUnderline"/>
        </w:rPr>
        <w:t>North Carolina and Colorado may actually be the most interesting --and, for Democrats, worrisome</w:t>
      </w:r>
      <w:r w:rsidRPr="006D1841">
        <w:rPr>
          <w:sz w:val="16"/>
        </w:rPr>
        <w:t xml:space="preserve"> -- states in Mehlman's chart. </w:t>
      </w:r>
      <w:r w:rsidRPr="006D1841">
        <w:rPr>
          <w:rStyle w:val="StyleUnderline"/>
        </w:rPr>
        <w:t>In each state the non-white vote dropped by more than 13 percent between the 2012 presidential and 2010 midterm elections</w:t>
      </w:r>
      <w:r w:rsidRPr="006D1841">
        <w:rPr>
          <w:sz w:val="16"/>
        </w:rPr>
        <w:t xml:space="preserve">. In North Carolina, especially, where non-white votes accounted for almost 31 percent of the electorate in 2012, </w:t>
      </w:r>
      <w:r w:rsidRPr="005D62C9">
        <w:rPr>
          <w:rStyle w:val="StyleUnderline"/>
          <w:highlight w:val="yellow"/>
        </w:rPr>
        <w:t>a</w:t>
      </w:r>
      <w:r w:rsidRPr="006D1841">
        <w:rPr>
          <w:rStyle w:val="StyleUnderline"/>
        </w:rPr>
        <w:t xml:space="preserve"> similar </w:t>
      </w:r>
      <w:r w:rsidRPr="005D62C9">
        <w:rPr>
          <w:rStyle w:val="StyleUnderline"/>
          <w:highlight w:val="yellow"/>
        </w:rPr>
        <w:t>drop-off in the diversity of the electorate in 2014 could be the difference between winning and losing</w:t>
      </w:r>
      <w:r w:rsidRPr="006D1841">
        <w:rPr>
          <w:rStyle w:val="StyleUnderline"/>
        </w:rPr>
        <w:t xml:space="preserve"> for Sen. Kay Hagan</w:t>
      </w:r>
      <w:r w:rsidRPr="006D1841">
        <w:rPr>
          <w:sz w:val="16"/>
        </w:rPr>
        <w:t>.</w:t>
      </w:r>
      <w:r w:rsidR="006D1841" w:rsidRPr="006D1841">
        <w:rPr>
          <w:sz w:val="16"/>
        </w:rPr>
        <w:t xml:space="preserve"> </w:t>
      </w:r>
      <w:r w:rsidRPr="005D62C9">
        <w:rPr>
          <w:rStyle w:val="StyleUnderline"/>
          <w:highlight w:val="yellow"/>
        </w:rPr>
        <w:t xml:space="preserve">The chart speaks to the </w:t>
      </w:r>
      <w:r w:rsidRPr="005D62C9">
        <w:rPr>
          <w:rStyle w:val="Emphasis"/>
          <w:highlight w:val="yellow"/>
        </w:rPr>
        <w:t>fundamental challenge at the heart of</w:t>
      </w:r>
      <w:r w:rsidRPr="005D62C9">
        <w:rPr>
          <w:rStyle w:val="StyleUnderline"/>
          <w:highlight w:val="yellow"/>
        </w:rPr>
        <w:t xml:space="preserve"> Senate Democrats' attempts to hold</w:t>
      </w:r>
      <w:r w:rsidRPr="006D1841">
        <w:rPr>
          <w:rStyle w:val="StyleUnderline"/>
        </w:rPr>
        <w:t xml:space="preserve"> onto </w:t>
      </w:r>
      <w:r w:rsidRPr="005D62C9">
        <w:rPr>
          <w:rStyle w:val="StyleUnderline"/>
          <w:highlight w:val="yellow"/>
        </w:rPr>
        <w:t>control</w:t>
      </w:r>
      <w:r w:rsidRPr="006D1841">
        <w:rPr>
          <w:rStyle w:val="StyleUnderline"/>
        </w:rPr>
        <w:t xml:space="preserve"> of the chamber this fall.</w:t>
      </w:r>
      <w:r w:rsidR="006D1841">
        <w:rPr>
          <w:rStyle w:val="StyleUnderline"/>
        </w:rPr>
        <w:t xml:space="preserve"> </w:t>
      </w:r>
      <w:r w:rsidRPr="005D62C9">
        <w:rPr>
          <w:rStyle w:val="StyleUnderline"/>
          <w:highlight w:val="yellow"/>
        </w:rPr>
        <w:t>They must find ways to</w:t>
      </w:r>
      <w:r w:rsidRPr="006D1841">
        <w:rPr>
          <w:rStyle w:val="StyleUnderline"/>
        </w:rPr>
        <w:t xml:space="preserve"> approximate -- if not duplicate -- presidential </w:t>
      </w:r>
      <w:r w:rsidRPr="005D62C9">
        <w:rPr>
          <w:rStyle w:val="StyleUnderline"/>
          <w:highlight w:val="yellow"/>
        </w:rPr>
        <w:t>turnout</w:t>
      </w:r>
      <w:r w:rsidRPr="006D1841">
        <w:rPr>
          <w:rStyle w:val="StyleUnderline"/>
        </w:rPr>
        <w:t xml:space="preserve"> among </w:t>
      </w:r>
      <w:r w:rsidRPr="005D62C9">
        <w:rPr>
          <w:rStyle w:val="StyleUnderline"/>
          <w:highlight w:val="yellow"/>
        </w:rPr>
        <w:t xml:space="preserve">non-white voters. </w:t>
      </w:r>
      <w:r w:rsidRPr="005D62C9">
        <w:rPr>
          <w:rStyle w:val="Emphasis"/>
          <w:highlight w:val="yellow"/>
        </w:rPr>
        <w:t>That's a difficult</w:t>
      </w:r>
      <w:r w:rsidRPr="006D1841">
        <w:rPr>
          <w:rStyle w:val="StyleUnderline"/>
        </w:rPr>
        <w:t xml:space="preserve"> (and expensive) </w:t>
      </w:r>
      <w:r w:rsidRPr="005D62C9">
        <w:rPr>
          <w:rStyle w:val="Emphasis"/>
          <w:highlight w:val="yellow"/>
        </w:rPr>
        <w:t>proposition -- but not an impossible one</w:t>
      </w:r>
      <w:r w:rsidRPr="006D1841">
        <w:rPr>
          <w:rStyle w:val="StyleUnderline"/>
        </w:rPr>
        <w:t>.</w:t>
      </w:r>
      <w:r w:rsidR="006D1841">
        <w:rPr>
          <w:rStyle w:val="StyleUnderline"/>
        </w:rPr>
        <w:t xml:space="preserve"> </w:t>
      </w:r>
      <w:r w:rsidRPr="006D1841">
        <w:rPr>
          <w:sz w:val="16"/>
        </w:rPr>
        <w:t>As Mehlman notes, the 2013 governor's race in Virginia -- won by Democrat Terry McAuliffe -- proves it can be done.</w:t>
      </w:r>
      <w:r w:rsidR="006D1841" w:rsidRPr="006D1841">
        <w:rPr>
          <w:sz w:val="16"/>
        </w:rPr>
        <w:t xml:space="preserve"> </w:t>
      </w:r>
      <w:r w:rsidRPr="006D1841">
        <w:rPr>
          <w:sz w:val="16"/>
        </w:rPr>
        <w:t>In 2012, the Virginia electorate was 70 percent white, 20 percent black and five percent Hispanic. The following year, the Virginia electorate was 72 percent white, 20 percent black and four percent Hispanic.</w:t>
      </w:r>
      <w:r w:rsidR="006D1841" w:rsidRPr="006D1841">
        <w:rPr>
          <w:sz w:val="16"/>
        </w:rPr>
        <w:t xml:space="preserve"> </w:t>
      </w:r>
      <w:r w:rsidRPr="006D1841">
        <w:rPr>
          <w:sz w:val="16"/>
        </w:rPr>
        <w:t>That's pretty damn close.</w:t>
      </w:r>
      <w:r w:rsidR="006D1841" w:rsidRPr="006D1841">
        <w:rPr>
          <w:sz w:val="16"/>
        </w:rPr>
        <w:t xml:space="preserve"> </w:t>
      </w:r>
      <w:r w:rsidRPr="006D1841">
        <w:rPr>
          <w:sz w:val="16"/>
        </w:rPr>
        <w:t xml:space="preserve">Now, a single off-year gubernatorial election is not the same thing as a dozen or so competitive federal races in a midterm election. But, </w:t>
      </w:r>
      <w:r w:rsidRPr="005D62C9">
        <w:rPr>
          <w:rStyle w:val="StyleUnderline"/>
          <w:highlight w:val="yellow"/>
        </w:rPr>
        <w:t xml:space="preserve">if you are looking for </w:t>
      </w:r>
      <w:r w:rsidRPr="005D62C9">
        <w:rPr>
          <w:rStyle w:val="Emphasis"/>
          <w:highlight w:val="yellow"/>
        </w:rPr>
        <w:t>how Democrats keep their majority</w:t>
      </w:r>
      <w:r w:rsidRPr="005D62C9">
        <w:rPr>
          <w:rStyle w:val="StyleUnderline"/>
          <w:highlight w:val="yellow"/>
        </w:rPr>
        <w:t>, it's by keeping the diversity drop-off</w:t>
      </w:r>
      <w:r w:rsidRPr="006D1841">
        <w:rPr>
          <w:rStyle w:val="StyleUnderline"/>
        </w:rPr>
        <w:t xml:space="preserve"> between 2012 and 2014 </w:t>
      </w:r>
      <w:r w:rsidRPr="005D62C9">
        <w:rPr>
          <w:rStyle w:val="StyleUnderline"/>
          <w:highlight w:val="yellow"/>
        </w:rPr>
        <w:t>small</w:t>
      </w:r>
      <w:r w:rsidRPr="006D1841">
        <w:rPr>
          <w:rStyle w:val="StyleUnderline"/>
        </w:rPr>
        <w:t>er than it was between 2012 and 2010</w:t>
      </w:r>
      <w:r w:rsidRPr="006D1841">
        <w:rPr>
          <w:sz w:val="16"/>
        </w:rPr>
        <w:t>.</w:t>
      </w:r>
    </w:p>
    <w:p w:rsidR="00F904DA" w:rsidRDefault="006D1841" w:rsidP="005D62C9">
      <w:pPr>
        <w:pStyle w:val="Heading4"/>
      </w:pPr>
      <w:r>
        <w:lastRenderedPageBreak/>
        <w:t xml:space="preserve">&gt;&gt;Insert 1NC Impact Module </w:t>
      </w:r>
    </w:p>
    <w:p w:rsidR="004002DA" w:rsidRDefault="004002DA" w:rsidP="004002DA">
      <w:pPr>
        <w:pStyle w:val="Heading2"/>
      </w:pPr>
      <w:r>
        <w:lastRenderedPageBreak/>
        <w:t>—IMPACT MODULES</w:t>
      </w:r>
    </w:p>
    <w:p w:rsidR="00F904DA" w:rsidRPr="00F904DA" w:rsidRDefault="00F904DA" w:rsidP="00F904DA"/>
    <w:p w:rsidR="006D1841" w:rsidRDefault="006D1841" w:rsidP="006D1841">
      <w:pPr>
        <w:pStyle w:val="Heading3"/>
      </w:pPr>
      <w:r>
        <w:lastRenderedPageBreak/>
        <w:t xml:space="preserve">1nc—Asia Pivot  </w:t>
      </w:r>
    </w:p>
    <w:p w:rsidR="006D1841" w:rsidRDefault="006D1841" w:rsidP="005D62C9">
      <w:pPr>
        <w:pStyle w:val="Heading4"/>
      </w:pPr>
      <w:r>
        <w:t>GOP senate key to Asia Pivot</w:t>
      </w:r>
      <w:r w:rsidR="005D00C3">
        <w:t xml:space="preserve">—gridlock can’t stop it </w:t>
      </w:r>
    </w:p>
    <w:p w:rsidR="006D1841" w:rsidRDefault="006D1841" w:rsidP="006D1841">
      <w:r>
        <w:rPr>
          <w:rStyle w:val="Style13ptBold"/>
        </w:rPr>
        <w:t>Keck 4/22</w:t>
      </w:r>
      <w:r w:rsidRPr="005D00C3">
        <w:t>/14</w:t>
      </w:r>
      <w:r w:rsidR="005D00C3">
        <w:t>—</w:t>
      </w:r>
      <w:r>
        <w:rPr>
          <w:sz w:val="16"/>
        </w:rPr>
        <w:t xml:space="preserve">Managing Editor of The Diplomat where he authors The Pacific Realist blog. He also writes a monthly column for The National Interest. Previously, he worked as Deputy Editor of e-International Relations and has interned at the Center for a New American Security and in the U.S. Congress, where he worked on defense issues. </w:t>
      </w:r>
    </w:p>
    <w:p w:rsidR="006D1841" w:rsidRDefault="006D1841" w:rsidP="006D1841">
      <w:r>
        <w:t xml:space="preserve">[Zachary Keck, “The Midterm Elections and the Asia Pivot: The Republican Party taking the Senate in the 2014 elections could be a boon for the Asia Pivot.” The Diplomat, April 22, 2014, </w:t>
      </w:r>
      <w:hyperlink r:id="rId9" w:history="1">
        <w:r>
          <w:rPr>
            <w:rStyle w:val="Hyperlink"/>
          </w:rPr>
          <w:t>http://thediplomat.com/2014/04/the-midterm-elections-and-the-asia-pivot/</w:t>
        </w:r>
      </w:hyperlink>
      <w:r>
        <w:t>] FAS</w:t>
      </w:r>
    </w:p>
    <w:p w:rsidR="00DE5383" w:rsidRDefault="006D1841" w:rsidP="006D1841">
      <w:pPr>
        <w:rPr>
          <w:sz w:val="16"/>
        </w:rPr>
      </w:pPr>
      <w:r>
        <w:rPr>
          <w:rStyle w:val="StyleUnderline"/>
        </w:rPr>
        <w:t xml:space="preserve">There is a </w:t>
      </w:r>
      <w:hyperlink r:id="rId10" w:tgtFrame="_blank" w:history="1">
        <w:r>
          <w:rPr>
            <w:rStyle w:val="StyleUnderline"/>
          </w:rPr>
          <w:t>growing sense</w:t>
        </w:r>
      </w:hyperlink>
      <w:r>
        <w:rPr>
          <w:rStyle w:val="StyleUnderline"/>
        </w:rPr>
        <w:t xml:space="preserve"> in the </w:t>
      </w:r>
      <w:hyperlink r:id="rId11" w:tgtFrame="_blank" w:history="1">
        <w:r>
          <w:rPr>
            <w:rStyle w:val="StyleUnderline"/>
          </w:rPr>
          <w:t>United States that</w:t>
        </w:r>
      </w:hyperlink>
      <w:r>
        <w:rPr>
          <w:rStyle w:val="StyleUnderline"/>
        </w:rPr>
        <w:t xml:space="preserve"> when voters go to the polls this November, the Republican Party will win enough Senate seats to control both houses</w:t>
      </w:r>
      <w:r>
        <w:rPr>
          <w:sz w:val="16"/>
        </w:rPr>
        <w:t xml:space="preserve"> of Congress. </w:t>
      </w:r>
      <w:r>
        <w:rPr>
          <w:rStyle w:val="StyleUnderline"/>
        </w:rPr>
        <w:t>This would potentially introduce more gridlock into an already dysfunctional American political system</w:t>
      </w:r>
      <w:r>
        <w:rPr>
          <w:sz w:val="16"/>
        </w:rPr>
        <w:t xml:space="preserve">. </w:t>
      </w:r>
      <w:r>
        <w:rPr>
          <w:rStyle w:val="StyleUnderline"/>
        </w:rPr>
        <w:t>But it needn’t be all doom and gloom for U.S. foreign policy, including in the Asia-Pacific</w:t>
      </w:r>
      <w:r>
        <w:rPr>
          <w:sz w:val="16"/>
        </w:rPr>
        <w:t xml:space="preserve">. In fact, </w:t>
      </w:r>
      <w:r>
        <w:rPr>
          <w:rStyle w:val="StyleUnderline"/>
        </w:rPr>
        <w:t>the Republicans wrestling control of the Senate from the Democrats this November could be a boon for the U.S. Asia pivot.</w:t>
      </w:r>
      <w:r>
        <w:rPr>
          <w:sz w:val="16"/>
        </w:rPr>
        <w:t xml:space="preserve"> </w:t>
      </w:r>
      <w:r>
        <w:rPr>
          <w:rStyle w:val="StyleUnderline"/>
        </w:rPr>
        <w:t>This is true for at least three reasons.</w:t>
      </w:r>
      <w:r>
        <w:rPr>
          <w:sz w:val="16"/>
        </w:rPr>
        <w:t xml:space="preserve"> First, </w:t>
      </w:r>
      <w:r>
        <w:rPr>
          <w:rStyle w:val="StyleUnderline"/>
        </w:rPr>
        <w:t>with little prospect of getting any of his domestic agenda through Congress, President Barack Obama will naturally focus his attention on foreign affairs. Presidents in general have a tendency to focus more attention on foreign policy</w:t>
      </w:r>
      <w:r>
        <w:rPr>
          <w:sz w:val="16"/>
        </w:rPr>
        <w:t xml:space="preserve"> during their second term, and this effect is magnified </w:t>
      </w:r>
      <w:r>
        <w:rPr>
          <w:rStyle w:val="StyleUnderline"/>
        </w:rPr>
        <w:t>if the other party controls the legislature</w:t>
      </w:r>
      <w:r>
        <w:rPr>
          <w:sz w:val="16"/>
        </w:rPr>
        <w:t xml:space="preserve">. </w:t>
      </w:r>
      <w:r>
        <w:rPr>
          <w:rStyle w:val="StyleUnderline"/>
        </w:rPr>
        <w:t>And for good reason: U.S. presidents have far more latitude to take unilateral action in the realm of foreign affairs than in domestic policy.</w:t>
      </w:r>
      <w:r>
        <w:rPr>
          <w:sz w:val="16"/>
        </w:rPr>
        <w:t xml:space="preserve"> Additionally, the 2016 presidential election will consume much of the country’s media’s attention on domestic matters. </w:t>
      </w:r>
      <w:r>
        <w:rPr>
          <w:rStyle w:val="StyleUnderline"/>
        </w:rPr>
        <w:t>It’s only when acting on the world stage that the president will still be able to stand taller in the media’s eyes than the candidates running to for legislative office</w:t>
      </w:r>
      <w:r>
        <w:rPr>
          <w:sz w:val="16"/>
        </w:rPr>
        <w:t xml:space="preserve">. </w:t>
      </w:r>
      <w:r>
        <w:rPr>
          <w:rStyle w:val="StyleUnderline"/>
        </w:rPr>
        <w:t>Second, should the Democrats get pummeled in the midterm elections this year, President Obama is likely to make some personnel changes in the White House and cabinet</w:t>
      </w:r>
      <w:r>
        <w:rPr>
          <w:sz w:val="16"/>
        </w:rPr>
        <w:t xml:space="preserve">. For instance, </w:t>
      </w:r>
      <w:r>
        <w:rPr>
          <w:rStyle w:val="StyleUnderline"/>
        </w:rPr>
        <w:t>after the Republican Party incurred losses in the 2006 midterms,</w:t>
      </w:r>
      <w:r>
        <w:rPr>
          <w:sz w:val="16"/>
        </w:rPr>
        <w:t xml:space="preserve"> then-President George W</w:t>
      </w:r>
      <w:r>
        <w:rPr>
          <w:rStyle w:val="StyleUnderline"/>
        </w:rPr>
        <w:t>. Bush quickly moved to replace Defense Secretary Donald Rumsfeld with the less partisan</w:t>
      </w:r>
      <w:r>
        <w:rPr>
          <w:sz w:val="16"/>
        </w:rPr>
        <w:t xml:space="preserve"> (at least in that era) </w:t>
      </w:r>
      <w:r>
        <w:rPr>
          <w:rStyle w:val="StyleUnderline"/>
        </w:rPr>
        <w:t>Robert Gates.</w:t>
      </w:r>
      <w:r>
        <w:rPr>
          <w:sz w:val="16"/>
        </w:rPr>
        <w:t xml:space="preserve"> </w:t>
      </w:r>
      <w:r>
        <w:rPr>
          <w:rStyle w:val="StyleUnderline"/>
        </w:rPr>
        <w:t xml:space="preserve">Obama </w:t>
      </w:r>
      <w:hyperlink r:id="rId12" w:tgtFrame="_blank" w:history="1">
        <w:r>
          <w:rPr>
            <w:rStyle w:val="StyleUnderline"/>
          </w:rPr>
          <w:t>followed suit by making key personnel</w:t>
        </w:r>
      </w:hyperlink>
      <w:r>
        <w:rPr>
          <w:rStyle w:val="StyleUnderline"/>
        </w:rPr>
        <w:t xml:space="preserve"> changes after the Democrats “shellacking” in the 2010 midterm elections</w:t>
      </w:r>
      <w:r>
        <w:rPr>
          <w:sz w:val="16"/>
        </w:rPr>
        <w:t xml:space="preserve">. </w:t>
      </w:r>
      <w:r>
        <w:rPr>
          <w:rStyle w:val="StyleUnderline"/>
        </w:rPr>
        <w:t>Should the Democrats face a similar fate in the 2014 midterm elections, Obama is also likely to make notable personnel changes.</w:t>
      </w:r>
      <w:r>
        <w:rPr>
          <w:sz w:val="16"/>
        </w:rPr>
        <w:t xml:space="preserve"> Other aides, particular former Clinton aides, are likely to leave the administration early in order to start vying for spots on Hillary Clinton’s presumed presidential campaign. Many of these changes are likely to be with domestic advisors given that domestic issues are certain to decide this year’s elections. Even so, many nominally domestic positions—such as Treasury and Commerce Secretary—have important implications for U.S. policy in Asia. Moreover, </w:t>
      </w:r>
      <w:r>
        <w:rPr>
          <w:rStyle w:val="StyleUnderline"/>
        </w:rPr>
        <w:t>some of the post-election changes are likely be foreign policy and defense positions, which bodes well for Asia given the appalling lack of Asia expertise among Obama’s current senior advisors</w:t>
      </w:r>
      <w:r>
        <w:rPr>
          <w:sz w:val="16"/>
        </w:rPr>
        <w:t xml:space="preserve">. But </w:t>
      </w:r>
      <w:r>
        <w:rPr>
          <w:rStyle w:val="StyleUnderline"/>
        </w:rPr>
        <w:t>the most important way a Republican victory in November will help the Asia Pivot is that the GOP in Congress are actually more favorable to the pivot than are members of Obama’s own party</w:t>
      </w:r>
      <w:r>
        <w:rPr>
          <w:sz w:val="16"/>
        </w:rPr>
        <w:t>. For example, Congressional opposition to granting President Trade Promotional Authority — which is key to getting the Trans-Pacific Partnership ratified — is largely from Democratic legislators. Similarly</w:t>
      </w:r>
      <w:r>
        <w:rPr>
          <w:rStyle w:val="StyleUnderline"/>
        </w:rPr>
        <w:t>, it is the Democrats who are largely in favor of the defense budget cuts that threaten to undermine America’s military posture in Asia. If Republicans do prevail in November, President Obama will naturally want to find ways to bridge the very wide partisan gap between them. Asia offers the perfect issue area to begin reaching across the aisle. The Republicans would have every incentive to reciprocate the President’s outreach</w:t>
      </w:r>
      <w:r>
        <w:rPr>
          <w:sz w:val="16"/>
        </w:rPr>
        <w:t xml:space="preserve">. After all, by giving them control of the entire Legislative Branch, </w:t>
      </w:r>
      <w:r>
        <w:rPr>
          <w:rStyle w:val="StyleUnderline"/>
        </w:rPr>
        <w:t>American voters will be expecting some results from the GOP before they would be ostensibly be ready to elect them to the White House in 2016</w:t>
      </w:r>
      <w:r>
        <w:rPr>
          <w:sz w:val="16"/>
        </w:rPr>
        <w:t xml:space="preserve">. A Republican failure to achieve anything between 2014 and 2016 would risk putting the GOP in the same dilemma they faced in the 1996 and 2012 presidential elections. </w:t>
      </w:r>
      <w:r>
        <w:rPr>
          <w:rStyle w:val="StyleUnderline"/>
        </w:rPr>
        <w:t xml:space="preserve">Working with the president to pass the TPP and strengthen America’s </w:t>
      </w:r>
      <w:r>
        <w:rPr>
          <w:rStyle w:val="StyleUnderline"/>
        </w:rPr>
        <w:lastRenderedPageBreak/>
        <w:t>military’s posture in Asia would be ideal ways for the GOP to deliver results without violating their principles.</w:t>
      </w:r>
      <w:r>
        <w:rPr>
          <w:sz w:val="16"/>
        </w:rPr>
        <w:t xml:space="preserve"> Thus, while the president will work tirelessly between now and November to help the Democrats retain the Senate, he should also prepare for failure by having a major outreach initiative to Congressional Republicans ready on day one. This initiative should be Asia-centric.</w:t>
      </w:r>
    </w:p>
    <w:p w:rsidR="00DE5383" w:rsidRPr="00DE5383" w:rsidRDefault="00DE5383" w:rsidP="005D62C9">
      <w:pPr>
        <w:pStyle w:val="Heading4"/>
        <w:rPr>
          <w:rStyle w:val="Style13ptBold"/>
          <w:b/>
        </w:rPr>
      </w:pPr>
      <w:r w:rsidRPr="00DE5383">
        <w:rPr>
          <w:rStyle w:val="Style13ptBold"/>
          <w:b/>
        </w:rPr>
        <w:t xml:space="preserve">Pivot is to key to prevent Asia wars </w:t>
      </w:r>
    </w:p>
    <w:p w:rsidR="00DE5383" w:rsidRPr="006E04DC" w:rsidRDefault="00DE5383" w:rsidP="00DE5383">
      <w:pPr>
        <w:rPr>
          <w:rFonts w:eastAsia="Cambria"/>
        </w:rPr>
      </w:pPr>
      <w:r w:rsidRPr="00C7598D">
        <w:rPr>
          <w:rStyle w:val="Style13ptBold"/>
        </w:rPr>
        <w:t>Lohman 13</w:t>
      </w:r>
      <w:r w:rsidRPr="006E04DC">
        <w:rPr>
          <w:rFonts w:eastAsia="Cambria"/>
        </w:rPr>
        <w:t xml:space="preserve"> – MA in Foreign Affairs @ UVA</w:t>
      </w:r>
      <w:r>
        <w:rPr>
          <w:rFonts w:eastAsia="Cambria"/>
        </w:rPr>
        <w:t xml:space="preserve"> </w:t>
      </w:r>
      <w:r w:rsidRPr="006E04DC">
        <w:rPr>
          <w:rFonts w:eastAsia="Cambria"/>
        </w:rPr>
        <w:t>(Walter, “Honoring America’s Superpower Responsibilities,” http://www.heritage.org/research/lecture/2013/06/honoring-americas-superpower-responsibilities)</w:t>
      </w:r>
    </w:p>
    <w:p w:rsidR="00DE5383" w:rsidRPr="008A388D" w:rsidRDefault="00DE5383" w:rsidP="00DE5383">
      <w:pPr>
        <w:ind w:right="288"/>
        <w:rPr>
          <w:rFonts w:eastAsia="Times New Roman" w:cs="Times New Roman"/>
          <w:sz w:val="16"/>
        </w:rPr>
      </w:pPr>
      <w:r w:rsidRPr="005D62C9">
        <w:rPr>
          <w:rStyle w:val="StyleUnderline"/>
          <w:highlight w:val="yellow"/>
        </w:rPr>
        <w:t>When you withdraw</w:t>
      </w:r>
      <w:r w:rsidRPr="006E04DC">
        <w:rPr>
          <w:rFonts w:eastAsia="Times New Roman" w:cs="Times New Roman"/>
          <w:sz w:val="16"/>
        </w:rPr>
        <w:t xml:space="preserve"> from the world, either by imposing trade barriers or drawing down military commitments, </w:t>
      </w:r>
      <w:r w:rsidRPr="005D62C9">
        <w:rPr>
          <w:rStyle w:val="StyleUnderline"/>
          <w:highlight w:val="yellow"/>
        </w:rPr>
        <w:t>you lose</w:t>
      </w:r>
      <w:r w:rsidRPr="00C7598D">
        <w:rPr>
          <w:rStyle w:val="StyleUnderline"/>
        </w:rPr>
        <w:t xml:space="preserve"> your ability to </w:t>
      </w:r>
      <w:r w:rsidRPr="005D62C9">
        <w:rPr>
          <w:rStyle w:val="StyleUnderline"/>
          <w:highlight w:val="yellow"/>
        </w:rPr>
        <w:t>influence</w:t>
      </w:r>
      <w:r w:rsidRPr="00C7598D">
        <w:rPr>
          <w:rStyle w:val="StyleUnderline"/>
        </w:rPr>
        <w:t xml:space="preserve"> events.</w:t>
      </w:r>
      <w:r w:rsidRPr="00C7598D">
        <w:t>¶</w:t>
      </w:r>
      <w:r w:rsidRPr="006E04DC">
        <w:rPr>
          <w:rFonts w:eastAsia="Times New Roman" w:cs="Times New Roman"/>
          <w:sz w:val="16"/>
        </w:rPr>
        <w:t xml:space="preserve"> </w:t>
      </w:r>
      <w:proofErr w:type="gramStart"/>
      <w:r w:rsidRPr="00C7598D">
        <w:rPr>
          <w:rStyle w:val="StyleUnderline"/>
        </w:rPr>
        <w:t>Those</w:t>
      </w:r>
      <w:proofErr w:type="gramEnd"/>
      <w:r w:rsidRPr="00C7598D">
        <w:rPr>
          <w:rStyle w:val="StyleUnderline"/>
        </w:rPr>
        <w:t xml:space="preserve"> considering an Asia with less American presence have to ask themselves whether freedom would do as well without</w:t>
      </w:r>
      <w:r w:rsidRPr="006E04DC">
        <w:rPr>
          <w:rFonts w:eastAsia="Times New Roman" w:cs="Times New Roman"/>
          <w:sz w:val="16"/>
        </w:rPr>
        <w:t xml:space="preserve"> us. In fact, proponents of American withdrawal have to ask themselves a more important question: Whether they have responsibility for anyone’s well-being but their own</w:t>
      </w:r>
      <w:proofErr w:type="gramStart"/>
      <w:r w:rsidRPr="006E04DC">
        <w:rPr>
          <w:rFonts w:eastAsia="Times New Roman" w:cs="Times New Roman"/>
          <w:sz w:val="16"/>
        </w:rPr>
        <w:t>!</w:t>
      </w:r>
      <w:r w:rsidRPr="006E04DC">
        <w:rPr>
          <w:rFonts w:eastAsia="Times New Roman" w:cs="Times New Roman"/>
          <w:sz w:val="12"/>
        </w:rPr>
        <w:t>¶</w:t>
      </w:r>
      <w:proofErr w:type="gramEnd"/>
      <w:r w:rsidRPr="006E04DC">
        <w:rPr>
          <w:rFonts w:eastAsia="Times New Roman" w:cs="Times New Roman"/>
          <w:sz w:val="16"/>
        </w:rPr>
        <w:t xml:space="preserve"> </w:t>
      </w:r>
      <w:r w:rsidRPr="00C7598D">
        <w:rPr>
          <w:rStyle w:val="StyleUnderline"/>
        </w:rPr>
        <w:t>Times are, indeed, changing in Asia. Power is shifting</w:t>
      </w:r>
      <w:r w:rsidRPr="006E04DC">
        <w:rPr>
          <w:rFonts w:eastAsia="Times New Roman" w:cs="Times New Roman"/>
          <w:bCs/>
          <w:u w:val="single"/>
        </w:rPr>
        <w:t>.</w:t>
      </w:r>
      <w:r w:rsidRPr="006E04DC">
        <w:rPr>
          <w:rFonts w:eastAsia="Times New Roman" w:cs="Times New Roman"/>
          <w:sz w:val="16"/>
        </w:rPr>
        <w:t xml:space="preserve"> I have traveled to Asia quite a bit—easily 50 times over the course of my career. I’ve seen the change first-hand. </w:t>
      </w:r>
      <w:r w:rsidRPr="00C7598D">
        <w:rPr>
          <w:rStyle w:val="StyleUnderline"/>
        </w:rPr>
        <w:t xml:space="preserve">One thing that is not changing is that </w:t>
      </w:r>
      <w:r w:rsidRPr="005D62C9">
        <w:rPr>
          <w:rStyle w:val="StyleUnderline"/>
          <w:highlight w:val="yellow"/>
        </w:rPr>
        <w:t>the U.S. is the</w:t>
      </w:r>
      <w:r w:rsidRPr="00C7598D">
        <w:rPr>
          <w:rStyle w:val="StyleUnderline"/>
        </w:rPr>
        <w:t xml:space="preserve"> one “</w:t>
      </w:r>
      <w:r w:rsidRPr="005D62C9">
        <w:rPr>
          <w:rStyle w:val="Emphasis"/>
          <w:highlight w:val="yellow"/>
        </w:rPr>
        <w:t>indispensable” ingredient</w:t>
      </w:r>
      <w:r w:rsidRPr="005D62C9">
        <w:rPr>
          <w:rStyle w:val="StyleUnderline"/>
          <w:highlight w:val="yellow"/>
        </w:rPr>
        <w:t xml:space="preserve"> for</w:t>
      </w:r>
      <w:r w:rsidRPr="00C7598D">
        <w:rPr>
          <w:rStyle w:val="StyleUnderline"/>
        </w:rPr>
        <w:t xml:space="preserve"> continued </w:t>
      </w:r>
      <w:r w:rsidRPr="005D62C9">
        <w:rPr>
          <w:rStyle w:val="StyleUnderline"/>
          <w:highlight w:val="yellow"/>
        </w:rPr>
        <w:t>peace</w:t>
      </w:r>
      <w:r w:rsidRPr="00C7598D">
        <w:rPr>
          <w:rStyle w:val="StyleUnderline"/>
        </w:rPr>
        <w:t>, prosperity, and freedom</w:t>
      </w:r>
      <w:r w:rsidRPr="006E04DC">
        <w:rPr>
          <w:rFonts w:eastAsia="Times New Roman" w:cs="Times New Roman"/>
          <w:sz w:val="16"/>
        </w:rPr>
        <w:t xml:space="preserve"> around the world. Everyone I talk to in Asia tells me that. They must be talking to President Obama, too, because he’s also used the word “indispensable” to describe America’s role in the world.</w:t>
      </w:r>
      <w:r w:rsidRPr="006E04DC">
        <w:rPr>
          <w:rFonts w:eastAsia="Times New Roman" w:cs="Times New Roman"/>
          <w:sz w:val="12"/>
        </w:rPr>
        <w:t>¶</w:t>
      </w:r>
      <w:r w:rsidRPr="006E04DC">
        <w:rPr>
          <w:rFonts w:eastAsia="Times New Roman" w:cs="Times New Roman"/>
          <w:sz w:val="16"/>
        </w:rPr>
        <w:t xml:space="preserve"> Of course, these countries want access to our markets and our capital. But </w:t>
      </w:r>
      <w:r w:rsidRPr="005D62C9">
        <w:rPr>
          <w:rStyle w:val="StyleUnderline"/>
          <w:highlight w:val="yellow"/>
        </w:rPr>
        <w:t xml:space="preserve">on the </w:t>
      </w:r>
      <w:r w:rsidRPr="005D62C9">
        <w:rPr>
          <w:rStyle w:val="Emphasis"/>
          <w:highlight w:val="yellow"/>
        </w:rPr>
        <w:t>diplomatic side</w:t>
      </w:r>
      <w:r w:rsidRPr="00C7598D">
        <w:rPr>
          <w:rStyle w:val="StyleUnderline"/>
        </w:rPr>
        <w:t xml:space="preserve">, it is also the case that </w:t>
      </w:r>
      <w:r w:rsidRPr="005D62C9">
        <w:rPr>
          <w:rStyle w:val="StyleUnderline"/>
          <w:highlight w:val="yellow"/>
        </w:rPr>
        <w:t xml:space="preserve">the U.S. is the closest thing in Asia to an </w:t>
      </w:r>
      <w:r w:rsidRPr="005D62C9">
        <w:rPr>
          <w:rStyle w:val="Emphasis"/>
          <w:highlight w:val="yellow"/>
        </w:rPr>
        <w:t>honest broker</w:t>
      </w:r>
      <w:r w:rsidRPr="00C7598D">
        <w:rPr>
          <w:rStyle w:val="StyleUnderline"/>
        </w:rPr>
        <w:t xml:space="preserve">. </w:t>
      </w:r>
      <w:r w:rsidRPr="006E04DC">
        <w:rPr>
          <w:rFonts w:eastAsia="Times New Roman" w:cs="Times New Roman"/>
          <w:sz w:val="16"/>
        </w:rPr>
        <w:t xml:space="preserve">And because </w:t>
      </w:r>
      <w:r w:rsidRPr="00C7598D">
        <w:rPr>
          <w:rStyle w:val="StyleUnderline"/>
        </w:rPr>
        <w:t xml:space="preserve">if anything, </w:t>
      </w:r>
      <w:r w:rsidRPr="005D62C9">
        <w:rPr>
          <w:rStyle w:val="StyleUnderline"/>
          <w:highlight w:val="yellow"/>
        </w:rPr>
        <w:t xml:space="preserve">nationalist tensions in Asia are </w:t>
      </w:r>
      <w:r w:rsidRPr="00C7598D">
        <w:rPr>
          <w:rStyle w:val="StyleUnderline"/>
        </w:rPr>
        <w:t xml:space="preserve">only growing, this is </w:t>
      </w:r>
      <w:r w:rsidRPr="005D62C9">
        <w:rPr>
          <w:rStyle w:val="StyleUnderline"/>
          <w:highlight w:val="yellow"/>
        </w:rPr>
        <w:t>not going to change</w:t>
      </w:r>
      <w:r w:rsidRPr="00C7598D">
        <w:rPr>
          <w:rStyle w:val="StyleUnderline"/>
        </w:rPr>
        <w:t xml:space="preserve"> anytime soon.</w:t>
      </w:r>
      <w:r w:rsidRPr="006E04DC">
        <w:rPr>
          <w:rFonts w:eastAsia="Times New Roman" w:cs="Times New Roman"/>
          <w:sz w:val="16"/>
        </w:rPr>
        <w:t xml:space="preserve"> Sure, there are South Koreans who would rather not have American troops in their country. But they are not the majority. And they like us a whole heck of a lot more than they like the prospect of another invasion. They like us a lot better than they like the Japanese. Imagine how the Koreans feel about the prospect of Japan acquiring nuclear weapons to defend itself. That’s what they would have to do without the benefit of the American nuclear deterrent.</w:t>
      </w:r>
    </w:p>
    <w:p w:rsidR="00DE5383" w:rsidRPr="00DE5383" w:rsidRDefault="00DE5383" w:rsidP="005D62C9">
      <w:pPr>
        <w:pStyle w:val="Heading4"/>
        <w:rPr>
          <w:rStyle w:val="Style13ptBold"/>
          <w:b/>
        </w:rPr>
      </w:pPr>
      <w:r w:rsidRPr="00DE5383">
        <w:rPr>
          <w:rStyle w:val="Style13ptBold"/>
          <w:b/>
        </w:rPr>
        <w:t xml:space="preserve">Causes extinction—outweighs other scenarios </w:t>
      </w:r>
    </w:p>
    <w:p w:rsidR="00DE5383" w:rsidRPr="00DE5383" w:rsidRDefault="00DE5383" w:rsidP="00DE5383">
      <w:pPr>
        <w:keepNext/>
        <w:keepLines/>
        <w:spacing w:before="200"/>
        <w:outlineLvl w:val="3"/>
        <w:rPr>
          <w:rFonts w:eastAsia="MS Gothic" w:cs="Times New Roman"/>
          <w:b/>
          <w:bCs/>
          <w:iCs/>
        </w:rPr>
      </w:pPr>
      <w:r w:rsidRPr="00C7598D">
        <w:rPr>
          <w:rStyle w:val="Style13ptBold"/>
        </w:rPr>
        <w:t>Mead 10</w:t>
      </w:r>
      <w:r>
        <w:rPr>
          <w:rFonts w:eastAsia="Times New Roman" w:cs="Times New Roman"/>
          <w:b/>
          <w:bCs/>
        </w:rPr>
        <w:t xml:space="preserve"> (</w:t>
      </w:r>
      <w:r w:rsidRPr="006E04DC">
        <w:rPr>
          <w:rFonts w:eastAsia="Cambria"/>
        </w:rPr>
        <w:t>Mead, senior fellow @ the Council on Foreign Relations, 2010 Walter, American Interest, “Obama in Asia”, http://blogs.the-american-interest.com/wrm/2010/11/09/obama-in-asia/)</w:t>
      </w:r>
    </w:p>
    <w:p w:rsidR="00DE5383" w:rsidRPr="006E04DC" w:rsidRDefault="00DE5383" w:rsidP="00DE5383">
      <w:pPr>
        <w:ind w:right="288"/>
        <w:rPr>
          <w:rFonts w:eastAsia="Times New Roman" w:cs="Times New Roman"/>
          <w:sz w:val="16"/>
        </w:rPr>
      </w:pPr>
      <w:r w:rsidRPr="006E04DC">
        <w:rPr>
          <w:rFonts w:eastAsia="Times New Roman" w:cs="Times New Roman"/>
          <w:sz w:val="16"/>
        </w:rPr>
        <w:t xml:space="preserve">The decision to go to Asia is one that all thinking Americans can and should support regardless of either party or ideological affiliation.  </w:t>
      </w:r>
      <w:r w:rsidRPr="00C7598D">
        <w:rPr>
          <w:rStyle w:val="StyleUnderline"/>
        </w:rPr>
        <w:t>East and South Asia are the places where the 21st century, for better or for worse, will most likely be shaped; economic growth, environmental progress, the destiny of democracy and success against terror are all at stake here.</w:t>
      </w:r>
      <w:r w:rsidRPr="006E04DC">
        <w:rPr>
          <w:rFonts w:eastAsia="Times New Roman" w:cs="Times New Roman"/>
          <w:sz w:val="16"/>
        </w:rPr>
        <w:t xml:space="preserve">  American objectives in this region are clear.  While convincing China that its best interests are not served by a rash, </w:t>
      </w:r>
      <w:r w:rsidRPr="00C427FC">
        <w:rPr>
          <w:rFonts w:eastAsia="Times New Roman" w:cs="Times New Roman"/>
          <w:sz w:val="16"/>
          <w:szCs w:val="16"/>
        </w:rPr>
        <w:t>Kaiser Wilhelm-like</w:t>
      </w:r>
      <w:r w:rsidRPr="006E04DC">
        <w:rPr>
          <w:rFonts w:eastAsia="Times New Roman" w:cs="Times New Roman"/>
          <w:sz w:val="16"/>
        </w:rPr>
        <w:t xml:space="preserve"> dash for supremacy in the region, the US does not want either to isolate or contain China.  We want a strong, rich, open and free China in an Asia that is also strong, rich, open and free.  </w:t>
      </w:r>
      <w:r w:rsidRPr="005D62C9">
        <w:rPr>
          <w:rStyle w:val="StyleUnderline"/>
          <w:highlight w:val="yellow"/>
        </w:rPr>
        <w:t xml:space="preserve">Our destiny is </w:t>
      </w:r>
      <w:r w:rsidRPr="005D62C9">
        <w:rPr>
          <w:rStyle w:val="Emphasis"/>
          <w:highlight w:val="yellow"/>
        </w:rPr>
        <w:t>inextricably linked with Asia’s</w:t>
      </w:r>
      <w:r w:rsidRPr="00C7598D">
        <w:rPr>
          <w:rStyle w:val="StyleUnderline"/>
        </w:rPr>
        <w:t xml:space="preserve">; Asian success will make America stronger, richer and more secure.  </w:t>
      </w:r>
      <w:r w:rsidRPr="005D62C9">
        <w:rPr>
          <w:rStyle w:val="StyleUnderline"/>
          <w:highlight w:val="yellow"/>
        </w:rPr>
        <w:t xml:space="preserve">Asia’s failures will </w:t>
      </w:r>
      <w:r w:rsidRPr="005D62C9">
        <w:rPr>
          <w:rStyle w:val="Emphasis"/>
          <w:highlight w:val="yellow"/>
        </w:rPr>
        <w:t>reverberate</w:t>
      </w:r>
      <w:r w:rsidRPr="00C7598D">
        <w:rPr>
          <w:rStyle w:val="StyleUnderline"/>
        </w:rPr>
        <w:t xml:space="preserve"> over here, </w:t>
      </w:r>
      <w:r w:rsidRPr="005D62C9">
        <w:rPr>
          <w:rStyle w:val="Emphasis"/>
          <w:highlight w:val="yellow"/>
        </w:rPr>
        <w:t>threatening</w:t>
      </w:r>
      <w:r w:rsidRPr="00C7598D">
        <w:rPr>
          <w:rStyle w:val="StyleUnderline"/>
        </w:rPr>
        <w:t xml:space="preserve"> our prosperity, </w:t>
      </w:r>
      <w:r w:rsidRPr="005D62C9">
        <w:rPr>
          <w:rStyle w:val="Emphasis"/>
          <w:highlight w:val="yellow"/>
        </w:rPr>
        <w:t>our</w:t>
      </w:r>
      <w:r w:rsidRPr="00C7598D">
        <w:rPr>
          <w:rStyle w:val="StyleUnderline"/>
        </w:rPr>
        <w:t xml:space="preserve"> security and perhaps even our </w:t>
      </w:r>
      <w:r w:rsidRPr="005D62C9">
        <w:rPr>
          <w:rStyle w:val="Emphasis"/>
          <w:highlight w:val="yellow"/>
        </w:rPr>
        <w:t>survival</w:t>
      </w:r>
      <w:r w:rsidRPr="005D62C9">
        <w:rPr>
          <w:rStyle w:val="StyleUnderline"/>
          <w:highlight w:val="yellow"/>
        </w:rPr>
        <w:t>. The world’s</w:t>
      </w:r>
      <w:r w:rsidRPr="00C7598D">
        <w:rPr>
          <w:rStyle w:val="StyleUnderline"/>
        </w:rPr>
        <w:t xml:space="preserve"> two </w:t>
      </w:r>
      <w:r w:rsidRPr="005D62C9">
        <w:rPr>
          <w:rStyle w:val="Emphasis"/>
          <w:highlight w:val="yellow"/>
        </w:rPr>
        <w:t xml:space="preserve">most mutually hostile nuclear </w:t>
      </w:r>
      <w:r w:rsidRPr="00C7598D">
        <w:rPr>
          <w:rStyle w:val="StyleUnderline"/>
        </w:rPr>
        <w:t xml:space="preserve">states, </w:t>
      </w:r>
      <w:r w:rsidRPr="005D62C9">
        <w:rPr>
          <w:rStyle w:val="StyleUnderline"/>
          <w:highlight w:val="yellow"/>
        </w:rPr>
        <w:t>India and Pakistan</w:t>
      </w:r>
      <w:r w:rsidRPr="00C7598D">
        <w:rPr>
          <w:rStyle w:val="StyleUnderline"/>
        </w:rPr>
        <w:t xml:space="preserve">, are in Asia.  </w:t>
      </w:r>
      <w:r w:rsidRPr="005D62C9">
        <w:rPr>
          <w:rStyle w:val="StyleUnderline"/>
          <w:highlight w:val="yellow"/>
        </w:rPr>
        <w:t>The</w:t>
      </w:r>
      <w:r w:rsidRPr="00C7598D">
        <w:rPr>
          <w:rStyle w:val="StyleUnderline"/>
        </w:rPr>
        <w:t xml:space="preserve"> two </w:t>
      </w:r>
      <w:r w:rsidRPr="005D62C9">
        <w:rPr>
          <w:rStyle w:val="StyleUnderline"/>
          <w:highlight w:val="yellow"/>
        </w:rPr>
        <w:t xml:space="preserve">states </w:t>
      </w:r>
      <w:r w:rsidRPr="005D62C9">
        <w:rPr>
          <w:rStyle w:val="Emphasis"/>
          <w:highlight w:val="yellow"/>
        </w:rPr>
        <w:t>most likely to threaten others with nukes</w:t>
      </w:r>
      <w:r w:rsidRPr="005D62C9">
        <w:rPr>
          <w:rStyle w:val="StyleUnderline"/>
          <w:highlight w:val="yellow"/>
        </w:rPr>
        <w:t>, North Korea and</w:t>
      </w:r>
      <w:r w:rsidRPr="00C7598D">
        <w:rPr>
          <w:rStyle w:val="StyleUnderline"/>
        </w:rPr>
        <w:t xml:space="preserve"> aspiring rogue nuclear power </w:t>
      </w:r>
      <w:r w:rsidRPr="005D62C9">
        <w:rPr>
          <w:rStyle w:val="StyleUnderline"/>
          <w:highlight w:val="yellow"/>
        </w:rPr>
        <w:t>Iran</w:t>
      </w:r>
      <w:r w:rsidRPr="00C7598D">
        <w:rPr>
          <w:rStyle w:val="StyleUnderline"/>
        </w:rPr>
        <w:t xml:space="preserve">, are there.  </w:t>
      </w:r>
      <w:r w:rsidRPr="005D62C9">
        <w:rPr>
          <w:rStyle w:val="StyleUnderline"/>
          <w:highlight w:val="yellow"/>
        </w:rPr>
        <w:t xml:space="preserve">The </w:t>
      </w:r>
      <w:r w:rsidRPr="005D62C9">
        <w:rPr>
          <w:rStyle w:val="Emphasis"/>
          <w:highlight w:val="yellow"/>
        </w:rPr>
        <w:t>two superpowers</w:t>
      </w:r>
      <w:r w:rsidRPr="005D62C9">
        <w:rPr>
          <w:rStyle w:val="StyleUnderline"/>
          <w:highlight w:val="yellow"/>
        </w:rPr>
        <w:t xml:space="preserve"> with a billion plus people </w:t>
      </w:r>
      <w:r w:rsidRPr="00C7598D">
        <w:rPr>
          <w:rStyle w:val="StyleUnderline"/>
        </w:rPr>
        <w:t>are in Asia as well.  This is where the world’s fastest growing economies are.  It is where the worst environmental problems exist.  It is the home of the world’s largest democracy,</w:t>
      </w:r>
      <w:r w:rsidRPr="006E04DC">
        <w:rPr>
          <w:rFonts w:eastAsia="Times New Roman" w:cs="Times New Roman"/>
          <w:sz w:val="16"/>
        </w:rPr>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5D62C9">
        <w:rPr>
          <w:rStyle w:val="StyleUnderline"/>
          <w:highlight w:val="yellow"/>
        </w:rPr>
        <w:t xml:space="preserve">The world’s </w:t>
      </w:r>
      <w:r w:rsidRPr="005D62C9">
        <w:rPr>
          <w:rStyle w:val="Emphasis"/>
          <w:highlight w:val="yellow"/>
        </w:rPr>
        <w:t>most explosive territorial disputes</w:t>
      </w:r>
      <w:r w:rsidRPr="005D62C9">
        <w:rPr>
          <w:rStyle w:val="StyleUnderline"/>
          <w:highlight w:val="yellow"/>
        </w:rPr>
        <w:t xml:space="preserve"> are in Asia</w:t>
      </w:r>
      <w:r w:rsidRPr="006E04DC">
        <w:rPr>
          <w:rFonts w:eastAsia="Times New Roman" w:cs="Times New Roman"/>
          <w:sz w:val="16"/>
        </w:rPr>
        <w:t xml:space="preserve"> as well, with islands (and the surrounding mineral and fishery resources) bitterly disputed between countries like Russia, the two Koreas, Japan, China (both from Beijing </w:t>
      </w:r>
      <w:r w:rsidRPr="006E04DC">
        <w:rPr>
          <w:rFonts w:eastAsia="Times New Roman" w:cs="Times New Roman"/>
          <w:sz w:val="16"/>
        </w:rPr>
        <w:lastRenderedPageBreak/>
        <w:t xml:space="preserve">and Taipei), and Vietnam.  From the streets of Jerusalem to the beaches of Taiwan </w:t>
      </w:r>
      <w:r w:rsidRPr="006E04DC">
        <w:rPr>
          <w:rFonts w:eastAsia="Times New Roman" w:cs="Times New Roman"/>
          <w:u w:val="singl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6E04DC">
        <w:rPr>
          <w:rFonts w:eastAsia="Times New Roman" w:cs="Times New Roman"/>
          <w:sz w:val="16"/>
        </w:rPr>
        <w:t xml:space="preserve">.  That is the overwhelming reality of world politics today, and </w:t>
      </w:r>
      <w:r w:rsidRPr="006E04DC">
        <w:rPr>
          <w:rFonts w:eastAsia="Times New Roman" w:cs="Times New Roman"/>
          <w:bCs/>
          <w:u w:val="single"/>
        </w:rPr>
        <w:t xml:space="preserve">that reality is what </w:t>
      </w:r>
      <w:r w:rsidRPr="006E04DC">
        <w:rPr>
          <w:rFonts w:eastAsia="Times New Roman" w:cs="Times New Roman"/>
          <w:sz w:val="16"/>
        </w:rPr>
        <w:t xml:space="preserve">President </w:t>
      </w:r>
      <w:r w:rsidRPr="006E04DC">
        <w:rPr>
          <w:rFonts w:eastAsia="Times New Roman" w:cs="Times New Roman"/>
          <w:bCs/>
          <w:u w:val="single"/>
        </w:rPr>
        <w:t>Obama</w:t>
      </w:r>
      <w:r w:rsidRPr="006E04DC">
        <w:rPr>
          <w:rFonts w:eastAsia="Times New Roman" w:cs="Times New Roman"/>
          <w:sz w:val="16"/>
        </w:rPr>
        <w:t xml:space="preserve">’s trip is </w:t>
      </w:r>
      <w:r w:rsidRPr="006E04DC">
        <w:rPr>
          <w:rFonts w:eastAsia="Times New Roman" w:cs="Times New Roman"/>
          <w:bCs/>
          <w:u w:val="single"/>
        </w:rPr>
        <w:t>intended to address.</w:t>
      </w:r>
    </w:p>
    <w:p w:rsidR="00DE5383" w:rsidRDefault="00DE5383" w:rsidP="006D1841">
      <w:pPr>
        <w:rPr>
          <w:sz w:val="16"/>
        </w:rPr>
      </w:pPr>
    </w:p>
    <w:p w:rsidR="00DE5383" w:rsidRDefault="00DE5383" w:rsidP="00DE5383">
      <w:pPr>
        <w:pStyle w:val="Heading3"/>
      </w:pPr>
      <w:r>
        <w:lastRenderedPageBreak/>
        <w:t>1nc—Gridlock</w:t>
      </w:r>
    </w:p>
    <w:p w:rsidR="00DE5383" w:rsidRPr="0039052B" w:rsidRDefault="00DE5383" w:rsidP="005D62C9">
      <w:pPr>
        <w:pStyle w:val="Heading4"/>
      </w:pPr>
      <w:r>
        <w:t xml:space="preserve">GOP victory ensures gridlock—neither side will push </w:t>
      </w:r>
    </w:p>
    <w:p w:rsidR="00DE5383" w:rsidRDefault="00DE5383" w:rsidP="00DE5383">
      <w:r w:rsidRPr="00224185">
        <w:rPr>
          <w:rStyle w:val="Heading4Char"/>
        </w:rPr>
        <w:t>Mataconis, 7-5-</w:t>
      </w:r>
      <w:r>
        <w:t>14—</w:t>
      </w:r>
    </w:p>
    <w:p w:rsidR="00DE5383" w:rsidRDefault="00DE5383" w:rsidP="00DE5383">
      <w:r>
        <w:t xml:space="preserve">James, “Could Republicans Taking Control Of </w:t>
      </w:r>
      <w:proofErr w:type="gramStart"/>
      <w:r>
        <w:t>The</w:t>
      </w:r>
      <w:proofErr w:type="gramEnd"/>
      <w:r>
        <w:t xml:space="preserve"> Senate Be Good For Obama?” Outside the Beltway, </w:t>
      </w:r>
      <w:hyperlink r:id="rId13" w:history="1">
        <w:r w:rsidRPr="006C21F4">
          <w:rPr>
            <w:rStyle w:val="Hyperlink"/>
          </w:rPr>
          <w:t>http://www.outsidethebeltway.com/could-republicans-taking-control-of-the-senate-be-good-for-obama/</w:t>
        </w:r>
      </w:hyperlink>
      <w:r>
        <w:t xml:space="preserve">. –BR </w:t>
      </w:r>
    </w:p>
    <w:p w:rsidR="00DE5383" w:rsidRDefault="00DE5383" w:rsidP="00DE5383">
      <w:pPr>
        <w:rPr>
          <w:sz w:val="16"/>
        </w:rPr>
      </w:pPr>
      <w:r>
        <w:rPr>
          <w:sz w:val="16"/>
        </w:rPr>
        <w:t xml:space="preserve">There’s just one problem. For better or worse, Milbank’s view of politics is the more realistic one, especially for a period of time when we are going to be knee deep in a Presidential election cycle. Regardless of what the outcome is in November, </w:t>
      </w:r>
      <w:r w:rsidRPr="0039052B">
        <w:rPr>
          <w:rStyle w:val="StyleUnderline"/>
        </w:rPr>
        <w:t xml:space="preserve">once the midterm elections are over both parties are going to be shifting their attention to the Presidential election two years in the future. </w:t>
      </w:r>
      <w:r w:rsidRPr="0039052B">
        <w:rPr>
          <w:rStyle w:val="Emphasis"/>
        </w:rPr>
        <w:t>Every move, every legislative agenda, every talking point</w:t>
      </w:r>
      <w:r w:rsidRPr="0039052B">
        <w:rPr>
          <w:rStyle w:val="StyleUnderline"/>
        </w:rPr>
        <w:t xml:space="preserve"> is going to be focused on what impact it will have on the party’s fortunes in November 2016. More importantly, it’s unlikely that either party is going </w:t>
      </w:r>
      <w:r w:rsidRPr="0039052B">
        <w:rPr>
          <w:rStyle w:val="Emphasis"/>
        </w:rPr>
        <w:t>to want to make significant progress</w:t>
      </w:r>
      <w:r>
        <w:rPr>
          <w:sz w:val="16"/>
        </w:rPr>
        <w:t xml:space="preserve"> on any of those “big issues” I listed above, </w:t>
      </w:r>
      <w:r w:rsidRPr="0039052B">
        <w:rPr>
          <w:rStyle w:val="Emphasis"/>
        </w:rPr>
        <w:t>because that would preclude them from using the issue in the upcoming election</w:t>
      </w:r>
      <w:r>
        <w:rPr>
          <w:sz w:val="16"/>
        </w:rPr>
        <w:t xml:space="preserve">. Republicans are unlikely to compromise on immigration reform because of the problems that would raise with their base, while Democrats would be reluctant to make major compromises because it would take the issue away from them in 2016 as part of an effort to increase turnout among Latino voters. The incentives will be similar for issues like tax reform and entitlement reform. Even something as seemingly simple as the budget process will be infected by the approach of the 2016 elections and the efforts by each party to position themselves for that election. It’s a cynical way to look at politics, it doesn’t take into account what might be in the best interests of the country, and it will likely make political rhetoric even more bitter and partisan. It is, however, the reality that we live in. Given all of that, I can’t say that Milbank is all that far off here. Republicans have put together a long track record over the past six years of over-reaching when it came to confrontations with the President. We’ve seen it in the </w:t>
      </w:r>
      <w:proofErr w:type="gramStart"/>
      <w:r>
        <w:rPr>
          <w:sz w:val="16"/>
        </w:rPr>
        <w:t>showdown’s</w:t>
      </w:r>
      <w:proofErr w:type="gramEnd"/>
      <w:r>
        <w:rPr>
          <w:sz w:val="16"/>
        </w:rPr>
        <w:t xml:space="preserve"> over the debt ceiling increase in 2011 and the government shutdown just last year, of course, but also in House Republican investigations that have barely resonated with the public beyond the conservative media and the people who follow it. There’s every reason to think that we’d see this behavior continue if the GOP takes the Senate, not the least because the Tea Party and its associated groups are likely to double down on their political pressure on members of both branches to push the most radical agenda possible. How will that impact the GOP in 2016? It’s hard to say for sure, of course, but if 2012 is any indication then there’s every reason to believe that it will harm the party’s nominee no matter who it happens to be. The one restraint on all of this would be the leadership in the House and Senate but, of course, that is exactly why the Tea Party has made targeting leadership such a high priority. </w:t>
      </w:r>
      <w:r w:rsidRPr="0039052B">
        <w:rPr>
          <w:rStyle w:val="StyleUnderline"/>
        </w:rPr>
        <w:t>There’s unlikely to be any return to bipartisan comity if the GOP takes the Senate in any case</w:t>
      </w:r>
      <w:r>
        <w:rPr>
          <w:sz w:val="16"/>
        </w:rPr>
        <w:t>, so I would argue that Milbank may not be too far off here, especially as it concerns just how the Republican Party could win the Senate, only to take a course that ends up ruining its chances in 2016.</w:t>
      </w:r>
    </w:p>
    <w:p w:rsidR="00DE5383" w:rsidRDefault="00DE5383" w:rsidP="005D62C9">
      <w:pPr>
        <w:pStyle w:val="Heading4"/>
      </w:pPr>
      <w:r>
        <w:t xml:space="preserve">Gridlock is </w:t>
      </w:r>
      <w:r>
        <w:rPr>
          <w:u w:val="single"/>
        </w:rPr>
        <w:t>positively correlated</w:t>
      </w:r>
      <w:r>
        <w:t xml:space="preserve"> with economic growth – reduces uncertainty and makes businesses reinvest</w:t>
      </w:r>
    </w:p>
    <w:p w:rsidR="00DE5383" w:rsidRDefault="00DE5383" w:rsidP="00DE5383">
      <w:pPr>
        <w:rPr>
          <w:rStyle w:val="Style13ptBold"/>
          <w:bCs w:val="0"/>
        </w:rPr>
      </w:pPr>
      <w:r>
        <w:rPr>
          <w:rStyle w:val="Style13ptBold"/>
        </w:rPr>
        <w:t>Mathews 7/9</w:t>
      </w:r>
    </w:p>
    <w:p w:rsidR="00DE5383" w:rsidRDefault="00DE5383" w:rsidP="00DE5383">
      <w:r>
        <w:t xml:space="preserve">(Merrill Mathews, “Obama's Wrong; </w:t>
      </w:r>
      <w:proofErr w:type="gramStart"/>
      <w:r>
        <w:t>The</w:t>
      </w:r>
      <w:proofErr w:type="gramEnd"/>
      <w:r>
        <w:t xml:space="preserve"> Economy Is Improving Because Of Congressional Deadlock,” 7/9/14, http://www.forbes.com/sites/merrillmatthews/2014/07/09/obamas-wrong-the-economy-is-improving-because-of-congressional-deadlock/)//JHH</w:t>
      </w:r>
    </w:p>
    <w:p w:rsidR="00DE5383" w:rsidRDefault="00DE5383" w:rsidP="00DE5383">
      <w:pPr>
        <w:rPr>
          <w:sz w:val="16"/>
        </w:rPr>
      </w:pPr>
      <w:r>
        <w:rPr>
          <w:sz w:val="16"/>
        </w:rPr>
        <w:t xml:space="preserve">President Obama says the recent jobs report shows the economy is recovering; but it would be doing even better, he asserts, if Republicans would end the deadlock and pass his tax-increasing, big-spending agenda. To the contrary, a stronger case can be made that </w:t>
      </w:r>
      <w:r>
        <w:rPr>
          <w:rStyle w:val="StyleUnderline"/>
        </w:rPr>
        <w:t>the economy is improving</w:t>
      </w:r>
      <w:r>
        <w:rPr>
          <w:sz w:val="16"/>
        </w:rPr>
        <w:t xml:space="preserve"> precisely </w:t>
      </w:r>
      <w:r>
        <w:rPr>
          <w:rStyle w:val="StyleUnderline"/>
        </w:rPr>
        <w:t>because</w:t>
      </w:r>
      <w:r>
        <w:rPr>
          <w:sz w:val="16"/>
        </w:rPr>
        <w:t xml:space="preserve"> Obama and </w:t>
      </w:r>
      <w:r>
        <w:rPr>
          <w:rStyle w:val="StyleUnderline"/>
        </w:rPr>
        <w:t>Congress are deadlocked</w:t>
      </w:r>
      <w:r>
        <w:rPr>
          <w:sz w:val="16"/>
        </w:rPr>
        <w:t>.</w:t>
      </w:r>
      <w:r>
        <w:rPr>
          <w:sz w:val="12"/>
        </w:rPr>
        <w:t>¶</w:t>
      </w:r>
      <w:r>
        <w:rPr>
          <w:sz w:val="16"/>
        </w:rPr>
        <w:t xml:space="preserve"> Let’s start with Obama’s pejorative accusation that this is a do-nothing Congress, which he uses to justify circumventing the legislative branch.</w:t>
      </w:r>
      <w:r>
        <w:rPr>
          <w:sz w:val="12"/>
        </w:rPr>
        <w:t>¶</w:t>
      </w:r>
      <w:r>
        <w:rPr>
          <w:sz w:val="16"/>
        </w:rPr>
        <w:t xml:space="preserve"> According to the House of Representatives’ Office of the Clerk, 125 public bills were enacted into law in 2009, Obama’s first year in office, and 258 in 2010, including Obamacare.</w:t>
      </w:r>
      <w:r>
        <w:rPr>
          <w:sz w:val="12"/>
        </w:rPr>
        <w:t>¶</w:t>
      </w:r>
      <w:r>
        <w:rPr>
          <w:sz w:val="16"/>
        </w:rPr>
        <w:t xml:space="preserve"> But Republicans took over the House in 2011, after a massive voter pushback against the president, Obamacare and the Democratic agenda. As a result, only 90 public bills were enacted in 2011. That number climbed to 193 in 2012—a presidential election year, which usually means both parties are trying to placate voters—but fell to 73 in 2013, and 35 so far this year (with not much time left).</w:t>
      </w:r>
      <w:r>
        <w:rPr>
          <w:sz w:val="12"/>
        </w:rPr>
        <w:t>¶</w:t>
      </w:r>
      <w:r>
        <w:rPr>
          <w:sz w:val="16"/>
        </w:rPr>
        <w:t xml:space="preserve"> The Clerk’s office only quantifies the enacted bills without assessing their importance, but the number of enacted bills has declined. However, as enacted bills declined the economy improved.</w:t>
      </w:r>
      <w:r>
        <w:rPr>
          <w:sz w:val="12"/>
        </w:rPr>
        <w:t>¶</w:t>
      </w:r>
      <w:r>
        <w:rPr>
          <w:sz w:val="16"/>
        </w:rPr>
        <w:t xml:space="preserve"> </w:t>
      </w:r>
      <w:proofErr w:type="gramStart"/>
      <w:r>
        <w:rPr>
          <w:sz w:val="16"/>
        </w:rPr>
        <w:t>While</w:t>
      </w:r>
      <w:proofErr w:type="gramEnd"/>
      <w:r>
        <w:rPr>
          <w:sz w:val="16"/>
        </w:rPr>
        <w:t xml:space="preserve"> correlation is not causation, a case can be made that </w:t>
      </w:r>
      <w:r>
        <w:rPr>
          <w:rStyle w:val="Emphasis"/>
        </w:rPr>
        <w:t>the economy is doing better because Congress is doing less.</w:t>
      </w:r>
      <w:r>
        <w:rPr>
          <w:rStyle w:val="Emphasis"/>
          <w:b w:val="0"/>
          <w:sz w:val="12"/>
        </w:rPr>
        <w:t>¶</w:t>
      </w:r>
      <w:r>
        <w:rPr>
          <w:sz w:val="16"/>
        </w:rPr>
        <w:t xml:space="preserve"> Take a look at the unemployment rate. According to the Bureau of Labor Statistics it was 7.8 percent in January 2009 when </w:t>
      </w:r>
      <w:r>
        <w:rPr>
          <w:sz w:val="16"/>
        </w:rPr>
        <w:lastRenderedPageBreak/>
        <w:t>Obama took office. It climbed to 9.7 percent in January 2010, an increase of 1.9 percentage points—even though Obama’s economic team promised their major spending bills, like his stimulus package, would keep unemployment below 8 percent.</w:t>
      </w:r>
      <w:r>
        <w:rPr>
          <w:sz w:val="12"/>
        </w:rPr>
        <w:t>¶</w:t>
      </w:r>
      <w:r>
        <w:rPr>
          <w:sz w:val="16"/>
        </w:rPr>
        <w:t xml:space="preserve"> By January 2011 </w:t>
      </w:r>
      <w:r>
        <w:rPr>
          <w:rStyle w:val="StyleUnderline"/>
        </w:rPr>
        <w:t>unemployment was</w:t>
      </w:r>
      <w:r>
        <w:rPr>
          <w:sz w:val="16"/>
        </w:rPr>
        <w:t xml:space="preserve"> down to 9.1 percent. A year later in 2012 it was 8.2 percent, 7.9 percent in January 2013, 6.6 percent in January of this year, and </w:t>
      </w:r>
      <w:r>
        <w:rPr>
          <w:rStyle w:val="StyleUnderline"/>
        </w:rPr>
        <w:t>6.1 percent now</w:t>
      </w:r>
      <w:r>
        <w:rPr>
          <w:sz w:val="16"/>
        </w:rPr>
        <w:t xml:space="preserve">. In other words, </w:t>
      </w:r>
      <w:r>
        <w:rPr>
          <w:rStyle w:val="StyleUnderline"/>
        </w:rPr>
        <w:t>the biggest decline in unemployment came at the same time that the president ramped up criticism of the do-nothing Congress</w:t>
      </w:r>
      <w:r>
        <w:rPr>
          <w:sz w:val="16"/>
        </w:rPr>
        <w:t>. And given that this year Congress is on track to be one of the least productive in history, it will be interesting to see if unemployment drops even more.</w:t>
      </w:r>
      <w:r>
        <w:rPr>
          <w:sz w:val="12"/>
        </w:rPr>
        <w:t>¶</w:t>
      </w:r>
      <w:r>
        <w:rPr>
          <w:sz w:val="16"/>
        </w:rPr>
        <w:t xml:space="preserve"> </w:t>
      </w:r>
      <w:proofErr w:type="gramStart"/>
      <w:r>
        <w:rPr>
          <w:rStyle w:val="StyleUnderline"/>
        </w:rPr>
        <w:t>Or</w:t>
      </w:r>
      <w:proofErr w:type="gramEnd"/>
      <w:r>
        <w:rPr>
          <w:sz w:val="16"/>
        </w:rPr>
        <w:t xml:space="preserve"> let’s look at </w:t>
      </w:r>
      <w:r>
        <w:rPr>
          <w:rStyle w:val="StyleUnderline"/>
        </w:rPr>
        <w:t>the stock market</w:t>
      </w:r>
      <w:r>
        <w:rPr>
          <w:sz w:val="16"/>
        </w:rPr>
        <w:t xml:space="preserve">. In 2013 the Dow went up 26.5 percent, the S&amp;P 500 was up 29.6 percent and the </w:t>
      </w:r>
      <w:proofErr w:type="gramStart"/>
      <w:r>
        <w:rPr>
          <w:sz w:val="16"/>
        </w:rPr>
        <w:t>Nasdaq</w:t>
      </w:r>
      <w:proofErr w:type="gramEnd"/>
      <w:r>
        <w:rPr>
          <w:sz w:val="16"/>
        </w:rPr>
        <w:t xml:space="preserve"> was up a whopping 38.3 percent. The Dow was up only 5.5 percent in 2011 and 7.2 percent in 2012.</w:t>
      </w:r>
      <w:r>
        <w:rPr>
          <w:sz w:val="12"/>
        </w:rPr>
        <w:t>¶</w:t>
      </w:r>
      <w:r>
        <w:rPr>
          <w:sz w:val="16"/>
        </w:rPr>
        <w:t xml:space="preserve"> </w:t>
      </w:r>
      <w:proofErr w:type="gramStart"/>
      <w:r>
        <w:rPr>
          <w:sz w:val="16"/>
        </w:rPr>
        <w:t>The</w:t>
      </w:r>
      <w:proofErr w:type="gramEnd"/>
      <w:r>
        <w:rPr>
          <w:sz w:val="16"/>
        </w:rPr>
        <w:t xml:space="preserve"> stock market usually takes off right after a recession’s end, which in this case was July 2009. So why did it only start gaining momentum years after the end of the recession? No doubt the Federal Reserve Bank’s easy money policy has played a role, but the market exploded only after it became clear the budget sequester cuts would actually take effect in March 2013.</w:t>
      </w:r>
      <w:r>
        <w:rPr>
          <w:sz w:val="12"/>
        </w:rPr>
        <w:t>¶</w:t>
      </w:r>
      <w:r>
        <w:rPr>
          <w:sz w:val="16"/>
        </w:rPr>
        <w:t xml:space="preserve"> You remember the budget sequester. That was Obama’s budget-cut proposal—though the White House denied it until Washington Post reporter Bob Woodward called them out on it—which he never thought would be implemented. As the March 2013 deadline drew near, Obama and his economic team tried to scare the country by claiming </w:t>
      </w:r>
      <w:proofErr w:type="gramStart"/>
      <w:r>
        <w:rPr>
          <w:sz w:val="16"/>
        </w:rPr>
        <w:t>the sequester</w:t>
      </w:r>
      <w:proofErr w:type="gramEnd"/>
      <w:r>
        <w:rPr>
          <w:sz w:val="16"/>
        </w:rPr>
        <w:t xml:space="preserve">’s forced budget cuts would destroy the economy. </w:t>
      </w:r>
      <w:r>
        <w:rPr>
          <w:rStyle w:val="StyleUnderline"/>
        </w:rPr>
        <w:t>The economy actually improved and the stock market zoomed—even as Congress and the president deadlocked.</w:t>
      </w:r>
      <w:r>
        <w:rPr>
          <w:rStyle w:val="StyleUnderline"/>
          <w:sz w:val="12"/>
        </w:rPr>
        <w:t>¶</w:t>
      </w:r>
      <w:r>
        <w:rPr>
          <w:sz w:val="16"/>
        </w:rPr>
        <w:t xml:space="preserve"> </w:t>
      </w:r>
      <w:proofErr w:type="gramStart"/>
      <w:r>
        <w:rPr>
          <w:rStyle w:val="StyleUnderline"/>
        </w:rPr>
        <w:t>A</w:t>
      </w:r>
      <w:proofErr w:type="gramEnd"/>
      <w:r>
        <w:rPr>
          <w:rStyle w:val="StyleUnderline"/>
        </w:rPr>
        <w:t xml:space="preserve"> third measure is economic uncertainty, which dampens businesses’ willingness to invest and grow. When businesses do not know whether or when the government will increase taxes, regulations, wages</w:t>
      </w:r>
      <w:r>
        <w:rPr>
          <w:sz w:val="16"/>
        </w:rPr>
        <w:t xml:space="preserve"> and mandates—such as requiring companies to provide benefit-rich health insurance—and by how much, </w:t>
      </w:r>
      <w:r>
        <w:rPr>
          <w:rStyle w:val="StyleUnderline"/>
        </w:rPr>
        <w:t>many will sit on their cash rather than invest it</w:t>
      </w:r>
      <w:r>
        <w:rPr>
          <w:sz w:val="16"/>
        </w:rPr>
        <w:t xml:space="preserve"> in new equipment and employees. That </w:t>
      </w:r>
      <w:r>
        <w:rPr>
          <w:rStyle w:val="StyleUnderline"/>
        </w:rPr>
        <w:t>reluctance to invest and expand because of uncertainty surrounding Obama’s policies has made this one of the slowest economic recoveries</w:t>
      </w:r>
      <w:r>
        <w:rPr>
          <w:sz w:val="16"/>
        </w:rPr>
        <w:t xml:space="preserve"> in U.S. history.</w:t>
      </w:r>
    </w:p>
    <w:p w:rsidR="00DE5383" w:rsidRDefault="00DE5383" w:rsidP="005D62C9">
      <w:pPr>
        <w:pStyle w:val="Heading4"/>
      </w:pPr>
      <w:r>
        <w:t xml:space="preserve">Collapse causes extinction </w:t>
      </w:r>
    </w:p>
    <w:p w:rsidR="00DE5383" w:rsidRPr="00B51AB4" w:rsidRDefault="00DE5383" w:rsidP="00DE5383">
      <w:pPr>
        <w:rPr>
          <w:rStyle w:val="Style13ptBold"/>
        </w:rPr>
      </w:pPr>
      <w:r w:rsidRPr="00B51AB4">
        <w:rPr>
          <w:rStyle w:val="Style13ptBold"/>
        </w:rPr>
        <w:t>Kemp 10</w:t>
      </w:r>
    </w:p>
    <w:p w:rsidR="00DE5383" w:rsidRPr="00777C1A" w:rsidRDefault="00DE5383" w:rsidP="00DE5383">
      <w:r>
        <w:t xml:space="preserve">Geoffrey Kemp, </w:t>
      </w:r>
      <w:r w:rsidRPr="00626F79">
        <w:t>Director of Regional Strategic Programs at The Nixon Center</w:t>
      </w:r>
      <w:r>
        <w:t xml:space="preserve">, </w:t>
      </w:r>
      <w:r w:rsidRPr="00626F79">
        <w:t xml:space="preserve">served in the </w:t>
      </w:r>
      <w:r>
        <w:t xml:space="preserve">White House under Ronald Reagan, </w:t>
      </w:r>
      <w:r w:rsidRPr="00626F79">
        <w:t>special assistant to the president for national security affairs and senior director for Near East and South Asian affairs on the Nationa</w:t>
      </w:r>
      <w:r>
        <w:t xml:space="preserve">l Security Council Staff, Former Director, </w:t>
      </w:r>
      <w:r w:rsidRPr="00626F79">
        <w:t>Middle East Arms Control Project at the Carnegie Endowment for International Peace</w:t>
      </w:r>
      <w:r>
        <w:t>,</w:t>
      </w:r>
      <w:r w:rsidRPr="00626F79">
        <w:t xml:space="preserve"> </w:t>
      </w:r>
      <w:r>
        <w:t>2010, The East Moves West: India, China, and Asia’s Growing Presence in the Middle East, p. 233-4</w:t>
      </w:r>
    </w:p>
    <w:p w:rsidR="00DE5383" w:rsidRDefault="00DE5383" w:rsidP="00DE5383">
      <w:r>
        <w:t xml:space="preserve">The second scenario, called Mayhem and Chaos, is the opposite of the first scenario; everything that can go wrong does go wrong. </w:t>
      </w:r>
      <w:r w:rsidRPr="005D62C9">
        <w:rPr>
          <w:rStyle w:val="StyleUnderline"/>
          <w:highlight w:val="yellow"/>
        </w:rPr>
        <w:t>The</w:t>
      </w:r>
      <w:r w:rsidRPr="009D445F">
        <w:rPr>
          <w:rStyle w:val="StyleUnderline"/>
        </w:rPr>
        <w:t xml:space="preserve"> world </w:t>
      </w:r>
      <w:r w:rsidRPr="005D62C9">
        <w:rPr>
          <w:rStyle w:val="StyleUnderline"/>
          <w:highlight w:val="yellow"/>
        </w:rPr>
        <w:t>economic situation weakens</w:t>
      </w:r>
      <w:r w:rsidRPr="009D445F">
        <w:rPr>
          <w:rStyle w:val="StyleUnderline"/>
        </w:rPr>
        <w:t xml:space="preserve"> rather than strengthens</w:t>
      </w:r>
      <w:r>
        <w:t xml:space="preserve">, and </w:t>
      </w:r>
      <w:r w:rsidRPr="005D62C9">
        <w:rPr>
          <w:rStyle w:val="StyleUnderline"/>
          <w:highlight w:val="yellow"/>
        </w:rPr>
        <w:t>India, China, and Japan suffer</w:t>
      </w:r>
      <w:r w:rsidRPr="009D445F">
        <w:rPr>
          <w:rStyle w:val="StyleUnderline"/>
        </w:rPr>
        <w:t xml:space="preserve"> a </w:t>
      </w:r>
      <w:r w:rsidRPr="005D62C9">
        <w:rPr>
          <w:rStyle w:val="StyleUnderline"/>
          <w:highlight w:val="yellow"/>
        </w:rPr>
        <w:t>major reduction in</w:t>
      </w:r>
      <w:r w:rsidRPr="009D445F">
        <w:rPr>
          <w:rStyle w:val="StyleUnderline"/>
        </w:rPr>
        <w:t xml:space="preserve"> their </w:t>
      </w:r>
      <w:r w:rsidRPr="005D62C9">
        <w:rPr>
          <w:rStyle w:val="StyleUnderline"/>
          <w:highlight w:val="yellow"/>
        </w:rPr>
        <w:t>growth rates</w:t>
      </w:r>
      <w:r>
        <w:t xml:space="preserve">, further </w:t>
      </w:r>
      <w:r w:rsidRPr="009D445F">
        <w:rPr>
          <w:rStyle w:val="StyleUnderline"/>
        </w:rPr>
        <w:t>weakening the global economy</w:t>
      </w:r>
      <w:r>
        <w:t xml:space="preserve">. As a result, </w:t>
      </w:r>
      <w:r w:rsidRPr="005D62C9">
        <w:rPr>
          <w:rStyle w:val="StyleUnderline"/>
          <w:highlight w:val="yellow"/>
        </w:rPr>
        <w:t>energy demand falls</w:t>
      </w:r>
      <w:r w:rsidRPr="009D445F">
        <w:rPr>
          <w:rStyle w:val="StyleUnderline"/>
        </w:rPr>
        <w:t xml:space="preserve"> and the price of fossil fuels plummets, </w:t>
      </w:r>
      <w:r w:rsidRPr="005D62C9">
        <w:rPr>
          <w:rStyle w:val="StyleUnderline"/>
          <w:highlight w:val="yellow"/>
        </w:rPr>
        <w:t>leading to</w:t>
      </w:r>
      <w:r w:rsidRPr="009D445F">
        <w:rPr>
          <w:rStyle w:val="StyleUnderline"/>
        </w:rPr>
        <w:t xml:space="preserve"> a </w:t>
      </w:r>
      <w:r w:rsidRPr="005D62C9">
        <w:rPr>
          <w:rStyle w:val="StyleUnderline"/>
          <w:highlight w:val="yellow"/>
        </w:rPr>
        <w:t>financial crisis</w:t>
      </w:r>
      <w:r w:rsidRPr="009D445F">
        <w:rPr>
          <w:rStyle w:val="StyleUnderline"/>
        </w:rPr>
        <w:t xml:space="preserve"> for the energy-producing states, which are forced to cut back dramatically on expansion programs and social welfare. That</w:t>
      </w:r>
      <w:r>
        <w:t xml:space="preserve"> in turn </w:t>
      </w:r>
      <w:r w:rsidRPr="009D445F">
        <w:rPr>
          <w:rStyle w:val="StyleUnderline"/>
        </w:rPr>
        <w:t xml:space="preserve">leads to </w:t>
      </w:r>
      <w:r w:rsidRPr="005D62C9">
        <w:rPr>
          <w:rStyle w:val="StyleUnderline"/>
          <w:highlight w:val="yellow"/>
        </w:rPr>
        <w:t>political unrest:</w:t>
      </w:r>
      <w:r w:rsidRPr="009D445F">
        <w:rPr>
          <w:rStyle w:val="StyleUnderline"/>
        </w:rPr>
        <w:t xml:space="preserve"> and </w:t>
      </w:r>
      <w:r w:rsidRPr="005D62C9">
        <w:rPr>
          <w:rStyle w:val="StyleUnderline"/>
          <w:highlight w:val="yellow"/>
        </w:rPr>
        <w:t>nurtures</w:t>
      </w:r>
      <w:r>
        <w:t xml:space="preserve"> different </w:t>
      </w:r>
      <w:r w:rsidRPr="005D62C9">
        <w:rPr>
          <w:rStyle w:val="StyleUnderline"/>
          <w:highlight w:val="yellow"/>
        </w:rPr>
        <w:t>radical groups</w:t>
      </w:r>
      <w:r>
        <w:t xml:space="preserve">, </w:t>
      </w:r>
      <w:r w:rsidRPr="009D445F">
        <w:rPr>
          <w:rStyle w:val="StyleUnderline"/>
        </w:rPr>
        <w:t>including</w:t>
      </w:r>
      <w:r>
        <w:t xml:space="preserve">, but not limited to, </w:t>
      </w:r>
      <w:r w:rsidRPr="009D445F">
        <w:rPr>
          <w:rStyle w:val="StyleUnderline"/>
        </w:rPr>
        <w:t>Islamic extremists</w:t>
      </w:r>
      <w:r>
        <w:t xml:space="preserve">. The </w:t>
      </w:r>
      <w:r w:rsidRPr="005D62C9">
        <w:rPr>
          <w:rStyle w:val="StyleUnderline"/>
          <w:highlight w:val="yellow"/>
        </w:rPr>
        <w:t>internal stability</w:t>
      </w:r>
      <w:r>
        <w:t xml:space="preserve"> </w:t>
      </w:r>
      <w:r w:rsidRPr="009D445F">
        <w:rPr>
          <w:rStyle w:val="StyleUnderline"/>
        </w:rPr>
        <w:t>of</w:t>
      </w:r>
      <w:r>
        <w:t xml:space="preserve"> some </w:t>
      </w:r>
      <w:r w:rsidRPr="009D445F">
        <w:rPr>
          <w:rStyle w:val="StyleUnderline"/>
        </w:rPr>
        <w:t xml:space="preserve">countries </w:t>
      </w:r>
      <w:r w:rsidRPr="005D62C9">
        <w:rPr>
          <w:rStyle w:val="StyleUnderline"/>
          <w:highlight w:val="yellow"/>
        </w:rPr>
        <w:t>is challenged</w:t>
      </w:r>
      <w:r>
        <w:t xml:space="preserve">, and </w:t>
      </w:r>
      <w:r w:rsidRPr="009D445F">
        <w:rPr>
          <w:rStyle w:val="StyleUnderline"/>
        </w:rPr>
        <w:t>there are more “failed states</w:t>
      </w:r>
      <w:r>
        <w:t xml:space="preserve">.” Most serious is </w:t>
      </w:r>
      <w:r w:rsidRPr="009D445F">
        <w:rPr>
          <w:rStyle w:val="StyleUnderline"/>
        </w:rPr>
        <w:t xml:space="preserve">the </w:t>
      </w:r>
      <w:r w:rsidRPr="005D62C9">
        <w:rPr>
          <w:rStyle w:val="StyleUnderline"/>
          <w:highlight w:val="yellow"/>
        </w:rPr>
        <w:t>collapse of</w:t>
      </w:r>
      <w:r w:rsidRPr="009D445F">
        <w:rPr>
          <w:rStyle w:val="StyleUnderline"/>
        </w:rPr>
        <w:t xml:space="preserve"> the democratic government in </w:t>
      </w:r>
      <w:r w:rsidRPr="005D62C9">
        <w:rPr>
          <w:rStyle w:val="StyleUnderline"/>
          <w:highlight w:val="yellow"/>
        </w:rPr>
        <w:t>Pakistan</w:t>
      </w:r>
      <w:r w:rsidRPr="009D445F">
        <w:rPr>
          <w:rStyle w:val="StyleUnderline"/>
        </w:rPr>
        <w:t xml:space="preserve"> and its takeover by Muslim </w:t>
      </w:r>
      <w:r w:rsidRPr="005D62C9">
        <w:rPr>
          <w:rStyle w:val="StyleUnderline"/>
          <w:highlight w:val="yellow"/>
        </w:rPr>
        <w:t>extremists</w:t>
      </w:r>
      <w:r w:rsidRPr="009D445F">
        <w:rPr>
          <w:rStyle w:val="StyleUnderline"/>
        </w:rPr>
        <w:t xml:space="preserve">, who then </w:t>
      </w:r>
      <w:r w:rsidRPr="005D62C9">
        <w:rPr>
          <w:rStyle w:val="StyleUnderline"/>
          <w:highlight w:val="yellow"/>
        </w:rPr>
        <w:t>take possession of</w:t>
      </w:r>
      <w:r w:rsidRPr="009D445F">
        <w:rPr>
          <w:rStyle w:val="StyleUnderline"/>
        </w:rPr>
        <w:t xml:space="preserve"> a large number of </w:t>
      </w:r>
      <w:r w:rsidRPr="005D62C9">
        <w:rPr>
          <w:rStyle w:val="StyleUnderline"/>
          <w:highlight w:val="yellow"/>
        </w:rPr>
        <w:t>nuclear weapons.</w:t>
      </w:r>
      <w:r>
        <w:rPr>
          <w:rStyle w:val="StyleUnderline"/>
        </w:rPr>
        <w:t xml:space="preserve"> The </w:t>
      </w:r>
      <w:r w:rsidRPr="005D62C9">
        <w:rPr>
          <w:rStyle w:val="StyleUnderline"/>
          <w:highlight w:val="yellow"/>
        </w:rPr>
        <w:t>danger of war between India and Pakistan increases</w:t>
      </w:r>
      <w:r w:rsidRPr="009D445F">
        <w:rPr>
          <w:rStyle w:val="StyleUnderline"/>
        </w:rPr>
        <w:t xml:space="preserve"> </w:t>
      </w:r>
      <w:r w:rsidRPr="00842F37">
        <w:rPr>
          <w:rStyle w:val="StyleUnderline"/>
        </w:rPr>
        <w:t>significantly</w:t>
      </w:r>
      <w:r w:rsidRPr="00842F37">
        <w:t xml:space="preserve">. </w:t>
      </w:r>
      <w:r w:rsidRPr="00842F37">
        <w:rPr>
          <w:rStyle w:val="StyleUnderline"/>
        </w:rPr>
        <w:t>Iran</w:t>
      </w:r>
      <w:r w:rsidRPr="00842F37">
        <w:t xml:space="preserve">, always worried about an extremist Pakistan, expands and </w:t>
      </w:r>
      <w:r w:rsidRPr="00842F37">
        <w:rPr>
          <w:rStyle w:val="StyleUnderline"/>
        </w:rPr>
        <w:t>weaponizes its nuclear program. That</w:t>
      </w:r>
      <w:r w:rsidRPr="00842F37">
        <w:t xml:space="preserve"> further </w:t>
      </w:r>
      <w:r w:rsidRPr="00842F37">
        <w:rPr>
          <w:rStyle w:val="StyleUnderline"/>
        </w:rPr>
        <w:t>enhances nuclear proliferation in the Middle East, with Saudi Arabia, Turkey, and Egypt joining Israel and Iran as nuclear states.</w:t>
      </w:r>
      <w:r w:rsidRPr="00842F37">
        <w:t xml:space="preserve"> Under these circumstances, </w:t>
      </w:r>
      <w:r w:rsidRPr="00842F37">
        <w:rPr>
          <w:rStyle w:val="StyleUnderline"/>
        </w:rPr>
        <w:t>the potential for nuclear terrorism increases,</w:t>
      </w:r>
      <w:r w:rsidRPr="009D445F">
        <w:rPr>
          <w:rStyle w:val="StyleUnderline"/>
        </w:rPr>
        <w:t xml:space="preserve"> and </w:t>
      </w:r>
      <w:r w:rsidRPr="005D62C9">
        <w:rPr>
          <w:rStyle w:val="StyleUnderline"/>
          <w:highlight w:val="yellow"/>
        </w:rPr>
        <w:t>the possibility of a nuclear terrorist attack</w:t>
      </w:r>
      <w:r>
        <w:rPr>
          <w:rStyle w:val="StyleUnderline"/>
        </w:rPr>
        <w:t xml:space="preserve"> in either the W</w:t>
      </w:r>
      <w:r w:rsidRPr="009D445F">
        <w:rPr>
          <w:rStyle w:val="StyleUnderline"/>
        </w:rPr>
        <w:t xml:space="preserve">estern world or in the oil-producing states </w:t>
      </w:r>
      <w:r w:rsidRPr="005D62C9">
        <w:rPr>
          <w:rStyle w:val="StyleUnderline"/>
          <w:highlight w:val="yellow"/>
        </w:rPr>
        <w:t>may lead to a further devastating collapse</w:t>
      </w:r>
      <w:r w:rsidRPr="009D445F">
        <w:rPr>
          <w:rStyle w:val="StyleUnderline"/>
        </w:rPr>
        <w:t xml:space="preserve"> of the </w:t>
      </w:r>
      <w:r>
        <w:rPr>
          <w:rStyle w:val="StyleUnderline"/>
        </w:rPr>
        <w:t>w</w:t>
      </w:r>
      <w:r w:rsidRPr="009D445F">
        <w:rPr>
          <w:rStyle w:val="StyleUnderline"/>
        </w:rPr>
        <w:t>orld economic market, with a tsunami-like impact on stability</w:t>
      </w:r>
      <w:r w:rsidRPr="00842F37">
        <w:rPr>
          <w:rStyle w:val="StyleUnderline"/>
        </w:rPr>
        <w:t>. In this scenario, major disruptions can be expected, with dire consequences for two-thirds of the planet’s population</w:t>
      </w:r>
      <w:r w:rsidRPr="00842F37">
        <w:t>.</w:t>
      </w:r>
    </w:p>
    <w:p w:rsidR="005D00C3" w:rsidRDefault="005D00C3" w:rsidP="00DE5383">
      <w:pPr>
        <w:pStyle w:val="Heading3"/>
      </w:pPr>
      <w:r>
        <w:lastRenderedPageBreak/>
        <w:t xml:space="preserve">1nc—Hillary </w:t>
      </w:r>
    </w:p>
    <w:p w:rsidR="005D00C3" w:rsidRPr="00925684" w:rsidRDefault="005D00C3" w:rsidP="005D62C9">
      <w:pPr>
        <w:pStyle w:val="Heading4"/>
      </w:pPr>
      <w:r>
        <w:t xml:space="preserve">GOP control </w:t>
      </w:r>
      <w:r w:rsidRPr="001F5D8D">
        <w:rPr>
          <w:i/>
        </w:rPr>
        <w:t>locks in</w:t>
      </w:r>
      <w:r>
        <w:t xml:space="preserve"> Hillary’s edge—they’ll misstep and no chance they help the GOP nominee  </w:t>
      </w:r>
    </w:p>
    <w:p w:rsidR="005D00C3" w:rsidRDefault="005D00C3" w:rsidP="005D00C3">
      <w:r w:rsidRPr="00BC64D6">
        <w:rPr>
          <w:rStyle w:val="Heading4Char"/>
        </w:rPr>
        <w:t>Tomasky, 14</w:t>
      </w:r>
      <w:r>
        <w:t xml:space="preserve">—MA in PoliSci @ NYU, lifelong journalist/author, special Newsweek correspondent </w:t>
      </w:r>
    </w:p>
    <w:p w:rsidR="005D00C3" w:rsidRDefault="005D00C3" w:rsidP="005D00C3">
      <w:r>
        <w:t xml:space="preserve">Michael, “Here’s What Happens When the GOP Takes </w:t>
      </w:r>
      <w:proofErr w:type="gramStart"/>
      <w:r>
        <w:t>Over</w:t>
      </w:r>
      <w:proofErr w:type="gramEnd"/>
      <w:r>
        <w:t xml:space="preserve"> the Senate,” 4-30, The Daily Beast, </w:t>
      </w:r>
      <w:hyperlink r:id="rId14" w:history="1">
        <w:r w:rsidRPr="006C21F4">
          <w:rPr>
            <w:rStyle w:val="Hyperlink"/>
          </w:rPr>
          <w:t>http://www.thedailybeast.com/articles/2014/04/30/here-s-what-happens-when-the-gop-takes-over-the-senate.html</w:t>
        </w:r>
      </w:hyperlink>
      <w:r>
        <w:t xml:space="preserve"> --BR </w:t>
      </w:r>
    </w:p>
    <w:p w:rsidR="005D00C3" w:rsidRDefault="005D00C3" w:rsidP="005D00C3">
      <w:pPr>
        <w:rPr>
          <w:sz w:val="16"/>
        </w:rPr>
      </w:pPr>
      <w:r w:rsidRPr="00925684">
        <w:rPr>
          <w:sz w:val="16"/>
        </w:rPr>
        <w:t xml:space="preserve">A Congress wholly controlled by the opposition party has plenty of ways it can help its presidential contenders. It can pass constructive legislation, it can pass “positioning” legislation that attempts to checkmate the other party; it also has the simple ability to help keep favorable issues in the news and unfavorable ones out. But remember this: </w:t>
      </w:r>
      <w:r w:rsidRPr="00925684">
        <w:rPr>
          <w:rStyle w:val="Emphasis"/>
        </w:rPr>
        <w:t>Legislators don’t take votes thinking about their presidential candidate’s career</w:t>
      </w:r>
      <w:r w:rsidRPr="00925684">
        <w:rPr>
          <w:rStyle w:val="StyleUnderline"/>
        </w:rPr>
        <w:t>. They take votes thinking about their own careers</w:t>
      </w:r>
      <w:r w:rsidRPr="00925684">
        <w:rPr>
          <w:sz w:val="16"/>
        </w:rPr>
        <w:t>, as Third Way’s Jim Kessler observes: “</w:t>
      </w:r>
      <w:r w:rsidRPr="00925684">
        <w:rPr>
          <w:rStyle w:val="StyleUnderline"/>
        </w:rPr>
        <w:t xml:space="preserve">Congressional Republicans will do what they think is best for them to keep their majority in the House and the Senate. </w:t>
      </w:r>
      <w:r w:rsidRPr="00925684">
        <w:rPr>
          <w:rStyle w:val="Emphasis"/>
        </w:rPr>
        <w:t>Legislative bodies are selfish, and they rarely sacrifice for others</w:t>
      </w:r>
      <w:r w:rsidRPr="00925684">
        <w:rPr>
          <w:rStyle w:val="StyleUnderline"/>
        </w:rPr>
        <w:t xml:space="preserve">. They’d like a Republican president, but </w:t>
      </w:r>
      <w:r w:rsidRPr="00925684">
        <w:rPr>
          <w:rStyle w:val="Emphasis"/>
        </w:rPr>
        <w:t>that’s a luxury</w:t>
      </w:r>
      <w:r w:rsidRPr="00925684">
        <w:rPr>
          <w:sz w:val="16"/>
        </w:rPr>
        <w:t xml:space="preserve">.” </w:t>
      </w:r>
      <w:r w:rsidRPr="00925684">
        <w:rPr>
          <w:rStyle w:val="StyleUnderline"/>
        </w:rPr>
        <w:t xml:space="preserve">That’s exactly right. To return to Gingrich: He decided that passing welfare reform was in his caucus’ interest. Doing so took a big club out of Bob Dole’s hands. </w:t>
      </w:r>
      <w:r w:rsidRPr="00925684">
        <w:rPr>
          <w:rStyle w:val="Emphasis"/>
        </w:rPr>
        <w:t>But that’s politics</w:t>
      </w:r>
      <w:r w:rsidRPr="00C83896">
        <w:rPr>
          <w:rStyle w:val="StyleUnderline"/>
        </w:rPr>
        <w:t>. Now, in the present day, passing immigration reform would probably help a GOP nominee. But legislators would have to decide: Would it help them? So far they haven’t thought so.</w:t>
      </w:r>
      <w:r w:rsidRPr="00925684">
        <w:rPr>
          <w:sz w:val="16"/>
        </w:rPr>
        <w:t xml:space="preserve"> </w:t>
      </w:r>
      <w:r w:rsidRPr="00925684">
        <w:rPr>
          <w:rStyle w:val="StyleUnderline"/>
        </w:rPr>
        <w:t>Legislators will do what they think will help them. If it helps the nominee, great. If it doesn’t, too bad. And remember, many of these legislators represent deep-red districts and states, which probably don’t add up to more than 200 electoral votes—70 shy of what it takes to win</w:t>
      </w:r>
      <w:r w:rsidRPr="00925684">
        <w:rPr>
          <w:sz w:val="16"/>
        </w:rPr>
        <w:t xml:space="preserve">. </w:t>
      </w:r>
      <w:r w:rsidRPr="00925684">
        <w:rPr>
          <w:rStyle w:val="StyleUnderline"/>
        </w:rPr>
        <w:t xml:space="preserve">And so, </w:t>
      </w:r>
      <w:r w:rsidRPr="00925684">
        <w:rPr>
          <w:rStyle w:val="Emphasis"/>
        </w:rPr>
        <w:t>even if Republicans gain more power on the Hill</w:t>
      </w:r>
      <w:r w:rsidRPr="00925684">
        <w:rPr>
          <w:rStyle w:val="StyleUnderline"/>
        </w:rPr>
        <w:t xml:space="preserve">, they may find that that power, and the imperative of keeping it, makes 2016 </w:t>
      </w:r>
      <w:r w:rsidRPr="00925684">
        <w:rPr>
          <w:rStyle w:val="Emphasis"/>
        </w:rPr>
        <w:t>an even steeper climb</w:t>
      </w:r>
      <w:r w:rsidRPr="00925684">
        <w:rPr>
          <w:rStyle w:val="StyleUnderline"/>
        </w:rPr>
        <w:t xml:space="preserve"> than it already seems against Clinton</w:t>
      </w:r>
      <w:r w:rsidRPr="00925684">
        <w:rPr>
          <w:sz w:val="16"/>
        </w:rPr>
        <w:t>. But that shouldn’t be much comfort for Democrats. A Republican Senate won’t be able to undo the president’s signature achievement, but it’ll take as many bites as it can out of what Obama has accomplished in the last six years. And trust me, those bite will hurt.</w:t>
      </w:r>
    </w:p>
    <w:p w:rsidR="005D00C3" w:rsidRPr="00987388" w:rsidRDefault="005D00C3" w:rsidP="005D62C9">
      <w:pPr>
        <w:pStyle w:val="Heading4"/>
        <w:rPr>
          <w:rStyle w:val="Style13ptBold"/>
          <w:b/>
        </w:rPr>
      </w:pPr>
      <w:r w:rsidRPr="00987388">
        <w:rPr>
          <w:rStyle w:val="Style13ptBold"/>
          <w:b/>
        </w:rPr>
        <w:t xml:space="preserve">Hillary win is vital to the stock market—tons of internal links </w:t>
      </w:r>
    </w:p>
    <w:p w:rsidR="005D00C3" w:rsidRDefault="005D00C3" w:rsidP="005D00C3">
      <w:r w:rsidRPr="00987388">
        <w:rPr>
          <w:rStyle w:val="Style13ptBold"/>
        </w:rPr>
        <w:t>Vallerie, 14</w:t>
      </w:r>
      <w:r>
        <w:t>— Chief political strategist with Potomac Research Group</w:t>
      </w:r>
    </w:p>
    <w:p w:rsidR="005D00C3" w:rsidRDefault="005D00C3" w:rsidP="005D00C3">
      <w:r>
        <w:t xml:space="preserve">Greg, “Would a Hillary Clinton Presidency Boost Stocks?” Barrons, 3-27. </w:t>
      </w:r>
      <w:hyperlink r:id="rId15" w:history="1">
        <w:r w:rsidRPr="008575BA">
          <w:rPr>
            <w:rStyle w:val="Hyperlink"/>
          </w:rPr>
          <w:t>http://online.barrons.com/news/articles/SB50001424053111903536004579465331907870034</w:t>
        </w:r>
      </w:hyperlink>
      <w:r>
        <w:t xml:space="preserve">. –BR </w:t>
      </w:r>
    </w:p>
    <w:p w:rsidR="005D00C3" w:rsidRPr="00987388" w:rsidRDefault="005D00C3" w:rsidP="005D00C3">
      <w:pPr>
        <w:rPr>
          <w:rStyle w:val="StyleUnderline"/>
        </w:rPr>
      </w:pPr>
      <w:r w:rsidRPr="00987388">
        <w:rPr>
          <w:rStyle w:val="StyleUnderline"/>
        </w:rPr>
        <w:t>What would this mean for the stock market? The last time we had a pragmatic, pro-Wall Street Democrat in the White House -- checkmated by a Republican Congress -- equities surged by 150% over eight years, GDP growth averaged 3.8% and unemployment fell to 4.2</w:t>
      </w:r>
      <w:r w:rsidRPr="00987388">
        <w:rPr>
          <w:sz w:val="16"/>
        </w:rPr>
        <w:t xml:space="preserve">%. We refer, of course, to the Bill Clinton presidency. </w:t>
      </w:r>
      <w:r w:rsidRPr="00987388">
        <w:rPr>
          <w:rStyle w:val="StyleUnderline"/>
        </w:rPr>
        <w:t>The key is divided government</w:t>
      </w:r>
      <w:r w:rsidRPr="00987388">
        <w:rPr>
          <w:sz w:val="16"/>
        </w:rPr>
        <w:t xml:space="preserve">: The stock market surged after Clinton's first two years, when the Republicans captured both houses of Congress in the 1994 election. The Newt Gingrich revolution was largely hype, but the GOP thwarted Bill Clinton -- as it would Hillary Clinton. Would Congress stay Republican? If the GOP takes the Senate this fall, their control might be short-lived, since they have 24 seats up for re-election in 2016, compared to only 10 for the Democrats. But the House is another story. The </w:t>
      </w:r>
      <w:r w:rsidRPr="00987388">
        <w:rPr>
          <w:rStyle w:val="StyleUnderline"/>
        </w:rPr>
        <w:t>way the districts are drawn</w:t>
      </w:r>
      <w:r w:rsidRPr="00987388">
        <w:rPr>
          <w:sz w:val="16"/>
        </w:rPr>
        <w:t xml:space="preserve"> (or gerrymandered), </w:t>
      </w:r>
      <w:r w:rsidRPr="00987388">
        <w:rPr>
          <w:rStyle w:val="StyleUnderline"/>
        </w:rPr>
        <w:t>the GOP could maintain House control until after the 2020 census.</w:t>
      </w:r>
      <w:r>
        <w:rPr>
          <w:rStyle w:val="StyleUnderline"/>
        </w:rPr>
        <w:t xml:space="preserve"> </w:t>
      </w:r>
      <w:r w:rsidRPr="00987388">
        <w:rPr>
          <w:rStyle w:val="StyleUnderline"/>
        </w:rPr>
        <w:t>So Hillary Clinton would have to work with a GOP House as her husband did, focusing on issues like free trade, entitlement reform, deficit reduction and perhaps the beginnings of tax reform</w:t>
      </w:r>
      <w:r w:rsidRPr="00987388">
        <w:rPr>
          <w:sz w:val="16"/>
        </w:rPr>
        <w:t xml:space="preserve"> (with some higher revenues). </w:t>
      </w:r>
      <w:r w:rsidRPr="00987388">
        <w:rPr>
          <w:rStyle w:val="Emphasis"/>
        </w:rPr>
        <w:t>This would not be a very threatening agenda for Wall Street</w:t>
      </w:r>
      <w:r w:rsidRPr="00987388">
        <w:rPr>
          <w:sz w:val="16"/>
        </w:rPr>
        <w:t xml:space="preserve">. Clinton has fierce critics on the left; she's considered a foreign policy hawk -- and the Elizabeth Warren crowd views Hillary's ties to Wall Street and business with great suspicion. So what if she listens to Bob Rubin? Hillary Clinton would get more input on what's good or bad for the economy than Barack Obama is getting. And we think </w:t>
      </w:r>
      <w:r w:rsidRPr="00987388">
        <w:rPr>
          <w:rStyle w:val="StyleUnderline"/>
        </w:rPr>
        <w:t xml:space="preserve">she would have a chance to hammer out a "grand compromise" that would bring even more deficit </w:t>
      </w:r>
      <w:r w:rsidRPr="00987388">
        <w:rPr>
          <w:rStyle w:val="StyleUnderline"/>
        </w:rPr>
        <w:lastRenderedPageBreak/>
        <w:t>reduction</w:t>
      </w:r>
      <w:r w:rsidRPr="00987388">
        <w:rPr>
          <w:sz w:val="16"/>
        </w:rPr>
        <w:t xml:space="preserve"> (while angering the left). As the 2016 election comes into focus, some in the markets will express alarm over a Hillary Clinton presidency. But we'd argue that</w:t>
      </w:r>
      <w:r w:rsidRPr="00987388">
        <w:rPr>
          <w:rStyle w:val="StyleUnderline"/>
        </w:rPr>
        <w:t xml:space="preserve"> she's far more centrist than Obama -- and if stocks perform even half as well in a Hillary </w:t>
      </w:r>
      <w:r w:rsidRPr="00987388">
        <w:rPr>
          <w:sz w:val="16"/>
        </w:rPr>
        <w:t xml:space="preserve">Clinton </w:t>
      </w:r>
      <w:r w:rsidRPr="00987388">
        <w:rPr>
          <w:rStyle w:val="StyleUnderline"/>
        </w:rPr>
        <w:t>presidency as they did under Bill</w:t>
      </w:r>
      <w:r w:rsidRPr="00987388">
        <w:rPr>
          <w:sz w:val="16"/>
        </w:rPr>
        <w:t xml:space="preserve"> Clinton, she </w:t>
      </w:r>
      <w:r w:rsidRPr="00987388">
        <w:rPr>
          <w:rStyle w:val="StyleUnderline"/>
        </w:rPr>
        <w:t>would be most welcome on Wall Street.</w:t>
      </w:r>
    </w:p>
    <w:p w:rsidR="005D00C3" w:rsidRDefault="005D00C3" w:rsidP="005D62C9">
      <w:pPr>
        <w:pStyle w:val="Heading4"/>
      </w:pPr>
      <w:r>
        <w:t xml:space="preserve">Collapse causes extinction </w:t>
      </w:r>
    </w:p>
    <w:p w:rsidR="005D00C3" w:rsidRPr="00B51AB4" w:rsidRDefault="005D00C3" w:rsidP="005D00C3">
      <w:pPr>
        <w:rPr>
          <w:rStyle w:val="Style13ptBold"/>
        </w:rPr>
      </w:pPr>
      <w:r w:rsidRPr="00B51AB4">
        <w:rPr>
          <w:rStyle w:val="Style13ptBold"/>
        </w:rPr>
        <w:t>Kemp 10</w:t>
      </w:r>
    </w:p>
    <w:p w:rsidR="005D00C3" w:rsidRPr="00777C1A" w:rsidRDefault="005D00C3" w:rsidP="005D00C3">
      <w:r>
        <w:t xml:space="preserve">Geoffrey Kemp, </w:t>
      </w:r>
      <w:r w:rsidRPr="00626F79">
        <w:t>Director of Regional Strategic Programs at The Nixon Center</w:t>
      </w:r>
      <w:r>
        <w:t xml:space="preserve">, </w:t>
      </w:r>
      <w:r w:rsidRPr="00626F79">
        <w:t xml:space="preserve">served in the </w:t>
      </w:r>
      <w:r>
        <w:t xml:space="preserve">White House under Ronald Reagan, </w:t>
      </w:r>
      <w:r w:rsidRPr="00626F79">
        <w:t>special assistant to the president for national security affairs and senior director for Near East and South Asian affairs on the Nationa</w:t>
      </w:r>
      <w:r>
        <w:t xml:space="preserve">l Security Council Staff, Former Director, </w:t>
      </w:r>
      <w:r w:rsidRPr="00626F79">
        <w:t>Middle East Arms Control Project at the Carnegie Endowment for International Peace</w:t>
      </w:r>
      <w:r>
        <w:t>,</w:t>
      </w:r>
      <w:r w:rsidRPr="00626F79">
        <w:t xml:space="preserve"> </w:t>
      </w:r>
      <w:r>
        <w:t>2010, The East Moves West: India, China, and Asia’s Growing Presence in the Middle East, p. 233-4</w:t>
      </w:r>
    </w:p>
    <w:p w:rsidR="005D00C3" w:rsidRDefault="005D00C3" w:rsidP="005D00C3">
      <w:r>
        <w:t xml:space="preserve">The second scenario, called Mayhem and Chaos, is the opposite of the first scenario; everything that can go wrong does go wrong. </w:t>
      </w:r>
      <w:r w:rsidRPr="005D62C9">
        <w:rPr>
          <w:rStyle w:val="StyleUnderline"/>
          <w:highlight w:val="yellow"/>
        </w:rPr>
        <w:t>The</w:t>
      </w:r>
      <w:r w:rsidRPr="009D445F">
        <w:rPr>
          <w:rStyle w:val="StyleUnderline"/>
        </w:rPr>
        <w:t xml:space="preserve"> world </w:t>
      </w:r>
      <w:r w:rsidRPr="005D62C9">
        <w:rPr>
          <w:rStyle w:val="StyleUnderline"/>
          <w:highlight w:val="yellow"/>
        </w:rPr>
        <w:t>economic situation weakens</w:t>
      </w:r>
      <w:r w:rsidRPr="009D445F">
        <w:rPr>
          <w:rStyle w:val="StyleUnderline"/>
        </w:rPr>
        <w:t xml:space="preserve"> rather than strengthens</w:t>
      </w:r>
      <w:r>
        <w:t xml:space="preserve">, and </w:t>
      </w:r>
      <w:r w:rsidRPr="005D62C9">
        <w:rPr>
          <w:rStyle w:val="StyleUnderline"/>
          <w:highlight w:val="yellow"/>
        </w:rPr>
        <w:t>India, China, and Japan suffer</w:t>
      </w:r>
      <w:r w:rsidRPr="009D445F">
        <w:rPr>
          <w:rStyle w:val="StyleUnderline"/>
        </w:rPr>
        <w:t xml:space="preserve"> a </w:t>
      </w:r>
      <w:r w:rsidRPr="005D62C9">
        <w:rPr>
          <w:rStyle w:val="StyleUnderline"/>
          <w:highlight w:val="yellow"/>
        </w:rPr>
        <w:t>major reduction in</w:t>
      </w:r>
      <w:r w:rsidRPr="009D445F">
        <w:rPr>
          <w:rStyle w:val="StyleUnderline"/>
        </w:rPr>
        <w:t xml:space="preserve"> their </w:t>
      </w:r>
      <w:r w:rsidRPr="005D62C9">
        <w:rPr>
          <w:rStyle w:val="StyleUnderline"/>
          <w:highlight w:val="yellow"/>
        </w:rPr>
        <w:t>growth rates</w:t>
      </w:r>
      <w:r>
        <w:t xml:space="preserve">, further </w:t>
      </w:r>
      <w:r w:rsidRPr="009D445F">
        <w:rPr>
          <w:rStyle w:val="StyleUnderline"/>
        </w:rPr>
        <w:t>weakening the global economy</w:t>
      </w:r>
      <w:r>
        <w:t xml:space="preserve">. As a result, </w:t>
      </w:r>
      <w:r w:rsidRPr="005D62C9">
        <w:rPr>
          <w:rStyle w:val="StyleUnderline"/>
          <w:highlight w:val="yellow"/>
        </w:rPr>
        <w:t>energy demand falls</w:t>
      </w:r>
      <w:r w:rsidRPr="009D445F">
        <w:rPr>
          <w:rStyle w:val="StyleUnderline"/>
        </w:rPr>
        <w:t xml:space="preserve"> and the price of fossil fuels plummets, </w:t>
      </w:r>
      <w:r w:rsidRPr="005D62C9">
        <w:rPr>
          <w:rStyle w:val="StyleUnderline"/>
          <w:highlight w:val="yellow"/>
        </w:rPr>
        <w:t>leading to</w:t>
      </w:r>
      <w:r w:rsidRPr="009D445F">
        <w:rPr>
          <w:rStyle w:val="StyleUnderline"/>
        </w:rPr>
        <w:t xml:space="preserve"> a </w:t>
      </w:r>
      <w:r w:rsidRPr="005D62C9">
        <w:rPr>
          <w:rStyle w:val="StyleUnderline"/>
          <w:highlight w:val="yellow"/>
        </w:rPr>
        <w:t>financial crisis</w:t>
      </w:r>
      <w:r w:rsidRPr="009D445F">
        <w:rPr>
          <w:rStyle w:val="StyleUnderline"/>
        </w:rPr>
        <w:t xml:space="preserve"> for the energy-producing states, which are forced to cut back dramatically on expansion programs and social welfare. That</w:t>
      </w:r>
      <w:r>
        <w:t xml:space="preserve"> in turn </w:t>
      </w:r>
      <w:r w:rsidRPr="009D445F">
        <w:rPr>
          <w:rStyle w:val="StyleUnderline"/>
        </w:rPr>
        <w:t xml:space="preserve">leads to </w:t>
      </w:r>
      <w:r w:rsidRPr="005D62C9">
        <w:rPr>
          <w:rStyle w:val="StyleUnderline"/>
          <w:highlight w:val="yellow"/>
        </w:rPr>
        <w:t>political unrest:</w:t>
      </w:r>
      <w:r w:rsidRPr="009D445F">
        <w:rPr>
          <w:rStyle w:val="StyleUnderline"/>
        </w:rPr>
        <w:t xml:space="preserve"> and </w:t>
      </w:r>
      <w:r w:rsidRPr="005D62C9">
        <w:rPr>
          <w:rStyle w:val="StyleUnderline"/>
          <w:highlight w:val="yellow"/>
        </w:rPr>
        <w:t>nurtures</w:t>
      </w:r>
      <w:r>
        <w:t xml:space="preserve"> different </w:t>
      </w:r>
      <w:r w:rsidRPr="005D62C9">
        <w:rPr>
          <w:rStyle w:val="StyleUnderline"/>
          <w:highlight w:val="yellow"/>
        </w:rPr>
        <w:t>radical groups</w:t>
      </w:r>
      <w:r>
        <w:t xml:space="preserve">, </w:t>
      </w:r>
      <w:r w:rsidRPr="009D445F">
        <w:rPr>
          <w:rStyle w:val="StyleUnderline"/>
        </w:rPr>
        <w:t>including</w:t>
      </w:r>
      <w:r>
        <w:t xml:space="preserve">, but not limited to, </w:t>
      </w:r>
      <w:r w:rsidRPr="009D445F">
        <w:rPr>
          <w:rStyle w:val="StyleUnderline"/>
        </w:rPr>
        <w:t>Islamic extremists</w:t>
      </w:r>
      <w:r>
        <w:t xml:space="preserve">. The </w:t>
      </w:r>
      <w:r w:rsidRPr="005D62C9">
        <w:rPr>
          <w:rStyle w:val="StyleUnderline"/>
          <w:highlight w:val="yellow"/>
        </w:rPr>
        <w:t>internal stability</w:t>
      </w:r>
      <w:r>
        <w:t xml:space="preserve"> </w:t>
      </w:r>
      <w:r w:rsidRPr="009D445F">
        <w:rPr>
          <w:rStyle w:val="StyleUnderline"/>
        </w:rPr>
        <w:t>of</w:t>
      </w:r>
      <w:r>
        <w:t xml:space="preserve"> some </w:t>
      </w:r>
      <w:r w:rsidRPr="009D445F">
        <w:rPr>
          <w:rStyle w:val="StyleUnderline"/>
        </w:rPr>
        <w:t xml:space="preserve">countries </w:t>
      </w:r>
      <w:r w:rsidRPr="005D62C9">
        <w:rPr>
          <w:rStyle w:val="StyleUnderline"/>
          <w:highlight w:val="yellow"/>
        </w:rPr>
        <w:t>is challenged</w:t>
      </w:r>
      <w:r>
        <w:t xml:space="preserve">, and </w:t>
      </w:r>
      <w:r w:rsidRPr="009D445F">
        <w:rPr>
          <w:rStyle w:val="StyleUnderline"/>
        </w:rPr>
        <w:t>there are more “failed states</w:t>
      </w:r>
      <w:r>
        <w:t xml:space="preserve">.” Most serious is </w:t>
      </w:r>
      <w:r w:rsidRPr="009D445F">
        <w:rPr>
          <w:rStyle w:val="StyleUnderline"/>
        </w:rPr>
        <w:t xml:space="preserve">the </w:t>
      </w:r>
      <w:r w:rsidRPr="005D62C9">
        <w:rPr>
          <w:rStyle w:val="StyleUnderline"/>
          <w:highlight w:val="yellow"/>
        </w:rPr>
        <w:t>collapse of</w:t>
      </w:r>
      <w:r w:rsidRPr="009D445F">
        <w:rPr>
          <w:rStyle w:val="StyleUnderline"/>
        </w:rPr>
        <w:t xml:space="preserve"> the democratic government in </w:t>
      </w:r>
      <w:r w:rsidRPr="005D62C9">
        <w:rPr>
          <w:rStyle w:val="StyleUnderline"/>
          <w:highlight w:val="yellow"/>
        </w:rPr>
        <w:t>Pakistan</w:t>
      </w:r>
      <w:r w:rsidRPr="009D445F">
        <w:rPr>
          <w:rStyle w:val="StyleUnderline"/>
        </w:rPr>
        <w:t xml:space="preserve"> and its takeover by Muslim </w:t>
      </w:r>
      <w:r w:rsidRPr="005D62C9">
        <w:rPr>
          <w:rStyle w:val="StyleUnderline"/>
          <w:highlight w:val="yellow"/>
        </w:rPr>
        <w:t>extremists</w:t>
      </w:r>
      <w:r w:rsidRPr="009D445F">
        <w:rPr>
          <w:rStyle w:val="StyleUnderline"/>
        </w:rPr>
        <w:t xml:space="preserve">, who then </w:t>
      </w:r>
      <w:r w:rsidRPr="005D62C9">
        <w:rPr>
          <w:rStyle w:val="StyleUnderline"/>
          <w:highlight w:val="yellow"/>
        </w:rPr>
        <w:t>take possession of</w:t>
      </w:r>
      <w:r w:rsidRPr="009D445F">
        <w:rPr>
          <w:rStyle w:val="StyleUnderline"/>
        </w:rPr>
        <w:t xml:space="preserve"> a large number of </w:t>
      </w:r>
      <w:r w:rsidRPr="005D62C9">
        <w:rPr>
          <w:rStyle w:val="StyleUnderline"/>
          <w:highlight w:val="yellow"/>
        </w:rPr>
        <w:t>nuclear weapons.</w:t>
      </w:r>
      <w:r>
        <w:rPr>
          <w:rStyle w:val="StyleUnderline"/>
        </w:rPr>
        <w:t xml:space="preserve"> The </w:t>
      </w:r>
      <w:r w:rsidRPr="005D62C9">
        <w:rPr>
          <w:rStyle w:val="StyleUnderline"/>
          <w:highlight w:val="yellow"/>
        </w:rPr>
        <w:t>danger of war between India and Pakistan increases</w:t>
      </w:r>
      <w:r w:rsidRPr="009D445F">
        <w:rPr>
          <w:rStyle w:val="StyleUnderline"/>
        </w:rPr>
        <w:t xml:space="preserve"> </w:t>
      </w:r>
      <w:r w:rsidRPr="00842F37">
        <w:rPr>
          <w:rStyle w:val="StyleUnderline"/>
        </w:rPr>
        <w:t>significantly</w:t>
      </w:r>
      <w:r w:rsidRPr="00842F37">
        <w:t xml:space="preserve">. </w:t>
      </w:r>
      <w:r w:rsidRPr="00842F37">
        <w:rPr>
          <w:rStyle w:val="StyleUnderline"/>
        </w:rPr>
        <w:t>Iran</w:t>
      </w:r>
      <w:r w:rsidRPr="00842F37">
        <w:t xml:space="preserve">, always worried about an extremist Pakistan, expands and </w:t>
      </w:r>
      <w:r w:rsidRPr="00842F37">
        <w:rPr>
          <w:rStyle w:val="StyleUnderline"/>
        </w:rPr>
        <w:t>weaponizes its nuclear program. That</w:t>
      </w:r>
      <w:r w:rsidRPr="00842F37">
        <w:t xml:space="preserve"> further </w:t>
      </w:r>
      <w:r w:rsidRPr="00842F37">
        <w:rPr>
          <w:rStyle w:val="StyleUnderline"/>
        </w:rPr>
        <w:t>enhances nuclear proliferation in the Middle East, with Saudi Arabia, Turkey, and Egypt joining Israel and Iran as nuclear states.</w:t>
      </w:r>
      <w:r w:rsidRPr="00842F37">
        <w:t xml:space="preserve"> Under these circumstances, </w:t>
      </w:r>
      <w:r w:rsidRPr="00842F37">
        <w:rPr>
          <w:rStyle w:val="StyleUnderline"/>
        </w:rPr>
        <w:t>the potential for nuclear terrorism increases,</w:t>
      </w:r>
      <w:r w:rsidRPr="009D445F">
        <w:rPr>
          <w:rStyle w:val="StyleUnderline"/>
        </w:rPr>
        <w:t xml:space="preserve"> and </w:t>
      </w:r>
      <w:r w:rsidRPr="005D62C9">
        <w:rPr>
          <w:rStyle w:val="StyleUnderline"/>
          <w:highlight w:val="yellow"/>
        </w:rPr>
        <w:t>the possibility of a nuclear terrorist attack</w:t>
      </w:r>
      <w:r>
        <w:rPr>
          <w:rStyle w:val="StyleUnderline"/>
        </w:rPr>
        <w:t xml:space="preserve"> in either the W</w:t>
      </w:r>
      <w:r w:rsidRPr="009D445F">
        <w:rPr>
          <w:rStyle w:val="StyleUnderline"/>
        </w:rPr>
        <w:t xml:space="preserve">estern world or in the oil-producing states </w:t>
      </w:r>
      <w:r w:rsidRPr="005D62C9">
        <w:rPr>
          <w:rStyle w:val="StyleUnderline"/>
          <w:highlight w:val="yellow"/>
        </w:rPr>
        <w:t>may lead to a further devastating collapse</w:t>
      </w:r>
      <w:r w:rsidRPr="009D445F">
        <w:rPr>
          <w:rStyle w:val="StyleUnderline"/>
        </w:rPr>
        <w:t xml:space="preserve"> of the </w:t>
      </w:r>
      <w:r>
        <w:rPr>
          <w:rStyle w:val="StyleUnderline"/>
        </w:rPr>
        <w:t>w</w:t>
      </w:r>
      <w:r w:rsidRPr="009D445F">
        <w:rPr>
          <w:rStyle w:val="StyleUnderline"/>
        </w:rPr>
        <w:t>orld economic market, with a tsunami-like impact on stability</w:t>
      </w:r>
      <w:r w:rsidRPr="00842F37">
        <w:rPr>
          <w:rStyle w:val="StyleUnderline"/>
        </w:rPr>
        <w:t>. In this scenario, major disruptions can be expected, with dire consequences for two-thirds of the planet’s population</w:t>
      </w:r>
      <w:r w:rsidRPr="00842F37">
        <w:t>.</w:t>
      </w:r>
    </w:p>
    <w:p w:rsidR="005D00C3" w:rsidRDefault="005D00C3" w:rsidP="005D00C3"/>
    <w:p w:rsidR="005D00C3" w:rsidRPr="005D00C3" w:rsidRDefault="005D00C3" w:rsidP="005D00C3"/>
    <w:p w:rsidR="003D0B9A" w:rsidRPr="00F904DA" w:rsidRDefault="003D0B9A" w:rsidP="003D0B9A">
      <w:pPr>
        <w:pStyle w:val="Heading3"/>
      </w:pPr>
      <w:r>
        <w:lastRenderedPageBreak/>
        <w:t>1nc—</w:t>
      </w:r>
      <w:r>
        <w:t xml:space="preserve">Impeachment </w:t>
      </w:r>
      <w:r>
        <w:t xml:space="preserve"> </w:t>
      </w:r>
    </w:p>
    <w:p w:rsidR="003D0B9A" w:rsidRDefault="003D0B9A" w:rsidP="003D0B9A">
      <w:pPr>
        <w:pStyle w:val="Heading4"/>
      </w:pPr>
      <w:r>
        <w:t xml:space="preserve">Obama will be </w:t>
      </w:r>
      <w:r>
        <w:rPr>
          <w:u w:val="single"/>
        </w:rPr>
        <w:t>impeached</w:t>
      </w:r>
      <w:r>
        <w:t xml:space="preserve"> and </w:t>
      </w:r>
      <w:r>
        <w:rPr>
          <w:u w:val="single"/>
        </w:rPr>
        <w:t>convicted</w:t>
      </w:r>
      <w:r>
        <w:t xml:space="preserve"> with a republican Senate – dems vote to convict when in the minority</w:t>
      </w:r>
    </w:p>
    <w:p w:rsidR="003D0B9A" w:rsidRDefault="003D0B9A" w:rsidP="003D0B9A">
      <w:pPr>
        <w:rPr>
          <w:rStyle w:val="Style13ptBold"/>
          <w:bCs w:val="0"/>
        </w:rPr>
      </w:pPr>
      <w:r>
        <w:rPr>
          <w:rStyle w:val="Style13ptBold"/>
        </w:rPr>
        <w:t>Capehart 6/18</w:t>
      </w:r>
    </w:p>
    <w:p w:rsidR="003D0B9A" w:rsidRDefault="003D0B9A" w:rsidP="003D0B9A">
      <w:r>
        <w:t>(Jonathon Capehart – policy adviser to Michael Bloomberg in his successful campaign for mayor of New York City, Pulitzer prize winner 1999, “How President Obama will be impeached,” June 18 2014, http://www.washingtonpost.com/blogs/post-partisan/wp/2014/06/18/how-president-obama-will-be-impeached/)//JHH</w:t>
      </w:r>
    </w:p>
    <w:p w:rsidR="003D0B9A" w:rsidRDefault="003D0B9A" w:rsidP="003D0B9A">
      <w:pPr>
        <w:rPr>
          <w:sz w:val="16"/>
        </w:rPr>
      </w:pPr>
      <w:r>
        <w:rPr>
          <w:sz w:val="16"/>
        </w:rPr>
        <w:t xml:space="preserve">Writing about Rep. Eric Cantor’s (R-Va.) stunning primary defeat last week, I warned Democrats that the House majority leader’s loss was as much a wake-up call for them as it was for the GOP. Well, now I want to warn them about a very real possibility: </w:t>
      </w:r>
      <w:r>
        <w:rPr>
          <w:rStyle w:val="Emphasis"/>
        </w:rPr>
        <w:t>President Obama will be impeached if the Democrats lose control of the U.S. Senate.</w:t>
      </w:r>
      <w:r>
        <w:rPr>
          <w:rStyle w:val="Emphasis"/>
          <w:b w:val="0"/>
          <w:sz w:val="12"/>
        </w:rPr>
        <w:t>¶</w:t>
      </w:r>
      <w:r>
        <w:rPr>
          <w:sz w:val="16"/>
        </w:rPr>
        <w:t xml:space="preserve"> Yeah, yeah, I read Aaron Blake’s astute piece in The Post on the impeachment process. He says </w:t>
      </w:r>
      <w:r>
        <w:rPr>
          <w:rStyle w:val="StyleUnderline"/>
        </w:rPr>
        <w:t>“probably not” to the question of whether the House could impeach Obama</w:t>
      </w:r>
      <w:r>
        <w:rPr>
          <w:sz w:val="16"/>
        </w:rPr>
        <w:t xml:space="preserve">. But “probably” is not “definitely.” And with the way the impeachment talk has gone, </w:t>
      </w:r>
      <w:r>
        <w:rPr>
          <w:rStyle w:val="StyleUnderline"/>
        </w:rPr>
        <w:t>“probably not” could become “absolutely” if the Senate flips to the Republicans.</w:t>
      </w:r>
      <w:r>
        <w:rPr>
          <w:rStyle w:val="StyleUnderline"/>
          <w:sz w:val="12"/>
        </w:rPr>
        <w:t>¶</w:t>
      </w:r>
      <w:r>
        <w:rPr>
          <w:sz w:val="16"/>
        </w:rPr>
        <w:t xml:space="preserve"> Rep. Lou Barletta (R-Pa.) became the latest to openly discuss impeaching the president. In response to a question from a radio host on Monday, the two-term congressman who was swept in during the tea party wave of 2010, said, </w:t>
      </w:r>
      <w:r>
        <w:rPr>
          <w:rStyle w:val="StyleUnderline"/>
        </w:rPr>
        <w:t>Obama is “just absolutely ignoring the Constitution and ignoring the laws and ignoring the checks and balances.” Articles of impeachment, he added, “probably could” pass in the House.</w:t>
      </w:r>
      <w:r>
        <w:rPr>
          <w:rStyle w:val="StyleUnderline"/>
          <w:sz w:val="12"/>
        </w:rPr>
        <w:t>¶</w:t>
      </w:r>
      <w:r>
        <w:rPr>
          <w:sz w:val="16"/>
        </w:rPr>
        <w:t xml:space="preserve"> In a later interview, Barletta said one of the reasons he wouldn’t vote for impeachment was because </w:t>
      </w:r>
      <w:r>
        <w:rPr>
          <w:rStyle w:val="StyleUnderline"/>
        </w:rPr>
        <w:t>a Democrat-controlled Senate would never convict the Democrat president</w:t>
      </w:r>
      <w:r>
        <w:rPr>
          <w:sz w:val="16"/>
        </w:rPr>
        <w:t>. Blake also mentions this parenthetically in his piece. Others who have talked about impeachment point to this as the reason not to pursue the extraordinary political rebuke.</w:t>
      </w:r>
      <w:r>
        <w:rPr>
          <w:sz w:val="12"/>
        </w:rPr>
        <w:t>¶</w:t>
      </w:r>
      <w:r>
        <w:rPr>
          <w:sz w:val="16"/>
        </w:rPr>
        <w:t xml:space="preserve"> Last August at a town hall meeting, Rep. Blake Farenthold (R-Tex.) cited the Senate as a reason for not pursuing impeachment. “If we were to impeach the president tomorrow, you could probably get the votes in the House of Representatives to do it,” he said in response to a constituent upset about “the fraudulent birth certificate of Barack Obama” and who wanted him punished. “But it would go to the Senate and he wouldn’t be convicted.” A week later, Sen. Ted Cruz (R-Tex.) was asked, “</w:t>
      </w:r>
      <w:r>
        <w:rPr>
          <w:rStyle w:val="StyleUnderline"/>
        </w:rPr>
        <w:t>Why don’t we impeach him [Obama]?”</w:t>
      </w:r>
      <w:r>
        <w:rPr>
          <w:sz w:val="16"/>
        </w:rPr>
        <w:t xml:space="preserve"> His answer was similar to Farenthold’s. “It’s a good question,” the freshman senator said, “and I’ll tell you the simplest answer: </w:t>
      </w:r>
      <w:r>
        <w:rPr>
          <w:rStyle w:val="StyleUnderline"/>
        </w:rPr>
        <w:t>To successfully impeach a president you need the votes in the U.S. Senate.”</w:t>
      </w:r>
      <w:r>
        <w:rPr>
          <w:rStyle w:val="StyleUnderline"/>
          <w:sz w:val="12"/>
        </w:rPr>
        <w:t>¶</w:t>
      </w:r>
      <w:r>
        <w:rPr>
          <w:sz w:val="16"/>
        </w:rPr>
        <w:t xml:space="preserve"> Actually, impeachment is a two-step process that starts in the House. All it takes is a simple majority of that chamber to approve a single article of impeachment against the president for “Treason, Bribery, or other high Crimes and Misdemeanors.” Once that happens, a president is forever branded as having been impeached. President Andrew Johnson (1868) and President Bill Clinton (1998) share that distinction. President Richard Nixon resigned in 1974 before the full House could vote to impeach him.</w:t>
      </w:r>
      <w:r>
        <w:rPr>
          <w:sz w:val="12"/>
        </w:rPr>
        <w:t>¶</w:t>
      </w:r>
      <w:r>
        <w:rPr>
          <w:sz w:val="16"/>
        </w:rPr>
        <w:t xml:space="preserve"> </w:t>
      </w:r>
      <w:proofErr w:type="gramStart"/>
      <w:r>
        <w:rPr>
          <w:sz w:val="16"/>
        </w:rPr>
        <w:t>To</w:t>
      </w:r>
      <w:proofErr w:type="gramEnd"/>
      <w:r>
        <w:rPr>
          <w:sz w:val="16"/>
        </w:rPr>
        <w:t xml:space="preserve"> officially remove a president from office, two-thirds of the Senate must vote to convict him on those articles of impeachment. Johnson and Clinton were not convicted. Obama could share the same or worse fate. </w:t>
      </w:r>
      <w:r>
        <w:rPr>
          <w:rStyle w:val="StyleUnderline"/>
        </w:rPr>
        <w:t xml:space="preserve">A Republican-controlled Senate could lead to Obama becoming the third president impeached and the first ever to be </w:t>
      </w:r>
      <w:r>
        <w:rPr>
          <w:rStyle w:val="Emphasis"/>
        </w:rPr>
        <w:t>removed from office.</w:t>
      </w:r>
      <w:r>
        <w:rPr>
          <w:rStyle w:val="Emphasis"/>
          <w:b w:val="0"/>
          <w:sz w:val="12"/>
        </w:rPr>
        <w:t>¶</w:t>
      </w:r>
      <w:r>
        <w:rPr>
          <w:sz w:val="16"/>
        </w:rPr>
        <w:t xml:space="preserve"> I don’t make this prediction lightly. The tea party-infused GOP has done things many once believed impossible. I’m thinking specifically about the two instances it brought the nation and the world to the brink of economic ruin because of its resistance to raising the debt ceiling. If Republicans are willing to ignore their leadership and jeopardize the full faith and credit of the United States, there really is nothing they aren’t willing to do. </w:t>
      </w:r>
      <w:r>
        <w:rPr>
          <w:rStyle w:val="StyleUnderline"/>
        </w:rPr>
        <w:t>And a Republican takeover of the Senate would only embolden them.</w:t>
      </w:r>
      <w:r>
        <w:rPr>
          <w:rStyle w:val="StyleUnderline"/>
          <w:sz w:val="12"/>
        </w:rPr>
        <w:t>¶</w:t>
      </w:r>
      <w:r>
        <w:rPr>
          <w:sz w:val="16"/>
        </w:rPr>
        <w:t xml:space="preserve"> I’ve said this before and I’ll keep repeating it until the message sinks in for Democrats inclined to sit out the midterms: Obama is not on the ballot in November, but Obama is on the ballot in November. </w:t>
      </w:r>
      <w:r>
        <w:rPr>
          <w:rStyle w:val="StyleUnderline"/>
        </w:rPr>
        <w:t>Democrats have it in their power to keep the Senate and save the Obama presidency from the all-but-certain asterisk of impeachment</w:t>
      </w:r>
      <w:r>
        <w:rPr>
          <w:sz w:val="16"/>
        </w:rPr>
        <w:t>. Whether they use it is a very real concern.</w:t>
      </w:r>
    </w:p>
    <w:p w:rsidR="003D0B9A" w:rsidRPr="00F904DA" w:rsidRDefault="003D0B9A" w:rsidP="003D0B9A">
      <w:pPr>
        <w:pStyle w:val="Heading4"/>
      </w:pPr>
      <w:r w:rsidRPr="00F904DA">
        <w:t xml:space="preserve">Obama has the </w:t>
      </w:r>
      <w:r w:rsidRPr="00F904DA">
        <w:rPr>
          <w:u w:val="single"/>
        </w:rPr>
        <w:t>incentive</w:t>
      </w:r>
      <w:r w:rsidRPr="00F904DA">
        <w:t xml:space="preserve"> and </w:t>
      </w:r>
      <w:r w:rsidRPr="00F904DA">
        <w:rPr>
          <w:u w:val="single"/>
        </w:rPr>
        <w:t>will</w:t>
      </w:r>
      <w:r w:rsidRPr="00F904DA">
        <w:t xml:space="preserve"> to start nuclear conflict – he has started the posturing and has begun the process for escalation – only impeachment solves</w:t>
      </w:r>
    </w:p>
    <w:p w:rsidR="003D0B9A" w:rsidRDefault="003D0B9A" w:rsidP="003D0B9A">
      <w:pPr>
        <w:rPr>
          <w:rStyle w:val="Style13ptBold"/>
          <w:bCs w:val="0"/>
        </w:rPr>
      </w:pPr>
      <w:r>
        <w:rPr>
          <w:rStyle w:val="Style13ptBold"/>
        </w:rPr>
        <w:t>Steinberg ‘12</w:t>
      </w:r>
    </w:p>
    <w:p w:rsidR="003D0B9A" w:rsidRDefault="003D0B9A" w:rsidP="003D0B9A">
      <w:r>
        <w:t xml:space="preserve">(Jeffrey Steinberg – senior editor for the Executive Intelligence Review, “Thermonuclear War Danger Grows over Syria, Iran,” April 27 2012, this article appears in the April 27, 2012 issue of Executive </w:t>
      </w:r>
      <w:r>
        <w:lastRenderedPageBreak/>
        <w:t>Intelligence Review, http://www.larouchepub.com/eiw/public/2012/eirv39n17-20120427/26-28_3917.pdf)//JHH</w:t>
      </w:r>
    </w:p>
    <w:p w:rsidR="003D0B9A" w:rsidRDefault="003D0B9A" w:rsidP="003D0B9A">
      <w:pPr>
        <w:rPr>
          <w:rStyle w:val="Emphasis"/>
        </w:rPr>
      </w:pPr>
      <w:r>
        <w:rPr>
          <w:sz w:val="16"/>
        </w:rPr>
        <w:t>April 24—</w:t>
      </w:r>
      <w:r>
        <w:rPr>
          <w:rStyle w:val="StyleUnderline"/>
        </w:rPr>
        <w:t>The U.S. Navy, under</w:t>
      </w:r>
      <w:r>
        <w:rPr>
          <w:sz w:val="16"/>
        </w:rPr>
        <w:t xml:space="preserve"> orders from President </w:t>
      </w:r>
      <w:r>
        <w:rPr>
          <w:rStyle w:val="StyleUnderline"/>
        </w:rPr>
        <w:t>Obama, is scrambling to pre-position sufficient military forces in the Persian Gulf region to launch a full-scale attack on Iran</w:t>
      </w:r>
      <w:r>
        <w:rPr>
          <w:sz w:val="16"/>
        </w:rPr>
        <w:t xml:space="preserve"> at any time between now and early </w:t>
      </w:r>
      <w:proofErr w:type="gramStart"/>
      <w:r>
        <w:rPr>
          <w:sz w:val="16"/>
        </w:rPr>
        <w:t>Autumn</w:t>
      </w:r>
      <w:proofErr w:type="gramEnd"/>
      <w:r>
        <w:rPr>
          <w:sz w:val="16"/>
        </w:rPr>
        <w:t>. While the U.S. military—led by Joint Chiefs of Staff Chairman Gen. Martin Dempsey—has made its opposition to any military action against Iran at this time clearly known to the President, his top national security advisors, and to top Israeli government, military, and intelligence officials, senior Pentagon sources confirm that there is no confidence among the top American military brass that the President is paying any attention.</w:t>
      </w:r>
      <w:r>
        <w:rPr>
          <w:sz w:val="12"/>
        </w:rPr>
        <w:t>¶</w:t>
      </w:r>
      <w:r>
        <w:rPr>
          <w:sz w:val="16"/>
        </w:rPr>
        <w:t xml:space="preserve"> According to one senior Pentagon source, </w:t>
      </w:r>
      <w:r>
        <w:rPr>
          <w:rStyle w:val="StyleUnderline"/>
        </w:rPr>
        <w:t>the nightmare fear is that if Israeli Prime Minister Benjamin Netanyahu orders an attack by the Israeli Defense Forces against targets in Iran, President Obama will order the U.S. military to "finish the job."</w:t>
      </w:r>
      <w:r>
        <w:rPr>
          <w:sz w:val="16"/>
        </w:rPr>
        <w:t xml:space="preserve"> These fears are based on three years of experience with this President, and the growing recognition that he is in a reckless "Emperor Nero" frame of mind.</w:t>
      </w:r>
      <w:r>
        <w:rPr>
          <w:sz w:val="12"/>
        </w:rPr>
        <w:t>¶</w:t>
      </w:r>
      <w:r>
        <w:rPr>
          <w:sz w:val="16"/>
        </w:rPr>
        <w:t xml:space="preserve"> </w:t>
      </w:r>
      <w:proofErr w:type="gramStart"/>
      <w:r>
        <w:rPr>
          <w:sz w:val="16"/>
        </w:rPr>
        <w:t>And</w:t>
      </w:r>
      <w:proofErr w:type="gramEnd"/>
      <w:r>
        <w:rPr>
          <w:sz w:val="16"/>
        </w:rPr>
        <w:t xml:space="preserve"> that is the precise equation that the British Crown circles that own Obama are playing on. While details remain scant, top Democratic Party sources have reported that former British Prime Minister Tony Blair was in the United States all of last week on a secret assignment for the British Crown—an assignment undoubtedly linked to the war plans against Iran and Syria, which are ultimately being steered out of London. Blair, according to the sources, met with Sen. John Kerry (D-Mass.), Chairman of the Senate Foreign Relations Committee, other Congressional leaders, with UN Ambassador Susan Rice, and, likely, with Obama.</w:t>
      </w:r>
      <w:r>
        <w:rPr>
          <w:sz w:val="12"/>
        </w:rPr>
        <w:t>¶</w:t>
      </w:r>
      <w:r>
        <w:rPr>
          <w:sz w:val="16"/>
        </w:rPr>
        <w:t xml:space="preserve"> As was the case with President George W. Bush and the 2003 Iraq invasion, </w:t>
      </w:r>
      <w:r>
        <w:rPr>
          <w:rStyle w:val="StyleUnderline"/>
        </w:rPr>
        <w:t xml:space="preserve">Blair is again playing a critical role, steering Washington into another disastrous war. Except this time around, the prime targets are </w:t>
      </w:r>
      <w:r>
        <w:rPr>
          <w:rStyle w:val="Emphasis"/>
        </w:rPr>
        <w:t>Russia and China</w:t>
      </w:r>
      <w:r>
        <w:rPr>
          <w:rStyle w:val="StyleUnderline"/>
        </w:rPr>
        <w:t xml:space="preserve">—and the war will be, in all likelihood, </w:t>
      </w:r>
      <w:r>
        <w:rPr>
          <w:rStyle w:val="Emphasis"/>
        </w:rPr>
        <w:t>a thermonuclear war that could lead to the extinction of humanity.</w:t>
      </w:r>
      <w:r>
        <w:rPr>
          <w:rStyle w:val="Emphasis"/>
          <w:b w:val="0"/>
          <w:sz w:val="12"/>
        </w:rPr>
        <w:t>¶</w:t>
      </w:r>
      <w:r>
        <w:rPr>
          <w:sz w:val="16"/>
        </w:rPr>
        <w:t xml:space="preserve"> </w:t>
      </w:r>
      <w:r>
        <w:rPr>
          <w:rStyle w:val="StyleUnderline"/>
        </w:rPr>
        <w:t>No sane military commander in the U.S., Russia, or China has any interest in such madness. But President Obama is in a full-blown Narcissist flight-forward, and that is why the danger of a sudden launch of military action in the Persian Gulf cockpit can rapidly escalate into the kind of superpower confrontation that puts humanity in the greatest conceivable peril.</w:t>
      </w:r>
      <w:r>
        <w:rPr>
          <w:rStyle w:val="StyleUnderline"/>
          <w:sz w:val="12"/>
        </w:rPr>
        <w:t>¶</w:t>
      </w:r>
      <w:r>
        <w:rPr>
          <w:sz w:val="16"/>
        </w:rPr>
        <w:t xml:space="preserve"> According to several recent news accounts, </w:t>
      </w:r>
      <w:r>
        <w:rPr>
          <w:rStyle w:val="StyleUnderline"/>
        </w:rPr>
        <w:t>the U.S. Navy now has as many as 430 Tomahawk missiles forward deployed in the Persian Gulf region. There are now two U.S. aircraft carrier groups</w:t>
      </w:r>
      <w:r>
        <w:rPr>
          <w:sz w:val="16"/>
        </w:rPr>
        <w:t>—the USS Enterprise and the USS Abraham Lincoln—</w:t>
      </w:r>
      <w:r>
        <w:rPr>
          <w:rStyle w:val="StyleUnderline"/>
        </w:rPr>
        <w:t>in the vicinity of the Arabian Sea and the Persian Gulf. And the missile-launch submarine</w:t>
      </w:r>
      <w:r>
        <w:rPr>
          <w:sz w:val="16"/>
        </w:rPr>
        <w:t xml:space="preserve">, the USS Georgia, </w:t>
      </w:r>
      <w:r>
        <w:rPr>
          <w:rStyle w:val="StyleUnderline"/>
        </w:rPr>
        <w:t>is also in the area</w:t>
      </w:r>
      <w:r>
        <w:rPr>
          <w:sz w:val="16"/>
        </w:rPr>
        <w:t xml:space="preserve">. A senior Pentagon official further confirmed to EIR that </w:t>
      </w:r>
      <w:r>
        <w:rPr>
          <w:rStyle w:val="StyleUnderline"/>
        </w:rPr>
        <w:t>any attack on Iran ordered by the President will also involve the U.S. Global Strike Forces, including B-2 long-range bombers that can be deployed from the continental United States.</w:t>
      </w:r>
      <w:r>
        <w:rPr>
          <w:rStyle w:val="StyleUnderline"/>
          <w:sz w:val="12"/>
        </w:rPr>
        <w:t>¶</w:t>
      </w:r>
      <w:r>
        <w:rPr>
          <w:sz w:val="16"/>
        </w:rPr>
        <w:t xml:space="preserve"> </w:t>
      </w:r>
      <w:r>
        <w:rPr>
          <w:rStyle w:val="StyleUnderline"/>
        </w:rPr>
        <w:t>In the range of 60% of the entire U.S. arsenal of nuclear warheads are deployable through the Navy's submarine fleet</w:t>
      </w:r>
      <w:r>
        <w:rPr>
          <w:sz w:val="16"/>
        </w:rPr>
        <w:t>, which is heavily concentrated in the Persian Gulf and Pacific Ocean regions.</w:t>
      </w:r>
      <w:r>
        <w:rPr>
          <w:sz w:val="12"/>
        </w:rPr>
        <w:t>¶</w:t>
      </w:r>
      <w:r>
        <w:rPr>
          <w:sz w:val="16"/>
        </w:rPr>
        <w:t xml:space="preserve"> As of May 7, the U.S. and Jordan will be hosting joint maneuvers that will run until the end of the month, involving thousands of soldiers and sailors, and the participation of 17 other countries.</w:t>
      </w:r>
      <w:r>
        <w:rPr>
          <w:sz w:val="12"/>
        </w:rPr>
        <w:t>¶</w:t>
      </w:r>
      <w:r>
        <w:rPr>
          <w:sz w:val="16"/>
        </w:rPr>
        <w:t xml:space="preserve"> </w:t>
      </w:r>
      <w:r>
        <w:rPr>
          <w:rStyle w:val="StyleUnderline"/>
        </w:rPr>
        <w:t>Russia and China have repeatedly warned that the U.S</w:t>
      </w:r>
      <w:r>
        <w:rPr>
          <w:sz w:val="16"/>
        </w:rPr>
        <w:t xml:space="preserve">. and NATO </w:t>
      </w:r>
      <w:r>
        <w:rPr>
          <w:rStyle w:val="StyleUnderline"/>
        </w:rPr>
        <w:t>deployments</w:t>
      </w:r>
      <w:r>
        <w:rPr>
          <w:sz w:val="16"/>
        </w:rPr>
        <w:t xml:space="preserve">, including the unilateral deployment of missile defense systems in Europe, the Middle East, and the Asia-Pacific region, </w:t>
      </w:r>
      <w:r>
        <w:rPr>
          <w:rStyle w:val="StyleUnderline"/>
        </w:rPr>
        <w:t>pose the threat of a new thermonuclear arms race—and worse.</w:t>
      </w:r>
      <w:r>
        <w:rPr>
          <w:rStyle w:val="StyleUnderline"/>
          <w:sz w:val="12"/>
        </w:rPr>
        <w:t>¶</w:t>
      </w:r>
      <w:r>
        <w:rPr>
          <w:sz w:val="16"/>
        </w:rPr>
        <w:t xml:space="preserve"> In response to the growing threat level, </w:t>
      </w:r>
      <w:r>
        <w:rPr>
          <w:rStyle w:val="StyleUnderline"/>
        </w:rPr>
        <w:t>Russia and China are tightening their military cooperation, as well as their joint war-avoidance diplomacy</w:t>
      </w:r>
      <w:r>
        <w:rPr>
          <w:sz w:val="16"/>
        </w:rPr>
        <w:t xml:space="preserve">. Beginning April 23, </w:t>
      </w:r>
      <w:r>
        <w:rPr>
          <w:rStyle w:val="StyleUnderline"/>
        </w:rPr>
        <w:t>the Russian and Chinese navies began the largest-ever joint maneuvers in the Yellow Sea. At the same time, the United States</w:t>
      </w:r>
      <w:r>
        <w:rPr>
          <w:sz w:val="16"/>
        </w:rPr>
        <w:t xml:space="preserve">, along with the Philippines, Japan, and Australia </w:t>
      </w:r>
      <w:r>
        <w:rPr>
          <w:rStyle w:val="StyleUnderline"/>
        </w:rPr>
        <w:t>are conducting their first-ever joint maneuvers in a contested area in the South China Sea.</w:t>
      </w:r>
      <w:r>
        <w:rPr>
          <w:rStyle w:val="StyleUnderline"/>
          <w:sz w:val="12"/>
        </w:rPr>
        <w:t>¶</w:t>
      </w:r>
      <w:r>
        <w:rPr>
          <w:sz w:val="16"/>
        </w:rPr>
        <w:t xml:space="preserve"> Addressing midshipmen at the U.S. Naval Academy at Annapolis last week, Secretary of State </w:t>
      </w:r>
      <w:r>
        <w:rPr>
          <w:rStyle w:val="StyleUnderline"/>
        </w:rPr>
        <w:t>Hillary Clinton made every effort to push back the war clouds. She dismissed the idea that there was any danger of a new Cold War between the United States and China</w:t>
      </w:r>
      <w:r>
        <w:rPr>
          <w:sz w:val="16"/>
        </w:rPr>
        <w:t xml:space="preserve">, arguing that trade and diplomatic collaboration between the two powers was so developed that all areas of dispute could and would be resolved through deeper understanding and diplomacy. </w:t>
      </w:r>
      <w:r>
        <w:rPr>
          <w:rStyle w:val="StyleUnderline"/>
        </w:rPr>
        <w:t xml:space="preserve">Unfortunately, </w:t>
      </w:r>
      <w:r>
        <w:rPr>
          <w:rStyle w:val="Emphasis"/>
        </w:rPr>
        <w:t>her words were drowned out</w:t>
      </w:r>
      <w:r>
        <w:rPr>
          <w:rStyle w:val="StyleUnderline"/>
        </w:rPr>
        <w:t xml:space="preserve"> by the behavior of her boss, President Obama.</w:t>
      </w:r>
      <w:r>
        <w:rPr>
          <w:rStyle w:val="StyleUnderline"/>
          <w:sz w:val="12"/>
        </w:rPr>
        <w:t>¶</w:t>
      </w:r>
      <w:r>
        <w:rPr>
          <w:sz w:val="16"/>
        </w:rPr>
        <w:t xml:space="preserve"> 'Humanitarian' Interventionism on Steroids</w:t>
      </w:r>
      <w:r>
        <w:rPr>
          <w:sz w:val="12"/>
        </w:rPr>
        <w:t>¶</w:t>
      </w:r>
      <w:r>
        <w:rPr>
          <w:sz w:val="16"/>
        </w:rPr>
        <w:t xml:space="preserve"> On April 23, President Obama used the occasion of a visit to the Holocaust Museum in Washington to launch his latest and most ambitious assault on the U.S. Constitution and the United Nations Charter. Ignoring the ongoing efforts of UN and Arab League envoy Kofi Annan to reach a negotiated ceasefire and political reform in Syria, and the recent successful opening round of the P5+1 (UN Security Council Permanent Five plus Germany) negotiations with Iran, Obama announced a new Executive Order, imposing additional sanctions on the two countries, accusing them of conducting cyber-warfare against their own populations in violation of human rights.</w:t>
      </w:r>
      <w:r>
        <w:rPr>
          <w:sz w:val="12"/>
        </w:rPr>
        <w:t>¶</w:t>
      </w:r>
      <w:r>
        <w:rPr>
          <w:sz w:val="16"/>
        </w:rPr>
        <w:t xml:space="preserve"> Later in the day, top Obama aides Valerie Jarrett and Samantha Power hosted a White House event, initiating the Atrocities Prevention Board, a new National Security Council and Cabinet-wide body that will target foreign governments who are alleged to be planning future </w:t>
      </w:r>
      <w:r>
        <w:rPr>
          <w:sz w:val="16"/>
        </w:rPr>
        <w:lastRenderedPageBreak/>
        <w:t xml:space="preserve">"mass atrocities" against their own populations. </w:t>
      </w:r>
      <w:r>
        <w:rPr>
          <w:rStyle w:val="StyleUnderline"/>
        </w:rPr>
        <w:t>Obama declared</w:t>
      </w:r>
      <w:r>
        <w:rPr>
          <w:sz w:val="16"/>
        </w:rPr>
        <w:t xml:space="preserve">, in his August 2011 Presidential Study Directive 10, </w:t>
      </w:r>
      <w:r>
        <w:rPr>
          <w:rStyle w:val="StyleUnderline"/>
        </w:rPr>
        <w:t>that the prevention of mass atrocities and genocide is a "core interest" of the United States. Under the guise of this doctrine</w:t>
      </w:r>
      <w:r>
        <w:rPr>
          <w:sz w:val="16"/>
        </w:rPr>
        <w:t xml:space="preserve">, which has been called "R2P" ("Responsibility to Protect"), President </w:t>
      </w:r>
      <w:r>
        <w:rPr>
          <w:rStyle w:val="StyleUnderline"/>
        </w:rPr>
        <w:t xml:space="preserve">Obama is asserting the right to </w:t>
      </w:r>
      <w:r>
        <w:rPr>
          <w:rStyle w:val="Emphasis"/>
        </w:rPr>
        <w:t>take the United States to war without any consultation or approval by the Congress</w:t>
      </w:r>
      <w:r>
        <w:rPr>
          <w:sz w:val="16"/>
        </w:rPr>
        <w:t xml:space="preserve">, in clear violation of Article 1, Section 8 of the U.S. Constitution. In the same light, </w:t>
      </w:r>
      <w:r>
        <w:rPr>
          <w:rStyle w:val="StyleUnderline"/>
        </w:rPr>
        <w:t>the President is also asserting that</w:t>
      </w:r>
      <w:r>
        <w:rPr>
          <w:sz w:val="16"/>
        </w:rPr>
        <w:t xml:space="preserve"> previous </w:t>
      </w:r>
      <w:r>
        <w:rPr>
          <w:rStyle w:val="StyleUnderline"/>
        </w:rPr>
        <w:t>notions of national sovereignty</w:t>
      </w:r>
      <w:r>
        <w:rPr>
          <w:sz w:val="16"/>
        </w:rPr>
        <w:t>, and the barring of preventive war—both core principles of the United Nations Charter—</w:t>
      </w:r>
      <w:r>
        <w:rPr>
          <w:rStyle w:val="StyleUnderline"/>
        </w:rPr>
        <w:t>are null and void.</w:t>
      </w:r>
      <w:r>
        <w:rPr>
          <w:rStyle w:val="StyleUnderline"/>
          <w:sz w:val="12"/>
        </w:rPr>
        <w:t>¶</w:t>
      </w:r>
      <w:r>
        <w:rPr>
          <w:sz w:val="16"/>
        </w:rPr>
        <w:t xml:space="preserve"> The President is working from a script first spelled out in public in April 1999 by then-British Prime Minister Tony Blair in Chicago. Blair, speaking during the Kosovo War, declared that the world had entered a post-Westphalian and post-national-sovereignty phase, in which the collective authority of the international community could dispose of any government under the guise of "humanitarian interventionism." This is an imperial doctrine as old as the Roman Empire. This is the British Imperial doctrine driving President Obama's national security and foreign policy.</w:t>
      </w:r>
      <w:r>
        <w:rPr>
          <w:sz w:val="12"/>
        </w:rPr>
        <w:t>¶</w:t>
      </w:r>
      <w:r>
        <w:rPr>
          <w:sz w:val="16"/>
        </w:rPr>
        <w:t xml:space="preserve"> To put it in blunt terms: </w:t>
      </w:r>
      <w:r>
        <w:rPr>
          <w:rStyle w:val="StyleUnderline"/>
        </w:rPr>
        <w:t>The President of the United States is asserting the right to wage preventive war</w:t>
      </w:r>
      <w:r>
        <w:rPr>
          <w:sz w:val="16"/>
        </w:rPr>
        <w:t xml:space="preserve">—the very crime for which the Nazis were tried and convicted at Nuremberg. In his speech at the Holocaust Museum, and then in a Fact Sheet announcing the establishment of the Atrocities Prevention Board (APB), the President cited the illegal Libya War as the precedent for what will now be an all-agency Executive Branch crusade. Sources close to the White House report that </w:t>
      </w:r>
      <w:r>
        <w:rPr>
          <w:rStyle w:val="StyleUnderline"/>
        </w:rPr>
        <w:t>the National Security Council</w:t>
      </w:r>
      <w:r>
        <w:rPr>
          <w:sz w:val="16"/>
        </w:rPr>
        <w:t xml:space="preserve"> staff who worked on the founding of the APB has </w:t>
      </w:r>
      <w:r>
        <w:rPr>
          <w:rStyle w:val="StyleUnderline"/>
        </w:rPr>
        <w:t>already assembled a list of 80 countries that could be on the target list. Without a doubt, both Russia and China are near the top of the list.</w:t>
      </w:r>
      <w:r>
        <w:rPr>
          <w:rStyle w:val="StyleUnderline"/>
          <w:sz w:val="12"/>
        </w:rPr>
        <w:t>¶</w:t>
      </w:r>
      <w:r>
        <w:rPr>
          <w:sz w:val="16"/>
        </w:rPr>
        <w:t xml:space="preserve"> The President has already announced that he has ordered the Director of National Intelligence to prepare a first-ever National Intelligence Estimate on the prospects of mass atrocities around the globe.</w:t>
      </w:r>
      <w:r>
        <w:rPr>
          <w:sz w:val="12"/>
        </w:rPr>
        <w:t>¶</w:t>
      </w:r>
      <w:r>
        <w:rPr>
          <w:sz w:val="16"/>
        </w:rPr>
        <w:t xml:space="preserve"> The APB will convene at least once a month, under the chairmanship of Samantha Power, a George Soros asset, who made her career promoting "humanitarian interventionism" in Africa. Another leading proponent of the R2P doctrine of preventive war and the end of national sovereignty, Derek Chollet, is scheduled to be confirmed later this week as Under Secretary of Defense for International Security Affairs, a top Pentagon planning post. Chollet is currently at the National Security Council, where he was recently put in charge of the "Plan B" task force plotting a Libya-style foreign military intervention into Syria, to overthrow the Bashar al-Assad government.</w:t>
      </w:r>
      <w:r>
        <w:rPr>
          <w:sz w:val="12"/>
        </w:rPr>
        <w:t>¶</w:t>
      </w:r>
      <w:r>
        <w:rPr>
          <w:sz w:val="16"/>
        </w:rPr>
        <w:t xml:space="preserve"> Russian Foreign Minister Sergei Lavrov has warned repeatedly in recent days that those who proclaim the Kofi Annan mission a failure are, in fact, attempting to create a fait accompli, by arming the opposition to the Assad government and waging an international propaganda campaign.</w:t>
      </w:r>
      <w:r>
        <w:rPr>
          <w:sz w:val="12"/>
        </w:rPr>
        <w:t>¶</w:t>
      </w:r>
      <w:r>
        <w:rPr>
          <w:sz w:val="16"/>
        </w:rPr>
        <w:t xml:space="preserve"> </w:t>
      </w:r>
      <w:r>
        <w:rPr>
          <w:rStyle w:val="StyleUnderline"/>
        </w:rPr>
        <w:t>Russia has announced the permanent deployment of its naval vessels to the eastern Mediterranean waters off the coast of Syria.</w:t>
      </w:r>
      <w:r>
        <w:rPr>
          <w:rStyle w:val="StyleUnderline"/>
          <w:sz w:val="12"/>
        </w:rPr>
        <w:t>¶</w:t>
      </w:r>
      <w:r>
        <w:rPr>
          <w:sz w:val="16"/>
        </w:rPr>
        <w:t xml:space="preserve"> </w:t>
      </w:r>
      <w:r>
        <w:rPr>
          <w:rStyle w:val="StyleUnderline"/>
        </w:rPr>
        <w:t>Any provocation by</w:t>
      </w:r>
      <w:r>
        <w:rPr>
          <w:sz w:val="16"/>
        </w:rPr>
        <w:t xml:space="preserve"> British stooges in </w:t>
      </w:r>
      <w:r>
        <w:rPr>
          <w:rStyle w:val="StyleUnderline"/>
        </w:rPr>
        <w:t>Washington</w:t>
      </w:r>
      <w:r>
        <w:rPr>
          <w:sz w:val="16"/>
        </w:rPr>
        <w:t xml:space="preserve"> or Tel Aviv </w:t>
      </w:r>
      <w:r>
        <w:rPr>
          <w:rStyle w:val="StyleUnderline"/>
        </w:rPr>
        <w:t>at this point is a spark that can ignite thermonuclear World War III</w:t>
      </w:r>
      <w:r>
        <w:rPr>
          <w:sz w:val="16"/>
        </w:rPr>
        <w:t>. The top Pentagon brass has every reason to lose sleep.</w:t>
      </w:r>
      <w:r>
        <w:rPr>
          <w:sz w:val="12"/>
        </w:rPr>
        <w:t>¶</w:t>
      </w:r>
      <w:r>
        <w:rPr>
          <w:sz w:val="16"/>
        </w:rPr>
        <w:t xml:space="preserve"> </w:t>
      </w:r>
      <w:proofErr w:type="gramStart"/>
      <w:r>
        <w:rPr>
          <w:rStyle w:val="Emphasis"/>
        </w:rPr>
        <w:t>The</w:t>
      </w:r>
      <w:proofErr w:type="gramEnd"/>
      <w:r>
        <w:rPr>
          <w:rStyle w:val="Emphasis"/>
        </w:rPr>
        <w:t xml:space="preserve"> only sane option is the immediate ouster of President Obama by impeachment</w:t>
      </w:r>
      <w:r>
        <w:rPr>
          <w:sz w:val="16"/>
        </w:rPr>
        <w:t xml:space="preserve"> or by invoking Section 4 of the 25th Amendment. </w:t>
      </w:r>
      <w:r>
        <w:rPr>
          <w:rStyle w:val="StyleUnderline"/>
        </w:rPr>
        <w:t>Anything less ensures that the</w:t>
      </w:r>
      <w:r>
        <w:rPr>
          <w:sz w:val="16"/>
        </w:rPr>
        <w:t xml:space="preserve"> British </w:t>
      </w:r>
      <w:r>
        <w:rPr>
          <w:rStyle w:val="StyleUnderline"/>
        </w:rPr>
        <w:t xml:space="preserve">finger remains on the U.S. nuclear war trigger, and that means </w:t>
      </w:r>
      <w:r>
        <w:rPr>
          <w:rStyle w:val="Emphasis"/>
        </w:rPr>
        <w:t>the potential extinction of all life on this planet.</w:t>
      </w:r>
    </w:p>
    <w:p w:rsidR="003D0B9A" w:rsidRDefault="003D0B9A" w:rsidP="003D0B9A"/>
    <w:p w:rsidR="005D62C9" w:rsidRDefault="005D62C9" w:rsidP="005D62C9">
      <w:pPr>
        <w:pStyle w:val="Heading3"/>
      </w:pPr>
      <w:r>
        <w:lastRenderedPageBreak/>
        <w:t>1nc—TPA</w:t>
      </w:r>
    </w:p>
    <w:p w:rsidR="005D62C9" w:rsidRDefault="005D62C9" w:rsidP="005D62C9">
      <w:pPr>
        <w:pStyle w:val="Heading4"/>
      </w:pPr>
      <w:r>
        <w:t xml:space="preserve">Compromises will happen on trade if the GOP takes back the Senate </w:t>
      </w:r>
    </w:p>
    <w:p w:rsidR="005D62C9" w:rsidRDefault="005D62C9" w:rsidP="005D62C9">
      <w:r w:rsidRPr="00830795">
        <w:rPr>
          <w:rStyle w:val="Style13ptBold"/>
        </w:rPr>
        <w:t>Raju 4/28</w:t>
      </w:r>
      <w:r>
        <w:t xml:space="preserve"> – Politico</w:t>
      </w:r>
    </w:p>
    <w:p w:rsidR="005D62C9" w:rsidRPr="00830795" w:rsidRDefault="005D62C9" w:rsidP="005D62C9">
      <w:r>
        <w:t xml:space="preserve">(Manu, “After the midterms: Democrats fear President Obama may cave in”, </w:t>
      </w:r>
      <w:hyperlink r:id="rId16" w:anchor="ixzz37fT0JCs" w:history="1">
        <w:r w:rsidRPr="007B05DD">
          <w:rPr>
            <w:rStyle w:val="Hyperlink"/>
          </w:rPr>
          <w:t>http://www.politico.com/story/2014/04/democrats-fear-president-obama-could-give-in-106078.html#ixzz37fT0JCs</w:t>
        </w:r>
      </w:hyperlink>
      <w:r>
        <w:t>, HW)</w:t>
      </w:r>
    </w:p>
    <w:p w:rsidR="005D62C9" w:rsidRDefault="005D62C9" w:rsidP="005D62C9">
      <w:pPr>
        <w:rPr>
          <w:sz w:val="16"/>
        </w:rPr>
      </w:pPr>
      <w:r w:rsidRPr="00830795">
        <w:rPr>
          <w:rStyle w:val="StyleUnderline"/>
        </w:rPr>
        <w:t>Democrats have something else to fear after the November midterms besides just an all Republican-controlled Congress: President Barack Obama.</w:t>
      </w:r>
      <w:r>
        <w:rPr>
          <w:rStyle w:val="StyleUnderline"/>
        </w:rPr>
        <w:t xml:space="preserve"> </w:t>
      </w:r>
      <w:r w:rsidRPr="00830795">
        <w:rPr>
          <w:rStyle w:val="StyleUnderline"/>
        </w:rPr>
        <w:t>With Obama’s political career winding down and poll numbers continuing to languish, his party brethren fret that their own president — forced to work with GOP majorities — would give away the store on key policy issues</w:t>
      </w:r>
      <w:r w:rsidRPr="00830795">
        <w:rPr>
          <w:sz w:val="16"/>
        </w:rPr>
        <w:t xml:space="preserve"> ranging from the budget to energy and trade. It’s a concern congressional Democrats have voiced every time Obama and Vice President Joe Biden tried to cut big fiscal deals with Republicans — and </w:t>
      </w:r>
      <w:r w:rsidRPr="00830795">
        <w:rPr>
          <w:rStyle w:val="StyleUnderline"/>
        </w:rPr>
        <w:t>the panic is now more palpable with the growing prospect of a Senate GOP majority.</w:t>
      </w:r>
      <w:r>
        <w:rPr>
          <w:rStyle w:val="StyleUnderline"/>
        </w:rPr>
        <w:t xml:space="preserve"> </w:t>
      </w:r>
      <w:r w:rsidRPr="00830795">
        <w:rPr>
          <w:sz w:val="16"/>
        </w:rPr>
        <w:t xml:space="preserve">Washington’s current gridlock may seem destined to last forever, but </w:t>
      </w:r>
      <w:r w:rsidRPr="00830795">
        <w:rPr>
          <w:rStyle w:val="StyleUnderline"/>
        </w:rPr>
        <w:t>divided government has produced strange bedfellows before. President George W. Bush switched teams on some key issues in his final two years after Democrats took the House and Senate</w:t>
      </w:r>
      <w:r w:rsidRPr="00830795">
        <w:rPr>
          <w:sz w:val="16"/>
        </w:rPr>
        <w:t xml:space="preserve">, becoming a cap-and-trade convert who bailed out Wall Street. President Bill </w:t>
      </w:r>
      <w:r w:rsidRPr="00830795">
        <w:rPr>
          <w:rStyle w:val="StyleUnderline"/>
        </w:rPr>
        <w:t>Clinton</w:t>
      </w:r>
      <w:r w:rsidRPr="00830795">
        <w:rPr>
          <w:sz w:val="16"/>
        </w:rPr>
        <w:t xml:space="preserve"> </w:t>
      </w:r>
      <w:r w:rsidRPr="00830795">
        <w:rPr>
          <w:rStyle w:val="StyleUnderline"/>
        </w:rPr>
        <w:t>partnered with the same Republicans who impeached him</w:t>
      </w:r>
      <w:r w:rsidRPr="00830795">
        <w:rPr>
          <w:sz w:val="16"/>
        </w:rPr>
        <w:t xml:space="preserve"> to overhaul welfare and balance the budget. </w:t>
      </w:r>
      <w:r w:rsidRPr="00830795">
        <w:rPr>
          <w:rStyle w:val="StyleUnderline"/>
        </w:rPr>
        <w:t>And</w:t>
      </w:r>
      <w:r w:rsidRPr="00830795">
        <w:rPr>
          <w:sz w:val="16"/>
        </w:rPr>
        <w:t xml:space="preserve"> President Ronald </w:t>
      </w:r>
      <w:r w:rsidRPr="00830795">
        <w:rPr>
          <w:rStyle w:val="StyleUnderline"/>
        </w:rPr>
        <w:t>Reagan</w:t>
      </w:r>
      <w:r w:rsidRPr="00830795">
        <w:rPr>
          <w:sz w:val="16"/>
        </w:rPr>
        <w:t xml:space="preserve"> and House Speaker Tip O’Neill </w:t>
      </w:r>
      <w:r w:rsidRPr="00830795">
        <w:rPr>
          <w:rStyle w:val="StyleUnderline"/>
        </w:rPr>
        <w:t>found common ground</w:t>
      </w:r>
      <w:r w:rsidRPr="00830795">
        <w:rPr>
          <w:sz w:val="16"/>
        </w:rPr>
        <w:t xml:space="preserve"> </w:t>
      </w:r>
      <w:r w:rsidRPr="00830795">
        <w:rPr>
          <w:rStyle w:val="StyleUnderline"/>
        </w:rPr>
        <w:t>reforming the Tax Code</w:t>
      </w:r>
      <w:r w:rsidRPr="00830795">
        <w:rPr>
          <w:sz w:val="16"/>
        </w:rPr>
        <w:t xml:space="preserve"> and Social Security. While tackling anything comprehensive with legislation sounds far-fetched before the next president is sworn in, that doesn’t mean there won’t be moments starting after November when Obama would be tempted to negotiate with Republicans following four years of stalemate. After all, </w:t>
      </w:r>
      <w:r w:rsidRPr="00830795">
        <w:rPr>
          <w:rStyle w:val="StyleUnderline"/>
        </w:rPr>
        <w:t>the GOP would have greater leverage. And with the White House on the line in 2016, Republicans will also want to prove they aren’t just against Obama but actually capable of governing again.</w:t>
      </w:r>
      <w:r>
        <w:rPr>
          <w:rStyle w:val="StyleUnderline"/>
        </w:rPr>
        <w:t xml:space="preserve"> </w:t>
      </w:r>
      <w:r w:rsidRPr="00830795">
        <w:rPr>
          <w:sz w:val="16"/>
        </w:rPr>
        <w:t xml:space="preserve">“Clearly it’s a concern. It keeps me awake at night,” said Sen. Richard Blumenthal (D-Conn.). “From his standpoint, better to advance the ball and maybe give away some stuff than leave nothing at all. From our standpoint, better to fight another day than give away core principles of contents and conviction.” Democrats on both ends of the Capitol were openly skeptical when asked about Republicans running the legislative agenda, particularly since any Senate GOP majority would still be well short of the 60-vote thresholds needed to overcome filibusters, much less the two-thirds majority to override Obama vetoes. For starters, House Republicans wouldn’t be flying solo anymore with oversight, meaning subpoena power and testy hearings on the IRS, EPA and Benghazi would be run by the likes of Sens. Chuck Grassley of Iowa on Judiciary, Jim Inhofe of Oklahoma on Environment and Public Works and John McCain of Arizona on Armed Services. </w:t>
      </w:r>
      <w:r w:rsidRPr="00830795">
        <w:rPr>
          <w:rStyle w:val="StyleUnderline"/>
        </w:rPr>
        <w:t>But it’s the prospect of what Obama might bargain on with Republicans that has Democrats really riled up.</w:t>
      </w:r>
      <w:r>
        <w:rPr>
          <w:rStyle w:val="StyleUnderline"/>
        </w:rPr>
        <w:t xml:space="preserve"> </w:t>
      </w:r>
      <w:r w:rsidRPr="00830795">
        <w:rPr>
          <w:sz w:val="16"/>
        </w:rPr>
        <w:t xml:space="preserve">“I’m not going to create nightmares where none exist right now. But certainly for the paranoid there’s plenty to fear, and maybe even just for the fearful there’s plenty to fear,” Blumenthal said, while adding that he still had a “basic trust in [Obama’s] commitments and his instincts.” Alaska Sen. Mark </w:t>
      </w:r>
      <w:r w:rsidRPr="00830795">
        <w:rPr>
          <w:rStyle w:val="StyleUnderline"/>
        </w:rPr>
        <w:t>Begich</w:t>
      </w:r>
      <w:r w:rsidRPr="00830795">
        <w:rPr>
          <w:sz w:val="16"/>
        </w:rPr>
        <w:t>, one of the most endangered 2014 Democrats, has begun to warn voters back home that they may have more to fear than a GOP Senate. He</w:t>
      </w:r>
      <w:r w:rsidRPr="00830795">
        <w:rPr>
          <w:rStyle w:val="StyleUnderline"/>
        </w:rPr>
        <w:t>’s also bluntly telling Alaska seniors that they will lose Social Security benefits, given Obama’s willingness to lower annual cost-of-living adjustments as part of past attempts at a deficit deal.</w:t>
      </w:r>
      <w:r>
        <w:rPr>
          <w:rStyle w:val="StyleUnderline"/>
        </w:rPr>
        <w:t xml:space="preserve"> </w:t>
      </w:r>
      <w:r w:rsidRPr="00830795">
        <w:rPr>
          <w:sz w:val="16"/>
        </w:rPr>
        <w:t xml:space="preserve">“It should worry Alaskan seniors,” Begich said in an interview. Raising concerns about the consumer price index, the inflation measure used to set benefits, he added, “Alaskan seniors will see a reduction in their Social Security payments because these Republicans will team up with Obama on chained CPI. Am I worried about it? Yes. Should Alaskan seniors be worried about [it]? Absolutely. “I think that’s an example where someone might be mad at Obama. But if you’re a senior, and you’re mad at Obama today, you’ll be really mad at Obama and the Republicans because they are going to reduce your benefits,” he added. </w:t>
      </w:r>
      <w:r w:rsidRPr="00830795">
        <w:rPr>
          <w:rStyle w:val="StyleUnderline"/>
        </w:rPr>
        <w:t>Democrats are mindful of how toxic some of Obama’s other proposed deals have been with the party’s base, such as the 2010 law to extend Bush-era tax cuts or his international trade deals.</w:t>
      </w:r>
      <w:r w:rsidRPr="00830795">
        <w:rPr>
          <w:sz w:val="16"/>
        </w:rPr>
        <w:t xml:space="preserve"> Indeed, Rep. Gary Peters, a Democrat running for Senate in Michigan, is openly campaigning against the president’s free-trade agenda. </w:t>
      </w:r>
      <w:r w:rsidRPr="00830795">
        <w:rPr>
          <w:rStyle w:val="StyleUnderline"/>
        </w:rPr>
        <w:t>Others know full well that if a Republican Congress makes entitlement cuts and free trade a priority, it could put them in a bind.</w:t>
      </w:r>
      <w:r>
        <w:rPr>
          <w:rStyle w:val="StyleUnderline"/>
        </w:rPr>
        <w:t xml:space="preserve"> </w:t>
      </w:r>
      <w:r w:rsidRPr="00830795">
        <w:rPr>
          <w:sz w:val="16"/>
        </w:rPr>
        <w:t xml:space="preserve">“If a Republican Congress establishes a goal of working with the president on trade, it will certainly facilitate” passing fast-track trade authority, said Rep. Jared Polis (D-Colo.). But he also cautioned that Republicans will have some work to do since they’ve been split on trade issues as well as on issues like reforming entitlement programs. Obama remains focused on holding on to the Senate, while picking up House seats for Democrats. But Democratic strategists note that </w:t>
      </w:r>
      <w:r w:rsidRPr="00830795">
        <w:rPr>
          <w:rStyle w:val="StyleUnderline"/>
        </w:rPr>
        <w:t xml:space="preserve">Obama’s strategy, if he’s forced to work with Republican majorities, will be a juggling act that entails cementing his own legacy and figuring </w:t>
      </w:r>
      <w:r w:rsidRPr="00830795">
        <w:rPr>
          <w:rStyle w:val="StyleUnderline"/>
        </w:rPr>
        <w:lastRenderedPageBreak/>
        <w:t>out what’s best for Hillary Clinton or whoever emerges as the 2016 front-runner.</w:t>
      </w:r>
      <w:r>
        <w:rPr>
          <w:rStyle w:val="StyleUnderline"/>
        </w:rPr>
        <w:t xml:space="preserve"> </w:t>
      </w:r>
      <w:r w:rsidRPr="00830795">
        <w:rPr>
          <w:sz w:val="16"/>
        </w:rPr>
        <w:t xml:space="preserve">Still, with the prospect of Sen. Mitch McConnell as majority leader, </w:t>
      </w:r>
      <w:r w:rsidRPr="00830795">
        <w:rPr>
          <w:rStyle w:val="StyleUnderline"/>
        </w:rPr>
        <w:t>Obama would no longer have Democratic leader Harry Reid of Nevada controlling the agenda and effectively blocking controversial bills from landing on the president’s desk. That could put Obama in a jam.</w:t>
      </w:r>
      <w:r>
        <w:rPr>
          <w:rStyle w:val="StyleUnderline"/>
        </w:rPr>
        <w:t xml:space="preserve"> </w:t>
      </w:r>
      <w:r w:rsidRPr="00830795">
        <w:rPr>
          <w:sz w:val="16"/>
        </w:rPr>
        <w:t>“It’s a lot easier just to let Harry Reid put it in his pocket than to pull your pen out and veto it,” said Rep. Mike Pompeo (R-Kan.). Likewise, in the event of a GOP congressional takeover, Hill Republicans would have to decide whether racking up accomplishments that could sustain their majority is more important than holding on to issues that could be useful for their eventual presidential nominee. McConnell, who faces his own tough reelection campaign in Kentucky this November, has said he’d return his chamber to regular order if he takes the reins in 2015, allowing committees to produce bills and hold open floor debate on amendments. It all adds up to a potentially complicated challenge for McConnell and House Speaker John Boehner of Ohio — trying to satisfy tea party Republicans who disagree with nearly everything on Obama’s agenda and more mainstream members who want to produce results.</w:t>
      </w:r>
    </w:p>
    <w:p w:rsidR="005D62C9" w:rsidRDefault="005D62C9" w:rsidP="005D62C9">
      <w:pPr>
        <w:pStyle w:val="Heading4"/>
      </w:pPr>
      <w:r>
        <w:t xml:space="preserve">TPA is the key internal link to trade </w:t>
      </w:r>
    </w:p>
    <w:p w:rsidR="005D62C9" w:rsidRDefault="005D62C9" w:rsidP="005D62C9">
      <w:r w:rsidRPr="00E9140F">
        <w:rPr>
          <w:rStyle w:val="Style13ptBold"/>
        </w:rPr>
        <w:t xml:space="preserve">Bush – </w:t>
      </w:r>
      <w:r>
        <w:rPr>
          <w:rStyle w:val="Style13ptBold"/>
        </w:rPr>
        <w:t>13</w:t>
      </w:r>
      <w:r>
        <w:t xml:space="preserve"> (Juliana Bush is coordinator of Policy and Student Programs at the University of Virginia’s Miller Center. The Miller Center recently hosted a conference titled “The Transatlantic Trade and Investment Partnership: A Multilateral Perspective” that include a keynote panel with former USTRs; “TTIP advice to Obama from four former USTRs”; December 20, 2013; </w:t>
      </w:r>
      <w:hyperlink r:id="rId17" w:history="1">
        <w:r w:rsidRPr="00F2710D">
          <w:rPr>
            <w:rStyle w:val="Hyperlink"/>
          </w:rPr>
          <w:t>http://thehill.com/blogs/congress-blog/foreign-policy/193682-ttip-advice-to-obama-from-four-former-ustrs</w:t>
        </w:r>
      </w:hyperlink>
      <w:r>
        <w:t>) CJC</w:t>
      </w:r>
      <w:r>
        <w:br/>
      </w:r>
    </w:p>
    <w:p w:rsidR="005D62C9" w:rsidRPr="00E9140F" w:rsidRDefault="005D62C9" w:rsidP="005D62C9">
      <w:pPr>
        <w:rPr>
          <w:sz w:val="16"/>
        </w:rPr>
      </w:pPr>
      <w:r w:rsidRPr="00E9140F">
        <w:rPr>
          <w:sz w:val="16"/>
        </w:rPr>
        <w:t xml:space="preserve">The </w:t>
      </w:r>
      <w:r w:rsidRPr="00E9140F">
        <w:rPr>
          <w:rStyle w:val="TitleChar"/>
        </w:rPr>
        <w:t>USTRs</w:t>
      </w:r>
      <w:r w:rsidRPr="00E9140F">
        <w:rPr>
          <w:sz w:val="16"/>
        </w:rPr>
        <w:t xml:space="preserve"> also </w:t>
      </w:r>
      <w:r w:rsidRPr="00E9140F">
        <w:rPr>
          <w:rStyle w:val="TitleChar"/>
        </w:rPr>
        <w:t>emphasized the importance of</w:t>
      </w:r>
      <w:r w:rsidRPr="00E9140F">
        <w:rPr>
          <w:sz w:val="16"/>
        </w:rPr>
        <w:t xml:space="preserve"> the procedural step of </w:t>
      </w:r>
      <w:r w:rsidRPr="00E9140F">
        <w:rPr>
          <w:rStyle w:val="TitleChar"/>
        </w:rPr>
        <w:t>securing</w:t>
      </w:r>
      <w:r w:rsidRPr="00E9140F">
        <w:rPr>
          <w:sz w:val="16"/>
        </w:rPr>
        <w:t xml:space="preserve"> trade promotion authority (</w:t>
      </w:r>
      <w:r w:rsidRPr="00E9140F">
        <w:rPr>
          <w:rStyle w:val="TitleChar"/>
        </w:rPr>
        <w:t>TPA</w:t>
      </w:r>
      <w:r w:rsidRPr="00E9140F">
        <w:rPr>
          <w:sz w:val="16"/>
        </w:rPr>
        <w:t xml:space="preserve">) </w:t>
      </w:r>
      <w:r w:rsidRPr="00E9140F">
        <w:rPr>
          <w:rStyle w:val="TitleChar"/>
        </w:rPr>
        <w:t>from Congress</w:t>
      </w:r>
      <w:r w:rsidRPr="00E9140F">
        <w:rPr>
          <w:sz w:val="16"/>
        </w:rPr>
        <w:t xml:space="preserve"> in order </w:t>
      </w:r>
      <w:r w:rsidRPr="00E9140F">
        <w:rPr>
          <w:rStyle w:val="TitleChar"/>
        </w:rPr>
        <w:t>to streamline trade negotiations</w:t>
      </w:r>
      <w:r w:rsidRPr="00E9140F">
        <w:rPr>
          <w:sz w:val="16"/>
        </w:rPr>
        <w:t>. As Ambassador Schwab explained it, “</w:t>
      </w:r>
      <w:r w:rsidRPr="00E9140F">
        <w:rPr>
          <w:rStyle w:val="TitleChar"/>
        </w:rPr>
        <w:t>The U.S. cannot conclude and get through Congress any kind of a detailed trade agreement without the president having TPA</w:t>
      </w:r>
      <w:r w:rsidRPr="00E9140F">
        <w:rPr>
          <w:sz w:val="16"/>
        </w:rPr>
        <w:t xml:space="preserve">—or fast-tracking authority-- </w:t>
      </w:r>
      <w:r w:rsidRPr="00E9140F">
        <w:rPr>
          <w:rStyle w:val="TitleChar"/>
        </w:rPr>
        <w:t>in hand</w:t>
      </w:r>
      <w:r w:rsidRPr="00E9140F">
        <w:rPr>
          <w:sz w:val="16"/>
        </w:rPr>
        <w:t>.”</w:t>
      </w:r>
      <w:r w:rsidRPr="00E9140F">
        <w:rPr>
          <w:sz w:val="12"/>
        </w:rPr>
        <w:t>¶</w:t>
      </w:r>
      <w:r w:rsidRPr="00E9140F">
        <w:rPr>
          <w:sz w:val="16"/>
        </w:rPr>
        <w:t xml:space="preserve"> TPA is the process through which the House and Senate agree to certain rules by which a trade agreement is moved through Congress with an up-or-down vote and without filibuster. Kantor echoed the importance of TPA: “</w:t>
      </w:r>
      <w:r w:rsidRPr="00E9140F">
        <w:rPr>
          <w:rStyle w:val="TitleChar"/>
        </w:rPr>
        <w:t>No one is going to sit down and negotiate with you if they think you’re going to go back to the Congress of the United States and they’re going to amend your trade agreements. Therefore, what you’ve negotiated is no good</w:t>
      </w:r>
      <w:r w:rsidRPr="00E9140F">
        <w:rPr>
          <w:sz w:val="16"/>
        </w:rPr>
        <w:t>.”</w:t>
      </w:r>
    </w:p>
    <w:p w:rsidR="005D62C9" w:rsidRPr="00082DAA" w:rsidRDefault="005D62C9" w:rsidP="005D62C9">
      <w:pPr>
        <w:pStyle w:val="Heading4"/>
      </w:pPr>
      <w:r w:rsidRPr="00082DAA">
        <w:t>Collapse of trade causes great power war and US economic decline in the short term</w:t>
      </w:r>
    </w:p>
    <w:p w:rsidR="005D62C9" w:rsidRDefault="005D62C9" w:rsidP="005D62C9">
      <w:r>
        <w:rPr>
          <w:rStyle w:val="Style13ptBold"/>
          <w:rFonts w:cstheme="minorHAnsi"/>
        </w:rPr>
        <w:t>PANITCHPAKDI ‘4</w:t>
      </w:r>
      <w:r>
        <w:rPr>
          <w:rFonts w:cstheme="minorHAnsi"/>
        </w:rPr>
        <w:t xml:space="preserve"> (Supachai Panitchpakdi, secretary-general of the UN Conference on Trade and Development, 2/26/2004, American Leadership and the World Trade Organization, p. http://www.wto.org/english/news_e/spsp_e/spsp22_e.htm)</w:t>
      </w:r>
    </w:p>
    <w:p w:rsidR="005D62C9" w:rsidRDefault="005D62C9" w:rsidP="005D62C9">
      <w:pPr>
        <w:jc w:val="both"/>
        <w:rPr>
          <w:rFonts w:cstheme="minorHAnsi"/>
          <w:sz w:val="16"/>
        </w:rPr>
      </w:pPr>
      <w:r>
        <w:rPr>
          <w:rFonts w:cstheme="minorHAnsi"/>
          <w:sz w:val="16"/>
        </w:rPr>
        <w:t xml:space="preserve">The second point is that </w:t>
      </w:r>
      <w:r>
        <w:rPr>
          <w:rStyle w:val="TitleChar"/>
          <w:rFonts w:cstheme="minorHAnsi"/>
        </w:rPr>
        <w:t xml:space="preserve">strengthening the world trading system is essential to America's wider global objectives. Fighting terrorism, reducing poverty, improving health, integrating China and other countries in the global economy — </w:t>
      </w:r>
      <w:r w:rsidRPr="005D62C9">
        <w:rPr>
          <w:rStyle w:val="TitleChar"/>
          <w:rFonts w:cstheme="minorHAnsi"/>
          <w:highlight w:val="yellow"/>
        </w:rPr>
        <w:t>all</w:t>
      </w:r>
      <w:r>
        <w:rPr>
          <w:rStyle w:val="TitleChar"/>
          <w:rFonts w:cstheme="minorHAnsi"/>
        </w:rPr>
        <w:t xml:space="preserve"> of these </w:t>
      </w:r>
      <w:r w:rsidRPr="005D62C9">
        <w:rPr>
          <w:rStyle w:val="TitleChar"/>
          <w:rFonts w:cstheme="minorHAnsi"/>
          <w:highlight w:val="yellow"/>
        </w:rPr>
        <w:t>issues are linked</w:t>
      </w:r>
      <w:r>
        <w:rPr>
          <w:rFonts w:cstheme="minorHAnsi"/>
          <w:sz w:val="16"/>
        </w:rPr>
        <w:t xml:space="preserve">, in one way or another, </w:t>
      </w:r>
      <w:r w:rsidRPr="005D62C9">
        <w:rPr>
          <w:rStyle w:val="TitleChar"/>
          <w:rFonts w:cstheme="minorHAnsi"/>
          <w:highlight w:val="yellow"/>
        </w:rPr>
        <w:t>to world trade</w:t>
      </w:r>
      <w:r>
        <w:rPr>
          <w:rStyle w:val="TitleChar"/>
          <w:rFonts w:cstheme="minorHAnsi"/>
        </w:rPr>
        <w:t>. This is not to say that trade is the answer</w:t>
      </w:r>
      <w:r>
        <w:rPr>
          <w:rFonts w:cstheme="minorHAnsi"/>
          <w:sz w:val="16"/>
        </w:rPr>
        <w:t xml:space="preserve"> to all America's economic concerns; </w:t>
      </w:r>
      <w:r>
        <w:rPr>
          <w:rStyle w:val="TitleChar"/>
          <w:rFonts w:cstheme="minorHAnsi"/>
        </w:rPr>
        <w:t xml:space="preserve">only that </w:t>
      </w:r>
      <w:r w:rsidRPr="005D62C9">
        <w:rPr>
          <w:rStyle w:val="TitleChar"/>
          <w:rFonts w:cstheme="minorHAnsi"/>
          <w:highlight w:val="yellow"/>
        </w:rPr>
        <w:t xml:space="preserve">meaningful solutions are </w:t>
      </w:r>
      <w:r w:rsidRPr="005D62C9">
        <w:rPr>
          <w:rStyle w:val="Emphasis"/>
          <w:rFonts w:cstheme="minorHAnsi"/>
          <w:highlight w:val="yellow"/>
        </w:rPr>
        <w:t>inconceivable</w:t>
      </w:r>
      <w:r w:rsidRPr="005D62C9">
        <w:rPr>
          <w:rStyle w:val="TitleChar"/>
          <w:rFonts w:cstheme="minorHAnsi"/>
          <w:highlight w:val="yellow"/>
        </w:rPr>
        <w:t xml:space="preserve"> without it. The</w:t>
      </w:r>
      <w:r>
        <w:rPr>
          <w:rStyle w:val="TitleChar"/>
          <w:rFonts w:cstheme="minorHAnsi"/>
        </w:rPr>
        <w:t xml:space="preserve"> world </w:t>
      </w:r>
      <w:r w:rsidRPr="005D62C9">
        <w:rPr>
          <w:rStyle w:val="TitleChar"/>
          <w:rFonts w:cstheme="minorHAnsi"/>
          <w:highlight w:val="yellow"/>
        </w:rPr>
        <w:t>trading</w:t>
      </w:r>
      <w:r>
        <w:rPr>
          <w:rStyle w:val="TitleChar"/>
          <w:rFonts w:cstheme="minorHAnsi"/>
        </w:rPr>
        <w:t xml:space="preserve"> </w:t>
      </w:r>
      <w:r w:rsidRPr="005D62C9">
        <w:rPr>
          <w:rStyle w:val="TitleChar"/>
          <w:rFonts w:cstheme="minorHAnsi"/>
          <w:highlight w:val="yellow"/>
        </w:rPr>
        <w:t>system is the linchpin of</w:t>
      </w:r>
      <w:r>
        <w:rPr>
          <w:rFonts w:cstheme="minorHAnsi"/>
          <w:sz w:val="16"/>
        </w:rPr>
        <w:t xml:space="preserve"> today's </w:t>
      </w:r>
      <w:r w:rsidRPr="005D62C9">
        <w:rPr>
          <w:rStyle w:val="TitleChar"/>
          <w:rFonts w:cstheme="minorHAnsi"/>
          <w:highlight w:val="yellow"/>
        </w:rPr>
        <w:t>global order</w:t>
      </w:r>
      <w:r>
        <w:rPr>
          <w:rStyle w:val="TitleChar"/>
          <w:rFonts w:cstheme="minorHAnsi"/>
        </w:rPr>
        <w:t xml:space="preserve"> — underpinning its security as well as its prosperity</w:t>
      </w:r>
      <w:r>
        <w:rPr>
          <w:rFonts w:cstheme="minorHAnsi"/>
          <w:sz w:val="16"/>
        </w:rPr>
        <w:t xml:space="preserve">. A successful WTO is an example of how multilateralism can work. Conversely, </w:t>
      </w:r>
      <w:r>
        <w:rPr>
          <w:rStyle w:val="TitleChar"/>
          <w:rFonts w:cstheme="minorHAnsi"/>
        </w:rPr>
        <w:t>if it weakens or fails, much else could fail with it</w:t>
      </w:r>
      <w:r>
        <w:rPr>
          <w:rFonts w:cstheme="minorHAnsi"/>
          <w:sz w:val="16"/>
        </w:rPr>
        <w:t xml:space="preserve">. </w:t>
      </w:r>
      <w:r>
        <w:rPr>
          <w:rFonts w:cstheme="minorHAnsi"/>
          <w:sz w:val="12"/>
        </w:rPr>
        <w:t>This is something which the US — at the epicentre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w:t>
      </w:r>
      <w:r>
        <w:rPr>
          <w:rFonts w:cstheme="minorHAnsi"/>
          <w:sz w:val="16"/>
        </w:rPr>
        <w:t xml:space="preserve">: </w:t>
      </w:r>
      <w:r w:rsidRPr="005D62C9">
        <w:rPr>
          <w:rStyle w:val="TitleChar"/>
          <w:rFonts w:cstheme="minorHAnsi"/>
          <w:highlight w:val="yellow"/>
        </w:rPr>
        <w:t>when the US</w:t>
      </w:r>
      <w:r>
        <w:rPr>
          <w:rStyle w:val="TitleChar"/>
          <w:rFonts w:cstheme="minorHAnsi"/>
        </w:rPr>
        <w:t xml:space="preserve"> leads the system can move forward; when it </w:t>
      </w:r>
      <w:r w:rsidRPr="005D62C9">
        <w:rPr>
          <w:rStyle w:val="TitleChar"/>
          <w:rFonts w:cstheme="minorHAnsi"/>
          <w:highlight w:val="yellow"/>
        </w:rPr>
        <w:t>withdraws</w:t>
      </w:r>
      <w:r>
        <w:rPr>
          <w:rStyle w:val="TitleChar"/>
          <w:rFonts w:cstheme="minorHAnsi"/>
        </w:rPr>
        <w:t xml:space="preserve">, </w:t>
      </w:r>
      <w:r w:rsidRPr="005D62C9">
        <w:rPr>
          <w:rStyle w:val="TitleChar"/>
          <w:rFonts w:cstheme="minorHAnsi"/>
          <w:highlight w:val="yellow"/>
        </w:rPr>
        <w:t>the system drifts</w:t>
      </w:r>
      <w:r>
        <w:rPr>
          <w:rFonts w:cstheme="minorHAnsi"/>
          <w:sz w:val="16"/>
        </w:rPr>
        <w:t xml:space="preserve">. </w:t>
      </w:r>
      <w:r>
        <w:rPr>
          <w:rFonts w:cstheme="minorHAnsi"/>
          <w:sz w:val="12"/>
        </w:rPr>
        <w:t xml:space="preserve">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w:t>
      </w:r>
      <w:r>
        <w:rPr>
          <w:rFonts w:cstheme="minorHAnsi"/>
          <w:sz w:val="12"/>
        </w:rPr>
        <w:lastRenderedPageBreak/>
        <w:t>challenging managing the WTO can be. But these challenges can be exaggerated. They exist precisely because so many countries have embraced a common vision</w:t>
      </w:r>
      <w:r>
        <w:rPr>
          <w:rFonts w:cstheme="minorHAnsi"/>
          <w:sz w:val="16"/>
        </w:rPr>
        <w:t xml:space="preserve">. </w:t>
      </w:r>
      <w:r w:rsidRPr="005D62C9">
        <w:rPr>
          <w:rStyle w:val="TitleChar"/>
          <w:rFonts w:cstheme="minorHAnsi"/>
          <w:highlight w:val="yellow"/>
        </w:rPr>
        <w:t>Countries the world over have turned to</w:t>
      </w:r>
      <w:r>
        <w:rPr>
          <w:rStyle w:val="TitleChar"/>
          <w:rFonts w:cstheme="minorHAnsi"/>
        </w:rPr>
        <w:t xml:space="preserve"> open </w:t>
      </w:r>
      <w:r w:rsidRPr="005D62C9">
        <w:rPr>
          <w:rStyle w:val="TitleChar"/>
          <w:rFonts w:cstheme="minorHAnsi"/>
          <w:highlight w:val="yellow"/>
        </w:rPr>
        <w:t>trade</w:t>
      </w:r>
      <w:r>
        <w:rPr>
          <w:rFonts w:cstheme="minorHAnsi"/>
          <w:sz w:val="16"/>
        </w:rPr>
        <w:t xml:space="preserve"> — and a rules-based system — </w:t>
      </w:r>
      <w:r w:rsidRPr="005D62C9">
        <w:rPr>
          <w:rStyle w:val="TitleChar"/>
          <w:rFonts w:cstheme="minorHAnsi"/>
          <w:highlight w:val="yellow"/>
        </w:rPr>
        <w:t>as the key to their growth</w:t>
      </w:r>
      <w:r>
        <w:rPr>
          <w:rStyle w:val="TitleChar"/>
          <w:rFonts w:cstheme="minorHAnsi"/>
        </w:rPr>
        <w:t xml:space="preserve"> and development</w:t>
      </w:r>
      <w:r>
        <w:rPr>
          <w:rFonts w:cstheme="minorHAnsi"/>
          <w:sz w:val="16"/>
        </w:rPr>
        <w:t xml:space="preserve">. They agreed to the Doha Round because they believed their interests lay in freer trade, stronger rules, a more effective WTO. </w:t>
      </w:r>
      <w:r>
        <w:rPr>
          <w:rStyle w:val="TitleChar"/>
          <w:rFonts w:cstheme="minorHAnsi"/>
        </w:rPr>
        <w:t>Even in Cancun the great debate was whether the multilateral trading system was moving fast and far enough — not whether it should be rolled back</w:t>
      </w:r>
      <w:r>
        <w:rPr>
          <w:rFonts w:cstheme="minorHAnsi"/>
          <w:sz w:val="16"/>
        </w:rPr>
        <w:t xml:space="preserve">. </w:t>
      </w:r>
      <w:r>
        <w:rPr>
          <w:rFonts w:cstheme="minorHAnsi"/>
          <w:sz w:val="12"/>
        </w:rPr>
        <w:t xml:space="preserve">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w:t>
      </w:r>
      <w:r w:rsidRPr="005D62C9">
        <w:rPr>
          <w:rStyle w:val="TitleChar"/>
          <w:rFonts w:cstheme="minorHAnsi"/>
          <w:highlight w:val="yellow"/>
        </w:rPr>
        <w:t>closing the door</w:t>
      </w:r>
      <w:r>
        <w:rPr>
          <w:rFonts w:cstheme="minorHAnsi"/>
          <w:sz w:val="16"/>
        </w:rPr>
        <w:t xml:space="preserve"> to service trade </w:t>
      </w:r>
      <w:r w:rsidRPr="005D62C9">
        <w:rPr>
          <w:rStyle w:val="TitleChar"/>
          <w:rFonts w:cstheme="minorHAnsi"/>
          <w:highlight w:val="yellow"/>
        </w:rPr>
        <w:t>is a strategy for killing jobs,</w:t>
      </w:r>
      <w:r>
        <w:rPr>
          <w:rStyle w:val="TitleChar"/>
          <w:rFonts w:cstheme="minorHAnsi"/>
        </w:rPr>
        <w:t xml:space="preserve"> not saving them</w:t>
      </w:r>
      <w:r>
        <w:rPr>
          <w:rFonts w:cstheme="minorHAnsi"/>
          <w:sz w:val="16"/>
        </w:rPr>
        <w:t xml:space="preserve">. Americans have never run from a challenge and have never been defeatist in the face of strong competition. Part of this challenge is to create the conditions for global growth and job creation here and around the world. I believe Americans realize what is at stake. </w:t>
      </w:r>
      <w:r w:rsidRPr="005D62C9">
        <w:rPr>
          <w:rStyle w:val="TitleChar"/>
          <w:rFonts w:cstheme="minorHAnsi"/>
          <w:highlight w:val="yellow"/>
        </w:rPr>
        <w:t>The process of opening to global trade can be disruptive</w:t>
      </w:r>
      <w:r>
        <w:rPr>
          <w:rStyle w:val="TitleChar"/>
          <w:rFonts w:cstheme="minorHAnsi"/>
        </w:rPr>
        <w:t>, but</w:t>
      </w:r>
      <w:r>
        <w:rPr>
          <w:rFonts w:cstheme="minorHAnsi"/>
          <w:sz w:val="16"/>
        </w:rPr>
        <w:t xml:space="preserve"> they recognize that </w:t>
      </w:r>
      <w:r w:rsidRPr="005D62C9">
        <w:rPr>
          <w:rStyle w:val="TitleChar"/>
          <w:rFonts w:cstheme="minorHAnsi"/>
          <w:highlight w:val="yellow"/>
        </w:rPr>
        <w:t>the</w:t>
      </w:r>
      <w:r>
        <w:rPr>
          <w:rStyle w:val="TitleChar"/>
          <w:rFonts w:cstheme="minorHAnsi"/>
        </w:rPr>
        <w:t xml:space="preserve"> US </w:t>
      </w:r>
      <w:r w:rsidRPr="005D62C9">
        <w:rPr>
          <w:rStyle w:val="TitleChar"/>
          <w:rFonts w:cstheme="minorHAnsi"/>
          <w:highlight w:val="yellow"/>
        </w:rPr>
        <w:t>economy cannot grow</w:t>
      </w:r>
      <w:r>
        <w:rPr>
          <w:rStyle w:val="TitleChar"/>
          <w:rFonts w:cstheme="minorHAnsi"/>
        </w:rPr>
        <w:t xml:space="preserve"> and prosper </w:t>
      </w:r>
      <w:r w:rsidRPr="005D62C9">
        <w:rPr>
          <w:rStyle w:val="TitleChar"/>
          <w:rFonts w:cstheme="minorHAnsi"/>
          <w:highlight w:val="yellow"/>
        </w:rPr>
        <w:t>any other way</w:t>
      </w:r>
      <w:r>
        <w:rPr>
          <w:rFonts w:cstheme="minorHAnsi"/>
          <w:sz w:val="16"/>
        </w:rPr>
        <w:t xml:space="preserve">. They recognize the importance of finding global solutions to shared global problems.  Besides, </w:t>
      </w:r>
      <w:r>
        <w:rPr>
          <w:rStyle w:val="TitleChar"/>
          <w:rFonts w:cstheme="minorHAnsi"/>
        </w:rPr>
        <w:t>what is the alternative to the WTO? Some argue that the world's only superpower need not be tied down by the constraints of the multilateral system. They claim that US sovereignty is compromised by international rules, and that multilateral institutions limit rather than expand US influence</w:t>
      </w:r>
      <w:r>
        <w:rPr>
          <w:rFonts w:cstheme="minorHAnsi"/>
          <w:sz w:val="16"/>
        </w:rPr>
        <w:t xml:space="preserve">. Americans should be deeply sceptical about these claims. </w:t>
      </w:r>
      <w:r>
        <w:rPr>
          <w:rStyle w:val="TitleChar"/>
          <w:rFonts w:cstheme="minorHAnsi"/>
        </w:rPr>
        <w:t>Almost none of the trade issues facing the US today are any easier to solve unilaterally, bilaterally or regionally</w:t>
      </w:r>
      <w:r>
        <w:rPr>
          <w:rFonts w:cstheme="minorHAnsi"/>
          <w:sz w:val="16"/>
        </w:rPr>
        <w:t xml:space="preserve">. The reality is probably just the opposite. </w:t>
      </w:r>
      <w:r>
        <w:rPr>
          <w:rStyle w:val="TitleChar"/>
          <w:rFonts w:cstheme="minorHAnsi"/>
        </w:rPr>
        <w:t>What sense does it make</w:t>
      </w:r>
      <w:r>
        <w:rPr>
          <w:rFonts w:cstheme="minorHAnsi"/>
          <w:sz w:val="16"/>
        </w:rPr>
        <w:t xml:space="preserve"> — for example — </w:t>
      </w:r>
      <w:r>
        <w:rPr>
          <w:rStyle w:val="TitleChar"/>
          <w:rFonts w:cstheme="minorHAnsi"/>
        </w:rPr>
        <w:t>to negotiate e-commerce rules bilaterally</w:t>
      </w:r>
      <w:r>
        <w:rPr>
          <w:rFonts w:cstheme="minorHAnsi"/>
          <w:sz w:val="16"/>
        </w:rPr>
        <w:t xml:space="preserve">? Who would be interested in disciplining agricultural subsidies in a regional agreement but not globally? </w:t>
      </w:r>
      <w:r>
        <w:rPr>
          <w:rStyle w:val="TitleChar"/>
          <w:rFonts w:cstheme="minorHAnsi"/>
        </w:rPr>
        <w:t>How can bilateral deals</w:t>
      </w:r>
      <w:r>
        <w:rPr>
          <w:rFonts w:cstheme="minorHAnsi"/>
          <w:sz w:val="16"/>
        </w:rPr>
        <w:t xml:space="preserve"> — even dozens of them — </w:t>
      </w:r>
      <w:r>
        <w:rPr>
          <w:rStyle w:val="TitleChar"/>
          <w:rFonts w:cstheme="minorHAnsi"/>
        </w:rPr>
        <w:t>come close to matching the economic impact of agreeing to global free trade among 146 countries?</w:t>
      </w:r>
      <w:r>
        <w:rPr>
          <w:rFonts w:cstheme="minorHAnsi"/>
          <w:sz w:val="16"/>
        </w:rPr>
        <w:t xml:space="preserve"> </w:t>
      </w:r>
      <w:r w:rsidRPr="005D62C9">
        <w:rPr>
          <w:rStyle w:val="TitleChar"/>
          <w:rFonts w:cstheme="minorHAnsi"/>
          <w:highlight w:val="yellow"/>
        </w:rPr>
        <w:t>Bilateral and regional deals can</w:t>
      </w:r>
      <w:r>
        <w:rPr>
          <w:rFonts w:cstheme="minorHAnsi"/>
          <w:sz w:val="16"/>
        </w:rPr>
        <w:t xml:space="preserve"> sometimes be a </w:t>
      </w:r>
      <w:r>
        <w:rPr>
          <w:rStyle w:val="TitleChar"/>
          <w:rFonts w:cstheme="minorHAnsi"/>
        </w:rPr>
        <w:t xml:space="preserve">complement to the multilateral system, but they can </w:t>
      </w:r>
      <w:r w:rsidRPr="005D62C9">
        <w:rPr>
          <w:rStyle w:val="Emphasis"/>
          <w:rFonts w:cstheme="minorHAnsi"/>
          <w:highlight w:val="yellow"/>
        </w:rPr>
        <w:t>never be a substitute</w:t>
      </w:r>
      <w:r>
        <w:rPr>
          <w:rFonts w:cstheme="minorHAnsi"/>
          <w:sz w:val="16"/>
        </w:rPr>
        <w:t xml:space="preserve">. There is a bigger danger. </w:t>
      </w:r>
      <w:r w:rsidRPr="005D62C9">
        <w:rPr>
          <w:rStyle w:val="TitleChar"/>
          <w:rFonts w:cstheme="minorHAnsi"/>
          <w:highlight w:val="yellow"/>
        </w:rPr>
        <w:t>By treating some countries preferentially, bilateral and regional deals exclude others — fragmenting global trade</w:t>
      </w:r>
      <w:r>
        <w:rPr>
          <w:rStyle w:val="TitleChar"/>
          <w:rFonts w:cstheme="minorHAnsi"/>
        </w:rPr>
        <w:t xml:space="preserve"> and distorting the world </w:t>
      </w:r>
      <w:r>
        <w:rPr>
          <w:rFonts w:cstheme="minorHAnsi"/>
          <w:sz w:val="16"/>
        </w:rPr>
        <w:t xml:space="preserve">economy. Instead of liberalizing trade — and widening growth — </w:t>
      </w:r>
      <w:r>
        <w:rPr>
          <w:rStyle w:val="TitleChar"/>
          <w:rFonts w:cstheme="minorHAnsi"/>
        </w:rPr>
        <w:t>they carve it up</w:t>
      </w:r>
      <w:r>
        <w:rPr>
          <w:rFonts w:cstheme="minorHAnsi"/>
          <w:sz w:val="16"/>
        </w:rPr>
        <w:t xml:space="preserve">. Worse, </w:t>
      </w:r>
      <w:r w:rsidRPr="005D62C9">
        <w:rPr>
          <w:rStyle w:val="TitleChar"/>
          <w:rFonts w:cstheme="minorHAnsi"/>
          <w:highlight w:val="yellow"/>
        </w:rPr>
        <w:t xml:space="preserve">they have a </w:t>
      </w:r>
      <w:r w:rsidRPr="005D62C9">
        <w:rPr>
          <w:rStyle w:val="Emphasis"/>
          <w:rFonts w:cstheme="minorHAnsi"/>
          <w:highlight w:val="yellow"/>
        </w:rPr>
        <w:t>domino effect</w:t>
      </w:r>
      <w:r w:rsidRPr="005D62C9">
        <w:rPr>
          <w:rStyle w:val="TitleChar"/>
          <w:rFonts w:cstheme="minorHAnsi"/>
          <w:highlight w:val="yellow"/>
        </w:rPr>
        <w:t xml:space="preserve">: </w:t>
      </w:r>
      <w:r>
        <w:rPr>
          <w:rStyle w:val="TitleChar"/>
          <w:rFonts w:cstheme="minorHAnsi"/>
        </w:rPr>
        <w:t xml:space="preserve">bilateral deals inevitably beget more bilateral deals, </w:t>
      </w:r>
      <w:r w:rsidRPr="005D62C9">
        <w:rPr>
          <w:rStyle w:val="TitleChar"/>
          <w:rFonts w:cstheme="minorHAnsi"/>
          <w:highlight w:val="yellow"/>
        </w:rPr>
        <w:t>as countries left outside are forced to seek their own preferential arrangements, or risk</w:t>
      </w:r>
      <w:r>
        <w:rPr>
          <w:rFonts w:cstheme="minorHAnsi"/>
          <w:sz w:val="16"/>
        </w:rPr>
        <w:t xml:space="preserve"> further </w:t>
      </w:r>
      <w:r w:rsidRPr="005D62C9">
        <w:rPr>
          <w:rStyle w:val="TitleChar"/>
          <w:rFonts w:cstheme="minorHAnsi"/>
          <w:highlight w:val="yellow"/>
        </w:rPr>
        <w:t>marginalization</w:t>
      </w:r>
      <w:r>
        <w:rPr>
          <w:rFonts w:cstheme="minorHAnsi"/>
          <w:sz w:val="16"/>
        </w:rPr>
        <w:t xml:space="preserve">.  </w:t>
      </w:r>
      <w:r>
        <w:rPr>
          <w:rFonts w:cstheme="minorHAnsi"/>
        </w:rPr>
        <w:t xml:space="preserve"> </w:t>
      </w:r>
      <w:r>
        <w:rPr>
          <w:rFonts w:cstheme="minorHAnsi"/>
          <w:sz w:val="16"/>
        </w:rPr>
        <w:t xml:space="preserve">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Pr>
          <w:rStyle w:val="TitleChar"/>
          <w:rFonts w:cstheme="minorHAnsi"/>
        </w:rPr>
        <w:t>Even when intended to spur free trade, they can ultimately risk undermining it.</w:t>
      </w:r>
      <w:r>
        <w:rPr>
          <w:rFonts w:cstheme="minorHAnsi"/>
          <w:sz w:val="16"/>
        </w:rPr>
        <w:t xml:space="preserve"> This is in no one's interest, least of all the United States. </w:t>
      </w:r>
      <w:r w:rsidRPr="005D62C9">
        <w:rPr>
          <w:rStyle w:val="TitleChar"/>
          <w:rFonts w:cstheme="minorHAnsi"/>
          <w:highlight w:val="yellow"/>
        </w:rPr>
        <w:t>America led</w:t>
      </w:r>
      <w:r>
        <w:rPr>
          <w:rStyle w:val="TitleChar"/>
          <w:rFonts w:cstheme="minorHAnsi"/>
        </w:rPr>
        <w:t xml:space="preserve"> in the creation of </w:t>
      </w:r>
      <w:r w:rsidRPr="005D62C9">
        <w:rPr>
          <w:rStyle w:val="TitleChar"/>
          <w:rFonts w:cstheme="minorHAnsi"/>
          <w:highlight w:val="yellow"/>
        </w:rPr>
        <w:t>the multilateral system</w:t>
      </w:r>
      <w:r>
        <w:rPr>
          <w:rFonts w:cstheme="minorHAnsi"/>
          <w:sz w:val="16"/>
        </w:rPr>
        <w:t xml:space="preserve"> after 1945 precisely </w:t>
      </w:r>
      <w:r w:rsidRPr="005D62C9">
        <w:rPr>
          <w:rStyle w:val="TitleChar"/>
          <w:rFonts w:cstheme="minorHAnsi"/>
          <w:highlight w:val="yellow"/>
        </w:rPr>
        <w:t>to avoid a return to hostile blocs</w:t>
      </w:r>
      <w:r>
        <w:rPr>
          <w:rFonts w:cstheme="minorHAnsi"/>
          <w:sz w:val="16"/>
        </w:rPr>
        <w:t xml:space="preserve"> — blocs </w:t>
      </w:r>
      <w:r>
        <w:rPr>
          <w:rStyle w:val="TitleChar"/>
          <w:rFonts w:cstheme="minorHAnsi"/>
        </w:rPr>
        <w:t>that</w:t>
      </w:r>
      <w:r>
        <w:rPr>
          <w:rFonts w:cstheme="minorHAnsi"/>
          <w:sz w:val="16"/>
        </w:rPr>
        <w:t xml:space="preserve"> had done so much to </w:t>
      </w:r>
      <w:r w:rsidRPr="005D62C9">
        <w:rPr>
          <w:rStyle w:val="TitleChar"/>
          <w:rFonts w:cstheme="minorHAnsi"/>
          <w:highlight w:val="yellow"/>
        </w:rPr>
        <w:t>fuel interwar instability and conflict</w:t>
      </w:r>
      <w:r>
        <w:rPr>
          <w:rFonts w:cstheme="minorHAnsi"/>
          <w:sz w:val="16"/>
        </w:rPr>
        <w:t xml:space="preserve">. America's vision, in the words of Cordell Hull, was that “enduring peace and the welfare of nations was indissolubly connected with the friendliness, fairness and freedom of world trade”. </w:t>
      </w:r>
      <w:r w:rsidRPr="005D62C9">
        <w:rPr>
          <w:rStyle w:val="TitleChar"/>
          <w:rFonts w:cstheme="minorHAnsi"/>
          <w:highlight w:val="yellow"/>
        </w:rPr>
        <w:t>Trade</w:t>
      </w:r>
      <w:r>
        <w:rPr>
          <w:rStyle w:val="TitleChar"/>
          <w:rFonts w:cstheme="minorHAnsi"/>
        </w:rPr>
        <w:t xml:space="preserve"> would </w:t>
      </w:r>
      <w:r w:rsidRPr="005D62C9">
        <w:rPr>
          <w:rStyle w:val="TitleChar"/>
          <w:rFonts w:cstheme="minorHAnsi"/>
          <w:highlight w:val="yellow"/>
        </w:rPr>
        <w:t>bind nations together, making another war unthinkable</w:t>
      </w:r>
      <w:r>
        <w:rPr>
          <w:rFonts w:cstheme="minorHAnsi"/>
          <w:sz w:val="16"/>
        </w:rPr>
        <w:t xml:space="preserve">. Non-discriminatory rules would prevent a return to preferential deals and closed alliances. </w:t>
      </w:r>
      <w:r w:rsidRPr="005D62C9">
        <w:rPr>
          <w:rStyle w:val="TitleChar"/>
          <w:rFonts w:cstheme="minorHAnsi"/>
          <w:highlight w:val="yellow"/>
        </w:rPr>
        <w:t>A network of multilateral initiatives</w:t>
      </w:r>
      <w:r>
        <w:rPr>
          <w:rFonts w:cstheme="minorHAnsi"/>
          <w:sz w:val="16"/>
        </w:rPr>
        <w:t xml:space="preserve"> and organizations — the Marshal Plan, the IMF, the World Bank, and the GATT, now the WTO — </w:t>
      </w:r>
      <w:r w:rsidRPr="005D62C9">
        <w:rPr>
          <w:rStyle w:val="TitleChar"/>
          <w:rFonts w:cstheme="minorHAnsi"/>
          <w:highlight w:val="yellow"/>
        </w:rPr>
        <w:t>would provide the institutional bedrock for the international rule of law</w:t>
      </w:r>
      <w:r>
        <w:rPr>
          <w:rFonts w:cstheme="minorHAnsi"/>
          <w:sz w:val="16"/>
        </w:rPr>
        <w:t xml:space="preserve">, not power. Underpinning all this was the idea that freedom — free trade, free democracies, </w:t>
      </w:r>
      <w:proofErr w:type="gramStart"/>
      <w:r>
        <w:rPr>
          <w:rFonts w:cstheme="minorHAnsi"/>
          <w:sz w:val="16"/>
        </w:rPr>
        <w:t>the</w:t>
      </w:r>
      <w:proofErr w:type="gramEnd"/>
      <w:r>
        <w:rPr>
          <w:rFonts w:cstheme="minorHAnsi"/>
          <w:sz w:val="16"/>
        </w:rPr>
        <w:t xml:space="preserv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5D62C9">
        <w:rPr>
          <w:rStyle w:val="TitleChar"/>
          <w:rFonts w:cstheme="minorHAnsi"/>
          <w:highlight w:val="yellow"/>
        </w:rPr>
        <w:t>All the great powers</w:t>
      </w:r>
      <w:r>
        <w:rPr>
          <w:rStyle w:val="TitleChar"/>
          <w:rFonts w:cstheme="minorHAnsi"/>
        </w:rPr>
        <w:t xml:space="preserve"> — the US, Europe, Japan, India, China and soon Russia </w:t>
      </w:r>
      <w:r w:rsidRPr="005D62C9">
        <w:rPr>
          <w:rStyle w:val="TitleChar"/>
          <w:rFonts w:cstheme="minorHAnsi"/>
          <w:highlight w:val="yellow"/>
        </w:rPr>
        <w:t xml:space="preserve">— are part of a rules-based multilateral </w:t>
      </w:r>
      <w:r w:rsidRPr="005D62C9">
        <w:rPr>
          <w:rStyle w:val="TitleChar"/>
          <w:rFonts w:cstheme="minorHAnsi"/>
          <w:highlight w:val="yellow"/>
        </w:rPr>
        <w:lastRenderedPageBreak/>
        <w:t>trading system, greatly increasing the chances for world prosperity and peace</w:t>
      </w:r>
      <w:r w:rsidRPr="005D62C9">
        <w:rPr>
          <w:rFonts w:cstheme="minorHAnsi"/>
          <w:sz w:val="16"/>
          <w:highlight w:val="yellow"/>
        </w:rPr>
        <w:t>.</w:t>
      </w:r>
      <w:r>
        <w:rPr>
          <w:rFonts w:cstheme="minorHAnsi"/>
          <w:sz w:val="16"/>
        </w:rPr>
        <w:t xml:space="preserve"> There is a growing realization that — in our interdependent world — sovereignty is constrained, not by multilateral rules, but by the absence of rules.</w:t>
      </w:r>
    </w:p>
    <w:p w:rsidR="005D62C9" w:rsidRDefault="005D62C9" w:rsidP="005D62C9"/>
    <w:p w:rsidR="00DE5383" w:rsidRDefault="00DE5383" w:rsidP="00DE5383">
      <w:pPr>
        <w:pStyle w:val="Heading3"/>
      </w:pPr>
      <w:r>
        <w:lastRenderedPageBreak/>
        <w:t xml:space="preserve">1nc—Veto Power </w:t>
      </w:r>
    </w:p>
    <w:p w:rsidR="00DE5383" w:rsidRDefault="00DE5383" w:rsidP="005D62C9">
      <w:pPr>
        <w:pStyle w:val="Heading4"/>
        <w:rPr>
          <w:rStyle w:val="Style13ptBold"/>
          <w:b/>
        </w:rPr>
      </w:pPr>
      <w:r>
        <w:rPr>
          <w:rStyle w:val="Style13ptBold"/>
          <w:b/>
        </w:rPr>
        <w:t>GOP majority leads to Obama vetoes that enhance his credibility and power</w:t>
      </w:r>
    </w:p>
    <w:p w:rsidR="00DE5383" w:rsidRDefault="00DE5383" w:rsidP="00DE5383">
      <w:r w:rsidRPr="007C7B53">
        <w:rPr>
          <w:rStyle w:val="Style13ptBold"/>
        </w:rPr>
        <w:t>Milbank, 7-4-</w:t>
      </w:r>
      <w:r w:rsidRPr="007C7B53">
        <w:t>14—</w:t>
      </w:r>
      <w:r>
        <w:t xml:space="preserve">Yale grad, longtime top Washington Post political analyst </w:t>
      </w:r>
    </w:p>
    <w:p w:rsidR="00DE5383" w:rsidRPr="007C7B53" w:rsidRDefault="00DE5383" w:rsidP="00DE5383">
      <w:r>
        <w:t xml:space="preserve">Dana, “For Obama, loss of the Senate could be freeing,” Washington Post, </w:t>
      </w:r>
      <w:hyperlink r:id="rId18" w:history="1">
        <w:r w:rsidRPr="006C21F4">
          <w:rPr>
            <w:rStyle w:val="Hyperlink"/>
          </w:rPr>
          <w:t>http://www.washingtonpost.com/opinions/dana-milbank-for-obama-loss-of-the-senate-could-be-freeing/2014/07/04/d69dacda-0384-11e4-b8ff-89afd3fad6bd_story.html</w:t>
        </w:r>
      </w:hyperlink>
      <w:r>
        <w:t xml:space="preserve">. –BR </w:t>
      </w:r>
    </w:p>
    <w:p w:rsidR="00DE5383" w:rsidRPr="00986DC1" w:rsidRDefault="00DE5383" w:rsidP="00DE5383">
      <w:pPr>
        <w:rPr>
          <w:sz w:val="16"/>
        </w:rPr>
      </w:pPr>
      <w:r w:rsidRPr="005D62C9">
        <w:rPr>
          <w:rStyle w:val="StyleUnderline"/>
          <w:highlight w:val="yellow"/>
        </w:rPr>
        <w:t>The walls seem to be closing in on</w:t>
      </w:r>
      <w:r w:rsidRPr="007C7B53">
        <w:rPr>
          <w:rStyle w:val="StyleUnderline"/>
        </w:rPr>
        <w:t xml:space="preserve"> the </w:t>
      </w:r>
      <w:r w:rsidRPr="005D62C9">
        <w:rPr>
          <w:rStyle w:val="StyleUnderline"/>
          <w:highlight w:val="yellow"/>
        </w:rPr>
        <w:t>Obama</w:t>
      </w:r>
      <w:r w:rsidRPr="007C7B53">
        <w:rPr>
          <w:rStyle w:val="StyleUnderline"/>
        </w:rPr>
        <w:t xml:space="preserve"> presidency</w:t>
      </w:r>
      <w:r w:rsidRPr="00986DC1">
        <w:rPr>
          <w:sz w:val="16"/>
        </w:rPr>
        <w:t xml:space="preserve">. Iraq and Syria are overrun with terrorists. Violence is flaring in Ukraine and on Israel’s borders. A humanitarian crisis is developing on our own southern border, but immigration legislation, like most all legislation, is moribund. Probes of the veterans’ health-care system, the IRS and Benghazi are sucking up attention and the administration’s time. As President Obama fails to get any credit for the millions who have found jobs or gained health-care coverage on his watch, a nonpartisan Quinnipiac poll this week found that </w:t>
      </w:r>
      <w:r w:rsidRPr="007C7B53">
        <w:rPr>
          <w:rStyle w:val="StyleUnderline"/>
        </w:rPr>
        <w:t>33 percent of Americans consider him to be the worst president since World War II</w:t>
      </w:r>
      <w:r w:rsidRPr="00986DC1">
        <w:rPr>
          <w:sz w:val="16"/>
        </w:rPr>
        <w:t xml:space="preserve">, besting (or worsting, as it were) George W. Bush and leaving Jimmy Carter and Richard Nixon in the dust. </w:t>
      </w:r>
      <w:r w:rsidRPr="005D62C9">
        <w:rPr>
          <w:rStyle w:val="StyleUnderline"/>
          <w:highlight w:val="yellow"/>
        </w:rPr>
        <w:t xml:space="preserve">No wonder this bear wants to break loose. </w:t>
      </w:r>
      <w:r w:rsidRPr="005D62C9">
        <w:rPr>
          <w:rStyle w:val="Emphasis"/>
          <w:highlight w:val="yellow"/>
        </w:rPr>
        <w:t>And</w:t>
      </w:r>
      <w:r w:rsidRPr="00986DC1">
        <w:rPr>
          <w:sz w:val="16"/>
        </w:rPr>
        <w:t xml:space="preserve"> maybe </w:t>
      </w:r>
      <w:r w:rsidRPr="005D62C9">
        <w:rPr>
          <w:rStyle w:val="Emphasis"/>
          <w:highlight w:val="yellow"/>
        </w:rPr>
        <w:t>he will — if Republicans take control of the Senate.</w:t>
      </w:r>
      <w:r>
        <w:rPr>
          <w:rStyle w:val="Emphasis"/>
        </w:rPr>
        <w:t xml:space="preserve"> </w:t>
      </w:r>
      <w:r w:rsidRPr="00986DC1">
        <w:rPr>
          <w:sz w:val="16"/>
        </w:rPr>
        <w:t xml:space="preserve">Crazy talk, you say? Maybe so. The prevailing view is that a Republican Senate would only compound Obama’s woes by bottling up confirmations, doubling the number of investigations and chipping away at Obamacare and other legislative achievements. Yet there’s a chance that </w:t>
      </w:r>
      <w:r w:rsidRPr="005D62C9">
        <w:rPr>
          <w:rStyle w:val="StyleUnderline"/>
          <w:highlight w:val="yellow"/>
        </w:rPr>
        <w:t xml:space="preserve">having an all-Republican Congress would </w:t>
      </w:r>
      <w:r w:rsidRPr="005D62C9">
        <w:rPr>
          <w:rStyle w:val="Emphasis"/>
          <w:highlight w:val="yellow"/>
        </w:rPr>
        <w:t>help Obama</w:t>
      </w:r>
      <w:r w:rsidRPr="00986DC1">
        <w:rPr>
          <w:sz w:val="16"/>
        </w:rPr>
        <w:t xml:space="preserve"> — and even some White House officials have wondered privately whether a unified Republican Congress would be better than the current environment. </w:t>
      </w:r>
      <w:r w:rsidRPr="007C7B53">
        <w:rPr>
          <w:rStyle w:val="StyleUnderline"/>
        </w:rPr>
        <w:t>Republicans, without Harry Reid to blame, would own Congress</w:t>
      </w:r>
      <w:r w:rsidRPr="00986DC1">
        <w:rPr>
          <w:sz w:val="16"/>
        </w:rPr>
        <w:t xml:space="preserve"> — a body that inspires a high level of confidence in just 7 percent of Americans, according to a Gallup survey last month finding Congress at a new low and at the bottom of all institutions tested. </w:t>
      </w:r>
      <w:r w:rsidRPr="005D62C9">
        <w:rPr>
          <w:rStyle w:val="StyleUnderline"/>
          <w:highlight w:val="yellow"/>
        </w:rPr>
        <w:t xml:space="preserve">There would be </w:t>
      </w:r>
      <w:r w:rsidRPr="005D62C9">
        <w:rPr>
          <w:rStyle w:val="Emphasis"/>
          <w:highlight w:val="yellow"/>
        </w:rPr>
        <w:t>no more excuses</w:t>
      </w:r>
      <w:r w:rsidRPr="005D62C9">
        <w:rPr>
          <w:rStyle w:val="StyleUnderline"/>
          <w:highlight w:val="yellow"/>
        </w:rPr>
        <w:t xml:space="preserve"> for</w:t>
      </w:r>
      <w:r w:rsidRPr="007C7B53">
        <w:rPr>
          <w:rStyle w:val="StyleUnderline"/>
        </w:rPr>
        <w:t xml:space="preserve"> Republicans’ </w:t>
      </w:r>
      <w:r w:rsidRPr="005D62C9">
        <w:rPr>
          <w:rStyle w:val="StyleUnderline"/>
          <w:highlight w:val="yellow"/>
        </w:rPr>
        <w:t>failure</w:t>
      </w:r>
      <w:r w:rsidRPr="00986DC1">
        <w:rPr>
          <w:sz w:val="16"/>
        </w:rPr>
        <w:t xml:space="preserve"> to put forward their own health-care plan, immigration proposals, specific cuts to popular government programs, and pet causes involving abortion, birth control and gay rights. </w:t>
      </w:r>
      <w:r w:rsidRPr="007C7B53">
        <w:rPr>
          <w:rStyle w:val="StyleUnderline"/>
        </w:rPr>
        <w:t xml:space="preserve">This would set up real clashes with </w:t>
      </w:r>
      <w:r w:rsidRPr="005D62C9">
        <w:rPr>
          <w:rStyle w:val="StyleUnderline"/>
          <w:highlight w:val="yellow"/>
        </w:rPr>
        <w:t>Obama</w:t>
      </w:r>
      <w:r w:rsidRPr="007C7B53">
        <w:rPr>
          <w:rStyle w:val="StyleUnderline"/>
        </w:rPr>
        <w:t xml:space="preserve"> — who </w:t>
      </w:r>
      <w:r w:rsidRPr="005D62C9">
        <w:rPr>
          <w:rStyle w:val="StyleUnderline"/>
          <w:highlight w:val="yellow"/>
        </w:rPr>
        <w:t>could employ the veto pen</w:t>
      </w:r>
      <w:r w:rsidRPr="00986DC1">
        <w:rPr>
          <w:sz w:val="16"/>
        </w:rPr>
        <w:t xml:space="preserve"> he hasn’t used a single time since Republicans gained control of the House in 2010 — </w:t>
      </w:r>
      <w:r w:rsidRPr="005D62C9">
        <w:rPr>
          <w:rStyle w:val="StyleUnderline"/>
          <w:highlight w:val="yellow"/>
        </w:rPr>
        <w:t xml:space="preserve">and sharp contrasts that would put him on the </w:t>
      </w:r>
      <w:r w:rsidRPr="005D62C9">
        <w:rPr>
          <w:rStyle w:val="Emphasis"/>
          <w:highlight w:val="yellow"/>
        </w:rPr>
        <w:t>winning side of public opinion</w:t>
      </w:r>
      <w:r w:rsidRPr="005D62C9">
        <w:rPr>
          <w:rStyle w:val="StyleUnderline"/>
          <w:highlight w:val="yellow"/>
        </w:rPr>
        <w:t>.</w:t>
      </w:r>
      <w:r>
        <w:rPr>
          <w:u w:val="single"/>
        </w:rPr>
        <w:t xml:space="preserve"> </w:t>
      </w:r>
      <w:r w:rsidRPr="005D62C9">
        <w:rPr>
          <w:rStyle w:val="StyleUnderline"/>
          <w:highlight w:val="yellow"/>
        </w:rPr>
        <w:t>It is not hard to imagine</w:t>
      </w:r>
      <w:r w:rsidRPr="007C7B53">
        <w:rPr>
          <w:rStyle w:val="StyleUnderline"/>
        </w:rPr>
        <w:t xml:space="preserve"> a Republican takeover of the Senate causing </w:t>
      </w:r>
      <w:r w:rsidRPr="005D62C9">
        <w:rPr>
          <w:rStyle w:val="Emphasis"/>
          <w:highlight w:val="yellow"/>
        </w:rPr>
        <w:t>conservative</w:t>
      </w:r>
      <w:r w:rsidRPr="007C7B53">
        <w:rPr>
          <w:rStyle w:val="StyleUnderline"/>
        </w:rPr>
        <w:t>s</w:t>
      </w:r>
      <w:r w:rsidRPr="00986DC1">
        <w:rPr>
          <w:sz w:val="16"/>
        </w:rPr>
        <w:t xml:space="preserve"> in both chambers </w:t>
      </w:r>
      <w:r w:rsidRPr="007C7B53">
        <w:rPr>
          <w:rStyle w:val="StyleUnderline"/>
        </w:rPr>
        <w:t xml:space="preserve">to </w:t>
      </w:r>
      <w:r w:rsidRPr="005D62C9">
        <w:rPr>
          <w:rStyle w:val="Emphasis"/>
          <w:highlight w:val="yellow"/>
        </w:rPr>
        <w:t>overreach</w:t>
      </w:r>
      <w:r w:rsidRPr="00986DC1">
        <w:rPr>
          <w:sz w:val="16"/>
        </w:rPr>
        <w:t xml:space="preserve">. House Republicans would get more pressure from their base to take a swing at impeachment, because the odds of convicting Obama in the Senate would be better (if still prohibitive). Alternatively, Republican leaders, recognizing that the public will hold them responsible now that they have complete control of Congress, might try to compromise with Obama. In the first scenario, marauding conservatives drive Republicans to oblivion in 2016 and beyond, putting Hillary Clinton in the White House. In the second scenario, Obama actually accomplishes something in his last two years. Of course, there is a third scenario, in which a Republican Senate majority only makes Obama miserable. Norm </w:t>
      </w:r>
      <w:proofErr w:type="gramStart"/>
      <w:r w:rsidRPr="00986DC1">
        <w:rPr>
          <w:sz w:val="16"/>
        </w:rPr>
        <w:t>Ornstein ,</w:t>
      </w:r>
      <w:proofErr w:type="gramEnd"/>
      <w:r w:rsidRPr="00986DC1">
        <w:rPr>
          <w:sz w:val="16"/>
        </w:rPr>
        <w:t xml:space="preserve"> Congress watcher nonpareil, predicts Republicans would halt executive-branch confirmations, leaving the administration weak and understaffed. Remaining staffers would be hamstrung as they try to comply with a new wave of congressional subpoenas. And Republicans may content themselves simply to keep the legislative process shut. “Luring them into a further layer of craziness has advantages,” Ornstein said, but “the danger for Obama is what resonates with the public is he’s the president: Why the hell can’t he get it done?” A unified Republican Congress could also force Obama to accept rollbacks of Obamacare and other Democratic achievements by attaching the rollbacks to must-pass legislation. Michael Tomasky argued in the Daily Beast that a Republican majority would “take as many bites as it can out of what Obama has accomplished in the last six years.” Such </w:t>
      </w:r>
      <w:r w:rsidRPr="007C7B53">
        <w:rPr>
          <w:rStyle w:val="StyleUnderline"/>
        </w:rPr>
        <w:t>concerns are all valid, but they may not give enough weight to conservatives’ tendency to overplay their hand</w:t>
      </w:r>
      <w:r w:rsidRPr="00986DC1">
        <w:rPr>
          <w:sz w:val="16"/>
        </w:rPr>
        <w:t xml:space="preserve">, as Sen. Ted Cruz (Texas) did by provoking last year’s government shutdown or as Rep. Darrell Issa (Calif.) has done with a stream of wild accusations that discredited his investigations. I hold out hope that a Congress under unified Republican control might react the way it did during Bill Clinton’s presidency, producing a balanced budget and welfare reform. But if Republicans don’t take seriously their responsibility to govern, they’ll find the Senate even less governable than it is today. </w:t>
      </w:r>
      <w:r w:rsidRPr="007C7B53">
        <w:rPr>
          <w:rStyle w:val="StyleUnderline"/>
        </w:rPr>
        <w:t>Democrats would still have more than enough votes to block legislation with filibusters</w:t>
      </w:r>
      <w:r w:rsidRPr="00986DC1">
        <w:rPr>
          <w:sz w:val="16"/>
        </w:rPr>
        <w:t xml:space="preserve"> — as the Republican minority did in the last two years of Bush’s presidency. But hopefully Democrats would let some of the more egregious proposals reach Obama’s desk. </w:t>
      </w:r>
      <w:r w:rsidRPr="005D62C9">
        <w:rPr>
          <w:rStyle w:val="StyleUnderline"/>
          <w:highlight w:val="yellow"/>
        </w:rPr>
        <w:t>Of the 2,564 presidential vetoes</w:t>
      </w:r>
      <w:r w:rsidRPr="00986DC1">
        <w:rPr>
          <w:sz w:val="16"/>
        </w:rPr>
        <w:t xml:space="preserve"> since 1789, </w:t>
      </w:r>
      <w:r w:rsidRPr="005D62C9">
        <w:rPr>
          <w:rStyle w:val="StyleUnderline"/>
          <w:highlight w:val="yellow"/>
        </w:rPr>
        <w:t>this president has issued only two</w:t>
      </w:r>
      <w:r w:rsidRPr="007C7B53">
        <w:rPr>
          <w:rStyle w:val="StyleUnderline"/>
        </w:rPr>
        <w:t xml:space="preserve">, both over obscure issues. </w:t>
      </w:r>
      <w:r w:rsidRPr="005D62C9">
        <w:rPr>
          <w:rStyle w:val="Emphasis"/>
          <w:highlight w:val="yellow"/>
        </w:rPr>
        <w:t>More exercise of the veto pen could strengthen Obama’s weak hand</w:t>
      </w:r>
      <w:r w:rsidRPr="005D62C9">
        <w:rPr>
          <w:sz w:val="16"/>
          <w:highlight w:val="yellow"/>
        </w:rPr>
        <w:t>.</w:t>
      </w:r>
    </w:p>
    <w:p w:rsidR="00DE5383" w:rsidRPr="008B1950" w:rsidRDefault="00DE5383" w:rsidP="005D62C9">
      <w:pPr>
        <w:pStyle w:val="Heading4"/>
        <w:rPr>
          <w:rStyle w:val="Style13ptBold"/>
          <w:b/>
          <w:szCs w:val="20"/>
        </w:rPr>
      </w:pPr>
      <w:r w:rsidRPr="008B1950">
        <w:rPr>
          <w:rStyle w:val="Style13ptBold"/>
          <w:b/>
          <w:i/>
          <w:szCs w:val="20"/>
        </w:rPr>
        <w:lastRenderedPageBreak/>
        <w:t>Perception</w:t>
      </w:r>
      <w:r>
        <w:rPr>
          <w:rStyle w:val="Style13ptBold"/>
          <w:b/>
          <w:szCs w:val="20"/>
        </w:rPr>
        <w:t xml:space="preserve"> of Obama’s domestic power is the key internal link to deterrence and conflict escalation</w:t>
      </w:r>
      <w:r w:rsidR="005D00C3">
        <w:rPr>
          <w:rStyle w:val="Style13ptBold"/>
          <w:b/>
          <w:szCs w:val="20"/>
        </w:rPr>
        <w:t>—absence of power results nuclear war</w:t>
      </w:r>
      <w:r>
        <w:rPr>
          <w:rStyle w:val="Style13ptBold"/>
          <w:b/>
          <w:szCs w:val="20"/>
        </w:rPr>
        <w:t xml:space="preserve"> </w:t>
      </w:r>
    </w:p>
    <w:p w:rsidR="00DE5383" w:rsidRDefault="00DE5383" w:rsidP="00DE5383">
      <w:pPr>
        <w:rPr>
          <w:szCs w:val="16"/>
        </w:rPr>
      </w:pPr>
      <w:r>
        <w:rPr>
          <w:rStyle w:val="Style13ptBold"/>
          <w:szCs w:val="20"/>
        </w:rPr>
        <w:t>Waxman</w:t>
      </w:r>
      <w:r w:rsidRPr="002A14FB">
        <w:rPr>
          <w:rStyle w:val="Style13ptBold"/>
          <w:szCs w:val="20"/>
        </w:rPr>
        <w:t xml:space="preserve"> </w:t>
      </w:r>
      <w:r>
        <w:rPr>
          <w:rStyle w:val="Style13ptBold"/>
          <w:szCs w:val="20"/>
        </w:rPr>
        <w:t>13</w:t>
      </w:r>
      <w:r w:rsidRPr="002A14FB">
        <w:t xml:space="preserve"> </w:t>
      </w:r>
      <w:r w:rsidRPr="002A14FB">
        <w:rPr>
          <w:szCs w:val="16"/>
        </w:rPr>
        <w:t xml:space="preserve">- law professor at Columbia Law School, co-chairs the Roger Hertog Program on Law and National Security </w:t>
      </w:r>
    </w:p>
    <w:p w:rsidR="00DE5383" w:rsidRPr="008B1950" w:rsidRDefault="00DE5383" w:rsidP="00DE5383">
      <w:pPr>
        <w:rPr>
          <w:szCs w:val="16"/>
        </w:rPr>
      </w:pPr>
      <w:r w:rsidRPr="002A14FB">
        <w:rPr>
          <w:szCs w:val="16"/>
        </w:rPr>
        <w:t>(Matthew Waxman, “The Constitutional Power to Threaten War,” August 27, 2013, http://papers.ssrn.com/sol3/papers.cfm?abstract_id=2316777)</w:t>
      </w:r>
    </w:p>
    <w:p w:rsidR="00DE5383" w:rsidRDefault="00DE5383" w:rsidP="00DE5383">
      <w:pPr>
        <w:rPr>
          <w:sz w:val="10"/>
        </w:rPr>
      </w:pPr>
      <w:r w:rsidRPr="00B40DEF">
        <w:rPr>
          <w:sz w:val="10"/>
        </w:rPr>
        <w:t xml:space="preserve">* * * In sum, lawyers’ focus on actual uses of force – usually in terms of armed clashes with an enemy or the placement of troops into hostile environments – does not account for much vaster ways that President’s wield U.S. military power and it skews the claims legal scholars make about the allocation of war powers between the political branches. A more complete account of constitutional war powers should recognize the significant role of threatened force in American foreign policy. II. Democratic Checks on Threatened Force The previous Parts of this Article showed that, especially since the end of World War II, the United States has relied heavily on strategies of threatened force in wielding its military might – for which credible signals are a necessary element – and that </w:t>
      </w:r>
      <w:r w:rsidRPr="00EE3EEA">
        <w:rPr>
          <w:rStyle w:val="StyleUnderline"/>
          <w:sz w:val="6"/>
        </w:rPr>
        <w:t>the President is not very constrained legally in any formal sense in threatening war</w:t>
      </w:r>
      <w:r w:rsidRPr="00B40DEF">
        <w:rPr>
          <w:sz w:val="10"/>
        </w:rPr>
        <w:t xml:space="preserve">. Drawing on recent political science scholarship, this Part takes some of the major questions often asked by students of constitutional war powers with respect to the actual use of force and reframes them in terms of threatened force. First, as a descriptive matter, in the absence of formal legal checks on the President’s power to threaten war, is the President nevertheless informally but significantly constrained by democratic institutions and processes, and what role does Congress play in that constraint? Second, as a normative matter, what are the strategic merits and drawbacks of this arrangement of democratic institutions and constraints with regard to strategies of threatened force? Third, as a prescriptive matter, although it is not really plausible that Congress or courts would ever erect direct legal barriers to the President’s power to threaten war, how might legal reform proposals to more strongly and formally constrain the President’s power to use force indirectly impact his power to threaten it effectively? For reasons discussed below, I do not consider whether Congress could legislatively restrict directly the President’s power to threaten force or war; in short, I set that issue aside because assuming that were constitutionally permissible, even ardent congressionalists have exhibited no interest in doing so, and instead have focused on legally controlling the actual use of force. Political science insights that bear on these questions emerge from several directions. One is from studies of Congress’ influence on use of force decisions, which usually assume that Congress’s formal legislative powers play only a limited role in this area, and the effects of this influence on presidential decision-making about threatened force. Another is international relations literature on international bargaining138 as well as literature on the theory of democratic peace, the notion that democracies rarely, if ever, go to war with one another.139 In attempting to explain the near-absence of military conflicts between democracies, political scientists have examined how particular features of democratic governments – electoral accountability, the institutionalized mobilization of political opponents, and the diffusion of decision-making authority regarding the use of force among executive and legislative branches – affect decision-making about war.140 These and other studies, in turn, have led some political scientists (especially those with a rational choice theory orientation) to focus on how those features affect the credibility of signals about force that governments send to adversaries in crises.141 My purpose in addressing these questions is to begin painting a more complete and detailed picture of the way war powers operate, or could operate, than one sees when looking only at actual wars and use of force. This is not intended to be a comprehensive account but an effort to synthesize some strands of scholarship from other fields regarding threatened force to inform legal discourse about how war powers function in practice and the strategic implications of reform. The answers to these questions also bear on raging debates among legal scholars on the nature of American executive power and its constraint by law. Initially they seem to support the views of those legal scholars who have long believed that in practice law no longer seriously binds the President with respect to war-making.142 That view has been taken even further recently by Eric Posner and Adrian Vermeule, who argue that “[l]aw does little constraint the modern executive” at all, but also observe that “politics and public opinion” operate effectively to cabin executive powers.143 The arguments offered here, however, do more to support the position of those legal scholars who describe a more complex relationship between law and politics, including that law is constitutive of the processes of political struggle.144 That law helps constitute the processes of political struggles is true of any area of public policy, though, and what is special here is the added importance of foreign audiences – including adversaries and allies, alike – observing and reacting to those politics, too. Democratic Constraints on the Power to the Threaten Force Whereas most lawyers usually begin their analysis of the President’s and Congress’s war powers by focusing on their formal legal authorities, political scientists usually take for granted these days that the President is – in practice – the dominant branch with respect to military crises and that Congress wields its formal legislative powers in this area rarely or in only very limited ways. A major school of thought, however, is that </w:t>
      </w:r>
      <w:r w:rsidRPr="00BC36BD">
        <w:rPr>
          <w:rStyle w:val="StyleUnderline"/>
        </w:rPr>
        <w:t>congressional members nevertheless wield significant influence over decisions about force, and that this influence extends to threatened force, so that Presidents generally refrain from threats that would provoke strong congressional opposition</w:t>
      </w:r>
      <w:r w:rsidRPr="00B40DEF">
        <w:rPr>
          <w:sz w:val="10"/>
        </w:rPr>
        <w:t xml:space="preserve">. Even without any serious prospect for legislatively blocking the President’s threatened actions, Congress under certain conditions can loom large enough to force Presidents to adjust their policies; even when it cannot, congressional members can oblige the President expend lots of political capital. As Jon Pevehouse and William Howell explain: </w:t>
      </w:r>
      <w:r w:rsidRPr="008B1950">
        <w:rPr>
          <w:rStyle w:val="StyleUnderline"/>
        </w:rPr>
        <w:t>When</w:t>
      </w:r>
      <w:r w:rsidRPr="00BC36BD">
        <w:rPr>
          <w:rStyle w:val="StyleUnderline"/>
        </w:rPr>
        <w:t xml:space="preserve"> members of </w:t>
      </w:r>
      <w:r w:rsidRPr="005D62C9">
        <w:rPr>
          <w:rStyle w:val="StyleUnderline"/>
          <w:highlight w:val="yellow"/>
        </w:rPr>
        <w:t xml:space="preserve">Congress </w:t>
      </w:r>
      <w:r w:rsidRPr="008B1950">
        <w:rPr>
          <w:sz w:val="10"/>
          <w:szCs w:val="10"/>
        </w:rPr>
        <w:t>vocally oppose a use of force, they</w:t>
      </w:r>
      <w:r w:rsidRPr="008B1950">
        <w:t xml:space="preserve"> </w:t>
      </w:r>
      <w:r w:rsidRPr="005D62C9">
        <w:rPr>
          <w:rStyle w:val="Emphasis"/>
          <w:highlight w:val="yellow"/>
        </w:rPr>
        <w:t>undermine</w:t>
      </w:r>
      <w:r w:rsidRPr="005D62C9">
        <w:rPr>
          <w:rStyle w:val="StyleUnderline"/>
          <w:highlight w:val="yellow"/>
        </w:rPr>
        <w:t xml:space="preserve"> the president’s </w:t>
      </w:r>
      <w:r w:rsidRPr="005D62C9">
        <w:rPr>
          <w:rStyle w:val="Emphasis"/>
          <w:highlight w:val="yellow"/>
        </w:rPr>
        <w:t>ability</w:t>
      </w:r>
      <w:r w:rsidRPr="005D62C9">
        <w:rPr>
          <w:rStyle w:val="StyleUnderline"/>
          <w:highlight w:val="yellow"/>
        </w:rPr>
        <w:t xml:space="preserve"> </w:t>
      </w:r>
      <w:r w:rsidRPr="005D62C9">
        <w:rPr>
          <w:rStyle w:val="Emphasis"/>
          <w:highlight w:val="yellow"/>
        </w:rPr>
        <w:t>to convince</w:t>
      </w:r>
      <w:r w:rsidRPr="00D75E77">
        <w:rPr>
          <w:rStyle w:val="StyleUnderline"/>
        </w:rPr>
        <w:t xml:space="preserve"> foreign </w:t>
      </w:r>
      <w:r w:rsidRPr="005D62C9">
        <w:rPr>
          <w:rStyle w:val="StyleUnderline"/>
          <w:highlight w:val="yellow"/>
        </w:rPr>
        <w:t>states that he will see a fight through to the end</w:t>
      </w:r>
      <w:r w:rsidRPr="00BC36BD">
        <w:rPr>
          <w:rStyle w:val="StyleUnderline"/>
        </w:rPr>
        <w:t>.</w:t>
      </w:r>
      <w:r w:rsidRPr="00B40DEF">
        <w:rPr>
          <w:sz w:val="10"/>
        </w:rPr>
        <w:t xml:space="preserve"> </w:t>
      </w:r>
      <w:r w:rsidRPr="00BC36BD">
        <w:rPr>
          <w:rStyle w:val="StyleUnderline"/>
        </w:rPr>
        <w:t>Sensing hesitation on the part of the U</w:t>
      </w:r>
      <w:r w:rsidRPr="00B40DEF">
        <w:rPr>
          <w:sz w:val="10"/>
        </w:rPr>
        <w:t xml:space="preserve">nited </w:t>
      </w:r>
      <w:r w:rsidRPr="00BC36BD">
        <w:rPr>
          <w:rStyle w:val="StyleUnderline"/>
        </w:rPr>
        <w:t>S</w:t>
      </w:r>
      <w:r w:rsidRPr="00B40DEF">
        <w:rPr>
          <w:sz w:val="10"/>
        </w:rPr>
        <w:t xml:space="preserve">tates, </w:t>
      </w:r>
      <w:r w:rsidRPr="005D62C9">
        <w:rPr>
          <w:rStyle w:val="StyleUnderline"/>
          <w:highlight w:val="yellow"/>
        </w:rPr>
        <w:t>allies may be reluctant to contribute</w:t>
      </w:r>
      <w:r w:rsidRPr="00BC36BD">
        <w:rPr>
          <w:rStyle w:val="StyleUnderline"/>
        </w:rPr>
        <w:t xml:space="preserve"> to a military campaign, </w:t>
      </w:r>
      <w:r w:rsidRPr="005D62C9">
        <w:rPr>
          <w:rStyle w:val="StyleUnderline"/>
          <w:highlight w:val="yellow"/>
        </w:rPr>
        <w:t>and adversaries are likely to fight harder and longer</w:t>
      </w:r>
      <w:r w:rsidRPr="00BC36BD">
        <w:rPr>
          <w:rStyle w:val="StyleUnderline"/>
        </w:rPr>
        <w:t xml:space="preserve"> when conflict erupts</w:t>
      </w:r>
      <w:r w:rsidRPr="00B40DEF">
        <w:rPr>
          <w:sz w:val="10"/>
        </w:rPr>
        <w:t xml:space="preserve">— </w:t>
      </w:r>
      <w:r w:rsidRPr="00BC36BD">
        <w:rPr>
          <w:rStyle w:val="StyleUnderline"/>
        </w:rPr>
        <w:t xml:space="preserve">thereby raising the costs of the military campaign, </w:t>
      </w:r>
      <w:r w:rsidRPr="005D62C9">
        <w:rPr>
          <w:rStyle w:val="StyleUnderline"/>
          <w:highlight w:val="yellow"/>
        </w:rPr>
        <w:t>decreasing the president’s ability to negotiate a</w:t>
      </w:r>
      <w:r w:rsidRPr="00BC36BD">
        <w:rPr>
          <w:rStyle w:val="StyleUnderline"/>
        </w:rPr>
        <w:t xml:space="preserve"> satisfactory </w:t>
      </w:r>
      <w:r w:rsidRPr="005D62C9">
        <w:rPr>
          <w:rStyle w:val="StyleUnderline"/>
          <w:highlight w:val="yellow"/>
        </w:rPr>
        <w:t>resolution</w:t>
      </w:r>
      <w:r w:rsidRPr="00BC36BD">
        <w:rPr>
          <w:rStyle w:val="StyleUnderline"/>
        </w:rPr>
        <w:t>, and increasing the probability that American lives are lost along the way</w:t>
      </w:r>
      <w:r w:rsidRPr="00B40DEF">
        <w:rPr>
          <w:sz w:val="10"/>
        </w:rPr>
        <w:t xml:space="preserve">. </w:t>
      </w:r>
      <w:r w:rsidRPr="005D62C9">
        <w:rPr>
          <w:rStyle w:val="StyleUnderline"/>
          <w:highlight w:val="yellow"/>
        </w:rPr>
        <w:t>Facing</w:t>
      </w:r>
      <w:r w:rsidRPr="00B40DEF">
        <w:rPr>
          <w:sz w:val="10"/>
        </w:rPr>
        <w:t xml:space="preserve"> </w:t>
      </w:r>
      <w:r w:rsidRPr="00BC36BD">
        <w:rPr>
          <w:rStyle w:val="StyleUnderline"/>
        </w:rPr>
        <w:t xml:space="preserve">a limited band of </w:t>
      </w:r>
      <w:r w:rsidRPr="00662C6C">
        <w:rPr>
          <w:rStyle w:val="StyleUnderline"/>
        </w:rPr>
        <w:t>allies</w:t>
      </w:r>
      <w:r w:rsidRPr="00BC36BD">
        <w:rPr>
          <w:rStyle w:val="StyleUnderline"/>
        </w:rPr>
        <w:t xml:space="preserve"> willing to participate in a military venture and </w:t>
      </w:r>
      <w:r w:rsidRPr="005D62C9">
        <w:rPr>
          <w:rStyle w:val="StyleUnderline"/>
          <w:highlight w:val="yellow"/>
        </w:rPr>
        <w:t xml:space="preserve">an enemy </w:t>
      </w:r>
      <w:r w:rsidRPr="005D62C9">
        <w:rPr>
          <w:rStyle w:val="Emphasis"/>
          <w:highlight w:val="yellow"/>
        </w:rPr>
        <w:t>emboldened by domestic critics</w:t>
      </w:r>
      <w:r w:rsidRPr="005D62C9">
        <w:rPr>
          <w:rStyle w:val="StyleUnderline"/>
          <w:highlight w:val="yellow"/>
        </w:rPr>
        <w:t>, presidents may</w:t>
      </w:r>
      <w:r w:rsidRPr="00BC36BD">
        <w:rPr>
          <w:rStyle w:val="StyleUnderline"/>
        </w:rPr>
        <w:t xml:space="preserve"> choose to </w:t>
      </w:r>
      <w:r w:rsidRPr="005D62C9">
        <w:rPr>
          <w:rStyle w:val="StyleUnderline"/>
          <w:highlight w:val="yellow"/>
        </w:rPr>
        <w:t>curtail, and even abandon</w:t>
      </w:r>
      <w:r w:rsidRPr="00BC36BD">
        <w:rPr>
          <w:rStyle w:val="StyleUnderline"/>
        </w:rPr>
        <w:t xml:space="preserve">, those military </w:t>
      </w:r>
      <w:r w:rsidRPr="005D62C9">
        <w:rPr>
          <w:rStyle w:val="StyleUnderline"/>
          <w:highlight w:val="yellow"/>
        </w:rPr>
        <w:t>operations</w:t>
      </w:r>
      <w:r w:rsidRPr="00BC36BD">
        <w:rPr>
          <w:rStyle w:val="StyleUnderline"/>
        </w:rPr>
        <w:t xml:space="preserve"> that do not involve vital strategic interests</w:t>
      </w:r>
      <w:r w:rsidRPr="00B40DEF">
        <w:rPr>
          <w:sz w:val="10"/>
        </w:rPr>
        <w:t xml:space="preserve">. 145 This statement also highlights the important point, alluded to earlier, that force and threatened force are not neatly separable categories. Often limited uses of force are intended as signals of resolve to escalate, and most conflicts involve bargaining in which the threat of future violence – rather than what Schelling calls “brute force”146 – is used to try to extract concessions. </w:t>
      </w:r>
      <w:r w:rsidRPr="00BC36BD">
        <w:rPr>
          <w:rStyle w:val="StyleUnderline"/>
        </w:rPr>
        <w:t xml:space="preserve">The formal participation of political opponents in </w:t>
      </w:r>
      <w:r w:rsidRPr="005D62C9">
        <w:rPr>
          <w:rStyle w:val="StyleUnderline"/>
          <w:highlight w:val="yellow"/>
        </w:rPr>
        <w:t>legislative bodies provide</w:t>
      </w:r>
      <w:r w:rsidRPr="00B40DEF">
        <w:rPr>
          <w:sz w:val="10"/>
        </w:rPr>
        <w:t>s</w:t>
      </w:r>
      <w:r w:rsidRPr="000E1922">
        <w:rPr>
          <w:rStyle w:val="StyleUnderline"/>
        </w:rPr>
        <w:t xml:space="preserve"> them with </w:t>
      </w:r>
      <w:r w:rsidRPr="005D62C9">
        <w:rPr>
          <w:rStyle w:val="StyleUnderline"/>
          <w:highlight w:val="yellow"/>
        </w:rPr>
        <w:t>a forum for</w:t>
      </w:r>
      <w:r w:rsidRPr="000E1922">
        <w:rPr>
          <w:rStyle w:val="StyleUnderline"/>
        </w:rPr>
        <w:t xml:space="preserve"> registering </w:t>
      </w:r>
      <w:r w:rsidRPr="005D62C9">
        <w:rPr>
          <w:rStyle w:val="StyleUnderline"/>
          <w:highlight w:val="yellow"/>
        </w:rPr>
        <w:t>dissent</w:t>
      </w:r>
      <w:r w:rsidRPr="000E1922">
        <w:rPr>
          <w:rStyle w:val="StyleUnderline"/>
        </w:rPr>
        <w:t xml:space="preserve"> to presidential policies of force </w:t>
      </w:r>
      <w:r w:rsidRPr="00E950C8">
        <w:rPr>
          <w:rStyle w:val="StyleUnderline"/>
        </w:rPr>
        <w:t>through such mechanisms floor statements, committee oversight hearings, resolution votes, and funding decisions</w:t>
      </w:r>
      <w:r w:rsidRPr="00B40DEF">
        <w:rPr>
          <w:sz w:val="10"/>
        </w:rPr>
        <w:t xml:space="preserve">.147 These official actions prevent the President “from monopolizing the nation’s political discourse” on decisions regarding military actions can thereby make it difficult for the President to depart too far from congressional preferences.148 Members of the political opposition in Congress also have access to resources for gathering policy relevant information from the government that informs their policy preferences. Their active participation in specialized legislative committees similarly gives opponent party members access to fact-finding resources and forums for registering informed dissent from decisions within the committee’s purview.149 As a result, </w:t>
      </w:r>
      <w:r w:rsidRPr="005D62C9">
        <w:rPr>
          <w:rStyle w:val="Emphasis"/>
          <w:highlight w:val="yellow"/>
        </w:rPr>
        <w:t>legislative</w:t>
      </w:r>
      <w:r w:rsidRPr="000E1922">
        <w:rPr>
          <w:rStyle w:val="StyleUnderline"/>
        </w:rPr>
        <w:t xml:space="preserve"> institutions </w:t>
      </w:r>
      <w:r w:rsidRPr="00B40DEF">
        <w:rPr>
          <w:sz w:val="10"/>
        </w:rPr>
        <w:t xml:space="preserve">within democracies </w:t>
      </w:r>
      <w:r w:rsidRPr="000E1922">
        <w:rPr>
          <w:rStyle w:val="StyleUnderline"/>
        </w:rPr>
        <w:t>can enable</w:t>
      </w:r>
      <w:r w:rsidRPr="00B40DEF">
        <w:rPr>
          <w:sz w:val="10"/>
        </w:rPr>
        <w:t xml:space="preserve"> political </w:t>
      </w:r>
      <w:r w:rsidRPr="005D62C9">
        <w:rPr>
          <w:rStyle w:val="Emphasis"/>
          <w:highlight w:val="yellow"/>
        </w:rPr>
        <w:t>opponents</w:t>
      </w:r>
      <w:r w:rsidRPr="000E1922">
        <w:rPr>
          <w:rStyle w:val="StyleUnderline"/>
        </w:rPr>
        <w:t xml:space="preserve"> to </w:t>
      </w:r>
      <w:r w:rsidRPr="005D62C9">
        <w:rPr>
          <w:rStyle w:val="StyleUnderline"/>
          <w:highlight w:val="yellow"/>
        </w:rPr>
        <w:t>have a</w:t>
      </w:r>
      <w:r w:rsidRPr="000E1922">
        <w:rPr>
          <w:rStyle w:val="StyleUnderline"/>
        </w:rPr>
        <w:t xml:space="preserve"> more </w:t>
      </w:r>
      <w:r w:rsidRPr="005D62C9">
        <w:rPr>
          <w:rStyle w:val="Emphasis"/>
          <w:highlight w:val="yellow"/>
        </w:rPr>
        <w:t>immediate</w:t>
      </w:r>
      <w:r w:rsidRPr="00B40DEF">
        <w:rPr>
          <w:sz w:val="10"/>
        </w:rPr>
        <w:t xml:space="preserve"> and informed </w:t>
      </w:r>
      <w:r w:rsidRPr="005D62C9">
        <w:rPr>
          <w:rStyle w:val="StyleUnderline"/>
          <w:highlight w:val="yellow"/>
        </w:rPr>
        <w:t>impact</w:t>
      </w:r>
      <w:r w:rsidRPr="00B40DEF">
        <w:rPr>
          <w:sz w:val="10"/>
        </w:rPr>
        <w:t xml:space="preserve"> on executive’s decisions regarding force than can opponents among the general public. Moreover, </w:t>
      </w:r>
      <w:r w:rsidRPr="000E1922">
        <w:rPr>
          <w:rStyle w:val="StyleUnderline"/>
        </w:rPr>
        <w:t xml:space="preserve">studies suggest that Congress can actively shape media coverage and public support </w:t>
      </w:r>
      <w:r w:rsidRPr="005D62C9">
        <w:rPr>
          <w:rStyle w:val="StyleUnderline"/>
          <w:highlight w:val="yellow"/>
        </w:rPr>
        <w:t>for a president’s foreign policy engagements</w:t>
      </w:r>
      <w:r w:rsidRPr="00B40DEF">
        <w:rPr>
          <w:sz w:val="10"/>
        </w:rPr>
        <w:t>.150 In short, these findings among political scientists suggest that, even without having to pass legislation or formally approve of actions, Congress often operates as an important check on threatened force by providing the president’s political opponents with a forum for registering dissent from the executive’s decisions regarding force in ways that attach domestic political costs to contemplated military actions or even the threats to use force. Under this logic, Presidents, anticipating dissent, will be more selective in issuing</w:t>
      </w:r>
      <w:r w:rsidRPr="00B40DEF">
        <w:rPr>
          <w:sz w:val="12"/>
        </w:rPr>
        <w:t>¶</w:t>
      </w:r>
      <w:r w:rsidRPr="00B40DEF">
        <w:rPr>
          <w:sz w:val="10"/>
        </w:rPr>
        <w:t xml:space="preserve"> threats in the first place, making only those commitments that would not incite</w:t>
      </w:r>
      <w:r w:rsidRPr="00B40DEF">
        <w:rPr>
          <w:sz w:val="12"/>
        </w:rPr>
        <w:t>¶</w:t>
      </w:r>
      <w:r w:rsidRPr="00B40DEF">
        <w:rPr>
          <w:sz w:val="10"/>
        </w:rPr>
        <w:t xml:space="preserve"> widespread political opposition should the threat be carried through.151 Political</w:t>
      </w:r>
      <w:r w:rsidRPr="00B40DEF">
        <w:rPr>
          <w:sz w:val="12"/>
        </w:rPr>
        <w:t>¶</w:t>
      </w:r>
      <w:r w:rsidRPr="00B40DEF">
        <w:rPr>
          <w:sz w:val="10"/>
        </w:rPr>
        <w:t xml:space="preserve"> opponents within a legislature also have few electoral incentives to collude in an</w:t>
      </w:r>
      <w:r w:rsidRPr="00B40DEF">
        <w:rPr>
          <w:sz w:val="12"/>
        </w:rPr>
        <w:t>¶</w:t>
      </w:r>
      <w:r w:rsidRPr="00B40DEF">
        <w:rPr>
          <w:sz w:val="10"/>
        </w:rPr>
        <w:t xml:space="preserve"> executive’s bluff, and they are capable of expressing opposition to a threatened use of</w:t>
      </w:r>
      <w:r w:rsidRPr="00B40DEF">
        <w:rPr>
          <w:sz w:val="12"/>
        </w:rPr>
        <w:t>¶</w:t>
      </w:r>
      <w:r w:rsidRPr="00B40DEF">
        <w:rPr>
          <w:sz w:val="10"/>
        </w:rPr>
        <w:t xml:space="preserve"> force in ways that could expose the bluff to a threatened adversary.152 This again narrows</w:t>
      </w:r>
      <w:r w:rsidRPr="00B40DEF">
        <w:rPr>
          <w:sz w:val="12"/>
        </w:rPr>
        <w:t>¶</w:t>
      </w:r>
      <w:r w:rsidRPr="00B40DEF">
        <w:rPr>
          <w:sz w:val="10"/>
        </w:rPr>
        <w:t xml:space="preserve"> the President’s range of viable policy options for brandishing military force. Counter-intuitively, given the President’s seemingly unlimited and unchallenged</w:t>
      </w:r>
      <w:r w:rsidRPr="00B40DEF">
        <w:rPr>
          <w:sz w:val="12"/>
        </w:rPr>
        <w:t>¶</w:t>
      </w:r>
      <w:r w:rsidRPr="00B40DEF">
        <w:rPr>
          <w:sz w:val="10"/>
        </w:rPr>
        <w:t xml:space="preserve"> constitutional power to threaten war, it may in some cases be easier for </w:t>
      </w:r>
      <w:proofErr w:type="gramStart"/>
      <w:r w:rsidRPr="00B40DEF">
        <w:rPr>
          <w:sz w:val="10"/>
        </w:rPr>
        <w:t>members</w:t>
      </w:r>
      <w:proofErr w:type="gramEnd"/>
      <w:r w:rsidRPr="00B40DEF">
        <w:rPr>
          <w:sz w:val="10"/>
        </w:rPr>
        <w:t xml:space="preserve"> of</w:t>
      </w:r>
      <w:r w:rsidRPr="00B40DEF">
        <w:rPr>
          <w:sz w:val="12"/>
        </w:rPr>
        <w:t>¶</w:t>
      </w:r>
      <w:r w:rsidRPr="00B40DEF">
        <w:rPr>
          <w:sz w:val="10"/>
        </w:rPr>
        <w:t xml:space="preserve"> Congress to influence presidential decisions to threaten military action than presidential</w:t>
      </w:r>
      <w:r w:rsidRPr="00B40DEF">
        <w:rPr>
          <w:sz w:val="12"/>
        </w:rPr>
        <w:t>¶</w:t>
      </w:r>
      <w:r w:rsidRPr="00B40DEF">
        <w:rPr>
          <w:sz w:val="10"/>
        </w:rPr>
        <w:t xml:space="preserve"> war decisions once U.S. forces are already engaged in hostilities. It is widely believed</w:t>
      </w:r>
      <w:r w:rsidRPr="00B40DEF">
        <w:rPr>
          <w:sz w:val="12"/>
        </w:rPr>
        <w:t>¶</w:t>
      </w:r>
      <w:r w:rsidRPr="00B40DEF">
        <w:rPr>
          <w:sz w:val="10"/>
        </w:rPr>
        <w:t xml:space="preserve"> that once U.S. armed forces are fighting, congress members’ hands are often tied: policy</w:t>
      </w:r>
      <w:r w:rsidRPr="00B40DEF">
        <w:rPr>
          <w:sz w:val="12"/>
        </w:rPr>
        <w:t>¶</w:t>
      </w:r>
      <w:r w:rsidRPr="00B40DEF">
        <w:rPr>
          <w:sz w:val="10"/>
        </w:rPr>
        <w:t xml:space="preserve"> opposition at that stage risks being portrayed as undermining our troops in the field.153</w:t>
      </w:r>
      <w:r w:rsidRPr="00B40DEF">
        <w:rPr>
          <w:sz w:val="12"/>
        </w:rPr>
        <w:t>¶</w:t>
      </w:r>
      <w:r w:rsidRPr="00B40DEF">
        <w:rPr>
          <w:sz w:val="10"/>
        </w:rPr>
        <w:t xml:space="preserve"> Perhaps, it could be argued, the President takes this phenomenon into account and</w:t>
      </w:r>
      <w:r w:rsidRPr="00B40DEF">
        <w:rPr>
          <w:sz w:val="12"/>
        </w:rPr>
        <w:t>¶</w:t>
      </w:r>
      <w:r w:rsidRPr="00B40DEF">
        <w:rPr>
          <w:sz w:val="10"/>
        </w:rPr>
        <w:t xml:space="preserve"> therefore discounts political opposition to threatened force; he can assume that such</w:t>
      </w:r>
      <w:r w:rsidRPr="00B40DEF">
        <w:rPr>
          <w:sz w:val="12"/>
        </w:rPr>
        <w:t>¶</w:t>
      </w:r>
      <w:r w:rsidRPr="00B40DEF">
        <w:rPr>
          <w:sz w:val="10"/>
        </w:rPr>
        <w:t xml:space="preserve"> opposition will dissipate if he carries it through. Even if that is true, before that point</w:t>
      </w:r>
      <w:r w:rsidRPr="00B40DEF">
        <w:rPr>
          <w:sz w:val="12"/>
        </w:rPr>
        <w:t>¶</w:t>
      </w:r>
      <w:r w:rsidRPr="00B40DEF">
        <w:rPr>
          <w:sz w:val="10"/>
        </w:rPr>
        <w:t xml:space="preserve"> occurs, however, members of Congress may have communicated messages domestically</w:t>
      </w:r>
      <w:r w:rsidRPr="00B40DEF">
        <w:rPr>
          <w:sz w:val="12"/>
        </w:rPr>
        <w:t>¶</w:t>
      </w:r>
      <w:r w:rsidRPr="00B40DEF">
        <w:rPr>
          <w:sz w:val="10"/>
        </w:rPr>
        <w:t xml:space="preserve"> and communicated signals abroad that the President will find difficult to counter.154 The bottom line is that a body of recent political science, while confirming the</w:t>
      </w:r>
      <w:r w:rsidRPr="00B40DEF">
        <w:rPr>
          <w:sz w:val="12"/>
        </w:rPr>
        <w:t>¶</w:t>
      </w:r>
      <w:r w:rsidRPr="00B40DEF">
        <w:rPr>
          <w:sz w:val="10"/>
        </w:rPr>
        <w:t xml:space="preserve"> President’s dominant position in setting policy in this area, also reveals that policymaking</w:t>
      </w:r>
      <w:r w:rsidRPr="00B40DEF">
        <w:rPr>
          <w:sz w:val="12"/>
        </w:rPr>
        <w:t>¶</w:t>
      </w:r>
      <w:r w:rsidRPr="00B40DEF">
        <w:rPr>
          <w:sz w:val="10"/>
        </w:rPr>
        <w:t xml:space="preserve"> with respect to threats of force is significantly shaped by domestic politics and</w:t>
      </w:r>
      <w:r w:rsidRPr="00B40DEF">
        <w:rPr>
          <w:sz w:val="12"/>
        </w:rPr>
        <w:t>¶</w:t>
      </w:r>
      <w:r w:rsidRPr="00B40DEF">
        <w:rPr>
          <w:sz w:val="10"/>
        </w:rPr>
        <w:t xml:space="preserve"> that Congress is institutionally positioned to play a powerful role in influencing those</w:t>
      </w:r>
      <w:r w:rsidRPr="00B40DEF">
        <w:rPr>
          <w:sz w:val="12"/>
        </w:rPr>
        <w:t>¶</w:t>
      </w:r>
      <w:r w:rsidRPr="00B40DEF">
        <w:rPr>
          <w:sz w:val="10"/>
        </w:rPr>
        <w:t xml:space="preserve"> politics, even without exercising its formal legislative powers. Given the centrality of</w:t>
      </w:r>
      <w:r w:rsidRPr="00B40DEF">
        <w:rPr>
          <w:sz w:val="12"/>
        </w:rPr>
        <w:t>¶</w:t>
      </w:r>
      <w:r w:rsidRPr="00B40DEF">
        <w:rPr>
          <w:sz w:val="10"/>
        </w:rPr>
        <w:t xml:space="preserve"> threatened force to U.S. foreign policy strategy and security crises, this suggests that the</w:t>
      </w:r>
      <w:r w:rsidRPr="00B40DEF">
        <w:rPr>
          <w:sz w:val="12"/>
        </w:rPr>
        <w:t>¶</w:t>
      </w:r>
      <w:r w:rsidRPr="00B40DEF">
        <w:rPr>
          <w:sz w:val="10"/>
        </w:rPr>
        <w:t xml:space="preserve"> practical war powers situation is not </w:t>
      </w:r>
      <w:proofErr w:type="gramStart"/>
      <w:r w:rsidRPr="00B40DEF">
        <w:rPr>
          <w:sz w:val="10"/>
        </w:rPr>
        <w:t>so</w:t>
      </w:r>
      <w:proofErr w:type="gramEnd"/>
      <w:r w:rsidRPr="00B40DEF">
        <w:rPr>
          <w:sz w:val="10"/>
        </w:rPr>
        <w:t xml:space="preserve"> imbalanced toward the President as many assume. B. Democratic Institutions and the Credibility of Threats </w:t>
      </w:r>
      <w:proofErr w:type="gramStart"/>
      <w:r w:rsidRPr="00B40DEF">
        <w:rPr>
          <w:sz w:val="10"/>
        </w:rPr>
        <w:t>A</w:t>
      </w:r>
      <w:proofErr w:type="gramEnd"/>
      <w:r w:rsidRPr="00B40DEF">
        <w:rPr>
          <w:sz w:val="10"/>
        </w:rPr>
        <w:t xml:space="preserve"> central question among constitutional war powers scholars is whether robust</w:t>
      </w:r>
      <w:r w:rsidRPr="00B40DEF">
        <w:rPr>
          <w:sz w:val="12"/>
        </w:rPr>
        <w:t>¶</w:t>
      </w:r>
      <w:r w:rsidRPr="00B40DEF">
        <w:rPr>
          <w:sz w:val="10"/>
        </w:rPr>
        <w:t xml:space="preserve"> checks – especially congressional ones – on presidential use of force lead to “sound”</w:t>
      </w:r>
      <w:r w:rsidRPr="00B40DEF">
        <w:rPr>
          <w:sz w:val="12"/>
        </w:rPr>
        <w:t>¶</w:t>
      </w:r>
      <w:r w:rsidRPr="00B40DEF">
        <w:rPr>
          <w:sz w:val="10"/>
        </w:rPr>
        <w:t xml:space="preserve"> policy decision-making. Congressionalists typically argue that legislative control over</w:t>
      </w:r>
      <w:r w:rsidRPr="00B40DEF">
        <w:rPr>
          <w:sz w:val="12"/>
        </w:rPr>
        <w:t>¶</w:t>
      </w:r>
      <w:r w:rsidRPr="00B40DEF">
        <w:rPr>
          <w:sz w:val="10"/>
        </w:rPr>
        <w:t xml:space="preserve"> war decisions promotes more thorough deliberation, including more accurate weighing of</w:t>
      </w:r>
      <w:r w:rsidRPr="00B40DEF">
        <w:rPr>
          <w:sz w:val="12"/>
        </w:rPr>
        <w:t>¶</w:t>
      </w:r>
      <w:r w:rsidRPr="00B40DEF">
        <w:rPr>
          <w:sz w:val="10"/>
        </w:rPr>
        <w:t xml:space="preserve"> </w:t>
      </w:r>
      <w:r w:rsidRPr="00B40DEF">
        <w:rPr>
          <w:sz w:val="10"/>
        </w:rPr>
        <w:lastRenderedPageBreak/>
        <w:t>consequences and gauging of political support of military action.155 Presidentialists</w:t>
      </w:r>
      <w:r w:rsidRPr="00B40DEF">
        <w:rPr>
          <w:sz w:val="12"/>
        </w:rPr>
        <w:t>¶</w:t>
      </w:r>
      <w:r w:rsidRPr="00B40DEF">
        <w:rPr>
          <w:sz w:val="10"/>
        </w:rPr>
        <w:t xml:space="preserve"> usually counter that the executive branch has better information and therefore better</w:t>
      </w:r>
      <w:r w:rsidRPr="00B40DEF">
        <w:rPr>
          <w:sz w:val="12"/>
        </w:rPr>
        <w:t>¶</w:t>
      </w:r>
      <w:r w:rsidRPr="00B40DEF">
        <w:rPr>
          <w:sz w:val="10"/>
        </w:rPr>
        <w:t xml:space="preserve"> ability to discern the dangers of action or inaction, and that quick and decisive military</w:t>
      </w:r>
      <w:r w:rsidRPr="00B40DEF">
        <w:rPr>
          <w:sz w:val="12"/>
        </w:rPr>
        <w:t>¶</w:t>
      </w:r>
      <w:r w:rsidRPr="00B40DEF">
        <w:rPr>
          <w:sz w:val="10"/>
        </w:rPr>
        <w:t xml:space="preserve"> moves are often required to deal with security crises.156 If we are interested in these sorts of functional arguments, then reframing the</w:t>
      </w:r>
      <w:r w:rsidRPr="00B40DEF">
        <w:rPr>
          <w:sz w:val="12"/>
        </w:rPr>
        <w:t>¶</w:t>
      </w:r>
      <w:r w:rsidRPr="00B40DEF">
        <w:rPr>
          <w:sz w:val="10"/>
        </w:rPr>
        <w:t xml:space="preserve"> inquiry to include threatened force prompts critical questions whether such checks also</w:t>
      </w:r>
      <w:r w:rsidRPr="00B40DEF">
        <w:rPr>
          <w:sz w:val="12"/>
        </w:rPr>
        <w:t>¶</w:t>
      </w:r>
      <w:r w:rsidRPr="00B40DEF">
        <w:rPr>
          <w:sz w:val="10"/>
        </w:rPr>
        <w:t xml:space="preserve"> contribute to or detract from effective deterrence and coercive diplomacy and therefore</w:t>
      </w:r>
      <w:r w:rsidRPr="00B40DEF">
        <w:rPr>
          <w:sz w:val="12"/>
        </w:rPr>
        <w:t>¶</w:t>
      </w:r>
      <w:r w:rsidRPr="00B40DEF">
        <w:rPr>
          <w:sz w:val="10"/>
        </w:rPr>
        <w:t xml:space="preserve"> positively or negatively affect the likelihood of achieving aims without resort to war.</w:t>
      </w:r>
      <w:r w:rsidRPr="00B40DEF">
        <w:rPr>
          <w:sz w:val="12"/>
        </w:rPr>
        <w:t>¶</w:t>
      </w:r>
      <w:r w:rsidRPr="00B40DEF">
        <w:rPr>
          <w:sz w:val="10"/>
        </w:rPr>
        <w:t xml:space="preserve"> Here, recent political science provides some reason for optimism, though the scholarship</w:t>
      </w:r>
      <w:r w:rsidRPr="00B40DEF">
        <w:rPr>
          <w:sz w:val="12"/>
        </w:rPr>
        <w:t>¶</w:t>
      </w:r>
      <w:r w:rsidRPr="00B40DEF">
        <w:rPr>
          <w:sz w:val="10"/>
        </w:rPr>
        <w:t xml:space="preserve"> in this area is neither yet well developed nor conclusive. To be sure, “soundness” of policy with respect to force is heavily laden with</w:t>
      </w:r>
      <w:r w:rsidRPr="00B40DEF">
        <w:rPr>
          <w:sz w:val="12"/>
        </w:rPr>
        <w:t>¶</w:t>
      </w:r>
      <w:r w:rsidRPr="00B40DEF">
        <w:rPr>
          <w:sz w:val="10"/>
        </w:rPr>
        <w:t xml:space="preserve"> normative assumptions about war and the appropriate role for the United States in the</w:t>
      </w:r>
      <w:r w:rsidRPr="00B40DEF">
        <w:rPr>
          <w:sz w:val="12"/>
        </w:rPr>
        <w:t>¶</w:t>
      </w:r>
      <w:r w:rsidRPr="00B40DEF">
        <w:rPr>
          <w:sz w:val="10"/>
        </w:rPr>
        <w:t xml:space="preserve"> broader international security system, so it is difficult to assess the merits and</w:t>
      </w:r>
      <w:r w:rsidRPr="00B40DEF">
        <w:rPr>
          <w:sz w:val="12"/>
        </w:rPr>
        <w:t>¶</w:t>
      </w:r>
      <w:r w:rsidRPr="00B40DEF">
        <w:rPr>
          <w:sz w:val="10"/>
        </w:rPr>
        <w:t xml:space="preserve"> disadvantages of constitutional allocations in the abstract. That said, whatever their</w:t>
      </w:r>
      <w:r w:rsidRPr="00B40DEF">
        <w:rPr>
          <w:sz w:val="12"/>
        </w:rPr>
        <w:t>¶</w:t>
      </w:r>
      <w:r w:rsidRPr="00B40DEF">
        <w:rPr>
          <w:sz w:val="10"/>
        </w:rPr>
        <w:t xml:space="preserve"> specific assumptions about appropriate uses of force in mind, constitutional war powers</w:t>
      </w:r>
      <w:r w:rsidRPr="00B40DEF">
        <w:rPr>
          <w:sz w:val="12"/>
        </w:rPr>
        <w:t>¶</w:t>
      </w:r>
      <w:r w:rsidRPr="00B40DEF">
        <w:rPr>
          <w:sz w:val="10"/>
        </w:rPr>
        <w:t xml:space="preserve"> scholars usually evaluate the policy advantages and dangers of decision-making</w:t>
      </w:r>
      <w:r w:rsidRPr="00B40DEF">
        <w:rPr>
          <w:sz w:val="12"/>
        </w:rPr>
        <w:t>¶</w:t>
      </w:r>
      <w:r w:rsidRPr="00B40DEF">
        <w:rPr>
          <w:sz w:val="10"/>
        </w:rPr>
        <w:t xml:space="preserve"> allocations narrowly in terms of the costs and outcomes of actual military engagements</w:t>
      </w:r>
      <w:r w:rsidRPr="00B40DEF">
        <w:rPr>
          <w:sz w:val="12"/>
        </w:rPr>
        <w:t>¶</w:t>
      </w:r>
      <w:r w:rsidRPr="00B40DEF">
        <w:rPr>
          <w:sz w:val="10"/>
        </w:rPr>
        <w:t xml:space="preserve"> with adversaries. The importance of credibility to strategies of threatened force adds important new</w:t>
      </w:r>
      <w:r w:rsidRPr="00B40DEF">
        <w:rPr>
          <w:sz w:val="12"/>
        </w:rPr>
        <w:t>¶</w:t>
      </w:r>
      <w:r w:rsidRPr="00B40DEF">
        <w:rPr>
          <w:sz w:val="10"/>
        </w:rPr>
        <w:t xml:space="preserve"> dimensions to this debate. On the one hand, one might intuitively expect that </w:t>
      </w:r>
      <w:r w:rsidRPr="005D62C9">
        <w:rPr>
          <w:rStyle w:val="StyleUnderline"/>
          <w:highlight w:val="yellow"/>
        </w:rPr>
        <w:t>robust democratic</w:t>
      </w:r>
      <w:r w:rsidRPr="000E1922">
        <w:rPr>
          <w:rStyle w:val="StyleUnderline"/>
        </w:rPr>
        <w:t xml:space="preserve"> </w:t>
      </w:r>
      <w:r w:rsidRPr="005D62C9">
        <w:rPr>
          <w:rStyle w:val="StyleUnderline"/>
          <w:highlight w:val="yellow"/>
        </w:rPr>
        <w:t>checks would</w:t>
      </w:r>
      <w:r w:rsidRPr="000E1922">
        <w:rPr>
          <w:rStyle w:val="StyleUnderline"/>
        </w:rPr>
        <w:t xml:space="preserve"> generally </w:t>
      </w:r>
      <w:r w:rsidRPr="005D62C9">
        <w:rPr>
          <w:rStyle w:val="StyleUnderline"/>
          <w:highlight w:val="yellow"/>
        </w:rPr>
        <w:t>be ill-suited for</w:t>
      </w:r>
      <w:r w:rsidRPr="000E1922">
        <w:rPr>
          <w:rStyle w:val="StyleUnderline"/>
        </w:rPr>
        <w:t xml:space="preserve"> coercive threats and </w:t>
      </w:r>
      <w:r w:rsidRPr="005D62C9">
        <w:rPr>
          <w:rStyle w:val="StyleUnderline"/>
          <w:highlight w:val="yellow"/>
        </w:rPr>
        <w:t>negotiations</w:t>
      </w:r>
      <w:r w:rsidRPr="000E1922">
        <w:rPr>
          <w:rStyle w:val="StyleUnderline"/>
        </w:rPr>
        <w:t xml:space="preserve"> </w:t>
      </w:r>
      <w:r w:rsidRPr="00B40DEF">
        <w:rPr>
          <w:sz w:val="10"/>
          <w:szCs w:val="8"/>
        </w:rPr>
        <w:t>–</w:t>
      </w:r>
      <w:r w:rsidRPr="00B40DEF">
        <w:rPr>
          <w:sz w:val="12"/>
          <w:szCs w:val="8"/>
        </w:rPr>
        <w:t>¶</w:t>
      </w:r>
      <w:r w:rsidRPr="00B40DEF">
        <w:rPr>
          <w:sz w:val="10"/>
          <w:szCs w:val="8"/>
        </w:rPr>
        <w:t xml:space="preserve"> that institutional centralization and secrecy of decision-making might better equip nondemocracies</w:t>
      </w:r>
      <w:r w:rsidRPr="00B40DEF">
        <w:rPr>
          <w:sz w:val="12"/>
          <w:szCs w:val="8"/>
        </w:rPr>
        <w:t>¶</w:t>
      </w:r>
      <w:r w:rsidRPr="00B40DEF">
        <w:rPr>
          <w:sz w:val="10"/>
          <w:szCs w:val="8"/>
        </w:rPr>
        <w:t xml:space="preserve"> to wield threats of force. As Quincy Wright speculated in 1944, autocracies</w:t>
      </w:r>
      <w:r w:rsidRPr="00B40DEF">
        <w:rPr>
          <w:sz w:val="12"/>
          <w:szCs w:val="8"/>
        </w:rPr>
        <w:t>¶</w:t>
      </w:r>
      <w:r w:rsidRPr="00B40DEF">
        <w:rPr>
          <w:sz w:val="10"/>
          <w:szCs w:val="8"/>
        </w:rPr>
        <w:t xml:space="preserve"> “can use war efficiently and threats of war even more efficiently” than democracies,157</w:t>
      </w:r>
      <w:r w:rsidRPr="00B40DEF">
        <w:rPr>
          <w:sz w:val="12"/>
          <w:szCs w:val="8"/>
        </w:rPr>
        <w:t>¶</w:t>
      </w:r>
      <w:r w:rsidRPr="00B40DEF">
        <w:rPr>
          <w:sz w:val="10"/>
          <w:szCs w:val="8"/>
        </w:rPr>
        <w:t xml:space="preserve"> especially the American democracy in which vocal public and congressional opposition</w:t>
      </w:r>
      <w:r w:rsidRPr="00B40DEF">
        <w:rPr>
          <w:sz w:val="12"/>
          <w:szCs w:val="8"/>
        </w:rPr>
        <w:t>¶</w:t>
      </w:r>
      <w:r w:rsidRPr="00B40DEF">
        <w:rPr>
          <w:sz w:val="10"/>
          <w:szCs w:val="8"/>
        </w:rPr>
        <w:t xml:space="preserve"> may undermine threats.158 Moreover, proponents of democratic checks on war powers</w:t>
      </w:r>
      <w:r w:rsidRPr="00B40DEF">
        <w:rPr>
          <w:sz w:val="12"/>
          <w:szCs w:val="8"/>
        </w:rPr>
        <w:t>¶</w:t>
      </w:r>
      <w:r w:rsidRPr="00B40DEF">
        <w:rPr>
          <w:sz w:val="10"/>
          <w:szCs w:val="8"/>
        </w:rPr>
        <w:t xml:space="preserve"> usually assume that careful deliberation is a virtue in preventing unnecessary wars, but</w:t>
      </w:r>
      <w:r w:rsidRPr="00B40DEF">
        <w:rPr>
          <w:sz w:val="12"/>
          <w:szCs w:val="8"/>
        </w:rPr>
        <w:t>¶</w:t>
      </w:r>
      <w:r w:rsidRPr="00B40DEF">
        <w:rPr>
          <w:sz w:val="10"/>
          <w:szCs w:val="8"/>
        </w:rPr>
        <w:t xml:space="preserve"> strategists of deterrence and coercion observe that perceived irrationality is sometimes</w:t>
      </w:r>
      <w:r w:rsidRPr="00B40DEF">
        <w:rPr>
          <w:sz w:val="12"/>
          <w:szCs w:val="8"/>
        </w:rPr>
        <w:t>¶</w:t>
      </w:r>
      <w:r w:rsidRPr="00B40DEF">
        <w:rPr>
          <w:sz w:val="10"/>
          <w:szCs w:val="8"/>
        </w:rPr>
        <w:t xml:space="preserve"> important in conveying threats: “don’t test me, because I might just be crazy enough to</w:t>
      </w:r>
      <w:r w:rsidRPr="00B40DEF">
        <w:rPr>
          <w:sz w:val="12"/>
          <w:szCs w:val="8"/>
        </w:rPr>
        <w:t>¶</w:t>
      </w:r>
      <w:r w:rsidRPr="00B40DEF">
        <w:rPr>
          <w:sz w:val="10"/>
          <w:szCs w:val="8"/>
        </w:rPr>
        <w:t xml:space="preserve"> do it!”159 On the other hand, some political scientists have recently called into question this</w:t>
      </w:r>
      <w:r w:rsidRPr="00B40DEF">
        <w:rPr>
          <w:sz w:val="12"/>
          <w:szCs w:val="8"/>
        </w:rPr>
        <w:t>¶</w:t>
      </w:r>
      <w:r w:rsidRPr="00B40DEF">
        <w:rPr>
          <w:sz w:val="10"/>
          <w:szCs w:val="8"/>
        </w:rPr>
        <w:t xml:space="preserve"> view and concluded that the institutionalization of political contestation and some</w:t>
      </w:r>
      <w:r w:rsidRPr="00B40DEF">
        <w:rPr>
          <w:sz w:val="12"/>
          <w:szCs w:val="8"/>
        </w:rPr>
        <w:t>¶</w:t>
      </w:r>
      <w:r w:rsidRPr="00B40DEF">
        <w:rPr>
          <w:sz w:val="10"/>
          <w:szCs w:val="8"/>
        </w:rPr>
        <w:t xml:space="preserve"> diffusion of decision-making power in democracies of the kind described in the previous</w:t>
      </w:r>
      <w:r w:rsidRPr="00B40DEF">
        <w:rPr>
          <w:sz w:val="12"/>
          <w:szCs w:val="8"/>
        </w:rPr>
        <w:t>¶</w:t>
      </w:r>
      <w:r w:rsidRPr="00B40DEF">
        <w:rPr>
          <w:sz w:val="10"/>
          <w:szCs w:val="8"/>
        </w:rPr>
        <w:t xml:space="preserve"> section make threats to use force rare but especially credible and effective in resolving</w:t>
      </w:r>
      <w:r w:rsidRPr="00B40DEF">
        <w:rPr>
          <w:sz w:val="12"/>
          <w:szCs w:val="8"/>
        </w:rPr>
        <w:t>¶</w:t>
      </w:r>
      <w:r w:rsidRPr="00B40DEF">
        <w:rPr>
          <w:sz w:val="10"/>
          <w:szCs w:val="8"/>
        </w:rPr>
        <w:t xml:space="preserve"> international crises without actual resort to armed conflict. In other words, recent</w:t>
      </w:r>
      <w:r w:rsidRPr="00B40DEF">
        <w:rPr>
          <w:sz w:val="12"/>
          <w:szCs w:val="8"/>
        </w:rPr>
        <w:t>¶</w:t>
      </w:r>
      <w:r w:rsidRPr="00B40DEF">
        <w:rPr>
          <w:sz w:val="10"/>
          <w:szCs w:val="8"/>
        </w:rPr>
        <w:t xml:space="preserve"> arguments in effect turn some old claims about the strategic disabilities of democracies</w:t>
      </w:r>
      <w:r w:rsidRPr="00B40DEF">
        <w:rPr>
          <w:sz w:val="12"/>
          <w:szCs w:val="8"/>
        </w:rPr>
        <w:t>¶</w:t>
      </w:r>
      <w:r w:rsidRPr="00B40DEF">
        <w:rPr>
          <w:sz w:val="10"/>
          <w:szCs w:val="8"/>
        </w:rPr>
        <w:t xml:space="preserve"> on their heads: whereas it used to be generally thought that democracies were ineffective</w:t>
      </w:r>
      <w:r w:rsidRPr="00B40DEF">
        <w:rPr>
          <w:sz w:val="12"/>
          <w:szCs w:val="8"/>
        </w:rPr>
        <w:t>¶</w:t>
      </w:r>
      <w:r w:rsidRPr="00B40DEF">
        <w:rPr>
          <w:sz w:val="10"/>
          <w:szCs w:val="8"/>
        </w:rPr>
        <w:t xml:space="preserve"> in wielding threats because they are poor at keeping secrets and their decision-making is</w:t>
      </w:r>
      <w:r w:rsidRPr="00B40DEF">
        <w:rPr>
          <w:sz w:val="12"/>
          <w:szCs w:val="8"/>
        </w:rPr>
        <w:t>¶</w:t>
      </w:r>
      <w:r w:rsidRPr="00B40DEF">
        <w:rPr>
          <w:sz w:val="10"/>
          <w:szCs w:val="8"/>
        </w:rPr>
        <w:t xml:space="preserve"> constrained by internal political pressures, a current wave of political science accepts this</w:t>
      </w:r>
      <w:r w:rsidRPr="00B40DEF">
        <w:rPr>
          <w:sz w:val="12"/>
          <w:szCs w:val="8"/>
        </w:rPr>
        <w:t>¶</w:t>
      </w:r>
      <w:r w:rsidRPr="00B40DEF">
        <w:rPr>
          <w:sz w:val="10"/>
          <w:szCs w:val="8"/>
        </w:rPr>
        <w:t xml:space="preserve"> basic description but argues that these democratic features are really strategic virtues.160 Rationalist models of crisis bargaining between states assume that because war is</w:t>
      </w:r>
      <w:r w:rsidRPr="00B40DEF">
        <w:rPr>
          <w:sz w:val="12"/>
          <w:szCs w:val="8"/>
        </w:rPr>
        <w:t>¶</w:t>
      </w:r>
      <w:r w:rsidRPr="00B40DEF">
        <w:rPr>
          <w:sz w:val="10"/>
          <w:szCs w:val="8"/>
        </w:rPr>
        <w:t xml:space="preserve"> risky and costly, states will be better off if they can resolve their disputes through</w:t>
      </w:r>
      <w:r w:rsidRPr="00B40DEF">
        <w:rPr>
          <w:sz w:val="12"/>
          <w:szCs w:val="8"/>
        </w:rPr>
        <w:t>¶</w:t>
      </w:r>
      <w:r w:rsidRPr="00B40DEF">
        <w:rPr>
          <w:sz w:val="10"/>
          <w:szCs w:val="8"/>
        </w:rPr>
        <w:t xml:space="preserve"> bargaining rather than by enduring the costs and uncertainties of armed conflict.161</w:t>
      </w:r>
      <w:r w:rsidRPr="00B40DEF">
        <w:rPr>
          <w:sz w:val="12"/>
          <w:szCs w:val="8"/>
        </w:rPr>
        <w:t>¶</w:t>
      </w:r>
      <w:r w:rsidRPr="00B40DEF">
        <w:rPr>
          <w:sz w:val="10"/>
          <w:szCs w:val="8"/>
        </w:rPr>
        <w:t xml:space="preserve"> Effective bargaining during such disputes – that which resolves the crisis without a resort</w:t>
      </w:r>
      <w:r w:rsidRPr="00B40DEF">
        <w:rPr>
          <w:sz w:val="12"/>
          <w:szCs w:val="8"/>
        </w:rPr>
        <w:t>¶</w:t>
      </w:r>
      <w:r w:rsidRPr="00B40DEF">
        <w:rPr>
          <w:sz w:val="10"/>
          <w:szCs w:val="8"/>
        </w:rPr>
        <w:t xml:space="preserve"> to force – depends largely on states’ perceptions of their adversary’s capacity to wage an</w:t>
      </w:r>
      <w:r w:rsidRPr="00B40DEF">
        <w:rPr>
          <w:sz w:val="12"/>
          <w:szCs w:val="8"/>
        </w:rPr>
        <w:t>¶</w:t>
      </w:r>
      <w:r w:rsidRPr="00B40DEF">
        <w:rPr>
          <w:sz w:val="10"/>
          <w:szCs w:val="8"/>
        </w:rPr>
        <w:t xml:space="preserve"> effective military campaign and its willingness to resort to force to obtain a favorable</w:t>
      </w:r>
      <w:r w:rsidRPr="00B40DEF">
        <w:rPr>
          <w:sz w:val="12"/>
          <w:szCs w:val="8"/>
        </w:rPr>
        <w:t>¶</w:t>
      </w:r>
      <w:r w:rsidRPr="00B40DEF">
        <w:rPr>
          <w:sz w:val="10"/>
          <w:szCs w:val="8"/>
        </w:rPr>
        <w:t xml:space="preserve"> outcome. A state targeted with a threat of force, for example, will be less willing to resist</w:t>
      </w:r>
      <w:r w:rsidRPr="00B40DEF">
        <w:rPr>
          <w:sz w:val="12"/>
          <w:szCs w:val="8"/>
        </w:rPr>
        <w:t>¶</w:t>
      </w:r>
      <w:r w:rsidRPr="00B40DEF">
        <w:rPr>
          <w:sz w:val="10"/>
          <w:szCs w:val="8"/>
        </w:rPr>
        <w:t xml:space="preserve"> the adversary’s demands if it believes that the adversary intends to wage and is capable of</w:t>
      </w:r>
      <w:r w:rsidRPr="00B40DEF">
        <w:rPr>
          <w:sz w:val="12"/>
          <w:szCs w:val="8"/>
        </w:rPr>
        <w:t>¶</w:t>
      </w:r>
      <w:r w:rsidRPr="00B40DEF">
        <w:rPr>
          <w:sz w:val="10"/>
          <w:szCs w:val="8"/>
        </w:rPr>
        <w:t xml:space="preserve"> waging an effective military campaign to achieve its ends. In other words, if a state</w:t>
      </w:r>
      <w:r w:rsidRPr="00B40DEF">
        <w:rPr>
          <w:sz w:val="12"/>
          <w:szCs w:val="8"/>
        </w:rPr>
        <w:t>¶</w:t>
      </w:r>
      <w:r w:rsidRPr="00B40DEF">
        <w:rPr>
          <w:sz w:val="10"/>
          <w:szCs w:val="8"/>
        </w:rPr>
        <w:t xml:space="preserve"> perceives that the threat from the adversary is credible, that state has less incentive to</w:t>
      </w:r>
      <w:r w:rsidRPr="00B40DEF">
        <w:rPr>
          <w:sz w:val="12"/>
          <w:szCs w:val="8"/>
        </w:rPr>
        <w:t>¶</w:t>
      </w:r>
      <w:r w:rsidRPr="00B40DEF">
        <w:rPr>
          <w:sz w:val="10"/>
          <w:szCs w:val="8"/>
        </w:rPr>
        <w:t xml:space="preserve"> resist such demands if doing so will escalate into armed conflict. The accuracy of such perceptions, however, is often compromised by</w:t>
      </w:r>
      <w:r w:rsidRPr="00B40DEF">
        <w:rPr>
          <w:sz w:val="12"/>
          <w:szCs w:val="8"/>
        </w:rPr>
        <w:t>¶</w:t>
      </w:r>
      <w:r w:rsidRPr="00B40DEF">
        <w:rPr>
          <w:sz w:val="10"/>
          <w:szCs w:val="8"/>
        </w:rPr>
        <w:t xml:space="preserve"> informational asymmetries that arise from private information about an adversary’s</w:t>
      </w:r>
      <w:r w:rsidRPr="00B40DEF">
        <w:rPr>
          <w:sz w:val="12"/>
          <w:szCs w:val="8"/>
        </w:rPr>
        <w:t>¶</w:t>
      </w:r>
      <w:r w:rsidRPr="00B40DEF">
        <w:rPr>
          <w:sz w:val="10"/>
          <w:szCs w:val="8"/>
        </w:rPr>
        <w:t xml:space="preserve"> relative military capabilities and resolve that prevents other states from correctly</w:t>
      </w:r>
      <w:r w:rsidRPr="00B40DEF">
        <w:rPr>
          <w:sz w:val="12"/>
          <w:szCs w:val="8"/>
        </w:rPr>
        <w:t>¶</w:t>
      </w:r>
      <w:r w:rsidRPr="00B40DEF">
        <w:rPr>
          <w:sz w:val="10"/>
          <w:szCs w:val="8"/>
        </w:rPr>
        <w:t xml:space="preserve"> assessing another states’ intentions, as well as by the incentives states have to</w:t>
      </w:r>
      <w:r w:rsidRPr="00B40DEF">
        <w:rPr>
          <w:sz w:val="12"/>
          <w:szCs w:val="8"/>
        </w:rPr>
        <w:t>¶</w:t>
      </w:r>
      <w:r w:rsidRPr="00B40DEF">
        <w:rPr>
          <w:sz w:val="10"/>
          <w:szCs w:val="8"/>
        </w:rPr>
        <w:t xml:space="preserve"> misrepresent their willingness to fight – that is, to bluff.162 Informational asymmetries</w:t>
      </w:r>
      <w:r w:rsidRPr="00B40DEF">
        <w:rPr>
          <w:sz w:val="12"/>
          <w:szCs w:val="8"/>
        </w:rPr>
        <w:t>¶</w:t>
      </w:r>
      <w:r w:rsidRPr="00B40DEF">
        <w:rPr>
          <w:sz w:val="10"/>
          <w:szCs w:val="8"/>
        </w:rPr>
        <w:t xml:space="preserve"> increase the potential for misperception and thereby make war more likely; war,</w:t>
      </w:r>
      <w:r w:rsidRPr="00B40DEF">
        <w:rPr>
          <w:sz w:val="12"/>
          <w:szCs w:val="8"/>
        </w:rPr>
        <w:t>¶</w:t>
      </w:r>
      <w:r w:rsidRPr="00B40DEF">
        <w:rPr>
          <w:sz w:val="10"/>
          <w:szCs w:val="8"/>
        </w:rPr>
        <w:t xml:space="preserve"> consequentially, can be thought of in these cases as a “bargaining failure.”163 Some political scientists have argued in recent decades – contrary to previously common wisdom – that features and constraints of democracies make them better suited than non-democracies to credibly signal their resolve when they threaten force. To bolster their bargaining position, states will seek to generate credible signals of their resolve by taking actions that can enhance the credibility of such threats, such as mobilizing military forces or making “hand-tying” commitments from which leaders cannot back down without suffering considerable political costs domestically.164 These domestic audience costs, according to some political scientists, are especially high for leaders in democratic states, where they may bear these costs at the polls.165 Given the potentially high domestic political and electoral repercussions democratic leaders face from backing down from a public threat, they have considerable incentives to refrain from bluffing. An adversary that understands these political vulnerabilities is thereby more likely to perceive the threats a democratic leader does issue as highly credible, in turn making it more likely that the adversary will yield.166 Other scholars have recently pointed to the special role of legislative bodies in signaling with regard to threatened force. This is especially interesting from the perspective of constitutional powers debates, because it posits a distinct role for Congress – and, again, one that does not necessarily rely on Congress’s ability to pass binding legislation that formally confines the President. Kenneth Schultz, for instance, argues that the open nature of competition within democratic societies ensures that the interplay of opposing parties in legislative bodies over the use of force is observable not just to their domestic publics but to foreign actors; this inherent transparency within democracies – magnified by legislative processes – provides more information to adversaries regarding the unity of domestic opponents around a government’s military and foreign policy decisions.167 Political opposition parties can undermine the credibility of some threats by the President to use force if they publicly voice their opposition in committee hearings, public statements, or through other institutional mechanisms. Furthermore, legislative processes – such as debates and hearings – make it difficult to conceal or misrepresent preferences about war and peace. Faced with such institutional constraints, Presidents will incline to be more selective about making such threats and avoid being undermined in that way.168 This restraining effect on the ability of governments to issue threats simultaneously makes those threats that the government issues more credible, if an observer assumes that the President would not be issuing it if he anticipated strong political opposition. Especially when members of the opposition party publicly support an executive’s threat to use force during a crisis, their visible support lends additional credibility to the government’s threat by demonstrating that political conditions domestically favor the use of force should it be necessary.169 In some cases, Congress may communicate greater willingness than the president to use force, for instance through non-binding resolutions.170 Such powerful signals of resolve should in theory make adversaries more likely to back down. The credibility-enhancing effects of legislative constraints on threats are subject to dispute. Some studies question the assumptions underpinning theories of audience costs – specifically the idea that democratic leaders suffer domestic political costs to failing to make good on their threats, and therefore that their threats are especially credible171 – and others question whether the empirical data supports claims that democracies have credibility advantages in making threats.172 Other scholars dispute the likelihood that leaders will really be punished politically for backing down, especially if the threat was not explicit and unambiguous or if they have good policy reasons for doing so.173 Additionally, even if transparency in democratic institutions allows domestic dissent from threats of force to be visible to foreign audiences, it is not clear that adversaries would interpret these mechanisms as political scientists expect in their models of strategic interaction, in light of various common problems of misperception in international relations.174 These disputes are not just between competing theoretical models but also over the links between any of the models and real-world political behavior by states. At this point there remains a dearth of good historical evidence as to how foreign leaders interpret political maneuvers within Congress regarding threatened force. Nevertheless, at the very least, strands of recent political science scholarship cast significant doubt on the intuition that democratic checks are inherently disadvantageous to strategies of threatened force. Quite the contrary, they suggest that legislative checks – or, indeed, even the signaling functions that Congress is institutionally situated to play with respect to foreign audiences interpreting U.S. government moves – can be harnessed in some circumstances to support such strategies. C. Legal Reform and Strategies of Threatened Force Among legal scholars of war powers, the ultimate prescriptive question is whether the President should be constrained more formally and strongly than he currently is by legislative checks, especially a more robust and effective mandatory requirement of congressional authorization to use force. Calls for reform usually take the form of narrowing and better enforcement (by all three branches of government) of purported constitutional requirements for congressional authorization of presidential uses of force or revising and enforcing the War Powers Resolutions or other framework legislation requiring express congressional authorization for such actions.175 </w:t>
      </w:r>
      <w:r w:rsidRPr="00B40DEF">
        <w:rPr>
          <w:sz w:val="12"/>
          <w:szCs w:val="8"/>
        </w:rPr>
        <w:t>¶</w:t>
      </w:r>
      <w:r w:rsidRPr="00B40DEF">
        <w:rPr>
          <w:sz w:val="10"/>
          <w:szCs w:val="8"/>
        </w:rPr>
        <w:t xml:space="preserve"> As applied to strategies of threatened force, generally under these proposals the President would lack authority to make good on them unilaterally (except in whatever narrow circumstances for which he retains his own unilateral authority, such as deterring</w:t>
      </w:r>
      <w:r w:rsidRPr="00B40DEF">
        <w:rPr>
          <w:sz w:val="10"/>
        </w:rPr>
        <w:t xml:space="preserve"> imminent attacks on the United States). Whereas legal scholars are consumed with the internal effects of war powers law, such as whether and when it constrains U.S. government decision-making, the analysis contained in the previous section shifts attention externally to whether and when U.S. law might influence decision-making by adversaries, allies, and other international actors. In prescriptive terms, if the President’s power to use force is linked to his ability to threaten it effectively, then any consideration of war powers reform on policy outcomes and longterm interests should include the important secondary effects on deterrent and coercive strategies – and how U.S. legal doctrine is perceived and understood abroad.176 Would stronger requirements for congressional authorization to use force reduce a president’s opportunities for bluffing, and if so would this improve U.S. coercive diplomacy by making ensuing threats more credible? Or would it undermine diplomacy by taking some threats off the table as viable policy options? Would stronger formal legislative powers with respect to force have significant marginal effects on the signaling effects of dissent within Congress, beyond those effects already resulting from open political discourse? These are difficult questions, but the analysis and evidence above helps generate some initial hypotheses and avenues for further research and analysis. One might ask at this point why, though, having exposed as a hole in war powers legal discourse the tendency to overlook threatened force, this Article does not take up whether Congress should assert some direct legislative control of threats – perhaps statutorily limiting the President’s authority to make them or establishing procedural conditions like presidential reporting requirements to Congress. This Article puts such a notion aside for several reasons. First, for reasons alluded to briefly above, such limits would be very constitutionally suspect and difficult to enforce.177 </w:t>
      </w:r>
      <w:proofErr w:type="gramStart"/>
      <w:r w:rsidRPr="00B40DEF">
        <w:rPr>
          <w:sz w:val="10"/>
        </w:rPr>
        <w:t>Second</w:t>
      </w:r>
      <w:proofErr w:type="gramEnd"/>
      <w:r w:rsidRPr="00B40DEF">
        <w:rPr>
          <w:sz w:val="10"/>
        </w:rPr>
        <w:t xml:space="preserve">, even the most ardent war-power congressionalists do not contemplate such direct limits on the President’s power to threaten; they are not a realistic option for reform. Instead, this Article focuses on the more plausible – and much more discussed – possibility of strengthening Congress’s power over the ultimate decision whether to use force, but augments the usual debate over that question with appreciation for the importance of credible threats. A claim previously advanced from a presidentialist perspective is that stronger legislative checks on war powers is harmful to coercive and deterrent strategies, because it establishes easily-visible impediments to the President’s authority to follow through on threats. This was a common policy argument during the War Powers Resolution debates in the early 1970s. Eugene Rostow, an advocate inside and outside the government for executive primacy, remarked during consideration of legislative drafts that any serious restrictions on presidential use of force would mean in practice that “no President could make a credible threat to use force as an instrument of deterrent diplomacy, even to head off explosive confrontations.”178 He continued: In the tense and cautious diplomacy of our present relations with the Soviet Union, as they have developed over the last twenty-five years, </w:t>
      </w:r>
      <w:r w:rsidRPr="005D62C9">
        <w:rPr>
          <w:rStyle w:val="StyleUnderline"/>
          <w:highlight w:val="yellow"/>
        </w:rPr>
        <w:t xml:space="preserve">the authority of the President to set </w:t>
      </w:r>
      <w:r w:rsidRPr="005D62C9">
        <w:rPr>
          <w:rStyle w:val="Emphasis"/>
          <w:highlight w:val="yellow"/>
        </w:rPr>
        <w:t>clear</w:t>
      </w:r>
      <w:r w:rsidRPr="005D62C9">
        <w:rPr>
          <w:rStyle w:val="StyleUnderline"/>
          <w:highlight w:val="yellow"/>
        </w:rPr>
        <w:t xml:space="preserve"> </w:t>
      </w:r>
      <w:r w:rsidRPr="00D35D9C">
        <w:rPr>
          <w:rStyle w:val="StyleUnderline"/>
        </w:rPr>
        <w:t xml:space="preserve">and silent </w:t>
      </w:r>
      <w:r w:rsidRPr="005D62C9">
        <w:rPr>
          <w:rStyle w:val="StyleUnderline"/>
          <w:highlight w:val="yellow"/>
        </w:rPr>
        <w:t>limits</w:t>
      </w:r>
      <w:r w:rsidRPr="00BC36BD">
        <w:rPr>
          <w:rStyle w:val="StyleUnderline"/>
        </w:rPr>
        <w:t xml:space="preserve"> in advance </w:t>
      </w:r>
      <w:r w:rsidRPr="005D62C9">
        <w:rPr>
          <w:rStyle w:val="StyleUnderline"/>
          <w:highlight w:val="yellow"/>
        </w:rPr>
        <w:t>is</w:t>
      </w:r>
      <w:r w:rsidRPr="00BC36BD">
        <w:rPr>
          <w:rStyle w:val="StyleUnderline"/>
        </w:rPr>
        <w:t xml:space="preserve"> </w:t>
      </w:r>
      <w:r w:rsidRPr="00B40DEF">
        <w:rPr>
          <w:sz w:val="10"/>
        </w:rPr>
        <w:t>perhaps</w:t>
      </w:r>
      <w:r w:rsidRPr="00BC36BD">
        <w:rPr>
          <w:rStyle w:val="StyleUnderline"/>
        </w:rPr>
        <w:t xml:space="preserve"> </w:t>
      </w:r>
      <w:r w:rsidRPr="005D62C9">
        <w:rPr>
          <w:rStyle w:val="StyleUnderline"/>
          <w:highlight w:val="yellow"/>
        </w:rPr>
        <w:t xml:space="preserve">the </w:t>
      </w:r>
      <w:r w:rsidRPr="005D62C9">
        <w:rPr>
          <w:rStyle w:val="Emphasis"/>
          <w:highlight w:val="yellow"/>
        </w:rPr>
        <w:t>most</w:t>
      </w:r>
      <w:r w:rsidRPr="005D62C9">
        <w:rPr>
          <w:rStyle w:val="StyleUnderline"/>
          <w:highlight w:val="yellow"/>
        </w:rPr>
        <w:t xml:space="preserve"> important</w:t>
      </w:r>
      <w:r w:rsidRPr="00BC36BD">
        <w:rPr>
          <w:rStyle w:val="StyleUnderline"/>
        </w:rPr>
        <w:t xml:space="preserve"> of all the powers in our constitutional armory </w:t>
      </w:r>
      <w:r w:rsidRPr="005D62C9">
        <w:rPr>
          <w:rStyle w:val="StyleUnderline"/>
          <w:highlight w:val="yellow"/>
        </w:rPr>
        <w:t xml:space="preserve">to </w:t>
      </w:r>
      <w:r w:rsidRPr="005D62C9">
        <w:rPr>
          <w:rStyle w:val="Emphasis"/>
          <w:highlight w:val="yellow"/>
        </w:rPr>
        <w:t>prevent confrontations</w:t>
      </w:r>
      <w:r w:rsidRPr="005D62C9">
        <w:rPr>
          <w:rStyle w:val="StyleUnderline"/>
          <w:highlight w:val="yellow"/>
        </w:rPr>
        <w:t xml:space="preserve"> that could carry </w:t>
      </w:r>
      <w:r w:rsidRPr="005D62C9">
        <w:rPr>
          <w:rStyle w:val="Emphasis"/>
          <w:highlight w:val="yellow"/>
        </w:rPr>
        <w:t>nuclear implications</w:t>
      </w:r>
      <w:r w:rsidRPr="00B40DEF">
        <w:rPr>
          <w:sz w:val="10"/>
        </w:rPr>
        <w:t xml:space="preserve">. … </w:t>
      </w:r>
      <w:r w:rsidRPr="005D62C9">
        <w:rPr>
          <w:sz w:val="10"/>
          <w:highlight w:val="yellow"/>
        </w:rPr>
        <w:t>[</w:t>
      </w:r>
      <w:r w:rsidRPr="005D62C9">
        <w:rPr>
          <w:rStyle w:val="StyleUnderline"/>
          <w:highlight w:val="yellow"/>
        </w:rPr>
        <w:t xml:space="preserve">I]t is the diplomatic power </w:t>
      </w:r>
      <w:r w:rsidRPr="005D62C9">
        <w:rPr>
          <w:rStyle w:val="Emphasis"/>
          <w:highlight w:val="yellow"/>
        </w:rPr>
        <w:t>the President needs</w:t>
      </w:r>
      <w:r w:rsidRPr="00BC36BD">
        <w:rPr>
          <w:rStyle w:val="StyleUnderline"/>
        </w:rPr>
        <w:t xml:space="preserve"> most under the circumstance of modern life—the power to make a credible threat to use force in </w:t>
      </w:r>
      <w:r w:rsidRPr="00D35D9C">
        <w:rPr>
          <w:rStyle w:val="StyleUnderline"/>
        </w:rPr>
        <w:t xml:space="preserve">order </w:t>
      </w:r>
      <w:r w:rsidRPr="005D62C9">
        <w:rPr>
          <w:rStyle w:val="StyleUnderline"/>
          <w:highlight w:val="yellow"/>
        </w:rPr>
        <w:t>to</w:t>
      </w:r>
      <w:r w:rsidRPr="00D35D9C">
        <w:rPr>
          <w:rStyle w:val="StyleUnderline"/>
        </w:rPr>
        <w:t xml:space="preserve"> </w:t>
      </w:r>
      <w:r w:rsidRPr="005D62C9">
        <w:rPr>
          <w:rStyle w:val="Emphasis"/>
          <w:highlight w:val="yellow"/>
        </w:rPr>
        <w:t>prevent a confrontation</w:t>
      </w:r>
      <w:r w:rsidRPr="005D62C9">
        <w:rPr>
          <w:rStyle w:val="StyleUnderline"/>
          <w:highlight w:val="yellow"/>
        </w:rPr>
        <w:t xml:space="preserve"> which might escalate</w:t>
      </w:r>
      <w:r w:rsidRPr="00BC36BD">
        <w:rPr>
          <w:rStyle w:val="StyleUnderline"/>
        </w:rPr>
        <w:t>.</w:t>
      </w:r>
      <w:r w:rsidRPr="00B40DEF">
        <w:rPr>
          <w:sz w:val="10"/>
        </w:rPr>
        <w:t xml:space="preserve">179 In his veto statement on the War Powers Resolution, President Nixon echoed these concerns, arguing that </w:t>
      </w:r>
      <w:r w:rsidRPr="005D62C9">
        <w:rPr>
          <w:rStyle w:val="StyleUnderline"/>
          <w:highlight w:val="yellow"/>
        </w:rPr>
        <w:t xml:space="preserve">the law would undermine the </w:t>
      </w:r>
      <w:r w:rsidRPr="005D62C9">
        <w:rPr>
          <w:rStyle w:val="Emphasis"/>
          <w:highlight w:val="yellow"/>
        </w:rPr>
        <w:t>credibility of U.S. deterrent</w:t>
      </w:r>
      <w:r w:rsidRPr="00B24FD7">
        <w:rPr>
          <w:rStyle w:val="StyleUnderline"/>
        </w:rPr>
        <w:t xml:space="preserve"> and coercive threats </w:t>
      </w:r>
      <w:r w:rsidRPr="005D62C9">
        <w:rPr>
          <w:rStyle w:val="StyleUnderline"/>
          <w:highlight w:val="yellow"/>
        </w:rPr>
        <w:t>in the eyes of</w:t>
      </w:r>
      <w:r w:rsidRPr="00B24FD7">
        <w:rPr>
          <w:rStyle w:val="StyleUnderline"/>
        </w:rPr>
        <w:t xml:space="preserve"> both </w:t>
      </w:r>
      <w:r w:rsidRPr="005D62C9">
        <w:rPr>
          <w:rStyle w:val="StyleUnderline"/>
          <w:highlight w:val="yellow"/>
        </w:rPr>
        <w:t>adversaries and allies</w:t>
      </w:r>
      <w:r w:rsidRPr="00B40DEF">
        <w:rPr>
          <w:sz w:val="10"/>
        </w:rPr>
        <w:t xml:space="preserve"> – they would know that presidential authority to use force would expire after 60 days, so absent strong congressional support they could assume U.S. withdrawal at that point.180 In short, those who oppose tying the president’s hands with mandatory congressional authorization requirements to use force sometimes argue that doing so incidentally and dangerously ties his hands in threatening it. A critical assumption here is that presidential flexibility, preserved in legal doctrine, enhances the credibility of presidential threats to escalate.</w:t>
      </w:r>
    </w:p>
    <w:p w:rsidR="00704967" w:rsidRDefault="00704967" w:rsidP="00704967">
      <w:pPr>
        <w:pStyle w:val="Heading3"/>
      </w:pPr>
    </w:p>
    <w:p w:rsidR="00704967" w:rsidRDefault="00704967" w:rsidP="00704967"/>
    <w:p w:rsidR="00704967" w:rsidRPr="00704967" w:rsidRDefault="004002DA" w:rsidP="00704967">
      <w:pPr>
        <w:pStyle w:val="Heading1"/>
      </w:pPr>
      <w:r>
        <w:lastRenderedPageBreak/>
        <w:t>**2NCs</w:t>
      </w:r>
    </w:p>
    <w:p w:rsidR="00704967" w:rsidRPr="00704967" w:rsidRDefault="00704967" w:rsidP="00704967"/>
    <w:p w:rsidR="004002DA" w:rsidRDefault="004002DA" w:rsidP="004002DA">
      <w:pPr>
        <w:pStyle w:val="Heading2"/>
      </w:pPr>
      <w:r>
        <w:lastRenderedPageBreak/>
        <w:t>—</w:t>
      </w:r>
      <w:r w:rsidR="005D62C9">
        <w:t>2NC Walls + XTs + A2</w:t>
      </w:r>
    </w:p>
    <w:p w:rsidR="004B415D" w:rsidRDefault="004B415D" w:rsidP="00704967">
      <w:pPr>
        <w:pStyle w:val="Heading3"/>
      </w:pPr>
      <w:r>
        <w:lastRenderedPageBreak/>
        <w:t>2NC UQ Wall</w:t>
      </w:r>
    </w:p>
    <w:p w:rsidR="00DE5383" w:rsidRDefault="004B415D" w:rsidP="005D62C9">
      <w:pPr>
        <w:pStyle w:val="Heading4"/>
      </w:pPr>
      <w:r>
        <w:t>GOP will win the senate</w:t>
      </w:r>
      <w:r w:rsidR="005F4E81">
        <w:t xml:space="preserve"> and is quote “well positioned to take control of the chamber”</w:t>
      </w:r>
      <w:r w:rsidR="0052534E">
        <w:t xml:space="preserve"> </w:t>
      </w:r>
      <w:r w:rsidR="0052534E">
        <w:rPr>
          <w:u w:val="single"/>
        </w:rPr>
        <w:t>but its close</w:t>
      </w:r>
      <w:r>
        <w:t>, they have the turnout edge and the decision to sue O</w:t>
      </w:r>
      <w:r w:rsidR="005F4E81">
        <w:t>bama has motivated the GOP base—</w:t>
      </w:r>
      <w:r w:rsidR="0052534E">
        <w:t>turnout is key,</w:t>
      </w:r>
      <w:r w:rsidR="005F4E81">
        <w:t xml:space="preserve"> that’s </w:t>
      </w:r>
      <w:r>
        <w:t xml:space="preserve">Walsh. </w:t>
      </w:r>
    </w:p>
    <w:p w:rsidR="005F4E81" w:rsidRPr="005F4E81" w:rsidRDefault="005F4E81" w:rsidP="005F4E81"/>
    <w:p w:rsidR="00DE5383" w:rsidRPr="00DE5383" w:rsidRDefault="00DE5383" w:rsidP="005D62C9">
      <w:pPr>
        <w:pStyle w:val="Heading4"/>
      </w:pPr>
      <w:r>
        <w:t xml:space="preserve">We control </w:t>
      </w:r>
      <w:r w:rsidRPr="00DE5383">
        <w:rPr>
          <w:u w:val="single"/>
        </w:rPr>
        <w:t>momentum</w:t>
      </w:r>
      <w:r>
        <w:t xml:space="preserve">—it’s </w:t>
      </w:r>
      <w:r>
        <w:rPr>
          <w:i/>
        </w:rPr>
        <w:t xml:space="preserve">sweeping </w:t>
      </w:r>
      <w:r>
        <w:t>for the GOP</w:t>
      </w:r>
    </w:p>
    <w:p w:rsidR="00DE5383" w:rsidRDefault="00DE5383" w:rsidP="00DE5383">
      <w:r w:rsidRPr="007C5C39">
        <w:rPr>
          <w:rStyle w:val="Style13ptBold"/>
        </w:rPr>
        <w:t>Murphy 7/7/14</w:t>
      </w:r>
      <w:r>
        <w:t xml:space="preserve"> (Bill Murphy | July 07, 2014, staff writer, Momentum: Politico Predicts </w:t>
      </w:r>
      <w:proofErr w:type="gramStart"/>
      <w:r>
        <w:t>A</w:t>
      </w:r>
      <w:proofErr w:type="gramEnd"/>
      <w:r>
        <w:t xml:space="preserve"> Republican Senate Majorityhttp://www.nrsc.org/blog/politico-predicts-a-republican-senate-majority)-AG</w:t>
      </w:r>
    </w:p>
    <w:p w:rsidR="00DE5383" w:rsidRPr="00DE5383" w:rsidRDefault="00DE5383" w:rsidP="00DE5383">
      <w:pPr>
        <w:rPr>
          <w:sz w:val="12"/>
        </w:rPr>
      </w:pPr>
      <w:r w:rsidRPr="000B43D4">
        <w:rPr>
          <w:sz w:val="12"/>
        </w:rPr>
        <w:t xml:space="preserve">The forecast is sunny for the GOP. Yesterday, Politico predicted a Republican Senate Majority: With four months until Election Day, Republicans are as close to winning the Senate as they’ve been since losing it in 2006. That is quite the opposite from what the pundits were predicting a year ago. Outside of the states Romney carried in 2012, Republican chances were basically written off. </w:t>
      </w:r>
      <w:r w:rsidRPr="000B43D4">
        <w:rPr>
          <w:rStyle w:val="StyleUnderline"/>
        </w:rPr>
        <w:t>Now Republican momentum is sweeping</w:t>
      </w:r>
      <w:r w:rsidRPr="000B43D4">
        <w:rPr>
          <w:sz w:val="12"/>
        </w:rPr>
        <w:t xml:space="preserve"> into Colorado where Cory Gardner is giving Mark Udall fits in Colorado. In Michigan, Terri Lynn Land's has polled ahead of Democrat Gary Peters in several polls. And </w:t>
      </w:r>
      <w:r w:rsidRPr="000B43D4">
        <w:rPr>
          <w:rStyle w:val="StyleUnderline"/>
        </w:rPr>
        <w:t>even in blue states like Minnesota,</w:t>
      </w:r>
      <w:r w:rsidRPr="000B43D4">
        <w:rPr>
          <w:sz w:val="12"/>
        </w:rPr>
        <w:t xml:space="preserve"> Mike McFadden is making Democrats sweat. </w:t>
      </w:r>
      <w:r w:rsidRPr="000B43D4">
        <w:rPr>
          <w:rStyle w:val="StyleUnderline"/>
        </w:rPr>
        <w:t>It's because of the Republicans impressive candidates:</w:t>
      </w:r>
      <w:r w:rsidRPr="000B43D4">
        <w:rPr>
          <w:sz w:val="12"/>
        </w:rPr>
        <w:t xml:space="preserve"> They’ve landed top recruits to take on first-term senators in New Hampshire and Colorado, nominated credible female candidates in open-seat contests in Michigan and Iowa, protected all of their incumbents from tea party challenges and thwarted more conservative candidates that could have hurt the GOP’s chances in states like North Carolina and Georgia. </w:t>
      </w:r>
      <w:r w:rsidRPr="000B43D4">
        <w:rPr>
          <w:rStyle w:val="StyleUnderline"/>
        </w:rPr>
        <w:t>Obamacare's terrible approval numbers</w:t>
      </w:r>
      <w:r w:rsidRPr="000B43D4">
        <w:rPr>
          <w:sz w:val="12"/>
        </w:rPr>
        <w:t xml:space="preserve"> -- which all of the Democrats voted for </w:t>
      </w:r>
      <w:r w:rsidRPr="000B43D4">
        <w:rPr>
          <w:rStyle w:val="StyleUnderline"/>
        </w:rPr>
        <w:t>-- has only added to the GOP's prospects in Novembe</w:t>
      </w:r>
      <w:r w:rsidRPr="000B43D4">
        <w:rPr>
          <w:sz w:val="12"/>
        </w:rPr>
        <w:t xml:space="preserve">r. It's almost as if President Obama has given up on keeping the Senate. His unilateral regulations on CO2 cause the most harm in states most likely to flip. </w:t>
      </w:r>
      <w:r w:rsidRPr="000B43D4">
        <w:rPr>
          <w:rStyle w:val="StyleUnderline"/>
        </w:rPr>
        <w:t>Republicans are taking advantage of the president's failures by expanding the electoral map.</w:t>
      </w:r>
      <w:r w:rsidRPr="000B43D4">
        <w:rPr>
          <w:sz w:val="12"/>
        </w:rPr>
        <w:t xml:space="preserve"> Montana, South Dakota, West Virginia, Louisiana, and Arkansas have long looked like wins for the GOP, but a new crop of states is coming into play. Democrats are on defense. Republicans have an opportunity to score big in the fall. </w:t>
      </w:r>
    </w:p>
    <w:p w:rsidR="004B415D" w:rsidRDefault="00DE5383" w:rsidP="005D62C9">
      <w:pPr>
        <w:pStyle w:val="Heading4"/>
      </w:pPr>
      <w:r>
        <w:t xml:space="preserve">Try or die—absent new wins, Obama will drag down the Democrats </w:t>
      </w:r>
    </w:p>
    <w:p w:rsidR="004B415D" w:rsidRPr="00AE4040" w:rsidRDefault="004B415D" w:rsidP="00DE5383">
      <w:r w:rsidRPr="00AE4040">
        <w:rPr>
          <w:rStyle w:val="Style13ptBold"/>
        </w:rPr>
        <w:t>Cilizza 7/13</w:t>
      </w:r>
      <w:r>
        <w:t xml:space="preserve"> – Political analyst for the Washington Post</w:t>
      </w:r>
      <w:r w:rsidR="00DE5383">
        <w:t xml:space="preserve"> </w:t>
      </w:r>
      <w:r>
        <w:t>(Chris, “What’s the American political landscape looking like?</w:t>
      </w:r>
      <w:proofErr w:type="gramStart"/>
      <w:r>
        <w:t>”,</w:t>
      </w:r>
      <w:proofErr w:type="gramEnd"/>
      <w:r>
        <w:t xml:space="preserve"> </w:t>
      </w:r>
      <w:hyperlink r:id="rId19" w:history="1">
        <w:r w:rsidRPr="00CC3D4A">
          <w:rPr>
            <w:rStyle w:val="Hyperlink"/>
          </w:rPr>
          <w:t>http://www.washingtonpost.com/politics/whats-the-american-political-landscape-looking-like/2014/07/13/ab025ca2-0a9f-11e4-b8e5-d0de80767fc2_story.html</w:t>
        </w:r>
      </w:hyperlink>
      <w:r>
        <w:t>, HW)</w:t>
      </w:r>
    </w:p>
    <w:p w:rsidR="004B415D" w:rsidRDefault="004B415D" w:rsidP="00DE5383">
      <w:pPr>
        <w:rPr>
          <w:rStyle w:val="StyleUnderline"/>
        </w:rPr>
      </w:pPr>
      <w:r w:rsidRPr="00AE4040">
        <w:rPr>
          <w:sz w:val="16"/>
        </w:rPr>
        <w:t xml:space="preserve">3. </w:t>
      </w:r>
      <w:r w:rsidRPr="00AE4040">
        <w:rPr>
          <w:rStyle w:val="StyleUnderline"/>
        </w:rPr>
        <w:t>Obama is likely to be a drag on his party this fall.</w:t>
      </w:r>
      <w:r>
        <w:rPr>
          <w:rStyle w:val="StyleUnderline"/>
        </w:rPr>
        <w:t xml:space="preserve"> </w:t>
      </w:r>
      <w:r w:rsidRPr="00AE4040">
        <w:rPr>
          <w:sz w:val="16"/>
        </w:rPr>
        <w:t xml:space="preserve">Nothing is set in stone, but </w:t>
      </w:r>
      <w:r w:rsidRPr="00AE4040">
        <w:rPr>
          <w:rStyle w:val="StyleUnderline"/>
        </w:rPr>
        <w:t>Obama’s job-approval numbers — and his numbers specifically on handling the economy — are in the low to mid-40s</w:t>
      </w:r>
      <w:r w:rsidRPr="00AE4040">
        <w:rPr>
          <w:sz w:val="16"/>
        </w:rPr>
        <w:t xml:space="preserve">. What </w:t>
      </w:r>
      <w:r w:rsidRPr="00AE4040">
        <w:rPr>
          <w:rStyle w:val="StyleUnderline"/>
        </w:rPr>
        <w:t>history tells us</w:t>
      </w:r>
      <w:r w:rsidRPr="00AE4040">
        <w:rPr>
          <w:sz w:val="16"/>
        </w:rPr>
        <w:t xml:space="preserve"> is that </w:t>
      </w:r>
      <w:r w:rsidRPr="00AE4040">
        <w:rPr>
          <w:rStyle w:val="StyleUnderline"/>
        </w:rPr>
        <w:t xml:space="preserve">a president’s approval numbers </w:t>
      </w:r>
      <w:r w:rsidRPr="00AE4040">
        <w:rPr>
          <w:sz w:val="16"/>
        </w:rPr>
        <w:t xml:space="preserve">are among a handful of factors that </w:t>
      </w:r>
      <w:r w:rsidRPr="00AE4040">
        <w:rPr>
          <w:rStyle w:val="StyleUnderline"/>
        </w:rPr>
        <w:t>correlate rather closely to the fate of his party in a midterm election.</w:t>
      </w:r>
      <w:r w:rsidRPr="00AE4040">
        <w:rPr>
          <w:sz w:val="16"/>
        </w:rPr>
        <w:t xml:space="preserve"> </w:t>
      </w:r>
      <w:r w:rsidRPr="00AE4040">
        <w:rPr>
          <w:rStyle w:val="StyleUnderline"/>
        </w:rPr>
        <w:t>Since 1944, presidents with approval ratings lower than 50 percent have seen their party lose an average of 36 House seats</w:t>
      </w:r>
      <w:r w:rsidRPr="00AE4040">
        <w:rPr>
          <w:sz w:val="16"/>
        </w:rPr>
        <w:t xml:space="preserve">, according to data from Gallup. </w:t>
      </w:r>
      <w:r w:rsidRPr="00AE4040">
        <w:rPr>
          <w:rStyle w:val="StyleUnderline"/>
        </w:rPr>
        <w:t>Obama’s low numbers</w:t>
      </w:r>
      <w:r w:rsidRPr="00AE4040">
        <w:rPr>
          <w:sz w:val="16"/>
        </w:rPr>
        <w:t xml:space="preserve"> nationally </w:t>
      </w:r>
      <w:r w:rsidRPr="00AE4040">
        <w:rPr>
          <w:rStyle w:val="StyleUnderline"/>
        </w:rPr>
        <w:t>are</w:t>
      </w:r>
      <w:r w:rsidRPr="00AE4040">
        <w:rPr>
          <w:sz w:val="16"/>
        </w:rPr>
        <w:t xml:space="preserve"> even </w:t>
      </w:r>
      <w:r w:rsidRPr="00AE4040">
        <w:rPr>
          <w:rStyle w:val="StyleUnderline"/>
        </w:rPr>
        <w:t>more of a problem when it comes to Democratic efforts to retain control of the Senate; many of the battleground state</w:t>
      </w:r>
      <w:r w:rsidRPr="00DE5383">
        <w:rPr>
          <w:rStyle w:val="StyleUnderline"/>
        </w:rPr>
        <w:t xml:space="preserve">s </w:t>
      </w:r>
      <w:r w:rsidRPr="00AE4040">
        <w:rPr>
          <w:sz w:val="16"/>
        </w:rPr>
        <w:t xml:space="preserve">— Louisiana, Arkansas, Alaska and North Carolina — </w:t>
      </w:r>
      <w:r w:rsidRPr="00AE4040">
        <w:rPr>
          <w:rStyle w:val="StyleUnderline"/>
        </w:rPr>
        <w:t>are even less inclined to approve of how he is handling his job than the nation as a whole.</w:t>
      </w:r>
    </w:p>
    <w:p w:rsidR="00DE5383" w:rsidRPr="001C617C" w:rsidRDefault="00DE5383" w:rsidP="005D62C9">
      <w:pPr>
        <w:pStyle w:val="Heading4"/>
      </w:pPr>
      <w:r>
        <w:t xml:space="preserve">They conceded it’s a </w:t>
      </w:r>
      <w:r>
        <w:rPr>
          <w:i/>
        </w:rPr>
        <w:t xml:space="preserve">turnout </w:t>
      </w:r>
      <w:r>
        <w:t>election, not a swing-voters election—the G</w:t>
      </w:r>
      <w:r w:rsidRPr="00DE5383">
        <w:t>OP</w:t>
      </w:r>
      <w:r>
        <w:t xml:space="preserve"> has an overwhelming turnout edge—outweighs snapshot Democratic optimism </w:t>
      </w:r>
    </w:p>
    <w:p w:rsidR="00DE5383" w:rsidRDefault="00DE5383" w:rsidP="00DE5383">
      <w:r w:rsidRPr="00BC64D6">
        <w:rPr>
          <w:rStyle w:val="Heading4Char"/>
        </w:rPr>
        <w:t>Tomasky, 14</w:t>
      </w:r>
      <w:r>
        <w:t xml:space="preserve">—MA in PoliSci @ NYU, lifelong journalist/author, special Newsweek correspondent </w:t>
      </w:r>
    </w:p>
    <w:p w:rsidR="00DE5383" w:rsidRDefault="00DE5383" w:rsidP="00DE5383">
      <w:r>
        <w:t xml:space="preserve">Michael, “Here’s What Happens When the GOP Takes </w:t>
      </w:r>
      <w:proofErr w:type="gramStart"/>
      <w:r>
        <w:t>Over</w:t>
      </w:r>
      <w:proofErr w:type="gramEnd"/>
      <w:r>
        <w:t xml:space="preserve"> the Senate,” 4-30, The Daily Beast, </w:t>
      </w:r>
      <w:hyperlink r:id="rId20" w:history="1">
        <w:r w:rsidRPr="006C21F4">
          <w:rPr>
            <w:rStyle w:val="Hyperlink"/>
          </w:rPr>
          <w:t>http://www.thedailybeast.com/articles/2014/04/30/here-s-what-happens-when-the-gop-takes-over-the-senate.html</w:t>
        </w:r>
      </w:hyperlink>
      <w:r>
        <w:t xml:space="preserve"> --BR </w:t>
      </w:r>
    </w:p>
    <w:p w:rsidR="00DE5383" w:rsidRDefault="00DE5383" w:rsidP="00DE5383">
      <w:pPr>
        <w:rPr>
          <w:sz w:val="16"/>
        </w:rPr>
      </w:pPr>
      <w:r w:rsidRPr="001C617C">
        <w:rPr>
          <w:rStyle w:val="StyleUnderline"/>
        </w:rPr>
        <w:t>Democrats have been feeling a wee bit better lately</w:t>
      </w:r>
      <w:r w:rsidRPr="001C617C">
        <w:rPr>
          <w:sz w:val="16"/>
        </w:rPr>
        <w:t xml:space="preserve"> about this November. The Affordable Care Act is looking stronger. Southern incumbents like Mark Pryor and Mary Landrieu have seen some friendlier poll numbers. </w:t>
      </w:r>
      <w:r w:rsidRPr="001C617C">
        <w:rPr>
          <w:rStyle w:val="StyleUnderline"/>
        </w:rPr>
        <w:t xml:space="preserve">But the fact remains that the GOP has a </w:t>
      </w:r>
      <w:r w:rsidRPr="00DE5383">
        <w:rPr>
          <w:rStyle w:val="Emphasis"/>
        </w:rPr>
        <w:t>decent to good shot at taking the Senate</w:t>
      </w:r>
      <w:r w:rsidRPr="001C617C">
        <w:rPr>
          <w:rStyle w:val="StyleUnderline"/>
        </w:rPr>
        <w:t xml:space="preserve"> this fall</w:t>
      </w:r>
      <w:r w:rsidRPr="001C617C">
        <w:rPr>
          <w:sz w:val="16"/>
        </w:rPr>
        <w:t xml:space="preserve">. A brand new Washington Post/ABC poll splashed a little </w:t>
      </w:r>
      <w:r w:rsidRPr="001C617C">
        <w:rPr>
          <w:sz w:val="16"/>
        </w:rPr>
        <w:lastRenderedPageBreak/>
        <w:t xml:space="preserve">cold water across Democratic faces. It finds Obama’s approval at an all-time low in Post polls. More ominously, </w:t>
      </w:r>
      <w:r w:rsidRPr="001C617C">
        <w:rPr>
          <w:rStyle w:val="StyleUnderline"/>
        </w:rPr>
        <w:t xml:space="preserve">Republican respondents said they were planning on voting in </w:t>
      </w:r>
      <w:r w:rsidRPr="001C617C">
        <w:rPr>
          <w:rStyle w:val="Emphasis"/>
        </w:rPr>
        <w:t>far greater numbers</w:t>
      </w:r>
      <w:r w:rsidRPr="001C617C">
        <w:rPr>
          <w:rStyle w:val="StyleUnderline"/>
        </w:rPr>
        <w:t xml:space="preserve"> than did Democrats</w:t>
      </w:r>
      <w:r w:rsidRPr="001C617C">
        <w:rPr>
          <w:sz w:val="16"/>
        </w:rPr>
        <w:t>. So this is a reality Democrats and liberals, like it or not, have to think about.</w:t>
      </w:r>
    </w:p>
    <w:p w:rsidR="005F4E81" w:rsidRPr="00D1567B" w:rsidRDefault="005F4E81" w:rsidP="005D62C9">
      <w:pPr>
        <w:pStyle w:val="Heading4"/>
      </w:pPr>
      <w:r w:rsidRPr="00D1567B">
        <w:t xml:space="preserve">Republicans </w:t>
      </w:r>
      <w:r w:rsidR="00DF76CD">
        <w:t xml:space="preserve">will win the Senate back now—Democratic candidates can’t keep up </w:t>
      </w:r>
    </w:p>
    <w:p w:rsidR="005F4E81" w:rsidRDefault="005F4E81" w:rsidP="005F4E81">
      <w:r>
        <w:rPr>
          <w:rStyle w:val="Style13ptBold"/>
        </w:rPr>
        <w:t>Hohmann 7/6/14</w:t>
      </w:r>
      <w:r>
        <w:t>(By JAMES HOHMANN, political correspondent, Politico, 7/6/14 http://www.politico.com/story/2014/07/2014-senate-elections-republicans-108584.html#ixzz37VrZCQGM)-AG</w:t>
      </w:r>
    </w:p>
    <w:p w:rsidR="005F4E81" w:rsidRDefault="005F4E81" w:rsidP="005F4E81">
      <w:pPr>
        <w:rPr>
          <w:sz w:val="12"/>
        </w:rPr>
      </w:pPr>
      <w:r>
        <w:rPr>
          <w:sz w:val="12"/>
        </w:rPr>
        <w:t xml:space="preserve">With four months until Election Day, </w:t>
      </w:r>
      <w:r>
        <w:rPr>
          <w:rStyle w:val="StyleUnderline"/>
        </w:rPr>
        <w:t>Republicans are</w:t>
      </w:r>
      <w:r>
        <w:rPr>
          <w:sz w:val="12"/>
        </w:rPr>
        <w:t xml:space="preserve"> as </w:t>
      </w:r>
      <w:r>
        <w:rPr>
          <w:rStyle w:val="StyleUnderline"/>
        </w:rPr>
        <w:t>close to winning the Senate</w:t>
      </w:r>
      <w:r>
        <w:rPr>
          <w:sz w:val="12"/>
        </w:rPr>
        <w:t xml:space="preserve"> as they’ve been since losing it in 2006. </w:t>
      </w:r>
      <w:r>
        <w:rPr>
          <w:rStyle w:val="StyleUnderline"/>
        </w:rPr>
        <w:t>Six months ago, the GOP path to the majority was narrower</w:t>
      </w:r>
      <w:r>
        <w:rPr>
          <w:sz w:val="12"/>
        </w:rPr>
        <w:t>: Republicans essentially had to sweep seven races in states Barack Obama lost in 2012 but where Democrats currently hold seats. Unlikely, in other words</w:t>
      </w:r>
      <w:r>
        <w:rPr>
          <w:rStyle w:val="StyleUnderline"/>
        </w:rPr>
        <w:t>. Now Republicans have more options.</w:t>
      </w:r>
      <w:r>
        <w:rPr>
          <w:sz w:val="12"/>
        </w:rPr>
        <w:t xml:space="preserve"> </w:t>
      </w:r>
      <w:r>
        <w:rPr>
          <w:rStyle w:val="StyleUnderline"/>
        </w:rPr>
        <w:t>They’ve landed top recruits to take on first-term senators in New Hampshire and Colorado, nominated credible female candidates in open-seat contests in Michigan and Iowa, protected all of their incumbents from tea party challenges and thwarted more conservative candidates that could have hurt the GOP’s chances in states like North Carolina and Georgia</w:t>
      </w:r>
      <w:r>
        <w:rPr>
          <w:sz w:val="12"/>
        </w:rPr>
        <w:t xml:space="preserve">. </w:t>
      </w:r>
      <w:r>
        <w:rPr>
          <w:rStyle w:val="StyleUnderline"/>
        </w:rPr>
        <w:t>With the general election field all but set, Republicans are</w:t>
      </w:r>
      <w:r>
        <w:rPr>
          <w:sz w:val="12"/>
        </w:rPr>
        <w:t xml:space="preserve"> looking to </w:t>
      </w:r>
      <w:r>
        <w:rPr>
          <w:rStyle w:val="StyleUnderline"/>
        </w:rPr>
        <w:t>turn the midterms into a national referendum on Obama</w:t>
      </w:r>
      <w:r>
        <w:rPr>
          <w:sz w:val="12"/>
        </w:rPr>
        <w:t xml:space="preserve">. Democrats want the focus to be squarely on the candidates, and they’re spending the typically quiet summer months trying to define Republican hopefuls as unlikeable and extreme. </w:t>
      </w:r>
      <w:r>
        <w:rPr>
          <w:rStyle w:val="StyleUnderline"/>
        </w:rPr>
        <w:t>Obama’s approval rating continues to hover around his all-time lows,</w:t>
      </w:r>
      <w:r>
        <w:rPr>
          <w:sz w:val="12"/>
        </w:rPr>
        <w:t xml:space="preserve"> especially in the GOP-leaning states that will decide control of the upper chamber. Obamacare is not as toxic now as during the disastrous HealthCare.gov rollout, but it undeniably remains a drag on Democrats. The jury is still out on the economy: The Commerce Department announced a 2.9 percent decline in first-quarter gross domestic product late last month, but then the Labor Department reported last week that the unemployment rate in June had dropped to 6.1 percent. </w:t>
      </w:r>
      <w:r>
        <w:rPr>
          <w:rStyle w:val="StyleUnderline"/>
        </w:rPr>
        <w:t>Republicans are expected to pick up seats in South Dakota, West Virginia and Montana, where longtime Democratic incumbents are retiring or have already resigned. From there, they need to net three more seats to take control of the chamber</w:t>
      </w:r>
      <w:r>
        <w:rPr>
          <w:sz w:val="12"/>
        </w:rPr>
        <w:t>. Fifty-five senators currently caucus with Democrats, 45 with Republicans.</w:t>
      </w:r>
    </w:p>
    <w:p w:rsidR="00DE5383" w:rsidRPr="00AE4040" w:rsidRDefault="00DE5383" w:rsidP="00DE5383">
      <w:pPr>
        <w:rPr>
          <w:rStyle w:val="StyleUnderline"/>
        </w:rPr>
      </w:pPr>
    </w:p>
    <w:p w:rsidR="00704967" w:rsidRDefault="00704967" w:rsidP="00704967">
      <w:pPr>
        <w:pStyle w:val="Heading3"/>
      </w:pPr>
      <w:r>
        <w:lastRenderedPageBreak/>
        <w:t>2NC</w:t>
      </w:r>
      <w:r w:rsidR="005F4E81">
        <w:t xml:space="preserve"> Link Wal</w:t>
      </w:r>
      <w:r>
        <w:t xml:space="preserve"> </w:t>
      </w:r>
    </w:p>
    <w:p w:rsidR="005F4E81" w:rsidRDefault="005F4E81" w:rsidP="005D62C9">
      <w:pPr>
        <w:pStyle w:val="Heading4"/>
        <w:rPr>
          <w:rStyle w:val="Style13ptBold"/>
          <w:b/>
        </w:rPr>
      </w:pPr>
      <w:r>
        <w:rPr>
          <w:rStyle w:val="Style13ptBold"/>
          <w:b/>
        </w:rPr>
        <w:t xml:space="preserve">The plan delivers a massive win for the Democrats—our Gonzalez evidence says the plan gives the Democratic base a reason to turn out, particularly women, youth, Latino and African-American voters. Our Calizza evidence from this month cites empirical data proving that the only scenario for the Democrats winning back the Senate is reversing diversity drop-off </w:t>
      </w:r>
    </w:p>
    <w:p w:rsidR="005F4E81" w:rsidRPr="006D1841" w:rsidRDefault="005F4E81" w:rsidP="005F4E81">
      <w:pPr>
        <w:rPr>
          <w:sz w:val="16"/>
        </w:rPr>
      </w:pPr>
      <w:r w:rsidRPr="006D1841">
        <w:rPr>
          <w:sz w:val="16"/>
        </w:rPr>
        <w:t>.</w:t>
      </w:r>
    </w:p>
    <w:p w:rsidR="00DF76CD" w:rsidRDefault="00DF76CD" w:rsidP="005D62C9">
      <w:pPr>
        <w:pStyle w:val="Heading4"/>
      </w:pPr>
      <w:r>
        <w:t xml:space="preserve">Environmental policies are a wedge issue that drives up Democratic turnout among diverse voters that would otherwise stay home </w:t>
      </w:r>
    </w:p>
    <w:p w:rsidR="00DF76CD" w:rsidRDefault="00DF76CD" w:rsidP="00DF76CD">
      <w:r>
        <w:rPr>
          <w:rStyle w:val="Style13ptBold"/>
        </w:rPr>
        <w:t>Myers 5/22</w:t>
      </w:r>
      <w:r>
        <w:t xml:space="preserve"> – Freelance Journalist</w:t>
      </w:r>
    </w:p>
    <w:p w:rsidR="00DF76CD" w:rsidRDefault="00DF76CD" w:rsidP="00DF76CD">
      <w:r>
        <w:t xml:space="preserve">(Drew, “REPORTERS NOTEBOOK: GOLIATH V GOLIATH MATCH-UP AS ‘GREEN’ BILLIONAIRE TAKES ON THE KOCH BROTHERS”, </w:t>
      </w:r>
      <w:hyperlink r:id="rId21" w:history="1">
        <w:r>
          <w:rPr>
            <w:rStyle w:val="Hyperlink"/>
          </w:rPr>
          <w:t>http://dmnewsi.com/2014/05/22/reporters-notebook-goliath-v-goliath-match-up-as-green-billionaire-takes-on-the-koch-brothers/</w:t>
        </w:r>
      </w:hyperlink>
      <w:r>
        <w:t>, HW)</w:t>
      </w:r>
    </w:p>
    <w:p w:rsidR="00DF76CD" w:rsidRDefault="00DF76CD" w:rsidP="00DF76CD">
      <w:pPr>
        <w:rPr>
          <w:rStyle w:val="IntenseEmphasis"/>
        </w:rPr>
      </w:pPr>
      <w:r>
        <w:rPr>
          <w:rStyle w:val="IntenseEmphasis"/>
        </w:rPr>
        <w:t>GOP candidates in the NextGen cross hairs</w:t>
      </w:r>
      <w:r>
        <w:rPr>
          <w:sz w:val="16"/>
        </w:rPr>
        <w:t xml:space="preserve"> — Scott in Florida, Terri Lynn Land in Michigan, Scott Brown in New Hampshire and Cory Gardner in Colorado — </w:t>
      </w:r>
      <w:r>
        <w:rPr>
          <w:rStyle w:val="IntenseEmphasis"/>
        </w:rPr>
        <w:t>hew closely to the “Republican troglodyte brand,”</w:t>
      </w:r>
      <w:r>
        <w:rPr>
          <w:sz w:val="16"/>
        </w:rPr>
        <w:t xml:space="preserve"> Lehane argued. “</w:t>
      </w:r>
      <w:r>
        <w:rPr>
          <w:rStyle w:val="IntenseEmphasis"/>
        </w:rPr>
        <w:t>They are anti-immigrant, anti-women, anti-science</w:t>
      </w:r>
      <w:r>
        <w:rPr>
          <w:sz w:val="16"/>
        </w:rPr>
        <w:t xml:space="preserve">,” he said. “It’s a tough brand to win elections around.” </w:t>
      </w:r>
      <w:r>
        <w:rPr>
          <w:rStyle w:val="Emphasis"/>
        </w:rPr>
        <w:t>The group said that climate can be successfully used as a wedge issue</w:t>
      </w:r>
      <w:r>
        <w:rPr>
          <w:rStyle w:val="IntenseEmphasis"/>
        </w:rPr>
        <w:t xml:space="preserve"> — Lehane framed it as a moral clash between “right and wrong” — </w:t>
      </w:r>
      <w:r>
        <w:rPr>
          <w:rStyle w:val="Emphasis"/>
        </w:rPr>
        <w:t xml:space="preserve">to boost turnout among Democratic voting groups that tend not to show up in midterm election years, specifically young voters, Hispanics and African-Americans. </w:t>
      </w:r>
      <w:r>
        <w:rPr>
          <w:rStyle w:val="IntenseEmphasis"/>
        </w:rPr>
        <w:t>As in the Virginia governor’s race last year — when Steyer spent nearly $8 million on a campaign to disqualify GOP nominee Ken Cuccinelli</w:t>
      </w:r>
      <w:r>
        <w:rPr>
          <w:sz w:val="16"/>
        </w:rPr>
        <w:t xml:space="preserve"> with a combination of TV, mail and field operations — the efforts will extend beyond the TV airwaves and include what they call “nano-targeting” to tailor messaging to discrete voting groups. “</w:t>
      </w:r>
      <w:r>
        <w:rPr>
          <w:rStyle w:val="IntenseEmphasis"/>
        </w:rPr>
        <w:t>We are not some super PAC</w:t>
      </w:r>
      <w:r>
        <w:rPr>
          <w:sz w:val="16"/>
        </w:rPr>
        <w:t xml:space="preserve"> that’s going to come in, throw up some ads and leave,” Lehane said. “</w:t>
      </w:r>
      <w:r>
        <w:rPr>
          <w:rStyle w:val="IntenseEmphasis"/>
        </w:rPr>
        <w:t>You can come into these states and really run a total campaign.”</w:t>
      </w:r>
    </w:p>
    <w:p w:rsidR="00704967" w:rsidRDefault="005F4E81" w:rsidP="005D62C9">
      <w:pPr>
        <w:pStyle w:val="Heading4"/>
      </w:pPr>
      <w:r>
        <w:t>Thumpers and link defense don’t take o</w:t>
      </w:r>
      <w:r w:rsidR="00DF76CD">
        <w:t>ut our</w:t>
      </w:r>
      <w:r>
        <w:t xml:space="preserve"> link—multiple polls prove environmental</w:t>
      </w:r>
      <w:r w:rsidR="00704967" w:rsidRPr="005F7FD1">
        <w:t xml:space="preserve"> policy is the </w:t>
      </w:r>
      <w:r w:rsidR="00704967" w:rsidRPr="00DF76CD">
        <w:rPr>
          <w:u w:val="single"/>
        </w:rPr>
        <w:t>key determining factor</w:t>
      </w:r>
      <w:r w:rsidR="00704967" w:rsidRPr="005F7FD1">
        <w:t xml:space="preserve"> in minority turnout</w:t>
      </w:r>
    </w:p>
    <w:p w:rsidR="00704967" w:rsidRDefault="00704967" w:rsidP="00704967">
      <w:r w:rsidRPr="005F7FD1">
        <w:rPr>
          <w:rStyle w:val="Style13ptBold"/>
        </w:rPr>
        <w:t>Abdullah 10</w:t>
      </w:r>
      <w:r>
        <w:t xml:space="preserve"> – Reporter for New America Media</w:t>
      </w:r>
    </w:p>
    <w:p w:rsidR="00704967" w:rsidRPr="005F7FD1" w:rsidRDefault="00704967" w:rsidP="00704967">
      <w:r>
        <w:t xml:space="preserve">(Khalil, “Latinos, African Americans Willing to Pay More to Slow Climate Change”, </w:t>
      </w:r>
      <w:hyperlink r:id="rId22" w:history="1">
        <w:r w:rsidRPr="007B05DD">
          <w:rPr>
            <w:rStyle w:val="Hyperlink"/>
          </w:rPr>
          <w:t>http://newamericamedia.org/2010/04/latinos-african-americans-willing-to-pay-more-to-slow-climate-change.php</w:t>
        </w:r>
      </w:hyperlink>
      <w:r>
        <w:t>, HW)</w:t>
      </w:r>
    </w:p>
    <w:p w:rsidR="00704967" w:rsidRDefault="00704967" w:rsidP="00704967">
      <w:pPr>
        <w:rPr>
          <w:rStyle w:val="StyleUnderline"/>
        </w:rPr>
      </w:pPr>
      <w:r w:rsidRPr="00867B94">
        <w:rPr>
          <w:rStyle w:val="StyleUnderline"/>
        </w:rPr>
        <w:t>Latino and African-American communities in the United States increasingly share similar views on the negative impact of climate change and call for government support for a green economy, according to two recently released polls.</w:t>
      </w:r>
      <w:r>
        <w:rPr>
          <w:rStyle w:val="StyleUnderline"/>
        </w:rPr>
        <w:t xml:space="preserve"> </w:t>
      </w:r>
      <w:r w:rsidRPr="00867B94">
        <w:rPr>
          <w:rStyle w:val="StyleUnderline"/>
        </w:rPr>
        <w:t>Polls say these results may be factors determining which candidates get these ethnic votes in the mid-term November elections.</w:t>
      </w:r>
      <w:r>
        <w:rPr>
          <w:rStyle w:val="StyleUnderline"/>
        </w:rPr>
        <w:t xml:space="preserve"> </w:t>
      </w:r>
      <w:r w:rsidRPr="00867B94">
        <w:rPr>
          <w:sz w:val="16"/>
        </w:rPr>
        <w:t xml:space="preserve">Among Nevada’s Latinos, for example, 93 percent of Republicans said, “take action now” on climate change, a higher rate even than the state’s Latino independents (89 percent) and Democrats (88 percent). In Florida, 80 percent of Latino voters said the issue of climate change would affect their decision of who to vote for in the U.S. Senate race. In Nevada and Colorado, 67 and 58 percent, respectively, made the same assertion. The Latino poll was conducted by the National Latino Coalition on Climate Change (NLCCC) on the views of Latino voters in Colorado, Florida, and Nevada; </w:t>
      </w:r>
      <w:r w:rsidRPr="00867B94">
        <w:rPr>
          <w:rStyle w:val="StyleUnderline"/>
        </w:rPr>
        <w:t>the poll on African-American voters in Arkansas, Indiana, Missouri, and South Carolina was conducted by the Joint Center for Political and Economic Studies.</w:t>
      </w:r>
      <w:r>
        <w:rPr>
          <w:rStyle w:val="StyleUnderline"/>
        </w:rPr>
        <w:t xml:space="preserve"> </w:t>
      </w:r>
      <w:r w:rsidRPr="00867B94">
        <w:rPr>
          <w:sz w:val="16"/>
        </w:rPr>
        <w:t xml:space="preserve">While jobs and the economy are still leading concerns among the two ethnic groups, </w:t>
      </w:r>
      <w:r w:rsidRPr="00867B94">
        <w:rPr>
          <w:rStyle w:val="StyleUnderline"/>
        </w:rPr>
        <w:t xml:space="preserve">when asked what </w:t>
      </w:r>
      <w:r w:rsidRPr="00867B94">
        <w:rPr>
          <w:rStyle w:val="StyleUnderline"/>
        </w:rPr>
        <w:lastRenderedPageBreak/>
        <w:t>came closest to their view about whether “efforts to reduce global warming by switching to clean energy … will create new American jobs</w:t>
      </w:r>
      <w:r w:rsidRPr="00867B94">
        <w:rPr>
          <w:sz w:val="16"/>
        </w:rPr>
        <w:t xml:space="preserve">, “ 64 percent of Colorado’s Latino voters, 66 percent of Florida’s, and 72 percent of Nevada’s agreed. David Bositis, the Joint Center’s veteran pollster on African-American voting patterns, said that while the economy is still the top issue for black voters, climate change is in importance. Bositis said the African Americans surveyed - in Arkansas, Indiana, Missouri, and South Carolina -- tend to be more conservative and less financially well off than their counterparts in more affluent states. </w:t>
      </w:r>
      <w:r w:rsidRPr="00867B94">
        <w:rPr>
          <w:rStyle w:val="StyleUnderline"/>
        </w:rPr>
        <w:t>As a result, Bositis said the most important finding was the stated willingness to pay higher electric utility bills if electricity generators had to charge more for cleaner but more expensive fuels or technologies that would ameliorate global warming.</w:t>
      </w:r>
      <w:r>
        <w:rPr>
          <w:rStyle w:val="StyleUnderline"/>
        </w:rPr>
        <w:t xml:space="preserve"> </w:t>
      </w:r>
      <w:r w:rsidRPr="00867B94">
        <w:rPr>
          <w:sz w:val="16"/>
        </w:rPr>
        <w:t xml:space="preserve">Those with higher incomes were willing to pay more, yet the data were remarkably strong even among low-income African Americans surveyed. “Solid majorities in all four states - between 55 percent in South Carolina and 64 percent in Indiana - are willing to pay an additional ten dollars a month to fight global warming,” he said. The survey of Latinos also showed their willingness to pay more. </w:t>
      </w:r>
      <w:r w:rsidRPr="00867B94">
        <w:rPr>
          <w:rStyle w:val="StyleUnderline"/>
        </w:rPr>
        <w:t>Latinos also showed a heightened awareness linking droughts and extreme weather events with climate change.</w:t>
      </w:r>
      <w:r>
        <w:rPr>
          <w:rStyle w:val="StyleUnderline"/>
        </w:rPr>
        <w:t xml:space="preserve"> </w:t>
      </w:r>
      <w:r w:rsidRPr="00867B94">
        <w:rPr>
          <w:sz w:val="16"/>
        </w:rPr>
        <w:t xml:space="preserve">Frank Stewart, a member of the Joint Center’s Commission to Engage African Americans on Climate Change and president of the American Association of Blacks in Energy, an organization representing 1,800 senior executives in the energy business, said </w:t>
      </w:r>
      <w:r w:rsidRPr="00867B94">
        <w:rPr>
          <w:rStyle w:val="StyleUnderline"/>
        </w:rPr>
        <w:t>the debate among African American and Latino constituencies about whether climate change is real is all but over.</w:t>
      </w:r>
      <w:r w:rsidRPr="00867B94">
        <w:rPr>
          <w:sz w:val="16"/>
        </w:rPr>
        <w:t xml:space="preserve"> “We’re no longer looking at the science,” Stewart said. </w:t>
      </w:r>
      <w:r w:rsidRPr="00867B94">
        <w:rPr>
          <w:rStyle w:val="StyleUnderline"/>
        </w:rPr>
        <w:t>At issue, he argued, is for communities to become more knowledgeable about climate change in order to make informed decisions about the transformations that will be necessary in the energy field.</w:t>
      </w:r>
      <w:r>
        <w:rPr>
          <w:rStyle w:val="StyleUnderline"/>
        </w:rPr>
        <w:t xml:space="preserve"> </w:t>
      </w:r>
      <w:r w:rsidRPr="00867B94">
        <w:rPr>
          <w:rStyle w:val="StyleUnderline"/>
        </w:rPr>
        <w:t>The economic cost of facing climate change is not the sole rationale for demanding immediate action. “There is a very, very clear link between our climate and our health,</w:t>
      </w:r>
      <w:r w:rsidRPr="00867B94">
        <w:rPr>
          <w:sz w:val="16"/>
        </w:rPr>
        <w:t xml:space="preserve">” said Dr. George Benjamin, executive director, American Public Health Commission and also a member of the Joint Center’s Commission. </w:t>
      </w:r>
      <w:r w:rsidRPr="00867B94">
        <w:rPr>
          <w:rStyle w:val="StyleUnderline"/>
        </w:rPr>
        <w:t>He said the effects of climate change can have disproportionate adverse health consequences for African Americans and Latinos who have higher rates of asthma and other medical conditions.</w:t>
      </w:r>
      <w:r>
        <w:rPr>
          <w:rStyle w:val="StyleUnderline"/>
        </w:rPr>
        <w:t xml:space="preserve"> </w:t>
      </w:r>
      <w:r w:rsidRPr="00867B94">
        <w:rPr>
          <w:sz w:val="16"/>
        </w:rPr>
        <w:t xml:space="preserve">Benjamin also cited the link between income status and health, mentioning a 1995 Chicago heat wave that left 600 people dead. Many of the dead were low-income African-American elderly, some of whom did not turn on their air conditioning for fear of being unable to pay a higher bill. Today, Benjamin said 22 percent of Latinos live below the poverty level. Four percent don’t have health insurance, making them and other low-income Americans less able to financially deal with the effects of toxic ecologies that can lead to “tragedy happening in our urban settings.” </w:t>
      </w:r>
      <w:r w:rsidRPr="00867B94">
        <w:rPr>
          <w:rStyle w:val="StyleUnderline"/>
        </w:rPr>
        <w:t>While financial reform proposals have ascended to the media limelight since the passage of healthcare reform legislation, the on-going Congressional debate over the best mechanisms -- like cap and trade -- to lower carbon emissions, may yet affect November’s races.</w:t>
      </w:r>
      <w:r>
        <w:rPr>
          <w:rStyle w:val="StyleUnderline"/>
        </w:rPr>
        <w:t xml:space="preserve"> </w:t>
      </w:r>
      <w:r w:rsidRPr="00867B94">
        <w:rPr>
          <w:sz w:val="16"/>
        </w:rPr>
        <w:t xml:space="preserve">Rafael Fantauzzi, vice-chair of NLCC and president of the National Puerto Rican Coalition, Inc., said pollsters of the Latino voters already knew that immigration was critically important to that community in determining support for November’s political candidates, so views on that topic were not sought. However, </w:t>
      </w:r>
      <w:r w:rsidRPr="00867B94">
        <w:rPr>
          <w:rStyle w:val="StyleUnderline"/>
        </w:rPr>
        <w:t>he said the intersection of today’s leading issues can play out at the ballot box</w:t>
      </w:r>
      <w:r w:rsidRPr="00867B94">
        <w:rPr>
          <w:sz w:val="16"/>
        </w:rPr>
        <w:t>. For instance, he said that 48.5 percent of Puerto Ricans are living below the poverty line and, due to the lack of jobs on the island, many are migrating to Florida, New York, Connecticut, or Illinois. Because they are American citizens, they can vote in those states, an impact he said was already seen in the 2008 election when Puerto Rican voters in and around Orlando tipped Florida for President Barack Obama. “</w:t>
      </w:r>
      <w:r w:rsidRPr="00867B94">
        <w:rPr>
          <w:rStyle w:val="StyleUnderline"/>
        </w:rPr>
        <w:t>Latinos are involved in every issue that affects them,” Fantauzzi said, and, on climate change, “they definitely want to see something done.”</w:t>
      </w:r>
    </w:p>
    <w:p w:rsidR="00DF76CD" w:rsidRDefault="00DF76CD" w:rsidP="005D62C9">
      <w:pPr>
        <w:pStyle w:val="Heading4"/>
      </w:pPr>
      <w:r>
        <w:t>Critical demographics put environmental issues as a top concern – the link only goes one way because they trust the Dems more to deal with it</w:t>
      </w:r>
    </w:p>
    <w:p w:rsidR="00DF76CD" w:rsidRDefault="00DF76CD" w:rsidP="00DF76CD">
      <w:r>
        <w:rPr>
          <w:rStyle w:val="Style13ptBold"/>
        </w:rPr>
        <w:t>Zogby 12</w:t>
      </w:r>
      <w:r>
        <w:t xml:space="preserve"> – Political analyst for Forbes</w:t>
      </w:r>
    </w:p>
    <w:p w:rsidR="00DF76CD" w:rsidRDefault="00DF76CD" w:rsidP="00DF76CD">
      <w:r>
        <w:t xml:space="preserve">(John, “After Sandy, Poll Shows GOP Faces Growing Environmental Divide with Voters”, </w:t>
      </w:r>
      <w:hyperlink r:id="rId23" w:history="1">
        <w:r>
          <w:rPr>
            <w:rStyle w:val="Hyperlink"/>
          </w:rPr>
          <w:t>http://www.forbes.com/sites/johnzogby/2012/11/14/after-sandy-poll-shows-gop-faces-growing-environmental-divide-with-voters/</w:t>
        </w:r>
      </w:hyperlink>
      <w:r>
        <w:t>, HW)</w:t>
      </w:r>
    </w:p>
    <w:p w:rsidR="00DF76CD" w:rsidRDefault="00DF76CD" w:rsidP="00DF76CD">
      <w:pPr>
        <w:rPr>
          <w:sz w:val="16"/>
        </w:rPr>
      </w:pPr>
      <w:r>
        <w:rPr>
          <w:sz w:val="16"/>
        </w:rPr>
        <w:t xml:space="preserve">Superstorm </w:t>
      </w:r>
      <w:r>
        <w:rPr>
          <w:rStyle w:val="IntenseEmphasis"/>
        </w:rPr>
        <w:t xml:space="preserve">Sandy is fueling concerns about climate change and how it’s inflating the costs and risks of extreme weather, according to a new post-election poll </w:t>
      </w:r>
      <w:r>
        <w:rPr>
          <w:sz w:val="16"/>
        </w:rPr>
        <w:t xml:space="preserve">from Zogby Analytics. </w:t>
      </w:r>
      <w:r>
        <w:rPr>
          <w:rStyle w:val="IntenseEmphasis"/>
        </w:rPr>
        <w:t xml:space="preserve">The poll shows key voting groups in the 2012 election – Hispanics, women, young voters – are among those most concerned with </w:t>
      </w:r>
      <w:r>
        <w:rPr>
          <w:rStyle w:val="IntenseEmphasis"/>
        </w:rPr>
        <w:lastRenderedPageBreak/>
        <w:t>confronting climate change now and protecting America’s air, water, wildlife and other natural resources. These results show the dramatic impact</w:t>
      </w:r>
      <w:r>
        <w:rPr>
          <w:sz w:val="16"/>
        </w:rPr>
        <w:t xml:space="preserve"> 2012′s </w:t>
      </w:r>
      <w:r>
        <w:rPr>
          <w:rStyle w:val="IntenseEmphasis"/>
        </w:rPr>
        <w:t>extreme weather has had across party lines, with half of Republicans, 73 percent of independents and 82 percent of Democrats saying they’re worried about the growing cost and risks of extreme weather disasters fueled by climate change.</w:t>
      </w:r>
      <w:r>
        <w:rPr>
          <w:sz w:val="16"/>
        </w:rPr>
        <w:t xml:space="preserve"> It’s a major change from our December 2009 poll, which showed two-thirds of Republicans and nearly half of political independents saying they were ‘not at all concerned’ about global climate change and global warming. The political climate has shifted and members of Congress need to catch up with their constituents. Among the poll’s findings: Two-thirds of voters (65 percent) say elected officials should take steps now to reduce the impact of climate change on future generations, while just 27 percent say we should wait for more evidence. A strong majority (57 percent) says climate change is adding to the severity of recent extreme weather such as Superstorm Sandy and the summer droughts. Concern is even deeper among key demographics, with 75 percent of Hispanics, 67 percent of African Americans, 65 percent of women, and 65 percent of voters 25-34 agreeing that climate change is fueling America’s extreme weather. </w:t>
      </w:r>
      <w:r>
        <w:rPr>
          <w:rStyle w:val="IntenseEmphasis"/>
        </w:rPr>
        <w:t>Seven in ten voters (69 percent) are greatly or somewhat worried about the growing cost and risks of extreme weather disasters fueled by climate change.</w:t>
      </w:r>
      <w:r>
        <w:rPr>
          <w:sz w:val="16"/>
        </w:rPr>
        <w:t xml:space="preserve"> Six in ten (58 percent) of Tea Party sympathizers are greatly or somewhat worried, showing a connection between climate action and fiscal responsibility. Three times as many voters say the government is doing too little to protect America’s air, water, wildlife and other natural resources (44 percent) as say it’s doing too much (14 percent). </w:t>
      </w:r>
      <w:r>
        <w:rPr>
          <w:rStyle w:val="IntenseEmphasis"/>
        </w:rPr>
        <w:t xml:space="preserve">Asked to pick the highest priority to help solve America’s energy challenges, twice as many </w:t>
      </w:r>
      <w:proofErr w:type="gramStart"/>
      <w:r>
        <w:rPr>
          <w:rStyle w:val="IntenseEmphasis"/>
        </w:rPr>
        <w:t>voters</w:t>
      </w:r>
      <w:proofErr w:type="gramEnd"/>
      <w:r>
        <w:rPr>
          <w:rStyle w:val="IntenseEmphasis"/>
        </w:rPr>
        <w:t xml:space="preserve"> select renewable energy like wind and solar power (38 percent) than any other choice. </w:t>
      </w:r>
      <w:r>
        <w:rPr>
          <w:sz w:val="16"/>
        </w:rPr>
        <w:t xml:space="preserve">Independents favor wind and solar over fossil fuels by a 4-to-1 margin – 48 percent pick renewable energy while just 12 percent select the Keystone XL tar sands pipeline and only 11 percent prioritize more oil and gas drilling on America’s public lands. </w:t>
      </w:r>
      <w:r>
        <w:rPr>
          <w:rStyle w:val="IntenseEmphasis"/>
        </w:rPr>
        <w:t>Two thirds of voters (67 percent) say they’re very or somewhat concerned that political donations by oil, gas and coal industries are influencing politicians in Washington to approve policies that benefit their corporations</w:t>
      </w:r>
      <w:r>
        <w:rPr>
          <w:sz w:val="16"/>
        </w:rPr>
        <w:t xml:space="preserve">. The oil and gas industry alone made $59 million in political contributions in the 2012 election cycle and has spent another $104 million on lobbying so far in 2012, according to the Center for Responsive Politics. </w:t>
      </w:r>
      <w:r>
        <w:rPr>
          <w:rStyle w:val="IntenseEmphasis"/>
        </w:rPr>
        <w:t>When asked which political party they trust more to protect America’s air, water, wildlife and other natural resources, twice as many voters choose Democrats</w:t>
      </w:r>
      <w:r>
        <w:rPr>
          <w:sz w:val="16"/>
        </w:rPr>
        <w:t xml:space="preserve"> (44 percent) than pick Republicans (24 percent). But independents are up for grabs, with 54 percent answering neither/not sure.</w:t>
      </w:r>
    </w:p>
    <w:p w:rsidR="005F4E81" w:rsidRDefault="005F4E81" w:rsidP="00704967">
      <w:pPr>
        <w:rPr>
          <w:rStyle w:val="StyleUnderline"/>
        </w:rPr>
      </w:pPr>
    </w:p>
    <w:p w:rsidR="005F4E81" w:rsidRPr="00867B94" w:rsidRDefault="005F4E81" w:rsidP="00704967">
      <w:pPr>
        <w:rPr>
          <w:rStyle w:val="StyleUnderline"/>
        </w:rPr>
      </w:pPr>
    </w:p>
    <w:p w:rsidR="00704967" w:rsidRDefault="00704967" w:rsidP="00704967">
      <w:pPr>
        <w:pStyle w:val="Heading3"/>
      </w:pPr>
      <w:r>
        <w:lastRenderedPageBreak/>
        <w:t xml:space="preserve">2NC Link—Colorado </w:t>
      </w:r>
    </w:p>
    <w:p w:rsidR="00704967" w:rsidRPr="00FA0C99" w:rsidRDefault="00704967" w:rsidP="005D62C9">
      <w:pPr>
        <w:pStyle w:val="Heading4"/>
      </w:pPr>
      <w:r w:rsidRPr="00FA0C99">
        <w:t>Republicans narrow</w:t>
      </w:r>
      <w:r>
        <w:t>ly</w:t>
      </w:r>
      <w:r w:rsidRPr="00FA0C99">
        <w:t xml:space="preserve"> lead in Colorado-most recent polls prove</w:t>
      </w:r>
    </w:p>
    <w:p w:rsidR="00704967" w:rsidRDefault="00704967" w:rsidP="00704967">
      <w:r>
        <w:rPr>
          <w:rStyle w:val="Style13ptBold"/>
        </w:rPr>
        <w:t>Hudson 6/24/14</w:t>
      </w:r>
      <w:r>
        <w:t xml:space="preserve"> </w:t>
      </w:r>
      <w:proofErr w:type="gramStart"/>
      <w:r>
        <w:t>( Audrey</w:t>
      </w:r>
      <w:proofErr w:type="gramEnd"/>
      <w:r>
        <w:t xml:space="preserve"> Hudson, Poll: GOP Leads Dems in Senate Battleground States including Colorado, June 24, 2014, http://thecoloradoobserver.com/2014/06/poll-gop-leads-dems-in-senate-battleground-states-including-colorado/)-AG</w:t>
      </w:r>
    </w:p>
    <w:p w:rsidR="00704967" w:rsidRPr="00FA0C99" w:rsidRDefault="00704967" w:rsidP="00704967">
      <w:pPr>
        <w:rPr>
          <w:sz w:val="12"/>
        </w:rPr>
      </w:pPr>
      <w:r>
        <w:rPr>
          <w:sz w:val="12"/>
        </w:rPr>
        <w:t xml:space="preserve">WASHINGTON — </w:t>
      </w:r>
      <w:proofErr w:type="gramStart"/>
      <w:r>
        <w:rPr>
          <w:rStyle w:val="StyleUnderline"/>
        </w:rPr>
        <w:t>A</w:t>
      </w:r>
      <w:proofErr w:type="gramEnd"/>
      <w:r>
        <w:rPr>
          <w:rStyle w:val="StyleUnderline"/>
        </w:rPr>
        <w:t xml:space="preserve"> new poll</w:t>
      </w:r>
      <w:r>
        <w:rPr>
          <w:sz w:val="12"/>
        </w:rPr>
        <w:t xml:space="preserve"> conducted by National Public Radio that </w:t>
      </w:r>
      <w:r>
        <w:rPr>
          <w:rStyle w:val="StyleUnderline"/>
        </w:rPr>
        <w:t>shows Republicans leading Democrats by three points in Colorado</w:t>
      </w:r>
      <w:r>
        <w:rPr>
          <w:sz w:val="12"/>
        </w:rPr>
        <w:t xml:space="preserve"> has prompted an urgent fundraising plea from the camp of Democratic incumbent Sen. Mark Udall. The June 19th poll of 12 battleground states at the center of the fight for control of the U.S. Senate including Colorado shows Republicans ahead of Democrats 46 to 43 percent. </w:t>
      </w:r>
      <w:r>
        <w:rPr>
          <w:rStyle w:val="StyleUnderline"/>
        </w:rPr>
        <w:t>Another recent poll</w:t>
      </w:r>
      <w:r>
        <w:rPr>
          <w:sz w:val="12"/>
        </w:rPr>
        <w:t xml:space="preserve"> conducted by the National Mining Association on June 12 </w:t>
      </w:r>
      <w:r>
        <w:rPr>
          <w:rStyle w:val="StyleUnderline"/>
        </w:rPr>
        <w:t>shows Republican</w:t>
      </w:r>
      <w:r>
        <w:rPr>
          <w:sz w:val="12"/>
        </w:rPr>
        <w:t xml:space="preserve"> challenger Rep. Cory Gardner </w:t>
      </w:r>
      <w:r>
        <w:rPr>
          <w:rStyle w:val="StyleUnderline"/>
        </w:rPr>
        <w:t>leading</w:t>
      </w:r>
      <w:r>
        <w:rPr>
          <w:sz w:val="12"/>
        </w:rPr>
        <w:t xml:space="preserve"> Udall </w:t>
      </w:r>
      <w:r>
        <w:rPr>
          <w:rStyle w:val="StyleUnderline"/>
        </w:rPr>
        <w:t>47 to 45 percent. “This is good news for Congressman Gardner who will surely seize on these poll results</w:t>
      </w:r>
      <w:r>
        <w:rPr>
          <w:sz w:val="12"/>
        </w:rPr>
        <w:t xml:space="preserve"> to boost his fundraising for the Federal Election Commission (FEC) primary deadline tomorrow,” Udall’s Campaign Manager Adam Dunstone said in an email to Rachel Gordon, the campaign’s finance director. Gordon responded with a fundraising plea to Democratic supporters, and included the poll results in an email.</w:t>
      </w:r>
    </w:p>
    <w:p w:rsidR="00704967" w:rsidRDefault="00704967" w:rsidP="005D62C9">
      <w:pPr>
        <w:pStyle w:val="Heading4"/>
      </w:pPr>
      <w:r>
        <w:t xml:space="preserve">Colorado swings entire elections- </w:t>
      </w:r>
      <w:r w:rsidR="00DF76CD">
        <w:t>environmental</w:t>
      </w:r>
      <w:r>
        <w:t xml:space="preserve"> </w:t>
      </w:r>
      <w:r w:rsidR="00DF76CD">
        <w:t>issues</w:t>
      </w:r>
      <w:r>
        <w:t xml:space="preserve"> uniquely key to democratic victory</w:t>
      </w:r>
    </w:p>
    <w:p w:rsidR="00704967" w:rsidRDefault="00704967" w:rsidP="00704967">
      <w:r>
        <w:rPr>
          <w:rStyle w:val="Style13ptBold"/>
        </w:rPr>
        <w:t>Adler 5/14/14</w:t>
      </w:r>
      <w:r>
        <w:t xml:space="preserve"> (Ben Adler, staff writer covers environmental policy and politics, Enviros pump money and energy into Colorado Senate race, May 14, 2014, GRIST.org, </w:t>
      </w:r>
      <w:hyperlink r:id="rId24" w:history="1">
        <w:r>
          <w:rPr>
            <w:rStyle w:val="Hyperlink"/>
          </w:rPr>
          <w:t>http://grist.org/politics/enviros-pump-money-and-energy-into-colorado-senate-race/</w:t>
        </w:r>
      </w:hyperlink>
      <w:r>
        <w:t>)-AG</w:t>
      </w:r>
    </w:p>
    <w:p w:rsidR="00704967" w:rsidRDefault="00704967" w:rsidP="00704967">
      <w:pPr>
        <w:rPr>
          <w:sz w:val="14"/>
        </w:rPr>
      </w:pPr>
      <w:r>
        <w:rPr>
          <w:rStyle w:val="StyleUnderline"/>
        </w:rPr>
        <w:t xml:space="preserve">The U.S. Senate race in Colorado — which is a dead heat in the latest polls — pits a climate hawk against a climate change denier. The outcome </w:t>
      </w:r>
      <w:r>
        <w:rPr>
          <w:sz w:val="14"/>
        </w:rPr>
        <w:t xml:space="preserve">may </w:t>
      </w:r>
      <w:r>
        <w:rPr>
          <w:rStyle w:val="StyleUnderline"/>
        </w:rPr>
        <w:t>hinge</w:t>
      </w:r>
      <w:r>
        <w:rPr>
          <w:sz w:val="14"/>
        </w:rPr>
        <w:t xml:space="preserve"> partly on </w:t>
      </w:r>
      <w:r>
        <w:rPr>
          <w:rStyle w:val="Emphasis"/>
        </w:rPr>
        <w:t>environmental issues</w:t>
      </w:r>
      <w:r>
        <w:rPr>
          <w:sz w:val="14"/>
        </w:rPr>
        <w:t xml:space="preserve">, </w:t>
      </w:r>
      <w:r>
        <w:rPr>
          <w:rStyle w:val="StyleUnderline"/>
        </w:rPr>
        <w:t>and</w:t>
      </w:r>
      <w:r>
        <w:rPr>
          <w:sz w:val="14"/>
        </w:rPr>
        <w:t xml:space="preserve"> it may also </w:t>
      </w:r>
      <w:r>
        <w:rPr>
          <w:rStyle w:val="StyleUnderline"/>
        </w:rPr>
        <w:t xml:space="preserve">determine control of the Senate. </w:t>
      </w:r>
      <w:r>
        <w:rPr>
          <w:sz w:val="14"/>
        </w:rPr>
        <w:t xml:space="preserve">Republicans need to pick up six seats to take the Senate. Luckily for the GOP, Democrats have to defend a number of seats in red and purple states, many with significant fossil fuel interests, including West Virginia, South Dakota, Montana, Arkansas, Louisiana, North Carolina, Alaska, Michigan, Iowa, and Colorado. Given that Democrats are vacating some of these seats — and are lucky ever to have won in some of the redder states — </w:t>
      </w:r>
      <w:r>
        <w:rPr>
          <w:rStyle w:val="Emphasis"/>
        </w:rPr>
        <w:t xml:space="preserve">holding Colorado is essential to any map in which Democrats retain the majority. </w:t>
      </w:r>
      <w:r>
        <w:rPr>
          <w:rStyle w:val="StyleUnderline"/>
        </w:rPr>
        <w:t>In some of these races</w:t>
      </w:r>
      <w:r>
        <w:rPr>
          <w:sz w:val="14"/>
        </w:rPr>
        <w:t xml:space="preserve">, like with Mary Landrieu in Louisiana, </w:t>
      </w:r>
      <w:r>
        <w:rPr>
          <w:rStyle w:val="StyleUnderline"/>
        </w:rPr>
        <w:t>the Democratic incumbent has such an anti-environment record that greens are not motivated to help, even though the Republican would be worse</w:t>
      </w:r>
      <w:r>
        <w:rPr>
          <w:sz w:val="14"/>
        </w:rPr>
        <w:t xml:space="preserve">. </w:t>
      </w:r>
      <w:r>
        <w:rPr>
          <w:rStyle w:val="StyleUnderline"/>
        </w:rPr>
        <w:t>But Colorado is different. The fact that it is a swing state disguises that it is not so much moderate as idiosyncratic.</w:t>
      </w:r>
      <w:r>
        <w:rPr>
          <w:sz w:val="14"/>
        </w:rPr>
        <w:t xml:space="preserve"> It encompasses liberal, pro-environment bastions of crunchy culture like Boulder. But it also has oil, natural gas, coal, ranchers, and Evangelical Christian outposts like Colorado Springs. In the greater Denver area, the highly educated workforce leans left while the state’s vast rural expanses are staunchly conservative.</w:t>
      </w:r>
    </w:p>
    <w:p w:rsidR="00704967" w:rsidRPr="00FA0C99" w:rsidRDefault="00704967" w:rsidP="00704967"/>
    <w:p w:rsidR="005D62C9" w:rsidRDefault="005D62C9" w:rsidP="00704967">
      <w:pPr>
        <w:pStyle w:val="Heading3"/>
      </w:pPr>
      <w:r>
        <w:lastRenderedPageBreak/>
        <w:t>2NC IL Wall</w:t>
      </w:r>
    </w:p>
    <w:p w:rsidR="005D62C9" w:rsidRPr="00921716" w:rsidRDefault="005D62C9" w:rsidP="005D62C9">
      <w:pPr>
        <w:pStyle w:val="Heading4"/>
      </w:pPr>
      <w:r w:rsidRPr="00921716">
        <w:t>Base motivation is key to the election – it can be done</w:t>
      </w:r>
    </w:p>
    <w:p w:rsidR="005D62C9" w:rsidRDefault="005D62C9" w:rsidP="005D62C9">
      <w:r>
        <w:rPr>
          <w:rStyle w:val="Style13ptBold"/>
        </w:rPr>
        <w:t>Nichols 6/28</w:t>
      </w:r>
      <w:r>
        <w:t xml:space="preserve"> – Political analyst for The Nation</w:t>
      </w:r>
    </w:p>
    <w:p w:rsidR="005D62C9" w:rsidRDefault="005D62C9" w:rsidP="005D62C9">
      <w:r>
        <w:t>(John, “What Democrats Can Learn From Thad Cochran: Turnout, Turnout, Turnout!</w:t>
      </w:r>
      <w:proofErr w:type="gramStart"/>
      <w:r>
        <w:t>”,</w:t>
      </w:r>
      <w:proofErr w:type="gramEnd"/>
      <w:r>
        <w:t xml:space="preserve"> </w:t>
      </w:r>
      <w:hyperlink r:id="rId25" w:history="1">
        <w:r>
          <w:rPr>
            <w:rStyle w:val="Hyperlink"/>
          </w:rPr>
          <w:t>http://www.opednews.com/articles/1/What-Democrats-Can-Learn-F-by-John-Nichols-2014_Candidates_Democrats_Republican-140628-570.html</w:t>
        </w:r>
      </w:hyperlink>
      <w:r>
        <w:t>, HW)</w:t>
      </w:r>
    </w:p>
    <w:p w:rsidR="005D62C9" w:rsidRDefault="005D62C9" w:rsidP="005D62C9">
      <w:pPr>
        <w:rPr>
          <w:rStyle w:val="IntenseEmphasis"/>
        </w:rPr>
      </w:pPr>
      <w:r>
        <w:rPr>
          <w:sz w:val="16"/>
        </w:rPr>
        <w:t xml:space="preserve">Thad Cochran just did Democrats a favor. Yes, yes, of course, the veteran Republican senator's comeback win in Tuesday's Mississippi Republican primary runoff made it a lot less likely that the Magnolia State will join Arkansas, Georgia, Louisiana and North Carolina on the list of Southern states where Democrats could win Senate seats this fall. And, yes, that will make it harder for Democrats to hold their majority in the chamber. But </w:t>
      </w:r>
      <w:r>
        <w:rPr>
          <w:rStyle w:val="IntenseEmphasis"/>
        </w:rPr>
        <w:t xml:space="preserve">Cochran's win taught a pair of lessons that Democrats must learn -- not as talking points but as a core concepts -- if they hope to secure positive results in November. Lesson One: Turnout is definitional. Lesson Two: Turnout can be substantially increased, even in the most difficult of circumstances, with focused energy, resources and messaging. </w:t>
      </w:r>
      <w:r>
        <w:rPr>
          <w:sz w:val="16"/>
        </w:rPr>
        <w:t xml:space="preserve">In the initial Mississippi Republican Senate primary, Cochran's Tea Party-backed challenger, Chris McDaniel, narrowly led the conservative -- yet relatively genteel -- incumbent. McDaniel fell just short of winning 50 percent, however, and under Mississippi law a runoff was required between the top two finishers. </w:t>
      </w:r>
      <w:r>
        <w:rPr>
          <w:rStyle w:val="IntenseEmphasis"/>
        </w:rPr>
        <w:t xml:space="preserve">By most measures, that should have been the end of it for Cochran. Runoffs usually attract lower voter turnout than initial primaries, and Tea Party candidates thrive in low-turnout contests--when the most extreme voters are the most likely to show up. Cochran was advised to give up. Instead, he decided to pour time and money into hiking the turnout --especially among voters who were likely to reject a Tea Party candidate. The strategy worked. Instead of declining, turnout for the runoff increased. A lot. </w:t>
      </w:r>
      <w:r>
        <w:rPr>
          <w:sz w:val="16"/>
        </w:rPr>
        <w:t xml:space="preserve">The runoff attracted almost 20 percent more voters than the initial primary, for what The Jackson Clarion-Ledger identified an increase of more than 65,000 ballots. </w:t>
      </w:r>
      <w:r>
        <w:rPr>
          <w:rStyle w:val="IntenseEmphasis"/>
        </w:rPr>
        <w:t>Much of that spike came in counties with substantial African-American populations.</w:t>
      </w:r>
      <w:r>
        <w:rPr>
          <w:sz w:val="16"/>
        </w:rPr>
        <w:t xml:space="preserve"> Mississippi's African-American population provides much of the base vote for the Democratic Party in the state. But under Mississippi law, Democrats can "cross over" and vote in Republican primaries and runoffs -- just as Republicans can, and often have, voted in Democratic primaries and runoffs. </w:t>
      </w:r>
      <w:r>
        <w:rPr>
          <w:rStyle w:val="IntenseEmphasis"/>
        </w:rPr>
        <w:t>The crossover vote appears to have helped Cochran a good deal</w:t>
      </w:r>
      <w:r>
        <w:rPr>
          <w:sz w:val="16"/>
        </w:rPr>
        <w:t>. As veteran political scientist Larry Sabato points out, "</w:t>
      </w:r>
      <w:r>
        <w:rPr>
          <w:rStyle w:val="IntenseEmphasis"/>
        </w:rPr>
        <w:t>The Mississippi counties with a black population higher than the state's county median saw turnout increase by 27 percent over the runoff, and Cochran won these counties by about 25,000 votes</w:t>
      </w:r>
      <w:r>
        <w:rPr>
          <w:sz w:val="16"/>
        </w:rPr>
        <w:t xml:space="preserve">. Meanwhile, the counties with a black population lower than the median had a turnout increase of 13 percent, and </w:t>
      </w:r>
      <w:r>
        <w:rPr>
          <w:rStyle w:val="IntenseEmphasis"/>
        </w:rPr>
        <w:t xml:space="preserve">McDaniel won these counties by about 19,000 votes. Cochran's overall victory margin of nearly 6,400 votes is about the difference between those two numbers." </w:t>
      </w:r>
      <w:r>
        <w:rPr>
          <w:sz w:val="16"/>
        </w:rPr>
        <w:t>In the first primary, Cochran battled McDaniel for right-wing votes, emphasizing his pro-gun record and social consevatism. In the runoff, however, Cochran switched to a more mainstream message that emphasized his support for federal programs that aid Mississippi and especially for education. The senior senator also, as The New York Times reported, "attacked Mr. McDaniel for his vows of austerity." "</w:t>
      </w:r>
      <w:r>
        <w:rPr>
          <w:rStyle w:val="IntenseEmphasis"/>
        </w:rPr>
        <w:t xml:space="preserve">Those attacks seemed to work with voters -- at least enough to spook Democrats, and even some Republicans, who are accustomed to the protection and seniority of a long line of Congress members </w:t>
      </w:r>
      <w:r>
        <w:rPr>
          <w:sz w:val="16"/>
        </w:rPr>
        <w:t xml:space="preserve">going back almost 100 years, including Senators John C. Stennis, James Eastland and Trent Lott and Representatives Sonny Montgomery and Jamie L. Whitten," explained the Times. </w:t>
      </w:r>
      <w:r>
        <w:rPr>
          <w:rStyle w:val="IntenseEmphasis"/>
        </w:rPr>
        <w:t>Voters</w:t>
      </w:r>
      <w:r>
        <w:rPr>
          <w:sz w:val="16"/>
        </w:rPr>
        <w:t xml:space="preserve"> like Jeanie Munn, of Hattiesburg, </w:t>
      </w:r>
      <w:r>
        <w:rPr>
          <w:rStyle w:val="IntenseEmphasis"/>
        </w:rPr>
        <w:t>came to the conclusion that -</w:t>
      </w:r>
      <w:r>
        <w:rPr>
          <w:sz w:val="16"/>
        </w:rPr>
        <w:t xml:space="preserve">- whatever they might think of Cochran -- they needed to get to the polls to stop McDaniel and what </w:t>
      </w:r>
      <w:r>
        <w:rPr>
          <w:rStyle w:val="IntenseEmphasis"/>
        </w:rPr>
        <w:t xml:space="preserve">they saw as "a threat to the state." </w:t>
      </w:r>
      <w:r>
        <w:rPr>
          <w:sz w:val="16"/>
        </w:rPr>
        <w:t xml:space="preserve">Of course, McDaniel and his "Tea Party" allies cried foul --refusing even to concede the close race. Sarah Palin objected to the turnout "shenanigans" that saved Cochran. Their griping was rooted in the fact that their faction lost a "sure thing" election because the electorate grew. </w:t>
      </w:r>
      <w:r>
        <w:rPr>
          <w:rStyle w:val="IntenseEmphasis"/>
        </w:rPr>
        <w:t xml:space="preserve">The growth in voter turnout on Tuesday helped a mainstream conservative Republican win on Tuesday. But similar growth could help Democrats win in November. </w:t>
      </w:r>
      <w:r>
        <w:rPr>
          <w:sz w:val="16"/>
        </w:rPr>
        <w:t xml:space="preserve">By most measures, 2014 is going to be a tough year for Democrats. They are defending a lot more competitive Senate seats than the Republicans, as this is the election when senators elected on the Barack Obama wave of 2008 are up for re-election. They also face the daunting task of trying to win House seats that were redrawn to favor GOP candidates after the "Republican wave" election of 2010. </w:t>
      </w:r>
      <w:r>
        <w:rPr>
          <w:rStyle w:val="IntenseEmphasis"/>
        </w:rPr>
        <w:t>If turnout levels remain the same in 2014 as they were in 2010 -- roughly 38 percent of the voting age population cast ballots that year</w:t>
      </w:r>
      <w:r>
        <w:rPr>
          <w:sz w:val="16"/>
        </w:rPr>
        <w:t xml:space="preserve">, according to the United States Election Project at George Mason University -- </w:t>
      </w:r>
      <w:r>
        <w:rPr>
          <w:rStyle w:val="IntenseEmphasis"/>
        </w:rPr>
        <w:t xml:space="preserve">this could be another "Republican wave" year. If voting </w:t>
      </w:r>
      <w:r>
        <w:rPr>
          <w:rStyle w:val="IntenseEmphasis"/>
        </w:rPr>
        <w:lastRenderedPageBreak/>
        <w:t xml:space="preserve">levels increase, however, Democratic prospects improve dramatically as they didin 2012, when voting-age population turnout was closer to 54 percent. </w:t>
      </w:r>
      <w:r>
        <w:rPr>
          <w:sz w:val="16"/>
        </w:rPr>
        <w:t xml:space="preserve">No one expects that 2014 turnout will rival that of 2012. But </w:t>
      </w:r>
      <w:r>
        <w:rPr>
          <w:rStyle w:val="IntenseEmphasis"/>
        </w:rPr>
        <w:t>Thad Cochran has proven that focusing on turnout -- with resources, organizing and a targeted message that highlights the threat posed by austerity-prone Republicans -- can significantly increase voter participation in critical races. And that participation can change the electoral calculus. If Democrats learn that lesson, they could rewrite the rules of the 2014 general election -- just as Cochran rewrote the rules of the Mississippi runoff race.</w:t>
      </w:r>
    </w:p>
    <w:p w:rsidR="005D62C9" w:rsidRDefault="005D62C9" w:rsidP="005D62C9">
      <w:pPr>
        <w:pStyle w:val="Heading4"/>
      </w:pPr>
      <w:r>
        <w:t>Specifically, winning the Southern base turnout battle is the key internal link</w:t>
      </w:r>
    </w:p>
    <w:p w:rsidR="005D62C9" w:rsidRDefault="005D62C9" w:rsidP="005D62C9">
      <w:pPr>
        <w:rPr>
          <w:rStyle w:val="Style13ptBold"/>
        </w:rPr>
      </w:pPr>
      <w:r>
        <w:rPr>
          <w:rStyle w:val="Style13ptBold"/>
        </w:rPr>
        <w:t>NYT, 14—</w:t>
      </w:r>
    </w:p>
    <w:p w:rsidR="005D62C9" w:rsidRPr="005418DB" w:rsidRDefault="005D62C9" w:rsidP="005D62C9">
      <w:r w:rsidRPr="005418DB">
        <w:t xml:space="preserve">New York Times, “Close Races in 4 Southern States Could Tip Senate Power Balance,” 4-24, </w:t>
      </w:r>
      <w:hyperlink r:id="rId26" w:history="1">
        <w:r w:rsidRPr="005418DB">
          <w:rPr>
            <w:rStyle w:val="Hyperlink"/>
          </w:rPr>
          <w:t>http://www.nytimes.com/2014/04/24/upshot/poll-shows-tight-senate-races-in-four-southern-states.html</w:t>
        </w:r>
      </w:hyperlink>
      <w:r w:rsidRPr="005418DB">
        <w:t xml:space="preserve"> -- BR </w:t>
      </w:r>
    </w:p>
    <w:p w:rsidR="005D62C9" w:rsidRPr="00986DC1" w:rsidRDefault="005D62C9" w:rsidP="005D62C9">
      <w:pPr>
        <w:rPr>
          <w:sz w:val="16"/>
        </w:rPr>
      </w:pPr>
      <w:r w:rsidRPr="00986DC1">
        <w:rPr>
          <w:sz w:val="16"/>
        </w:rPr>
        <w:t xml:space="preserve">Four </w:t>
      </w:r>
      <w:r w:rsidRPr="005D62C9">
        <w:rPr>
          <w:rStyle w:val="StyleUnderline"/>
          <w:highlight w:val="yellow"/>
        </w:rPr>
        <w:t>Senate races in the South that will</w:t>
      </w:r>
      <w:r w:rsidRPr="00986DC1">
        <w:rPr>
          <w:sz w:val="16"/>
        </w:rPr>
        <w:t xml:space="preserve"> most likely </w:t>
      </w:r>
      <w:r w:rsidRPr="005D62C9">
        <w:rPr>
          <w:rStyle w:val="Emphasis"/>
          <w:highlight w:val="yellow"/>
        </w:rPr>
        <w:t>determine control of Congress</w:t>
      </w:r>
      <w:r w:rsidRPr="005D62C9">
        <w:rPr>
          <w:rStyle w:val="StyleUnderline"/>
          <w:highlight w:val="yellow"/>
        </w:rPr>
        <w:t xml:space="preserve"> appear very close, with Republicans benefiting from </w:t>
      </w:r>
      <w:r w:rsidRPr="005D62C9">
        <w:rPr>
          <w:rStyle w:val="Emphasis"/>
          <w:highlight w:val="yellow"/>
        </w:rPr>
        <w:t>more partisan intensity</w:t>
      </w:r>
      <w:r w:rsidRPr="00FE1D3A">
        <w:rPr>
          <w:rStyle w:val="StyleUnderline"/>
        </w:rPr>
        <w:t xml:space="preserve"> </w:t>
      </w:r>
      <w:r w:rsidRPr="00986DC1">
        <w:rPr>
          <w:sz w:val="16"/>
        </w:rPr>
        <w:t xml:space="preserve">but a Democratic incumbent, seen as highly vulnerable, holding a surprising edge, according to a New York Times Upshot/Kaiser Family Foundation poll. </w:t>
      </w:r>
      <w:r w:rsidRPr="005D62C9">
        <w:rPr>
          <w:rStyle w:val="StyleUnderline"/>
          <w:highlight w:val="yellow"/>
        </w:rPr>
        <w:t>The survey underscores a favorable</w:t>
      </w:r>
      <w:r w:rsidRPr="00FE1D3A">
        <w:rPr>
          <w:rStyle w:val="StyleUnderline"/>
        </w:rPr>
        <w:t xml:space="preserve"> political </w:t>
      </w:r>
      <w:r w:rsidRPr="005D62C9">
        <w:rPr>
          <w:rStyle w:val="StyleUnderline"/>
          <w:highlight w:val="yellow"/>
        </w:rPr>
        <w:t>environment</w:t>
      </w:r>
      <w:r w:rsidRPr="00FE1D3A">
        <w:rPr>
          <w:rStyle w:val="StyleUnderline"/>
        </w:rPr>
        <w:t xml:space="preserve"> </w:t>
      </w:r>
      <w:r w:rsidRPr="00986DC1">
        <w:rPr>
          <w:sz w:val="16"/>
        </w:rPr>
        <w:t xml:space="preserve">over all </w:t>
      </w:r>
      <w:r w:rsidRPr="005D62C9">
        <w:rPr>
          <w:rStyle w:val="StyleUnderline"/>
          <w:highlight w:val="yellow"/>
        </w:rPr>
        <w:t>for Republicans in</w:t>
      </w:r>
      <w:r w:rsidRPr="00986DC1">
        <w:rPr>
          <w:sz w:val="16"/>
        </w:rPr>
        <w:t xml:space="preserve"> Kentucky, </w:t>
      </w:r>
      <w:r w:rsidRPr="005D62C9">
        <w:rPr>
          <w:rStyle w:val="StyleUnderline"/>
          <w:highlight w:val="yellow"/>
        </w:rPr>
        <w:t>North Carolina, Louisiana and Arkansas</w:t>
      </w:r>
      <w:r w:rsidRPr="00986DC1">
        <w:rPr>
          <w:sz w:val="16"/>
        </w:rPr>
        <w:t xml:space="preserve"> — states President Obama lost in 2012 and where his disapproval rating runs as high as 60 percent. </w:t>
      </w:r>
      <w:r w:rsidRPr="00FE1D3A">
        <w:rPr>
          <w:rStyle w:val="StyleUnderline"/>
        </w:rPr>
        <w:t>But it also shows how circumstances</w:t>
      </w:r>
      <w:r w:rsidRPr="00986DC1">
        <w:rPr>
          <w:sz w:val="16"/>
        </w:rPr>
        <w:t xml:space="preserve"> in each state are </w:t>
      </w:r>
      <w:r w:rsidRPr="00FE1D3A">
        <w:rPr>
          <w:rStyle w:val="StyleUnderline"/>
        </w:rPr>
        <w:t>keeping them in play for the Democrats</w:t>
      </w:r>
      <w:r w:rsidRPr="00986DC1">
        <w:rPr>
          <w:sz w:val="16"/>
        </w:rPr>
        <w:t xml:space="preserve"> a little more than six months before the midterm elections. Senator Mark </w:t>
      </w:r>
      <w:r w:rsidRPr="00FE1D3A">
        <w:rPr>
          <w:rStyle w:val="StyleUnderline"/>
        </w:rPr>
        <w:t>Pryor of Arkansas</w:t>
      </w:r>
      <w:r w:rsidRPr="00986DC1">
        <w:rPr>
          <w:sz w:val="16"/>
        </w:rPr>
        <w:t xml:space="preserve">, a two-term incumbent who </w:t>
      </w:r>
      <w:r w:rsidRPr="00FE1D3A">
        <w:rPr>
          <w:rStyle w:val="StyleUnderline"/>
        </w:rPr>
        <w:t>has been considered perhaps the most imperiled Democratic senator in the country</w:t>
      </w:r>
      <w:r w:rsidRPr="00986DC1">
        <w:rPr>
          <w:sz w:val="16"/>
        </w:rPr>
        <w:t xml:space="preserve">, holds a 10-point lead over his Republican opponent, Representative Tom Cotton. Mr. Pryor, the son of a former senator, has an approval rating of 47 percent, with 38 percent of Arkansas voters disapproving of him. </w:t>
      </w:r>
      <w:r w:rsidRPr="00FE1D3A">
        <w:rPr>
          <w:rStyle w:val="StyleUnderline"/>
        </w:rPr>
        <w:t>Senator Kay Hagan, Democrat of North Carolina, appears more endangered as she seeks a second term</w:t>
      </w:r>
      <w:r w:rsidRPr="00986DC1">
        <w:rPr>
          <w:sz w:val="16"/>
        </w:rPr>
        <w:t xml:space="preserve">. She has the support of 42 percent of voters, and Thom Tillis, the Republican state House speaker and front-runner for his party’s nomination, is at 40 percent. Unlike Mr. Pryor, however, Ms. Hagan’s approval rating, 44 percent, is the same as her disapproval number. In Kentucky, Mitch McConnell, the Senate Republican leader, is also effectively tied with his Democratic rival, Alison Lundergan Grimes, a race that may be close because Mr. McConnell, first elected to the Senate in 1984, has the approval of only 40 percent of voters, while 52 percent disapprove. But Ms. Grimes must overcome Mr. Obama’s deep unpopularity in the state, where only 32 percent of voters approve of his performance. With 42 percent support, Senator Mary L. </w:t>
      </w:r>
      <w:r w:rsidRPr="00FE1D3A">
        <w:rPr>
          <w:rStyle w:val="StyleUnderline"/>
        </w:rPr>
        <w:t>Landrieu</w:t>
      </w:r>
      <w:r w:rsidRPr="00986DC1">
        <w:rPr>
          <w:sz w:val="16"/>
        </w:rPr>
        <w:t xml:space="preserve">, Democrat </w:t>
      </w:r>
      <w:r w:rsidRPr="00FE1D3A">
        <w:rPr>
          <w:rStyle w:val="StyleUnderline"/>
        </w:rPr>
        <w:t>of Louisiana, has an early lead in a race that is not fully formed against a large field of Republicans</w:t>
      </w:r>
      <w:r w:rsidRPr="00986DC1">
        <w:rPr>
          <w:sz w:val="16"/>
        </w:rPr>
        <w:t xml:space="preserve">. Representative Bill Cassidy, the Republican front-runner, was the choice of 18 percent, and 20 percent had no opinion. There are two other Republicans in the race, but Louisiana has no primary. So all candidates of both parties will be on the ballot in November and, absent one of them taking 50 percent, there will be a runoff in December. Based on statewide landline and cellphone interviews conducted April 8 through April 15 with 857 registered voters in Arkansas, 891 registered voters in Kentucky, 946 registered voters in Louisiana and 900 registered voters in North Carolina. Each poll has a margin of sampling error of plus or minus 4 percentage points for registered voters. Those who answered “other” or “depends,” said they will not vote or had no opinion are not shown. </w:t>
      </w:r>
      <w:r w:rsidRPr="005D62C9">
        <w:rPr>
          <w:rStyle w:val="StyleUnderline"/>
          <w:highlight w:val="yellow"/>
        </w:rPr>
        <w:t>Republicans</w:t>
      </w:r>
      <w:r w:rsidRPr="00FE1D3A">
        <w:rPr>
          <w:rStyle w:val="StyleUnderline"/>
        </w:rPr>
        <w:t xml:space="preserve"> need to gain six seats </w:t>
      </w:r>
      <w:r w:rsidRPr="005D62C9">
        <w:rPr>
          <w:rStyle w:val="StyleUnderline"/>
          <w:highlight w:val="yellow"/>
        </w:rPr>
        <w:t>to seize the majority</w:t>
      </w:r>
      <w:r w:rsidRPr="00FE1D3A">
        <w:rPr>
          <w:rStyle w:val="StyleUnderline"/>
        </w:rPr>
        <w:t xml:space="preserve">, and </w:t>
      </w:r>
      <w:r w:rsidRPr="005D62C9">
        <w:rPr>
          <w:rStyle w:val="StyleUnderline"/>
          <w:highlight w:val="yellow"/>
        </w:rPr>
        <w:t xml:space="preserve">will probably have to defeat </w:t>
      </w:r>
      <w:r w:rsidRPr="005D62C9">
        <w:rPr>
          <w:rStyle w:val="Emphasis"/>
          <w:highlight w:val="yellow"/>
        </w:rPr>
        <w:t>at least two of the South’s three Democratic incumbents</w:t>
      </w:r>
      <w:r w:rsidRPr="00FE1D3A">
        <w:rPr>
          <w:rStyle w:val="Emphasis"/>
        </w:rPr>
        <w:t xml:space="preserve"> </w:t>
      </w:r>
      <w:r w:rsidRPr="00FE1D3A">
        <w:rPr>
          <w:rStyle w:val="StyleUnderline"/>
        </w:rPr>
        <w:t>running this year to do so</w:t>
      </w:r>
      <w:r w:rsidRPr="00986DC1">
        <w:rPr>
          <w:sz w:val="16"/>
        </w:rPr>
        <w:t xml:space="preserve">. Mr. McConnell, who also faces a primary challenge on May 20, is one of few Republican incumbents considered at risk. A president’s approval rating, historically, is a strong predictor of overall midterm election outcomes, and the president’s party typically loses seats. Mr. Obama’s disapproval rating in Arkansas and Kentucky is 60 percent; in Louisiana, it is 54 percent, and in North Carolina, 51 percent. Republicans were more likely than Democrats to say their support for a candidate was contingent on the candidate’s position on the Affordable Care Act. Attention to the campaigns is low, the polls found. Less than one quarter of each state’s voters say they are paying a lot of attention. Still, </w:t>
      </w:r>
      <w:r w:rsidRPr="00FE1D3A">
        <w:rPr>
          <w:rStyle w:val="StyleUnderline"/>
        </w:rPr>
        <w:t xml:space="preserve">about </w:t>
      </w:r>
      <w:r w:rsidRPr="005D62C9">
        <w:rPr>
          <w:rStyle w:val="StyleUnderline"/>
          <w:highlight w:val="yellow"/>
        </w:rPr>
        <w:t>three-quarters of</w:t>
      </w:r>
      <w:r w:rsidRPr="00FE1D3A">
        <w:rPr>
          <w:rStyle w:val="StyleUnderline"/>
        </w:rPr>
        <w:t xml:space="preserve"> the </w:t>
      </w:r>
      <w:r w:rsidRPr="005D62C9">
        <w:rPr>
          <w:rStyle w:val="StyleUnderline"/>
          <w:highlight w:val="yellow"/>
        </w:rPr>
        <w:t>voters say they will definitely vote</w:t>
      </w:r>
      <w:r w:rsidRPr="00FE1D3A">
        <w:rPr>
          <w:rStyle w:val="StyleUnderline"/>
        </w:rPr>
        <w:t xml:space="preserve"> in November, </w:t>
      </w:r>
      <w:r w:rsidRPr="005D62C9">
        <w:rPr>
          <w:rStyle w:val="StyleUnderline"/>
          <w:highlight w:val="yellow"/>
        </w:rPr>
        <w:t>and support for Republican candidates</w:t>
      </w:r>
      <w:r w:rsidRPr="00986DC1">
        <w:rPr>
          <w:sz w:val="16"/>
        </w:rPr>
        <w:t xml:space="preserve"> for both the House and the Senate </w:t>
      </w:r>
      <w:r w:rsidRPr="005D62C9">
        <w:rPr>
          <w:rStyle w:val="StyleUnderline"/>
          <w:highlight w:val="yellow"/>
        </w:rPr>
        <w:t>is</w:t>
      </w:r>
      <w:r w:rsidRPr="00FE1D3A">
        <w:rPr>
          <w:rStyle w:val="StyleUnderline"/>
        </w:rPr>
        <w:t xml:space="preserve"> generally </w:t>
      </w:r>
      <w:r w:rsidRPr="005D62C9">
        <w:rPr>
          <w:rStyle w:val="StyleUnderline"/>
          <w:highlight w:val="yellow"/>
        </w:rPr>
        <w:t>higher among those</w:t>
      </w:r>
      <w:r w:rsidRPr="00FE1D3A">
        <w:rPr>
          <w:rStyle w:val="StyleUnderline"/>
        </w:rPr>
        <w:t xml:space="preserve"> paying more attention to the campaign and </w:t>
      </w:r>
      <w:r w:rsidRPr="005D62C9">
        <w:rPr>
          <w:rStyle w:val="Emphasis"/>
          <w:highlight w:val="yellow"/>
        </w:rPr>
        <w:t>more likely to vote</w:t>
      </w:r>
      <w:r w:rsidRPr="00986DC1">
        <w:rPr>
          <w:sz w:val="16"/>
        </w:rPr>
        <w:t>.</w:t>
      </w:r>
    </w:p>
    <w:p w:rsidR="005D62C9" w:rsidRPr="005D62C9" w:rsidRDefault="005D62C9" w:rsidP="005D62C9"/>
    <w:p w:rsidR="00704967" w:rsidRDefault="00704967" w:rsidP="00704967">
      <w:pPr>
        <w:pStyle w:val="Heading3"/>
      </w:pPr>
      <w:r>
        <w:lastRenderedPageBreak/>
        <w:t>2NC A2 Thumpers</w:t>
      </w:r>
    </w:p>
    <w:p w:rsidR="003367F0" w:rsidRDefault="003367F0" w:rsidP="005D62C9">
      <w:pPr>
        <w:pStyle w:val="Heading4"/>
      </w:pPr>
      <w:r>
        <w:t xml:space="preserve">All their thumpers are snapshots of the status quo that our uniqueness assumes—yes, Democrats and the GOP are doing stuff now, but the GOP is still narrowly ahead and they’ll keep that lead because no new legislation will arrive before the midterms to swing it. Our link is specific to new environmental legislation and its effect on diversity drop-off, which is the </w:t>
      </w:r>
      <w:r w:rsidRPr="003367F0">
        <w:rPr>
          <w:u w:val="single"/>
        </w:rPr>
        <w:t>only</w:t>
      </w:r>
      <w:r>
        <w:t xml:space="preserve"> factor that can produce a turnout shift that is sufficient to swing the election—that’s the 1NC Walsh, Gonzalez and Cillizza evidence </w:t>
      </w:r>
    </w:p>
    <w:p w:rsidR="00DD18CB" w:rsidRPr="00DD18CB" w:rsidRDefault="00DD18CB" w:rsidP="00DD18CB"/>
    <w:p w:rsidR="003367F0" w:rsidRPr="003367F0" w:rsidRDefault="003367F0" w:rsidP="005D62C9">
      <w:pPr>
        <w:pStyle w:val="Heading4"/>
      </w:pPr>
      <w:r w:rsidRPr="003367F0">
        <w:t>No thumpers</w:t>
      </w:r>
      <w:r>
        <w:t xml:space="preserve">—Congress closed up shop </w:t>
      </w:r>
    </w:p>
    <w:p w:rsidR="003367F0" w:rsidRDefault="003367F0" w:rsidP="003367F0">
      <w:pPr>
        <w:rPr>
          <w:rStyle w:val="Style13ptBold"/>
          <w:bCs w:val="0"/>
        </w:rPr>
      </w:pPr>
      <w:r>
        <w:rPr>
          <w:rStyle w:val="Style13ptBold"/>
        </w:rPr>
        <w:t>TODD 6/26</w:t>
      </w:r>
    </w:p>
    <w:p w:rsidR="003367F0" w:rsidRDefault="003367F0" w:rsidP="003367F0">
      <w:r>
        <w:t xml:space="preserve">(CHUCK TODD, MARK MURRAY AND CARRIE DANN, “Stick a Fork in this Congress: It's Done </w:t>
      </w:r>
      <w:proofErr w:type="gramStart"/>
      <w:r>
        <w:t>Until</w:t>
      </w:r>
      <w:proofErr w:type="gramEnd"/>
      <w:r>
        <w:t xml:space="preserve"> Midterms,” June 26th 2014, http://www.nbcnews.com/politics/first-read/stick-fork-congress-its-done-until-midterms-n141481)//JHH</w:t>
      </w:r>
    </w:p>
    <w:p w:rsidR="003367F0" w:rsidRDefault="003367F0" w:rsidP="003367F0">
      <w:pPr>
        <w:rPr>
          <w:sz w:val="16"/>
        </w:rPr>
      </w:pPr>
      <w:r>
        <w:rPr>
          <w:rStyle w:val="StyleUnderline"/>
        </w:rPr>
        <w:t>Stick a fork in this Congress; it’s done at least until the midterms</w:t>
      </w:r>
      <w:r>
        <w:rPr>
          <w:sz w:val="16"/>
        </w:rPr>
        <w:t xml:space="preserve"> (and maybe until Jan. 2017</w:t>
      </w:r>
      <w:proofErr w:type="gramStart"/>
      <w:r>
        <w:rPr>
          <w:sz w:val="16"/>
        </w:rPr>
        <w:t>)</w:t>
      </w:r>
      <w:r>
        <w:rPr>
          <w:sz w:val="12"/>
        </w:rPr>
        <w:t>¶</w:t>
      </w:r>
      <w:proofErr w:type="gramEnd"/>
      <w:r>
        <w:rPr>
          <w:sz w:val="16"/>
        </w:rPr>
        <w:t xml:space="preserve"> Mark yesterday, June 25, on your calendars: It was the day </w:t>
      </w:r>
      <w:r>
        <w:rPr>
          <w:rStyle w:val="StyleUnderline"/>
        </w:rPr>
        <w:t>Congress</w:t>
      </w:r>
      <w:r>
        <w:rPr>
          <w:sz w:val="16"/>
        </w:rPr>
        <w:t xml:space="preserve"> all but </w:t>
      </w:r>
      <w:r>
        <w:rPr>
          <w:rStyle w:val="StyleUnderline"/>
        </w:rPr>
        <w:t>closed up shop</w:t>
      </w:r>
      <w:r>
        <w:rPr>
          <w:sz w:val="16"/>
        </w:rPr>
        <w:t xml:space="preserve"> to focus on the midterms -- after House Speaker John Boehner announced he would introduce legislation next month to authorize a lawsuit against President Obama over his executive actions in office. “President Obama has circumvented the Congress through executive action, creating his own laws and excusing himself from executing statutes he is sworn to enforce,” he wrote. Tellingly, Boehner’s letter didn’t cite a specific example of illegal or unconstitutional executive action, but his aides say the suit will likely focus on the health-care laws and energy regulations. But </w:t>
      </w:r>
      <w:r>
        <w:rPr>
          <w:rStyle w:val="StyleUnderline"/>
        </w:rPr>
        <w:t xml:space="preserve">how do you expect Congress to get anything done for the rest of the year when the House has decided to sue the president? Immigration reform? </w:t>
      </w:r>
      <w:r>
        <w:rPr>
          <w:rStyle w:val="Emphasis"/>
        </w:rPr>
        <w:t>Forget about it</w:t>
      </w:r>
      <w:r>
        <w:rPr>
          <w:sz w:val="16"/>
        </w:rPr>
        <w:t xml:space="preserve"> (and it was already on life support). </w:t>
      </w:r>
      <w:r>
        <w:rPr>
          <w:rStyle w:val="StyleUnderline"/>
        </w:rPr>
        <w:t xml:space="preserve">Any other big items? </w:t>
      </w:r>
      <w:r>
        <w:rPr>
          <w:rStyle w:val="Emphasis"/>
        </w:rPr>
        <w:t>Done</w:t>
      </w:r>
      <w:r>
        <w:rPr>
          <w:rStyle w:val="StyleUnderline"/>
        </w:rPr>
        <w:t>.</w:t>
      </w:r>
      <w:r>
        <w:rPr>
          <w:sz w:val="16"/>
        </w:rPr>
        <w:t xml:space="preserve"> Of course, there’s always the possibility that SOMETHING might take place during the lame duck. But only the stuff that HAS to get done to avoid operational shutdowns. Yet for now, House </w:t>
      </w:r>
      <w:r>
        <w:rPr>
          <w:rStyle w:val="StyleUnderline"/>
        </w:rPr>
        <w:t>Republicans have signaled they’re done working with the White House and Democrats</w:t>
      </w:r>
      <w:r>
        <w:rPr>
          <w:sz w:val="16"/>
        </w:rPr>
        <w:t>. And the White House and Dems are pretty much saying the same thing. “I’m not sure an announcement that House Republicans are preparing a taxpayer-funded lawsuit against the president for doing his job is going to be warmly received by the American public,” White House Press Secretary Josh Earnest said yesterday.</w:t>
      </w:r>
    </w:p>
    <w:p w:rsidR="003367F0" w:rsidRPr="003367F0" w:rsidRDefault="003367F0" w:rsidP="003367F0"/>
    <w:p w:rsidR="00704967" w:rsidRDefault="00704967" w:rsidP="005D62C9">
      <w:pPr>
        <w:pStyle w:val="Heading4"/>
      </w:pPr>
      <w:r>
        <w:t xml:space="preserve">SQ environmental moves haven’t been sufficient to trigger diverse turnout, and that’s the key internal link </w:t>
      </w:r>
    </w:p>
    <w:p w:rsidR="00704967" w:rsidRDefault="00704967" w:rsidP="00704967">
      <w:r w:rsidRPr="00202D3E">
        <w:rPr>
          <w:rStyle w:val="Style13ptBold"/>
        </w:rPr>
        <w:t>Ballhaus</w:t>
      </w:r>
      <w:r>
        <w:t xml:space="preserve"> </w:t>
      </w:r>
      <w:r w:rsidRPr="00E63673">
        <w:rPr>
          <w:rStyle w:val="Style13ptBold"/>
        </w:rPr>
        <w:t>6/18</w:t>
      </w:r>
      <w:r>
        <w:t xml:space="preserve"> – Reporter for the WSJ</w:t>
      </w:r>
    </w:p>
    <w:p w:rsidR="00704967" w:rsidRPr="00202D3E" w:rsidRDefault="00704967" w:rsidP="00704967">
      <w:r>
        <w:t xml:space="preserve">(Rebecca, “TAKEAWAYS FROM THE JUNE WSJ/NBC POLL”, </w:t>
      </w:r>
      <w:hyperlink r:id="rId27" w:history="1">
        <w:r w:rsidRPr="007B05DD">
          <w:rPr>
            <w:rStyle w:val="Hyperlink"/>
          </w:rPr>
          <w:t>http://blogs.wsj.com/briefly/2014/06/18/5-takeaways-from-the-june-wsjnbc-poll/</w:t>
        </w:r>
      </w:hyperlink>
      <w:r>
        <w:t>, HW)</w:t>
      </w:r>
    </w:p>
    <w:p w:rsidR="00704967" w:rsidRDefault="00704967" w:rsidP="00704967">
      <w:pPr>
        <w:rPr>
          <w:rStyle w:val="StyleUnderline"/>
        </w:rPr>
      </w:pPr>
      <w:r w:rsidRPr="00202D3E">
        <w:rPr>
          <w:rStyle w:val="StyleUnderline"/>
        </w:rPr>
        <w:t>Amid tanking approval ratings elsewhere for Mr. Obama, his new climate change rule stands out as a bright spot. The</w:t>
      </w:r>
      <w:r w:rsidRPr="00202D3E">
        <w:rPr>
          <w:sz w:val="16"/>
        </w:rPr>
        <w:t xml:space="preserve"> WSJ/NBC </w:t>
      </w:r>
      <w:r w:rsidRPr="00202D3E">
        <w:rPr>
          <w:rStyle w:val="StyleUnderline"/>
        </w:rPr>
        <w:t>poll found</w:t>
      </w:r>
      <w:r w:rsidRPr="00202D3E">
        <w:rPr>
          <w:sz w:val="16"/>
        </w:rPr>
        <w:t xml:space="preserve"> widespread </w:t>
      </w:r>
      <w:r w:rsidRPr="00202D3E">
        <w:rPr>
          <w:rStyle w:val="StyleUnderline"/>
        </w:rPr>
        <w:t>support for</w:t>
      </w:r>
      <w:r w:rsidRPr="00202D3E">
        <w:rPr>
          <w:sz w:val="16"/>
        </w:rPr>
        <w:t xml:space="preserve"> </w:t>
      </w:r>
      <w:r w:rsidRPr="00202D3E">
        <w:rPr>
          <w:rStyle w:val="StyleUnderline"/>
        </w:rPr>
        <w:t>the carbon rule unveiled by the Environmental Protection Agency this month</w:t>
      </w:r>
      <w:r w:rsidRPr="00202D3E">
        <w:rPr>
          <w:sz w:val="16"/>
        </w:rPr>
        <w:t xml:space="preserve">, </w:t>
      </w:r>
      <w:r w:rsidRPr="00202D3E">
        <w:rPr>
          <w:rStyle w:val="StyleUnderline"/>
        </w:rPr>
        <w:t>with 67% saying they strongly</w:t>
      </w:r>
      <w:r w:rsidRPr="00202D3E">
        <w:rPr>
          <w:sz w:val="16"/>
        </w:rPr>
        <w:t xml:space="preserve"> or somewhat </w:t>
      </w:r>
      <w:r w:rsidRPr="00202D3E">
        <w:rPr>
          <w:rStyle w:val="StyleUnderline"/>
        </w:rPr>
        <w:t>support</w:t>
      </w:r>
      <w:r w:rsidRPr="00202D3E">
        <w:rPr>
          <w:sz w:val="16"/>
        </w:rPr>
        <w:t xml:space="preserve"> the new rule and just 29% saying they oppose. In an even starker show of American’s support for cutting greenhouse gas emissions, </w:t>
      </w:r>
      <w:r w:rsidRPr="00202D3E">
        <w:rPr>
          <w:rStyle w:val="StyleUnderline"/>
        </w:rPr>
        <w:t>more than half of respondents said they would support the proposal even if it would mean higher utility bills.</w:t>
      </w:r>
      <w:r>
        <w:rPr>
          <w:rStyle w:val="StyleUnderline"/>
        </w:rPr>
        <w:t xml:space="preserve"> </w:t>
      </w:r>
      <w:r w:rsidRPr="00202D3E">
        <w:rPr>
          <w:sz w:val="16"/>
        </w:rPr>
        <w:t xml:space="preserve">67% Support for new EPA rule. 4 THE HILLARY QUESTION While 55% of voters say Hillary Clinton is “knowledgeable and experienced enough to handle the presidency,” more voters disagree than agree with the statement that she is “honest and straightforward.” Should she decide to run, Mrs. Clinton will have to combat the image that has followed her since her 2008 campaign: that she has the intelligence and know-how to be president, but not the personal touch. The Wall Street Journal 5 CORE SUPPORTERS DRIFT AWAY Share on Twitter </w:t>
      </w:r>
      <w:r w:rsidRPr="00202D3E">
        <w:rPr>
          <w:rStyle w:val="StyleUnderline"/>
        </w:rPr>
        <w:t xml:space="preserve">One particularly troubling trend for </w:t>
      </w:r>
      <w:r w:rsidRPr="00202D3E">
        <w:rPr>
          <w:rStyle w:val="StyleUnderline"/>
        </w:rPr>
        <w:lastRenderedPageBreak/>
        <w:t xml:space="preserve">Democrats heading into midterm elections is a drop in support even among Mr. Obama’s core constituencies, including Hispanics and younger Americans. </w:t>
      </w:r>
      <w:r w:rsidRPr="00202D3E">
        <w:rPr>
          <w:sz w:val="16"/>
        </w:rPr>
        <w:t>Just 44% of Hispanics see Mr. Obama favorably and approve of his job performance—</w:t>
      </w:r>
      <w:r w:rsidRPr="00202D3E">
        <w:rPr>
          <w:rStyle w:val="StyleUnderline"/>
        </w:rPr>
        <w:t>a whopping 23 percentage points lower than in January 2013. Among African Americans, support has dropped to 77% from 86% in January 2013. This isn’t good news for Democrats up for re-election this year, since midterm elections are largely dependent on turnout – and a dissatisfied base is unlikely to show up at the polls.</w:t>
      </w:r>
    </w:p>
    <w:p w:rsidR="005D62C9" w:rsidRDefault="005D62C9" w:rsidP="005D62C9">
      <w:pPr>
        <w:pStyle w:val="Heading3"/>
      </w:pPr>
      <w:r>
        <w:lastRenderedPageBreak/>
        <w:t>2NC A2 Do Nothing/Gridlock</w:t>
      </w:r>
    </w:p>
    <w:p w:rsidR="005D62C9" w:rsidRPr="00CF6A0F" w:rsidRDefault="005D62C9" w:rsidP="005D62C9">
      <w:pPr>
        <w:pStyle w:val="Heading4"/>
      </w:pPr>
      <w:r>
        <w:t xml:space="preserve">GOP would have a strong incentive </w:t>
      </w:r>
      <w:r>
        <w:rPr>
          <w:i/>
        </w:rPr>
        <w:t>against</w:t>
      </w:r>
      <w:r>
        <w:t xml:space="preserve"> gridlock—defer to several experts </w:t>
      </w:r>
    </w:p>
    <w:p w:rsidR="005D62C9" w:rsidRDefault="005D62C9" w:rsidP="005D62C9">
      <w:r w:rsidRPr="00BC64D6">
        <w:rPr>
          <w:rStyle w:val="Heading4Char"/>
        </w:rPr>
        <w:t>Tomasky, 14</w:t>
      </w:r>
      <w:r>
        <w:t xml:space="preserve">—MA in PoliSci @ NYU, lifelong journalist/author, special Newsweek correspondent </w:t>
      </w:r>
    </w:p>
    <w:p w:rsidR="005D62C9" w:rsidRDefault="005D62C9" w:rsidP="005D62C9">
      <w:r>
        <w:t xml:space="preserve">Michael, “Here’s What Happens When the GOP Takes </w:t>
      </w:r>
      <w:proofErr w:type="gramStart"/>
      <w:r>
        <w:t>Over</w:t>
      </w:r>
      <w:proofErr w:type="gramEnd"/>
      <w:r>
        <w:t xml:space="preserve"> the Senate,” 4-30, The Daily Beast, </w:t>
      </w:r>
      <w:hyperlink r:id="rId28" w:history="1">
        <w:r w:rsidRPr="006C21F4">
          <w:rPr>
            <w:rStyle w:val="Hyperlink"/>
          </w:rPr>
          <w:t>http://www.thedailybeast.com/articles/2014/04/30/here-s-what-happens-when-the-gop-takes-over-the-senate.html</w:t>
        </w:r>
      </w:hyperlink>
      <w:r>
        <w:t xml:space="preserve"> --BR </w:t>
      </w:r>
    </w:p>
    <w:p w:rsidR="005D62C9" w:rsidRPr="00CF6A0F" w:rsidRDefault="005D62C9" w:rsidP="005D62C9">
      <w:pPr>
        <w:rPr>
          <w:rStyle w:val="StyleUnderline"/>
        </w:rPr>
      </w:pPr>
      <w:r w:rsidRPr="00CF6A0F">
        <w:rPr>
          <w:sz w:val="16"/>
        </w:rPr>
        <w:t xml:space="preserve">But </w:t>
      </w:r>
      <w:r w:rsidRPr="005D62C9">
        <w:rPr>
          <w:rStyle w:val="StyleUnderline"/>
          <w:highlight w:val="yellow"/>
        </w:rPr>
        <w:t xml:space="preserve">here’s the counterintuitive view, </w:t>
      </w:r>
      <w:r w:rsidRPr="005D62C9">
        <w:rPr>
          <w:rStyle w:val="Emphasis"/>
          <w:highlight w:val="yellow"/>
        </w:rPr>
        <w:t>expressed by several folks</w:t>
      </w:r>
      <w:r w:rsidRPr="00CF6A0F">
        <w:rPr>
          <w:rStyle w:val="StyleUnderline"/>
        </w:rPr>
        <w:t xml:space="preserve">: If Republicans have full control of Congress, </w:t>
      </w:r>
      <w:r w:rsidRPr="005D62C9">
        <w:rPr>
          <w:rStyle w:val="StyleUnderline"/>
          <w:highlight w:val="yellow"/>
        </w:rPr>
        <w:t>they won’t have</w:t>
      </w:r>
      <w:r w:rsidRPr="00CF6A0F">
        <w:rPr>
          <w:rStyle w:val="StyleUnderline"/>
        </w:rPr>
        <w:t xml:space="preserve"> Harry </w:t>
      </w:r>
      <w:r w:rsidRPr="005D62C9">
        <w:rPr>
          <w:rStyle w:val="StyleUnderline"/>
          <w:highlight w:val="yellow"/>
        </w:rPr>
        <w:t>Reid to kick around</w:t>
      </w:r>
      <w:r w:rsidRPr="00CF6A0F">
        <w:rPr>
          <w:rStyle w:val="StyleUnderline"/>
        </w:rPr>
        <w:t xml:space="preserve"> anymore. In a divided Congress, each party can point its finger at the other and say: “Obstructionist!” But </w:t>
      </w:r>
      <w:r w:rsidRPr="005D62C9">
        <w:rPr>
          <w:rStyle w:val="StyleUnderline"/>
          <w:highlight w:val="yellow"/>
        </w:rPr>
        <w:t xml:space="preserve">if one party is running the show, the responsibility for getting results </w:t>
      </w:r>
      <w:r w:rsidRPr="005D62C9">
        <w:rPr>
          <w:rStyle w:val="Emphasis"/>
          <w:highlight w:val="yellow"/>
        </w:rPr>
        <w:t>falls entirely</w:t>
      </w:r>
      <w:r w:rsidRPr="005D62C9">
        <w:rPr>
          <w:rStyle w:val="StyleUnderline"/>
          <w:highlight w:val="yellow"/>
        </w:rPr>
        <w:t xml:space="preserve"> on that party’s shoulders</w:t>
      </w:r>
      <w:r w:rsidRPr="00CF6A0F">
        <w:rPr>
          <w:sz w:val="16"/>
        </w:rPr>
        <w:t xml:space="preserve">. “If I were a Republican looking forward to 2016, </w:t>
      </w:r>
      <w:r w:rsidRPr="005D62C9">
        <w:rPr>
          <w:rStyle w:val="StyleUnderline"/>
          <w:highlight w:val="yellow"/>
        </w:rPr>
        <w:t>I would</w:t>
      </w:r>
      <w:r w:rsidRPr="00CF6A0F">
        <w:rPr>
          <w:sz w:val="16"/>
        </w:rPr>
        <w:t xml:space="preserve"> actually </w:t>
      </w:r>
      <w:r w:rsidRPr="005D62C9">
        <w:rPr>
          <w:rStyle w:val="StyleUnderline"/>
          <w:highlight w:val="yellow"/>
        </w:rPr>
        <w:t>want to get a little something done,” says</w:t>
      </w:r>
      <w:r w:rsidRPr="00CF6A0F">
        <w:rPr>
          <w:rStyle w:val="StyleUnderline"/>
        </w:rPr>
        <w:t xml:space="preserve"> </w:t>
      </w:r>
      <w:r w:rsidRPr="00CF6A0F">
        <w:rPr>
          <w:sz w:val="16"/>
        </w:rPr>
        <w:t xml:space="preserve">William </w:t>
      </w:r>
      <w:r w:rsidRPr="005D62C9">
        <w:rPr>
          <w:rStyle w:val="Emphasis"/>
          <w:highlight w:val="yellow"/>
        </w:rPr>
        <w:t>Galston of Brookings</w:t>
      </w:r>
      <w:r w:rsidRPr="00CF6A0F">
        <w:rPr>
          <w:rStyle w:val="StyleUnderline"/>
        </w:rPr>
        <w:t>. “And if the president has any desire for his last six years to be anything other than trench warfare</w:t>
      </w:r>
      <w:r w:rsidRPr="00CF6A0F">
        <w:rPr>
          <w:sz w:val="16"/>
        </w:rPr>
        <w:t xml:space="preserve"> over the ACA [Affordable Care Act, as the Obamacare law is officially known], </w:t>
      </w:r>
      <w:r w:rsidRPr="00CF6A0F">
        <w:rPr>
          <w:rStyle w:val="StyleUnderline"/>
        </w:rPr>
        <w:t>then maybe he’ll want to do something, too</w:t>
      </w:r>
      <w:r w:rsidRPr="00CF6A0F">
        <w:rPr>
          <w:sz w:val="16"/>
        </w:rPr>
        <w:t xml:space="preserve">.” Several people I spoke with noted that </w:t>
      </w:r>
      <w:r w:rsidRPr="00CF6A0F">
        <w:rPr>
          <w:rStyle w:val="StyleUnderline"/>
        </w:rPr>
        <w:t>we do have precedent for this, and it’s hardly ancient history. “</w:t>
      </w:r>
      <w:r w:rsidRPr="005D62C9">
        <w:rPr>
          <w:rStyle w:val="StyleUnderline"/>
          <w:highlight w:val="yellow"/>
        </w:rPr>
        <w:t>The model is the late ’90s template,” says</w:t>
      </w:r>
      <w:r w:rsidRPr="00CF6A0F">
        <w:rPr>
          <w:sz w:val="16"/>
        </w:rPr>
        <w:t xml:space="preserve"> Nicholas </w:t>
      </w:r>
      <w:r w:rsidRPr="005D62C9">
        <w:rPr>
          <w:rStyle w:val="Emphasis"/>
          <w:highlight w:val="yellow"/>
        </w:rPr>
        <w:t>Eberstadt of the American Enterprise Institute</w:t>
      </w:r>
      <w:r w:rsidRPr="00CF6A0F">
        <w:rPr>
          <w:rStyle w:val="StyleUnderline"/>
        </w:rPr>
        <w:t>. “Maybe a little less cordial.”</w:t>
      </w:r>
      <w:r>
        <w:rPr>
          <w:rStyle w:val="StyleUnderline"/>
        </w:rPr>
        <w:t xml:space="preserve"> </w:t>
      </w:r>
      <w:r w:rsidRPr="00CF6A0F">
        <w:rPr>
          <w:sz w:val="16"/>
        </w:rPr>
        <w:t>Or a lot less. But he has a point. In the 1994 election, the GOP took over the House and the Senate. At first, Republicans under Bob Dole and especially Newt Gingrich threw everything they could at Bill Clinton. But after a short while, Gingrich softened, and he and Clinton did pass some things—a landmark budget, and welfare reform. “When Newt took over, at first, they were awful revolutionaries,” says Jim Kessler of Third Way, the centrist Democratic group. “They passed things that went nowhere. It was a Bataan Death March to a dead end. Then with the shutdown [in early 1996] they went too far, and then they realized that to keep their majority they had to govern.” Hence, West Virginia Democrat Joe Manchin’s advice to the president: “</w:t>
      </w:r>
      <w:r w:rsidRPr="005D62C9">
        <w:rPr>
          <w:rStyle w:val="StyleUnderline"/>
          <w:highlight w:val="yellow"/>
        </w:rPr>
        <w:t>My rec</w:t>
      </w:r>
      <w:r w:rsidRPr="00CF6A0F">
        <w:rPr>
          <w:rStyle w:val="StyleUnderline"/>
        </w:rPr>
        <w:t xml:space="preserve">ommendation immediately </w:t>
      </w:r>
      <w:r w:rsidRPr="005D62C9">
        <w:rPr>
          <w:rStyle w:val="StyleUnderline"/>
          <w:highlight w:val="yellow"/>
        </w:rPr>
        <w:t>would be for</w:t>
      </w:r>
      <w:r w:rsidRPr="00CF6A0F">
        <w:rPr>
          <w:rStyle w:val="StyleUnderline"/>
        </w:rPr>
        <w:t xml:space="preserve"> </w:t>
      </w:r>
      <w:r w:rsidRPr="00CF6A0F">
        <w:rPr>
          <w:sz w:val="16"/>
        </w:rPr>
        <w:t xml:space="preserve">President </w:t>
      </w:r>
      <w:r w:rsidRPr="005D62C9">
        <w:rPr>
          <w:rStyle w:val="StyleUnderline"/>
          <w:highlight w:val="yellow"/>
        </w:rPr>
        <w:t>Obama to sit down with Clinton</w:t>
      </w:r>
      <w:r w:rsidRPr="00CF6A0F">
        <w:rPr>
          <w:rStyle w:val="StyleUnderline"/>
        </w:rPr>
        <w:t xml:space="preserve"> and ask him how he did it. </w:t>
      </w:r>
      <w:r w:rsidRPr="005D62C9">
        <w:rPr>
          <w:rStyle w:val="Emphasis"/>
          <w:highlight w:val="yellow"/>
        </w:rPr>
        <w:t>You don’t have to reinvent the wheel here</w:t>
      </w:r>
      <w:r w:rsidRPr="00CF6A0F">
        <w:rPr>
          <w:rStyle w:val="StyleUnderline"/>
        </w:rPr>
        <w:t>.”</w:t>
      </w:r>
    </w:p>
    <w:p w:rsidR="005D62C9" w:rsidRDefault="005D62C9" w:rsidP="005D62C9">
      <w:pPr>
        <w:pStyle w:val="Heading3"/>
      </w:pPr>
      <w:r>
        <w:lastRenderedPageBreak/>
        <w:t>2NC A2 Oceans =/= Environment</w:t>
      </w:r>
    </w:p>
    <w:p w:rsidR="005D62C9" w:rsidRDefault="005D62C9" w:rsidP="005D62C9">
      <w:pPr>
        <w:pStyle w:val="Heading4"/>
      </w:pPr>
      <w:r>
        <w:t xml:space="preserve">The pubic overwhelmingly views ocean health as an environmental concern </w:t>
      </w:r>
    </w:p>
    <w:p w:rsidR="005D62C9" w:rsidRDefault="005D62C9" w:rsidP="005D62C9">
      <w:pPr>
        <w:rPr>
          <w:sz w:val="12"/>
          <w:szCs w:val="12"/>
        </w:rPr>
      </w:pPr>
      <w:r>
        <w:rPr>
          <w:rStyle w:val="Style13ptBold"/>
        </w:rPr>
        <w:t>Wenzel No Date</w:t>
      </w:r>
      <w:r>
        <w:t xml:space="preserve"> </w:t>
      </w:r>
      <w:r w:rsidRPr="00D55A36">
        <w:rPr>
          <w:sz w:val="12"/>
          <w:szCs w:val="12"/>
        </w:rPr>
        <w:t xml:space="preserve">(Lauren </w:t>
      </w:r>
      <w:proofErr w:type="gramStart"/>
      <w:r w:rsidRPr="00D55A36">
        <w:rPr>
          <w:sz w:val="12"/>
          <w:szCs w:val="12"/>
        </w:rPr>
        <w:t>Wenzel ,</w:t>
      </w:r>
      <w:proofErr w:type="gramEnd"/>
      <w:r w:rsidRPr="00D55A36">
        <w:rPr>
          <w:sz w:val="12"/>
          <w:szCs w:val="12"/>
        </w:rPr>
        <w:t xml:space="preserve"> National Marine Protected Areas Center, Public Perceptions of Ocean Issues Lessons learned from The Ocean Project, NOAA. </w:t>
      </w:r>
      <w:hyperlink r:id="rId29" w:history="1">
        <w:r w:rsidRPr="009F5F1C">
          <w:rPr>
            <w:rStyle w:val="Hyperlink"/>
            <w:sz w:val="12"/>
            <w:szCs w:val="12"/>
          </w:rPr>
          <w:t>http://marineprotectedareas.noaa.gov/pdf/fac/wenzel_public_perceptions_ocean_issues.pdf)-AG</w:t>
        </w:r>
      </w:hyperlink>
    </w:p>
    <w:p w:rsidR="005D62C9" w:rsidRPr="00D55A36" w:rsidRDefault="005D62C9" w:rsidP="005D62C9">
      <w:pPr>
        <w:rPr>
          <w:sz w:val="10"/>
        </w:rPr>
      </w:pPr>
      <w:r w:rsidRPr="00D55A36">
        <w:rPr>
          <w:sz w:val="10"/>
        </w:rPr>
        <w:t xml:space="preserve"> Findings </w:t>
      </w:r>
      <w:r w:rsidRPr="00D55A36">
        <w:rPr>
          <w:sz w:val="10"/>
        </w:rPr>
        <w:t xml:space="preserve"> 59% think individuals responsible for protecting the ocean, nearly </w:t>
      </w:r>
      <w:r w:rsidRPr="00DB451F">
        <w:rPr>
          <w:rStyle w:val="StyleUnderline"/>
        </w:rPr>
        <w:t>70% consider it responsibility of US Governmen</w:t>
      </w:r>
      <w:r w:rsidRPr="00D55A36">
        <w:rPr>
          <w:rStyle w:val="StyleUnderline"/>
        </w:rPr>
        <w:t xml:space="preserve">t </w:t>
      </w:r>
      <w:r w:rsidRPr="00D55A36">
        <w:rPr>
          <w:sz w:val="10"/>
        </w:rPr>
        <w:t xml:space="preserve"> </w:t>
      </w:r>
      <w:proofErr w:type="gramStart"/>
      <w:r w:rsidRPr="00D55A36">
        <w:rPr>
          <w:sz w:val="10"/>
        </w:rPr>
        <w:t>Only</w:t>
      </w:r>
      <w:proofErr w:type="gramEnd"/>
      <w:r w:rsidRPr="00D55A36">
        <w:rPr>
          <w:sz w:val="10"/>
        </w:rPr>
        <w:t xml:space="preserve"> 1.2 % used sustainable seafood guide in past year, whereas 18.6% signed environmental petition. Passive vs. proactive? </w:t>
      </w:r>
      <w:r w:rsidRPr="00D55A36">
        <w:rPr>
          <w:sz w:val="10"/>
        </w:rPr>
        <w:t xml:space="preserve"> </w:t>
      </w:r>
      <w:r w:rsidRPr="00D55A36">
        <w:rPr>
          <w:rStyle w:val="StyleUnderline"/>
        </w:rPr>
        <w:t xml:space="preserve">Concern for oceans and the environment peaked </w:t>
      </w:r>
      <w:r w:rsidRPr="00D55A36">
        <w:rPr>
          <w:sz w:val="10"/>
        </w:rPr>
        <w:t xml:space="preserve">during </w:t>
      </w:r>
      <w:proofErr w:type="gramStart"/>
      <w:r w:rsidRPr="00D55A36">
        <w:rPr>
          <w:sz w:val="10"/>
        </w:rPr>
        <w:t>Summer</w:t>
      </w:r>
      <w:proofErr w:type="gramEnd"/>
      <w:r w:rsidRPr="00D55A36">
        <w:rPr>
          <w:sz w:val="10"/>
        </w:rPr>
        <w:t xml:space="preserve"> 2010, likely to oil spill. </w:t>
      </w:r>
      <w:r w:rsidRPr="00D55A36">
        <w:rPr>
          <w:sz w:val="10"/>
        </w:rPr>
        <w:t xml:space="preserve"> 78% of ZAM visitors consider children to be more environmentally-aware than themselves </w:t>
      </w:r>
      <w:r w:rsidRPr="00D55A36">
        <w:rPr>
          <w:sz w:val="10"/>
        </w:rPr>
        <w:t xml:space="preserve"> 9% gap between US adults who worry about oceans (57%) and ZAM visitors (66%) </w:t>
      </w:r>
      <w:r w:rsidRPr="00D55A36">
        <w:rPr>
          <w:sz w:val="10"/>
        </w:rPr>
        <w:t xml:space="preserve"> 70% consider Atlantic Ocean to be in good health, 55% consider it endangered </w:t>
      </w:r>
      <w:r w:rsidRPr="00D55A36">
        <w:rPr>
          <w:sz w:val="10"/>
        </w:rPr>
        <w:t> About</w:t>
      </w:r>
      <w:r w:rsidRPr="005D62C9">
        <w:rPr>
          <w:rStyle w:val="Emphasis"/>
          <w:highlight w:val="yellow"/>
        </w:rPr>
        <w:t xml:space="preserve"> </w:t>
      </w:r>
      <w:r w:rsidRPr="00640C61">
        <w:rPr>
          <w:rStyle w:val="Emphasis"/>
        </w:rPr>
        <w:t>64% consider protecting the ocean the most important part of protecting the environment</w:t>
      </w:r>
      <w:r w:rsidRPr="00D55A36">
        <w:rPr>
          <w:sz w:val="10"/>
        </w:rPr>
        <w:t xml:space="preserve"> </w:t>
      </w:r>
    </w:p>
    <w:p w:rsidR="005D62C9" w:rsidRPr="005D62C9" w:rsidRDefault="005D62C9" w:rsidP="005D62C9"/>
    <w:p w:rsidR="005D62C9" w:rsidRDefault="005D62C9" w:rsidP="005D62C9">
      <w:pPr>
        <w:pStyle w:val="Heading3"/>
      </w:pPr>
      <w:r>
        <w:lastRenderedPageBreak/>
        <w:t xml:space="preserve">2NC A2 Obama Vetoes Everything </w:t>
      </w:r>
    </w:p>
    <w:p w:rsidR="005D62C9" w:rsidRPr="00EE7A4A" w:rsidRDefault="005D62C9" w:rsidP="005D62C9">
      <w:pPr>
        <w:pStyle w:val="Heading4"/>
      </w:pPr>
      <w:r w:rsidRPr="00EE7A4A">
        <w:t>A GOP senate would have considerable power even with a the possibility of Obama veto</w:t>
      </w:r>
    </w:p>
    <w:p w:rsidR="005D62C9" w:rsidRDefault="005D62C9" w:rsidP="005D62C9">
      <w:r>
        <w:rPr>
          <w:rStyle w:val="Style13ptBold"/>
        </w:rPr>
        <w:t>Hunt 14</w:t>
      </w:r>
      <w:r>
        <w:t xml:space="preserve"> Bloomberg View columnist. He was formerly the executive editor of Bloomberg News, directing coverage of the Washington bureau. (Albert R. Hunt, 3/30/14, Newsmax, GOP Senate Could Circumvent Obama Vetoes, http://www.newsmax.com/Newsfront/gop-senate-obama-vetoes/2014/03/30/id/562576/)</w:t>
      </w:r>
    </w:p>
    <w:p w:rsidR="005D62C9" w:rsidRDefault="005D62C9" w:rsidP="005D62C9">
      <w:pPr>
        <w:rPr>
          <w:sz w:val="16"/>
        </w:rPr>
      </w:pPr>
      <w:r>
        <w:rPr>
          <w:sz w:val="16"/>
        </w:rPr>
        <w:t xml:space="preserve">If Republicans take control of the U.S. Senate in this year's elections, it will be, as Vice President Joe Biden might put it more graphically, a big deal. Last week, elections handicapper Nate Silver gave a 60 percent probability that the Republicans would gain at least the half-dozen seats required for a majority. This wasn't news to top party strategists. But it produced a palpable panic among Democrats along Pennsylvania Avenue, from the White House to Capitol Hill. Rationalizations followed. </w:t>
      </w:r>
      <w:r>
        <w:rPr>
          <w:rStyle w:val="StyleUnderline"/>
        </w:rPr>
        <w:t>Maybe the assumptions were flawed, or Republicans would overreach and set the stage for Democrats to come back in 2016. In any case, President Barack Obama has the veto pen for the last two years of his term. That glosses over the profound policy implications of a change that would affect many areas</w:t>
      </w:r>
      <w:r>
        <w:rPr>
          <w:sz w:val="16"/>
        </w:rPr>
        <w:t xml:space="preserve">. </w:t>
      </w:r>
      <w:r>
        <w:rPr>
          <w:rStyle w:val="StyleUnderline"/>
        </w:rPr>
        <w:t>The Affordable Care Act: The president can stop repeal of Obamacare, but a determined congressional majority can wreak havoc by using the initial budget process, known as reconciliation, which allows major changes to be made with only a majority Senate vote that isn't subject to veto.</w:t>
      </w:r>
      <w:r>
        <w:rPr>
          <w:sz w:val="16"/>
        </w:rPr>
        <w:t xml:space="preserve"> "The Republicans can use reconciliation to pass lots of policies -- even repealing parts of Obamacare," says Lanhee Chen, formerly a top policy adviser to Mitt Romney and now a research fellow at Stanford University's Hoover Institution and a Bloomberg View columnist. Republicans have struggled to come up with any palatable alternatives to the health-care law. That means major components such as the subsidies and tax credits, or the ban on discrimination against insuring those with pre-existing conditions, wouldn't be changed. </w:t>
      </w:r>
      <w:r>
        <w:rPr>
          <w:rStyle w:val="StyleUnderline"/>
        </w:rPr>
        <w:t>But deep cuts in funding for running the program and getting new enrollees would take a toll.</w:t>
      </w:r>
      <w:r>
        <w:rPr>
          <w:sz w:val="16"/>
        </w:rPr>
        <w:t xml:space="preserve"> </w:t>
      </w:r>
      <w:r>
        <w:rPr>
          <w:rStyle w:val="StyleUnderline"/>
        </w:rPr>
        <w:t>"There could be a big hit in day-to-day administration," says Chris Jennings, a health-care expert who has worked with the Obama administration. Fiscal Priorities: Despite the power of the presidential veto, all the compromises would move to the right.</w:t>
      </w:r>
      <w:r>
        <w:rPr>
          <w:sz w:val="16"/>
        </w:rPr>
        <w:t xml:space="preserve"> Congress would adopt measures closer to those favored by House Budget Committee Chairman Paul Ryan, cutting social spending for the poor and increasing defense spending. Republicans would try to enact conservative tax measures. Reform of the corporate code might be a starting point, though changes to individual income taxes would be unlikely for budgetary and political reasons. Regulation: A Republican Congress would hold the upper hand. Regulatory agencies the party doesn't like -- a long list that includes the Consumer Financial Protection Bureau, the Internal Revenue Service, the Securities and Exchange Commission, the Food and Drug Administration, and the Environmental Protection Agency -- could turn into toothless watchdogs with slashed budgets. There would be a big push for the Regulations from the Executive in Need of Scrutiny Act, which requires congressional approval for all major regulations. Appointments: Senate confirmation for all but the most routine nominations would be a slog. Republicans might repeal the so-called nuclear option rule, which requires only 51 votes (not 60 to break a filibuster) to confirm an executive or judicial appointment short of the Supreme Court. </w:t>
      </w:r>
      <w:r>
        <w:rPr>
          <w:rStyle w:val="StyleUnderline"/>
        </w:rPr>
        <w:t>It's difficult to envision a Republican-run Senate confirming any Supreme Court appointment by Obama. Foreign Policy: The biggest issue might be a nuclear deal with Iran. Odds are the current negotiations will be extended until the end of this year or next year. For now, only the strong hand of Senate Majority Leader Harry Reid prevents legislation that might scuttle the negotiations from coming to the floor. If a deal is reached, a Republican Congress would probably refuse to repeal the sanctions imposed on Iran.</w:t>
      </w:r>
      <w:r>
        <w:rPr>
          <w:sz w:val="16"/>
        </w:rPr>
        <w:t xml:space="preserve"> The president can waive some of these measures by executive order. But Congress would still have latitude to complicate any arrangement. As to investigations of alleged administration misconduct, take the current number and double it. Democrats, when not in a state of panic, predict that such a scenario would lead to Republican overreach, paving the way for a Democratic president -- and Senate -- two years later. If so, the agenda of that new president would be to undo much of what had been done the previous two years.</w:t>
      </w:r>
    </w:p>
    <w:p w:rsidR="005D62C9" w:rsidRDefault="005D62C9" w:rsidP="005D62C9"/>
    <w:p w:rsidR="005D62C9" w:rsidRPr="00EE7A4A" w:rsidRDefault="005D62C9" w:rsidP="005D62C9"/>
    <w:p w:rsidR="00FA0C99" w:rsidRDefault="00FA0C99" w:rsidP="00FA0C99">
      <w:pPr>
        <w:pStyle w:val="Heading3"/>
      </w:pPr>
    </w:p>
    <w:p w:rsidR="004002DA" w:rsidRDefault="004002DA" w:rsidP="007C7B53">
      <w:pPr>
        <w:pStyle w:val="Heading1"/>
      </w:pPr>
      <w:r>
        <w:lastRenderedPageBreak/>
        <w:t xml:space="preserve">**Uniqueness </w:t>
      </w:r>
    </w:p>
    <w:p w:rsidR="00D1567B" w:rsidRDefault="00D1567B" w:rsidP="004002DA">
      <w:pPr>
        <w:pStyle w:val="Heading2"/>
      </w:pPr>
      <w:r>
        <w:lastRenderedPageBreak/>
        <w:t xml:space="preserve">—GENERAL </w:t>
      </w:r>
    </w:p>
    <w:p w:rsidR="00D1567B" w:rsidRDefault="00D1567B" w:rsidP="00D1567B"/>
    <w:p w:rsidR="006E4F7C" w:rsidRDefault="006E4F7C" w:rsidP="006E4F7C"/>
    <w:p w:rsidR="00DE5383" w:rsidRPr="00EA6D46" w:rsidRDefault="00DE5383" w:rsidP="00DE5383"/>
    <w:p w:rsidR="00DE5383" w:rsidRDefault="00DE5383" w:rsidP="00DE5383">
      <w:pPr>
        <w:pStyle w:val="Heading3"/>
      </w:pPr>
      <w:r>
        <w:lastRenderedPageBreak/>
        <w:t xml:space="preserve">UQ—Base Turnout </w:t>
      </w:r>
    </w:p>
    <w:p w:rsidR="00DE5383" w:rsidRDefault="00DE5383" w:rsidP="005D62C9">
      <w:pPr>
        <w:pStyle w:val="Heading4"/>
      </w:pPr>
      <w:r>
        <w:t>Conservative base turnout is empirically high during midterms</w:t>
      </w:r>
    </w:p>
    <w:p w:rsidR="00DE5383" w:rsidRPr="00A10EE2" w:rsidRDefault="00DE5383" w:rsidP="00DE5383">
      <w:r>
        <w:rPr>
          <w:rStyle w:val="Style13ptBold"/>
        </w:rPr>
        <w:t>Moyers 14</w:t>
      </w:r>
      <w:r w:rsidRPr="00A10EE2">
        <w:t>,</w:t>
      </w:r>
      <w:r>
        <w:rPr>
          <w:rStyle w:val="Style13ptBold"/>
        </w:rPr>
        <w:t xml:space="preserve"> </w:t>
      </w:r>
      <w:r w:rsidRPr="00A10EE2">
        <w:t>political analyst</w:t>
      </w:r>
      <w:r>
        <w:t>, an American journalist and public commentator. He served as White House Press Secretary in the Johnson administration from 1965 to 1967. He also worked as a network TV news commentator for ten years.</w:t>
      </w:r>
    </w:p>
    <w:p w:rsidR="00DE5383" w:rsidRPr="00A10EE2" w:rsidRDefault="00DE5383" w:rsidP="00DE5383">
      <w:r>
        <w:t>Bill Moyers, “</w:t>
      </w:r>
      <w:r w:rsidRPr="00A10EE2">
        <w:t xml:space="preserve">Dems Fret </w:t>
      </w:r>
      <w:proofErr w:type="gramStart"/>
      <w:r w:rsidRPr="00A10EE2">
        <w:t>Over Midterm Turnout While GOP Profits Off</w:t>
      </w:r>
      <w:proofErr w:type="gramEnd"/>
      <w:r w:rsidRPr="00A10EE2">
        <w:t xml:space="preserve"> Tea Party Enthusiasm</w:t>
      </w:r>
      <w:r>
        <w:t>”</w:t>
      </w:r>
      <w:r w:rsidRPr="00A10EE2">
        <w:t>April 28, 2014</w:t>
      </w:r>
      <w:r>
        <w:t xml:space="preserve"> </w:t>
      </w:r>
      <w:r w:rsidRPr="00A10EE2">
        <w:t>http://billmoyers.com/2014/04/28/dems-fret-over-midterm-turnout-while-gop-profits-off-tea-party-enthusiasm/</w:t>
      </w:r>
    </w:p>
    <w:p w:rsidR="00DE5383" w:rsidRPr="00A40B85" w:rsidRDefault="00DE5383" w:rsidP="00DE5383">
      <w:pPr>
        <w:rPr>
          <w:sz w:val="16"/>
        </w:rPr>
      </w:pPr>
      <w:r w:rsidRPr="00A40B85">
        <w:rPr>
          <w:sz w:val="16"/>
        </w:rPr>
        <w:t xml:space="preserve">Much of our political dysfunction arises from the fact that </w:t>
      </w:r>
      <w:r w:rsidRPr="00A10EE2">
        <w:rPr>
          <w:rStyle w:val="StyleUnderline"/>
        </w:rPr>
        <w:t>different parts of the electorate turn out to vote during midterm and presidential elections. Democrats rack up big wins in presidential years, when younger voters and people of color turn out in force, but Republicans do well in midterms, when the electorate tends to be older and whiter and their base turns out at the polls more reliably than the Democratic coalition’s</w:t>
      </w:r>
      <w:r w:rsidRPr="00A40B85">
        <w:rPr>
          <w:sz w:val="16"/>
        </w:rPr>
        <w:t xml:space="preserve">. Both parties believe that their victories give them a mandate to govern. According to the latest NBC/Wall Street Journal </w:t>
      </w:r>
      <w:proofErr w:type="gramStart"/>
      <w:r w:rsidRPr="00A40B85">
        <w:rPr>
          <w:sz w:val="16"/>
        </w:rPr>
        <w:t>poll ,</w:t>
      </w:r>
      <w:proofErr w:type="gramEnd"/>
      <w:r w:rsidRPr="00A40B85">
        <w:rPr>
          <w:sz w:val="16"/>
        </w:rPr>
        <w:t xml:space="preserve"> </w:t>
      </w:r>
      <w:r w:rsidRPr="00A10EE2">
        <w:rPr>
          <w:rStyle w:val="StyleUnderline"/>
        </w:rPr>
        <w:t xml:space="preserve">47 percent of voters overall expressed a high amount of interest in the 2014 midterms. </w:t>
      </w:r>
      <w:r w:rsidRPr="00A40B85">
        <w:rPr>
          <w:sz w:val="16"/>
        </w:rPr>
        <w:t xml:space="preserve">But while somewhat fewer Democrats — 43 percent — were as interested, </w:t>
      </w:r>
      <w:r w:rsidRPr="00A10EE2">
        <w:rPr>
          <w:rStyle w:val="StyleUnderline"/>
        </w:rPr>
        <w:t>over half of all Republicans – including an impressive 71 percent of Republicans that identify with the tea party</w:t>
      </w:r>
      <w:r w:rsidRPr="00A40B85">
        <w:rPr>
          <w:sz w:val="16"/>
        </w:rPr>
        <w:t xml:space="preserve"> — </w:t>
      </w:r>
      <w:r w:rsidRPr="00A10EE2">
        <w:rPr>
          <w:rStyle w:val="StyleUnderline"/>
        </w:rPr>
        <w:t>said the midterms were very much on their minds</w:t>
      </w:r>
      <w:r w:rsidRPr="00A40B85">
        <w:rPr>
          <w:sz w:val="16"/>
        </w:rPr>
        <w:t xml:space="preserve">. An enormous amount of ink has been devoted to this dynamic. Two new articles look at it from very different angles. First, Sasha Issenberg, author of The Victory </w:t>
      </w:r>
      <w:proofErr w:type="gramStart"/>
      <w:r w:rsidRPr="00A40B85">
        <w:rPr>
          <w:sz w:val="16"/>
        </w:rPr>
        <w:t>Lab ,</w:t>
      </w:r>
      <w:proofErr w:type="gramEnd"/>
      <w:r w:rsidRPr="00A40B85">
        <w:rPr>
          <w:sz w:val="16"/>
        </w:rPr>
        <w:t xml:space="preserve"> the definitive account of how numbers-crunchers are applying new analytic techniques to winning elections, writes in The New Republic about how Democrats can possibly avoid their “midterm curse.” Issenberg writes: In late February, Barack Obama stood before a room of his party’s governors at a Washington fund-raiser and offered a new explanation for the Republican rout that claimed the jobs of more than 750 Democratic officeholders around the country in 2010. At the time, the president had described the outcome, simply and indelibly, as a “shellacking,” but here he ventured a deeper analysis. “We know how to win national elections,” he told the </w:t>
      </w:r>
      <w:proofErr w:type="gramStart"/>
      <w:r w:rsidRPr="00A40B85">
        <w:rPr>
          <w:sz w:val="16"/>
        </w:rPr>
        <w:t>crowd .</w:t>
      </w:r>
      <w:proofErr w:type="gramEnd"/>
      <w:r w:rsidRPr="00A40B85">
        <w:rPr>
          <w:sz w:val="16"/>
        </w:rPr>
        <w:t xml:space="preserve"> “But all too often it’s during these midterms where we end up getting ourselves into trouble, because I guess we don’t think it’s sexy enough.” Beyond the narcissism implied—the suggestion that any ballot without his name on it lacks a certain magnetism—Obama was onto something. Current conventional wisdom holds that </w:t>
      </w:r>
      <w:r w:rsidRPr="00A10EE2">
        <w:rPr>
          <w:rStyle w:val="StyleUnderline"/>
        </w:rPr>
        <w:t>Democrats’ prospects this November are grim</w:t>
      </w:r>
      <w:r w:rsidRPr="00A40B85">
        <w:rPr>
          <w:sz w:val="16"/>
        </w:rPr>
        <w:t xml:space="preserve">. After the obligatory acknowledgment that the party in the White House almost always loses ground in off-year elections, </w:t>
      </w:r>
      <w:r w:rsidRPr="00A10EE2">
        <w:rPr>
          <w:rStyle w:val="StyleUnderline"/>
        </w:rPr>
        <w:t>the most commonly cited reasons are situational—the botched Obamacare rollout, a zealous conservative base</w:t>
      </w:r>
      <w:r w:rsidRPr="00A40B85">
        <w:rPr>
          <w:sz w:val="16"/>
        </w:rPr>
        <w:t>, the fact that these midterms follow a redistricting process largely controlled by Republicans, the preponderance of competitive Senate races in states that lean red. And yet Obama’s diagnosis of Democrats’ midterm woes comes closer to the truth. The party is suffering from a chronic condition, not a short-term malaise. In fact, the very phenomenon that sustained Obama’s own victories is the one that may doom his party in midterm elections for the rest of his life. The dynamic so cripples Democrats’ off-year performance that in 2018, a President Jeb Bush or Rand Paul could see Republicans actually pick up seats.</w:t>
      </w:r>
    </w:p>
    <w:p w:rsidR="00DE5383" w:rsidRDefault="00DE5383" w:rsidP="00DE5383">
      <w:pPr>
        <w:rPr>
          <w:sz w:val="16"/>
        </w:rPr>
      </w:pPr>
    </w:p>
    <w:p w:rsidR="00EA6D46" w:rsidRDefault="00DE5383" w:rsidP="00EE7A4A">
      <w:pPr>
        <w:pStyle w:val="Heading3"/>
      </w:pPr>
      <w:r>
        <w:lastRenderedPageBreak/>
        <w:t>UQ—</w:t>
      </w:r>
      <w:r w:rsidR="00EA6D46">
        <w:t>Momentum</w:t>
      </w:r>
    </w:p>
    <w:p w:rsidR="00EA6D46" w:rsidRDefault="00EA6D46" w:rsidP="00EA6D46"/>
    <w:p w:rsidR="00EA6D46" w:rsidRDefault="00EA6D46" w:rsidP="005D62C9">
      <w:pPr>
        <w:pStyle w:val="Heading4"/>
      </w:pPr>
      <w:r>
        <w:t xml:space="preserve">GOP has momentum- dems making mistakes </w:t>
      </w:r>
    </w:p>
    <w:p w:rsidR="00EA6D46" w:rsidRDefault="00EA6D46" w:rsidP="00EA6D46">
      <w:r w:rsidRPr="007C5C39">
        <w:rPr>
          <w:rStyle w:val="Style13ptBold"/>
        </w:rPr>
        <w:t xml:space="preserve">Whitesides 3/8/14 </w:t>
      </w:r>
      <w:r>
        <w:t>(BY JOHN WHITESIDE</w:t>
      </w:r>
      <w:proofErr w:type="gramStart"/>
      <w:r>
        <w:t>,  Political</w:t>
      </w:r>
      <w:proofErr w:type="gramEnd"/>
      <w:r>
        <w:t xml:space="preserve"> Correspondent, Mar 8, 2014, Republicans gain momentum in close fight for U.S. Senate, http://www.reuters.com/article/2014/03/08/us-usa-politics-senate-analysis-idUSBREA2706H20140308)-AG</w:t>
      </w:r>
    </w:p>
    <w:p w:rsidR="00EA6D46" w:rsidRPr="00EA6D46" w:rsidRDefault="00EA6D46" w:rsidP="00EA6D46">
      <w:pPr>
        <w:rPr>
          <w:sz w:val="12"/>
        </w:rPr>
      </w:pPr>
      <w:r w:rsidRPr="000B43D4">
        <w:rPr>
          <w:sz w:val="12"/>
        </w:rPr>
        <w:t xml:space="preserve">(Reuters) - Eight months before the November 4 elections, </w:t>
      </w:r>
      <w:r w:rsidRPr="000B43D4">
        <w:rPr>
          <w:rStyle w:val="StyleUnderline"/>
        </w:rPr>
        <w:t>Republicans have expanded the number of competitive races for U.S. Senate seats and have a growing chance of gaining control</w:t>
      </w:r>
      <w:r w:rsidRPr="000B43D4">
        <w:rPr>
          <w:sz w:val="12"/>
        </w:rPr>
        <w:t xml:space="preserve"> of that chamber and stalling Democratic President Barack Obama's second-term agenda. </w:t>
      </w:r>
      <w:r w:rsidRPr="000B43D4">
        <w:rPr>
          <w:rStyle w:val="StyleUnderline"/>
        </w:rPr>
        <w:t>Public dissatisfaction with the president, concerns about his healthcare overhaul and a sluggish economy, and a series of retirements by key Democratic senators in conservative states have made a rugged year for Democrats</w:t>
      </w:r>
      <w:r w:rsidRPr="000B43D4">
        <w:rPr>
          <w:sz w:val="12"/>
        </w:rPr>
        <w:t xml:space="preserve"> even more so, analysts and strategists in both parties say. Republicans, who are widely expected to retain control of the U.S. House of Representatives, need a net gain of six seats to take back the 100-member Senate. Recent polling indicates they have big leads in three states - Montana, South Dakota and West Virginia - where longtime Democratic senators have retired or will retire in January.</w:t>
      </w:r>
    </w:p>
    <w:p w:rsidR="00DD18CB" w:rsidRDefault="00DE5383" w:rsidP="00EE7A4A">
      <w:pPr>
        <w:pStyle w:val="Heading3"/>
      </w:pPr>
      <w:r>
        <w:lastRenderedPageBreak/>
        <w:t>UQ—</w:t>
      </w:r>
      <w:r w:rsidR="00DD18CB">
        <w:t>Approval Rating</w:t>
      </w:r>
    </w:p>
    <w:p w:rsidR="00DD18CB" w:rsidRDefault="00DD18CB" w:rsidP="005D62C9">
      <w:pPr>
        <w:pStyle w:val="Heading4"/>
      </w:pPr>
      <w:r>
        <w:t>Obama approval rating killing democrats in midterms</w:t>
      </w:r>
    </w:p>
    <w:p w:rsidR="00DD18CB" w:rsidRDefault="00DD18CB" w:rsidP="00DD18CB">
      <w:r w:rsidRPr="00E96484">
        <w:rPr>
          <w:rStyle w:val="Style13ptBold"/>
        </w:rPr>
        <w:t>Cook, Analyst for the National Journal, 06/23/14</w:t>
      </w:r>
      <w:r>
        <w:t xml:space="preserve"> (Charlie, “Democrats Face Unfair Fight in Midterms” The National Journal http://www.nationaljournal.com/off-to-the-races/democrats-face-unfair-fight-in-midterms-20140623)//JSutter</w:t>
      </w:r>
    </w:p>
    <w:p w:rsidR="00DD18CB" w:rsidRPr="00E96484" w:rsidRDefault="00DD18CB" w:rsidP="00DD18CB">
      <w:pPr>
        <w:rPr>
          <w:sz w:val="14"/>
        </w:rPr>
      </w:pPr>
      <w:r w:rsidRPr="00E96484">
        <w:rPr>
          <w:sz w:val="14"/>
        </w:rPr>
        <w:t xml:space="preserve">Generally speaking, the further into a U.S. </w:t>
      </w:r>
      <w:r w:rsidRPr="00E96484">
        <w:rPr>
          <w:rStyle w:val="StyleUnderline"/>
        </w:rPr>
        <w:t>president’s tenure in office one gets</w:t>
      </w:r>
      <w:r w:rsidRPr="00E96484">
        <w:rPr>
          <w:sz w:val="14"/>
        </w:rPr>
        <w:t xml:space="preserve">, </w:t>
      </w:r>
      <w:r w:rsidRPr="00E96484">
        <w:rPr>
          <w:rStyle w:val="StyleUnderline"/>
        </w:rPr>
        <w:t>the less volatility there is in that president’s job-approval rating</w:t>
      </w:r>
      <w:r w:rsidRPr="00E96484">
        <w:rPr>
          <w:sz w:val="14"/>
        </w:rPr>
        <w:t xml:space="preserve">. It’s pretty logical that 1,979 days into Barack Obama’s presidency, the number of people most inclined to approve of his performance has stabilized, as has the number of those disposed to disapprove of him. </w:t>
      </w:r>
      <w:r w:rsidRPr="00E96484">
        <w:rPr>
          <w:rStyle w:val="StyleUnderline"/>
        </w:rPr>
        <w:t>Given that Obama tends to evoke particularly strong emotions with bedrock supporters and equally adamant opponents,</w:t>
      </w:r>
      <w:r w:rsidRPr="00E96484">
        <w:rPr>
          <w:sz w:val="14"/>
        </w:rPr>
        <w:t xml:space="preserve"> </w:t>
      </w:r>
      <w:r w:rsidRPr="00E96484">
        <w:rPr>
          <w:rStyle w:val="StyleUnderline"/>
        </w:rPr>
        <w:t>arguably more people than usual have locked in their opinions</w:t>
      </w:r>
      <w:r w:rsidRPr="00E96484">
        <w:rPr>
          <w:sz w:val="14"/>
        </w:rPr>
        <w:t xml:space="preserve">. And those who are undecided by this point are the folks who have pretty much checked out of politics and are unlikely to come down on one side or the other. Simply put, there are few people left who are ambivalent about Obama’s performance. We see large variances at this point only when we compare the results of one pollster to another. These variances are likely the result of individual firms’ unique methodologies and sampling idiosyncrasies; they do not represent the genuine changing of minds. With the Gallup Organization sampling a little more than 500 adults per night, around 7,500 in a week (with a margin of error of plus or minus 1.13 with a 95 percent confidence level) and 15,000 in a month (margin of error +/-.8), the larger samples are more accurate. Each weekly poll consists of at least three times more interviews than the typical national poll of between 800 and 1,000 respondents; thus with </w:t>
      </w:r>
      <w:r w:rsidRPr="00E96484">
        <w:rPr>
          <w:rStyle w:val="StyleUnderline"/>
        </w:rPr>
        <w:t>Gallup using uniform methodology, it is the most useful poll to track the subtle shifts that do actually occur</w:t>
      </w:r>
      <w:r w:rsidRPr="00E96484">
        <w:rPr>
          <w:sz w:val="14"/>
        </w:rPr>
        <w:t xml:space="preserve">. </w:t>
      </w:r>
      <w:r w:rsidRPr="00E96484">
        <w:rPr>
          <w:rStyle w:val="StyleUnderline"/>
        </w:rPr>
        <w:t>Obama’s approval rating since his 2012 reelection has declined gradually through 2013</w:t>
      </w:r>
      <w:r w:rsidRPr="00E96484">
        <w:rPr>
          <w:sz w:val="14"/>
        </w:rPr>
        <w:t xml:space="preserve">. </w:t>
      </w:r>
      <w:r w:rsidRPr="00E96484">
        <w:rPr>
          <w:rStyle w:val="StyleUnderline"/>
        </w:rPr>
        <w:t>It picked up a bit in 2014</w:t>
      </w:r>
      <w:r w:rsidRPr="00E96484">
        <w:rPr>
          <w:sz w:val="14"/>
        </w:rPr>
        <w:t xml:space="preserve">, to an average of 44 percent approval and 51 percent disapproval for the months of April and May. To be clear, </w:t>
      </w:r>
      <w:r w:rsidRPr="00E96484">
        <w:rPr>
          <w:rStyle w:val="StyleUnderline"/>
        </w:rPr>
        <w:t>these are bad approval ratings</w:t>
      </w:r>
      <w:r w:rsidRPr="00E96484">
        <w:rPr>
          <w:sz w:val="14"/>
        </w:rPr>
        <w:t xml:space="preserve">, but they have been worse, </w:t>
      </w:r>
      <w:r w:rsidRPr="00E96484">
        <w:rPr>
          <w:rStyle w:val="StyleUnderline"/>
        </w:rPr>
        <w:t>and they now appear to have stabilized in the spring of this year</w:t>
      </w:r>
      <w:r w:rsidRPr="00E96484">
        <w:rPr>
          <w:sz w:val="14"/>
        </w:rPr>
        <w:t xml:space="preserve">, at that 44 percent level. </w:t>
      </w:r>
      <w:r w:rsidRPr="00E96484">
        <w:rPr>
          <w:rStyle w:val="StyleUnderline"/>
        </w:rPr>
        <w:t>It is not that surprising, though, that the aftermath of the controversy surrounding the administration’s trade of five Guantanamo detainees for Army Sgt. Bowe Bergdahl, combined with the disclosures concerning the Veterans Affairs health care system</w:t>
      </w:r>
      <w:r w:rsidRPr="00E96484">
        <w:rPr>
          <w:sz w:val="14"/>
        </w:rPr>
        <w:t xml:space="preserve">, </w:t>
      </w:r>
      <w:r w:rsidRPr="00E96484">
        <w:rPr>
          <w:rStyle w:val="StyleUnderline"/>
        </w:rPr>
        <w:t>would move the president’s approval and disapproval needles</w:t>
      </w:r>
      <w:r w:rsidRPr="00E96484">
        <w:rPr>
          <w:sz w:val="14"/>
        </w:rPr>
        <w:t xml:space="preserve">. Over Gallup’s seven-day sampling period ending Saturday, June 21, </w:t>
      </w:r>
      <w:r w:rsidRPr="00E96484">
        <w:rPr>
          <w:rStyle w:val="StyleUnderline"/>
        </w:rPr>
        <w:t xml:space="preserve">Obama’s job-approval rating was 41 percent </w:t>
      </w:r>
      <w:r w:rsidRPr="00E96484">
        <w:rPr>
          <w:sz w:val="14"/>
        </w:rPr>
        <w:t xml:space="preserve">(with a disapproval of 54 percent). During the week of June 9-15, </w:t>
      </w:r>
      <w:r w:rsidRPr="00E96484">
        <w:rPr>
          <w:rStyle w:val="StyleUnderline"/>
        </w:rPr>
        <w:t>the same poll showed the president with an approval rating of 42 percent</w:t>
      </w:r>
      <w:r w:rsidRPr="00E96484">
        <w:rPr>
          <w:sz w:val="14"/>
        </w:rPr>
        <w:t xml:space="preserve">—noteworthy because for the full months of April and May, </w:t>
      </w:r>
      <w:r w:rsidRPr="00E96484">
        <w:rPr>
          <w:rStyle w:val="StyleUnderline"/>
        </w:rPr>
        <w:t>Obama’s approval rating remained at 44 percent</w:t>
      </w:r>
      <w:r w:rsidRPr="00E96484">
        <w:rPr>
          <w:sz w:val="14"/>
        </w:rPr>
        <w:t xml:space="preserve">. </w:t>
      </w:r>
      <w:r w:rsidRPr="00E96484">
        <w:rPr>
          <w:rStyle w:val="StyleUnderline"/>
        </w:rPr>
        <w:t>In politics and polling</w:t>
      </w:r>
      <w:r w:rsidRPr="00E96484">
        <w:rPr>
          <w:sz w:val="14"/>
        </w:rPr>
        <w:t xml:space="preserve">, </w:t>
      </w:r>
      <w:r w:rsidRPr="00E96484">
        <w:rPr>
          <w:rStyle w:val="StyleUnderline"/>
        </w:rPr>
        <w:t>as in real estate, underwater or “upside down” approval ratings are not a good thing for an elected official</w:t>
      </w:r>
      <w:r w:rsidRPr="00E96484">
        <w:rPr>
          <w:sz w:val="14"/>
        </w:rPr>
        <w:t xml:space="preserve">. Moreover, </w:t>
      </w:r>
      <w:r w:rsidRPr="00E96484">
        <w:rPr>
          <w:rStyle w:val="StyleUnderline"/>
        </w:rPr>
        <w:t>in the case of a president heading into a midterm election, with the midterm often said to be a referendum on the incumbent president, this is a bad thing for the president’s party.</w:t>
      </w:r>
      <w:r w:rsidRPr="00E96484">
        <w:rPr>
          <w:sz w:val="14"/>
        </w:rPr>
        <w:t xml:space="preserve"> Every point decline creates just a bit more headwind against Democratic candidates facing difficult races across the country. Specifically, </w:t>
      </w:r>
      <w:r w:rsidRPr="00E96484">
        <w:rPr>
          <w:rStyle w:val="StyleUnderline"/>
        </w:rPr>
        <w:t>this makes the challenge even more onerous for the Democratic candidates where the party is defending</w:t>
      </w:r>
      <w:r w:rsidRPr="00E96484">
        <w:rPr>
          <w:sz w:val="14"/>
        </w:rPr>
        <w:t xml:space="preserve"> U.S. </w:t>
      </w:r>
      <w:r w:rsidRPr="00E96484">
        <w:rPr>
          <w:rStyle w:val="StyleUnderline"/>
        </w:rPr>
        <w:t>Senate seats in the six states that Mitt Romney carried by 14 points or more in 2012</w:t>
      </w:r>
      <w:r w:rsidRPr="00E96484">
        <w:rPr>
          <w:sz w:val="14"/>
        </w:rPr>
        <w:t xml:space="preserve">: </w:t>
      </w:r>
      <w:r w:rsidRPr="00E96484">
        <w:rPr>
          <w:rStyle w:val="StyleUnderline"/>
        </w:rPr>
        <w:t>incumbents Mark Begich in Alaska</w:t>
      </w:r>
      <w:r w:rsidRPr="00E96484">
        <w:rPr>
          <w:sz w:val="14"/>
        </w:rPr>
        <w:t xml:space="preserve">, </w:t>
      </w:r>
      <w:r w:rsidRPr="00E96484">
        <w:rPr>
          <w:rStyle w:val="StyleUnderline"/>
        </w:rPr>
        <w:t>Mark Pryor in Arkansas</w:t>
      </w:r>
      <w:r w:rsidRPr="00E96484">
        <w:rPr>
          <w:sz w:val="14"/>
        </w:rPr>
        <w:t xml:space="preserve">, </w:t>
      </w:r>
      <w:r w:rsidRPr="00E96484">
        <w:rPr>
          <w:rStyle w:val="StyleUnderline"/>
        </w:rPr>
        <w:t>Mary Landrieu in Louisiana</w:t>
      </w:r>
      <w:r w:rsidRPr="00E96484">
        <w:rPr>
          <w:sz w:val="14"/>
        </w:rPr>
        <w:t xml:space="preserve">, and appointed Sen. </w:t>
      </w:r>
      <w:r w:rsidRPr="00E96484">
        <w:rPr>
          <w:rStyle w:val="StyleUnderline"/>
        </w:rPr>
        <w:t>John Walsh in Montana</w:t>
      </w:r>
      <w:r w:rsidRPr="00E96484">
        <w:rPr>
          <w:sz w:val="14"/>
        </w:rPr>
        <w:t xml:space="preserve">, </w:t>
      </w:r>
      <w:r w:rsidRPr="00E96484">
        <w:rPr>
          <w:rStyle w:val="StyleUnderline"/>
        </w:rPr>
        <w:t>along with Democratic candidates in open seats in South Dakota and West Virginia</w:t>
      </w:r>
      <w:r w:rsidRPr="00E96484">
        <w:rPr>
          <w:sz w:val="14"/>
        </w:rPr>
        <w:t xml:space="preserve">. While that is somewhat self-evident—a lot of people talk about the Democratic challenge in holding onto their Senate majority—it seems that this problem is often understated. </w:t>
      </w:r>
      <w:r w:rsidRPr="00E96484">
        <w:rPr>
          <w:rStyle w:val="StyleUnderline"/>
        </w:rPr>
        <w:t>Persuading people who disapprove of a sitting president to still vote for a Senate candidate of that president’s party is a real challenge in a midterm election</w:t>
      </w:r>
      <w:r w:rsidRPr="00E96484">
        <w:rPr>
          <w:sz w:val="14"/>
        </w:rPr>
        <w:t xml:space="preserve">. Compounding this problem for Democrats is the makeup of the midterm electorate. </w:t>
      </w:r>
      <w:r w:rsidRPr="00E96484">
        <w:rPr>
          <w:rStyle w:val="StyleUnderline"/>
        </w:rPr>
        <w:t>This midterm-voting group is older, whiter, more conservative, and more Republican than those who turn out in a presidential election</w:t>
      </w:r>
      <w:r w:rsidRPr="00E96484">
        <w:rPr>
          <w:sz w:val="14"/>
        </w:rPr>
        <w:t xml:space="preserve">. Young and minority voters who flocked to the polls in 2008 and 2012 are very difficult to motivate for a Democratic candidate who very clearly isn’t Barack Obama. </w:t>
      </w:r>
      <w:r w:rsidRPr="00E96484">
        <w:rPr>
          <w:rStyle w:val="StyleUnderline"/>
        </w:rPr>
        <w:t>They got revved up for Obama in a presidential election year</w:t>
      </w:r>
      <w:r w:rsidRPr="00E96484">
        <w:rPr>
          <w:sz w:val="14"/>
        </w:rPr>
        <w:t xml:space="preserve">, </w:t>
      </w:r>
      <w:r w:rsidRPr="00E96484">
        <w:rPr>
          <w:rStyle w:val="StyleUnderline"/>
        </w:rPr>
        <w:t>but can endangered Democrats now get these voters excited for them in a midterm as well? The opposition is galvanized</w:t>
      </w:r>
      <w:r w:rsidRPr="00E96484">
        <w:rPr>
          <w:sz w:val="14"/>
        </w:rPr>
        <w:t>, but getting these more sporadic voters to turn out is far harder. Those who seem to think that this election is a fair fight, taking place on a level playing field, are badly mistaken.</w:t>
      </w:r>
    </w:p>
    <w:p w:rsidR="00DD18CB" w:rsidRDefault="00DD18CB" w:rsidP="00DD18CB"/>
    <w:p w:rsidR="004531C4" w:rsidRDefault="004531C4" w:rsidP="005D62C9">
      <w:pPr>
        <w:pStyle w:val="Heading4"/>
      </w:pPr>
      <w:r>
        <w:lastRenderedPageBreak/>
        <w:t>Presidential approval ratings key – empirics and specific swing states</w:t>
      </w:r>
    </w:p>
    <w:p w:rsidR="004531C4" w:rsidRDefault="004531C4" w:rsidP="004531C4">
      <w:r w:rsidRPr="00AE4040">
        <w:rPr>
          <w:rStyle w:val="Style13ptBold"/>
        </w:rPr>
        <w:t>Cilizza 7/13</w:t>
      </w:r>
      <w:r>
        <w:t xml:space="preserve"> – Political analyst for the Washington Post</w:t>
      </w:r>
    </w:p>
    <w:p w:rsidR="004531C4" w:rsidRPr="00AE4040" w:rsidRDefault="004531C4" w:rsidP="004531C4">
      <w:r>
        <w:t>(Chris, “What’s the American political landscape looking like?</w:t>
      </w:r>
      <w:proofErr w:type="gramStart"/>
      <w:r>
        <w:t>”,</w:t>
      </w:r>
      <w:proofErr w:type="gramEnd"/>
      <w:r>
        <w:t xml:space="preserve"> </w:t>
      </w:r>
      <w:hyperlink r:id="rId30" w:history="1">
        <w:r w:rsidRPr="00CC3D4A">
          <w:rPr>
            <w:rStyle w:val="Hyperlink"/>
          </w:rPr>
          <w:t>http://www.washingtonpost.com/politics/whats-the-american-political-landscape-looking-like/2014/07/13/ab025ca2-0a9f-11e4-b8e5-d0de80767fc2_story.html</w:t>
        </w:r>
      </w:hyperlink>
      <w:r>
        <w:t>, HW)</w:t>
      </w:r>
    </w:p>
    <w:p w:rsidR="004531C4" w:rsidRPr="00AE4040" w:rsidRDefault="004531C4" w:rsidP="004531C4">
      <w:pPr>
        <w:rPr>
          <w:rStyle w:val="StyleUnderline"/>
        </w:rPr>
      </w:pPr>
      <w:r w:rsidRPr="00AE4040">
        <w:rPr>
          <w:sz w:val="16"/>
        </w:rPr>
        <w:t xml:space="preserve">3. </w:t>
      </w:r>
      <w:r w:rsidRPr="00AE4040">
        <w:rPr>
          <w:rStyle w:val="StyleUnderline"/>
        </w:rPr>
        <w:t>Obama is likely to be a drag on his party this fall.</w:t>
      </w:r>
      <w:r>
        <w:rPr>
          <w:rStyle w:val="StyleUnderline"/>
        </w:rPr>
        <w:t xml:space="preserve"> </w:t>
      </w:r>
      <w:r w:rsidRPr="00AE4040">
        <w:rPr>
          <w:sz w:val="16"/>
        </w:rPr>
        <w:t xml:space="preserve">Nothing is set in stone, but </w:t>
      </w:r>
      <w:r w:rsidRPr="00AE4040">
        <w:rPr>
          <w:rStyle w:val="StyleUnderline"/>
        </w:rPr>
        <w:t>Obama’s job-approval numbers — and his numbers specifically on handling the economy — are in the low to mid-40s</w:t>
      </w:r>
      <w:r w:rsidRPr="00AE4040">
        <w:rPr>
          <w:sz w:val="16"/>
        </w:rPr>
        <w:t xml:space="preserve">. What </w:t>
      </w:r>
      <w:r w:rsidRPr="00AE4040">
        <w:rPr>
          <w:rStyle w:val="StyleUnderline"/>
        </w:rPr>
        <w:t>history tells us</w:t>
      </w:r>
      <w:r w:rsidRPr="00AE4040">
        <w:rPr>
          <w:sz w:val="16"/>
        </w:rPr>
        <w:t xml:space="preserve"> is that </w:t>
      </w:r>
      <w:r w:rsidRPr="00AE4040">
        <w:rPr>
          <w:rStyle w:val="StyleUnderline"/>
        </w:rPr>
        <w:t xml:space="preserve">a president’s approval numbers </w:t>
      </w:r>
      <w:r w:rsidRPr="00AE4040">
        <w:rPr>
          <w:sz w:val="16"/>
        </w:rPr>
        <w:t xml:space="preserve">are among a handful of factors that </w:t>
      </w:r>
      <w:r w:rsidRPr="00AE4040">
        <w:rPr>
          <w:rStyle w:val="StyleUnderline"/>
        </w:rPr>
        <w:t>correlate rather closely to the fate of his party in a midterm election.</w:t>
      </w:r>
      <w:r w:rsidRPr="00AE4040">
        <w:rPr>
          <w:sz w:val="16"/>
        </w:rPr>
        <w:t xml:space="preserve"> </w:t>
      </w:r>
      <w:r w:rsidRPr="00AE4040">
        <w:rPr>
          <w:rStyle w:val="StyleUnderline"/>
        </w:rPr>
        <w:t>Since 1944, presidents with approval ratings lower than 50 percent have seen their party lose an average of 36 House seats</w:t>
      </w:r>
      <w:r w:rsidRPr="00AE4040">
        <w:rPr>
          <w:sz w:val="16"/>
        </w:rPr>
        <w:t xml:space="preserve">, according to data from Gallup. </w:t>
      </w:r>
      <w:r w:rsidRPr="00AE4040">
        <w:rPr>
          <w:rStyle w:val="StyleUnderline"/>
        </w:rPr>
        <w:t>Obama’s low numbers</w:t>
      </w:r>
      <w:r w:rsidRPr="00AE4040">
        <w:rPr>
          <w:sz w:val="16"/>
        </w:rPr>
        <w:t xml:space="preserve"> nationally </w:t>
      </w:r>
      <w:r w:rsidRPr="00AE4040">
        <w:rPr>
          <w:rStyle w:val="StyleUnderline"/>
        </w:rPr>
        <w:t>are</w:t>
      </w:r>
      <w:r w:rsidRPr="00AE4040">
        <w:rPr>
          <w:sz w:val="16"/>
        </w:rPr>
        <w:t xml:space="preserve"> even </w:t>
      </w:r>
      <w:r w:rsidRPr="00AE4040">
        <w:rPr>
          <w:rStyle w:val="StyleUnderline"/>
        </w:rPr>
        <w:t>more of a problem when it comes to Democratic efforts to retain control of the Senate; many of the battleground state</w:t>
      </w:r>
      <w:r w:rsidRPr="00AE4040">
        <w:rPr>
          <w:sz w:val="16"/>
        </w:rPr>
        <w:t xml:space="preserve">s — Louisiana, Arkansas, Alaska and North Carolina — </w:t>
      </w:r>
      <w:r w:rsidRPr="00AE4040">
        <w:rPr>
          <w:rStyle w:val="StyleUnderline"/>
        </w:rPr>
        <w:t>are even less inclined to approve of how he is handling his job than the nation as a whole.</w:t>
      </w:r>
    </w:p>
    <w:p w:rsidR="00DD18CB" w:rsidRDefault="00DD18CB" w:rsidP="005D62C9">
      <w:pPr>
        <w:pStyle w:val="Heading4"/>
      </w:pPr>
      <w:r>
        <w:t>Disapproval of Obama hurts democrats in key battleground states</w:t>
      </w:r>
    </w:p>
    <w:p w:rsidR="00DD18CB" w:rsidRDefault="00DD18CB" w:rsidP="00DD18CB">
      <w:r w:rsidRPr="00263F9C">
        <w:rPr>
          <w:rStyle w:val="Style13ptBold"/>
        </w:rPr>
        <w:t>Rhodan, Political Analyst for Time, 06/26/2014</w:t>
      </w:r>
      <w:r>
        <w:t xml:space="preserve"> (Maya, “More Bad News for Democrats in 2014 Battleground States” </w:t>
      </w:r>
    </w:p>
    <w:p w:rsidR="00DD18CB" w:rsidRDefault="00DD18CB" w:rsidP="00DD18CB">
      <w:pPr>
        <w:rPr>
          <w:rStyle w:val="StyleUnderline"/>
        </w:rPr>
      </w:pPr>
      <w:r w:rsidRPr="00E96484">
        <w:rPr>
          <w:rStyle w:val="StyleUnderline"/>
        </w:rPr>
        <w:t xml:space="preserve">A new survey of likely voters in 12 key Senate races shows the electorate continues to skew Republican </w:t>
      </w:r>
      <w:r w:rsidRPr="00BC5CAD">
        <w:rPr>
          <w:sz w:val="14"/>
        </w:rPr>
        <w:t xml:space="preserve">A new survey has </w:t>
      </w:r>
      <w:r w:rsidRPr="00E96484">
        <w:rPr>
          <w:rStyle w:val="StyleUnderline"/>
        </w:rPr>
        <w:t>more bad news for Democrats running in key battleground states this November</w:t>
      </w:r>
      <w:r w:rsidRPr="00BC5CAD">
        <w:rPr>
          <w:sz w:val="14"/>
        </w:rPr>
        <w:t xml:space="preserve">. The poll by Resurgent Republic and Democracy Corps, Republican and Democratic research firms, respectively, found that </w:t>
      </w:r>
      <w:r w:rsidRPr="00E96484">
        <w:rPr>
          <w:rStyle w:val="StyleUnderline"/>
        </w:rPr>
        <w:t>President Barack Obama’s approval rating in 12 states with the most competitive Senate races is only 38%—3 points lower than his national approval number.</w:t>
      </w:r>
      <w:r w:rsidRPr="00BC5CAD">
        <w:rPr>
          <w:sz w:val="14"/>
        </w:rPr>
        <w:t xml:space="preserve"> Recent headlines surrounding the Bowe Bergdahl prisoner swap, the Veterans Affairs and IRS scandals, and the initially botched rollout of the health care reform law haven’t helped: </w:t>
      </w:r>
      <w:r w:rsidRPr="00E96484">
        <w:rPr>
          <w:rStyle w:val="StyleUnderline"/>
        </w:rPr>
        <w:t>57% of voters consider them to be “real problems that raise serious doubts about the competence of the Obama Administration.”</w:t>
      </w:r>
      <w:r w:rsidRPr="00BC5CAD">
        <w:rPr>
          <w:sz w:val="14"/>
        </w:rPr>
        <w:t xml:space="preserve"> “That is a problem for the Obama Administration,” Whit Ayres, a Republican pollster who worked on the survey, told reporters Thursday. “But </w:t>
      </w:r>
      <w:r w:rsidRPr="00E96484">
        <w:rPr>
          <w:rStyle w:val="StyleUnderline"/>
        </w:rPr>
        <w:t>it is a problem for the Democrats running for reelection in these battleground states because the reputation of the President always overshadows midterm elections.</w:t>
      </w:r>
      <w:r w:rsidRPr="00BC5CAD">
        <w:rPr>
          <w:sz w:val="14"/>
        </w:rPr>
        <w:t xml:space="preserve">” While the slew of scandals may not drive voters to the poll, Ayres said, </w:t>
      </w:r>
      <w:r w:rsidRPr="00E96484">
        <w:rPr>
          <w:rStyle w:val="StyleUnderline"/>
        </w:rPr>
        <w:t>the results make it difficult for incumbent Democrats to stand with the President on key issue. And Republicans have the upper hand when it comes to party trust on key issues,</w:t>
      </w:r>
      <w:r w:rsidRPr="00BC5CAD">
        <w:rPr>
          <w:sz w:val="14"/>
        </w:rPr>
        <w:t xml:space="preserve"> according to the survey: 50% of all voters favor Republicans’ handling of foreign policy, 16 percentage points higher than their trust in Democrats. The split is less dramatic on the economy, with 47% of voters trusting Republicans, compared to 37% trusting Democrats. </w:t>
      </w:r>
      <w:r w:rsidRPr="00E96484">
        <w:rPr>
          <w:rStyle w:val="StyleUnderline"/>
        </w:rPr>
        <w:t>Among independents, who often cast the key swing votes in close races</w:t>
      </w:r>
      <w:r w:rsidRPr="00BC5CAD">
        <w:rPr>
          <w:sz w:val="14"/>
        </w:rPr>
        <w:t xml:space="preserve">, 48% </w:t>
      </w:r>
      <w:r w:rsidRPr="00E96484">
        <w:rPr>
          <w:rStyle w:val="StyleUnderline"/>
        </w:rPr>
        <w:t>say they trust Republicans</w:t>
      </w:r>
      <w:r w:rsidRPr="00BC5CAD">
        <w:rPr>
          <w:sz w:val="14"/>
        </w:rPr>
        <w:t xml:space="preserve"> handling of the economy while only 28% trust Democrats. Even on health care, Republicans are favored, albeit slightly: 45% of all voters trust Republicans to handle health care and 41% of voters trust Democrats. </w:t>
      </w:r>
      <w:r w:rsidRPr="00E96484">
        <w:rPr>
          <w:rStyle w:val="StyleUnderline"/>
        </w:rPr>
        <w:t>The problem for Democrats is more their weakness than Republicans’ strength.</w:t>
      </w:r>
      <w:r w:rsidRPr="00BC5CAD">
        <w:rPr>
          <w:sz w:val="14"/>
        </w:rPr>
        <w:t xml:space="preserve"> “There is enormous frustration… for Congress in general,” Ayres said. “But </w:t>
      </w:r>
      <w:r w:rsidRPr="00E96484">
        <w:rPr>
          <w:rStyle w:val="StyleUnderline"/>
        </w:rPr>
        <w:t>the Republican leaders in the House are not on the ballot in these</w:t>
      </w:r>
      <w:r w:rsidRPr="00BC5CAD">
        <w:rPr>
          <w:sz w:val="14"/>
        </w:rPr>
        <w:t xml:space="preserve">… </w:t>
      </w:r>
      <w:r w:rsidRPr="00E96484">
        <w:rPr>
          <w:rStyle w:val="StyleUnderline"/>
        </w:rPr>
        <w:t>battleground states</w:t>
      </w:r>
      <w:r w:rsidRPr="00BC5CAD">
        <w:rPr>
          <w:sz w:val="14"/>
        </w:rPr>
        <w:t>. “</w:t>
      </w:r>
      <w:r w:rsidRPr="00E96484">
        <w:rPr>
          <w:rStyle w:val="StyleUnderline"/>
        </w:rPr>
        <w:t>The playing field</w:t>
      </w:r>
      <w:r w:rsidRPr="00BC5CAD">
        <w:rPr>
          <w:sz w:val="14"/>
        </w:rPr>
        <w:t>,” Ayres added, “</w:t>
      </w:r>
      <w:r w:rsidRPr="00E96484">
        <w:rPr>
          <w:rStyle w:val="StyleUnderline"/>
        </w:rPr>
        <w:t>looks more promising for Republicans than any time in recent memory.”</w:t>
      </w:r>
    </w:p>
    <w:p w:rsidR="00DD18CB" w:rsidRDefault="00DD18CB" w:rsidP="005D62C9">
      <w:pPr>
        <w:pStyle w:val="Heading4"/>
      </w:pPr>
      <w:r>
        <w:t>Obama hurts the democrats in the midterms</w:t>
      </w:r>
    </w:p>
    <w:p w:rsidR="00DD18CB" w:rsidRDefault="00DD18CB" w:rsidP="00DD18CB">
      <w:r w:rsidRPr="00E96484">
        <w:rPr>
          <w:rStyle w:val="Style13ptBold"/>
        </w:rPr>
        <w:t>Malone, Political analyst for Voice of America, 07/16/2014</w:t>
      </w:r>
      <w:r>
        <w:t xml:space="preserve"> (Jim, “Obama's Weak Poll Ratings Worry Democrats” Voice of America http://www.voanews.com/content/obamas-weak-poll-ratings-worry-democrats/1958760.html)//JSutter</w:t>
      </w:r>
    </w:p>
    <w:p w:rsidR="00DD18CB" w:rsidRPr="00E96484" w:rsidRDefault="00DD18CB" w:rsidP="00DD18CB">
      <w:pPr>
        <w:rPr>
          <w:sz w:val="14"/>
        </w:rPr>
      </w:pPr>
      <w:r w:rsidRPr="00E96484">
        <w:rPr>
          <w:sz w:val="14"/>
        </w:rPr>
        <w:lastRenderedPageBreak/>
        <w:t xml:space="preserve">WASHINGTON — </w:t>
      </w:r>
      <w:proofErr w:type="gramStart"/>
      <w:r w:rsidRPr="00E96484">
        <w:rPr>
          <w:rStyle w:val="StyleUnderline"/>
        </w:rPr>
        <w:t>In</w:t>
      </w:r>
      <w:proofErr w:type="gramEnd"/>
      <w:r w:rsidRPr="00E96484">
        <w:rPr>
          <w:rStyle w:val="StyleUnderline"/>
        </w:rPr>
        <w:t xml:space="preserve"> this U</w:t>
      </w:r>
      <w:r w:rsidRPr="00E96484">
        <w:rPr>
          <w:sz w:val="14"/>
        </w:rPr>
        <w:t xml:space="preserve">.S. congressional election year, it’s already clear that many Democratic candidates are determined to keep some political distance between themselves and President Barack Obama. </w:t>
      </w:r>
      <w:r w:rsidRPr="00E96484">
        <w:rPr>
          <w:rStyle w:val="StyleUnderline"/>
        </w:rPr>
        <w:t>Obama’s public approval rating is stuck at around 40 percent</w:t>
      </w:r>
      <w:r w:rsidRPr="00E96484">
        <w:rPr>
          <w:sz w:val="14"/>
        </w:rPr>
        <w:t xml:space="preserve">, </w:t>
      </w:r>
      <w:r w:rsidRPr="00E96484">
        <w:rPr>
          <w:rStyle w:val="StyleUnderline"/>
        </w:rPr>
        <w:t>and many Democrats worry that could undermine their hopes to hold their majority in the Senate this year and prevent losses in the House of Representatives</w:t>
      </w:r>
      <w:r w:rsidRPr="00E96484">
        <w:rPr>
          <w:sz w:val="14"/>
        </w:rPr>
        <w:t xml:space="preserve">. </w:t>
      </w:r>
      <w:r w:rsidRPr="00E96484">
        <w:rPr>
          <w:rStyle w:val="StyleUnderline"/>
        </w:rPr>
        <w:t>The president’s challenges abroad have grown in recent days</w:t>
      </w:r>
      <w:r w:rsidRPr="00E96484">
        <w:rPr>
          <w:sz w:val="14"/>
        </w:rPr>
        <w:t xml:space="preserve">, </w:t>
      </w:r>
      <w:r w:rsidRPr="00E96484">
        <w:rPr>
          <w:rStyle w:val="StyleUnderline"/>
        </w:rPr>
        <w:t>including violence in the Mideast and Iraq and an immigration crisis along the southern U</w:t>
      </w:r>
      <w:r w:rsidRPr="00E96484">
        <w:rPr>
          <w:sz w:val="14"/>
        </w:rPr>
        <w:t xml:space="preserve">.S. border. </w:t>
      </w:r>
      <w:r w:rsidRPr="00E96484">
        <w:rPr>
          <w:rStyle w:val="StyleUnderline"/>
        </w:rPr>
        <w:t>But even as the immigration crisis dominates domestic headlines</w:t>
      </w:r>
      <w:r w:rsidRPr="00E96484">
        <w:rPr>
          <w:sz w:val="14"/>
        </w:rPr>
        <w:t xml:space="preserve">, </w:t>
      </w:r>
      <w:r w:rsidRPr="00E96484">
        <w:rPr>
          <w:rStyle w:val="StyleUnderline"/>
        </w:rPr>
        <w:t>the president has been squarely focused on the economy and trying to circumvent Republican attempts to block his agenda in Congress</w:t>
      </w:r>
      <w:r w:rsidRPr="00E96484">
        <w:rPr>
          <w:sz w:val="14"/>
        </w:rPr>
        <w:t xml:space="preserve">. During a recent visit to Texas, Obama repeated his vow that he will take action where he can to break Washington’s political gridlock. </w:t>
      </w:r>
      <w:r w:rsidRPr="00E96484">
        <w:rPr>
          <w:rStyle w:val="StyleUnderline"/>
        </w:rPr>
        <w:t>“Whenever and wherever I have the power</w:t>
      </w:r>
      <w:r w:rsidRPr="00E96484">
        <w:rPr>
          <w:sz w:val="14"/>
        </w:rPr>
        <w:t xml:space="preserve">, </w:t>
      </w:r>
      <w:r w:rsidRPr="00E96484">
        <w:rPr>
          <w:rStyle w:val="StyleUnderline"/>
        </w:rPr>
        <w:t>the legal authority to help families like yours</w:t>
      </w:r>
      <w:r w:rsidRPr="00E96484">
        <w:rPr>
          <w:sz w:val="14"/>
        </w:rPr>
        <w:t xml:space="preserve">, even if Congress is not doing anything, I will take that opportunity. I will try to make something happen," he said. </w:t>
      </w:r>
      <w:r w:rsidRPr="00E96484">
        <w:rPr>
          <w:rStyle w:val="StyleUnderline"/>
        </w:rPr>
        <w:t>The president has also been dismissive of House Republican plans to sue him in federal court over his use of executive authority on a range of issues</w:t>
      </w:r>
      <w:r w:rsidRPr="00E96484">
        <w:rPr>
          <w:sz w:val="14"/>
        </w:rPr>
        <w:t xml:space="preserve">. “You hear some of them: 'Sue him! Impeach him,' he said. "Really? Really? For what? You are going to sue me for doing my job?” On the immigration issue, </w:t>
      </w:r>
      <w:r w:rsidRPr="00E96484">
        <w:rPr>
          <w:rStyle w:val="StyleUnderline"/>
        </w:rPr>
        <w:t>Republicans blame the president for not doing more to secure the southern U</w:t>
      </w:r>
      <w:r w:rsidRPr="00E96484">
        <w:rPr>
          <w:sz w:val="14"/>
        </w:rPr>
        <w:t xml:space="preserve">.S. border, including House Speaker John Boehner. “This is a problem of the president’s own making! He’s been president for five-and-one-half years," he said. "When is he going to take responsibility for something?” The president is also getting pressure from his political left and liberal Democrats like Congressman Luis Gutierrez of Illinois who want to ensure that young migrants from Central America are protected. </w:t>
      </w:r>
      <w:r w:rsidRPr="00E96484">
        <w:rPr>
          <w:rStyle w:val="StyleUnderline"/>
        </w:rPr>
        <w:t>“I plan to support the president’s budget request</w:t>
      </w:r>
      <w:r w:rsidRPr="00E96484">
        <w:rPr>
          <w:sz w:val="14"/>
        </w:rPr>
        <w:t xml:space="preserve">, </w:t>
      </w:r>
      <w:r w:rsidRPr="00E96484">
        <w:rPr>
          <w:rStyle w:val="StyleUnderline"/>
        </w:rPr>
        <w:t>but we must make sure we do not short-circuit justice for the children," he said</w:t>
      </w:r>
      <w:r w:rsidRPr="00E96484">
        <w:rPr>
          <w:sz w:val="14"/>
        </w:rPr>
        <w:t xml:space="preserve">. </w:t>
      </w:r>
      <w:r w:rsidRPr="00E96484">
        <w:rPr>
          <w:rStyle w:val="StyleUnderline"/>
        </w:rPr>
        <w:t>But the overarching problem for Democrats at the moment is the president’s poor poll ratings</w:t>
      </w:r>
      <w:r w:rsidRPr="00E96484">
        <w:rPr>
          <w:sz w:val="14"/>
        </w:rPr>
        <w:t xml:space="preserve">. Historically, </w:t>
      </w:r>
      <w:r w:rsidRPr="00E96484">
        <w:rPr>
          <w:rStyle w:val="StyleUnderline"/>
        </w:rPr>
        <w:t>weak poll numbers for the president in a congressional election year spell trouble for the president’s party</w:t>
      </w:r>
      <w:r w:rsidRPr="00E96484">
        <w:rPr>
          <w:sz w:val="14"/>
        </w:rPr>
        <w:t xml:space="preserve">, says political analyst Charlie Cook. “Whenever you have a president and a midterm election where the president’s approval rating is well below 50 percent and whose disapproval ratings are above 50 percent, at or above 50 percent, it is a problem,” he said. </w:t>
      </w:r>
      <w:r w:rsidRPr="00E96484">
        <w:rPr>
          <w:rStyle w:val="StyleUnderline"/>
        </w:rPr>
        <w:t>Republicans currently hold a majority in the House and need a gain of six seats to seize a majority in the Senate</w:t>
      </w:r>
      <w:r w:rsidRPr="00E96484">
        <w:rPr>
          <w:sz w:val="14"/>
        </w:rPr>
        <w:t xml:space="preserve">. </w:t>
      </w:r>
      <w:r w:rsidRPr="00E96484">
        <w:rPr>
          <w:rStyle w:val="StyleUnderline"/>
        </w:rPr>
        <w:t>Republican control of both chambers in the president’s final two years in office would be a huge political obstacle for Obama</w:t>
      </w:r>
      <w:r w:rsidRPr="00E96484">
        <w:rPr>
          <w:sz w:val="14"/>
        </w:rPr>
        <w:t xml:space="preserve">. </w:t>
      </w:r>
      <w:r w:rsidRPr="00E96484">
        <w:rPr>
          <w:rStyle w:val="StyleUnderline"/>
        </w:rPr>
        <w:t>Political analyst John Fortier of the Bipartisan Policy Center in Washington says Republicans appear to be well on their way to making that happen</w:t>
      </w:r>
      <w:r w:rsidRPr="00E96484">
        <w:rPr>
          <w:sz w:val="14"/>
        </w:rPr>
        <w:t xml:space="preserve">. </w:t>
      </w:r>
      <w:r w:rsidRPr="00E96484">
        <w:rPr>
          <w:rStyle w:val="StyleUnderline"/>
        </w:rPr>
        <w:t>“They need six seats to take to make the majority</w:t>
      </w:r>
      <w:r w:rsidRPr="00E96484">
        <w:rPr>
          <w:sz w:val="14"/>
        </w:rPr>
        <w:t xml:space="preserve">, but they’ve got a good shot, at least a 50-50 shot, </w:t>
      </w:r>
      <w:r w:rsidRPr="00E96484">
        <w:rPr>
          <w:rStyle w:val="StyleUnderline"/>
        </w:rPr>
        <w:t>of taking the Senate and probably even gaining a few seats in the House,” he said</w:t>
      </w:r>
      <w:r w:rsidRPr="00E96484">
        <w:rPr>
          <w:sz w:val="14"/>
        </w:rPr>
        <w:t xml:space="preserve">. </w:t>
      </w:r>
      <w:r w:rsidRPr="00E96484">
        <w:rPr>
          <w:rStyle w:val="StyleUnderline"/>
        </w:rPr>
        <w:t>Obama’s second term blues are in keeping with recent history</w:t>
      </w:r>
      <w:r w:rsidRPr="00E96484">
        <w:rPr>
          <w:sz w:val="14"/>
        </w:rPr>
        <w:t xml:space="preserve">, says Charlie Cook, noting recent setbacks for two-term presidents like George W. Bush, Bill Clinton and Ronald Reagan. “You get into years six, seven and eight and they kind of run out of gas and bad things typically happen,” he said. </w:t>
      </w:r>
      <w:r w:rsidRPr="00E96484">
        <w:rPr>
          <w:rStyle w:val="StyleUnderline"/>
        </w:rPr>
        <w:t>Obama seems determined to turn that around as he keeps up an energetic schedule of speeches around the country aimed at energizing Democrats for the midterm election</w:t>
      </w:r>
      <w:r w:rsidRPr="00E96484">
        <w:rPr>
          <w:sz w:val="14"/>
        </w:rPr>
        <w:t xml:space="preserve">. </w:t>
      </w:r>
      <w:r w:rsidRPr="00E96484">
        <w:rPr>
          <w:rStyle w:val="StyleUnderline"/>
        </w:rPr>
        <w:t>But even as the president slips into early campaign mode</w:t>
      </w:r>
      <w:r w:rsidRPr="00E96484">
        <w:rPr>
          <w:sz w:val="14"/>
        </w:rPr>
        <w:t xml:space="preserve">, </w:t>
      </w:r>
      <w:r w:rsidRPr="00E96484">
        <w:rPr>
          <w:rStyle w:val="StyleUnderline"/>
        </w:rPr>
        <w:t>it remains to be seen how many Democrats will welcome his help between now and November</w:t>
      </w:r>
      <w:r w:rsidRPr="00E96484">
        <w:rPr>
          <w:sz w:val="14"/>
        </w:rPr>
        <w:t xml:space="preserve">. </w:t>
      </w:r>
    </w:p>
    <w:p w:rsidR="00DD18CB" w:rsidRPr="00DD18CB" w:rsidRDefault="00DD18CB" w:rsidP="00DD18CB"/>
    <w:p w:rsidR="00D1567B" w:rsidRDefault="00D1567B" w:rsidP="00EE7A4A">
      <w:pPr>
        <w:pStyle w:val="Heading3"/>
      </w:pPr>
      <w:r>
        <w:lastRenderedPageBreak/>
        <w:t xml:space="preserve">UQ—Just Need 3 </w:t>
      </w:r>
    </w:p>
    <w:p w:rsidR="00D1567B" w:rsidRDefault="00D1567B" w:rsidP="005D62C9">
      <w:pPr>
        <w:pStyle w:val="Heading4"/>
      </w:pPr>
      <w:r>
        <w:t>Republicans need 3 states to win the election</w:t>
      </w:r>
    </w:p>
    <w:p w:rsidR="00D1567B" w:rsidRDefault="00D1567B" w:rsidP="00D1567B">
      <w:r>
        <w:rPr>
          <w:rStyle w:val="Style13ptBold"/>
        </w:rPr>
        <w:t>Shabad 7/14/14</w:t>
      </w:r>
      <w:r>
        <w:t xml:space="preserve"> (By Rebecca Shabad, political correspondent, Sen. Portman predicts GOP Senate http://thehill.com/blogs/ballot-box/senate-races/212143-portman-gop-will-win-a-bare-majority-in-July 14, 2014, 12:45 pm)-AG</w:t>
      </w:r>
    </w:p>
    <w:p w:rsidR="00D1567B" w:rsidRDefault="00D1567B" w:rsidP="00D1567B">
      <w:pPr>
        <w:rPr>
          <w:sz w:val="12"/>
        </w:rPr>
      </w:pPr>
      <w:r>
        <w:rPr>
          <w:rStyle w:val="StyleUnderline"/>
        </w:rPr>
        <w:t>Republicans will win a "bare majority" to take over the Senate this fall</w:t>
      </w:r>
      <w:r>
        <w:rPr>
          <w:sz w:val="12"/>
        </w:rPr>
        <w:t xml:space="preserve">, Sen. Rob Portman (R-Ohio) predicted Friday. </w:t>
      </w:r>
      <w:r>
        <w:rPr>
          <w:rStyle w:val="StyleUnderline"/>
        </w:rPr>
        <w:t>Republicans need to gain six seats to win a Senate majority</w:t>
      </w:r>
      <w:r>
        <w:rPr>
          <w:sz w:val="12"/>
        </w:rPr>
        <w:t xml:space="preserve"> for the first time since 2006, and </w:t>
      </w:r>
      <w:r>
        <w:rPr>
          <w:rStyle w:val="Emphasis"/>
        </w:rPr>
        <w:t>are widely favored to win three seats in West Virginia, South Dakota and Montana</w:t>
      </w:r>
      <w:r>
        <w:rPr>
          <w:sz w:val="12"/>
        </w:rPr>
        <w:t xml:space="preserve">. The party is optimistic </w:t>
      </w:r>
      <w:r>
        <w:rPr>
          <w:rStyle w:val="StyleUnderline"/>
        </w:rPr>
        <w:t>it will win another three states and will not see any of its incumbents lose</w:t>
      </w:r>
      <w:r>
        <w:rPr>
          <w:sz w:val="12"/>
        </w:rPr>
        <w:t xml:space="preserve">. “Well, I think at the end of the day, I think it will be — it will be a bare majority," Portman said Monday on Fox News's "America's Newsroom." "But I do think the chances are that we do get the majority,’’ said Portman, who serves as the National Senatorial Campaign Committee's vice chairman for finance. Portman said he thinks his </w:t>
      </w:r>
      <w:r>
        <w:rPr>
          <w:rStyle w:val="StyleUnderline"/>
        </w:rPr>
        <w:t>party has the upper hand because the public thinks the country is headed in the wrong direction and because the party has some “awfully good” candidates running this year. Portman said seven Senate Democrats are vulnerable not only because they're up for reelection in red states, but in states Mitt Romney won in the 2012 presidential election</w:t>
      </w:r>
      <w:r>
        <w:rPr>
          <w:sz w:val="12"/>
        </w:rPr>
        <w:t>. “In six of those states, President Obama got less than 42 percent of the vote. So, this year, the math and the map tend to work for the Republicans,” he said. Portman, who is up for reelection to the Senate in 2016, was also asked about running for president.</w:t>
      </w:r>
    </w:p>
    <w:p w:rsidR="00D1567B" w:rsidRDefault="00D1567B" w:rsidP="00EE7A4A">
      <w:pPr>
        <w:pStyle w:val="Heading3"/>
      </w:pPr>
      <w:r>
        <w:lastRenderedPageBreak/>
        <w:t xml:space="preserve">UQ—Key Polls </w:t>
      </w:r>
    </w:p>
    <w:p w:rsidR="00D1567B" w:rsidRDefault="00D1567B" w:rsidP="005D62C9">
      <w:pPr>
        <w:pStyle w:val="Heading4"/>
      </w:pPr>
      <w:r>
        <w:t>GOP will wins senate- Rasumssen</w:t>
      </w:r>
    </w:p>
    <w:p w:rsidR="00D1567B" w:rsidRDefault="00D1567B" w:rsidP="00D1567B">
      <w:r>
        <w:rPr>
          <w:rStyle w:val="Style13ptBold"/>
        </w:rPr>
        <w:t>NCFEF 7/13/14</w:t>
      </w:r>
      <w:r>
        <w:t xml:space="preserve"> (North Carolina Free Enterprise Foundation, Rasmussen: 54% Think GOP Takeover of Senate Likely, July 13 2014 by NCFEF. http://ncfef.org/rasmussen-54-think-gop-takeover-of-senate-likely/)-AG</w:t>
      </w:r>
    </w:p>
    <w:p w:rsidR="00D1567B" w:rsidRDefault="00D1567B" w:rsidP="00D1567B">
      <w:pPr>
        <w:rPr>
          <w:sz w:val="12"/>
        </w:rPr>
      </w:pPr>
      <w:r>
        <w:rPr>
          <w:sz w:val="12"/>
        </w:rPr>
        <w:t xml:space="preserve">Most voters now think </w:t>
      </w:r>
      <w:r>
        <w:rPr>
          <w:rStyle w:val="StyleUnderline"/>
        </w:rPr>
        <w:t>Republicans are likely to win control of Congress in this November’s elections and believe Americans will see a noticeable change in their lives because of it. A new Rasmussen Reports national telephone survey finds that 54% of Likely U.S. Voters think</w:t>
      </w:r>
      <w:r>
        <w:rPr>
          <w:sz w:val="12"/>
        </w:rPr>
        <w:t xml:space="preserve"> it is at least somewhat likely that </w:t>
      </w:r>
      <w:r>
        <w:rPr>
          <w:rStyle w:val="StyleUnderline"/>
        </w:rPr>
        <w:t>the GOP will win a majority in the Senate this November</w:t>
      </w:r>
      <w:r>
        <w:rPr>
          <w:sz w:val="12"/>
        </w:rPr>
        <w:t xml:space="preserve">. </w:t>
      </w:r>
      <w:r>
        <w:rPr>
          <w:rStyle w:val="Emphasis"/>
        </w:rPr>
        <w:t>That’s a 10-point increase from early January</w:t>
      </w:r>
      <w:r>
        <w:rPr>
          <w:sz w:val="12"/>
        </w:rPr>
        <w:t xml:space="preserve"> and includes 20% who say it is Very Likely. Twenty-nine percent (29%) consider a Republican takeover of the Senate to be unlikely, but that includes only five percent (5%) who say it is Not At All Likely. (To see survey question wording, click here.)</w:t>
      </w:r>
    </w:p>
    <w:p w:rsidR="00D1567B" w:rsidRPr="00D1567B" w:rsidRDefault="00D1567B" w:rsidP="00D1567B"/>
    <w:p w:rsidR="00D1567B" w:rsidRDefault="00D1567B" w:rsidP="00D1567B">
      <w:pPr>
        <w:rPr>
          <w:sz w:val="16"/>
        </w:rPr>
      </w:pPr>
    </w:p>
    <w:p w:rsidR="00D1567B" w:rsidRDefault="00D1567B" w:rsidP="00EE7A4A">
      <w:pPr>
        <w:pStyle w:val="Heading3"/>
      </w:pPr>
      <w:r>
        <w:lastRenderedPageBreak/>
        <w:t xml:space="preserve">UQ—Math </w:t>
      </w:r>
    </w:p>
    <w:p w:rsidR="00D1567B" w:rsidRDefault="00D1567B" w:rsidP="005D62C9">
      <w:pPr>
        <w:pStyle w:val="Heading4"/>
      </w:pPr>
      <w:r>
        <w:t>GOP wins senate- math</w:t>
      </w:r>
    </w:p>
    <w:p w:rsidR="00D1567B" w:rsidRDefault="00D1567B" w:rsidP="00D1567B">
      <w:r>
        <w:rPr>
          <w:rStyle w:val="Style13ptBold"/>
        </w:rPr>
        <w:t>Howell Jr. 7/14/14</w:t>
      </w:r>
      <w:r>
        <w:t xml:space="preserve"> (By Tom Howell Jr.-The Washington Times Monday, July 14, 2014, Sen. Rob Portman: Math is on GOP’s side to win Senate this fallhttp://www.washingtontimes.com/news/2014/jul/14/sen-rob-portman-math-gops-side-win-senate-fall/)-AG</w:t>
      </w:r>
    </w:p>
    <w:p w:rsidR="00D1567B" w:rsidRDefault="00D1567B" w:rsidP="00D1567B">
      <w:pPr>
        <w:rPr>
          <w:sz w:val="14"/>
        </w:rPr>
      </w:pPr>
      <w:r>
        <w:rPr>
          <w:sz w:val="14"/>
        </w:rPr>
        <w:t xml:space="preserve">Sen. Rob Portman said Monday </w:t>
      </w:r>
      <w:r>
        <w:rPr>
          <w:rStyle w:val="StyleUnderline"/>
        </w:rPr>
        <w:t xml:space="preserve">“the math </w:t>
      </w:r>
      <w:r>
        <w:rPr>
          <w:sz w:val="14"/>
        </w:rPr>
        <w:t xml:space="preserve">tends for </w:t>
      </w:r>
      <w:r>
        <w:rPr>
          <w:rStyle w:val="StyleUnderline"/>
        </w:rPr>
        <w:t>work for Republicans</w:t>
      </w:r>
      <w:r>
        <w:rPr>
          <w:sz w:val="14"/>
        </w:rPr>
        <w:t xml:space="preserve">” </w:t>
      </w:r>
      <w:r>
        <w:rPr>
          <w:rStyle w:val="StyleUnderline"/>
        </w:rPr>
        <w:t>this year as</w:t>
      </w:r>
      <w:r>
        <w:rPr>
          <w:sz w:val="14"/>
        </w:rPr>
        <w:t xml:space="preserve"> his </w:t>
      </w:r>
      <w:r>
        <w:rPr>
          <w:rStyle w:val="StyleUnderline"/>
        </w:rPr>
        <w:t>party tries to pick up six seats</w:t>
      </w:r>
      <w:r>
        <w:rPr>
          <w:sz w:val="14"/>
        </w:rPr>
        <w:t xml:space="preserve"> in November </w:t>
      </w:r>
      <w:r>
        <w:rPr>
          <w:rStyle w:val="StyleUnderline"/>
        </w:rPr>
        <w:t>and retake the Senate. “There are more Republicans who are in safe seats and there are more Democrats who are in tough seats</w:t>
      </w:r>
      <w:r>
        <w:rPr>
          <w:sz w:val="14"/>
        </w:rPr>
        <w:t xml:space="preserve">,” Mr. Portman, Ohio Republican, told Fox News. “I think it looks pretty good this year,” he added. </w:t>
      </w:r>
      <w:r>
        <w:rPr>
          <w:rStyle w:val="StyleUnderline"/>
        </w:rPr>
        <w:t xml:space="preserve">He said it would be a slim GOP majority if it works out, but his optimism is based on the number of Democratic incumbents who face tough races. </w:t>
      </w:r>
      <w:r>
        <w:rPr>
          <w:sz w:val="14"/>
        </w:rPr>
        <w:t xml:space="preserve">Those seats are up for grabs in traditionally red or purple states such as Alaska, Arkansas, Iowa, Louisiana, New Hampshire and North Carolina. Read more: </w:t>
      </w:r>
    </w:p>
    <w:p w:rsidR="006E4F7C" w:rsidRPr="006E4F7C" w:rsidRDefault="00D1567B" w:rsidP="00EA6D46">
      <w:pPr>
        <w:pStyle w:val="Heading3"/>
      </w:pPr>
      <w:r>
        <w:lastRenderedPageBreak/>
        <w:t xml:space="preserve">A2 UQ &gt; Link </w:t>
      </w:r>
    </w:p>
    <w:p w:rsidR="00D1567B" w:rsidRDefault="00D1567B" w:rsidP="005D62C9">
      <w:pPr>
        <w:pStyle w:val="Heading4"/>
      </w:pPr>
      <w:r>
        <w:t>GOP narrowly win senate- Silver</w:t>
      </w:r>
    </w:p>
    <w:p w:rsidR="00D1567B" w:rsidRDefault="00D1567B" w:rsidP="00D1567B">
      <w:r>
        <w:rPr>
          <w:rStyle w:val="Style13ptBold"/>
        </w:rPr>
        <w:t>Terbush 3/23/14</w:t>
      </w:r>
      <w:r>
        <w:t xml:space="preserve"> (Jon Terbush, staff writer, March 23</w:t>
      </w:r>
      <w:r>
        <w:rPr>
          <w:vertAlign w:val="superscript"/>
        </w:rPr>
        <w:t>rd</w:t>
      </w:r>
      <w:r>
        <w:t xml:space="preserve"> 2014, http://theweek.com/speedreads/index/258546/speedreads-nate-silver-predicts-republicans-will-probably-win-back-the-senate-this-year)-AG</w:t>
      </w:r>
    </w:p>
    <w:p w:rsidR="00D1567B" w:rsidRDefault="00D1567B" w:rsidP="00D1567B">
      <w:pPr>
        <w:rPr>
          <w:sz w:val="12"/>
        </w:rPr>
      </w:pPr>
      <w:r>
        <w:rPr>
          <w:sz w:val="12"/>
        </w:rPr>
        <w:t xml:space="preserve">In his latest election forecast for FiveThirtyEight, stats guru Nate </w:t>
      </w:r>
      <w:r>
        <w:rPr>
          <w:rStyle w:val="StyleUnderline"/>
        </w:rPr>
        <w:t>Silver predicts that the GOP is a "slight favorite" to take control of the Senate</w:t>
      </w:r>
      <w:r>
        <w:rPr>
          <w:sz w:val="12"/>
        </w:rPr>
        <w:t xml:space="preserve"> this November. Silver estimates </w:t>
      </w:r>
      <w:r>
        <w:rPr>
          <w:rStyle w:val="StyleUnderline"/>
        </w:rPr>
        <w:t>Republicans have about a 60 percent chance to pick up at least the six seats necessary to win back the upper chamber</w:t>
      </w:r>
      <w:r>
        <w:rPr>
          <w:sz w:val="12"/>
        </w:rPr>
        <w:t xml:space="preserve">, though he cautions that </w:t>
      </w:r>
      <w:r>
        <w:rPr>
          <w:rStyle w:val="Emphasis"/>
        </w:rPr>
        <w:t>only four races are "clearly leaning their way</w:t>
      </w:r>
      <w:r>
        <w:rPr>
          <w:sz w:val="12"/>
        </w:rPr>
        <w:t xml:space="preserve">," and offers the standard disclaimer that the elections are still seven months away — a lifetime in electoral politics. As of now though, </w:t>
      </w:r>
      <w:r>
        <w:rPr>
          <w:rStyle w:val="StyleUnderline"/>
        </w:rPr>
        <w:t>Silver's model shows the GOP heavily favored to pick up seats in South Dakota, West Virginia, Montana, and Arkansas, with Louisiana leaning Republican and North Carolina a straight toss up.</w:t>
      </w:r>
      <w:r>
        <w:rPr>
          <w:sz w:val="12"/>
        </w:rPr>
        <w:t xml:space="preserve"> As for the accuracy of Silver's past political prognostications, he correctly predicted the </w:t>
      </w:r>
      <w:proofErr w:type="gramStart"/>
      <w:r>
        <w:rPr>
          <w:sz w:val="12"/>
        </w:rPr>
        <w:t>electoral college</w:t>
      </w:r>
      <w:proofErr w:type="gramEnd"/>
      <w:r>
        <w:rPr>
          <w:sz w:val="12"/>
        </w:rPr>
        <w:t xml:space="preserve"> outcome in all 50 states in the 2012 election, four years after going 49 for 50 in the previous cycle. </w:t>
      </w:r>
    </w:p>
    <w:p w:rsidR="00D1567B" w:rsidRPr="00986DC1" w:rsidRDefault="00D1567B" w:rsidP="00EE7A4A">
      <w:pPr>
        <w:pStyle w:val="Heading3"/>
      </w:pPr>
    </w:p>
    <w:p w:rsidR="00DE5383" w:rsidRDefault="00DE5383" w:rsidP="00DE5383">
      <w:pPr>
        <w:pStyle w:val="Heading2"/>
      </w:pPr>
      <w:r>
        <w:lastRenderedPageBreak/>
        <w:t xml:space="preserve">—STATES </w:t>
      </w:r>
    </w:p>
    <w:p w:rsidR="00DE5383" w:rsidRDefault="00DE5383" w:rsidP="00DE5383">
      <w:pPr>
        <w:pStyle w:val="Heading3"/>
      </w:pPr>
      <w:r>
        <w:lastRenderedPageBreak/>
        <w:t xml:space="preserve">UQ—Arkansas 1nc </w:t>
      </w:r>
    </w:p>
    <w:p w:rsidR="00DE5383" w:rsidRPr="005418DB" w:rsidRDefault="00DE5383" w:rsidP="005D62C9">
      <w:pPr>
        <w:pStyle w:val="Heading4"/>
        <w:rPr>
          <w:rStyle w:val="Style13ptBold"/>
          <w:b/>
        </w:rPr>
      </w:pPr>
      <w:r w:rsidRPr="005418DB">
        <w:rPr>
          <w:rStyle w:val="Style13ptBold"/>
          <w:b/>
        </w:rPr>
        <w:t xml:space="preserve">The GOP is narrowly ahead in Arkansas because of low Democratic base turnout </w:t>
      </w:r>
    </w:p>
    <w:p w:rsidR="00DE5383" w:rsidRDefault="00DE5383" w:rsidP="00DE5383">
      <w:r w:rsidRPr="005418DB">
        <w:rPr>
          <w:rStyle w:val="Style13ptBold"/>
        </w:rPr>
        <w:t>Real Clear Politics, 7-14</w:t>
      </w:r>
      <w:r>
        <w:t>-14—</w:t>
      </w:r>
    </w:p>
    <w:p w:rsidR="00DE5383" w:rsidRDefault="00DE5383" w:rsidP="00DE5383">
      <w:r>
        <w:t xml:space="preserve">**Note—RealClearPolitics aggregates polls for presidential and congressional races into averages, known as the RealClearPolitics average, which are widely cited by media outlets. 7-14 is the date this was accessed/their weekly assessment at that point. “Arkansas Senate - Cotton vs. Pryor,” </w:t>
      </w:r>
      <w:hyperlink r:id="rId31" w:history="1">
        <w:r w:rsidRPr="006C21F4">
          <w:rPr>
            <w:rStyle w:val="Hyperlink"/>
          </w:rPr>
          <w:t>http://www.realclearpolitics.com/epolls/2014/senate/ar/arkansas_senate_cotton_vs_pryor-4049.html</w:t>
        </w:r>
      </w:hyperlink>
      <w:r>
        <w:t xml:space="preserve">          -- BR </w:t>
      </w:r>
    </w:p>
    <w:p w:rsidR="00DE5383" w:rsidRDefault="00DE5383" w:rsidP="00DE5383">
      <w:pPr>
        <w:rPr>
          <w:sz w:val="16"/>
        </w:rPr>
      </w:pPr>
      <w:r w:rsidRPr="00986DC1">
        <w:rPr>
          <w:sz w:val="16"/>
        </w:rPr>
        <w:t xml:space="preserve">RCP </w:t>
      </w:r>
      <w:r w:rsidRPr="005D62C9">
        <w:rPr>
          <w:rStyle w:val="StyleUnderline"/>
          <w:highlight w:val="yellow"/>
        </w:rPr>
        <w:t>Average: Cotton +2.8</w:t>
      </w:r>
      <w:r>
        <w:rPr>
          <w:rStyle w:val="StyleUnderline"/>
        </w:rPr>
        <w:t xml:space="preserve"> </w:t>
      </w:r>
      <w:r w:rsidRPr="00986DC1">
        <w:rPr>
          <w:sz w:val="16"/>
        </w:rPr>
        <w:t xml:space="preserve">RCP </w:t>
      </w:r>
      <w:r w:rsidRPr="005D62C9">
        <w:rPr>
          <w:rStyle w:val="StyleUnderline"/>
          <w:highlight w:val="yellow"/>
        </w:rPr>
        <w:t>Ranking: Toss Up</w:t>
      </w:r>
      <w:r>
        <w:rPr>
          <w:rStyle w:val="StyleUnderline"/>
        </w:rPr>
        <w:t xml:space="preserve"> </w:t>
      </w:r>
      <w:r w:rsidRPr="00986DC1">
        <w:rPr>
          <w:sz w:val="16"/>
        </w:rPr>
        <w:t xml:space="preserve">2014 Key Races: Governor | AR-2 | AR-4 ----------PAST KEY RACES---------- 2012: President 2010: Governor | Senate | AR-1 | AR-2 | AR-4 2008: President 2006: Governor | AR-1 | AR-2 | AR-3 | AR-4 2004: President | Senate | AR-2 Polling Data Poll Date Sample MoE Cotton (R) Pryor (D) Spread RCP Average 4/25 - 6/29 -- -- 46.3 43.5 Cotton +2.8 Impact Management Group (R) 6/29 - 6/29 1290 RV 2.7 47 43 Cotton +4 Magellan Strategies (R) 6/4 - 6/5 755 LV 3.6 49 45 Cotton +4 Rasmussen Reports 5/27 - 5/28 750 LV 4.0 47 43 Cotton +4 PPP (D) 4/25 - 4/27 840 RV 3.4 42 43 Pryor +1 All Arkansas Senate - Cotton vs. Pryor Polling Data </w:t>
      </w:r>
      <w:r w:rsidRPr="006E1E7B">
        <w:rPr>
          <w:rStyle w:val="StyleUnderline"/>
        </w:rPr>
        <w:t>When</w:t>
      </w:r>
      <w:r w:rsidRPr="00986DC1">
        <w:rPr>
          <w:sz w:val="16"/>
        </w:rPr>
        <w:t xml:space="preserve"> David </w:t>
      </w:r>
      <w:r w:rsidRPr="006E1E7B">
        <w:rPr>
          <w:rStyle w:val="StyleUnderline"/>
        </w:rPr>
        <w:t>Pryor won his Senate seat in 1978, Arkansas was still very much a one-party state</w:t>
      </w:r>
      <w:r w:rsidRPr="00986DC1">
        <w:rPr>
          <w:sz w:val="16"/>
        </w:rPr>
        <w:t xml:space="preserve">. Republicans won only six seats that year in the entire 135-member state legislature, although this tied a record set in 1910. </w:t>
      </w:r>
      <w:r w:rsidRPr="006E1E7B">
        <w:rPr>
          <w:rStyle w:val="StyleUnderline"/>
        </w:rPr>
        <w:t>Only one Republican had won the governorship since the end of Reconstruction</w:t>
      </w:r>
      <w:r w:rsidRPr="00986DC1">
        <w:rPr>
          <w:sz w:val="16"/>
        </w:rPr>
        <w:t xml:space="preserve">, and only one other Republican had even eclipsed the 40 percent mark. Likewise, only one Republican had bested 40 percent a Senate race since the beginning of direct election of senators in the 1910s. Pryor’s son, Mark, won his Senate seat in 2002 in a somewhat different reality. Republicans had won gubernatorial elections in 1980 and 1998, and had narrowly won a Senate election in 1996. But the state was still politically marginal in presidential elections, and was still strongly Democratic in state elections. Mark Pryor defeated Republican Tim Hutchinson in a good Republican year, and found himself unopposed in 2008. </w:t>
      </w:r>
      <w:r w:rsidRPr="006E1E7B">
        <w:rPr>
          <w:rStyle w:val="StyleUnderline"/>
        </w:rPr>
        <w:t>But things have changed dramatically in Arkansas politics in the years since then. Pryor’s colleague</w:t>
      </w:r>
      <w:r w:rsidRPr="00986DC1">
        <w:rPr>
          <w:sz w:val="16"/>
        </w:rPr>
        <w:t xml:space="preserve">, Blanche Lambert </w:t>
      </w:r>
      <w:r w:rsidRPr="005418DB">
        <w:rPr>
          <w:rStyle w:val="StyleUnderline"/>
        </w:rPr>
        <w:t>Lincoln, lost her 2010 re-election bid by over 20 points, while Republicans captured the General Assembly two years later</w:t>
      </w:r>
      <w:r w:rsidRPr="00986DC1">
        <w:rPr>
          <w:sz w:val="16"/>
        </w:rPr>
        <w:t xml:space="preserve">. A body that had 97 Democrats and 30 Republicans when Pryor was elected now stands at 73 Republicans and 61 Democrats. Pryor finds himself challenged by freshman Rep. Tom Cotton, one of the NRSC’s strongest recruits. </w:t>
      </w:r>
      <w:r w:rsidRPr="005D62C9">
        <w:rPr>
          <w:rStyle w:val="StyleUnderline"/>
          <w:highlight w:val="yellow"/>
        </w:rPr>
        <w:t>Cotton brings</w:t>
      </w:r>
      <w:r w:rsidRPr="00FE1D3A">
        <w:rPr>
          <w:rStyle w:val="StyleUnderline"/>
        </w:rPr>
        <w:t xml:space="preserve"> a sterling resume</w:t>
      </w:r>
      <w:r w:rsidRPr="00986DC1">
        <w:rPr>
          <w:sz w:val="16"/>
        </w:rPr>
        <w:t xml:space="preserve"> – he’s a former Army captain and Harvard Law School graduate – </w:t>
      </w:r>
      <w:r w:rsidRPr="00FE1D3A">
        <w:rPr>
          <w:rStyle w:val="StyleUnderline"/>
        </w:rPr>
        <w:t>as well as</w:t>
      </w:r>
      <w:r w:rsidRPr="006E1E7B">
        <w:rPr>
          <w:rStyle w:val="StyleUnderline"/>
        </w:rPr>
        <w:t xml:space="preserve"> </w:t>
      </w:r>
      <w:r w:rsidRPr="005D62C9">
        <w:rPr>
          <w:rStyle w:val="StyleUnderline"/>
          <w:highlight w:val="yellow"/>
        </w:rPr>
        <w:t>the benefit of having represented</w:t>
      </w:r>
      <w:r w:rsidRPr="006E1E7B">
        <w:rPr>
          <w:rStyle w:val="StyleUnderline"/>
        </w:rPr>
        <w:t xml:space="preserve"> southern Arkansas in Congress, which is </w:t>
      </w:r>
      <w:r w:rsidRPr="005D62C9">
        <w:rPr>
          <w:rStyle w:val="StyleUnderline"/>
          <w:highlight w:val="yellow"/>
        </w:rPr>
        <w:t xml:space="preserve">a </w:t>
      </w:r>
      <w:r w:rsidRPr="005D62C9">
        <w:rPr>
          <w:rStyle w:val="Emphasis"/>
          <w:highlight w:val="yellow"/>
        </w:rPr>
        <w:t>swing area of the state</w:t>
      </w:r>
      <w:r w:rsidRPr="005D62C9">
        <w:rPr>
          <w:rStyle w:val="StyleUnderline"/>
          <w:highlight w:val="yellow"/>
        </w:rPr>
        <w:t xml:space="preserve"> where Democrats </w:t>
      </w:r>
      <w:r w:rsidRPr="005D62C9">
        <w:rPr>
          <w:rStyle w:val="Emphasis"/>
          <w:highlight w:val="yellow"/>
        </w:rPr>
        <w:t>must over-perform in order to win</w:t>
      </w:r>
      <w:r w:rsidRPr="00986DC1">
        <w:rPr>
          <w:sz w:val="16"/>
        </w:rPr>
        <w:t xml:space="preserve">. A recent spate of polling has shown </w:t>
      </w:r>
      <w:r w:rsidRPr="005D62C9">
        <w:rPr>
          <w:rStyle w:val="StyleUnderline"/>
          <w:highlight w:val="yellow"/>
        </w:rPr>
        <w:t>Pryor</w:t>
      </w:r>
      <w:r w:rsidRPr="00986DC1">
        <w:rPr>
          <w:sz w:val="16"/>
        </w:rPr>
        <w:t xml:space="preserve"> ahead. </w:t>
      </w:r>
      <w:r>
        <w:rPr>
          <w:rStyle w:val="StyleUnderline"/>
        </w:rPr>
        <w:t xml:space="preserve">He </w:t>
      </w:r>
      <w:r w:rsidRPr="005D62C9">
        <w:rPr>
          <w:rStyle w:val="StyleUnderline"/>
          <w:highlight w:val="yellow"/>
        </w:rPr>
        <w:t>is still at only 44 percent</w:t>
      </w:r>
      <w:r w:rsidRPr="006E1E7B">
        <w:rPr>
          <w:rStyle w:val="StyleUnderline"/>
        </w:rPr>
        <w:t xml:space="preserve"> in the RCP Average, </w:t>
      </w:r>
      <w:r w:rsidRPr="005D62C9">
        <w:rPr>
          <w:rStyle w:val="StyleUnderline"/>
          <w:highlight w:val="yellow"/>
        </w:rPr>
        <w:t>and</w:t>
      </w:r>
      <w:r w:rsidRPr="005418DB">
        <w:rPr>
          <w:rStyle w:val="StyleUnderline"/>
        </w:rPr>
        <w:t xml:space="preserve"> the recent PPP poll shows </w:t>
      </w:r>
      <w:r w:rsidRPr="005D62C9">
        <w:rPr>
          <w:rStyle w:val="StyleUnderline"/>
          <w:highlight w:val="yellow"/>
        </w:rPr>
        <w:t>the president’s job approval</w:t>
      </w:r>
      <w:r w:rsidRPr="005418DB">
        <w:rPr>
          <w:rStyle w:val="StyleUnderline"/>
        </w:rPr>
        <w:t xml:space="preserve"> an awful 13 percent among undecided voters, </w:t>
      </w:r>
      <w:r w:rsidRPr="005D62C9">
        <w:rPr>
          <w:rStyle w:val="StyleUnderline"/>
          <w:highlight w:val="yellow"/>
        </w:rPr>
        <w:t>suggest</w:t>
      </w:r>
      <w:r w:rsidRPr="005418DB">
        <w:rPr>
          <w:rStyle w:val="StyleUnderline"/>
        </w:rPr>
        <w:t>ing that</w:t>
      </w:r>
      <w:r w:rsidRPr="00986DC1">
        <w:rPr>
          <w:sz w:val="16"/>
        </w:rPr>
        <w:t xml:space="preserve"> </w:t>
      </w:r>
      <w:r w:rsidRPr="005D62C9">
        <w:rPr>
          <w:rStyle w:val="StyleUnderline"/>
          <w:highlight w:val="yellow"/>
        </w:rPr>
        <w:t xml:space="preserve">Pryor will have a </w:t>
      </w:r>
      <w:r w:rsidRPr="005D62C9">
        <w:rPr>
          <w:rStyle w:val="Emphasis"/>
          <w:highlight w:val="yellow"/>
        </w:rPr>
        <w:t>tough time converting them</w:t>
      </w:r>
      <w:r w:rsidRPr="00986DC1">
        <w:rPr>
          <w:sz w:val="16"/>
        </w:rPr>
        <w:t xml:space="preserve"> to his cause. </w:t>
      </w:r>
      <w:r w:rsidRPr="005D62C9">
        <w:rPr>
          <w:rStyle w:val="StyleUnderline"/>
          <w:highlight w:val="yellow"/>
        </w:rPr>
        <w:t>Still, his campaign is showing some signs of life</w:t>
      </w:r>
      <w:r w:rsidRPr="00986DC1">
        <w:rPr>
          <w:sz w:val="16"/>
        </w:rPr>
        <w:t xml:space="preserve"> that weren’t really there a month ago.</w:t>
      </w:r>
    </w:p>
    <w:p w:rsidR="00DE5383" w:rsidRDefault="00DE5383" w:rsidP="00DE5383">
      <w:pPr>
        <w:pStyle w:val="Heading3"/>
      </w:pPr>
      <w:r>
        <w:lastRenderedPageBreak/>
        <w:t xml:space="preserve">UQ—Arkansas 2nc </w:t>
      </w:r>
    </w:p>
    <w:p w:rsidR="00DE5383" w:rsidRPr="00D1567B" w:rsidRDefault="00DE5383" w:rsidP="005D62C9">
      <w:pPr>
        <w:pStyle w:val="Heading4"/>
      </w:pPr>
      <w:r w:rsidRPr="00D1567B">
        <w:t xml:space="preserve">GOP narrowly leading Arkansas- </w:t>
      </w:r>
      <w:r>
        <w:t xml:space="preserve">race is close </w:t>
      </w:r>
    </w:p>
    <w:p w:rsidR="00DE5383" w:rsidRDefault="00DE5383" w:rsidP="00DE5383">
      <w:r>
        <w:rPr>
          <w:rStyle w:val="Style13ptBold"/>
        </w:rPr>
        <w:t>Brock 7/13/14</w:t>
      </w:r>
      <w:r>
        <w:t xml:space="preserve"> (ROBY BROCK, Staff Writer JULY 13TH, 2014, Arkansas’ Senate Race Is </w:t>
      </w:r>
      <w:proofErr w:type="gramStart"/>
      <w:r>
        <w:t>A</w:t>
      </w:r>
      <w:proofErr w:type="gramEnd"/>
      <w:r>
        <w:t xml:space="preserve"> Marquee Match-up, </w:t>
      </w:r>
      <w:hyperlink r:id="rId32" w:history="1">
        <w:r>
          <w:rPr>
            <w:rStyle w:val="Hyperlink"/>
          </w:rPr>
          <w:t>http://talkbusiness.net/2014/07/arkansas-senate-race-marquee-match/</w:t>
        </w:r>
      </w:hyperlink>
      <w:r>
        <w:t xml:space="preserve">)-AG </w:t>
      </w:r>
    </w:p>
    <w:p w:rsidR="00DE5383" w:rsidRDefault="00DE5383" w:rsidP="00DE5383">
      <w:pPr>
        <w:rPr>
          <w:sz w:val="12"/>
        </w:rPr>
      </w:pPr>
      <w:r>
        <w:rPr>
          <w:sz w:val="12"/>
        </w:rPr>
        <w:t xml:space="preserve">Few heavyweight fights live up to the hype, but political observers across the country are eyeing </w:t>
      </w:r>
      <w:r>
        <w:rPr>
          <w:rStyle w:val="StyleUnderline"/>
        </w:rPr>
        <w:t>the U.S. Senate contest in Arkansas</w:t>
      </w:r>
      <w:r>
        <w:rPr>
          <w:sz w:val="12"/>
        </w:rPr>
        <w:t xml:space="preserve"> between Democratic Sen. Mark Pryor and Republican challenger Cong. Tom Cotton in hopes that it will live up to its epic billing. </w:t>
      </w:r>
      <w:r>
        <w:rPr>
          <w:rStyle w:val="StyleUnderline"/>
        </w:rPr>
        <w:t>Control of the U.S. Senate – and perhaps the nation’s political agenda – are at stake.</w:t>
      </w:r>
      <w:r>
        <w:rPr>
          <w:sz w:val="12"/>
        </w:rPr>
        <w:t xml:space="preserve"> The Senate race between Blanche Lincoln and John Boozman was well-determined by this point in the summer of 2010. Lincoln was TKO’d after her 2009 vote on the federal health care overhaul, Obamacare. Boozman merely showed up and put his name on the card and coasted to a 23-point victory in November. This cycle’s Senate race started last August and eleven months into it, there is still not a clear favorite. </w:t>
      </w:r>
      <w:r>
        <w:rPr>
          <w:rStyle w:val="StyleUnderline"/>
        </w:rPr>
        <w:t xml:space="preserve">With five months to go, it appears we’re headed for a late-round decision. </w:t>
      </w:r>
      <w:r>
        <w:rPr>
          <w:sz w:val="12"/>
        </w:rPr>
        <w:t>“I think the fact that it’s still competitive in June — unlike, for example, the race four years ago between Blanche Lincoln and John Boozman — at least in the short term is good news for Democrats,” said Jonathan Martin, national political correspondent for the New York Times. A Talk Business-Hendrix College Poll in April showed Pryor with a three-point lead, 45.5% to 42.5%. Since then nearly a dozen polls have been released – some independent, some partisan</w:t>
      </w:r>
      <w:r>
        <w:rPr>
          <w:rStyle w:val="StyleUnderline"/>
        </w:rPr>
        <w:t>. Pryor and Cotton have</w:t>
      </w:r>
      <w:r>
        <w:rPr>
          <w:sz w:val="12"/>
        </w:rPr>
        <w:t xml:space="preserve"> evenly </w:t>
      </w:r>
      <w:r>
        <w:rPr>
          <w:rStyle w:val="StyleUnderline"/>
        </w:rPr>
        <w:t>split a half-dozen</w:t>
      </w:r>
      <w:r>
        <w:rPr>
          <w:sz w:val="12"/>
        </w:rPr>
        <w:t xml:space="preserve"> of them tracked by RealClearPolitics.com </w:t>
      </w:r>
      <w:r>
        <w:rPr>
          <w:rStyle w:val="StyleUnderline"/>
        </w:rPr>
        <w:t>with each candidate leading in three of the six polls</w:t>
      </w:r>
      <w:r>
        <w:rPr>
          <w:sz w:val="12"/>
        </w:rPr>
        <w:t xml:space="preserve">. According to RealClearPolitics.com, </w:t>
      </w:r>
      <w:r>
        <w:rPr>
          <w:rStyle w:val="StyleUnderline"/>
        </w:rPr>
        <w:t>which aggregates and averages the polls in the race,</w:t>
      </w:r>
      <w:r>
        <w:rPr>
          <w:sz w:val="12"/>
        </w:rPr>
        <w:t xml:space="preserve"> </w:t>
      </w:r>
      <w:r>
        <w:rPr>
          <w:rStyle w:val="Emphasis"/>
        </w:rPr>
        <w:t>Cotton has a slight +2.8 percent lead</w:t>
      </w:r>
      <w:r>
        <w:rPr>
          <w:sz w:val="12"/>
        </w:rPr>
        <w:t xml:space="preserve"> – certainly within anyone’s margin for error.</w:t>
      </w:r>
    </w:p>
    <w:p w:rsidR="00DE5383" w:rsidRDefault="00DE5383" w:rsidP="005D62C9">
      <w:pPr>
        <w:pStyle w:val="Heading4"/>
      </w:pPr>
      <w:r>
        <w:t>Cotton leading democrats in Arkansas – Obama unpopular</w:t>
      </w:r>
    </w:p>
    <w:p w:rsidR="00DE5383" w:rsidRDefault="00DE5383" w:rsidP="00DE5383">
      <w:r w:rsidRPr="00BC5CAD">
        <w:rPr>
          <w:rStyle w:val="Style13ptBold"/>
        </w:rPr>
        <w:t>Baris, Political analyst at People’s Pundit Daily, 07/15/14</w:t>
      </w:r>
      <w:r>
        <w:t xml:space="preserve"> (Rich, “Cotton Pulls Away From Pryor </w:t>
      </w:r>
      <w:proofErr w:type="gramStart"/>
      <w:r>
        <w:t>In</w:t>
      </w:r>
      <w:proofErr w:type="gramEnd"/>
      <w:r>
        <w:t xml:space="preserve"> Arkansas Senate Polls, Breaks 50%-Threshold” People’s Pundit Daily http://www.peoplespunditdaily.com/2014/07/15/polls/cotton-pulls-away-pryor-arkansas-senate-polls-breaks-50-threshold/)//JSutter</w:t>
      </w:r>
    </w:p>
    <w:p w:rsidR="00DE5383" w:rsidRPr="00BC5CAD" w:rsidRDefault="00DE5383" w:rsidP="00DE5383">
      <w:pPr>
        <w:rPr>
          <w:sz w:val="14"/>
        </w:rPr>
      </w:pPr>
      <w:r w:rsidRPr="00BC5CAD">
        <w:rPr>
          <w:sz w:val="14"/>
        </w:rPr>
        <w:t xml:space="preserve">Republican Rep. </w:t>
      </w:r>
      <w:r w:rsidRPr="00BC5CAD">
        <w:rPr>
          <w:rStyle w:val="StyleUnderline"/>
        </w:rPr>
        <w:t>Tom Cotton is now pulling away from incumbent Democratic Sen</w:t>
      </w:r>
      <w:r w:rsidRPr="00BC5CAD">
        <w:rPr>
          <w:sz w:val="14"/>
        </w:rPr>
        <w:t xml:space="preserve">. </w:t>
      </w:r>
      <w:r w:rsidRPr="00BC5CAD">
        <w:rPr>
          <w:rStyle w:val="StyleUnderline"/>
        </w:rPr>
        <w:t>Mark Pryor in a series of recent polls on the Arkansas Senate race</w:t>
      </w:r>
      <w:r w:rsidRPr="00BC5CAD">
        <w:rPr>
          <w:sz w:val="14"/>
        </w:rPr>
        <w:t xml:space="preserve">. Pryor was widely seen as the most vulnerable Democratic senator up for reelection up until a month ago, when Democratic strategists and one notable election pundit suggested he was running stronger than previously expected. However, we pushed back on that assessment, </w:t>
      </w:r>
      <w:r w:rsidRPr="00BC5CAD">
        <w:rPr>
          <w:rStyle w:val="StyleUnderline"/>
        </w:rPr>
        <w:t>as PPD’s 2014 Senate Map Predictions model has always favored Cotton in the Arkansas Senate race</w:t>
      </w:r>
      <w:r w:rsidRPr="00BC5CAD">
        <w:rPr>
          <w:sz w:val="14"/>
        </w:rPr>
        <w:t xml:space="preserve">. </w:t>
      </w:r>
      <w:r w:rsidRPr="00BC5CAD">
        <w:rPr>
          <w:rStyle w:val="StyleUnderline"/>
        </w:rPr>
        <w:t>Now</w:t>
      </w:r>
      <w:r w:rsidRPr="00BC5CAD">
        <w:rPr>
          <w:sz w:val="14"/>
        </w:rPr>
        <w:t xml:space="preserve">, polling is beginning to catch up to both the fundamentals of the state and the political reality facing Pryor this election cycle. Since May 27, </w:t>
      </w:r>
      <w:r w:rsidRPr="00BC5CAD">
        <w:rPr>
          <w:rStyle w:val="StyleUnderline"/>
        </w:rPr>
        <w:t>Pryor has trailed Cotton in every public poll by at least 4 points</w:t>
      </w:r>
      <w:r w:rsidRPr="00BC5CAD">
        <w:rPr>
          <w:sz w:val="14"/>
        </w:rPr>
        <w:t xml:space="preserve">, including one pollster notorious for favoring Democratic candidates since they badly polled contests in the 2012 election. Rasmussen Reports, Magellan Strategies and Impact Management Group, all found a 4-point margin, and two of them each found an identical 47 – 43 spread. </w:t>
      </w:r>
      <w:r w:rsidRPr="00BC5CAD">
        <w:rPr>
          <w:rStyle w:val="StyleUnderline"/>
        </w:rPr>
        <w:t>While Democratic strategists have pushed back on some of these findings, claiming they are nothing more than partisan polls that can’t be trusted, Rasmussen Reports has leaned toward Democratic candidates by more than 3 points nearly 70 percent of the time in elections contested this cycle so far</w:t>
      </w:r>
      <w:r w:rsidRPr="00BC5CAD">
        <w:rPr>
          <w:sz w:val="14"/>
        </w:rPr>
        <w:t xml:space="preserve">. Worth noting, as we’ve previously examined, Rasmussen has found results even more favorable to President Obama juxtaposed to other public pollsters tracking the president’s approval rating. </w:t>
      </w:r>
      <w:r w:rsidRPr="00BC5CAD">
        <w:rPr>
          <w:rStyle w:val="StyleUnderline"/>
        </w:rPr>
        <w:t>Human Events and Gravis Marketing conducted the most recent survey of likely voters in the Arkansas Senate race</w:t>
      </w:r>
      <w:r w:rsidRPr="00BC5CAD">
        <w:rPr>
          <w:sz w:val="14"/>
        </w:rPr>
        <w:t xml:space="preserve">, </w:t>
      </w:r>
      <w:r w:rsidRPr="00BC5CAD">
        <w:rPr>
          <w:rStyle w:val="StyleUnderline"/>
        </w:rPr>
        <w:t>and found Tom Cotton leading Mark Pryor by 7 points</w:t>
      </w:r>
      <w:r w:rsidRPr="00BC5CAD">
        <w:rPr>
          <w:sz w:val="14"/>
        </w:rPr>
        <w:t xml:space="preserve">, 51 – 44 percent. President Obama’s approval rating in the state was an abysmal 32 percent, and the results indicate Republican groups are succeeding in their efforts to tie Pryor to the president and a deeply unpopular health care law that the incumbent did support against the wishes of his constituencies. </w:t>
      </w:r>
      <w:r w:rsidRPr="00BC5CAD">
        <w:rPr>
          <w:rStyle w:val="StyleUnderline"/>
        </w:rPr>
        <w:t>”The poll is very good news for the Republicans</w:t>
      </w:r>
      <w:r w:rsidRPr="00BC5CAD">
        <w:rPr>
          <w:sz w:val="14"/>
        </w:rPr>
        <w:t xml:space="preserve">. </w:t>
      </w:r>
      <w:r w:rsidRPr="00BC5CAD">
        <w:rPr>
          <w:rStyle w:val="StyleUnderline"/>
        </w:rPr>
        <w:t>Arkansas is a must win state for the Republicans if they are to take back the US Senate,</w:t>
      </w:r>
      <w:r w:rsidRPr="00BC5CAD">
        <w:rPr>
          <w:sz w:val="14"/>
        </w:rPr>
        <w:t xml:space="preserve">” said Doug Kaplan, President </w:t>
      </w:r>
      <w:proofErr w:type="gramStart"/>
      <w:r w:rsidRPr="00BC5CAD">
        <w:rPr>
          <w:sz w:val="14"/>
        </w:rPr>
        <w:t>Of</w:t>
      </w:r>
      <w:proofErr w:type="gramEnd"/>
      <w:r w:rsidRPr="00BC5CAD">
        <w:rPr>
          <w:sz w:val="14"/>
        </w:rPr>
        <w:t xml:space="preserve"> Gravis Marketing. “Press </w:t>
      </w:r>
      <w:r w:rsidRPr="00BC5CAD">
        <w:rPr>
          <w:rStyle w:val="StyleUnderline"/>
        </w:rPr>
        <w:t>Obama has a 32 percent job approval rating and it appears he could hurt moderate Democrats in the midterm elections</w:t>
      </w:r>
      <w:r w:rsidRPr="00BC5CAD">
        <w:rPr>
          <w:sz w:val="14"/>
        </w:rPr>
        <w:t xml:space="preserve">.” Aside from the clear drag Obama has become on Pryor, </w:t>
      </w:r>
      <w:r w:rsidRPr="00BC5CAD">
        <w:rPr>
          <w:rStyle w:val="StyleUnderline"/>
        </w:rPr>
        <w:t>the fundamentals of the race are unquestionably against him, and not by some small degree. Arkansas is simply not the same state that it was when his father was elected, or even when Senator Mark Pryor was first elected for that matter.</w:t>
      </w:r>
      <w:r w:rsidRPr="00BC5CAD">
        <w:rPr>
          <w:sz w:val="14"/>
        </w:rPr>
        <w:t xml:space="preserve"> In 2010, when incumbent Democrat Blanche Lincoln was defeated by a 21-point margin by now-Senator John Boozman, the Partisan Voting Index (PVI) in Arkansas was R+9. To be sure, Sen. Mark Pryor is not Blanche Lincoln, who made the top 10 for worst performances in Senate race history. But the actual vote results in the state were 14 points more Republican than the country as a whole in 2010, and again in 2012. </w:t>
      </w:r>
      <w:r w:rsidRPr="00BC5CAD">
        <w:rPr>
          <w:rStyle w:val="StyleUnderline"/>
        </w:rPr>
        <w:t xml:space="preserve">Unfortunately for Pryor, in 2014, the Partisan Voting Index is a </w:t>
      </w:r>
      <w:r w:rsidRPr="00BC5CAD">
        <w:rPr>
          <w:rStyle w:val="StyleUnderline"/>
        </w:rPr>
        <w:lastRenderedPageBreak/>
        <w:t>mirrored R+14</w:t>
      </w:r>
      <w:r w:rsidRPr="00BC5CAD">
        <w:rPr>
          <w:sz w:val="14"/>
        </w:rPr>
        <w:t xml:space="preserve">, </w:t>
      </w:r>
      <w:r w:rsidRPr="00BC5CAD">
        <w:rPr>
          <w:rStyle w:val="StyleUnderline"/>
        </w:rPr>
        <w:t>up from R+9 in 2010</w:t>
      </w:r>
      <w:r w:rsidRPr="00BC5CAD">
        <w:rPr>
          <w:sz w:val="14"/>
        </w:rPr>
        <w:t xml:space="preserve">. In an effort to make a more apples to apples comparison, </w:t>
      </w:r>
      <w:r w:rsidRPr="00BC5CAD">
        <w:rPr>
          <w:rStyle w:val="StyleUnderline"/>
        </w:rPr>
        <w:t>we previously analyzed Pryor’s past performances and compared the results to previous Democrats who went down in defeat</w:t>
      </w:r>
      <w:r w:rsidRPr="00BC5CAD">
        <w:rPr>
          <w:sz w:val="14"/>
        </w:rPr>
        <w:t xml:space="preserve">. While it is certainly worth a read, the simple and shortened conclusion is that Pryor’s challenge is compounded by the fact </w:t>
      </w:r>
      <w:r w:rsidRPr="00BC5CAD">
        <w:rPr>
          <w:rStyle w:val="StyleUnderline"/>
        </w:rPr>
        <w:t>he must outperform Democratic candidates in Arkansas’s 4th Congressional District, which you may have guessed already happens to be represented by Rep.</w:t>
      </w:r>
      <w:r w:rsidRPr="00BC5CAD">
        <w:rPr>
          <w:sz w:val="14"/>
        </w:rPr>
        <w:t xml:space="preserve"> </w:t>
      </w:r>
      <w:r w:rsidRPr="00BC5CAD">
        <w:rPr>
          <w:rStyle w:val="StyleUnderline"/>
        </w:rPr>
        <w:t>Tom Cotton</w:t>
      </w:r>
      <w:r w:rsidRPr="00BC5CAD">
        <w:rPr>
          <w:sz w:val="14"/>
        </w:rPr>
        <w:t>.</w:t>
      </w:r>
    </w:p>
    <w:p w:rsidR="00DE5383" w:rsidRDefault="00DE5383" w:rsidP="00DE5383">
      <w:pPr>
        <w:rPr>
          <w:sz w:val="12"/>
        </w:rPr>
      </w:pPr>
    </w:p>
    <w:p w:rsidR="00DE5383" w:rsidRDefault="00DE5383" w:rsidP="00DE5383">
      <w:pPr>
        <w:pStyle w:val="Heading3"/>
      </w:pPr>
      <w:r>
        <w:lastRenderedPageBreak/>
        <w:t xml:space="preserve">UQ—Arkansas—Brink </w:t>
      </w:r>
    </w:p>
    <w:p w:rsidR="00DE5383" w:rsidRPr="00921716" w:rsidRDefault="00DE5383" w:rsidP="005D62C9">
      <w:pPr>
        <w:pStyle w:val="Heading4"/>
      </w:pPr>
      <w:r w:rsidRPr="00921716">
        <w:t xml:space="preserve">Race down to the wire in Arkansas – the Aff can swing it </w:t>
      </w:r>
    </w:p>
    <w:p w:rsidR="00DE5383" w:rsidRDefault="00DE5383" w:rsidP="00DE5383">
      <w:r>
        <w:rPr>
          <w:rStyle w:val="Style13ptBold"/>
        </w:rPr>
        <w:t>Trygstad, Correspondent for Roll Call, 07/11/14</w:t>
      </w:r>
      <w:r>
        <w:t xml:space="preserve"> (Kyle, “Pryor Starts Reserving Fall Airtime in Pivotal Senate Race” Roll Call ProQuest)//JSutter</w:t>
      </w:r>
    </w:p>
    <w:p w:rsidR="00DE5383" w:rsidRDefault="00DE5383" w:rsidP="00DE5383">
      <w:pPr>
        <w:rPr>
          <w:sz w:val="14"/>
        </w:rPr>
      </w:pPr>
      <w:r>
        <w:rPr>
          <w:sz w:val="14"/>
        </w:rPr>
        <w:t xml:space="preserve">Amid a vigorous on-air back-and-forth over tornado disaster relief and religion in the past week, the contours of </w:t>
      </w:r>
      <w:r>
        <w:rPr>
          <w:rStyle w:val="StyleUnderline"/>
        </w:rPr>
        <w:t>Pryor's</w:t>
      </w:r>
      <w:r>
        <w:rPr>
          <w:sz w:val="14"/>
        </w:rPr>
        <w:t xml:space="preserve"> path to re-election remain unchanged. The Arkansas Democrat is </w:t>
      </w:r>
      <w:r>
        <w:rPr>
          <w:rStyle w:val="StyleUnderline"/>
        </w:rPr>
        <w:t>banking that voters' familiarity with him -- and their disbelief that Cotton is on their side -- will outweigh the antipathy toward Washington and President Barack Obama</w:t>
      </w:r>
      <w:r>
        <w:rPr>
          <w:sz w:val="14"/>
        </w:rPr>
        <w:t>.</w:t>
      </w:r>
      <w:r>
        <w:rPr>
          <w:sz w:val="12"/>
        </w:rPr>
        <w:t>¶</w:t>
      </w:r>
      <w:r>
        <w:rPr>
          <w:sz w:val="14"/>
        </w:rPr>
        <w:t xml:space="preserve"> "Mark's been around a really long time and his family has been around a long time," said Sheila Bronfman, a Democratic consultant in Arkansas and longtime ally of the Clintons. "People like him and they trust him. </w:t>
      </w:r>
      <w:r>
        <w:rPr>
          <w:rStyle w:val="StyleUnderline"/>
        </w:rPr>
        <w:t>They trust where he comes from and how he was raised, and I just think that's making a big difference here</w:t>
      </w:r>
      <w:r>
        <w:rPr>
          <w:sz w:val="14"/>
        </w:rPr>
        <w:t>."</w:t>
      </w:r>
      <w:r>
        <w:rPr>
          <w:sz w:val="12"/>
        </w:rPr>
        <w:t>¶</w:t>
      </w:r>
      <w:r>
        <w:rPr>
          <w:sz w:val="14"/>
        </w:rPr>
        <w:t xml:space="preserve"> As </w:t>
      </w:r>
      <w:r>
        <w:rPr>
          <w:rStyle w:val="StyleUnderline"/>
        </w:rPr>
        <w:t>Cotton superglues Pryor to the president every chance he gets, the incumbent is highlighting his challenger's House votes against the farm bill and Superstorm Sandy disaster relief.</w:t>
      </w:r>
      <w:r>
        <w:rPr>
          <w:sz w:val="14"/>
        </w:rPr>
        <w:t xml:space="preserve"> Those messages have carried through in nearly $3 million in media spending from the two campaigns so far in 2014 -- $1.4 million by Cotton and $1.25 million by Pryor, according to multiple sources.</w:t>
      </w:r>
      <w:r>
        <w:rPr>
          <w:sz w:val="12"/>
        </w:rPr>
        <w:t>¶</w:t>
      </w:r>
      <w:r>
        <w:rPr>
          <w:sz w:val="14"/>
        </w:rPr>
        <w:t xml:space="preserve"> </w:t>
      </w:r>
      <w:proofErr w:type="gramStart"/>
      <w:r>
        <w:rPr>
          <w:rStyle w:val="StyleUnderline"/>
        </w:rPr>
        <w:t>Both</w:t>
      </w:r>
      <w:proofErr w:type="gramEnd"/>
      <w:r>
        <w:rPr>
          <w:rStyle w:val="StyleUnderline"/>
        </w:rPr>
        <w:t xml:space="preserve"> sides say they win in a race about the issues. The discrepancy is which issues will decide this race</w:t>
      </w:r>
      <w:r>
        <w:rPr>
          <w:sz w:val="14"/>
        </w:rPr>
        <w:t>.</w:t>
      </w:r>
      <w:r>
        <w:rPr>
          <w:sz w:val="12"/>
        </w:rPr>
        <w:t>¶</w:t>
      </w:r>
      <w:r>
        <w:rPr>
          <w:sz w:val="14"/>
        </w:rPr>
        <w:t xml:space="preserve"> "I think the Cotton campaign thought they could take all this national money and come in here and run as a Republican in a red state and call it a day," veteran Arkansas Democratic consultant Greg Hale said. "But </w:t>
      </w:r>
      <w:r>
        <w:rPr>
          <w:rStyle w:val="StyleUnderline"/>
        </w:rPr>
        <w:t>people are being very cautious and they're paying attention to the fact</w:t>
      </w:r>
      <w:r>
        <w:rPr>
          <w:sz w:val="14"/>
        </w:rPr>
        <w:t xml:space="preserve">s. ... Literally </w:t>
      </w:r>
      <w:r>
        <w:rPr>
          <w:rStyle w:val="StyleUnderline"/>
        </w:rPr>
        <w:t>all Tom Cotton has is Obamacare, and I just don't think it's enough right now.</w:t>
      </w:r>
      <w:r>
        <w:rPr>
          <w:sz w:val="14"/>
        </w:rPr>
        <w:t>"</w:t>
      </w:r>
      <w:r>
        <w:rPr>
          <w:sz w:val="12"/>
        </w:rPr>
        <w:t>¶</w:t>
      </w:r>
      <w:r>
        <w:rPr>
          <w:sz w:val="14"/>
        </w:rPr>
        <w:t xml:space="preserve"> </w:t>
      </w:r>
      <w:r>
        <w:rPr>
          <w:rStyle w:val="StyleUnderline"/>
        </w:rPr>
        <w:t>Republican</w:t>
      </w:r>
      <w:r>
        <w:rPr>
          <w:sz w:val="14"/>
        </w:rPr>
        <w:t xml:space="preserve"> consultant Clint Reed's firm Impact Management </w:t>
      </w:r>
      <w:r>
        <w:rPr>
          <w:rStyle w:val="StyleUnderline"/>
        </w:rPr>
        <w:t>released a robo-poll Wednesday showing Cotton ahead, 47 percent to 43 percent, with a slightly smaller margin than a recent Cotton campaign internal poll</w:t>
      </w:r>
      <w:r>
        <w:rPr>
          <w:sz w:val="14"/>
        </w:rPr>
        <w:t>. Reed said the unpopularity of the Affordable Care Act and a perceived general overreach by the federal government give Cotton a built-in advantage, and the challenger remains out front in an admittedly close race. The Rothenberg Political Report/Roll Call rates this race a Tilts Republican contest.</w:t>
      </w:r>
      <w:r>
        <w:rPr>
          <w:sz w:val="12"/>
        </w:rPr>
        <w:t>¶</w:t>
      </w:r>
      <w:r>
        <w:rPr>
          <w:sz w:val="14"/>
        </w:rPr>
        <w:t xml:space="preserve"> "If you look at where he's performing among independents, I would suggest to you that </w:t>
      </w:r>
      <w:r>
        <w:rPr>
          <w:rStyle w:val="StyleUnderline"/>
        </w:rPr>
        <w:t>Cotton is maintaining a relatively small lead as we move into the heart of the campaign</w:t>
      </w:r>
      <w:r>
        <w:rPr>
          <w:sz w:val="14"/>
        </w:rPr>
        <w:t>," Reed said.</w:t>
      </w:r>
      <w:r>
        <w:rPr>
          <w:sz w:val="12"/>
        </w:rPr>
        <w:t>¶</w:t>
      </w:r>
      <w:r>
        <w:rPr>
          <w:sz w:val="14"/>
        </w:rPr>
        <w:t xml:space="preserve"> </w:t>
      </w:r>
      <w:r>
        <w:rPr>
          <w:rStyle w:val="StyleUnderline"/>
        </w:rPr>
        <w:t>Pryor is highlighting the roots he hopes will prove strong enough to withstand the current national headwinds blowing across a state trending Republican</w:t>
      </w:r>
      <w:r>
        <w:rPr>
          <w:sz w:val="14"/>
        </w:rPr>
        <w:t xml:space="preserve">. Like several other Senate candidates this cycle -- including Sen. Mary L. Landrieu, D-La.; Rep. Shelley Moore Capito, R-W.Va., and Democrat Michelle Nunn of Georgia -- </w:t>
      </w:r>
      <w:r>
        <w:rPr>
          <w:rStyle w:val="StyleUnderline"/>
        </w:rPr>
        <w:t>part of the two-term senator's potential appeal beyond his party base stems from his revered family name</w:t>
      </w:r>
      <w:r>
        <w:rPr>
          <w:sz w:val="14"/>
        </w:rPr>
        <w:t>.</w:t>
      </w:r>
      <w:r>
        <w:rPr>
          <w:sz w:val="12"/>
        </w:rPr>
        <w:t>¶</w:t>
      </w:r>
      <w:r>
        <w:rPr>
          <w:sz w:val="14"/>
        </w:rPr>
        <w:t xml:space="preserve"> </w:t>
      </w:r>
    </w:p>
    <w:p w:rsidR="00DE5383" w:rsidRDefault="00DE5383" w:rsidP="00DE5383"/>
    <w:p w:rsidR="00DE5383" w:rsidRPr="00921716" w:rsidRDefault="00DE5383" w:rsidP="00DE5383"/>
    <w:p w:rsidR="00DE5383" w:rsidRDefault="00DE5383" w:rsidP="00DE5383">
      <w:pPr>
        <w:pStyle w:val="Heading3"/>
      </w:pPr>
      <w:r>
        <w:lastRenderedPageBreak/>
        <w:t xml:space="preserve">UQ—Arkansas—Polls </w:t>
      </w:r>
    </w:p>
    <w:p w:rsidR="00DE5383" w:rsidRPr="00921716" w:rsidRDefault="00DE5383" w:rsidP="005D62C9">
      <w:pPr>
        <w:pStyle w:val="Heading4"/>
      </w:pPr>
      <w:r w:rsidRPr="00921716">
        <w:t>GOP leading in Arkansas – Obama killing Pryor’s support</w:t>
      </w:r>
    </w:p>
    <w:p w:rsidR="00DE5383" w:rsidRDefault="00DE5383" w:rsidP="00DE5383">
      <w:r>
        <w:rPr>
          <w:rStyle w:val="Style13ptBold"/>
        </w:rPr>
        <w:t>McCabe, Reporter for Human Events, 07/14/2014</w:t>
      </w:r>
      <w:r>
        <w:t xml:space="preserve"> (Neil W., “Arkansas poll: Cotton leads Pryor 51% to 44%; Hutchinson in virtual tie with Ross” The Human Events – Powerful Conservative Voices http://humanevents.com/2014/07/14/arkansas-poll-cotton-leads-pryor-51-to-44-hutchinson-in-virtual-tie-with-ross/)//JSutter</w:t>
      </w:r>
    </w:p>
    <w:p w:rsidR="00DE5383" w:rsidRDefault="00DE5383" w:rsidP="00DE5383">
      <w:pPr>
        <w:rPr>
          <w:sz w:val="14"/>
        </w:rPr>
      </w:pPr>
      <w:r>
        <w:rPr>
          <w:rStyle w:val="StyleUnderline"/>
        </w:rPr>
        <w:t>Arkansas’ incumbent Democratic senator trails his GOP challenger</w:t>
      </w:r>
      <w:r>
        <w:rPr>
          <w:sz w:val="14"/>
        </w:rPr>
        <w:t xml:space="preserve"> Rep. Thomas B. </w:t>
      </w:r>
      <w:r>
        <w:rPr>
          <w:rStyle w:val="StyleUnderline"/>
        </w:rPr>
        <w:t>Cotton according to a Human Events/Gravis poll</w:t>
      </w:r>
      <w:r>
        <w:rPr>
          <w:sz w:val="14"/>
        </w:rPr>
        <w:t xml:space="preserve"> of 987 registered voters surveyed July 7-8. </w:t>
      </w:r>
      <w:r>
        <w:rPr>
          <w:rStyle w:val="StyleUnderline"/>
        </w:rPr>
        <w:t>Cotton leads</w:t>
      </w:r>
      <w:r>
        <w:rPr>
          <w:sz w:val="14"/>
        </w:rPr>
        <w:t xml:space="preserve"> </w:t>
      </w:r>
      <w:r>
        <w:rPr>
          <w:rStyle w:val="StyleUnderline"/>
        </w:rPr>
        <w:t>Sen</w:t>
      </w:r>
      <w:r>
        <w:rPr>
          <w:sz w:val="14"/>
        </w:rPr>
        <w:t xml:space="preserve">. Mark L. </w:t>
      </w:r>
      <w:r>
        <w:rPr>
          <w:rStyle w:val="StyleUnderline"/>
        </w:rPr>
        <w:t>Pryor by a margin of 51 percent to 44 percent</w:t>
      </w:r>
      <w:r>
        <w:rPr>
          <w:sz w:val="14"/>
        </w:rPr>
        <w:t xml:space="preserve">, said Doug Kaplan, the president of Gravis Marketing, the Florida-based firm that conducted the poll. </w:t>
      </w:r>
      <w:r>
        <w:rPr>
          <w:rStyle w:val="StyleUnderline"/>
        </w:rPr>
        <w:t>The poll carries a margin of 3 percent</w:t>
      </w:r>
      <w:r>
        <w:rPr>
          <w:sz w:val="14"/>
        </w:rPr>
        <w:t>. “The numbers for Cotton are pretty solid,” he said. “</w:t>
      </w:r>
      <w:r>
        <w:rPr>
          <w:rStyle w:val="StyleUnderline"/>
        </w:rPr>
        <w:t>When the poll was filtered for likely voters, Cotton’s lead increases to 51 percent to 43 percent</w:t>
      </w:r>
      <w:r>
        <w:rPr>
          <w:sz w:val="14"/>
        </w:rPr>
        <w:t>.” Libertarian Nathan LaFrance polled 5 percent. Kaplan said Pryor’s quest for a third term is further hampered by the voter’s hostility to President Barack Obama. “</w:t>
      </w:r>
      <w:r>
        <w:rPr>
          <w:rStyle w:val="StyleUnderline"/>
        </w:rPr>
        <w:t>Only 32 percent of the voters have a favorable opinion of the president—and this is a poll of Democrats, Republicans and Independents.”</w:t>
      </w:r>
      <w:r>
        <w:rPr>
          <w:sz w:val="14"/>
        </w:rPr>
        <w:t xml:space="preserve"> The Cotton campaign announced July 14 it raised $2,282,567 from April 1 to June 30. This compares to Pryor’s take during the same period of $1.5 million. David Ray, the Cotton campaign spokesman said, “</w:t>
      </w:r>
      <w:r>
        <w:rPr>
          <w:rStyle w:val="StyleUnderline"/>
        </w:rPr>
        <w:t>Our continued fundraising strength will allow us to highlight Senator Pryor’s lockstep support for President Obama’s agenda, including his votes for Obamacare, bailouts, and other job-killing policies</w:t>
      </w:r>
      <w:r>
        <w:rPr>
          <w:sz w:val="14"/>
        </w:rPr>
        <w:t xml:space="preserve">.” Ray said </w:t>
      </w:r>
      <w:r>
        <w:rPr>
          <w:rStyle w:val="StyleUnderline"/>
        </w:rPr>
        <w:t>the campaign is not coasting</w:t>
      </w:r>
      <w:r>
        <w:rPr>
          <w:sz w:val="14"/>
        </w:rPr>
        <w:t xml:space="preserve">. “We don’t put too much stock in any one poll, but it’s encouraging that </w:t>
      </w:r>
      <w:r>
        <w:rPr>
          <w:rStyle w:val="StyleUnderline"/>
        </w:rPr>
        <w:t>Tom Cotton has now been ahead in the last eight polls conducted on our race</w:t>
      </w:r>
      <w:r>
        <w:rPr>
          <w:sz w:val="14"/>
        </w:rPr>
        <w:t>,” he said. “It’s clear that Arkansans want a senator who won’t vote 90 percent of the time with President Obama like Senator Pryor has.”</w:t>
      </w:r>
    </w:p>
    <w:p w:rsidR="00DE5383" w:rsidRDefault="00DE5383" w:rsidP="00DE5383">
      <w:pPr>
        <w:rPr>
          <w:sz w:val="14"/>
        </w:rPr>
      </w:pPr>
    </w:p>
    <w:p w:rsidR="00DE5383" w:rsidRDefault="00DE5383" w:rsidP="005D62C9">
      <w:pPr>
        <w:pStyle w:val="Heading4"/>
      </w:pPr>
      <w:r>
        <w:t>Polls show Cotton leading – Obama hurts Pryor’s support</w:t>
      </w:r>
    </w:p>
    <w:p w:rsidR="00DE5383" w:rsidRDefault="00DE5383" w:rsidP="00DE5383">
      <w:r>
        <w:rPr>
          <w:rStyle w:val="Style13ptBold"/>
        </w:rPr>
        <w:t>Saylor, Reporter for The City Wire, 07/09/14</w:t>
      </w:r>
      <w:r>
        <w:t xml:space="preserve"> (Ryan, “New poll shows Cotton with small lead over Pryor in Senate race” The City Wire http://www.thecitywire.com/node/33796#.U8VCTUDb7Ns)//JSutter</w:t>
      </w:r>
    </w:p>
    <w:p w:rsidR="00DE5383" w:rsidRDefault="00DE5383" w:rsidP="00DE5383">
      <w:pPr>
        <w:rPr>
          <w:sz w:val="14"/>
        </w:rPr>
      </w:pPr>
      <w:r>
        <w:rPr>
          <w:rStyle w:val="StyleUnderline"/>
        </w:rPr>
        <w:t xml:space="preserve">A new poll </w:t>
      </w:r>
      <w:r>
        <w:rPr>
          <w:sz w:val="14"/>
        </w:rPr>
        <w:t xml:space="preserve">released Wednesday (July 9) </w:t>
      </w:r>
      <w:r>
        <w:rPr>
          <w:rStyle w:val="StyleUnderline"/>
        </w:rPr>
        <w:t>has</w:t>
      </w:r>
      <w:r>
        <w:rPr>
          <w:sz w:val="14"/>
        </w:rPr>
        <w:t xml:space="preserve"> U.S. Rep. Tom </w:t>
      </w:r>
      <w:r>
        <w:rPr>
          <w:rStyle w:val="StyleUnderline"/>
        </w:rPr>
        <w:t>Cotton,</w:t>
      </w:r>
      <w:r>
        <w:rPr>
          <w:sz w:val="14"/>
        </w:rPr>
        <w:t xml:space="preserve"> R-Dardanelle, </w:t>
      </w:r>
      <w:r>
        <w:rPr>
          <w:rStyle w:val="StyleUnderline"/>
        </w:rPr>
        <w:t xml:space="preserve">with a slight lead over U.S. Sen. </w:t>
      </w:r>
      <w:r>
        <w:rPr>
          <w:sz w:val="14"/>
        </w:rPr>
        <w:t xml:space="preserve">Mark </w:t>
      </w:r>
      <w:r>
        <w:rPr>
          <w:rStyle w:val="StyleUnderline"/>
        </w:rPr>
        <w:t>Pryor</w:t>
      </w:r>
      <w:r>
        <w:rPr>
          <w:sz w:val="14"/>
        </w:rPr>
        <w:t xml:space="preserve">, D-Ark., as the two inch closer to November's general election. </w:t>
      </w:r>
      <w:r>
        <w:rPr>
          <w:rStyle w:val="StyleUnderline"/>
        </w:rPr>
        <w:t>Pryor, seeking his third term in the Senate, polled at 43% to Cotton's 47%</w:t>
      </w:r>
      <w:r>
        <w:rPr>
          <w:sz w:val="14"/>
        </w:rPr>
        <w:t xml:space="preserve">. Of those polled, 10% were undecided on who they would vote for. </w:t>
      </w:r>
      <w:r>
        <w:rPr>
          <w:rStyle w:val="StyleUnderline"/>
        </w:rPr>
        <w:t>The same polling from June 29 asked respondents if the election were held on that day, would they vote Republican or Democrat in a race for Congress. A generic Republican polled at 45%, while the Democrat only polled at 38% and 17% said they either did not know or were undecided.</w:t>
      </w:r>
      <w:r>
        <w:rPr>
          <w:sz w:val="14"/>
        </w:rPr>
        <w:t xml:space="preserve"> Clint Reed, a partner at Impact Management Group, said his firm's polling shows a bias toward Republican candidates. "</w:t>
      </w:r>
      <w:r>
        <w:rPr>
          <w:rStyle w:val="StyleUnderline"/>
        </w:rPr>
        <w:t>The overall structure of just where the political environment is is favorable for Republicans. If you look at the generic ballot numbers, you know there's a seven point advantage for Republicans which indicates that, you know, generally speaking as folks view each political party and their candidates for political office</w:t>
      </w:r>
      <w:r>
        <w:rPr>
          <w:sz w:val="14"/>
        </w:rPr>
        <w:t xml:space="preserve">, voters are looking at voting for the Republican Party. You know, that's been the trend for the last two or three cycles here in Arkansas, so we're seeing that hold." </w:t>
      </w:r>
      <w:r>
        <w:rPr>
          <w:rStyle w:val="StyleUnderline"/>
        </w:rPr>
        <w:t>What is likely impacting poll numbers now and will continue to do so moving closer to the general election</w:t>
      </w:r>
      <w:r>
        <w:rPr>
          <w:sz w:val="14"/>
        </w:rPr>
        <w:t xml:space="preserve">, Reed said, </w:t>
      </w:r>
      <w:r>
        <w:rPr>
          <w:rStyle w:val="StyleUnderline"/>
        </w:rPr>
        <w:t>was people's views on the Affordable Care Act.</w:t>
      </w:r>
      <w:r>
        <w:rPr>
          <w:sz w:val="14"/>
        </w:rPr>
        <w:t xml:space="preserve"> The same poll asked respondents views on Obamacare, specifically the Private Option passed by the Arkansas legislative session in 2013. "As part of President Barack Obama's healthcare overhaul plan - known as Obama-care, the Arkansas Legislature passed a law that would add more than 200,000 people to its Medicaid program by using private insurance to purchase health insurance. Do you support or oppose this law?" the question posed to respondents asked. Only 35% supported the Private Option, while 44% opposed it and 22% were undecided. </w:t>
      </w:r>
      <w:r>
        <w:rPr>
          <w:rStyle w:val="StyleUnderline"/>
        </w:rPr>
        <w:t xml:space="preserve">The breakdown was generally along part lines, with 63% of Democrats supporting the legislation and 65% of Republicans opposing it. </w:t>
      </w:r>
      <w:r>
        <w:rPr>
          <w:sz w:val="14"/>
        </w:rPr>
        <w:t>"(</w:t>
      </w:r>
      <w:r>
        <w:rPr>
          <w:rStyle w:val="StyleUnderline"/>
        </w:rPr>
        <w:t>The data) gives you some indication that President Obama is still very unpopular in this state</w:t>
      </w:r>
      <w:r>
        <w:rPr>
          <w:sz w:val="14"/>
        </w:rPr>
        <w:t xml:space="preserve">, which is not a huge surprise. But when you start thinking about the electoral consequences of that and how it could trickle down to other candidates, i.e. Sen. Mark Pryor, </w:t>
      </w:r>
      <w:r>
        <w:rPr>
          <w:rStyle w:val="StyleUnderline"/>
        </w:rPr>
        <w:t xml:space="preserve">Obama continues to be a drag </w:t>
      </w:r>
      <w:r>
        <w:rPr>
          <w:rStyle w:val="StyleUnderline"/>
        </w:rPr>
        <w:lastRenderedPageBreak/>
        <w:t>on the Democratic Party. And I think for the most part you're seeing that in the numbers on the ballot scores</w:t>
      </w:r>
      <w:r>
        <w:rPr>
          <w:sz w:val="14"/>
        </w:rPr>
        <w:t>,” Reed noted.</w:t>
      </w:r>
    </w:p>
    <w:p w:rsidR="00DE5383" w:rsidRPr="00921716" w:rsidRDefault="00DE5383" w:rsidP="00DE5383"/>
    <w:p w:rsidR="00DE5383" w:rsidRDefault="00DE5383" w:rsidP="00DE5383">
      <w:pPr>
        <w:pStyle w:val="Heading3"/>
      </w:pPr>
      <w:r>
        <w:lastRenderedPageBreak/>
        <w:t xml:space="preserve">IL—Arkansas—Indies/Women Key </w:t>
      </w:r>
    </w:p>
    <w:p w:rsidR="00DE5383" w:rsidRDefault="00DE5383" w:rsidP="005D62C9">
      <w:pPr>
        <w:pStyle w:val="Heading4"/>
      </w:pPr>
      <w:r>
        <w:t>Indies and Women key to Arkansas election- Pryor will lose if he gets tied to Obama</w:t>
      </w:r>
    </w:p>
    <w:p w:rsidR="00DE5383" w:rsidRDefault="00DE5383" w:rsidP="00DE5383">
      <w:r>
        <w:rPr>
          <w:rStyle w:val="Style13ptBold"/>
        </w:rPr>
        <w:t>Brock 7/13/14</w:t>
      </w:r>
      <w:r>
        <w:t xml:space="preserve"> (ROBY BROCK, Staff Writer JULY 13TH, 2014, Arkansas’ Senate Race Is </w:t>
      </w:r>
      <w:proofErr w:type="gramStart"/>
      <w:r>
        <w:t>A</w:t>
      </w:r>
      <w:proofErr w:type="gramEnd"/>
      <w:r>
        <w:t xml:space="preserve"> Marquee Match-up, http://talkbusiness.net/2014/07/arkansas-senate-race-marquee-match/)-AG </w:t>
      </w:r>
    </w:p>
    <w:p w:rsidR="00DE5383" w:rsidRDefault="00DE5383" w:rsidP="00DE5383">
      <w:pPr>
        <w:rPr>
          <w:sz w:val="12"/>
        </w:rPr>
      </w:pPr>
      <w:r>
        <w:rPr>
          <w:sz w:val="12"/>
        </w:rPr>
        <w:t>So the day after the 2014 U.S. Senate race – November 5, 2014 – political pundits, partisan strategists, and a voting public that has been inundated with a 16-month campaign will ask a very simple question that will beg analysis: How did he win? The key may lie in two vast, but important</w:t>
      </w:r>
      <w:r>
        <w:rPr>
          <w:rStyle w:val="StyleUnderline"/>
        </w:rPr>
        <w:t>, voter demographics with which each campaign contends</w:t>
      </w:r>
      <w:r>
        <w:rPr>
          <w:sz w:val="12"/>
        </w:rPr>
        <w:t xml:space="preserve"> they must “run up the score.” </w:t>
      </w:r>
      <w:r>
        <w:rPr>
          <w:rStyle w:val="StyleUnderline"/>
        </w:rPr>
        <w:t>For Pryor, he must do well with women. Females account for nearly 53% of voter turnout in Arkansas and Pryor needs to</w:t>
      </w:r>
      <w:r>
        <w:rPr>
          <w:sz w:val="12"/>
        </w:rPr>
        <w:t xml:space="preserve"> not just </w:t>
      </w:r>
      <w:r>
        <w:rPr>
          <w:rStyle w:val="StyleUnderline"/>
        </w:rPr>
        <w:t>win this demo</w:t>
      </w:r>
      <w:r>
        <w:rPr>
          <w:sz w:val="12"/>
        </w:rPr>
        <w:t xml:space="preserve">, he needs to clean Cotton’s clock with them. Pryor has touted his positions with Paycheck Fairness for women, his support to curb domestic violence against women, his support for raising the state minimum wage, the Arkansas Private Option, and his stances on Social Security and Medicare as evidence of his alignment with women. During Christmas, Pryor’s “Compass” ad featured him describing his Biblical faith in another effort to connect with women voters. </w:t>
      </w:r>
      <w:r>
        <w:rPr>
          <w:rStyle w:val="StyleUnderline"/>
        </w:rPr>
        <w:t>What Pryor needs with female turnout, Cotton needs from Independent voters.</w:t>
      </w:r>
      <w:r>
        <w:rPr>
          <w:sz w:val="12"/>
        </w:rPr>
        <w:t xml:space="preserve"> In the last two election cycles, Republicans have run up totals with indie voters by two-to-one, three-to-one, even four-to-one margins. In previous polling, Cotton bests Pryor among independents, but he hasn’t started lapping the Senator yet. His campaign said those indie numbers are moving in the right direction and they credit the introductory ads that Cotton has unveiled with his family as well as a popular ad he recorded with his former Army drill sergeant. Independent voters in Arkansas cut across a wide swath of age, income and party lines. They can be young, middle-aged or old. They may be upwardly mobile in income or on fixed incomes, and the question of party loyalty has skewed towards Democrats in the past. </w:t>
      </w:r>
      <w:r>
        <w:rPr>
          <w:rStyle w:val="StyleUnderline"/>
        </w:rPr>
        <w:t xml:space="preserve">These Democratic </w:t>
      </w:r>
      <w:proofErr w:type="gramStart"/>
      <w:r>
        <w:rPr>
          <w:rStyle w:val="StyleUnderline"/>
        </w:rPr>
        <w:t>indies</w:t>
      </w:r>
      <w:proofErr w:type="gramEnd"/>
      <w:r>
        <w:rPr>
          <w:rStyle w:val="StyleUnderline"/>
        </w:rPr>
        <w:t xml:space="preserve"> despise Pres. Obama, but they’ve been voting Republican for President for many cycles</w:t>
      </w:r>
      <w:r>
        <w:rPr>
          <w:sz w:val="12"/>
        </w:rPr>
        <w:t xml:space="preserve">. </w:t>
      </w:r>
      <w:r>
        <w:rPr>
          <w:rStyle w:val="StyleUnderline"/>
        </w:rPr>
        <w:t>The intensity of their dislike for Obama and the direction they feel he has led the country have pushed them to pull the lever for down-ballot Republican candidates that they hope can put the brakes on an unpopular President’s agenda</w:t>
      </w:r>
      <w:r>
        <w:rPr>
          <w:sz w:val="12"/>
        </w:rPr>
        <w:t xml:space="preserve">. Cotton understands that anger and angst. His ads, and the ads of many outside spending groups, simply state that Pryor and Obama are aligned politically and philosophically. Pryor’s saving grace is his longevity in Arkansas politics and the familiarity many voters have with his father and him. </w:t>
      </w:r>
    </w:p>
    <w:p w:rsidR="00DE5383" w:rsidRPr="00D1567B" w:rsidRDefault="00DE5383" w:rsidP="00DE5383">
      <w:pPr>
        <w:pStyle w:val="Heading3"/>
      </w:pPr>
      <w:r w:rsidRPr="00D1567B">
        <w:lastRenderedPageBreak/>
        <w:t>Alaska</w:t>
      </w:r>
    </w:p>
    <w:p w:rsidR="00DE5383" w:rsidRPr="00D1567B" w:rsidRDefault="00DE5383" w:rsidP="005D62C9">
      <w:pPr>
        <w:pStyle w:val="Heading4"/>
      </w:pPr>
      <w:r w:rsidRPr="00D1567B">
        <w:t>Republicans projected to get Alaska</w:t>
      </w:r>
    </w:p>
    <w:p w:rsidR="00DE5383" w:rsidRDefault="00DE5383" w:rsidP="00DE5383">
      <w:r>
        <w:rPr>
          <w:rStyle w:val="Style13ptBold"/>
        </w:rPr>
        <w:t>Rasmussen Reports 3/24/14</w:t>
      </w:r>
      <w:r>
        <w:t xml:space="preserve"> </w:t>
      </w:r>
      <w:r>
        <w:rPr>
          <w:sz w:val="16"/>
          <w:szCs w:val="16"/>
        </w:rPr>
        <w:t>(Rasmussen Reports, Political analysis agency, http://www.rasmussenreports.com/public_content/politics/elections/election_2014/alaska/election_2014_alaska_senate)-AG</w:t>
      </w:r>
    </w:p>
    <w:p w:rsidR="00DE5383" w:rsidRDefault="00DE5383" w:rsidP="00DE5383">
      <w:pPr>
        <w:rPr>
          <w:sz w:val="12"/>
        </w:rPr>
      </w:pPr>
      <w:r>
        <w:rPr>
          <w:rStyle w:val="StyleUnderline"/>
        </w:rPr>
        <w:t xml:space="preserve">Incumbent Democrat Mark Begich is in a neck-and-neck battle with his two top Republican challengers </w:t>
      </w:r>
      <w:r>
        <w:rPr>
          <w:sz w:val="12"/>
        </w:rPr>
        <w:t xml:space="preserve">in Rasmussen Reports’ first look at the 2014 U.S. Senate race in Alaska. </w:t>
      </w:r>
      <w:r>
        <w:rPr>
          <w:rStyle w:val="StyleUnderline"/>
        </w:rPr>
        <w:t>A new statewide telephone survey of Likely Alaska Voters finds GOP Lieutenant Governor Mead Treadwell leading Begich 47% to 43%.</w:t>
      </w:r>
      <w:r>
        <w:rPr>
          <w:sz w:val="12"/>
        </w:rPr>
        <w:t xml:space="preserve"> Three percent (3%) like some other candidate in the race, while six percent (6%) are undecided. (To see survey question wording, click here.)</w:t>
      </w:r>
    </w:p>
    <w:p w:rsidR="00DE5383" w:rsidRDefault="00DE5383" w:rsidP="00DE5383">
      <w:pPr>
        <w:pStyle w:val="Heading3"/>
      </w:pPr>
      <w:r>
        <w:lastRenderedPageBreak/>
        <w:t>Kentucky</w:t>
      </w:r>
    </w:p>
    <w:p w:rsidR="00DE5383" w:rsidRDefault="00DE5383" w:rsidP="005D62C9">
      <w:pPr>
        <w:pStyle w:val="Heading4"/>
      </w:pPr>
      <w:r>
        <w:t>Mcconnell set to lose Kentucky- Grimes leading under the radar</w:t>
      </w:r>
    </w:p>
    <w:p w:rsidR="00DE5383" w:rsidRDefault="00DE5383" w:rsidP="00DE5383">
      <w:r>
        <w:rPr>
          <w:rStyle w:val="Style13ptBold"/>
        </w:rPr>
        <w:t>Free Republic 6/28/14</w:t>
      </w:r>
      <w:r>
        <w:t xml:space="preserve"> (GOPe IGNORING ALISON GRIMES CRUSHING MCCONNELL IN KY 28 JUNE 2014, Free republic political blog, http://www.freerepublic.com/focus/bloggers/3173651/posts)</w:t>
      </w:r>
    </w:p>
    <w:p w:rsidR="00DE5383" w:rsidRDefault="00DE5383" w:rsidP="00DE5383">
      <w:pPr>
        <w:rPr>
          <w:rStyle w:val="StyleUnderline"/>
        </w:rPr>
      </w:pPr>
      <w:r>
        <w:rPr>
          <w:sz w:val="12"/>
        </w:rPr>
        <w:t xml:space="preserve">But wait a minute. We all know that Senate Minority Leader Mitch McConnell is invincible and has the good-old boys GOP establishment working 'round-the-clock for him, right? Maybe they'll GOTV among blacks and Democrat voters? Folks, </w:t>
      </w:r>
      <w:r>
        <w:rPr>
          <w:rStyle w:val="StyleUnderline"/>
        </w:rPr>
        <w:t>forget about Mississippi and think about what's occurring in Kentucky for a minute</w:t>
      </w:r>
      <w:r>
        <w:rPr>
          <w:sz w:val="12"/>
        </w:rPr>
        <w:t xml:space="preserve">. Poll </w:t>
      </w:r>
      <w:r>
        <w:rPr>
          <w:rStyle w:val="StyleUnderline"/>
        </w:rPr>
        <w:t xml:space="preserve">after poll after poll finds Mitch behind the 8-ball of his opponent, while he still hasn't made any of his other balls in the pool pocket yet. </w:t>
      </w:r>
      <w:r>
        <w:rPr>
          <w:rStyle w:val="Emphasis"/>
        </w:rPr>
        <w:t>Grimes is completely running the table,</w:t>
      </w:r>
      <w:r>
        <w:rPr>
          <w:sz w:val="12"/>
        </w:rPr>
        <w:t xml:space="preserve"> and having shots of Jagermeister with her gal pals. Granted, these polls are within the margin of error and are several weeks' old. But </w:t>
      </w:r>
      <w:r>
        <w:rPr>
          <w:rStyle w:val="Emphasis"/>
        </w:rPr>
        <w:t>Mitch is below the magic 50% mark in all of them, and he's behind. That's dangerously low</w:t>
      </w:r>
      <w:r>
        <w:rPr>
          <w:sz w:val="12"/>
        </w:rPr>
        <w:t xml:space="preserve">, like sulphuric-acid, fire and brimstone spewing at the Gates of </w:t>
      </w:r>
      <w:r>
        <w:rPr>
          <w:rStyle w:val="StyleUnderline"/>
        </w:rPr>
        <w:t>Hades low, for a well-known veteran incumbent like McConnell</w:t>
      </w:r>
    </w:p>
    <w:p w:rsidR="00DE5383" w:rsidRDefault="00DE5383" w:rsidP="00DE5383">
      <w:pPr>
        <w:pStyle w:val="Heading3"/>
      </w:pPr>
      <w:r>
        <w:lastRenderedPageBreak/>
        <w:t>Louisiana</w:t>
      </w:r>
    </w:p>
    <w:p w:rsidR="00DE5383" w:rsidRDefault="00DE5383" w:rsidP="005D62C9">
      <w:pPr>
        <w:pStyle w:val="Heading4"/>
      </w:pPr>
      <w:r>
        <w:t>GOP almost certain to win Louisiana</w:t>
      </w:r>
    </w:p>
    <w:p w:rsidR="00DE5383" w:rsidRDefault="00DE5383" w:rsidP="00DE5383">
      <w:r w:rsidRPr="00C47683">
        <w:rPr>
          <w:rStyle w:val="Style13ptBold"/>
        </w:rPr>
        <w:t>O’Donaghue 7/16/14</w:t>
      </w:r>
      <w:r>
        <w:t xml:space="preserve"> </w:t>
      </w:r>
      <w:proofErr w:type="gramStart"/>
      <w:r>
        <w:t>( Julia</w:t>
      </w:r>
      <w:proofErr w:type="gramEnd"/>
      <w:r>
        <w:t xml:space="preserve"> O'Donoghue, NOLA.com | The Times-Picayune , July 16, 2014, Louisiana Senate race: What the national experts are saying about Mary Landrieu's chanceshttp://www.nola.com/politics/index.ssf/2014/07/louisiana_senate_race_what_the.html)-AG</w:t>
      </w:r>
    </w:p>
    <w:p w:rsidR="00DE5383" w:rsidRPr="00C47683" w:rsidRDefault="00DE5383" w:rsidP="00DE5383">
      <w:pPr>
        <w:rPr>
          <w:sz w:val="10"/>
        </w:rPr>
      </w:pPr>
      <w:r w:rsidRPr="00C47683">
        <w:rPr>
          <w:sz w:val="10"/>
        </w:rPr>
        <w:t xml:space="preserve">Several national </w:t>
      </w:r>
      <w:r w:rsidRPr="00C47683">
        <w:rPr>
          <w:rStyle w:val="StyleUnderline"/>
        </w:rPr>
        <w:t>experts are</w:t>
      </w:r>
      <w:r w:rsidRPr="00C47683">
        <w:rPr>
          <w:sz w:val="10"/>
        </w:rPr>
        <w:t xml:space="preserve"> already </w:t>
      </w:r>
      <w:r w:rsidRPr="00C47683">
        <w:rPr>
          <w:rStyle w:val="StyleUnderline"/>
        </w:rPr>
        <w:t xml:space="preserve">handicapping </w:t>
      </w:r>
      <w:r w:rsidRPr="00C47683">
        <w:rPr>
          <w:sz w:val="10"/>
        </w:rPr>
        <w:t xml:space="preserve">U.S. Sen. Mary </w:t>
      </w:r>
      <w:r w:rsidRPr="00C47683">
        <w:rPr>
          <w:rStyle w:val="StyleUnderline"/>
        </w:rPr>
        <w:t>Landrieu's chances of winning</w:t>
      </w:r>
      <w:r w:rsidRPr="00C47683">
        <w:rPr>
          <w:sz w:val="10"/>
        </w:rPr>
        <w:t xml:space="preserve"> reelection in November. Elite media outlets have hired statisticians and political scientists to build models that help predict the outcomes of tough elections like Landrieu's. The Democrat faces U.S. Rep. Bill Cassidy and political newcomer Rob Maness Nov. 4. If no one wins over 50 percent of the vote that day, two of the candidates will head to a runoff election Dec. 6. Here are what some leading election forecasters are saying about Landrieu's chances of winning her seat: </w:t>
      </w:r>
      <w:r w:rsidRPr="00C47683">
        <w:rPr>
          <w:rStyle w:val="StyleUnderline"/>
        </w:rPr>
        <w:t>FiveThirtyEight</w:t>
      </w:r>
      <w:proofErr w:type="gramStart"/>
      <w:r w:rsidRPr="00C47683">
        <w:rPr>
          <w:sz w:val="10"/>
        </w:rPr>
        <w:t>:This</w:t>
      </w:r>
      <w:proofErr w:type="gramEnd"/>
      <w:r w:rsidRPr="00C47683">
        <w:rPr>
          <w:sz w:val="10"/>
        </w:rPr>
        <w:t xml:space="preserve"> ESPN-backed blog </w:t>
      </w:r>
      <w:r w:rsidRPr="00C47683">
        <w:rPr>
          <w:rStyle w:val="StyleUnderline"/>
        </w:rPr>
        <w:t xml:space="preserve">has Landrieu losing by a point </w:t>
      </w:r>
      <w:r w:rsidRPr="00C47683">
        <w:rPr>
          <w:sz w:val="10"/>
        </w:rPr>
        <w:t xml:space="preserve">in its latest election analysis released July 15. However, the blog says its recent forecast is only a preliminary analysis that doesn't account for fundraising, candidate quality and a few other factors yet. The Washington Post: The newspaper's </w:t>
      </w:r>
      <w:r w:rsidRPr="00C47683">
        <w:rPr>
          <w:rStyle w:val="StyleUnderline"/>
        </w:rPr>
        <w:t xml:space="preserve">Election Lab gave the Republicans a 96 percent chance of taking the seat from Landrieu. </w:t>
      </w:r>
      <w:r w:rsidRPr="00C47683">
        <w:rPr>
          <w:sz w:val="10"/>
        </w:rPr>
        <w:t>The political scientists who built the model used for the forecast said they look at past elections from 1980 to 2012. Another factor in their predictions is the national mood of the country. Read more about the Election Lab methodology here.</w:t>
      </w:r>
    </w:p>
    <w:p w:rsidR="00DE5383" w:rsidRDefault="00DE5383" w:rsidP="00DE5383"/>
    <w:p w:rsidR="00DE5383" w:rsidRDefault="00DE5383" w:rsidP="005D62C9">
      <w:pPr>
        <w:pStyle w:val="Heading4"/>
      </w:pPr>
      <w:r>
        <w:t>GOP narrow lead in Louisiana- no margin for error</w:t>
      </w:r>
    </w:p>
    <w:p w:rsidR="00DE5383" w:rsidRDefault="00DE5383" w:rsidP="00DE5383">
      <w:r w:rsidRPr="00C47683">
        <w:rPr>
          <w:rStyle w:val="Style13ptBold"/>
        </w:rPr>
        <w:t>O’Donaghue 7/16/14</w:t>
      </w:r>
      <w:r>
        <w:t xml:space="preserve"> </w:t>
      </w:r>
      <w:proofErr w:type="gramStart"/>
      <w:r>
        <w:t>( Julia</w:t>
      </w:r>
      <w:proofErr w:type="gramEnd"/>
      <w:r>
        <w:t xml:space="preserve"> O'Donoghue, NOLA.com | The Times-Picayune , July 16, 2014, Louisiana Senate race: What the national experts are saying about Mary Landrieu's chances, http://www.nola.com/politics/index.ssf/2014/07/louisiana_senate_race_what_the.html)-AG</w:t>
      </w:r>
    </w:p>
    <w:p w:rsidR="00DE5383" w:rsidRPr="00C47683" w:rsidRDefault="00DE5383" w:rsidP="00DE5383">
      <w:pPr>
        <w:rPr>
          <w:sz w:val="12"/>
        </w:rPr>
      </w:pPr>
      <w:r w:rsidRPr="00C47683">
        <w:rPr>
          <w:sz w:val="12"/>
        </w:rPr>
        <w:t xml:space="preserve">The New York Times: This newspaper's election also favors a Republican over Landrieu. </w:t>
      </w:r>
      <w:r w:rsidRPr="00C47683">
        <w:rPr>
          <w:rStyle w:val="StyleUnderline"/>
        </w:rPr>
        <w:t>The GOP has a 53 percent chance of winning the seat</w:t>
      </w:r>
      <w:r w:rsidRPr="00C47683">
        <w:rPr>
          <w:sz w:val="12"/>
        </w:rPr>
        <w:t xml:space="preserve">. </w:t>
      </w:r>
      <w:r w:rsidRPr="00C47683">
        <w:rPr>
          <w:rStyle w:val="StyleUnderline"/>
        </w:rPr>
        <w:t>Landrieu has a 47 percent chance</w:t>
      </w:r>
      <w:r w:rsidRPr="00C47683">
        <w:rPr>
          <w:sz w:val="12"/>
        </w:rPr>
        <w:t xml:space="preserve">, according to the analysis. However, </w:t>
      </w:r>
      <w:r w:rsidRPr="00C47683">
        <w:rPr>
          <w:rStyle w:val="Emphasis"/>
        </w:rPr>
        <w:t xml:space="preserve">Landrieu's race is </w:t>
      </w:r>
      <w:r w:rsidRPr="00C47683">
        <w:rPr>
          <w:sz w:val="12"/>
        </w:rPr>
        <w:t>still considered "</w:t>
      </w:r>
      <w:r w:rsidRPr="00C47683">
        <w:rPr>
          <w:rStyle w:val="Emphasis"/>
        </w:rPr>
        <w:t xml:space="preserve">competitive" </w:t>
      </w:r>
      <w:r w:rsidRPr="00C47683">
        <w:rPr>
          <w:sz w:val="12"/>
        </w:rPr>
        <w:t xml:space="preserve">by the newspaper. Read more about the methodology here. Two other well respected election forecast outlets </w:t>
      </w:r>
      <w:r w:rsidRPr="00C47683">
        <w:rPr>
          <w:rStyle w:val="StyleUnderline"/>
        </w:rPr>
        <w:t>-- Sabato's Crystal Ball and The Cook Political Report -- have listed the Louisiana Senate race as a toss up</w:t>
      </w:r>
      <w:r w:rsidRPr="00C47683">
        <w:rPr>
          <w:sz w:val="12"/>
        </w:rPr>
        <w:t>, meaning either a Republican or a Democrat could win. (The full analysis of Landrieu race at "The Cook Political Report" is hard to access because it is behind a paywall.)</w:t>
      </w:r>
    </w:p>
    <w:p w:rsidR="00DE5383" w:rsidRDefault="00DE5383" w:rsidP="005D62C9">
      <w:pPr>
        <w:pStyle w:val="Heading4"/>
      </w:pPr>
      <w:r>
        <w:t>Louisiana is neck and neck and black voters are key</w:t>
      </w:r>
    </w:p>
    <w:p w:rsidR="00DE5383" w:rsidRPr="00D61974" w:rsidRDefault="00DE5383" w:rsidP="00DE5383">
      <w:pPr>
        <w:rPr>
          <w:sz w:val="16"/>
        </w:rPr>
      </w:pPr>
      <w:r w:rsidRPr="003D231A">
        <w:rPr>
          <w:rStyle w:val="Style13ptBold"/>
        </w:rPr>
        <w:t>Burnett 7/9</w:t>
      </w:r>
      <w:r>
        <w:t>/14</w:t>
      </w:r>
      <w:r w:rsidRPr="00D61974">
        <w:rPr>
          <w:sz w:val="16"/>
        </w:rPr>
        <w:t xml:space="preserve"> --- a seasoned veteran of national and local politics. He publishes Fax-Net Update, a weekly political newsletter.</w:t>
      </w:r>
    </w:p>
    <w:p w:rsidR="00DE5383" w:rsidRPr="00D61974" w:rsidRDefault="00DE5383" w:rsidP="00DE5383">
      <w:pPr>
        <w:rPr>
          <w:sz w:val="16"/>
        </w:rPr>
      </w:pPr>
      <w:r w:rsidRPr="00D61974">
        <w:rPr>
          <w:sz w:val="16"/>
        </w:rPr>
        <w:t xml:space="preserve">(Lou Gehrig, “Fax Net: Senate Race is a Dead Heat,” 9 July 2014, BPT Online, </w:t>
      </w:r>
      <w:hyperlink r:id="rId33" w:history="1">
        <w:r w:rsidRPr="00D61974">
          <w:rPr>
            <w:rStyle w:val="Hyperlink"/>
            <w:sz w:val="16"/>
          </w:rPr>
          <w:t>http://bossierpress.com/?p=8808)//RAW</w:t>
        </w:r>
      </w:hyperlink>
    </w:p>
    <w:p w:rsidR="00DE5383" w:rsidRDefault="00DE5383" w:rsidP="00DE5383">
      <w:pPr>
        <w:rPr>
          <w:sz w:val="12"/>
        </w:rPr>
      </w:pPr>
      <w:r w:rsidRPr="00246BBA">
        <w:rPr>
          <w:rStyle w:val="StyleUnderline"/>
        </w:rPr>
        <w:t>A new poll on the Louisiana U</w:t>
      </w:r>
      <w:r w:rsidRPr="00B0565D">
        <w:rPr>
          <w:rStyle w:val="StyleUnderline"/>
        </w:rPr>
        <w:t>.S.</w:t>
      </w:r>
      <w:r w:rsidRPr="00B0565D">
        <w:t xml:space="preserve"> </w:t>
      </w:r>
      <w:r w:rsidRPr="00B0565D">
        <w:rPr>
          <w:rStyle w:val="StyleUnderline"/>
        </w:rPr>
        <w:t>Senate race by Public Policy</w:t>
      </w:r>
      <w:r w:rsidRPr="00B0565D">
        <w:t xml:space="preserve"> </w:t>
      </w:r>
      <w:r>
        <w:rPr>
          <w:sz w:val="12"/>
        </w:rPr>
        <w:t xml:space="preserve">Polling (PPP) </w:t>
      </w:r>
      <w:r w:rsidRPr="00B0565D">
        <w:rPr>
          <w:rStyle w:val="StyleUnderline"/>
        </w:rPr>
        <w:t>reveals that as few as six percent of voters could determine the outcome</w:t>
      </w:r>
      <w:r>
        <w:rPr>
          <w:sz w:val="12"/>
        </w:rPr>
        <w:t xml:space="preserve">. In a hypothetical runoff between incumbent Democratic U.S. Sen. </w:t>
      </w:r>
      <w:r w:rsidRPr="00246BBA">
        <w:rPr>
          <w:rStyle w:val="StyleUnderline"/>
        </w:rPr>
        <w:t>Mary Landrieu and Republican U</w:t>
      </w:r>
      <w:r w:rsidRPr="00B0565D">
        <w:rPr>
          <w:rStyle w:val="StyleUnderline"/>
        </w:rPr>
        <w:t>.S. Rep. Bill Cassidy, it was a 47-47 percent tie with 6 percent undecided</w:t>
      </w:r>
      <w:r>
        <w:rPr>
          <w:sz w:val="12"/>
        </w:rPr>
        <w:t xml:space="preserve">. PPP surveyed 664 registered voters from June 26-June 29. Of the interviews, 80 percent were conducted over the phone and 20 percent over the Internet to reach voters who do not have land lines. </w:t>
      </w:r>
      <w:r w:rsidRPr="00246BBA">
        <w:rPr>
          <w:rStyle w:val="StyleUnderline"/>
        </w:rPr>
        <w:t>The margin of error is +/- 3</w:t>
      </w:r>
      <w:r w:rsidRPr="00607171">
        <w:rPr>
          <w:rStyle w:val="StyleUnderline"/>
        </w:rPr>
        <w:t>.8 percent</w:t>
      </w:r>
      <w:r>
        <w:rPr>
          <w:sz w:val="12"/>
        </w:rPr>
        <w:t xml:space="preserve">. In the primary scenario, Landrieu leads Cassidy by 17 percentage points, 44-27 percent. Two other Republican candidates were in single digits. Retired Air Force Colonel Rob Maness came in with 8 percent, </w:t>
      </w:r>
      <w:r w:rsidRPr="00246BBA">
        <w:rPr>
          <w:rStyle w:val="StyleUnderline"/>
        </w:rPr>
        <w:t>and state Rep</w:t>
      </w:r>
      <w:r>
        <w:rPr>
          <w:sz w:val="12"/>
        </w:rPr>
        <w:t xml:space="preserve">. Paul Hollis had 5 percent. Undecided was 17 percent. Interestingly, all of the candidates have negative favorability ratings with those surveyed. For Landrieu, 42 percent approve of the job she is doing while 52 percent disapprove. Cassidy’s favorable rating was only 28 percent, while 36 percent view him unfavorably. Maness was viewed favorably by only 14 percent and unfavorably by 23 percent. Hollis had a 12 percent favorability rating and 23 percent unfavorable. The three Republican candidates still face a situation where many voters do not know who they are. While only 6 percent didn’t have an opinion about Landrieu, 36 percent weren’t sure about Cassidy, 65 percent about Maness, </w:t>
      </w:r>
      <w:r w:rsidRPr="00246BBA">
        <w:rPr>
          <w:rStyle w:val="StyleUnderline"/>
        </w:rPr>
        <w:t>and 64 percent about Hollis</w:t>
      </w:r>
      <w:r>
        <w:rPr>
          <w:sz w:val="12"/>
        </w:rPr>
        <w:t xml:space="preserve">. Republicans will likely spin those findings in their favor, saying that the three GOP candidates have room to grow, while the opinions about Landrieu are pretty much cast in stone after serving three terms. But one needs to remember that the election is still about four months away and voters can be fickle fingers of fate. </w:t>
      </w:r>
      <w:r w:rsidRPr="00246BBA">
        <w:rPr>
          <w:rStyle w:val="StyleUnderline"/>
        </w:rPr>
        <w:t>Much can happen between now and November 4</w:t>
      </w:r>
      <w:r>
        <w:rPr>
          <w:sz w:val="12"/>
        </w:rPr>
        <w:t xml:space="preserve">, the primary date. The runoff, if needed, will be on December 6. But </w:t>
      </w:r>
      <w:r w:rsidRPr="00B0565D">
        <w:rPr>
          <w:rStyle w:val="StyleUnderline"/>
        </w:rPr>
        <w:t>to Landrieu’s credit, as the last statewide elected Democrat, she seems to be holding her own in what has become a dark-red Pelican State. As with every election, voter turnout will be the key to success, especially among black voters for Landrieu.</w:t>
      </w:r>
    </w:p>
    <w:p w:rsidR="00DE5383" w:rsidRPr="00DD18CB" w:rsidRDefault="00DE5383" w:rsidP="00DE5383"/>
    <w:p w:rsidR="00DE5383" w:rsidRDefault="00DE5383" w:rsidP="00DE5383">
      <w:pPr>
        <w:pStyle w:val="Heading3"/>
      </w:pPr>
      <w:r>
        <w:lastRenderedPageBreak/>
        <w:t>North Carolina</w:t>
      </w:r>
    </w:p>
    <w:p w:rsidR="00DE5383" w:rsidRDefault="00DE5383" w:rsidP="005D62C9">
      <w:pPr>
        <w:pStyle w:val="Heading4"/>
      </w:pPr>
      <w:r>
        <w:t>GOP will win North Carolina- momentum and Hagan getting tied to Obama</w:t>
      </w:r>
    </w:p>
    <w:p w:rsidR="00DE5383" w:rsidRDefault="00DE5383" w:rsidP="00DE5383">
      <w:r>
        <w:rPr>
          <w:rStyle w:val="Style13ptBold"/>
        </w:rPr>
        <w:t>Whitesides 5/6/14</w:t>
      </w:r>
      <w:r>
        <w:t xml:space="preserve"> (BY JOHN WHITESIDES, May 6, 2014 In North Carolina, Republican establishment favorite wins Senate primary,http://www.reuters.com/article/2014/05/07/us-usa-campaign-results-idUSBREA4602A20140507)-AG</w:t>
      </w:r>
    </w:p>
    <w:p w:rsidR="00DE5383" w:rsidRDefault="00DE5383" w:rsidP="00DE5383">
      <w:pPr>
        <w:rPr>
          <w:rStyle w:val="Emphasis"/>
        </w:rPr>
      </w:pPr>
      <w:r>
        <w:rPr>
          <w:sz w:val="12"/>
        </w:rPr>
        <w:t xml:space="preserve">A North Carolina Republican backed by the party establishment fought off Tea Party and Christian conservative rivals on Tuesday to win the nomination to take on vulnerable Democratic Senator Kay Hagan in November. </w:t>
      </w:r>
      <w:r>
        <w:rPr>
          <w:rStyle w:val="StyleUnderline"/>
        </w:rPr>
        <w:t xml:space="preserve">State House Speaker Thom Tillis </w:t>
      </w:r>
      <w:r>
        <w:rPr>
          <w:sz w:val="12"/>
        </w:rPr>
        <w:t xml:space="preserve">was projected to capture more than 40 percent of the vote, surpassing </w:t>
      </w:r>
      <w:r>
        <w:rPr>
          <w:rStyle w:val="StyleUnderline"/>
        </w:rPr>
        <w:t>the amount needed to avoid a costly July runoff</w:t>
      </w:r>
      <w:r>
        <w:rPr>
          <w:sz w:val="12"/>
        </w:rPr>
        <w:t xml:space="preserve"> with the second-place finisher. </w:t>
      </w:r>
      <w:r>
        <w:rPr>
          <w:rStyle w:val="StyleUnderline"/>
        </w:rPr>
        <w:t>Tillis's victory sets up a general election fight</w:t>
      </w:r>
      <w:r>
        <w:rPr>
          <w:sz w:val="12"/>
        </w:rPr>
        <w:t xml:space="preserve"> with Hagan that will be among the country's most hard-fought and closely watched U.S. Senate races. Republicans must pick up six seats to win a Senate majority. With about 90 percent of the vote counted, Tillis had 45 percent to Tea Party favorite Greg Brannon's 27 percent and 18 percent for evangelical minister Mark Harris</w:t>
      </w:r>
      <w:r>
        <w:rPr>
          <w:rStyle w:val="StyleUnderline"/>
        </w:rPr>
        <w:t>. The Republican Senate primary in North Carolina was the first in a string of nominating battles -</w:t>
      </w:r>
      <w:r>
        <w:rPr>
          <w:sz w:val="12"/>
        </w:rPr>
        <w:t xml:space="preserve"> including May 20 contests in Kentucky, Georgia and Oregon - that will begin to determine the success of the party establishment's effort to beat back the conservative Tea Party movement and recapture the Senate majority that eluded it in 2010 and 2012. Tillis, who described himself as a fiscal and social conservative, was helped by more than $2.6 million in advertising from two powerful outside advocacy groups - the business-friendly Chamber of Commerce and American Crossroads, founded by strategist Karl Rove. The North Carolina race also attracted a flood of endorsements from high-profile outsiders. </w:t>
      </w:r>
      <w:r>
        <w:rPr>
          <w:rStyle w:val="StyleUnderline"/>
        </w:rPr>
        <w:t>Tillis gained the backing of 2012 presidential nominee Mitt Romney and former Florida Governor Jeb Bush</w:t>
      </w:r>
      <w:r>
        <w:rPr>
          <w:sz w:val="12"/>
        </w:rPr>
        <w:t xml:space="preserve">, while Brannon was joined for a campaign stop on Monday by Kentucky Senator Rand Paul, and Harris won the backing of former Arkansas Governor Mike Huckabee. </w:t>
      </w:r>
      <w:r>
        <w:rPr>
          <w:rStyle w:val="Emphasis"/>
        </w:rPr>
        <w:t>Tillis, speaking to a jubilant crowd of supporters in Charlotte, was quick to link Hagan with President Barack Obama and Democratic Senate leader Harry Reid.</w:t>
      </w:r>
    </w:p>
    <w:p w:rsidR="00DE5383" w:rsidRDefault="00DE5383" w:rsidP="005D62C9">
      <w:pPr>
        <w:pStyle w:val="Heading4"/>
      </w:pPr>
      <w:r>
        <w:t>Polling laws hinder democrat outlook in North Carolina</w:t>
      </w:r>
    </w:p>
    <w:p w:rsidR="00DE5383" w:rsidRDefault="00DE5383" w:rsidP="00DE5383">
      <w:r>
        <w:rPr>
          <w:rStyle w:val="Style13ptBold"/>
        </w:rPr>
        <w:t>Roth, Correspondent for MSNBC, 07/08/2014</w:t>
      </w:r>
      <w:r>
        <w:t xml:space="preserve"> (Zachary, “North Carolina voting law fight spills into Senate race” MSNBC http://www.msnbc.com/msnbc/north-carolina-voting-law-senate-race)//JSutter</w:t>
      </w:r>
    </w:p>
    <w:p w:rsidR="00DE5383" w:rsidRDefault="00DE5383" w:rsidP="00DE5383">
      <w:pPr>
        <w:rPr>
          <w:sz w:val="14"/>
        </w:rPr>
      </w:pPr>
      <w:r>
        <w:rPr>
          <w:sz w:val="14"/>
        </w:rPr>
        <w:t xml:space="preserve">If it stays in effect, </w:t>
      </w:r>
      <w:r>
        <w:rPr>
          <w:rStyle w:val="StyleUnderline"/>
        </w:rPr>
        <w:t>North Carolina’s strict voting law could affect the state’s pivotal U.S. Senate race this fall by keeping Democratic-leaning groups from the polls.</w:t>
      </w:r>
      <w:r>
        <w:rPr>
          <w:sz w:val="14"/>
        </w:rPr>
        <w:t xml:space="preserve"> And now the fight over the measure is spilling into the campaign. Lately, </w:t>
      </w:r>
      <w:r>
        <w:rPr>
          <w:rStyle w:val="StyleUnderline"/>
        </w:rPr>
        <w:t>the law, which is being challenged in court, has become a weapon for both sides in the contest between Sen. Kay Hagan, a Democrat, and her Republican challenger, state Rep. Thom Tillis</w:t>
      </w:r>
      <w:r>
        <w:rPr>
          <w:sz w:val="14"/>
        </w:rPr>
        <w:t xml:space="preserve">—a race that could determine which party controls the Senate after the midterm elections. Tillis, the speaker of the North Carolina House, was a major backer of the voting law, and he played a key role in getting it passed last summer. Now the Hagan campaign is seizing on that record—and aiming to contrast it with the incumbent’s support for expanding voting rights. “Speaker Tillis passed this bill using voter fraud as a red herring,” Chris Hayden, a spokesman for Hagan, said via email. “While Kay is focused on eliminating barriers to the ballot box, Thom Tillis installed new barriers for North Carolinians while making political spending less transparent. </w:t>
      </w:r>
      <w:r>
        <w:rPr>
          <w:rStyle w:val="StyleUnderline"/>
        </w:rPr>
        <w:t>Our campaign is building the biggest turnout operation North Carolina has ever seen for a Senate race, and part of that effort will be working to make sure voters aren’t surprised by changes in election law</w:t>
      </w:r>
      <w:r>
        <w:rPr>
          <w:sz w:val="14"/>
        </w:rPr>
        <w:t xml:space="preserve">.” </w:t>
      </w:r>
      <w:r>
        <w:rPr>
          <w:rStyle w:val="StyleUnderline"/>
        </w:rPr>
        <w:t>For Hagan, the strategy is to use the law as a way to motivate minority voters to get to the polls</w:t>
      </w:r>
      <w:r>
        <w:rPr>
          <w:sz w:val="14"/>
        </w:rPr>
        <w:t xml:space="preserve">. In past midterm elections, Democrats have fared poorly because non-white voters haven’t turned out at the same rate as whites. But the Tillis campaign thinks it, too, can get political mileage out of the issue. On a website created to attack </w:t>
      </w:r>
      <w:r>
        <w:rPr>
          <w:rStyle w:val="StyleUnderline"/>
        </w:rPr>
        <w:t>Hagan</w:t>
      </w:r>
      <w:r>
        <w:rPr>
          <w:sz w:val="14"/>
        </w:rPr>
        <w:t xml:space="preserve">, the campaign slams the senator for </w:t>
      </w:r>
      <w:r>
        <w:rPr>
          <w:rStyle w:val="StyleUnderline"/>
        </w:rPr>
        <w:t>aski</w:t>
      </w:r>
      <w:r>
        <w:rPr>
          <w:sz w:val="14"/>
        </w:rPr>
        <w:t xml:space="preserve">ng </w:t>
      </w:r>
      <w:r>
        <w:rPr>
          <w:rStyle w:val="StyleUnderline"/>
        </w:rPr>
        <w:t>the U.S. Justice Department last year to file a suit challenging the law</w:t>
      </w:r>
      <w:r>
        <w:rPr>
          <w:sz w:val="14"/>
        </w:rPr>
        <w:t xml:space="preserve">. The Tillis campaign calls Hagan’s request “an attempt to pander to fringe, far-left activists.” </w:t>
      </w:r>
      <w:r>
        <w:rPr>
          <w:rStyle w:val="StyleUnderline"/>
        </w:rPr>
        <w:t>The Justice Department ultimately did file suit against the law, along with a coalition of civil rights groups, alleging that it discriminates against blacks and Hispanics</w:t>
      </w:r>
      <w:r>
        <w:rPr>
          <w:sz w:val="14"/>
        </w:rPr>
        <w:t xml:space="preserve">. In a hearing that began Monday, the law’s challengers asked a federal judge to put the law on hold until next year, when a full trial is scheduled to take place. It’s not clear who’s likely to gain more from the fight over the law. Polls suggest the measure’s photo ID requirement, which won’t go into effect until 2016, is popular. That’s why Tillis and his campaign have kept their public comments on the law largely focused on the ID provision. But the law did much more than require ID. It also cut early voting by a week, eliminated same-day registration, ended a popular pre-registration program for high-school students and required that votes cast in the wrong precinct be rejected, among other provisions. </w:t>
      </w:r>
      <w:r>
        <w:rPr>
          <w:rStyle w:val="StyleUnderline"/>
        </w:rPr>
        <w:t>A poll conducted last August, after a campaign by the Moral Monday movement to focus attention on those aspects of the law, found just 39% supported the measure, and 50% opposed</w:t>
      </w:r>
      <w:r>
        <w:rPr>
          <w:sz w:val="14"/>
        </w:rPr>
        <w:t xml:space="preserve"> it. However the politics play out</w:t>
      </w:r>
      <w:r>
        <w:rPr>
          <w:rStyle w:val="StyleUnderline"/>
        </w:rPr>
        <w:t>, there’s little doubt that if it’s allowed to remain in force, the law itself will boost Tillis by making it harder for some</w:t>
      </w:r>
      <w:r>
        <w:rPr>
          <w:sz w:val="14"/>
        </w:rPr>
        <w:t xml:space="preserve"> </w:t>
      </w:r>
      <w:r>
        <w:rPr>
          <w:rStyle w:val="StyleUnderline"/>
        </w:rPr>
        <w:t>Democratic constituencies, especially non-whites and students, from the polls</w:t>
      </w:r>
      <w:r>
        <w:rPr>
          <w:sz w:val="14"/>
        </w:rPr>
        <w:t xml:space="preserve">. How large the </w:t>
      </w:r>
      <w:r>
        <w:rPr>
          <w:sz w:val="14"/>
        </w:rPr>
        <w:lastRenderedPageBreak/>
        <w:t>effect will be is difficult to say. But Charles Stewart, a political scientist at MIT, testified at Monday’s hearing that had the law been in effect in 2012, “</w:t>
      </w:r>
      <w:r>
        <w:rPr>
          <w:rStyle w:val="StyleUnderline"/>
        </w:rPr>
        <w:t>over 30,000 African-Americans who registered during the same-day registration period would have been unable to register during that period, almost 300,000 [black] early voters would have been shoehorned into more congested early voting and Election Day voting sites, and at least 2,000 African-American voters would have had their out-of-precinct votes left uncounted</w:t>
      </w:r>
      <w:r>
        <w:rPr>
          <w:sz w:val="14"/>
        </w:rPr>
        <w:t xml:space="preserve">.” </w:t>
      </w:r>
      <w:r>
        <w:rPr>
          <w:rStyle w:val="StyleUnderline"/>
        </w:rPr>
        <w:t>Polls suggest a very close race between Hagan and Tillis—one in which African-American turnout could be crucial</w:t>
      </w:r>
      <w:r>
        <w:rPr>
          <w:sz w:val="14"/>
        </w:rPr>
        <w:t>.</w:t>
      </w:r>
    </w:p>
    <w:p w:rsidR="00DE5383" w:rsidRDefault="00DE5383" w:rsidP="00DE5383">
      <w:pPr>
        <w:rPr>
          <w:sz w:val="16"/>
        </w:rPr>
      </w:pPr>
    </w:p>
    <w:p w:rsidR="00DE5383" w:rsidRDefault="00DE5383" w:rsidP="00DE5383">
      <w:pPr>
        <w:rPr>
          <w:sz w:val="16"/>
        </w:rPr>
      </w:pPr>
    </w:p>
    <w:p w:rsidR="00DE5383" w:rsidRDefault="00DE5383" w:rsidP="00DE5383">
      <w:pPr>
        <w:pStyle w:val="Heading3"/>
      </w:pPr>
    </w:p>
    <w:p w:rsidR="00DE5383" w:rsidRDefault="00DE5383" w:rsidP="00DE5383">
      <w:pPr>
        <w:rPr>
          <w:sz w:val="16"/>
        </w:rPr>
      </w:pPr>
    </w:p>
    <w:p w:rsidR="00921716" w:rsidRDefault="00921716" w:rsidP="00DF76CD"/>
    <w:p w:rsidR="00921716" w:rsidRDefault="00921716" w:rsidP="001C617C">
      <w:pPr>
        <w:rPr>
          <w:sz w:val="16"/>
        </w:rPr>
      </w:pPr>
    </w:p>
    <w:p w:rsidR="00921716" w:rsidRDefault="004002DA" w:rsidP="00921716">
      <w:pPr>
        <w:pStyle w:val="Heading1"/>
      </w:pPr>
      <w:r>
        <w:lastRenderedPageBreak/>
        <w:t xml:space="preserve">**Link Debate </w:t>
      </w:r>
    </w:p>
    <w:p w:rsidR="004002DA" w:rsidRDefault="004002DA" w:rsidP="004002DA"/>
    <w:p w:rsidR="004002DA" w:rsidRPr="004002DA" w:rsidRDefault="004002DA" w:rsidP="004002DA">
      <w:pPr>
        <w:pStyle w:val="Heading2"/>
      </w:pPr>
      <w:r>
        <w:lastRenderedPageBreak/>
        <w:t>—ENVIRONMENT</w:t>
      </w:r>
    </w:p>
    <w:p w:rsidR="00EE7A4A" w:rsidRDefault="00EE7A4A" w:rsidP="00EE7A4A">
      <w:pPr>
        <w:pStyle w:val="Heading3"/>
      </w:pPr>
      <w:r>
        <w:lastRenderedPageBreak/>
        <w:t>L—Environment (Lobby $$$)</w:t>
      </w:r>
    </w:p>
    <w:p w:rsidR="00EE7A4A" w:rsidRPr="00EE7A4A" w:rsidRDefault="00EE7A4A" w:rsidP="005D62C9">
      <w:pPr>
        <w:pStyle w:val="Heading4"/>
      </w:pPr>
      <w:r w:rsidRPr="00EE7A4A">
        <w:t>Steyer will throw his monetary influence behind climate voting motivation</w:t>
      </w:r>
    </w:p>
    <w:p w:rsidR="00EE7A4A" w:rsidRDefault="00EE7A4A" w:rsidP="00EE7A4A">
      <w:r>
        <w:rPr>
          <w:rStyle w:val="Style13ptBold"/>
        </w:rPr>
        <w:t>Bartels 5/22</w:t>
      </w:r>
      <w:r>
        <w:t xml:space="preserve"> – Political Analyst for the Denver Post</w:t>
      </w:r>
    </w:p>
    <w:p w:rsidR="00EE7A4A" w:rsidRDefault="00EE7A4A" w:rsidP="00EE7A4A">
      <w:r>
        <w:t xml:space="preserve">(Lynn, “Climate change guru Tom Steyer donates big bucks to help Mark Udall”, </w:t>
      </w:r>
      <w:hyperlink r:id="rId34" w:history="1">
        <w:r>
          <w:rPr>
            <w:rStyle w:val="Hyperlink"/>
          </w:rPr>
          <w:t>http://www.denverpost.com/news/ci_25817273/climate-change-guru-tom-steyer-donates-big-bucks</w:t>
        </w:r>
      </w:hyperlink>
      <w:r>
        <w:t>, HW)</w:t>
      </w:r>
    </w:p>
    <w:p w:rsidR="00EE7A4A" w:rsidRDefault="00EE7A4A" w:rsidP="00EE7A4A">
      <w:pPr>
        <w:rPr>
          <w:sz w:val="16"/>
        </w:rPr>
      </w:pPr>
      <w:r>
        <w:rPr>
          <w:rStyle w:val="IntenseEmphasis"/>
        </w:rPr>
        <w:t>Steyer, a retired hedge fund manager from California billed as a "green billionaire," founded NextGen Climate Action</w:t>
      </w:r>
      <w:r>
        <w:rPr>
          <w:sz w:val="16"/>
        </w:rPr>
        <w:t xml:space="preserve">. </w:t>
      </w:r>
      <w:r>
        <w:rPr>
          <w:rStyle w:val="IntenseEmphasis"/>
        </w:rPr>
        <w:t xml:space="preserve">He said Thursday he is donating $50 million </w:t>
      </w:r>
      <w:r>
        <w:rPr>
          <w:sz w:val="16"/>
        </w:rPr>
        <w:t xml:space="preserve">to the super PAC to target seven Democrat races nationwide, including Udall's, and the group is expected to raise at least another $50 million. </w:t>
      </w:r>
      <w:r>
        <w:rPr>
          <w:rStyle w:val="IntenseEmphasis"/>
        </w:rPr>
        <w:t>"NextGen Climate will use climate as a wedge issue, both to motivate voter turnout with the rising electorate and to demonstrate that being anti-science will hurt our opponents among persuadable voters</w:t>
      </w:r>
      <w:r>
        <w:rPr>
          <w:sz w:val="16"/>
        </w:rPr>
        <w:t>," Steyer's group said in a news release.</w:t>
      </w:r>
    </w:p>
    <w:p w:rsidR="00EE7A4A" w:rsidRDefault="00EE7A4A" w:rsidP="00EE7A4A"/>
    <w:p w:rsidR="00EE7A4A" w:rsidRPr="00EE7A4A" w:rsidRDefault="00EE7A4A" w:rsidP="00EE7A4A"/>
    <w:p w:rsidR="00DF76CD" w:rsidRDefault="00DF76CD" w:rsidP="00DF76CD">
      <w:pPr>
        <w:pStyle w:val="Heading3"/>
      </w:pPr>
      <w:r>
        <w:lastRenderedPageBreak/>
        <w:t>IL—Environment (Base)</w:t>
      </w:r>
    </w:p>
    <w:p w:rsidR="00DF76CD" w:rsidRDefault="00DF76CD" w:rsidP="005D62C9">
      <w:pPr>
        <w:pStyle w:val="Heading4"/>
      </w:pPr>
      <w:r>
        <w:t>Dems must run to the far left to get the base to turnout in midterm elections</w:t>
      </w:r>
    </w:p>
    <w:p w:rsidR="00DF76CD" w:rsidRDefault="00DF76CD" w:rsidP="00DF76CD">
      <w:r>
        <w:rPr>
          <w:rStyle w:val="Style13ptBold"/>
        </w:rPr>
        <w:t>Johnson 4/24</w:t>
      </w:r>
      <w:r>
        <w:t xml:space="preserve"> – Fellow at CAF</w:t>
      </w:r>
    </w:p>
    <w:p w:rsidR="00DF76CD" w:rsidRDefault="00DF76CD" w:rsidP="00DF76CD">
      <w:r>
        <w:t xml:space="preserve">(Dave, “Democrats Who Move Right Lose Elections – There Is No “Center””, </w:t>
      </w:r>
      <w:hyperlink r:id="rId35" w:history="1">
        <w:r>
          <w:rPr>
            <w:rStyle w:val="Hyperlink"/>
          </w:rPr>
          <w:t>http://seeingtheforest.com/category/political-strategy/</w:t>
        </w:r>
      </w:hyperlink>
      <w:r>
        <w:t>, HW)</w:t>
      </w:r>
    </w:p>
    <w:p w:rsidR="00DF76CD" w:rsidRDefault="00DF76CD" w:rsidP="00DF76CD">
      <w:pPr>
        <w:rPr>
          <w:rStyle w:val="IntenseEmphasis"/>
        </w:rPr>
      </w:pPr>
      <w:r>
        <w:rPr>
          <w:rStyle w:val="IntenseEmphasis"/>
        </w:rPr>
        <w:t>In the March special election in Florida’s 13th District, the Republican candidate strongly embraced the values of “the base” while the Democratic candidate took “centrist” positions</w:t>
      </w:r>
      <w:r>
        <w:rPr>
          <w:sz w:val="16"/>
        </w:rPr>
        <w:t>, even embracing austerity and cuts to Social Security – in Florida. In Did Dems Have A Reason To Show Up And Vote In Florida House Race? I wrote about what happened, but in summary</w:t>
      </w:r>
      <w:r>
        <w:rPr>
          <w:rStyle w:val="IntenseEmphasis"/>
        </w:rPr>
        <w:t xml:space="preserve">, R’s voted and Dems stayed home. </w:t>
      </w:r>
      <w:r>
        <w:rPr>
          <w:sz w:val="16"/>
        </w:rPr>
        <w:t xml:space="preserve">The Republican won by about 3,400 votes out of about 183,000 votes cast. </w:t>
      </w:r>
      <w:r>
        <w:rPr>
          <w:rStyle w:val="IntenseEmphasis"/>
        </w:rPr>
        <w:t>Turnout was 58 percent in precincts Romney won in 2012, and 48.5 percent in precincts Obama won in 2012. There were 49,000 fewer people who voted in this election than in the 2010 general mid-term election</w:t>
      </w:r>
      <w:r>
        <w:rPr>
          <w:sz w:val="16"/>
        </w:rPr>
        <w:t xml:space="preserve"> (down 21 percent), and 158,500 fewer than in the 2012 Presidential (down 46 percent). </w:t>
      </w:r>
      <w:r>
        <w:rPr>
          <w:rStyle w:val="IntenseEmphasis"/>
        </w:rPr>
        <w:t>So it was the failure to get Democratic voters to show up that lost them the election. The Republicans ran “the furthest right a GOP candidate had run in the area</w:t>
      </w:r>
      <w:r>
        <w:rPr>
          <w:sz w:val="16"/>
        </w:rPr>
        <w:t xml:space="preserve">” in 60 years. Meanwhile </w:t>
      </w:r>
      <w:r>
        <w:rPr>
          <w:rStyle w:val="IntenseEmphasis"/>
        </w:rPr>
        <w:t>the Democrat tried to “reach across the aisle” to bring in “centrist” and “moderate” voters</w:t>
      </w:r>
      <w:r>
        <w:rPr>
          <w:sz w:val="16"/>
        </w:rPr>
        <w:t xml:space="preserve">, and emphasized “cutting wasteful government spending” and “introducing performance metrics to hold government accountable for waste and abuse and creating the right fiscal environment for businesses to create jobs.” </w:t>
      </w:r>
      <w:r>
        <w:rPr>
          <w:rStyle w:val="IntenseEmphasis"/>
        </w:rPr>
        <w:t>Again, the Republican campaigned to the right, the Democrat campaigned “in the middle.” The result: Republicans showed up to vote, Democrats stayed home.</w:t>
      </w:r>
    </w:p>
    <w:p w:rsidR="00DF76CD" w:rsidRDefault="00DF76CD" w:rsidP="00DF76CD"/>
    <w:p w:rsidR="00DF76CD" w:rsidRPr="00EE7A4A" w:rsidRDefault="00DF76CD" w:rsidP="00DF76CD"/>
    <w:p w:rsidR="00921716" w:rsidRDefault="00921716" w:rsidP="00EE7A4A">
      <w:pPr>
        <w:pStyle w:val="Heading3"/>
      </w:pPr>
      <w:r>
        <w:lastRenderedPageBreak/>
        <w:t xml:space="preserve">L—Environment (Youth) </w:t>
      </w:r>
    </w:p>
    <w:p w:rsidR="00921716" w:rsidRDefault="00921716" w:rsidP="00921716"/>
    <w:p w:rsidR="00921716" w:rsidRDefault="00921716" w:rsidP="005D62C9">
      <w:pPr>
        <w:pStyle w:val="Heading4"/>
      </w:pPr>
      <w:r>
        <w:t>Youth voters are primarily motivated by the environment – policy key</w:t>
      </w:r>
    </w:p>
    <w:p w:rsidR="00921716" w:rsidRDefault="00921716" w:rsidP="00921716">
      <w:r>
        <w:rPr>
          <w:rStyle w:val="Style13ptBold"/>
        </w:rPr>
        <w:t>Sood 8</w:t>
      </w:r>
      <w:r>
        <w:t xml:space="preserve"> – Political analyst for the Washington Independent</w:t>
      </w:r>
    </w:p>
    <w:p w:rsidR="00921716" w:rsidRDefault="00921716" w:rsidP="00921716">
      <w:r>
        <w:t xml:space="preserve">(Suemedha, “Youth + Environment = Turnout”, </w:t>
      </w:r>
      <w:hyperlink r:id="rId36" w:history="1">
        <w:r>
          <w:rPr>
            <w:rStyle w:val="Hyperlink"/>
          </w:rPr>
          <w:t>http://truth-out.org/archive/component/k2/item/80872:youth--environment--turnout</w:t>
        </w:r>
      </w:hyperlink>
      <w:r>
        <w:t>, HW)</w:t>
      </w:r>
    </w:p>
    <w:p w:rsidR="00921716" w:rsidRDefault="00921716" w:rsidP="00921716">
      <w:pPr>
        <w:rPr>
          <w:rStyle w:val="IntenseEmphasis"/>
        </w:rPr>
      </w:pPr>
      <w:r>
        <w:rPr>
          <w:rStyle w:val="IntenseEmphasis"/>
        </w:rPr>
        <w:t>But young voters are concerned about more than the economy. While their concerns frequently match those of other demographics, there's at least one issue where they diverge: the environment. The environment is the major exception for youth voters</w:t>
      </w:r>
      <w:r>
        <w:rPr>
          <w:sz w:val="16"/>
        </w:rPr>
        <w:t xml:space="preserve">, according to Carroll Doherty, the associate director at the Pew Research Center. In an October poll, </w:t>
      </w:r>
      <w:r>
        <w:rPr>
          <w:rStyle w:val="IntenseEmphasis"/>
        </w:rPr>
        <w:t xml:space="preserve">64 percent of voters under age 30 said the environment is "very important," compared to 55 percent of older voters. </w:t>
      </w:r>
      <w:r>
        <w:rPr>
          <w:sz w:val="16"/>
        </w:rPr>
        <w:t>"</w:t>
      </w:r>
      <w:r>
        <w:rPr>
          <w:rStyle w:val="IntenseEmphasis"/>
        </w:rPr>
        <w:t>At a time when there is so much convergence in priorities," Doherty said, "that is a noticeable, significant difference</w:t>
      </w:r>
      <w:r>
        <w:rPr>
          <w:sz w:val="16"/>
        </w:rPr>
        <w:t xml:space="preserve">." </w:t>
      </w:r>
      <w:r>
        <w:rPr>
          <w:rStyle w:val="IntenseEmphasis"/>
        </w:rPr>
        <w:t>He attributes the difference to greater environmental consciousness among young people. For example, young people are more concerned about human effects on global warming than any other age group</w:t>
      </w:r>
      <w:r>
        <w:rPr>
          <w:sz w:val="16"/>
        </w:rPr>
        <w:t xml:space="preserve">, according to an April Pew poll. What's most noteworthy about this interest in the environment is that it crosses party lines. Young Republicans and conservatives, for example, see a need for more investment in clean energy, said Ashley Barbera, communications director for College Republicans. "A lot of [them] support alternative energy but have different reasons for that support - whether it's climate change or [cutting the] cost of energy or [reducing] dependence on foreign oil." For more and more young people, she says, "climate change is something that needs to be addressed." In this way, young conservative voters diverge from older conservatives, since the GOP base has not called for action on climate change, according to groups like the Heritage Foundation. Nonpartisan political organizers are also finding that young voters are bipartisan when it comes to the environment. Generation Vote, a coalition of 20 youth organizations working to get out the vote, declared climate change the No. 5 issue on its "Youth Agenda," which ranks the nine issues most important to young voters. </w:t>
      </w:r>
      <w:r>
        <w:rPr>
          <w:rStyle w:val="IntenseEmphasis"/>
        </w:rPr>
        <w:t xml:space="preserve">Stephanie Young, Rock the Vote communications associate, also said that young people across the political spectrum want to see more done to control climate change using clean-energy technologies. "Among young people," she said, "Democrats, Republicans and independents can agree that the environment is extremely important, and that climate change is a problem." </w:t>
      </w:r>
      <w:r>
        <w:rPr>
          <w:sz w:val="16"/>
        </w:rPr>
        <w:t xml:space="preserve">That's because, Young contends, </w:t>
      </w:r>
      <w:r>
        <w:rPr>
          <w:rStyle w:val="IntenseEmphasis"/>
        </w:rPr>
        <w:t>younger generations "have always been at the cutting edge of what's going on in environmental protection." They have grown up knowing how important it is to recycle, conserve energy and conserve water. "We have a much different perspective than other generations," she said. Young people may also be interested in the environment because they tend to see environmental and economic interests as compatible</w:t>
      </w:r>
      <w:r>
        <w:rPr>
          <w:sz w:val="16"/>
        </w:rPr>
        <w:t>, some organizers conjecture. That may explain why the creation of more green jobs has emerged as an important issue for them. During the National Day of Action for Green Jobs, in September, youth turnout at events across the country was impressive. This video of the National Day of Action, produced by Rock the Vote and Wiretap Magazine, captures a number of young environmental activists working to bring green jobs to people of all economic backgrounds: Jessy Tolkan, executive director of the Energy Action Coalition, an umbrella youth environmental group, is working to mobilize 1 million young Americans to vote on climate and energy issues Tuesday through its Power Vote campaign. "</w:t>
      </w:r>
      <w:r>
        <w:rPr>
          <w:rStyle w:val="IntenseEmphasis"/>
        </w:rPr>
        <w:t>This generation," Tolkan said. "</w:t>
      </w:r>
      <w:proofErr w:type="gramStart"/>
      <w:r>
        <w:rPr>
          <w:rStyle w:val="IntenseEmphasis"/>
        </w:rPr>
        <w:t>sees</w:t>
      </w:r>
      <w:proofErr w:type="gramEnd"/>
      <w:r>
        <w:rPr>
          <w:rStyle w:val="IntenseEmphasis"/>
        </w:rPr>
        <w:t xml:space="preserve"> the economy and energy and the environment as 100 percent linked.</w:t>
      </w:r>
      <w:r>
        <w:rPr>
          <w:sz w:val="16"/>
        </w:rPr>
        <w:t xml:space="preserve">" But this isn't new, she adds, because young people have been at the forefront of the movement advocating more green jobs and greater clean-energy investment for at least two years. </w:t>
      </w:r>
      <w:r>
        <w:rPr>
          <w:rStyle w:val="IntenseEmphasis"/>
        </w:rPr>
        <w:t xml:space="preserve">Climate change has become a determinant in </w:t>
      </w:r>
      <w:r>
        <w:rPr>
          <w:sz w:val="16"/>
        </w:rPr>
        <w:t xml:space="preserve">some </w:t>
      </w:r>
      <w:r>
        <w:rPr>
          <w:rStyle w:val="IntenseEmphasis"/>
        </w:rPr>
        <w:t xml:space="preserve">young people's vote. "What I hear time and time again from young voters, </w:t>
      </w:r>
      <w:proofErr w:type="gramStart"/>
      <w:r>
        <w:rPr>
          <w:rStyle w:val="IntenseEmphasis"/>
        </w:rPr>
        <w:t>" said</w:t>
      </w:r>
      <w:proofErr w:type="gramEnd"/>
      <w:r>
        <w:rPr>
          <w:rStyle w:val="IntenseEmphasis"/>
        </w:rPr>
        <w:t xml:space="preserve"> Tolkan, "is that the defining issue of our time is going to be whether or not this generation in this country stood up and dealt with climate change and energy solutions</w:t>
      </w:r>
      <w:r>
        <w:rPr>
          <w:sz w:val="16"/>
        </w:rPr>
        <w:t xml:space="preserve"> - or whether we ignored the writing on the wall and allowed this catastrophe to happen." </w:t>
      </w:r>
      <w:r>
        <w:rPr>
          <w:rStyle w:val="IntenseEmphasis"/>
        </w:rPr>
        <w:t>Tolkan also finds that young voters</w:t>
      </w:r>
      <w:r>
        <w:rPr>
          <w:sz w:val="16"/>
        </w:rPr>
        <w:t xml:space="preserve">, whether Republican, Democratic or independent, </w:t>
      </w:r>
      <w:r>
        <w:rPr>
          <w:rStyle w:val="IntenseEmphasis"/>
        </w:rPr>
        <w:t xml:space="preserve">are largely disappointed with the environmental rhetoric they've heard from both presidential candidates. "What I've heard from [them]," said Tolkan, "is that neither candidate has gone far enough to lay out how he is going to address [these issues]." </w:t>
      </w:r>
      <w:r>
        <w:rPr>
          <w:sz w:val="16"/>
        </w:rPr>
        <w:t xml:space="preserve">In any discussion of young voters, it can't be ignored that national polls show Obama leading overwhelmingly with those under 30. Pew, for example, puts the Democratic nominee ahead, 68 percent to 24 percent. Alexandra Acker, executive director for Young Democrats for America, says this is because of </w:t>
      </w:r>
      <w:r>
        <w:rPr>
          <w:sz w:val="16"/>
        </w:rPr>
        <w:lastRenderedPageBreak/>
        <w:t>Obama's stand on three of the most important issues to young people: the economy, the war in Iraq and the environment/energy. Young voters see those issues as connected, she says. "Young people were the first group to turn away from the war - to see the war in Iraq as a war of energy," she said. "</w:t>
      </w:r>
      <w:r>
        <w:rPr>
          <w:rStyle w:val="IntenseEmphasis"/>
        </w:rPr>
        <w:t>Young people want a commonsense approach to breaking our dependence on oil. They want to invest in clean energy and new technologies. They want to find new energy but reduce our carbon footprint."</w:t>
      </w:r>
      <w:r>
        <w:rPr>
          <w:sz w:val="16"/>
        </w:rPr>
        <w:t xml:space="preserve"> Acker says more young people trust Obama's platform than Sen. McCain's. "Just because John McCain says he's an environmentalist, doesn't make it so," she said. "He has low ratings from the environmental groups [because of his voting record on conservation]." With young people expected to vote in record numbers, this portion of the electorate could wield great power. Acker says young voters may well make issue-based decisions on Tuesday, regardless of what others might expect. "Contrary to every stereotype, young people are taking this election very seriously," Acker continued. "They're voting on the issues, not on personality. More than any other age group, they're worried about our economy. We're the ones who are going to inherit [economic problems]. </w:t>
      </w:r>
      <w:r>
        <w:rPr>
          <w:rStyle w:val="IntenseEmphasis"/>
        </w:rPr>
        <w:t>We're the ones who will inherit environmental problems."</w:t>
      </w:r>
    </w:p>
    <w:p w:rsidR="00921716" w:rsidRDefault="00921716" w:rsidP="005D62C9">
      <w:pPr>
        <w:pStyle w:val="Heading4"/>
      </w:pPr>
      <w:r>
        <w:t>Climate change key to the youth vote – devastating for the GOP if exploited</w:t>
      </w:r>
    </w:p>
    <w:p w:rsidR="00921716" w:rsidRDefault="00921716" w:rsidP="00921716">
      <w:r>
        <w:rPr>
          <w:rStyle w:val="Style13ptBold"/>
        </w:rPr>
        <w:t>Karpinski 13</w:t>
      </w:r>
      <w:r>
        <w:t xml:space="preserve"> – President of the League of Conservation Voters</w:t>
      </w:r>
    </w:p>
    <w:p w:rsidR="00921716" w:rsidRDefault="00921716" w:rsidP="00921716">
      <w:r>
        <w:t xml:space="preserve">(Gene, “Climate Change Becoming a Defining Issue for Young Voters Nationwide”, </w:t>
      </w:r>
      <w:hyperlink r:id="rId37" w:history="1">
        <w:r>
          <w:rPr>
            <w:rStyle w:val="Hyperlink"/>
          </w:rPr>
          <w:t>http://www.huffingtonpost.com/gene-karpinski/climate-change-becoming-a-defining-issue_b_3695771.html</w:t>
        </w:r>
      </w:hyperlink>
      <w:r>
        <w:t>, HW)</w:t>
      </w:r>
    </w:p>
    <w:p w:rsidR="00921716" w:rsidRDefault="00921716" w:rsidP="00921716">
      <w:pPr>
        <w:rPr>
          <w:rStyle w:val="IntenseEmphasis"/>
        </w:rPr>
      </w:pPr>
      <w:r>
        <w:rPr>
          <w:rStyle w:val="IntenseEmphasis"/>
        </w:rPr>
        <w:t>The politics of climate change is shifting, and politicians -- particularly Republicans -- are going to need to make some quick decisions.</w:t>
      </w:r>
      <w:r>
        <w:rPr>
          <w:sz w:val="16"/>
        </w:rPr>
        <w:t xml:space="preserve"> Whether </w:t>
      </w:r>
      <w:proofErr w:type="gramStart"/>
      <w:r>
        <w:rPr>
          <w:sz w:val="16"/>
        </w:rPr>
        <w:t>it's</w:t>
      </w:r>
      <w:proofErr w:type="gramEnd"/>
      <w:r>
        <w:rPr>
          <w:sz w:val="16"/>
        </w:rPr>
        <w:t xml:space="preserve"> record heat waves, wildfires, floods or storms, the impacts of climate change are taking hold nearly every day. </w:t>
      </w:r>
      <w:r>
        <w:rPr>
          <w:rStyle w:val="IntenseEmphasis"/>
        </w:rPr>
        <w:t xml:space="preserve">Our way of life is being violently transformed, and Americans are taking notice, especially younger voters whose future is at stake. And this could have a big impact at the ballot box. </w:t>
      </w:r>
      <w:r>
        <w:rPr>
          <w:sz w:val="16"/>
        </w:rPr>
        <w:t xml:space="preserve">LCV recently released a bipartisan poll showing that </w:t>
      </w:r>
      <w:r>
        <w:rPr>
          <w:rStyle w:val="IntenseEmphasis"/>
        </w:rPr>
        <w:t xml:space="preserve">young voters across the country are concerned about climate change and support federal action to address it. It also showed that young people soundly reject the false choice between economic prosperity and action on climate change that many climate change deniers hide behind. And a solid majority in our poll said they are willing to hold accountable those who ignore the problem, going so far as to describe climate change deniers as "ignorant" and "out-of-touch." </w:t>
      </w:r>
      <w:r>
        <w:rPr>
          <w:sz w:val="16"/>
        </w:rPr>
        <w:t xml:space="preserve">In fact, </w:t>
      </w:r>
      <w:r>
        <w:rPr>
          <w:rStyle w:val="IntenseEmphasis"/>
        </w:rPr>
        <w:t>73 percent of young voters said they are less likely to vote for someone who opposes President Obama's landmark plan on climate change. These finding aren't just numbers on a page, they could have a dramatic impact on Election Day.</w:t>
      </w:r>
      <w:r>
        <w:rPr>
          <w:sz w:val="16"/>
        </w:rPr>
        <w:t xml:space="preserve"> The simple reality is that </w:t>
      </w:r>
      <w:r>
        <w:rPr>
          <w:rStyle w:val="IntenseEmphasis"/>
        </w:rPr>
        <w:t>it's becoming harder than ever to win elections without the support of young voters. They're in every congressional district and state across the country, and extreme positions like denying climate change will put candidates squarely at odds with this growing electoral force. Despite all this, too many Republican leaders continue to turn their backs on science in an effort to gain favor with the fossil fuel industry.</w:t>
      </w:r>
      <w:r>
        <w:rPr>
          <w:sz w:val="16"/>
        </w:rPr>
        <w:t xml:space="preserve"> That's why virtually all Republican House leaders deny the science of climate change, including Speaker John Boehner and Majority Leader Eric Cantor. </w:t>
      </w:r>
      <w:r>
        <w:rPr>
          <w:rStyle w:val="IntenseEmphasis"/>
        </w:rPr>
        <w:t xml:space="preserve">They've pushed an agenda over the last few years that hasn't just blocked every effort to take action on climate change, but also demonized clean energy, an industry that voters view as the future of American energy production. </w:t>
      </w:r>
      <w:r>
        <w:rPr>
          <w:sz w:val="16"/>
        </w:rPr>
        <w:t xml:space="preserve">The fossil fuel industry has spent millions propping up Republican leadership, so we know they won't change their views anytime soon. </w:t>
      </w:r>
      <w:r>
        <w:rPr>
          <w:rStyle w:val="IntenseEmphasis"/>
        </w:rPr>
        <w:t>That leaves rank and file Republicans in Congress with a choice: they can continue to follow their leadership and deny the science of climate change and risk being viewed by voters as "ignorant" and "out-of-touch," or they can start to help find ways to deal with climate change, a threat that is already too real for most Americans. We've already seen that you can run and win on the issue of climate change.</w:t>
      </w:r>
      <w:r>
        <w:rPr>
          <w:sz w:val="16"/>
        </w:rPr>
        <w:t xml:space="preserve"> </w:t>
      </w:r>
      <w:r>
        <w:rPr>
          <w:rStyle w:val="IntenseEmphasis"/>
        </w:rPr>
        <w:t xml:space="preserve">Last year, we started a new electoral program called the Flat Earth Five. This program targeted five incumbent climate change deniers at the ballot box, and was the first time we campaigned against candidates specifically because of their denial of climate change. </w:t>
      </w:r>
      <w:r>
        <w:rPr>
          <w:sz w:val="16"/>
        </w:rPr>
        <w:t xml:space="preserve">We spent more than $3 million in those five races, and four of those climate change deniers -- Reps. Ann Marie Buerkle, Dan Lungren, Francisco Canseco and Joe Walsh -- were defeated in November. </w:t>
      </w:r>
      <w:r>
        <w:rPr>
          <w:rStyle w:val="IntenseEmphasis"/>
        </w:rPr>
        <w:t xml:space="preserve">And just this summer, Ed </w:t>
      </w:r>
      <w:r>
        <w:rPr>
          <w:rStyle w:val="IntenseEmphasis"/>
        </w:rPr>
        <w:lastRenderedPageBreak/>
        <w:t xml:space="preserve">Markey, whom National Journal dubbed the "first real climate candidate," campaigned extensively on climate change and was elected to the U.S. Senate with support from LCV. Our poll should be a wake-up call to climate change deniers in Congress and candidates nationwide. As we continue to make climate change an issue in races up and down the ballot, it's becoming politically toxic </w:t>
      </w:r>
      <w:r>
        <w:rPr>
          <w:sz w:val="16"/>
        </w:rPr>
        <w:t xml:space="preserve">to turn your back on basic science and dispute the findings of 97 percent of scientists on climate change. </w:t>
      </w:r>
      <w:r>
        <w:rPr>
          <w:rStyle w:val="IntenseEmphasis"/>
        </w:rPr>
        <w:t>Denying climate change isn't just bad policy, it's increasingly becoming bad politics.</w:t>
      </w:r>
    </w:p>
    <w:p w:rsidR="00921716" w:rsidRDefault="00921716" w:rsidP="005D62C9">
      <w:pPr>
        <w:pStyle w:val="Heading4"/>
      </w:pPr>
      <w:r>
        <w:t>Environmental policy is key to the youth vote</w:t>
      </w:r>
    </w:p>
    <w:p w:rsidR="00921716" w:rsidRDefault="00921716" w:rsidP="00921716">
      <w:r>
        <w:rPr>
          <w:rStyle w:val="Style13ptBold"/>
        </w:rPr>
        <w:t>Morris 10</w:t>
      </w:r>
      <w:r>
        <w:t xml:space="preserve"> – Analyst at Right Left Think Tank</w:t>
      </w:r>
    </w:p>
    <w:p w:rsidR="00921716" w:rsidRDefault="00921716" w:rsidP="00921716">
      <w:r>
        <w:t xml:space="preserve">(Kathleen, “YOUNG VOTERS’ ATTITUDES TOWARDS </w:t>
      </w:r>
    </w:p>
    <w:p w:rsidR="00921716" w:rsidRDefault="00921716" w:rsidP="00921716">
      <w:r>
        <w:t xml:space="preserve">ENVIRONMENTAL POLICY”, </w:t>
      </w:r>
      <w:hyperlink r:id="rId38" w:history="1">
        <w:r>
          <w:rPr>
            <w:rStyle w:val="Hyperlink"/>
          </w:rPr>
          <w:t>http://www.leftright.org.au/wp-content/uploads/Young-Voters-Attitudes-Towards-Environmental-Policy.pdf</w:t>
        </w:r>
      </w:hyperlink>
      <w:r>
        <w:t>, HW)</w:t>
      </w:r>
    </w:p>
    <w:p w:rsidR="00921716" w:rsidRDefault="00921716" w:rsidP="00921716">
      <w:pPr>
        <w:rPr>
          <w:b/>
          <w:u w:val="single"/>
        </w:rPr>
      </w:pPr>
      <w:r>
        <w:rPr>
          <w:rStyle w:val="IntenseEmphasis"/>
        </w:rPr>
        <w:t>At the last Federal election, young voters were considered the key target by the “Kevin 07” campaign and the major players in determining the election outcome</w:t>
      </w:r>
      <w:r>
        <w:rPr>
          <w:sz w:val="16"/>
        </w:rPr>
        <w:t xml:space="preserve"> (Deborah Cornwall, “Poll shows youth voter critical in election”, Lateline, October 2007). </w:t>
      </w:r>
      <w:r>
        <w:rPr>
          <w:rStyle w:val="IntenseEmphasis"/>
        </w:rPr>
        <w:t>It had been suggested that the environment, particularly climate change policy, was considered to be a “deal breaker” for young voters, who therefore overwhelmingly voted for the ALP due to its claims of being environmentally-minded</w:t>
      </w:r>
      <w:r>
        <w:rPr>
          <w:sz w:val="16"/>
        </w:rPr>
        <w:t xml:space="preserve">. Once again, young voters are being heralded as the deciders of who will win the imminent 2010 federal election (Paula Kruger, “Campaign launched to encourage young people to vote”, PM, June 2010; “Young voters will decide Kevin Rudd’s fate”, The Daily Telegraph, March 2010). However, </w:t>
      </w:r>
      <w:r>
        <w:rPr>
          <w:rStyle w:val="IntenseEmphasis"/>
        </w:rPr>
        <w:t>the question remains as to what policy area will be the “deal breaker” for young voters this time around and whether the environment still ranks highly in determining their decision.</w:t>
      </w:r>
      <w:r>
        <w:rPr>
          <w:sz w:val="16"/>
        </w:rPr>
        <w:t xml:space="preserve"> This report aims to address this question, in examining the degree of significance that first-time voters place on the environment and their satisfaction with present party’s environmental policy, and therefore concluding whether environmental policy is determinative or influential in their final decision for whom to vote. Focusing on a survey conducted by the Left Right Think Tank that encompassed the views of 121 young Australians, this report endeavours to inform Australian political parties and policy-makers of: </w:t>
      </w:r>
      <w:r>
        <w:rPr>
          <w:sz w:val="16"/>
        </w:rPr>
        <w:sym w:font="Times New Roman" w:char="F0B7"/>
      </w:r>
      <w:r>
        <w:rPr>
          <w:sz w:val="16"/>
        </w:rPr>
        <w:t xml:space="preserve"> </w:t>
      </w:r>
      <w:r>
        <w:rPr>
          <w:rStyle w:val="IntenseEmphasis"/>
        </w:rPr>
        <w:t xml:space="preserve">The importance of, and interest in, environmental issues and policy for young voters; </w:t>
      </w:r>
      <w:r>
        <w:rPr>
          <w:rStyle w:val="IntenseEmphasis"/>
        </w:rPr>
        <w:sym w:font="Times New Roman" w:char="F0B7"/>
      </w:r>
      <w:r>
        <w:rPr>
          <w:rStyle w:val="IntenseEmphasis"/>
        </w:rPr>
        <w:t xml:space="preserve"> Young Australians’ opinions on and awareness of the Emissions Trading Scheme; and </w:t>
      </w:r>
      <w:r>
        <w:rPr>
          <w:rStyle w:val="IntenseEmphasis"/>
        </w:rPr>
        <w:sym w:font="Times New Roman" w:char="F0B7"/>
      </w:r>
      <w:r>
        <w:rPr>
          <w:rStyle w:val="IntenseEmphasis"/>
        </w:rPr>
        <w:t xml:space="preserve"> Their satisfaction with the government’s and opposition’s current environmental policy stance </w:t>
      </w:r>
    </w:p>
    <w:p w:rsidR="00921716" w:rsidRPr="00921716" w:rsidRDefault="00921716" w:rsidP="00921716"/>
    <w:p w:rsidR="00921716" w:rsidRDefault="00921716" w:rsidP="00EE7A4A">
      <w:pPr>
        <w:pStyle w:val="Heading3"/>
      </w:pPr>
      <w:r>
        <w:lastRenderedPageBreak/>
        <w:t xml:space="preserve">L—Environment (Hispanics) </w:t>
      </w:r>
    </w:p>
    <w:p w:rsidR="00921716" w:rsidRDefault="00921716" w:rsidP="005D62C9">
      <w:pPr>
        <w:pStyle w:val="Heading4"/>
      </w:pPr>
      <w:r>
        <w:t>Hispanics love environmental policy and have an increasing pull-empirics</w:t>
      </w:r>
    </w:p>
    <w:p w:rsidR="00921716" w:rsidRDefault="00921716" w:rsidP="00921716">
      <w:r>
        <w:rPr>
          <w:rStyle w:val="Style13ptBold"/>
        </w:rPr>
        <w:t>Loe.com 06</w:t>
      </w:r>
      <w:r>
        <w:t xml:space="preserve"> (Living on Earth, environmental news agency, Latino Power, Week of October 6, 2006, http://www.loe.org/shows/segments.html?programID=06-P13-00040&amp;segmentID=4)-AG</w:t>
      </w:r>
    </w:p>
    <w:p w:rsidR="00921716" w:rsidRDefault="00921716" w:rsidP="00921716">
      <w:pPr>
        <w:rPr>
          <w:sz w:val="12"/>
        </w:rPr>
      </w:pPr>
      <w:r>
        <w:rPr>
          <w:sz w:val="12"/>
        </w:rPr>
        <w:t xml:space="preserve">Much of the nation's environmental policy begins in California, and Latinos in that state have become influential in making that policy. But, as </w:t>
      </w:r>
      <w:proofErr w:type="gramStart"/>
      <w:r>
        <w:rPr>
          <w:sz w:val="12"/>
        </w:rPr>
        <w:t>Living</w:t>
      </w:r>
      <w:proofErr w:type="gramEnd"/>
      <w:r>
        <w:rPr>
          <w:sz w:val="12"/>
        </w:rPr>
        <w:t xml:space="preserve"> on Earth’s Ingrid Lobet reports from Los Angeles</w:t>
      </w:r>
      <w:r>
        <w:rPr>
          <w:rStyle w:val="StyleUnderline"/>
        </w:rPr>
        <w:t>, Latino leaders are</w:t>
      </w:r>
      <w:r>
        <w:rPr>
          <w:sz w:val="12"/>
        </w:rPr>
        <w:t xml:space="preserve"> also</w:t>
      </w:r>
      <w:r>
        <w:rPr>
          <w:rStyle w:val="StyleUnderline"/>
        </w:rPr>
        <w:t xml:space="preserve"> hoping to make national environmental issues a priorit</w:t>
      </w:r>
      <w:r>
        <w:rPr>
          <w:sz w:val="12"/>
        </w:rPr>
        <w:t xml:space="preserve">y on their community’s agenda. Transcript CURWOOD: </w:t>
      </w:r>
      <w:r>
        <w:rPr>
          <w:rStyle w:val="StyleUnderline"/>
        </w:rPr>
        <w:t>As Latinos continue to grow in political strength, their leaders have increasing influence and power at the highest levels of environmental policy-making</w:t>
      </w:r>
      <w:r>
        <w:rPr>
          <w:sz w:val="12"/>
        </w:rPr>
        <w:t xml:space="preserve">, especially in California. Now </w:t>
      </w:r>
      <w:r>
        <w:rPr>
          <w:rStyle w:val="StyleUnderline"/>
        </w:rPr>
        <w:t>national Latino leaders are working</w:t>
      </w:r>
      <w:r>
        <w:rPr>
          <w:sz w:val="12"/>
        </w:rPr>
        <w:t xml:space="preserve"> overtime </w:t>
      </w:r>
      <w:r>
        <w:rPr>
          <w:rStyle w:val="StyleUnderline"/>
        </w:rPr>
        <w:t>to bring</w:t>
      </w:r>
      <w:r>
        <w:rPr>
          <w:sz w:val="12"/>
        </w:rPr>
        <w:t xml:space="preserve"> more brown and poor </w:t>
      </w:r>
      <w:r>
        <w:rPr>
          <w:rStyle w:val="StyleUnderline"/>
        </w:rPr>
        <w:t>people into a broader American environmental movement</w:t>
      </w:r>
      <w:r>
        <w:rPr>
          <w:sz w:val="12"/>
        </w:rPr>
        <w:t xml:space="preserve">. Living on Earth’s Ingrid Lobet reports. LOBET: </w:t>
      </w:r>
      <w:r>
        <w:rPr>
          <w:rStyle w:val="StyleUnderline"/>
        </w:rPr>
        <w:t>If you have any doubt that Latinos are already shaping environmental power politics, consider the recent landmark global warming legislation</w:t>
      </w:r>
      <w:r>
        <w:rPr>
          <w:sz w:val="12"/>
        </w:rPr>
        <w:t xml:space="preserve"> </w:t>
      </w:r>
      <w:r>
        <w:rPr>
          <w:rStyle w:val="StyleUnderline"/>
        </w:rPr>
        <w:t>in California.</w:t>
      </w:r>
      <w:r>
        <w:rPr>
          <w:sz w:val="12"/>
        </w:rPr>
        <w:t xml:space="preserve"> It came to the governor's desk via Fabian Nuñez, the speaker of the state assembly. </w:t>
      </w:r>
      <w:r>
        <w:rPr>
          <w:rStyle w:val="StyleUnderline"/>
        </w:rPr>
        <w:t>Nuñez recently exulted over how he and environmental supporters played hardball with Governor</w:t>
      </w:r>
      <w:r>
        <w:rPr>
          <w:sz w:val="12"/>
        </w:rPr>
        <w:t xml:space="preserve"> Arnold Schwarzenegger</w:t>
      </w:r>
    </w:p>
    <w:p w:rsidR="00921716" w:rsidRDefault="00921716" w:rsidP="00921716"/>
    <w:p w:rsidR="00921716" w:rsidRDefault="00921716" w:rsidP="00921716"/>
    <w:p w:rsidR="00921716" w:rsidRDefault="00921716" w:rsidP="00EE7A4A">
      <w:pPr>
        <w:pStyle w:val="Heading3"/>
      </w:pPr>
      <w:r>
        <w:lastRenderedPageBreak/>
        <w:t xml:space="preserve">L—Environment (Women) </w:t>
      </w:r>
    </w:p>
    <w:p w:rsidR="00921716" w:rsidRDefault="00921716" w:rsidP="005D62C9">
      <w:pPr>
        <w:pStyle w:val="Heading4"/>
      </w:pPr>
      <w:r>
        <w:t>Women love the environment- independent of affiliation</w:t>
      </w:r>
    </w:p>
    <w:p w:rsidR="00921716" w:rsidRDefault="00921716" w:rsidP="00921716">
      <w:r>
        <w:rPr>
          <w:rStyle w:val="Style13ptBold"/>
        </w:rPr>
        <w:t xml:space="preserve">NHBRS.com No </w:t>
      </w:r>
      <w:proofErr w:type="gramStart"/>
      <w:r>
        <w:rPr>
          <w:rStyle w:val="Style13ptBold"/>
        </w:rPr>
        <w:t>date</w:t>
      </w:r>
      <w:r>
        <w:t>(</w:t>
      </w:r>
      <w:proofErr w:type="gramEnd"/>
      <w:r>
        <w:t>Natural-Healthy-Beauty-Recipes-and-Secrets.com, website in relationship to beauty products (This doesn’t matter because the card cites studies) http://www.natural-healthy-beauty-recipes-and-secrets.com/women_s_environmental.htm)-AG</w:t>
      </w:r>
    </w:p>
    <w:p w:rsidR="00921716" w:rsidRDefault="00921716" w:rsidP="00921716">
      <w:pPr>
        <w:rPr>
          <w:sz w:val="14"/>
        </w:rPr>
      </w:pPr>
      <w:r>
        <w:rPr>
          <w:sz w:val="14"/>
        </w:rPr>
        <w:t xml:space="preserve">When surveyed, </w:t>
      </w:r>
      <w:r>
        <w:rPr>
          <w:rStyle w:val="StyleUnderline"/>
        </w:rPr>
        <w:t>women consistently rate the environment as one of their greatest concerns - in numbers greater than men. Focus group data</w:t>
      </w:r>
      <w:r>
        <w:rPr>
          <w:sz w:val="14"/>
        </w:rPr>
        <w:t xml:space="preserve"> gathered in placeCity Seattle in 2002 </w:t>
      </w:r>
      <w:r>
        <w:rPr>
          <w:rStyle w:val="StyleUnderline"/>
        </w:rPr>
        <w:t>indicate</w:t>
      </w:r>
      <w:r>
        <w:rPr>
          <w:sz w:val="14"/>
        </w:rPr>
        <w:t xml:space="preserve"> that </w:t>
      </w:r>
      <w:r>
        <w:rPr>
          <w:rStyle w:val="StyleUnderline"/>
        </w:rPr>
        <w:t>women are more concerned</w:t>
      </w:r>
      <w:r>
        <w:rPr>
          <w:sz w:val="14"/>
        </w:rPr>
        <w:t xml:space="preserve"> about dangers posed by toxic chemicals than are men</w:t>
      </w:r>
      <w:r>
        <w:rPr>
          <w:rStyle w:val="StyleUnderline"/>
        </w:rPr>
        <w:t>. Nationwide polling shows that</w:t>
      </w:r>
      <w:r>
        <w:rPr>
          <w:sz w:val="14"/>
        </w:rPr>
        <w:t xml:space="preserve"> </w:t>
      </w:r>
      <w:r>
        <w:rPr>
          <w:rStyle w:val="Emphasis"/>
        </w:rPr>
        <w:t>women</w:t>
      </w:r>
      <w:r>
        <w:rPr>
          <w:sz w:val="14"/>
        </w:rPr>
        <w:t xml:space="preserve"> </w:t>
      </w:r>
      <w:r>
        <w:rPr>
          <w:rStyle w:val="Emphasis"/>
        </w:rPr>
        <w:t>feel this concern regardless of their political party affiliation</w:t>
      </w:r>
      <w:r>
        <w:rPr>
          <w:sz w:val="14"/>
        </w:rPr>
        <w:t>; a majority of both Democratic and Republican women described themselves as very concerned about chemical pollution in our environment. Generally</w:t>
      </w:r>
      <w:r>
        <w:rPr>
          <w:rStyle w:val="StyleUnderline"/>
        </w:rPr>
        <w:t>, women also remain the primary providers of healthcare oversight for their families</w:t>
      </w:r>
      <w:r>
        <w:rPr>
          <w:sz w:val="14"/>
        </w:rPr>
        <w:t>. A poll conducted by the federal Office of Women's Health found that nearly two-thirds of women indicated they alone were responsible for health care decisions for their family, and 83% had sole or shared responsibility for financial decisions regarding their family's health. We know that these are issues that interest, concern, and motivate women.</w:t>
      </w:r>
    </w:p>
    <w:p w:rsidR="00DD18CB" w:rsidRDefault="00DF76CD" w:rsidP="00DD18CB">
      <w:pPr>
        <w:pStyle w:val="Heading3"/>
      </w:pPr>
      <w:r>
        <w:lastRenderedPageBreak/>
        <w:t>IL—</w:t>
      </w:r>
      <w:r w:rsidR="00DD18CB">
        <w:t>Ocean tied to environment</w:t>
      </w:r>
    </w:p>
    <w:p w:rsidR="00DD18CB" w:rsidRPr="00DB451F" w:rsidRDefault="00DD18CB" w:rsidP="005D62C9">
      <w:pPr>
        <w:pStyle w:val="Heading4"/>
      </w:pPr>
      <w:r w:rsidRPr="00DB451F">
        <w:t>People perceive oceans to be important</w:t>
      </w:r>
    </w:p>
    <w:p w:rsidR="00DD18CB" w:rsidRPr="00D55A36" w:rsidRDefault="00DD18CB" w:rsidP="00DD18CB">
      <w:pPr>
        <w:rPr>
          <w:rStyle w:val="StyleUnderline"/>
          <w:b/>
          <w:bCs/>
          <w:u w:val="none"/>
        </w:rPr>
      </w:pPr>
      <w:r>
        <w:rPr>
          <w:rStyle w:val="Style13ptBold"/>
        </w:rPr>
        <w:t>Wenzel No Date</w:t>
      </w:r>
      <w:r>
        <w:t xml:space="preserve"> </w:t>
      </w:r>
      <w:r w:rsidRPr="00D55A36">
        <w:rPr>
          <w:sz w:val="12"/>
          <w:szCs w:val="12"/>
        </w:rPr>
        <w:t xml:space="preserve">(Lauren </w:t>
      </w:r>
      <w:proofErr w:type="gramStart"/>
      <w:r w:rsidRPr="00D55A36">
        <w:rPr>
          <w:sz w:val="12"/>
          <w:szCs w:val="12"/>
        </w:rPr>
        <w:t>Wenzel ,</w:t>
      </w:r>
      <w:proofErr w:type="gramEnd"/>
      <w:r w:rsidRPr="00D55A36">
        <w:rPr>
          <w:sz w:val="12"/>
          <w:szCs w:val="12"/>
        </w:rPr>
        <w:t xml:space="preserve"> National Marine Protected Areas Center, Public Perceptions of Ocean Issues Lessons learned from The Ocean Project, NOAA. http://marineprotectedareas.noaa.gov/pdf/fac/wenzel_public_perceptions_ocean_issues.pdf)-AG</w:t>
      </w:r>
    </w:p>
    <w:p w:rsidR="00DD18CB" w:rsidRPr="00DF76CD" w:rsidRDefault="00DD18CB" w:rsidP="00DD18CB">
      <w:pPr>
        <w:rPr>
          <w:sz w:val="8"/>
        </w:rPr>
      </w:pPr>
      <w:r w:rsidRPr="00DB451F">
        <w:rPr>
          <w:rStyle w:val="StyleUnderline"/>
        </w:rPr>
        <w:t>Public Perceptions in US 1. Concern for the ocean</w:t>
      </w:r>
      <w:r w:rsidRPr="00D55A36">
        <w:rPr>
          <w:sz w:val="8"/>
        </w:rPr>
        <w:t xml:space="preserve">, but lack of urgency 2. </w:t>
      </w:r>
      <w:r w:rsidRPr="00DB451F">
        <w:rPr>
          <w:rStyle w:val="StyleUnderline"/>
        </w:rPr>
        <w:t>Understanding of the threats,</w:t>
      </w:r>
      <w:r w:rsidRPr="00D55A36">
        <w:rPr>
          <w:sz w:val="8"/>
        </w:rPr>
        <w:t xml:space="preserve"> </w:t>
      </w:r>
      <w:r w:rsidRPr="00DB451F">
        <w:rPr>
          <w:rStyle w:val="StyleUnderline"/>
        </w:rPr>
        <w:t>but difficulty in connecting with global problems 3. Willingness to act</w:t>
      </w:r>
      <w:r w:rsidRPr="00D55A36">
        <w:rPr>
          <w:sz w:val="8"/>
        </w:rPr>
        <w:t xml:space="preserve"> 4. Importance of teens (highest level of concern; believe they can make a difference) 5. Zoos, aquariums, museums are trusted messengers</w:t>
      </w:r>
    </w:p>
    <w:p w:rsidR="00EA6D46" w:rsidRDefault="00DF76CD" w:rsidP="00EE7A4A">
      <w:pPr>
        <w:pStyle w:val="Heading3"/>
      </w:pPr>
      <w:r>
        <w:lastRenderedPageBreak/>
        <w:t>IL—</w:t>
      </w:r>
      <w:r w:rsidR="00EA6D46">
        <w:t>Climate Change</w:t>
      </w:r>
    </w:p>
    <w:p w:rsidR="00EA6D46" w:rsidRPr="00FA051B" w:rsidRDefault="004531C4" w:rsidP="005D62C9">
      <w:pPr>
        <w:pStyle w:val="Heading4"/>
      </w:pPr>
      <w:r>
        <w:t>Climate change policy popular with voters- Yale study proves</w:t>
      </w:r>
      <w:r w:rsidR="00EA6D46" w:rsidRPr="00D4756D">
        <w:rPr>
          <w:rStyle w:val="Heading4Char"/>
        </w:rPr>
        <w:br/>
      </w:r>
      <w:r w:rsidR="00EA6D46" w:rsidRPr="004531C4">
        <w:rPr>
          <w:rStyle w:val="Style13ptBold"/>
          <w:b/>
        </w:rPr>
        <w:t>Barron-Lopez 6/30/</w:t>
      </w:r>
      <w:r w:rsidR="00EA6D46" w:rsidRPr="00DF76CD">
        <w:t>14(Laura, “Report: Voters more likely to back climate-friendly candidate,” 30 June 2014, http://thehill.com/policy/energy-environment/211011-report-voters-more-likely-to-back-climate-friendly-candidate)</w:t>
      </w:r>
    </w:p>
    <w:p w:rsidR="00EA6D46" w:rsidRPr="007B0D0C" w:rsidRDefault="00EA6D46" w:rsidP="00EA6D46">
      <w:pPr>
        <w:rPr>
          <w:rStyle w:val="StyleUnderline"/>
        </w:rPr>
      </w:pPr>
      <w:r w:rsidRPr="007B0D0C">
        <w:rPr>
          <w:rStyle w:val="StyleUnderline"/>
        </w:rPr>
        <w:t>Registered voters are three times more likely to vote against a candidate who opposes government action to mitigate climate change</w:t>
      </w:r>
      <w:r w:rsidRPr="00D4756D">
        <w:t>, according to a new study</w:t>
      </w:r>
      <w:r w:rsidRPr="007B0D0C">
        <w:rPr>
          <w:rStyle w:val="StyleUnderline"/>
        </w:rPr>
        <w:t>. The study, conducted by Yale University, found that voters are two and a half times more likely to vote for a congressional or presidential candidate who backs action on global warming</w:t>
      </w:r>
      <w:r w:rsidRPr="00D4756D">
        <w:t xml:space="preserve">. The Yale report states that while </w:t>
      </w:r>
      <w:r w:rsidRPr="007B0D0C">
        <w:rPr>
          <w:rStyle w:val="StyleUnderline"/>
        </w:rPr>
        <w:t>Democrats are "more convinced" that human-caused climate change is occurring and are more eager to back climate policies, Republicans are "deeply" divided on the subject</w:t>
      </w:r>
      <w:r w:rsidRPr="00D4756D">
        <w:t xml:space="preserve">. Roughly 61 percent of liberal or moderate Republican say climate change is happening, compared to 28 percent of conservative Republicans. And 65 percent of liberal or moderate Republicans are in favor of carbon dioxide limits on existing power plants to help mitigate climate change, Yale reports, compared to 31 percent of conservative Republicans. In Congress, things are little different when it comes to those who believe in climate change and those who are skeptics. </w:t>
      </w:r>
      <w:r w:rsidRPr="007B0D0C">
        <w:rPr>
          <w:rStyle w:val="StyleUnderline"/>
        </w:rPr>
        <w:t>The issue is almost completely divided along party lines in the Senate and House, with Democrats backing climate change policies and Republicans fighting to block President Obama's climate agenda, which they say will hurt the economy and kill energy jobs.</w:t>
      </w:r>
    </w:p>
    <w:p w:rsidR="00EA6D46" w:rsidRPr="00EA6D46" w:rsidRDefault="00EA6D46" w:rsidP="00EA6D46"/>
    <w:p w:rsidR="004531C4" w:rsidRDefault="00DF76CD" w:rsidP="00EE7A4A">
      <w:pPr>
        <w:pStyle w:val="Heading3"/>
      </w:pPr>
      <w:r>
        <w:lastRenderedPageBreak/>
        <w:t>IL—</w:t>
      </w:r>
      <w:r w:rsidR="004531C4">
        <w:t>Econ</w:t>
      </w:r>
    </w:p>
    <w:p w:rsidR="004531C4" w:rsidRDefault="004531C4" w:rsidP="005D62C9">
      <w:pPr>
        <w:pStyle w:val="Heading4"/>
      </w:pPr>
      <w:r>
        <w:t>Perceived economic benefit uniquely key to motivate minorities in midterms</w:t>
      </w:r>
    </w:p>
    <w:p w:rsidR="004531C4" w:rsidRPr="004A7088" w:rsidRDefault="004531C4" w:rsidP="004531C4">
      <w:pPr>
        <w:rPr>
          <w:rStyle w:val="Style13ptBold"/>
        </w:rPr>
      </w:pPr>
      <w:r>
        <w:rPr>
          <w:rStyle w:val="Style13ptBold"/>
        </w:rPr>
        <w:t>Sink 13</w:t>
      </w:r>
      <w:r w:rsidRPr="004A7088">
        <w:t xml:space="preserve">, </w:t>
      </w:r>
      <w:r>
        <w:t>staff writer for the Hill</w:t>
      </w:r>
    </w:p>
    <w:p w:rsidR="004531C4" w:rsidRDefault="004531C4" w:rsidP="004531C4">
      <w:r>
        <w:t xml:space="preserve">Justin Sink, “Obama: Income gap a ‘fundamental threat’” The Hill, 12/04/13 </w:t>
      </w:r>
      <w:r w:rsidRPr="004A7088">
        <w:t>http://thehill.com/policy/finance/192134-obama-income-inequality-is-a-fundamental-threat</w:t>
      </w:r>
    </w:p>
    <w:p w:rsidR="004531C4" w:rsidRPr="004A7088" w:rsidRDefault="004531C4" w:rsidP="004531C4">
      <w:pPr>
        <w:rPr>
          <w:sz w:val="16"/>
        </w:rPr>
      </w:pPr>
      <w:r w:rsidRPr="004A7088">
        <w:rPr>
          <w:sz w:val="16"/>
        </w:rPr>
        <w:t xml:space="preserve">Devine said </w:t>
      </w:r>
      <w:r w:rsidRPr="004A7088">
        <w:rPr>
          <w:rStyle w:val="StyleUnderline"/>
        </w:rPr>
        <w:t>by hammering this economic message</w:t>
      </w:r>
      <w:r w:rsidRPr="004A7088">
        <w:rPr>
          <w:sz w:val="16"/>
        </w:rPr>
        <w:t xml:space="preserve">, </w:t>
      </w:r>
      <w:r w:rsidRPr="004A7088">
        <w:rPr>
          <w:rStyle w:val="StyleUnderline"/>
        </w:rPr>
        <w:t>the president can invigorate minority and low-income voters who vote less frequently in midterm elections</w:t>
      </w:r>
      <w:r w:rsidRPr="004A7088">
        <w:rPr>
          <w:sz w:val="16"/>
        </w:rPr>
        <w:t xml:space="preserve">, </w:t>
      </w:r>
      <w:r w:rsidRPr="004A7088">
        <w:rPr>
          <w:rStyle w:val="StyleUnderline"/>
        </w:rPr>
        <w:t>but represented a sizable part of his base during the 2008 and 2012 elections</w:t>
      </w:r>
      <w:r w:rsidRPr="004A7088">
        <w:rPr>
          <w:sz w:val="16"/>
        </w:rPr>
        <w:t>. “</w:t>
      </w:r>
      <w:r w:rsidRPr="004A7088">
        <w:rPr>
          <w:rStyle w:val="StyleUnderline"/>
        </w:rPr>
        <w:t>This, more than any issue, is going to energize voters who in the past have not participated in the midterm elections,”</w:t>
      </w:r>
      <w:r w:rsidRPr="004A7088">
        <w:rPr>
          <w:sz w:val="16"/>
        </w:rPr>
        <w:t xml:space="preserve"> Devine said. “It would be a mistake if he doesn›t continue to talk about this issue on a sustained basis.” </w:t>
      </w:r>
      <w:r w:rsidRPr="004A7088">
        <w:rPr>
          <w:rStyle w:val="StyleUnderline"/>
        </w:rPr>
        <w:t>Obama himself admitted Wednesday that the “elephant in the room” was the inability to deliver on his goals because of partisan differences.</w:t>
      </w:r>
      <w:r w:rsidRPr="004A7088">
        <w:rPr>
          <w:sz w:val="16"/>
        </w:rPr>
        <w:t xml:space="preserve"> “I realize we are not going to resolve all of our political debates over the best ways to reduce inequality and increase upward mobility this year or next year or in the next five years,” he said. Sure enough, Republicans were quick to point out that Obama was railing against disparities that had only grown during his five years in office. “</w:t>
      </w:r>
      <w:r w:rsidRPr="004A7088">
        <w:rPr>
          <w:rStyle w:val="StyleUnderline"/>
        </w:rPr>
        <w:t>Perhaps even more stunning is that while the president is acknowledging the failure of his economic policies, his tonic is just more of the same</w:t>
      </w:r>
      <w:r w:rsidRPr="004A7088">
        <w:rPr>
          <w:sz w:val="16"/>
        </w:rPr>
        <w:t>,” said Brendan Buck, a spokesman for Boehner.</w:t>
      </w:r>
    </w:p>
    <w:p w:rsidR="004531C4" w:rsidRDefault="004531C4" w:rsidP="005D62C9">
      <w:pPr>
        <w:pStyle w:val="Heading4"/>
      </w:pPr>
      <w:r>
        <w:t>The economy is key to get young voters and low-income groups to vote</w:t>
      </w:r>
    </w:p>
    <w:p w:rsidR="004531C4" w:rsidRDefault="004531C4" w:rsidP="004531C4">
      <w:r w:rsidRPr="00664A1C">
        <w:rPr>
          <w:rStyle w:val="Style13ptBold"/>
        </w:rPr>
        <w:t>Goddard 2/10/14</w:t>
      </w:r>
      <w:r>
        <w:t xml:space="preserve">, Taegan D. Goddard is the founder of Political Wire, one of the earliest and most influential political websites. He also runs Wonk Wire and the Political Dictionary. Goddard spent more than a decade as managing director and COO of a prominent investment firm in New York City. Previously, he was a policy adviser to a U.S. senator and governor. </w:t>
      </w:r>
    </w:p>
    <w:p w:rsidR="004531C4" w:rsidRPr="00664A1C" w:rsidRDefault="004531C4" w:rsidP="004531C4">
      <w:r>
        <w:t xml:space="preserve">Taegan Goddard, “4 key insights into the 2014 midterms” 2/10/14 </w:t>
      </w:r>
      <w:r w:rsidRPr="00664A1C">
        <w:t>http://theweek.com/article/index/256214/why-the-2014-midterms-could-be-unlike-any-other</w:t>
      </w:r>
    </w:p>
    <w:p w:rsidR="004531C4" w:rsidRPr="00664A1C" w:rsidRDefault="004531C4" w:rsidP="004531C4">
      <w:pPr>
        <w:rPr>
          <w:sz w:val="14"/>
        </w:rPr>
      </w:pPr>
      <w:r w:rsidRPr="00664A1C">
        <w:rPr>
          <w:rStyle w:val="StyleUnderline"/>
        </w:rPr>
        <w:t>Democrats need to talk more about jobs</w:t>
      </w:r>
      <w:r w:rsidRPr="00664A1C">
        <w:rPr>
          <w:sz w:val="14"/>
        </w:rPr>
        <w:t xml:space="preserve">. Their focus on the minimum wage isn't a jobs platform: Yes, raising the minimum wage, which many Democrats have proposed as a way to tackle income inequality, polls well with voters. It even gets support from half of Republicans, Lake said. But she cautions: "I think the winning prescription is actually something that Democrats don't talk about right now, and that's jobs." Voters care even more about jobs, she suggested; </w:t>
      </w:r>
      <w:r w:rsidRPr="00664A1C">
        <w:rPr>
          <w:rStyle w:val="StyleUnderline"/>
        </w:rPr>
        <w:t xml:space="preserve">a recent </w:t>
      </w:r>
      <w:hyperlink r:id="rId39" w:tgtFrame="_blank" w:history="1">
        <w:r w:rsidRPr="00664A1C">
          <w:rPr>
            <w:rStyle w:val="StyleUnderline"/>
          </w:rPr>
          <w:t>Battleground poll</w:t>
        </w:r>
      </w:hyperlink>
      <w:r w:rsidRPr="00664A1C">
        <w:rPr>
          <w:rStyle w:val="StyleUnderline"/>
        </w:rPr>
        <w:t xml:space="preserve"> showed that a far greater fraction of voters wanted President Obama to address</w:t>
      </w:r>
      <w:r w:rsidRPr="00664A1C">
        <w:rPr>
          <w:sz w:val="14"/>
        </w:rPr>
        <w:t xml:space="preserve"> jobs/</w:t>
      </w:r>
      <w:r w:rsidRPr="00664A1C">
        <w:rPr>
          <w:rStyle w:val="StyleUnderline"/>
        </w:rPr>
        <w:t>the economy</w:t>
      </w:r>
      <w:r w:rsidRPr="00664A1C">
        <w:rPr>
          <w:sz w:val="14"/>
        </w:rPr>
        <w:t xml:space="preserve"> in his State of the Union address </w:t>
      </w:r>
      <w:r w:rsidRPr="00664A1C">
        <w:rPr>
          <w:rStyle w:val="StyleUnderline"/>
        </w:rPr>
        <w:t>than the fraction that wanted him to address income inequality</w:t>
      </w:r>
      <w:r w:rsidRPr="00664A1C">
        <w:rPr>
          <w:sz w:val="14"/>
        </w:rPr>
        <w:t xml:space="preserve">. So while Americans like the idea of raising the minimum wage, "people don't think that's a major jobs platform," Lake said. 3. All </w:t>
      </w:r>
      <w:r w:rsidRPr="00664A1C">
        <w:rPr>
          <w:rStyle w:val="StyleUnderline"/>
        </w:rPr>
        <w:t>signs point toward a midterm electorate that's more friendly to Republicans than in 2012</w:t>
      </w:r>
      <w:r w:rsidRPr="00664A1C">
        <w:rPr>
          <w:sz w:val="14"/>
        </w:rPr>
        <w:t xml:space="preserve">: Historically, </w:t>
      </w:r>
      <w:r w:rsidRPr="00664A1C">
        <w:rPr>
          <w:rStyle w:val="StyleUnderline"/>
        </w:rPr>
        <w:t xml:space="preserve">turnout tends to favor Republicans in midterm elections anyway. </w:t>
      </w:r>
      <w:r w:rsidRPr="00664A1C">
        <w:rPr>
          <w:sz w:val="14"/>
        </w:rPr>
        <w:t>As if that didn't pose enough of a problem for Democrats, R</w:t>
      </w:r>
      <w:r w:rsidRPr="00664A1C">
        <w:rPr>
          <w:rStyle w:val="StyleUnderline"/>
        </w:rPr>
        <w:t>epublicans are fired up after the botched rollout of the ObamaCare insurance exchanges, and key Democratic constituencies, namely single women and young people, are "very disengaged</w:t>
      </w:r>
      <w:r w:rsidRPr="00664A1C">
        <w:rPr>
          <w:sz w:val="14"/>
        </w:rPr>
        <w:t>," Lake said of the Battleground Poll results. All told, "</w:t>
      </w:r>
      <w:r w:rsidRPr="00664A1C">
        <w:rPr>
          <w:rStyle w:val="StyleUnderline"/>
        </w:rPr>
        <w:t>I think you can expect a much whiter, older electorate in 2014 than you had in 2012 for sure</w:t>
      </w:r>
      <w:r w:rsidRPr="00664A1C">
        <w:rPr>
          <w:sz w:val="14"/>
        </w:rPr>
        <w:t xml:space="preserve">." 4. </w:t>
      </w:r>
      <w:r w:rsidRPr="00664A1C">
        <w:rPr>
          <w:rStyle w:val="StyleUnderline"/>
        </w:rPr>
        <w:t>Energizing young voters will be especially difficult for Democrats</w:t>
      </w:r>
      <w:r w:rsidRPr="00664A1C">
        <w:rPr>
          <w:sz w:val="14"/>
        </w:rPr>
        <w:t xml:space="preserve">: Democrat Terry McAuliffe's campaign organization in the Virginia gubernatorial race was able to get Democratic-leaning single women to the polls in an off-year election, but not </w:t>
      </w:r>
      <w:r w:rsidRPr="00664A1C">
        <w:rPr>
          <w:rStyle w:val="StyleUnderline"/>
        </w:rPr>
        <w:t>the crucial young-voter demographic</w:t>
      </w:r>
      <w:r w:rsidRPr="00664A1C">
        <w:rPr>
          <w:sz w:val="14"/>
        </w:rPr>
        <w:t xml:space="preserve"> that </w:t>
      </w:r>
      <w:r w:rsidRPr="00664A1C">
        <w:rPr>
          <w:rStyle w:val="StyleUnderline"/>
        </w:rPr>
        <w:t>helped propel Democrats to the White House in 2008 and 2012. Young voters are discouraged about the state of the economy, the jobs market, and their education costs</w:t>
      </w:r>
      <w:r w:rsidRPr="00664A1C">
        <w:rPr>
          <w:sz w:val="14"/>
        </w:rPr>
        <w:t>, Lake said: "</w:t>
      </w:r>
      <w:r w:rsidRPr="00664A1C">
        <w:rPr>
          <w:rStyle w:val="StyleUnderline"/>
        </w:rPr>
        <w:t>I think we could see record-low turnout of young people</w:t>
      </w:r>
      <w:r w:rsidRPr="00664A1C">
        <w:rPr>
          <w:sz w:val="14"/>
        </w:rPr>
        <w:t xml:space="preserve">, frankly." </w:t>
      </w:r>
      <w:r w:rsidRPr="00664A1C">
        <w:rPr>
          <w:rStyle w:val="StyleUnderline"/>
        </w:rPr>
        <w:t>To help boost youth turnout, Democrats need</w:t>
      </w:r>
      <w:r w:rsidRPr="00664A1C">
        <w:rPr>
          <w:sz w:val="14"/>
        </w:rPr>
        <w:t xml:space="preserve"> the strong organization and digital operations that Obama's presidential campaigns had, and a greater focus </w:t>
      </w:r>
      <w:r w:rsidRPr="00664A1C">
        <w:rPr>
          <w:rStyle w:val="StyleUnderline"/>
        </w:rPr>
        <w:t xml:space="preserve">on jobs than Democrats have right now. </w:t>
      </w:r>
      <w:r w:rsidRPr="00664A1C">
        <w:rPr>
          <w:sz w:val="14"/>
        </w:rPr>
        <w:t>Democrats also need all the help they can get from voting inducements such as early voting and same-day registration, but Republican-controlled state governments have sought to roll back such initiatives. Another potential tool is ballot initiatives that concern issues that young people strongly care about, such as the minimum wage, student loans and marijuana legalization.</w:t>
      </w:r>
    </w:p>
    <w:p w:rsidR="004531C4" w:rsidRPr="004531C4" w:rsidRDefault="004531C4" w:rsidP="004531C4"/>
    <w:p w:rsidR="00921716" w:rsidRPr="00921716" w:rsidRDefault="00921716" w:rsidP="00EE7A4A">
      <w:pPr>
        <w:pStyle w:val="Heading3"/>
      </w:pPr>
      <w:r>
        <w:lastRenderedPageBreak/>
        <w:t xml:space="preserve">IL—Environment (General) </w:t>
      </w:r>
    </w:p>
    <w:p w:rsidR="00921716" w:rsidRPr="00921716" w:rsidRDefault="00921716" w:rsidP="005D62C9">
      <w:pPr>
        <w:pStyle w:val="Heading4"/>
      </w:pPr>
      <w:r w:rsidRPr="00921716">
        <w:t>Environmental policy shifts the way people vote-studies prove</w:t>
      </w:r>
    </w:p>
    <w:p w:rsidR="00921716" w:rsidRDefault="00921716" w:rsidP="00921716">
      <w:r>
        <w:rPr>
          <w:rStyle w:val="Style13ptBold"/>
        </w:rPr>
        <w:t>Daniels et al 13</w:t>
      </w:r>
      <w:r>
        <w:t xml:space="preserve"> (Daniels DP, Krosnick JA(Stanford University, Fellow at Resources for the Future), Tichy MP(Ohio State), Tompson T (2013) Public opinion on environmental policy in the United States. In: Kraft M, Kamieniecki S (</w:t>
      </w:r>
      <w:proofErr w:type="gramStart"/>
      <w:r>
        <w:t>eds</w:t>
      </w:r>
      <w:proofErr w:type="gramEnd"/>
      <w:r>
        <w:t>) Handbook of U.S. environmental policy. Oxford University Press, New York. http://web.stanford.edu/dept/communication/faculty/krosnick/docs/2011/Environmental%20Attitudes%20Lit%20Review.pdf)-AG</w:t>
      </w:r>
    </w:p>
    <w:p w:rsidR="00921716" w:rsidRDefault="00921716" w:rsidP="00921716">
      <w:pPr>
        <w:rPr>
          <w:sz w:val="12"/>
        </w:rPr>
      </w:pPr>
      <w:r>
        <w:rPr>
          <w:sz w:val="12"/>
        </w:rPr>
        <w:t>Scholars of public policy often refer to the policy process model to help understand the dynamics of policymaking (Kraft 2011, Ch. 3). In brief, the model consists of six stages: agenda setting, in which issues are recognized as problems worthy of government attention (Kingdon 1995); policy formulation, in which solutions are proposed; policy legitimation, in which policy action is authorized by law or other means; policy implementation, in which resources are deployed to put programs into effect; policy evaluation, in which success is measured relative to objectives and costs; and policy change, in which programs are revised or even terminated. In the United States,</w:t>
      </w:r>
      <w:r>
        <w:rPr>
          <w:rStyle w:val="StyleUnderline"/>
        </w:rPr>
        <w:t xml:space="preserve"> environmental policymaking over time has been highly discontinuous, marked by long periods of stability with occasional bursts of rapid change</w:t>
      </w:r>
      <w:r>
        <w:rPr>
          <w:sz w:val="12"/>
        </w:rPr>
        <w:t xml:space="preserve"> (Repetto 2006). </w:t>
      </w:r>
      <w:r>
        <w:rPr>
          <w:rStyle w:val="StyleUnderline"/>
        </w:rPr>
        <w:t xml:space="preserve">The policymaking process emphasizes that the impact of voters‟ environmental attitudes </w:t>
      </w:r>
      <w:r>
        <w:rPr>
          <w:sz w:val="12"/>
        </w:rPr>
        <w:t xml:space="preserve">15 on </w:t>
      </w:r>
      <w:r>
        <w:rPr>
          <w:rStyle w:val="StyleUnderline"/>
        </w:rPr>
        <w:t>governmental action is felt largely</w:t>
      </w:r>
      <w:r>
        <w:rPr>
          <w:sz w:val="12"/>
        </w:rPr>
        <w:t xml:space="preserve">, though not entirely, </w:t>
      </w:r>
      <w:r>
        <w:rPr>
          <w:rStyle w:val="StyleUnderline"/>
        </w:rPr>
        <w:t>through the politicians they elect</w:t>
      </w:r>
      <w:r>
        <w:rPr>
          <w:sz w:val="12"/>
        </w:rPr>
        <w:t xml:space="preserve">. In fact, public opinion on the environment can shape environmental policy in at least three distinct ways. First, </w:t>
      </w:r>
      <w:r>
        <w:rPr>
          <w:rStyle w:val="Emphasis"/>
        </w:rPr>
        <w:t>citizens‟ environmental attitudes</w:t>
      </w:r>
      <w:r>
        <w:rPr>
          <w:sz w:val="12"/>
        </w:rPr>
        <w:t xml:space="preserve"> may </w:t>
      </w:r>
      <w:r>
        <w:rPr>
          <w:rStyle w:val="Emphasis"/>
        </w:rPr>
        <w:t>influence their votes in elections when candidates are perceived to favor different approaches to environmental policies, sweeping into office those legislators who hold the preferences of the majority of their constituents</w:t>
      </w:r>
      <w:r>
        <w:rPr>
          <w:sz w:val="12"/>
        </w:rPr>
        <w:t xml:space="preserve">. Second, officeholders may choose to vote on pieces of environmental legislation in ways that anticipate the likely electoral consequences of voters‟ environmental attitudes. Third, voters may choose to support or not support statewide ballot propositions focusing on environmental policies. We discuss each of these next </w:t>
      </w:r>
    </w:p>
    <w:p w:rsidR="00921716" w:rsidRPr="00EE7A4A" w:rsidRDefault="00EE7A4A" w:rsidP="00EE7A4A">
      <w:pPr>
        <w:pStyle w:val="Heading3"/>
        <w:rPr>
          <w:rStyle w:val="Emphasis"/>
          <w:b/>
        </w:rPr>
      </w:pPr>
      <w:r w:rsidRPr="00EE7A4A">
        <w:rPr>
          <w:rStyle w:val="Emphasis"/>
          <w:b/>
        </w:rPr>
        <w:lastRenderedPageBreak/>
        <w:t xml:space="preserve">A2 Thumpers/SQ = Enviro Policy </w:t>
      </w:r>
    </w:p>
    <w:p w:rsidR="00EE7A4A" w:rsidRPr="00EE7A4A" w:rsidRDefault="00EE7A4A" w:rsidP="005D62C9">
      <w:pPr>
        <w:pStyle w:val="Heading4"/>
      </w:pPr>
      <w:r w:rsidRPr="00EE7A4A">
        <w:t>Obama is moving forward on climate change – environmentalists are taking note but believe his actions to be insufficient – the plan gets them to the polls</w:t>
      </w:r>
    </w:p>
    <w:p w:rsidR="00EE7A4A" w:rsidRDefault="00EE7A4A" w:rsidP="00EE7A4A">
      <w:r>
        <w:rPr>
          <w:rStyle w:val="Style13ptBold"/>
        </w:rPr>
        <w:t>Hughes 14</w:t>
      </w:r>
      <w:r>
        <w:t xml:space="preserve"> – Political Analyst for the Washington Examiner</w:t>
      </w:r>
    </w:p>
    <w:p w:rsidR="00EE7A4A" w:rsidRDefault="00EE7A4A" w:rsidP="00EE7A4A">
      <w:r>
        <w:t xml:space="preserve">(Brian, “Obama goes green with executive push on climate”, 2/21/14 </w:t>
      </w:r>
      <w:hyperlink r:id="rId40" w:history="1">
        <w:r>
          <w:rPr>
            <w:rStyle w:val="Hyperlink"/>
          </w:rPr>
          <w:t>http://washingtonexaminer.com/obama-goes-green-with-executive-push-on-climate/article/2544359</w:t>
        </w:r>
      </w:hyperlink>
      <w:r>
        <w:t>, HW)</w:t>
      </w:r>
    </w:p>
    <w:p w:rsidR="00EE7A4A" w:rsidRDefault="00EE7A4A" w:rsidP="00EE7A4A">
      <w:pPr>
        <w:rPr>
          <w:sz w:val="14"/>
        </w:rPr>
      </w:pPr>
      <w:r>
        <w:rPr>
          <w:rStyle w:val="IntenseEmphasis"/>
        </w:rPr>
        <w:t xml:space="preserve">Climate change is in the air again at the White House. </w:t>
      </w:r>
      <w:r>
        <w:rPr>
          <w:sz w:val="14"/>
        </w:rPr>
        <w:t xml:space="preserve">Following his worst 12-month stretch in the Oval Office, </w:t>
      </w:r>
      <w:r>
        <w:rPr>
          <w:rStyle w:val="IntenseEmphasis"/>
        </w:rPr>
        <w:t xml:space="preserve">President Obama is flexing his executive muscle on green issues, hoping to motivate the Democratic base in a low-turnout election year. From the White House on down, progressives are ready to sound alarms on climate change, framing the issue as a centerpiece of their agenda ahead of what promise to be bruising midterm elections. Obama has outlined new fuel standards for trucks and called for a $1 billion climate fund in next year's budget. Secretary of State John Kerry launched an Asian tour devoted to the issue of climate change, calling global warming the “world's largest weapon of mass destruction.” </w:t>
      </w:r>
      <w:r>
        <w:rPr>
          <w:sz w:val="14"/>
        </w:rPr>
        <w:t xml:space="preserve">Sign Up for the Politics Today newsletter! Democrats say that with the Northeast being blasted by the polar vortex and the West Coast enduring a historic drought, the American public will embrace a ramped-up climate agenda. </w:t>
      </w:r>
      <w:r>
        <w:rPr>
          <w:rStyle w:val="IntenseEmphasis"/>
        </w:rPr>
        <w:t>The strategy is not without risks</w:t>
      </w:r>
      <w:r>
        <w:rPr>
          <w:sz w:val="14"/>
        </w:rPr>
        <w:t xml:space="preserve">, however, </w:t>
      </w:r>
      <w:r>
        <w:rPr>
          <w:rStyle w:val="IntenseEmphasis"/>
        </w:rPr>
        <w:t xml:space="preserve">with conservatives dismissing the variable weather as nothing more than that, and calling that liberal blueprint an alarmist overreaction that will damage a slowly rebounding economy. </w:t>
      </w:r>
      <w:r>
        <w:rPr>
          <w:sz w:val="14"/>
        </w:rPr>
        <w:t xml:space="preserve">But it’s another green agenda that party insiders say is emboldening the administration’s environmental push: money. California billionaire-turned-environmental activist </w:t>
      </w:r>
      <w:r>
        <w:rPr>
          <w:rStyle w:val="IntenseEmphasis"/>
        </w:rPr>
        <w:t xml:space="preserve">Tom Steyer announced that he planned to spend up to $100 million on the 2014 elections, turning heads in Washington and giving Democrats a financial incentive to rake Republicans over the coals on climate change. </w:t>
      </w:r>
      <w:r>
        <w:rPr>
          <w:sz w:val="14"/>
        </w:rPr>
        <w:t xml:space="preserve">Steyer already spent $11 million on the election of Virginia Gov. Terry McAuliffe and has vowed to invest his massive fortune in candidates who mirror his views on issues, including banning the Keystone XL pipeline and passing new laws and regulations to limit carbon emissions. The hedge fund titan sees his political organization, NextGen Climate Action, as the progressive alternative to the vast political network led by billionaire businessmen Charles and David Koch. </w:t>
      </w:r>
      <w:r>
        <w:rPr>
          <w:rStyle w:val="IntenseEmphasis"/>
        </w:rPr>
        <w:t>And his supporters say that Democrats of all stripes — led by the White House — are taking notice. “To be able to maximize your performance with Democrats, you have to talk about this issue,”</w:t>
      </w:r>
      <w:r>
        <w:rPr>
          <w:sz w:val="14"/>
        </w:rPr>
        <w:t xml:space="preserve"> said Christopher Lehane, a former aide to President Clinton and chief strategist for Steyer's political group. “I wouldn't say we're at a tipping point,” Lehane said of climate-change politics, but he added that Washington “is beginning to pick up on that tectonic shift.” But some question whether those efforts will actually hurt centrist Democrats in tough re-election campaigns at a time when their party is in danger of losing control of the Senate. Red-state Democrats, such as Louisiana Sen. Mary Landrieu and Alaska Sen. Mark Begich, have bent over backwards to trumpet their support for Keystone XL and dismiss the Obama administration's green agenda as a crippling blow for jobs in their home states. “The White House needs to be careful to frame their arguments in economic terms,” said a staffer for a Democratic senator up for re-election. “Just trading rhetoric on climate change doesn’t really help our cause.” “Nothing would make me happier than the White House and Democrats making 2014 all about climate change,” said a senior GOP Senate aide. “We’ll talk about jobs, they can use global warming to scare people, and we’ll take back the Senate,” the Republican official told the Washington Examiner. And towering over the president’s climate actions is the looming decision over the Keystone XL pipeline. </w:t>
      </w:r>
      <w:r>
        <w:rPr>
          <w:rStyle w:val="IntenseEmphasis"/>
        </w:rPr>
        <w:t>If</w:t>
      </w:r>
      <w:r>
        <w:rPr>
          <w:sz w:val="14"/>
        </w:rPr>
        <w:t xml:space="preserve"> </w:t>
      </w:r>
      <w:r>
        <w:rPr>
          <w:rStyle w:val="IntenseEmphasis"/>
        </w:rPr>
        <w:t xml:space="preserve">there’s one fixture at Obama events nationwide, it’s the presence of anti-Keystone XL protesters demanding that the president nix the oil pipeline. Obama’s most significant and controversial action on climate change was pushing new regulations limiting carbon emissions from power plants. But that measure alone hardly appeased environmentalists, who called the unilateral push just an opening salvo in limiting the American carbon footprint. </w:t>
      </w:r>
      <w:r>
        <w:rPr>
          <w:sz w:val="14"/>
        </w:rPr>
        <w:t>A state judge added fuel to the already-raging Keystone debate when she ruled that a Nebraska law allowing construction of the pipeline was unconstitutional. Obama insists that he is moving full steam ahead, warning of the dangers of climate change and vowing further action. “We're already seeing severe weather patterns increase,” he said at a trade summit in Toluca, Mexico. “That has consequences for our businesses, for our jobs, for our families, for safety and security,” Obama said. “It has the potential of displacing people in ways that we cannot currently fully anticipate, and will be extraordinarily costly.”</w:t>
      </w:r>
    </w:p>
    <w:p w:rsidR="00EE7A4A" w:rsidRPr="00EE7A4A" w:rsidRDefault="00EE7A4A" w:rsidP="00EE7A4A"/>
    <w:p w:rsidR="00921716" w:rsidRDefault="00921716" w:rsidP="00921716"/>
    <w:p w:rsidR="00EE7A4A" w:rsidRDefault="00EE7A4A" w:rsidP="00EE7A4A">
      <w:pPr>
        <w:pStyle w:val="Heading3"/>
      </w:pPr>
    </w:p>
    <w:p w:rsidR="00EE7A4A" w:rsidRDefault="004002DA" w:rsidP="00EE7A4A">
      <w:pPr>
        <w:pStyle w:val="Heading2"/>
      </w:pPr>
      <w:r>
        <w:lastRenderedPageBreak/>
        <w:t>—</w:t>
      </w:r>
      <w:r w:rsidRPr="004002DA">
        <w:t xml:space="preserve"> </w:t>
      </w:r>
      <w:r>
        <w:t>OTHER LINK</w:t>
      </w:r>
    </w:p>
    <w:p w:rsidR="00DF76CD" w:rsidRDefault="00DF76CD" w:rsidP="00DF76CD">
      <w:pPr>
        <w:pStyle w:val="Heading3"/>
      </w:pPr>
      <w:r>
        <w:lastRenderedPageBreak/>
        <w:t xml:space="preserve">L—Energy </w:t>
      </w:r>
    </w:p>
    <w:p w:rsidR="00DF76CD" w:rsidRPr="00EE7A4A" w:rsidRDefault="00DF76CD" w:rsidP="005D62C9">
      <w:pPr>
        <w:pStyle w:val="Heading4"/>
      </w:pPr>
      <w:r w:rsidRPr="00EE7A4A">
        <w:t>Domestic resource production key to keeping key dem seats</w:t>
      </w:r>
    </w:p>
    <w:p w:rsidR="00DF76CD" w:rsidRDefault="00DF76CD" w:rsidP="00DF76CD">
      <w:r>
        <w:rPr>
          <w:rStyle w:val="Style13ptBold"/>
        </w:rPr>
        <w:t>Bledsoe 5/29</w:t>
      </w:r>
      <w:r>
        <w:t xml:space="preserve"> – Political analyst for Roll Call</w:t>
      </w:r>
    </w:p>
    <w:p w:rsidR="00DF76CD" w:rsidRDefault="00DF76CD" w:rsidP="00DF76CD">
      <w:r>
        <w:t xml:space="preserve">(Paul, Obama Will Approve Keystone, for Hillary's Sake | Commentary”, </w:t>
      </w:r>
      <w:hyperlink r:id="rId41" w:history="1">
        <w:r>
          <w:rPr>
            <w:rStyle w:val="Hyperlink"/>
          </w:rPr>
          <w:t>http://www.rollcall.com/news/obama_will_approve_keystone_for_hillarys_sake_commentary-233408-1.html?pg=2&amp;dczone=opinion</w:t>
        </w:r>
      </w:hyperlink>
      <w:r>
        <w:t>, HW)</w:t>
      </w:r>
    </w:p>
    <w:p w:rsidR="00DF76CD" w:rsidRDefault="00DF76CD" w:rsidP="00DF76CD">
      <w:pPr>
        <w:rPr>
          <w:rStyle w:val="IntenseEmphasis"/>
        </w:rPr>
      </w:pPr>
      <w:r>
        <w:rPr>
          <w:rStyle w:val="IntenseEmphasis"/>
        </w:rPr>
        <w:t>The failure of the Senate earlier this month to consider an energy bill likely puts to rest</w:t>
      </w:r>
      <w:r>
        <w:rPr>
          <w:sz w:val="16"/>
        </w:rPr>
        <w:t xml:space="preserve">, at least for this year, the prospect of Congressional action mandating approval </w:t>
      </w:r>
      <w:r>
        <w:rPr>
          <w:rStyle w:val="IntenseEmphasis"/>
        </w:rPr>
        <w:t>the Keystone XL pipeline</w:t>
      </w:r>
      <w:r>
        <w:rPr>
          <w:sz w:val="16"/>
        </w:rPr>
        <w:t xml:space="preserve">. But President Barack Obama should hardly feel he’s dodged a bullet. Repeated delays in making a decision on Keystone have freshened criticism from both left and right that the president is indecisive to a fault. At this point it seems clear, however, that Obama will be compelled by political expediency to delay the Keystone decision still further, until after the mid-term elections. By postponing the decision he can avoid suppressing desperately needed November turnout from his liberal base, parts of which have threatened to stay home if he approves the pipeline. Equally, </w:t>
      </w:r>
      <w:r>
        <w:rPr>
          <w:rStyle w:val="IntenseEmphasis"/>
        </w:rPr>
        <w:t>denying the Keystone permit ahead of the mid-terms would further imperil at least five Senate seats — Alaska, Arkansas, Louisiana, Montana and North Carolina — held by endangered moderate Democrats, all running in states Republican nominee Mitt Romney won in 2012. These seats are the key to Democratic hopes of keeping a slim majority in the Senate.</w:t>
      </w:r>
    </w:p>
    <w:p w:rsidR="00DF76CD" w:rsidRPr="00EE7A4A" w:rsidRDefault="00DF76CD" w:rsidP="00DF76CD"/>
    <w:p w:rsidR="00471930" w:rsidRDefault="00DF76CD" w:rsidP="00EE7A4A">
      <w:pPr>
        <w:pStyle w:val="Heading3"/>
      </w:pPr>
      <w:r>
        <w:lastRenderedPageBreak/>
        <w:t>L—</w:t>
      </w:r>
      <w:r w:rsidR="00471930">
        <w:t>Fossil Fuels</w:t>
      </w:r>
    </w:p>
    <w:p w:rsidR="00471930" w:rsidRDefault="00471930" w:rsidP="005D62C9">
      <w:pPr>
        <w:pStyle w:val="Heading4"/>
      </w:pPr>
      <w:r>
        <w:t>Fossil fuel investment generates economic benefit for low-income and minority voters</w:t>
      </w:r>
    </w:p>
    <w:p w:rsidR="00471930" w:rsidRDefault="00471930" w:rsidP="00471930">
      <w:r>
        <w:rPr>
          <w:rStyle w:val="Style13ptBold"/>
        </w:rPr>
        <w:t>Borelli 12</w:t>
      </w:r>
      <w:proofErr w:type="gramStart"/>
      <w:r w:rsidRPr="00900192">
        <w:t>,</w:t>
      </w:r>
      <w:r>
        <w:t>Deneen</w:t>
      </w:r>
      <w:proofErr w:type="gramEnd"/>
      <w:r>
        <w:t xml:space="preserve"> Borelli is the author of Blacklash: How Obama and the Left are Driving Americans to the Government Plantation. Deneen is the Outreach Director with FreedomWorks, a grassroots organization that educates, trains and mobilizes volunteer activists to fight for limited government.</w:t>
      </w:r>
    </w:p>
    <w:p w:rsidR="00471930" w:rsidRDefault="00471930" w:rsidP="00471930">
      <w:r>
        <w:t xml:space="preserve">Deneen Borelli, “How Will Obama's Energy Policy Affect the Middle Class?” December 20, 2012 </w:t>
      </w:r>
      <w:r w:rsidRPr="00900192">
        <w:t>http://www.realclearenergy.org/articles/2012/12/20/how_will_obamas_energy_policy_affect_the_middle_class_106823.html</w:t>
      </w:r>
    </w:p>
    <w:p w:rsidR="00471930" w:rsidRDefault="00471930" w:rsidP="00471930">
      <w:pPr>
        <w:rPr>
          <w:rStyle w:val="StyleUnderline"/>
        </w:rPr>
      </w:pPr>
      <w:r w:rsidRPr="009856FB">
        <w:rPr>
          <w:sz w:val="14"/>
        </w:rPr>
        <w:t xml:space="preserve">Class warfare was a key campaign strategy employed by President Obama during his successful re-election. Positioning himself as the hero of the middle class, Obama often repeated that his goal was to ensure that everyone in America would have a “level playing field” and have a “fair shot.” Unfortunately, too many voters believed Obama’s misleading rhetoric. Ironically, </w:t>
      </w:r>
      <w:r w:rsidRPr="009856FB">
        <w:rPr>
          <w:rStyle w:val="StyleUnderline"/>
        </w:rPr>
        <w:t>Obama’s regulatory policies, especially his war on fossil fuels, are going to harm those he promised to help.</w:t>
      </w:r>
      <w:r w:rsidRPr="009856FB">
        <w:rPr>
          <w:sz w:val="14"/>
        </w:rPr>
        <w:t xml:space="preserve"> The foundation of Obama’s energy policy is to reduce our use of fossil fuels – coal, oil and natural gas – by making them more expensive. Since </w:t>
      </w:r>
      <w:r w:rsidRPr="009856FB">
        <w:rPr>
          <w:rStyle w:val="StyleUnderline"/>
        </w:rPr>
        <w:t>fossil fuels power our economy</w:t>
      </w:r>
      <w:r w:rsidRPr="009856FB">
        <w:rPr>
          <w:sz w:val="14"/>
        </w:rPr>
        <w:t xml:space="preserve"> – 79.8 </w:t>
      </w:r>
      <w:proofErr w:type="gramStart"/>
      <w:r w:rsidRPr="009856FB">
        <w:rPr>
          <w:sz w:val="14"/>
        </w:rPr>
        <w:t>percent[</w:t>
      </w:r>
      <w:proofErr w:type="gramEnd"/>
      <w:r w:rsidRPr="009856FB">
        <w:rPr>
          <w:sz w:val="14"/>
        </w:rPr>
        <w:t xml:space="preserve">1] of our energy comes from these sources – </w:t>
      </w:r>
      <w:r w:rsidRPr="009856FB">
        <w:rPr>
          <w:rStyle w:val="StyleUnderline"/>
        </w:rPr>
        <w:t>the effect of rising prices will reverberate through our markets. Rising prices for energy and goods and services will impact all Americans but its adverse consequences will be felt most by those in middle- and lower-income households</w:t>
      </w:r>
      <w:r w:rsidRPr="009856FB">
        <w:rPr>
          <w:sz w:val="14"/>
        </w:rPr>
        <w:t xml:space="preserve">. Exposing Obama’s deceit stemming from the negative economic consequences of his energy policy on the middle class </w:t>
      </w:r>
      <w:r w:rsidRPr="009856FB">
        <w:rPr>
          <w:rStyle w:val="StyleUnderline"/>
        </w:rPr>
        <w:t>and minority voters</w:t>
      </w:r>
      <w:r w:rsidRPr="009856FB">
        <w:rPr>
          <w:sz w:val="14"/>
        </w:rPr>
        <w:t xml:space="preserve"> offers conservatives a great opportunity to recruit new demographic groups to the liberty agenda. During his first term, Obama relentlessly pursued his agenda of increasing the cost of energy. First, he supported cap-and-trade legislation and when that effort failed Obama followed with regulations from the Environmental Protection Agency (EPA). During his first presidential campaign Obama explained the cost to consumers of his cap-and-trade plan to the San Francisco Chronicle. Obama said, “Under my plan of a cap and trade system, electricity rates would necessarily skyrocket. . . . Because I’m capping greenhouse gases, coal power plants, natural gas—you name it—whatever the plants were, whatever the industry was, they would have to retrofit their operations. That will cost money. They will pass that money on to consumers.” Congressman Charlie Rangel also recognized that consumers would pay the price for Obama’s cap-and-trade policy saying, “Whether you call it a tax, everyone agrees that it’s going to increase the cost to the consumer.” Thankfully, cap-and-trade failed to become law but the policy loss did not deter the president. </w:t>
      </w:r>
      <w:r w:rsidRPr="009856FB">
        <w:rPr>
          <w:rStyle w:val="StyleUnderline"/>
        </w:rPr>
        <w:t>Obama decided to use the power of the Executive Branch to wage his war on traditional forms of energy</w:t>
      </w:r>
      <w:r w:rsidRPr="009856FB">
        <w:rPr>
          <w:sz w:val="14"/>
        </w:rPr>
        <w:t xml:space="preserve">. The EPA issued a number of rules under the Clean Air Act that specifically targets coal generated electricity. The Utility MACT rule, for example, at a conservatively estimated cost of $11 billion a </w:t>
      </w:r>
      <w:proofErr w:type="gramStart"/>
      <w:r w:rsidRPr="009856FB">
        <w:rPr>
          <w:sz w:val="14"/>
        </w:rPr>
        <w:t>year[</w:t>
      </w:r>
      <w:proofErr w:type="gramEnd"/>
      <w:r w:rsidRPr="009856FB">
        <w:rPr>
          <w:sz w:val="14"/>
        </w:rPr>
        <w:t xml:space="preserve">2] is one of the most expensive regulations issued by the EPA. Responding to the Utility MACT rule and other regulations, utilities are closing 175[3] coal-fired power plants. The cost of adding new equipment for the remaining coal facilities to comply with the EPA mandates will be passed on to consumers. </w:t>
      </w:r>
      <w:r w:rsidRPr="009856FB">
        <w:rPr>
          <w:rStyle w:val="StyleUnderline"/>
        </w:rPr>
        <w:t>The consequences of higher energy prices will not affect all Americans equally. Rising energy costs are regressive, harming those in lower-income brackets more than higher income brackets. The inequality occurs because lower-income households spend a greater percentage of their income on energy than higher income families</w:t>
      </w:r>
      <w:r w:rsidRPr="009856FB">
        <w:rPr>
          <w:sz w:val="14"/>
        </w:rPr>
        <w:t xml:space="preserve">. Consequently, </w:t>
      </w:r>
      <w:r w:rsidRPr="009856FB">
        <w:rPr>
          <w:rStyle w:val="StyleUnderline"/>
        </w:rPr>
        <w:t xml:space="preserve">rising energy prices will preferentially harm lower- and fixed-income families. </w:t>
      </w:r>
      <w:r w:rsidRPr="009856FB">
        <w:rPr>
          <w:sz w:val="14"/>
        </w:rPr>
        <w:t xml:space="preserve">A study by Eugene M. Trisko for American Coalition for Clean Coal Electricity reviewed the disproportionate impact of higher energy costs on differing income groups from 2001 to 2011. The study found that the amount of money spent on energy for half of American households that make less than $50,000 almost doubled rising from 12 percent in 2001 to 20 percent in 2011. </w:t>
      </w:r>
      <w:r w:rsidRPr="009856FB">
        <w:rPr>
          <w:rStyle w:val="StyleUnderline"/>
        </w:rPr>
        <w:t>Minorities with lower average incomes than white households are disproportionately harmed by rising energy prices. For example, in 2009, 67 percent of black households and 62 percent of Hispanic households had average incomes below $50,000 in contrast with only 46 percent of white households</w:t>
      </w:r>
      <w:proofErr w:type="gramStart"/>
      <w:r w:rsidRPr="009856FB">
        <w:rPr>
          <w:sz w:val="14"/>
        </w:rPr>
        <w:t>.[</w:t>
      </w:r>
      <w:proofErr w:type="gramEnd"/>
      <w:r w:rsidRPr="009856FB">
        <w:rPr>
          <w:sz w:val="14"/>
        </w:rPr>
        <w:t xml:space="preserve">4] Since minority households have lower incomes than white households, </w:t>
      </w:r>
      <w:r w:rsidRPr="009856FB">
        <w:rPr>
          <w:rStyle w:val="StyleUnderline"/>
        </w:rPr>
        <w:t>rising energy prices will take a larger share of their family’s disposable income leaving fewer dollars for housing, medicine and clothes. Obama’s refusal to approve the Keystone XL pipeline, new greenhouse gas regulations from the EPA and discussions of a carbon tax provides more evidence that Obama’s anti-fossil fuel agenda will force energy prices higher. Communicating the cost of restricting fossil fuel use to hardworking Americans provides the best evidence, proving Obama’s energy policy harms the demographic groups he appealed to during his campaign.</w:t>
      </w:r>
    </w:p>
    <w:p w:rsidR="00471930" w:rsidRDefault="00471930" w:rsidP="00471930">
      <w:pPr>
        <w:rPr>
          <w:rStyle w:val="StyleUnderline"/>
        </w:rPr>
      </w:pPr>
    </w:p>
    <w:p w:rsidR="00471930" w:rsidRDefault="00471930" w:rsidP="005D62C9">
      <w:pPr>
        <w:pStyle w:val="Heading4"/>
        <w:rPr>
          <w:rStyle w:val="StyleUnderline"/>
          <w:u w:val="none"/>
        </w:rPr>
      </w:pPr>
      <w:r>
        <w:rPr>
          <w:rStyle w:val="StyleUnderline"/>
          <w:u w:val="none"/>
        </w:rPr>
        <w:lastRenderedPageBreak/>
        <w:t>Fossil fuels are key economic benefit to minority and low-income voters</w:t>
      </w:r>
    </w:p>
    <w:p w:rsidR="00471930" w:rsidRPr="00FF6D97" w:rsidRDefault="00471930" w:rsidP="00471930">
      <w:r>
        <w:rPr>
          <w:rStyle w:val="Style13ptBold"/>
        </w:rPr>
        <w:t>Bezdek 10</w:t>
      </w:r>
      <w:r w:rsidRPr="00FF6D97">
        <w:t>,</w:t>
      </w:r>
      <w:r>
        <w:t xml:space="preserve"> PhD in economics from University of Illinois at Urbana Champaign, President of Management Information Services, Inc. Written for the Business Review for Cambridge.</w:t>
      </w:r>
    </w:p>
    <w:p w:rsidR="00471930" w:rsidRDefault="00471930" w:rsidP="00471930">
      <w:r>
        <w:t xml:space="preserve">Dr. Roger H. Bezdek, “Potential Economic Impact of the EPA Endangerment Finding on Low Income Groups and Minorities” The Business Review, December 2010, </w:t>
      </w:r>
      <w:r w:rsidRPr="00FF6D97">
        <w:t>http://www.misi-net.com/publications/BRC-V16N1-1210.pdf</w:t>
      </w:r>
    </w:p>
    <w:p w:rsidR="00471930" w:rsidRPr="00471930" w:rsidRDefault="00471930" w:rsidP="00471930">
      <w:r w:rsidRPr="004C15BF">
        <w:rPr>
          <w:sz w:val="14"/>
        </w:rPr>
        <w:t xml:space="preserve">Our major finding is that the CO2 restrictions implied in the EPA regulation would have serious </w:t>
      </w:r>
      <w:r w:rsidRPr="00FF6D97">
        <w:rPr>
          <w:rStyle w:val="StyleUnderline"/>
        </w:rPr>
        <w:t>economic, employment, and energy market impacts at the national level</w:t>
      </w:r>
      <w:r w:rsidRPr="004C15BF">
        <w:rPr>
          <w:sz w:val="14"/>
        </w:rPr>
        <w:t xml:space="preserve"> (Figures 1 and 2) and for all states, and that the </w:t>
      </w:r>
      <w:r w:rsidRPr="00FF6D97">
        <w:rPr>
          <w:rStyle w:val="StyleUnderline"/>
        </w:rPr>
        <w:t>impacts on low-income groups, the elderly, Blacks, and Hispanics would be especially severe</w:t>
      </w:r>
      <w:r w:rsidRPr="004C15BF">
        <w:rPr>
          <w:sz w:val="14"/>
        </w:rPr>
        <w:t xml:space="preserve">. We estimated that implementation of the EPA Finding would: 1) Significantly reduce U.S. GDP every year over the next two decades, and by 2030 GDP would be about $500 billion less than in the reference case – which assumed no EPA carbon restrictions; 2) Significantly reduce U.S. employment over the next two decades, and by 2030 would result in the loss of 2.5 million jobs; 3) Significantly reduce U.S. household incomes over the next two decades, and by 2030 average household income would be reduced by about $1,200 annually. In addition, the EPA carbon restrictions would greatly increase </w:t>
      </w:r>
      <w:r w:rsidRPr="00FF6D97">
        <w:rPr>
          <w:rStyle w:val="StyleUnderline"/>
        </w:rPr>
        <w:t>U.S. energy costs</w:t>
      </w:r>
      <w:r w:rsidRPr="004C15BF">
        <w:rPr>
          <w:sz w:val="14"/>
        </w:rPr>
        <w:t xml:space="preserve">, and by 2030 these </w:t>
      </w:r>
      <w:r w:rsidRPr="00FF6D97">
        <w:rPr>
          <w:rStyle w:val="StyleUnderline"/>
        </w:rPr>
        <w:t>increases</w:t>
      </w:r>
      <w:r w:rsidRPr="004C15BF">
        <w:rPr>
          <w:sz w:val="14"/>
        </w:rPr>
        <w:t xml:space="preserve"> (above the reference case) could total: 50 percent for gasoline prices, 50 percent for residential electricity prices, 75 percent for industrial electricity prices, 75 percent for residential natural gas prices, 100 percent for industrial natural gas prices, 40 percent for jet fuel prices, 40 percent for diesel prices, and 600 percent for electric utility coal prices. Figure 1: Likely Impact of the EPA Finding on U.S. GDP -2.50% -2.00% -1.50% -1.00% -0.50% 0.00% 2015 2020 2025 2030 NBCC ACCF-NAM Heritage Source: Management Information Services, Inc., 2010. The EPA regulation </w:t>
      </w:r>
      <w:r w:rsidRPr="00FF6D97">
        <w:rPr>
          <w:rStyle w:val="StyleUnderline"/>
        </w:rPr>
        <w:t>will impact low income groups, the elderly, and minorities disproportionately, both because they have lower incomes to begin with, but also because they have to spend proportionately more of their incomes on energy, and rising energy costs inflict great harm on minority families. Lower-income families are forced to allocate larger shares of the family budget for energy expenditures, and minority families are significantly more likely to be found among the lower-income brackets</w:t>
      </w:r>
      <w:r w:rsidRPr="004C15BF">
        <w:rPr>
          <w:sz w:val="14"/>
        </w:rPr>
        <w:t xml:space="preserve">. </w:t>
      </w:r>
      <w:r w:rsidRPr="00FF6D97">
        <w:rPr>
          <w:rStyle w:val="StyleUnderline"/>
        </w:rPr>
        <w:t>This disparity between racial groups means that</w:t>
      </w:r>
      <w:r w:rsidRPr="004C15BF">
        <w:rPr>
          <w:sz w:val="14"/>
        </w:rPr>
        <w:t xml:space="preserve"> rising The Business Review, Cambridge * Vol. 16 * Num. 1 * December * 2010 128 </w:t>
      </w:r>
      <w:r w:rsidRPr="00FF6D97">
        <w:rPr>
          <w:rStyle w:val="StyleUnderline"/>
        </w:rPr>
        <w:t>energy costs have a disproportionately negative effect on the ability of minority families to acquire other necessities such as food, housing, childcare, or healthcare.</w:t>
      </w:r>
      <w:r w:rsidRPr="004C15BF">
        <w:rPr>
          <w:sz w:val="14"/>
        </w:rPr>
        <w:t xml:space="preserve"> Essentially, the EPA Finding will have the effect of a discriminatory tax based on race. Figure 2: Likely Impact of the EPA Finding on U.S. Jobs -2,500 -2,000 -1,500 -1,000 -500 0 2015 2020 2025 2030 Jobs (thousands) NBCC ACCF-NAM Heritage Source: Management Information Services, Inc., 2010. DEMOGRAPHIC CHANGES Figure 3 indicates that the growth in the Hispanic population is the salient U.S. demographic development: In 1970, less than five percent of the U.S. population was Hispanic; in 2000, about 13 percent of the U.S. population was Hispanic; in 2030, about 20 percent of the U.S. population will be Hispanic; in 2050, about 25 percent of the U.S. population will be Hispanic; in recent years, about one of every two persons added to the U.S. population was Hispanic. Hispanics have displaced Blacks as the largest U.S. minority group, and their dominance will continue to increase. The portion of the population that is non-Hispanic White declines from 80 percent in 1980 to about 50 percent in 2050. The portion of the U.S. that is Black will remain at about 13 percent over the next several decades. Figure 3: Percent Hispanic of the Total U.S. Population: 1970 - 2050 Source: U.S. Census Bureau, 2010. IMPACT ON POVERTY RATES Black and Hispanic workers -- and their families – will likely be adversely affected threefold if the EPA Endangerment Finding is implemented: Their incomes will be substantially less than they would without the regulation, their rates of unemployment will increase substantially, and it will take those who are out of work much longer to find another job. These impacts on earnings and employment will increase the rates of poverty among Blacks and Hispanics, and we estimate that one of the impacts of implementing the EPA Finding will be to, by 2025 (Figure 4): Increase the poverty rate for Hispanics from 23 percent to about 28 percent. This represents an increase in Hispanic poverty of nearly 22 percent; increase the poverty rate for Blacks from 24 percent to about 30 percent. This represents an increase in Black poverty of 20 percent. The Business Review, Cambridge * Vol. 16 * Num. 1 * December * 2010 129 Figure 4: Increases in 2025 Poverty Rates Caused by the EPA Endangerment Finding 0% 5% 10% 15% 20% 25% 30% Black Hispanic Reference EPA Finding Source: Management Information Services, Inc., 2010. This is one of the more troubling potential impacts of the EPA Finding. An unintended result of the EPA regulation will likely be to force millions of Blacks and Hispanics below the poverty line -- many of whom have only recently managed to work their way out of poverty. In addition, the EPA CO2 restrictions, by </w:t>
      </w:r>
      <w:r w:rsidRPr="00FF6D97">
        <w:rPr>
          <w:rStyle w:val="StyleUnderline"/>
        </w:rPr>
        <w:t>increasing the costs of energy and energy-intensive building materials, will increase the costs of housing. This will seriously affect Blacks and Hispanics because they have higher housing costs and a lower rate of home ownership than Whites</w:t>
      </w:r>
      <w:r w:rsidRPr="004C15BF">
        <w:rPr>
          <w:sz w:val="14"/>
        </w:rPr>
        <w:t xml:space="preserve">: </w:t>
      </w:r>
      <w:r w:rsidRPr="00FF6D97">
        <w:rPr>
          <w:rStyle w:val="StyleUnderline"/>
        </w:rPr>
        <w:t>Only about ten percent of Whites pay 50 percent or more of their income in housing costs; the comparable percentage for Blacks and Hispanics is about 20 percent</w:t>
      </w:r>
      <w:r w:rsidRPr="004C15BF">
        <w:rPr>
          <w:sz w:val="14"/>
        </w:rPr>
        <w:t xml:space="preserve">. Whereas 25 percent of Whites pay 30 percent or more of their income in housing costs, the comparable percent for Blacks is 40 percent, and for Hispanics it is 45 percent. IMPACT ON INCOMES AND JOBS Consumers and households will ultimately bear the added costs that will result from the EPA Endangerment Finding, and implementation of the Finding will reduce Black and Hispanic household incomes by increasing amounts each year (Figure 5): In 2015, Black median household income will decrease about $550 compared to the reference case (which assumes that the EPA Finding is not implemented), and Hispanic median household income will decrease $630 compared to the reference case. In 2025, Black median household income will be nearly $600 less than under the reference case, and Hispanic median household income will be about $660 less than under the reference case. In 2035, Black median household income will be $700 less than under the reference case, and Hispanic median household income will be $820 less. The cumulative loss in Black median household income over the period 2012 – 2035 will exceed $13,000. The cumulative loss in Hispanic median household income over the period 2012 – 2035 will exceed $15,000. Figure 5: Losses in Black and Hispanic Median Household Incomes Caused by the EPA Endangerment Finding -$900 -$800 -$700 -$600 -$500 -$400 -$300 -$200 -$100 $0 2012 2015 2020 2025 2030 2035 Income Loss Black Hispanic Source: Management Information Services, Inc., 2010. </w:t>
      </w:r>
      <w:r w:rsidRPr="00FF6D97">
        <w:rPr>
          <w:rStyle w:val="StyleUnderline"/>
        </w:rPr>
        <w:t xml:space="preserve">The most salient characteristic of </w:t>
      </w:r>
      <w:r w:rsidRPr="00FF6D97">
        <w:rPr>
          <w:rStyle w:val="StyleUnderline"/>
        </w:rPr>
        <w:lastRenderedPageBreak/>
        <w:t xml:space="preserve">the employment status of Blacks and Hispanics is the fact that their unemployment rates have consistently been much higher than average and than those for Whites. </w:t>
      </w:r>
      <w:r w:rsidRPr="004C15BF">
        <w:rPr>
          <w:rStyle w:val="StyleUnderline"/>
        </w:rPr>
        <w:t>Blacks and Hispanics are also at a disadvantage in the labor force when they are employed, for they tend to be disproportionably concentrated in lower paid jobs</w:t>
      </w:r>
      <w:r w:rsidRPr="004C15BF">
        <w:rPr>
          <w:sz w:val="14"/>
        </w:rPr>
        <w:t xml:space="preserve">. Nationwide, implementation of the EPA Finding would result in the loss of an increasingly large number of Black and Hispanic jobs (Figure 6): In 2015, 180,000 Black jobs would be lost and nearly 250,000 Hispanic jobs would be lost. In 2025, more than 300,000 Black jobs would be lost and nearly The Business Review, Cambridge * Vol. 16 * Num. 1 * December * 2010 130 400,000 Hispanic jobs would be lost. In 2030, nearly 390,000 Black jobs would be lost and nearly 500,000 Hispanic jobs would be lost. The job losses increase every year, and the cumulative losses for Blacks and Hispanics will grow rapidly over the next two decades if the EPA regulation is enacted: By 2020, cumulative job losses for Blacks will total nearly 1.7 million. By 2030, cumulative job losses for Blacks will total about 4.9 million. By 2020, cumulative job losses for Hispanics will total 2.4 million. By 2030, cumulative job losses for Hispanics will total more than 6.5 million. Figure 6: Black and Hispanic Job Losses Caused by the EPA Endangerment Finding -500 -450 -400 -350 -300 -250 -200 -150 -100 -50 0 2012 2015 2020 2025 2030 Jobs (thousands) Black Hispanic Source: Management Information Services, Inc., 2010. IMPACT ON BASIC EXPENDITURES AND DISCRETIONARY INCOME </w:t>
      </w:r>
      <w:r w:rsidRPr="004C15BF">
        <w:rPr>
          <w:rStyle w:val="StyleUnderline"/>
        </w:rPr>
        <w:t>Blacks and Hispanics have, on average, significantly lower incomes than Whites, and have to spend proportionately larger shares of their incomes on basic necessities such as food, housing, clothing, and utilities</w:t>
      </w:r>
      <w:r w:rsidRPr="004C15BF">
        <w:rPr>
          <w:sz w:val="14"/>
        </w:rPr>
        <w:t xml:space="preserve">. Implementing the EPA Finding will significantly increase the costs of all fossil fuels and, since </w:t>
      </w:r>
      <w:r w:rsidRPr="004C15BF">
        <w:rPr>
          <w:rStyle w:val="StyleUnderline"/>
        </w:rPr>
        <w:t>energy is a basic component in the production of all commodities, the prices of all goods will increase as the energy price increases work their way through the economy</w:t>
      </w:r>
      <w:r w:rsidRPr="004C15BF">
        <w:rPr>
          <w:sz w:val="14"/>
        </w:rPr>
        <w:t xml:space="preserve">. Thus, the EPA Finding will likely have a doubly negative impact on the living standards of Blacks and Hispanics: First, implementing the Finding will decrease Black and Hispanic incomes below where they would be in the absence of the regulation; second, the Finding will increase the costs of the basic goods upon which Blacks and Hispanics must spend their reduced incomes. In the face of reduced incomes and rising prices, the trade-offs that Blacks and Hispanics will face involve reallocating spending between food, clothing, housing, and heat. For example, proportionately: Blacks spend 20 percent more of their income on food, ten percent more on housing, 40 percent more on clothing, and 50 percent more on utilities than do Whites; Hispanics spend 90 percent more of their income on food, five percent more on housing, 40 percent more on clothing, and 10 percent more on utilities than do Whites. Implementing the EPA Finding will exacerbate this situation by forcing Blacks and Hispanics to spend an even more disproportionate share of their incomes -- which will have been reduced due to the effects of the CO2 restrictions -- on basic necessities. Finally, the cumulative impact of increased unemployment, reduced incomes, and increased prices for housing, basic necessities, energy, and utilities resulting from the EPA Finding will be to further reduce Black and Hispanic discretionary incomes. </w:t>
      </w:r>
      <w:r w:rsidRPr="004C15BF">
        <w:rPr>
          <w:rStyle w:val="StyleUnderline"/>
        </w:rPr>
        <w:t>Discretionary income is the money that remains for spending or saving after people pay their taxes and purchase necessities. It is an important concept both because of the financial flexibility it gives individuals and because many businesses depend on discretionary spending for sales and profits.</w:t>
      </w:r>
      <w:r w:rsidRPr="004C15BF">
        <w:rPr>
          <w:sz w:val="14"/>
        </w:rPr>
        <w:t xml:space="preserve"> Implementing the EPA Finding will reduce the average discretionary incomes of both Blacks and Hispanics. INCREASED ENERGY POVERTY One of the more serious, but less recognized effects of implementing the EPA Finding will be to significantly increase the energy burdens for the elderly, Blacks, and Hispanics and increase the numbers of Blacks and Hispanics suffering from “energy poverty.” For tens of millions of low-income households, higher energy prices will intensify the difficulty of meeting the costs of basic human needs, while increasing energy burdens that are already excessive. At the same time, the EPA regulation will threaten low-income access to vital energy and utility services, thereby endangering health and safety while creating additional barriers to meaningful low-income participation in the economy. The Business Review, Cambridge * Vol. 16 * Num. 1 * December * 2010 131 </w:t>
      </w:r>
      <w:proofErr w:type="gramStart"/>
      <w:r w:rsidRPr="004C15BF">
        <w:rPr>
          <w:sz w:val="14"/>
        </w:rPr>
        <w:t>For</w:t>
      </w:r>
      <w:proofErr w:type="gramEnd"/>
      <w:r w:rsidRPr="004C15BF">
        <w:rPr>
          <w:sz w:val="14"/>
        </w:rPr>
        <w:t xml:space="preserve"> the low-income elderly who are particularly susceptible to weather-related illness such as hypothermia, a high energy burden can represent a life-threatening challenge. Implementation of the EPA Finding would place many elderly households at serious risk by forcing them to heat and cool their homes at levels that are inadequate for maintenance of health. The price increases resulting from carbon restrictions would be highly regressive -- they would place a relatively greater burden on lower-income households than on higher-income ones. In addition to health risks, excessive energy burdens cause a variety of difficulties for low-income households, and “Inability to pay utilities is second only to inability to pay rent as a reason for homelessness.” A major negative effect of promulgating the EPA regulation would be to significantly increase the energy burdens for Blacks and Hispanics and to force large numbers of both groups into energy poverty. Implementing the EPA Finding would (Figure 7): In 2020, increase the energy burden of Blacks by 14 percent and Hispanics by 16 percent; in 2030, increase the energy burden of Blacks by nearly one-third and Hispanics by more than 35 percent. IMPACTS ON MINORITY SMALL BUSINESSES </w:t>
      </w:r>
      <w:r w:rsidRPr="004C15BF">
        <w:rPr>
          <w:rStyle w:val="StyleUnderline"/>
        </w:rPr>
        <w:t>Small businesses will face higher costs for energy and other products as a result of the Finding, and the impact on Black and Hispanic small businesses will be especially severe.</w:t>
      </w:r>
      <w:r w:rsidRPr="004C15BF">
        <w:rPr>
          <w:sz w:val="14"/>
        </w:rPr>
        <w:t xml:space="preserve"> Black- and Hispanic-owned businesses represent a disproportionately small share of total businesses, tend to be smaller and less well capitalized than White-owned businesses, and are much more vulnerable to the economic dislocations likely to result from the EPA CO2 restrictions. Thus, the potential impact of the EPA regulation on Black and Hispanic Businesses is significant. Figure 7: Increases in Black and Hispanic Energy Burdens Resulting From the EPA Endangerment Finding 0% 5% 10% 15% 20% 25% 30% 35% 40% Black Hispanic 2020 2030 Source: Management Information Services, Inc., 2010. IMPACTS ON BLACKS AND HISPANICS BY STATE The impact of implementing the EPA Finding on the U.S. economy, and on low-income groups, Blacks, and Hispanics, will be severe. The regulation will cause higher energy costs to spread throughout the economy as producers try to cover their higher production costs by raising their product prices, and these impacts will be felt to varying degrees in different states. For example, because virtually all businesses rely on electricity to produce and sell goods and services, the economic impacts of coal-based energy extend far beyond the generation and sale of electricity. </w:t>
      </w:r>
      <w:r w:rsidRPr="004C15BF">
        <w:rPr>
          <w:rStyle w:val="StyleUnderline"/>
        </w:rPr>
        <w:t>The availability of low-cost electricity produces powerful ripple effects that benefit state economies as a whol</w:t>
      </w:r>
      <w:r w:rsidRPr="004C15BF">
        <w:rPr>
          <w:sz w:val="14"/>
        </w:rPr>
        <w:t>e, but implementation of the EPA regulation would greatly increase electricity prices – much more in some states than in others. For example, consumers in the Midwest and the Southeast will literally face double the impacts of carbon caps than consumers elsewhere in the country (Figure 8). Since the proposed CO2 restrictions would require increasingly severe reductions in the use of fossil energy to produce electricity in the states and cause large energy price increases, if the regulation is implemented all states will suffer substantial and increasingly severe economic and jobs impacts: Residents of all states will face increased costs for energy, utilities, and for other goods and services and will experience increased costs of living, beginning in 2012; energy and electricity prices in each state would increase substantially, but to different degrees; the growth rates of state wages and incomes would be negatively affected over the next two decades, and by 2030 state per capita personal incomes would be significantly lower than in the absence of the EPA regulation; millions of jobs would be lost in the states, employment would be lower, and unemployment higher; industries and firms will relocate among states, thus causing a further loss of jobs in many states; new firms will hesitate to locate in some states, thus causing a reduction in the number of new jobs created; the combination of reduced economic activity in the states, decreased personal incomes for states’ residents, and increased unem</w:t>
      </w:r>
    </w:p>
    <w:p w:rsidR="004531C4" w:rsidRDefault="00DF76CD" w:rsidP="00EE7A4A">
      <w:pPr>
        <w:pStyle w:val="Heading3"/>
      </w:pPr>
      <w:r>
        <w:lastRenderedPageBreak/>
        <w:t>L—</w:t>
      </w:r>
      <w:r w:rsidR="004531C4">
        <w:t>Nat gas</w:t>
      </w:r>
    </w:p>
    <w:p w:rsidR="004531C4" w:rsidRDefault="004531C4" w:rsidP="005D62C9">
      <w:pPr>
        <w:pStyle w:val="Heading4"/>
      </w:pPr>
      <w:r w:rsidRPr="00F46181">
        <w:t>Young dem voters love domestic natural gas production</w:t>
      </w:r>
    </w:p>
    <w:p w:rsidR="004531C4" w:rsidRDefault="004531C4" w:rsidP="004531C4">
      <w:r w:rsidRPr="00F46181">
        <w:rPr>
          <w:rStyle w:val="Style13ptBold"/>
        </w:rPr>
        <w:t>Geman 6/26</w:t>
      </w:r>
      <w:r>
        <w:t xml:space="preserve"> – Political analyst for the National Journal</w:t>
      </w:r>
    </w:p>
    <w:p w:rsidR="004531C4" w:rsidRPr="00F46181" w:rsidRDefault="004531C4" w:rsidP="004531C4">
      <w:r>
        <w:t xml:space="preserve">(Ben, “Landrieu Feels Heat </w:t>
      </w:r>
      <w:proofErr w:type="gramStart"/>
      <w:r>
        <w:t>On</w:t>
      </w:r>
      <w:proofErr w:type="gramEnd"/>
      <w:r>
        <w:t xml:space="preserve"> Gas Exports – Energy Edge Brought to You by Fuels America”, </w:t>
      </w:r>
      <w:hyperlink r:id="rId42" w:history="1">
        <w:r w:rsidRPr="00C01D97">
          <w:rPr>
            <w:rStyle w:val="Hyperlink"/>
          </w:rPr>
          <w:t>http://www.nationaljournal.com/energy-edge/landrieu-feels-heat-on-gas-exports-energy-edge-brought-to-you-by-fuels-america-20140626</w:t>
        </w:r>
      </w:hyperlink>
      <w:r>
        <w:t>, HW)</w:t>
      </w:r>
    </w:p>
    <w:p w:rsidR="004531C4" w:rsidRDefault="004531C4" w:rsidP="004531C4">
      <w:pPr>
        <w:rPr>
          <w:rStyle w:val="StyleUnderline"/>
        </w:rPr>
      </w:pPr>
      <w:r w:rsidRPr="00F46181">
        <w:rPr>
          <w:rStyle w:val="StyleUnderline"/>
        </w:rPr>
        <w:t>POLL: YOUNG DEMOCRATS SUPPORT KEYSTONE. A Pew poll has found support on the left for building the Keystone XL pipeline, even among the "Next Generation Left" category</w:t>
      </w:r>
      <w:r w:rsidRPr="00F46181">
        <w:rPr>
          <w:sz w:val="16"/>
        </w:rPr>
        <w:t xml:space="preserve"> that includes young, socially liberal voters. </w:t>
      </w:r>
      <w:r w:rsidRPr="00F46181">
        <w:rPr>
          <w:rStyle w:val="StyleUnderline"/>
        </w:rPr>
        <w:t>The poll—which divides voters into eight political categories—found that only "Solid Liberals" opposed building the pipeline,</w:t>
      </w:r>
      <w:r w:rsidRPr="00F46181">
        <w:rPr>
          <w:sz w:val="16"/>
        </w:rPr>
        <w:t xml:space="preserve"> with 57 percent opposing (that group, which covers 17 percent of all voters, was the largest category). As Aaron Blake on The Fix notes, other Democratic-leaning groups, including </w:t>
      </w:r>
      <w:r w:rsidRPr="00F46181">
        <w:rPr>
          <w:rStyle w:val="StyleUnderline"/>
        </w:rPr>
        <w:t>the "Next Generation Left," the "Faith and Family Left" and the "Hard-Pressed Skeptics," all favored construction of the pipeline. That's despite the groups' overwhelming agreement with "doing whatever it takes to protect the environment" and support for renewable energy.</w:t>
      </w:r>
    </w:p>
    <w:p w:rsidR="004531C4" w:rsidRDefault="004531C4" w:rsidP="005D62C9">
      <w:pPr>
        <w:pStyle w:val="Heading4"/>
      </w:pPr>
      <w:r w:rsidRPr="00F46181">
        <w:br/>
        <w:t>Landrieu and Udall depend on supporting domestic gas for reelection</w:t>
      </w:r>
    </w:p>
    <w:p w:rsidR="004531C4" w:rsidRDefault="004531C4" w:rsidP="004531C4">
      <w:r w:rsidRPr="00F46181">
        <w:rPr>
          <w:rStyle w:val="Style13ptBold"/>
        </w:rPr>
        <w:t>Geman 6/26</w:t>
      </w:r>
      <w:r>
        <w:t xml:space="preserve"> – Political analyst for the National Journal</w:t>
      </w:r>
    </w:p>
    <w:p w:rsidR="004531C4" w:rsidRPr="00F46181" w:rsidRDefault="004531C4" w:rsidP="004531C4">
      <w:r>
        <w:t xml:space="preserve">(Ben, “Landrieu Feels Heat </w:t>
      </w:r>
      <w:proofErr w:type="gramStart"/>
      <w:r>
        <w:t>On</w:t>
      </w:r>
      <w:proofErr w:type="gramEnd"/>
      <w:r>
        <w:t xml:space="preserve"> Gas Exports – Energy Edge Brought to You by Fuels America”, </w:t>
      </w:r>
      <w:hyperlink r:id="rId43" w:history="1">
        <w:r w:rsidRPr="00C01D97">
          <w:rPr>
            <w:rStyle w:val="Hyperlink"/>
          </w:rPr>
          <w:t>http://www.nationaljournal.com/energy-edge/landrieu-feels-heat-on-gas-exports-energy-edge-brought-to-you-by-fuels-america-20140626</w:t>
        </w:r>
      </w:hyperlink>
      <w:r>
        <w:t>, HW)</w:t>
      </w:r>
    </w:p>
    <w:p w:rsidR="004531C4" w:rsidRDefault="004531C4" w:rsidP="004531C4">
      <w:pPr>
        <w:rPr>
          <w:rStyle w:val="StyleUnderline"/>
        </w:rPr>
      </w:pPr>
      <w:r w:rsidRPr="00F46181">
        <w:rPr>
          <w:rStyle w:val="StyleUnderline"/>
        </w:rPr>
        <w:t>LANDRIEU, UDALL FEEL THE HEAT ON GAS EXPORTS. The House of Representatives passed legislation to speed approval of liquefied-natural-gas exports on Wednesday</w:t>
      </w:r>
      <w:r w:rsidRPr="00F46181">
        <w:rPr>
          <w:sz w:val="16"/>
        </w:rPr>
        <w:t xml:space="preserve">. All but two Republicans in the lower chamber voted for the bill, along with 46 Democrats. </w:t>
      </w:r>
      <w:r w:rsidRPr="00F46181">
        <w:rPr>
          <w:rStyle w:val="StyleUnderline"/>
        </w:rPr>
        <w:t>That means the pressure is on for Democratic Sens. Mary Landrieu and Mark Udall, who face tough reelection contests, to secure floor time for consideration of a similar measure they cosponsored in the upper chamber.</w:t>
      </w:r>
      <w:r>
        <w:rPr>
          <w:rStyle w:val="StyleUnderline"/>
        </w:rPr>
        <w:t xml:space="preserve"> </w:t>
      </w:r>
      <w:r w:rsidRPr="00F46181">
        <w:rPr>
          <w:sz w:val="16"/>
        </w:rPr>
        <w:t>L</w:t>
      </w:r>
      <w:r w:rsidRPr="00F46181">
        <w:rPr>
          <w:rStyle w:val="StyleUnderline"/>
        </w:rPr>
        <w:t>andrieu has pledged to move the bill through the Senate Energy Committee she chairs, but has yet to receive word from Majority Leader Harry Reid that the bill will be taken up on the Senate floor.</w:t>
      </w:r>
      <w:r>
        <w:rPr>
          <w:rStyle w:val="StyleUnderline"/>
        </w:rPr>
        <w:t xml:space="preserve"> </w:t>
      </w:r>
    </w:p>
    <w:p w:rsidR="004531C4" w:rsidRDefault="004531C4" w:rsidP="005D62C9">
      <w:pPr>
        <w:pStyle w:val="Heading4"/>
      </w:pPr>
      <w:r w:rsidRPr="00D03401">
        <w:t xml:space="preserve">Udall is falling behind now b/c of his </w:t>
      </w:r>
      <w:r>
        <w:t>anti-natural gas position</w:t>
      </w:r>
    </w:p>
    <w:p w:rsidR="004531C4" w:rsidRDefault="004531C4" w:rsidP="004531C4">
      <w:r w:rsidRPr="00D03401">
        <w:rPr>
          <w:rStyle w:val="Style13ptBold"/>
        </w:rPr>
        <w:t>Guillen 6/27</w:t>
      </w:r>
      <w:r>
        <w:t xml:space="preserve"> – Reporter for Politico</w:t>
      </w:r>
    </w:p>
    <w:p w:rsidR="004531C4" w:rsidRPr="00D03401" w:rsidRDefault="004531C4" w:rsidP="004531C4">
      <w:r>
        <w:t xml:space="preserve">(Alex, “All Policy is Local, presented by ChooseEnergy.org: Welcome to energy and the midterms — The ‘war on coal’ in West Virginia — Koch vs. Steyer spending plans keep ramping up” </w:t>
      </w:r>
      <w:hyperlink r:id="rId44" w:anchor="ixzz37pxTSFG" w:history="1">
        <w:r w:rsidRPr="00C01D97">
          <w:rPr>
            <w:rStyle w:val="Hyperlink"/>
          </w:rPr>
          <w:t>http://www.politico.com/story/2014/06/all-policy-is-local-presented-by-chooseenergyorg-welcome-to-energy-and-the-midterms-the-war-on-coal-in-west-virginia-108384.html#ixzz37pxTSFG</w:t>
        </w:r>
      </w:hyperlink>
      <w:r>
        <w:t>, HW)</w:t>
      </w:r>
    </w:p>
    <w:p w:rsidR="004531C4" w:rsidRDefault="004531C4" w:rsidP="004531C4">
      <w:pPr>
        <w:rPr>
          <w:sz w:val="16"/>
        </w:rPr>
      </w:pPr>
      <w:r w:rsidRPr="00D03401">
        <w:rPr>
          <w:rStyle w:val="StyleUnderline"/>
        </w:rPr>
        <w:t>Colorado: Energy has lately taken a backseat to immigration and "personhood" issues in the race between Democrat Mark Udall and GOP challenger Cory Gardner</w:t>
      </w:r>
      <w:r w:rsidRPr="00D03401">
        <w:rPr>
          <w:sz w:val="16"/>
        </w:rPr>
        <w:t>, but don't expect it to stay on the back burner long - and for the moment, Gardner has the upper hand.</w:t>
      </w:r>
      <w:r w:rsidRPr="00D03401">
        <w:rPr>
          <w:rStyle w:val="StyleUnderline"/>
        </w:rPr>
        <w:t xml:space="preserve"> </w:t>
      </w:r>
      <w:r w:rsidRPr="00D03401">
        <w:rPr>
          <w:sz w:val="16"/>
        </w:rPr>
        <w:t>On Wednesday, the House passed a Gardner-sponsored bill to speed up exports of liquefied natural gas, while Udall's Senate version still has no clear path to the floor: http://politico.pro/</w:t>
      </w:r>
      <w:proofErr w:type="gramStart"/>
      <w:r w:rsidRPr="00D03401">
        <w:rPr>
          <w:sz w:val="16"/>
        </w:rPr>
        <w:t>1qbmzRp .</w:t>
      </w:r>
      <w:proofErr w:type="gramEnd"/>
      <w:r w:rsidRPr="00D03401">
        <w:rPr>
          <w:sz w:val="16"/>
        </w:rPr>
        <w:t xml:space="preserve"> Meanwhile, </w:t>
      </w:r>
      <w:r w:rsidRPr="00D03401">
        <w:rPr>
          <w:rStyle w:val="StyleUnderline"/>
        </w:rPr>
        <w:t xml:space="preserve">Udall was on the losing end of a vote last week in which the Senate energy committee moved to approve Keystone. </w:t>
      </w:r>
      <w:r w:rsidRPr="00D03401">
        <w:rPr>
          <w:rStyle w:val="StyleUnderline"/>
        </w:rPr>
        <w:lastRenderedPageBreak/>
        <w:t>Udall's vote was consistent with his past positions - he hasn't taken a stance on the pipeline itself but opposes Congress meddling in the administration's review of the pipeline. But it gives Gardner a talking point, and his vote drew a "disappointing" rating from the Denver Post</w:t>
      </w:r>
      <w:r w:rsidRPr="00D03401">
        <w:rPr>
          <w:sz w:val="16"/>
        </w:rPr>
        <w:t xml:space="preserve">: </w:t>
      </w:r>
      <w:hyperlink r:id="rId45" w:history="1">
        <w:r w:rsidRPr="00C01D97">
          <w:rPr>
            <w:rStyle w:val="Hyperlink"/>
            <w:sz w:val="16"/>
          </w:rPr>
          <w:t>http://bit.ly/1nQY0Wv</w:t>
        </w:r>
      </w:hyperlink>
      <w:r w:rsidRPr="00D03401">
        <w:rPr>
          <w:sz w:val="16"/>
        </w:rPr>
        <w:t>.</w:t>
      </w:r>
    </w:p>
    <w:p w:rsidR="004531C4" w:rsidRPr="004531C4" w:rsidRDefault="004531C4" w:rsidP="004531C4"/>
    <w:p w:rsidR="004531C4" w:rsidRDefault="00DF76CD" w:rsidP="00EE7A4A">
      <w:pPr>
        <w:pStyle w:val="Heading3"/>
      </w:pPr>
      <w:r>
        <w:lastRenderedPageBreak/>
        <w:t>L—</w:t>
      </w:r>
      <w:r w:rsidR="004531C4">
        <w:t>Tax incentives</w:t>
      </w:r>
    </w:p>
    <w:p w:rsidR="004531C4" w:rsidRPr="009F1B42" w:rsidRDefault="004531C4" w:rsidP="005D62C9">
      <w:pPr>
        <w:pStyle w:val="Heading4"/>
      </w:pPr>
      <w:r w:rsidRPr="009F1B42">
        <w:t>Tax cuts help the economy</w:t>
      </w:r>
    </w:p>
    <w:p w:rsidR="004531C4" w:rsidRDefault="004531C4" w:rsidP="004531C4">
      <w:r w:rsidRPr="009F1B42">
        <w:rPr>
          <w:rStyle w:val="Style13ptBold"/>
        </w:rPr>
        <w:t>Cole, executive director of the Ohio Association of Community Action Agencies, 07/12/2014</w:t>
      </w:r>
      <w:r>
        <w:t xml:space="preserve"> (Phillip, “</w:t>
      </w:r>
      <w:r w:rsidRPr="009F1B42">
        <w:t>Opinion: Kasich tax breaks help working poor</w:t>
      </w:r>
      <w:r>
        <w:t xml:space="preserve">” Cincinnati.com </w:t>
      </w:r>
      <w:r w:rsidRPr="009F1B42">
        <w:t>http://www.cincinnati.com/story/opinion/contributors/2014/07/12/opinion-kasich-tax-breaks-help-working-poor/12565995/</w:t>
      </w:r>
      <w:r>
        <w:t xml:space="preserve">)//JSutter </w:t>
      </w:r>
    </w:p>
    <w:p w:rsidR="004531C4" w:rsidRPr="009F1B42" w:rsidRDefault="004531C4" w:rsidP="004531C4">
      <w:r w:rsidRPr="009F1B42">
        <w:t xml:space="preserve">At some point in their lives, </w:t>
      </w:r>
      <w:r w:rsidRPr="009F1B42">
        <w:rPr>
          <w:rStyle w:val="StyleUnderline"/>
        </w:rPr>
        <w:t>all Ohioans have dreamed of opening a present that holds their dream gift.</w:t>
      </w:r>
      <w:r w:rsidRPr="009F1B42">
        <w:t xml:space="preserve"> While I have yet to be given my dream gift – keys to a red Corvette – Gov. John Kasich and </w:t>
      </w:r>
      <w:r w:rsidRPr="009F1B42">
        <w:rPr>
          <w:rStyle w:val="StyleUnderline"/>
        </w:rPr>
        <w:t>the Ohio General Assembly are continuing to take strong steps to help low-wage working Ohioans achieve their dreams</w:t>
      </w:r>
      <w:r w:rsidRPr="009F1B42">
        <w:t>.</w:t>
      </w:r>
      <w:r w:rsidRPr="009F1B42">
        <w:rPr>
          <w:sz w:val="12"/>
        </w:rPr>
        <w:t xml:space="preserve">¶ </w:t>
      </w:r>
      <w:r w:rsidRPr="009F1B42">
        <w:t xml:space="preserve">The Mid-biennium Budget Review (MBR) recently signed by Kasich is far-reaching legislation that includes new tax breaks for low- and middle-income Ohioans. </w:t>
      </w:r>
      <w:r w:rsidRPr="009F1B42">
        <w:rPr>
          <w:rStyle w:val="StyleUnderline"/>
        </w:rPr>
        <w:t>Those of us who advocate on behalf of Ohioans in poverty see these tax reforms championed by the governor as three steps forward</w:t>
      </w:r>
      <w:r w:rsidRPr="009F1B42">
        <w:t>.</w:t>
      </w:r>
      <w:r w:rsidRPr="009F1B42">
        <w:rPr>
          <w:sz w:val="12"/>
        </w:rPr>
        <w:t xml:space="preserve">¶ </w:t>
      </w:r>
      <w:proofErr w:type="gramStart"/>
      <w:r w:rsidRPr="009F1B42">
        <w:rPr>
          <w:rStyle w:val="StyleUnderline"/>
        </w:rPr>
        <w:t>The</w:t>
      </w:r>
      <w:proofErr w:type="gramEnd"/>
      <w:r w:rsidRPr="009F1B42">
        <w:rPr>
          <w:rStyle w:val="StyleUnderline"/>
        </w:rPr>
        <w:t xml:space="preserve"> first two steps are the expansion of Ohio’s new Earned Income Tax Credit (EITC) and an increase in the state income tax personal exemption for low- and middle-income Ohioans</w:t>
      </w:r>
      <w:r w:rsidRPr="009F1B42">
        <w:t>. The third step improves the eligibility requirements of publicly funded child care for lower-wage families.</w:t>
      </w:r>
      <w:r w:rsidRPr="009F1B42">
        <w:rPr>
          <w:sz w:val="12"/>
        </w:rPr>
        <w:t xml:space="preserve">¶ </w:t>
      </w:r>
      <w:r w:rsidRPr="009F1B42">
        <w:t xml:space="preserve">Advocates for low-income Ohioans have vigorously supported an Ohio EITC since the 1980s. Yet former governors and members of the General Assembly from both parties did not get this done. Finally, through Kasich’s leadership, </w:t>
      </w:r>
      <w:r w:rsidRPr="009F1B42">
        <w:rPr>
          <w:rStyle w:val="StyleUnderline"/>
        </w:rPr>
        <w:t xml:space="preserve">tax help for lower-paid workers became a priority as Ohio created </w:t>
      </w:r>
      <w:proofErr w:type="gramStart"/>
      <w:r w:rsidRPr="009F1B42">
        <w:rPr>
          <w:rStyle w:val="StyleUnderline"/>
        </w:rPr>
        <w:t>its</w:t>
      </w:r>
      <w:proofErr w:type="gramEnd"/>
      <w:r w:rsidRPr="009F1B42">
        <w:rPr>
          <w:rStyle w:val="StyleUnderline"/>
        </w:rPr>
        <w:t xml:space="preserve"> first-ever EITC last year</w:t>
      </w:r>
      <w:r w:rsidRPr="009F1B42">
        <w:t>. Now, one year later, by doubling the EITC with this new law, more than 500,000 Ohioans will get more help in moving up the economic ladder.</w:t>
      </w:r>
      <w:r w:rsidRPr="009F1B42">
        <w:rPr>
          <w:sz w:val="12"/>
        </w:rPr>
        <w:t xml:space="preserve">¶ </w:t>
      </w:r>
      <w:proofErr w:type="gramStart"/>
      <w:r w:rsidRPr="009F1B42">
        <w:rPr>
          <w:rStyle w:val="StyleUnderline"/>
        </w:rPr>
        <w:t>These</w:t>
      </w:r>
      <w:proofErr w:type="gramEnd"/>
      <w:r w:rsidRPr="009F1B42">
        <w:rPr>
          <w:rStyle w:val="StyleUnderline"/>
        </w:rPr>
        <w:t xml:space="preserve"> new tax changes also allow low- and middle-income Ohioans to receive larger personal exemptions on their state income taxes.</w:t>
      </w:r>
      <w:r w:rsidRPr="009F1B42">
        <w:t xml:space="preserve"> Ohio will increase the state income tax personal exemption from $1,700 to $2,200 for families earning less than $40,000 a year. For Ohio families who earn between $40,000 and $80,000, the state income tax personal exemption will increase from $1,700 to $1,950 a year.</w:t>
      </w:r>
      <w:r w:rsidRPr="009F1B42">
        <w:rPr>
          <w:sz w:val="12"/>
        </w:rPr>
        <w:t xml:space="preserve">¶ </w:t>
      </w:r>
      <w:r w:rsidRPr="009F1B42">
        <w:t>Last year, the Ohio Association of Community Action Agencies commissioned a study to determine the real cost of living for families in each county of Ohio. We wanted to know the cost for Ohioans to be self-sufficient – to live by their own means without public or private assistance.</w:t>
      </w:r>
      <w:r w:rsidRPr="009F1B42">
        <w:rPr>
          <w:sz w:val="12"/>
        </w:rPr>
        <w:t xml:space="preserve">¶ </w:t>
      </w:r>
      <w:r w:rsidRPr="009F1B42">
        <w:rPr>
          <w:rStyle w:val="StyleUnderline"/>
        </w:rPr>
        <w:t>We found that, for families needing child care, the annual cost of child care services exceeded the cost of housing, exceeded the cost of health care, exceeded the cost of food, and exceeded the cost of transportation in every county in the state.</w:t>
      </w:r>
      <w:r w:rsidRPr="009F1B42">
        <w:t xml:space="preserve"> That’s why it is encouraging that the governor’s new law allocates $16 million in new early-childhood education funding to help struggling families get greater access to high-quality child care.</w:t>
      </w:r>
      <w:r w:rsidRPr="009F1B42">
        <w:rPr>
          <w:sz w:val="12"/>
        </w:rPr>
        <w:t xml:space="preserve">¶ </w:t>
      </w:r>
      <w:r w:rsidRPr="009F1B42">
        <w:rPr>
          <w:rStyle w:val="StyleUnderline"/>
        </w:rPr>
        <w:t>These new tax breaks will serve low-income Ohioans well and show that Kasich is committed to creating an economic climate in Ohio that will lift the tide for all state residents</w:t>
      </w:r>
      <w:r w:rsidRPr="009F1B42">
        <w:t>.</w:t>
      </w:r>
      <w:r w:rsidRPr="009F1B42">
        <w:rPr>
          <w:sz w:val="12"/>
        </w:rPr>
        <w:t xml:space="preserve">¶ </w:t>
      </w:r>
      <w:r w:rsidRPr="009F1B42">
        <w:t xml:space="preserve">As grateful as we are for the dream gift in this budget, we have yet to achieve the red Corvette. The governor has put that Corvette in reach, and to get there </w:t>
      </w:r>
      <w:r w:rsidRPr="009F1B42">
        <w:rPr>
          <w:rStyle w:val="StyleUnderline"/>
        </w:rPr>
        <w:t>we must expand the EITC further and cut taxes to help those Ohio families who are struggling as well as improve Ohio’s overall economy</w:t>
      </w:r>
      <w:r w:rsidRPr="009F1B42">
        <w:t>. Still, Ohio is making progress.</w:t>
      </w:r>
      <w:r>
        <w:t xml:space="preserve"> </w:t>
      </w:r>
    </w:p>
    <w:p w:rsidR="004531C4" w:rsidRPr="004B69C1" w:rsidRDefault="004531C4" w:rsidP="004531C4">
      <w:pPr>
        <w:rPr>
          <w:sz w:val="16"/>
        </w:rPr>
      </w:pPr>
    </w:p>
    <w:p w:rsidR="004531C4" w:rsidRPr="004531C4" w:rsidRDefault="004531C4" w:rsidP="004531C4"/>
    <w:p w:rsidR="00921716" w:rsidRDefault="00921716" w:rsidP="00921716"/>
    <w:p w:rsidR="00DF76CD" w:rsidRDefault="00DF76CD" w:rsidP="00DF76CD">
      <w:pPr>
        <w:pStyle w:val="Heading3"/>
      </w:pPr>
      <w:r>
        <w:lastRenderedPageBreak/>
        <w:t xml:space="preserve">L—Oil (LA) </w:t>
      </w:r>
    </w:p>
    <w:p w:rsidR="00DF76CD" w:rsidRDefault="00DF76CD" w:rsidP="005D62C9">
      <w:pPr>
        <w:pStyle w:val="Heading4"/>
      </w:pPr>
      <w:r w:rsidRPr="00D03401">
        <w:t>Landrieu’s campaign is built upon being pro oil</w:t>
      </w:r>
    </w:p>
    <w:p w:rsidR="00DF76CD" w:rsidRDefault="00DF76CD" w:rsidP="00DF76CD">
      <w:r w:rsidRPr="00D03401">
        <w:rPr>
          <w:rStyle w:val="Style13ptBold"/>
        </w:rPr>
        <w:t>Guillen 6/27</w:t>
      </w:r>
      <w:r>
        <w:t xml:space="preserve"> – Reporter for Politico</w:t>
      </w:r>
    </w:p>
    <w:p w:rsidR="00DF76CD" w:rsidRPr="00D03401" w:rsidRDefault="00DF76CD" w:rsidP="00DF76CD">
      <w:r>
        <w:t xml:space="preserve">(Alex, “All Policy is Local, presented by ChooseEnergy.org: Welcome to energy and the midterms — The ‘war on coal’ in West Virginia — Koch vs. Steyer spending plans keep ramping up” </w:t>
      </w:r>
      <w:hyperlink r:id="rId46" w:anchor="ixzz37pxTSFG" w:history="1">
        <w:r w:rsidRPr="00C01D97">
          <w:rPr>
            <w:rStyle w:val="Hyperlink"/>
          </w:rPr>
          <w:t>http://www.politico.com/story/2014/06/all-policy-is-local-presented-by-chooseenergyorg-welcome-to-energy-and-the-midterms-the-war-on-coal-in-west-virginia-108384.html#ixzz37pxTSFG</w:t>
        </w:r>
      </w:hyperlink>
      <w:r>
        <w:t>, HW)</w:t>
      </w:r>
    </w:p>
    <w:p w:rsidR="00DF76CD" w:rsidRDefault="00DF76CD" w:rsidP="00DF76CD">
      <w:pPr>
        <w:rPr>
          <w:rStyle w:val="StyleUnderline"/>
        </w:rPr>
      </w:pPr>
      <w:r w:rsidRPr="00D03401">
        <w:rPr>
          <w:rStyle w:val="StyleUnderline"/>
        </w:rPr>
        <w:t>An increasingly important issue in this race is just how much power Mary Landrieu has atop the Energy and Natural Resources Committee. Her campaign has made a point of bragging about the gavel and its importance to the oil- and gas-heavy state</w:t>
      </w:r>
      <w:r w:rsidRPr="00D03401">
        <w:rPr>
          <w:sz w:val="16"/>
        </w:rPr>
        <w:t xml:space="preserve">, including in a recent video in which a New Orleans native called Landrieu's chairwomanship a "major achievement." </w:t>
      </w:r>
      <w:r w:rsidRPr="00D03401">
        <w:rPr>
          <w:rStyle w:val="StyleUnderline"/>
        </w:rPr>
        <w:t xml:space="preserve">But Republican candidate Bill Cassidy scoffs that Landrieu can make headway on issues like Keystone because of opposition from Democratic leaders and the White House </w:t>
      </w:r>
      <w:r w:rsidRPr="00D03401">
        <w:rPr>
          <w:sz w:val="16"/>
        </w:rPr>
        <w:t xml:space="preserve">- a point they underscored after a GOP attempt to push a pro-Keystone bill through unanimous consent went down in flames on the Senate floor Tuesday. </w:t>
      </w:r>
      <w:r w:rsidRPr="00D03401">
        <w:rPr>
          <w:rStyle w:val="StyleUnderline"/>
        </w:rPr>
        <w:t>The vote was a no-lose prospect for Republicans, who at least got to blunt any bragging rights Landrieu might have gained by pushing the bill through her committee earlier this month.</w:t>
      </w:r>
    </w:p>
    <w:p w:rsidR="00DF76CD" w:rsidRPr="004531C4" w:rsidRDefault="00DF76CD" w:rsidP="00DF76CD"/>
    <w:p w:rsidR="00921716" w:rsidRDefault="00921716" w:rsidP="00EE7A4A">
      <w:pPr>
        <w:pStyle w:val="Heading3"/>
      </w:pPr>
    </w:p>
    <w:p w:rsidR="00C17428" w:rsidRDefault="004002DA" w:rsidP="007C7B53">
      <w:pPr>
        <w:pStyle w:val="Heading1"/>
      </w:pPr>
      <w:r>
        <w:lastRenderedPageBreak/>
        <w:t>**Internal Link Debate</w:t>
      </w:r>
    </w:p>
    <w:p w:rsidR="004002DA" w:rsidRDefault="004002DA" w:rsidP="004002DA">
      <w:pPr>
        <w:pStyle w:val="Heading2"/>
      </w:pPr>
      <w:r>
        <w:lastRenderedPageBreak/>
        <w:t>—</w:t>
      </w:r>
      <w:r w:rsidRPr="004002DA">
        <w:t xml:space="preserve"> </w:t>
      </w:r>
      <w:r>
        <w:t>BASE TURNOUT (GENERAL)</w:t>
      </w:r>
    </w:p>
    <w:p w:rsidR="004002DA" w:rsidRDefault="004002DA" w:rsidP="004002DA"/>
    <w:p w:rsidR="005D62C9" w:rsidRDefault="005D62C9" w:rsidP="004002DA">
      <w:pPr>
        <w:rPr>
          <w:rStyle w:val="IntenseEmphasis"/>
        </w:rPr>
      </w:pPr>
    </w:p>
    <w:p w:rsidR="004002DA" w:rsidRDefault="004002DA" w:rsidP="004002DA">
      <w:pPr>
        <w:pStyle w:val="Heading3"/>
      </w:pPr>
      <w:r>
        <w:lastRenderedPageBreak/>
        <w:t xml:space="preserve">IL—Latino Turnout Key </w:t>
      </w:r>
    </w:p>
    <w:p w:rsidR="004002DA" w:rsidRDefault="004002DA" w:rsidP="005D62C9">
      <w:pPr>
        <w:pStyle w:val="Heading4"/>
      </w:pPr>
      <w:r>
        <w:t xml:space="preserve">Latino turnout will be </w:t>
      </w:r>
      <w:proofErr w:type="gramStart"/>
      <w:r>
        <w:t>low  –</w:t>
      </w:r>
      <w:proofErr w:type="gramEnd"/>
      <w:r>
        <w:t xml:space="preserve"> voters are uninterested and frustrated with politicians</w:t>
      </w:r>
    </w:p>
    <w:p w:rsidR="004002DA" w:rsidRDefault="004002DA" w:rsidP="004002DA">
      <w:pPr>
        <w:rPr>
          <w:rStyle w:val="Style13ptBold"/>
        </w:rPr>
      </w:pPr>
      <w:r>
        <w:rPr>
          <w:rStyle w:val="Style13ptBold"/>
        </w:rPr>
        <w:t>Herring 5/8</w:t>
      </w:r>
    </w:p>
    <w:p w:rsidR="004002DA" w:rsidRDefault="004002DA" w:rsidP="004002DA">
      <w:r>
        <w:t>(Jessica, “Latino Voter Turnout Projected to Grow Overall, But Midterm Numbers May Be Lower Than 2012”, http://www.latinpost.com/articles/12069/20140508/latino-voter-turnout-projected-to-grow-overall-but-midterm-numbers-may-be-lower-than-2012.htm)</w:t>
      </w:r>
    </w:p>
    <w:p w:rsidR="004002DA" w:rsidRDefault="004002DA" w:rsidP="004002DA">
      <w:pPr>
        <w:rPr>
          <w:sz w:val="16"/>
        </w:rPr>
      </w:pPr>
      <w:r>
        <w:rPr>
          <w:rStyle w:val="IntenseEmphasis"/>
        </w:rPr>
        <w:t>With</w:t>
      </w:r>
      <w:r>
        <w:rPr>
          <w:sz w:val="16"/>
        </w:rPr>
        <w:t xml:space="preserve"> the</w:t>
      </w:r>
      <w:r>
        <w:rPr>
          <w:rStyle w:val="IntenseEmphasis"/>
        </w:rPr>
        <w:t xml:space="preserve"> midterm elections coming up </w:t>
      </w:r>
      <w:r>
        <w:rPr>
          <w:sz w:val="16"/>
        </w:rPr>
        <w:t xml:space="preserve">in November, </w:t>
      </w:r>
      <w:r>
        <w:rPr>
          <w:rStyle w:val="IntenseEmphasis"/>
        </w:rPr>
        <w:t xml:space="preserve">politicians are looking to appeal to the nation's second-fastest growing minority group: Latinos. </w:t>
      </w:r>
      <w:r>
        <w:rPr>
          <w:rStyle w:val="IntenseEmphasis"/>
          <w:sz w:val="12"/>
        </w:rPr>
        <w:t xml:space="preserve">¶ </w:t>
      </w:r>
      <w:r>
        <w:rPr>
          <w:rStyle w:val="IntenseEmphasis"/>
        </w:rPr>
        <w:t xml:space="preserve">However, while the number of Latinos heading to the polls is growing overall, </w:t>
      </w:r>
      <w:r>
        <w:rPr>
          <w:rStyle w:val="Emphasis"/>
        </w:rPr>
        <w:t>Latino voting turnout still lags behind other groups.</w:t>
      </w:r>
      <w:r>
        <w:rPr>
          <w:rStyle w:val="IntenseEmphasis"/>
        </w:rPr>
        <w:t xml:space="preserve"> </w:t>
      </w:r>
      <w:r>
        <w:rPr>
          <w:rStyle w:val="IntenseEmphasis"/>
          <w:sz w:val="12"/>
        </w:rPr>
        <w:t xml:space="preserve">¶ </w:t>
      </w:r>
      <w:r>
        <w:rPr>
          <w:sz w:val="16"/>
        </w:rPr>
        <w:t>TIME reports that 7</w:t>
      </w:r>
      <w:r>
        <w:rPr>
          <w:rStyle w:val="IntenseEmphasis"/>
        </w:rPr>
        <w:t>.8 million Latino voters will head to the polls in 2014, which is 25 percent lower than in the 2012 presidential election.</w:t>
      </w:r>
      <w:r>
        <w:rPr>
          <w:sz w:val="16"/>
        </w:rPr>
        <w:t xml:space="preserve"> The projections were released by the National Association of Latino Elected and Appointed Officials (NALEO). </w:t>
      </w:r>
      <w:r>
        <w:rPr>
          <w:sz w:val="12"/>
        </w:rPr>
        <w:t>¶</w:t>
      </w:r>
      <w:r>
        <w:rPr>
          <w:sz w:val="16"/>
        </w:rPr>
        <w:t xml:space="preserve"> NALEO claims that </w:t>
      </w:r>
      <w:r>
        <w:rPr>
          <w:rStyle w:val="IntenseEmphasis"/>
        </w:rPr>
        <w:t>the decrease in Latino turnout reflects the nation's general disinterest in midterm elections.</w:t>
      </w:r>
      <w:r>
        <w:rPr>
          <w:sz w:val="12"/>
        </w:rPr>
        <w:t>¶</w:t>
      </w:r>
      <w:r>
        <w:rPr>
          <w:sz w:val="16"/>
        </w:rPr>
        <w:t xml:space="preserve"> But NALEO still predicts that the Latino vote will be higher than in the 2010 midterm elections because the total Latino population has grown in the last four years. </w:t>
      </w:r>
      <w:r>
        <w:rPr>
          <w:sz w:val="12"/>
        </w:rPr>
        <w:t>¶</w:t>
      </w:r>
      <w:r>
        <w:rPr>
          <w:sz w:val="16"/>
        </w:rPr>
        <w:t xml:space="preserve"> </w:t>
      </w:r>
      <w:proofErr w:type="gramStart"/>
      <w:r>
        <w:rPr>
          <w:sz w:val="16"/>
        </w:rPr>
        <w:t>The</w:t>
      </w:r>
      <w:proofErr w:type="gramEnd"/>
      <w:r>
        <w:rPr>
          <w:sz w:val="16"/>
        </w:rPr>
        <w:t xml:space="preserve"> total number of Latino voters expected to cast ballots represents 8 percent of the nation's total electorate.</w:t>
      </w:r>
      <w:r>
        <w:rPr>
          <w:sz w:val="12"/>
        </w:rPr>
        <w:t>¶</w:t>
      </w:r>
      <w:r>
        <w:rPr>
          <w:sz w:val="16"/>
        </w:rPr>
        <w:t xml:space="preserve"> The turnout is projected to be 18.8. </w:t>
      </w:r>
      <w:proofErr w:type="gramStart"/>
      <w:r>
        <w:rPr>
          <w:sz w:val="16"/>
        </w:rPr>
        <w:t>percent</w:t>
      </w:r>
      <w:proofErr w:type="gramEnd"/>
      <w:r>
        <w:rPr>
          <w:sz w:val="16"/>
        </w:rPr>
        <w:t xml:space="preserve"> higher than the turnout in the 2010 midterm election, when about 6.64 million Latinos voted. However, </w:t>
      </w:r>
      <w:r>
        <w:rPr>
          <w:rStyle w:val="IntenseEmphasis"/>
        </w:rPr>
        <w:t>the numbers are much lower than the 11.2 million Latinos who voted in the general election in 2012.</w:t>
      </w:r>
      <w:r>
        <w:rPr>
          <w:sz w:val="16"/>
        </w:rPr>
        <w:t xml:space="preserve"> </w:t>
      </w:r>
      <w:r>
        <w:rPr>
          <w:sz w:val="12"/>
        </w:rPr>
        <w:t>¶</w:t>
      </w:r>
      <w:r>
        <w:rPr>
          <w:sz w:val="16"/>
        </w:rPr>
        <w:t xml:space="preserve"> Arturo Vargas, the executive director of NALEO, hopes that the delay on immigration reform will urge Latino voters to take action. </w:t>
      </w:r>
      <w:r>
        <w:rPr>
          <w:sz w:val="12"/>
        </w:rPr>
        <w:t>¶</w:t>
      </w:r>
      <w:r>
        <w:rPr>
          <w:sz w:val="16"/>
        </w:rPr>
        <w:t xml:space="preserve"> "It's my hope that there would be a sense of anger among Latinos that leads them to take action and to vote," Vargas said during a press conference at the National Press Club in Washington on Tuesday.</w:t>
      </w:r>
      <w:r>
        <w:rPr>
          <w:sz w:val="12"/>
        </w:rPr>
        <w:t>¶</w:t>
      </w:r>
      <w:r>
        <w:rPr>
          <w:sz w:val="16"/>
        </w:rPr>
        <w:t xml:space="preserve"> NALEO estimates that about 50,000 </w:t>
      </w:r>
      <w:r>
        <w:rPr>
          <w:rStyle w:val="IntenseEmphasis"/>
        </w:rPr>
        <w:t>Latinos</w:t>
      </w:r>
      <w:r>
        <w:rPr>
          <w:sz w:val="16"/>
        </w:rPr>
        <w:t xml:space="preserve"> turn 18 every month, meaning there will be 28.8 million eligible Latino voters by the 2014 midterm elections. Yet, Vargas said that many </w:t>
      </w:r>
      <w:r>
        <w:rPr>
          <w:rStyle w:val="IntenseEmphasis"/>
        </w:rPr>
        <w:t>do not feel engaged in politics, and some have lost faith in the democratic system.</w:t>
      </w:r>
      <w:r>
        <w:rPr>
          <w:sz w:val="16"/>
        </w:rPr>
        <w:t xml:space="preserve"> </w:t>
      </w:r>
      <w:r>
        <w:rPr>
          <w:sz w:val="12"/>
        </w:rPr>
        <w:t>¶</w:t>
      </w:r>
      <w:r>
        <w:rPr>
          <w:sz w:val="16"/>
        </w:rPr>
        <w:t xml:space="preserve"> "</w:t>
      </w:r>
      <w:r>
        <w:rPr>
          <w:rStyle w:val="IntenseEmphasis"/>
        </w:rPr>
        <w:t>There's a crisis in American democracy when you have 25 million U.S. citizens not votin</w:t>
      </w:r>
      <w:r>
        <w:rPr>
          <w:sz w:val="16"/>
        </w:rPr>
        <w:t xml:space="preserve">g," Vargas said. </w:t>
      </w:r>
      <w:r>
        <w:rPr>
          <w:sz w:val="12"/>
        </w:rPr>
        <w:t>¶</w:t>
      </w:r>
      <w:r>
        <w:rPr>
          <w:sz w:val="16"/>
        </w:rPr>
        <w:t xml:space="preserve"> He said the situation is made worse by the elimination of some of the protections that were in place thanks to the Voting Rights Act. Vargas and NALEO are calling on Congress to reinstate the protections. </w:t>
      </w:r>
      <w:r>
        <w:rPr>
          <w:sz w:val="12"/>
        </w:rPr>
        <w:t>¶</w:t>
      </w:r>
      <w:r>
        <w:rPr>
          <w:sz w:val="16"/>
        </w:rPr>
        <w:t xml:space="preserve"> </w:t>
      </w:r>
      <w:proofErr w:type="gramStart"/>
      <w:r>
        <w:rPr>
          <w:rStyle w:val="IntenseEmphasis"/>
        </w:rPr>
        <w:t>Both</w:t>
      </w:r>
      <w:proofErr w:type="gramEnd"/>
      <w:r>
        <w:rPr>
          <w:rStyle w:val="IntenseEmphasis"/>
        </w:rPr>
        <w:t xml:space="preserve"> parties are also reaching out to Latinos ahead of the vote. </w:t>
      </w:r>
      <w:r>
        <w:rPr>
          <w:rStyle w:val="IntenseEmphasis"/>
          <w:sz w:val="12"/>
        </w:rPr>
        <w:t xml:space="preserve">¶ </w:t>
      </w:r>
      <w:r>
        <w:rPr>
          <w:sz w:val="16"/>
        </w:rPr>
        <w:t xml:space="preserve">Actress and political activist Eva Longoria teamed up with DNC Finance Chairman Henry Munoz to announce the Latino Victory Project, which has a goal of raising millions to fund Hispanic candidates. </w:t>
      </w:r>
      <w:r>
        <w:rPr>
          <w:sz w:val="12"/>
        </w:rPr>
        <w:t>¶</w:t>
      </w:r>
      <w:r>
        <w:rPr>
          <w:sz w:val="16"/>
        </w:rPr>
        <w:t xml:space="preserve"> </w:t>
      </w:r>
      <w:r>
        <w:rPr>
          <w:rStyle w:val="IntenseEmphasis"/>
        </w:rPr>
        <w:t>After Romney received only 27 percent of the Latino vote</w:t>
      </w:r>
      <w:r>
        <w:rPr>
          <w:sz w:val="16"/>
        </w:rPr>
        <w:t xml:space="preserve"> in the 2012 presidential election, </w:t>
      </w:r>
      <w:r>
        <w:rPr>
          <w:rStyle w:val="IntenseEmphasis"/>
        </w:rPr>
        <w:t>Republicans are</w:t>
      </w:r>
      <w:r>
        <w:rPr>
          <w:sz w:val="16"/>
        </w:rPr>
        <w:t xml:space="preserve"> also </w:t>
      </w:r>
      <w:r>
        <w:rPr>
          <w:rStyle w:val="IntenseEmphasis"/>
        </w:rPr>
        <w:t>amping up efforts to gain Latino supporters. The R</w:t>
      </w:r>
      <w:r>
        <w:rPr>
          <w:sz w:val="16"/>
        </w:rPr>
        <w:t xml:space="preserve">epublican </w:t>
      </w:r>
      <w:r>
        <w:rPr>
          <w:rStyle w:val="IntenseEmphasis"/>
        </w:rPr>
        <w:t>N</w:t>
      </w:r>
      <w:r>
        <w:rPr>
          <w:sz w:val="16"/>
        </w:rPr>
        <w:t xml:space="preserve">ational </w:t>
      </w:r>
      <w:r>
        <w:rPr>
          <w:rStyle w:val="IntenseEmphasis"/>
        </w:rPr>
        <w:t>C</w:t>
      </w:r>
      <w:r>
        <w:rPr>
          <w:sz w:val="16"/>
        </w:rPr>
        <w:t xml:space="preserve">ommittee </w:t>
      </w:r>
      <w:r>
        <w:rPr>
          <w:rStyle w:val="IntenseEmphasis"/>
        </w:rPr>
        <w:t xml:space="preserve">launched a seven-state Hispanic outreach program. </w:t>
      </w:r>
      <w:r>
        <w:rPr>
          <w:rStyle w:val="IntenseEmphasis"/>
          <w:sz w:val="12"/>
        </w:rPr>
        <w:t xml:space="preserve">¶ </w:t>
      </w:r>
      <w:r>
        <w:rPr>
          <w:sz w:val="16"/>
        </w:rPr>
        <w:t>Nevertheless, Republicans continue to present anti-immigration reform candidates, which will not bode well with most Latino constituents.</w:t>
      </w:r>
    </w:p>
    <w:p w:rsidR="004002DA" w:rsidRDefault="004002DA" w:rsidP="005D62C9">
      <w:pPr>
        <w:pStyle w:val="Heading4"/>
      </w:pPr>
      <w:r>
        <w:t>Latinos can save the election for the dems – will require mobilization</w:t>
      </w:r>
    </w:p>
    <w:p w:rsidR="004002DA" w:rsidRDefault="004002DA" w:rsidP="004002DA">
      <w:r>
        <w:rPr>
          <w:rStyle w:val="Style13ptBold"/>
        </w:rPr>
        <w:t>Espuelas 5/14</w:t>
      </w:r>
      <w:r>
        <w:t xml:space="preserve"> – Reporter for the Huffington Post </w:t>
      </w:r>
    </w:p>
    <w:p w:rsidR="004002DA" w:rsidRDefault="004002DA" w:rsidP="004002DA">
      <w:r>
        <w:t xml:space="preserve">(Fernando, “Latinos Hold the Key to Democrats' Victory (or Defeat) in 2014”, </w:t>
      </w:r>
      <w:hyperlink r:id="rId47" w:history="1">
        <w:r>
          <w:rPr>
            <w:rStyle w:val="Hyperlink"/>
          </w:rPr>
          <w:t>http://www.huffingtonpost.com/fernando-espuelas/latinos-hold-the-key_b_5264313.html?utm_hp_ref=elections-2014</w:t>
        </w:r>
      </w:hyperlink>
      <w:r>
        <w:t>, HW)</w:t>
      </w:r>
    </w:p>
    <w:p w:rsidR="004002DA" w:rsidRDefault="004002DA" w:rsidP="004002DA">
      <w:pPr>
        <w:rPr>
          <w:b/>
          <w:iCs/>
          <w:u w:val="single"/>
          <w:bdr w:val="single" w:sz="8" w:space="0" w:color="auto" w:frame="1"/>
        </w:rPr>
      </w:pPr>
      <w:r>
        <w:rPr>
          <w:rStyle w:val="IntenseEmphasis"/>
        </w:rPr>
        <w:t>The Washington echo chamber has Dem</w:t>
      </w:r>
      <w:r>
        <w:rPr>
          <w:sz w:val="16"/>
        </w:rPr>
        <w:t>ocrat</w:t>
      </w:r>
      <w:r>
        <w:rPr>
          <w:rStyle w:val="IntenseEmphasis"/>
        </w:rPr>
        <w:t>s</w:t>
      </w:r>
      <w:r>
        <w:rPr>
          <w:sz w:val="16"/>
        </w:rPr>
        <w:t xml:space="preserve"> </w:t>
      </w:r>
      <w:r>
        <w:rPr>
          <w:rStyle w:val="IntenseEmphasis"/>
        </w:rPr>
        <w:t xml:space="preserve">being crushed in November's midterms. There is the history of second-term midterms, the president's mediocre approval ratings, Obamacare's hangover, electoral maps and myriad other factors cited by analysts to declare the </w:t>
      </w:r>
      <w:r>
        <w:rPr>
          <w:sz w:val="16"/>
        </w:rPr>
        <w:t xml:space="preserve">November </w:t>
      </w:r>
      <w:r>
        <w:rPr>
          <w:rStyle w:val="IntenseEmphasis"/>
        </w:rPr>
        <w:t>election effectively over.</w:t>
      </w:r>
      <w:r>
        <w:rPr>
          <w:rStyle w:val="IntenseEmphasis"/>
          <w:sz w:val="12"/>
        </w:rPr>
        <w:t>¶</w:t>
      </w:r>
      <w:r>
        <w:rPr>
          <w:sz w:val="16"/>
        </w:rPr>
        <w:t xml:space="preserve"> </w:t>
      </w:r>
      <w:r>
        <w:rPr>
          <w:rStyle w:val="IntenseEmphasis"/>
        </w:rPr>
        <w:t>It's just a matter of how big of a blowout Dem</w:t>
      </w:r>
      <w:r>
        <w:rPr>
          <w:sz w:val="16"/>
        </w:rPr>
        <w:t>ocrat</w:t>
      </w:r>
      <w:r>
        <w:rPr>
          <w:rStyle w:val="IntenseEmphasis"/>
        </w:rPr>
        <w:t>s</w:t>
      </w:r>
      <w:r>
        <w:rPr>
          <w:sz w:val="16"/>
        </w:rPr>
        <w:t xml:space="preserve"> </w:t>
      </w:r>
      <w:r>
        <w:rPr>
          <w:rStyle w:val="IntenseEmphasis"/>
        </w:rPr>
        <w:t>will suffer, so they say.</w:t>
      </w:r>
      <w:r>
        <w:rPr>
          <w:rStyle w:val="IntenseEmphasis"/>
          <w:sz w:val="12"/>
        </w:rPr>
        <w:t>¶</w:t>
      </w:r>
      <w:r>
        <w:rPr>
          <w:sz w:val="16"/>
        </w:rPr>
        <w:t xml:space="preserve"> </w:t>
      </w:r>
      <w:r>
        <w:rPr>
          <w:rStyle w:val="IntenseEmphasis"/>
        </w:rPr>
        <w:t>Yet what even the best political analysts don't contemplate is the Latino vote.</w:t>
      </w:r>
      <w:r>
        <w:rPr>
          <w:sz w:val="16"/>
        </w:rPr>
        <w:t xml:space="preserve"> Okay, </w:t>
      </w:r>
      <w:r>
        <w:rPr>
          <w:rStyle w:val="IntenseEmphasis"/>
        </w:rPr>
        <w:t>if history is a guide, they shouldn't</w:t>
      </w:r>
      <w:r>
        <w:rPr>
          <w:sz w:val="16"/>
        </w:rPr>
        <w:t xml:space="preserve"> even </w:t>
      </w:r>
      <w:r>
        <w:rPr>
          <w:rStyle w:val="IntenseEmphasis"/>
        </w:rPr>
        <w:t>think about Latino voters in the midterms.</w:t>
      </w:r>
      <w:r>
        <w:rPr>
          <w:sz w:val="16"/>
        </w:rPr>
        <w:t xml:space="preserve"> Frankly, </w:t>
      </w:r>
      <w:r>
        <w:rPr>
          <w:rStyle w:val="IntenseEmphasis"/>
        </w:rPr>
        <w:t>Hispanic voters</w:t>
      </w:r>
      <w:r>
        <w:rPr>
          <w:sz w:val="16"/>
        </w:rPr>
        <w:t xml:space="preserve"> seem to </w:t>
      </w:r>
      <w:r>
        <w:rPr>
          <w:rStyle w:val="IntenseEmphasis"/>
        </w:rPr>
        <w:t>take a collective vacation during midterm elections, consistently failing to show up.</w:t>
      </w:r>
      <w:r>
        <w:rPr>
          <w:rStyle w:val="IntenseEmphasis"/>
          <w:sz w:val="12"/>
        </w:rPr>
        <w:t>¶</w:t>
      </w:r>
      <w:r>
        <w:rPr>
          <w:sz w:val="16"/>
        </w:rPr>
        <w:t xml:space="preserve"> As one of the main pillars of the Democratic coalition, and the least-leveraged part of the electorate, with over 50 percent of Latino voters not showing up during the 2012 presidential election, the case for Latino </w:t>
      </w:r>
      <w:r>
        <w:rPr>
          <w:sz w:val="16"/>
        </w:rPr>
        <w:lastRenderedPageBreak/>
        <w:t>influence in midterms is weak, bordering on wish fulfillment.</w:t>
      </w:r>
      <w:r>
        <w:rPr>
          <w:sz w:val="12"/>
        </w:rPr>
        <w:t>¶</w:t>
      </w:r>
      <w:r>
        <w:rPr>
          <w:sz w:val="16"/>
        </w:rPr>
        <w:t xml:space="preserve"> Certainly that is part of the Republicans' calculus too. Witness the endless parade of offensive actions and rhetorical attacks emanating from Republican politicians with the effect of alienating Hispanic voters. The vacillations on the iconic Latino issue of immigration -- the painful excuses and crude insults -- are calculated to connect with other voters: Tea Party types and other archconservatives for whom immigration reform is an issue as equally emotional as it is for American Latinos.</w:t>
      </w:r>
      <w:r>
        <w:rPr>
          <w:sz w:val="12"/>
        </w:rPr>
        <w:t>¶</w:t>
      </w:r>
      <w:r>
        <w:rPr>
          <w:sz w:val="16"/>
        </w:rPr>
        <w:t xml:space="preserve"> In other words, </w:t>
      </w:r>
      <w:r>
        <w:rPr>
          <w:rStyle w:val="IntenseEmphasis"/>
        </w:rPr>
        <w:t>Republicans are more afraid of alienating their conservative base than the reality that they are killing off any future chance for Latino support.</w:t>
      </w:r>
      <w:r>
        <w:rPr>
          <w:rStyle w:val="IntenseEmphasis"/>
          <w:sz w:val="12"/>
        </w:rPr>
        <w:t>¶</w:t>
      </w:r>
      <w:r>
        <w:rPr>
          <w:sz w:val="16"/>
        </w:rPr>
        <w:t xml:space="preserve"> </w:t>
      </w:r>
      <w:r>
        <w:rPr>
          <w:rStyle w:val="IntenseEmphasis"/>
        </w:rPr>
        <w:t>But what about the Dem</w:t>
      </w:r>
      <w:r>
        <w:rPr>
          <w:sz w:val="16"/>
        </w:rPr>
        <w:t>ocrat</w:t>
      </w:r>
      <w:r>
        <w:rPr>
          <w:rStyle w:val="IntenseEmphasis"/>
        </w:rPr>
        <w:t>s?</w:t>
      </w:r>
      <w:r>
        <w:rPr>
          <w:sz w:val="16"/>
        </w:rPr>
        <w:t xml:space="preserve"> Yes, they are at the forefront of pushing for immigration reform. The bipartisan Senate comprehensive immigration reform bill passed about a year ago received unanimous support from all Democratic senators.</w:t>
      </w:r>
      <w:r>
        <w:rPr>
          <w:sz w:val="12"/>
        </w:rPr>
        <w:t>¶</w:t>
      </w:r>
      <w:r>
        <w:rPr>
          <w:sz w:val="16"/>
        </w:rPr>
        <w:t xml:space="preserve"> In the House, Minority Leader Nancy Pelosi (D-Calif.) and her caucus have called out Speaker John Boehner (R-Ohio) and his party, presenting an alternative bill, H.R. 15, which would mesh parts of the Senate reform with border-security measures already passed by the Republican House majority. Most recently, House Democrats pushed for a discharge petition demanding an open vote of the House. Not one Republican has signed on, effectively killing chances of a vote.</w:t>
      </w:r>
      <w:r>
        <w:rPr>
          <w:sz w:val="12"/>
        </w:rPr>
        <w:t>¶</w:t>
      </w:r>
      <w:r>
        <w:rPr>
          <w:sz w:val="16"/>
        </w:rPr>
        <w:t xml:space="preserve"> </w:t>
      </w:r>
      <w:proofErr w:type="gramStart"/>
      <w:r>
        <w:rPr>
          <w:sz w:val="16"/>
        </w:rPr>
        <w:t>Meanwhile</w:t>
      </w:r>
      <w:proofErr w:type="gramEnd"/>
      <w:r>
        <w:rPr>
          <w:sz w:val="16"/>
        </w:rPr>
        <w:t>, immigration reform activists have split between groups that understand that Republicans have been blocking immigration reform since at least 2007 and fantasists who demand that President Obama violate the immigration statute and "stop all deportations."</w:t>
      </w:r>
      <w:r>
        <w:rPr>
          <w:sz w:val="12"/>
        </w:rPr>
        <w:t>¶</w:t>
      </w:r>
      <w:r>
        <w:rPr>
          <w:sz w:val="16"/>
        </w:rPr>
        <w:t xml:space="preserve"> It is this second group that has given Republicans the breathing room to ignore the existential risk of alienating generations of Latino voters, and therefore the political space to concentrate on placating the anti-immigrant wing of their party.</w:t>
      </w:r>
      <w:r>
        <w:rPr>
          <w:sz w:val="12"/>
        </w:rPr>
        <w:t>¶</w:t>
      </w:r>
      <w:r>
        <w:rPr>
          <w:sz w:val="16"/>
        </w:rPr>
        <w:t xml:space="preserve"> </w:t>
      </w:r>
      <w:r>
        <w:rPr>
          <w:rStyle w:val="IntenseEmphasis"/>
        </w:rPr>
        <w:t>While there is little risk to the Dem</w:t>
      </w:r>
      <w:r>
        <w:rPr>
          <w:sz w:val="16"/>
        </w:rPr>
        <w:t>ocrat</w:t>
      </w:r>
      <w:r>
        <w:rPr>
          <w:rStyle w:val="IntenseEmphasis"/>
        </w:rPr>
        <w:t>s</w:t>
      </w:r>
      <w:r>
        <w:rPr>
          <w:sz w:val="16"/>
        </w:rPr>
        <w:t xml:space="preserve"> </w:t>
      </w:r>
      <w:r>
        <w:rPr>
          <w:rStyle w:val="IntenseEmphasis"/>
        </w:rPr>
        <w:t xml:space="preserve">that Latinos will wake up November 4 and vote en masse for the party of "self-deportation," the very real risk is that they will stay home. Disgusted, disenchanted and predisposed not to vote any way, Latino voters may hand Democrats a bleak November </w:t>
      </w:r>
      <w:r>
        <w:rPr>
          <w:sz w:val="16"/>
        </w:rPr>
        <w:t>indeed.</w:t>
      </w:r>
      <w:r>
        <w:rPr>
          <w:rStyle w:val="IntenseEmphasis"/>
          <w:sz w:val="12"/>
        </w:rPr>
        <w:t>¶</w:t>
      </w:r>
      <w:r>
        <w:rPr>
          <w:sz w:val="16"/>
        </w:rPr>
        <w:t xml:space="preserve"> </w:t>
      </w:r>
      <w:proofErr w:type="gramStart"/>
      <w:r>
        <w:rPr>
          <w:rStyle w:val="IntenseEmphasis"/>
        </w:rPr>
        <w:t>Then</w:t>
      </w:r>
      <w:proofErr w:type="gramEnd"/>
      <w:r>
        <w:rPr>
          <w:rStyle w:val="IntenseEmphasis"/>
        </w:rPr>
        <w:t xml:space="preserve"> there is the alternate scenario. </w:t>
      </w:r>
      <w:r>
        <w:rPr>
          <w:sz w:val="16"/>
        </w:rPr>
        <w:t>While 2010 was the iconic year when Republicans turned out their base, fueled by Tea Party fervor, and Democratic voters in their apathy disproportionately stayed home, there is one election in that cycle that stands out.</w:t>
      </w:r>
      <w:r>
        <w:rPr>
          <w:sz w:val="12"/>
        </w:rPr>
        <w:t>¶</w:t>
      </w:r>
      <w:r>
        <w:rPr>
          <w:sz w:val="16"/>
        </w:rPr>
        <w:t xml:space="preserve"> It was in 2010 when Senate Majority Leader Harry Reid (D-Nev.) was singled out as one of the most vulnerable incumbents in the nation -- he would undoubtedly be torched in the Tea Party forest fire.</w:t>
      </w:r>
      <w:r>
        <w:rPr>
          <w:sz w:val="12"/>
        </w:rPr>
        <w:t>¶</w:t>
      </w:r>
      <w:r>
        <w:rPr>
          <w:sz w:val="16"/>
        </w:rPr>
        <w:t xml:space="preserve"> Of course, </w:t>
      </w:r>
      <w:r>
        <w:rPr>
          <w:rStyle w:val="IntenseEmphasis"/>
        </w:rPr>
        <w:t>Reid went on to buck the cycle's trend and defeat his Republican opponent. Post-election analysis showed that Reid was not just able to win a huge majority of Latinos -- his campaign actually increased Hispanic turnout</w:t>
      </w:r>
      <w:r>
        <w:rPr>
          <w:sz w:val="16"/>
        </w:rPr>
        <w:t xml:space="preserve"> by focusing on Republican candidate Sharron Angle's anti-immigrant virulence.</w:t>
      </w:r>
      <w:r>
        <w:rPr>
          <w:sz w:val="12"/>
        </w:rPr>
        <w:t>¶</w:t>
      </w:r>
      <w:r>
        <w:rPr>
          <w:sz w:val="16"/>
        </w:rPr>
        <w:t xml:space="preserve"> Today, considering the plethora of GOP anti-Latino rhetoric swishing through the media, Republican House members voting to deport the Dreamers and the determined blocking of immigration reform by the Boehner-led House, the 2010 Reid formula shows a clear path for Democrats.</w:t>
      </w:r>
      <w:r>
        <w:rPr>
          <w:sz w:val="12"/>
        </w:rPr>
        <w:t>¶</w:t>
      </w:r>
      <w:r>
        <w:rPr>
          <w:sz w:val="16"/>
        </w:rPr>
        <w:t xml:space="preserve"> </w:t>
      </w:r>
      <w:r>
        <w:rPr>
          <w:rStyle w:val="Emphasis"/>
        </w:rPr>
        <w:t>Should the Democratic Party decide to actively campaign for Latino votes, as Reid did in 2010, a November "Latino Surprise" will save the Democrats.</w:t>
      </w:r>
    </w:p>
    <w:p w:rsidR="00EA6D46" w:rsidRDefault="00EA6D46" w:rsidP="004002DA">
      <w:pPr>
        <w:pStyle w:val="Heading3"/>
      </w:pPr>
      <w:r>
        <w:lastRenderedPageBreak/>
        <w:t>IL-African American Turnout Key</w:t>
      </w:r>
    </w:p>
    <w:p w:rsidR="00EA6D46" w:rsidRPr="004B1521" w:rsidRDefault="00EA6D46" w:rsidP="005D62C9">
      <w:pPr>
        <w:pStyle w:val="Heading4"/>
      </w:pPr>
      <w:r w:rsidRPr="004B1521">
        <w:t>African American voters key to 2014 midterms especially for Democrats in key close races.</w:t>
      </w:r>
    </w:p>
    <w:p w:rsidR="00EA6D46" w:rsidRPr="004B1521" w:rsidRDefault="00EA6D46" w:rsidP="00EA6D46">
      <w:r w:rsidRPr="004B1521">
        <w:rPr>
          <w:rStyle w:val="Style13ptBold"/>
        </w:rPr>
        <w:t>Blake 14</w:t>
      </w:r>
      <w:r>
        <w:rPr>
          <w:rStyle w:val="Style13ptBold"/>
        </w:rPr>
        <w:t xml:space="preserve"> </w:t>
      </w:r>
      <w:r w:rsidRPr="004B1521">
        <w:t>Political writer for the Washington Post, and staff writer for The Hill</w:t>
      </w:r>
    </w:p>
    <w:p w:rsidR="00EA6D46" w:rsidRDefault="00EA6D46" w:rsidP="00EA6D46">
      <w:r>
        <w:t>(Aaron Blake April 23, 2014, Washington Post, Black voters could decide who controls the Senate in 2015. Here’s how. http://www.washingtonpost.com/blogs/the-fix/wp/2014/04/23/black-voters-could-decide-who-controls-the-senate-in-2015-heres-how/)</w:t>
      </w:r>
    </w:p>
    <w:p w:rsidR="00EA6D46" w:rsidRDefault="00EA6D46" w:rsidP="00EA6D46">
      <w:pPr>
        <w:rPr>
          <w:sz w:val="16"/>
        </w:rPr>
      </w:pPr>
      <w:r w:rsidRPr="004B1521">
        <w:rPr>
          <w:rStyle w:val="StyleUnderline"/>
        </w:rPr>
        <w:t>Black voters</w:t>
      </w:r>
      <w:r w:rsidRPr="004B1521">
        <w:rPr>
          <w:sz w:val="16"/>
        </w:rPr>
        <w:t xml:space="preserve"> played a huge role in delivering Barack Obama to the White House in 2008 and 2012. And in 2014, they </w:t>
      </w:r>
      <w:r w:rsidRPr="004B1521">
        <w:rPr>
          <w:rStyle w:val="StyleUnderline"/>
        </w:rPr>
        <w:t xml:space="preserve">will play a huge role in determining whether the president's party can stop Republicans from taking the Senate. </w:t>
      </w:r>
      <w:r w:rsidRPr="004B1521">
        <w:rPr>
          <w:sz w:val="16"/>
        </w:rPr>
        <w:t xml:space="preserve">Why? Here are </w:t>
      </w:r>
      <w:r w:rsidRPr="004B1521">
        <w:rPr>
          <w:rStyle w:val="StyleUnderline"/>
        </w:rPr>
        <w:t>four reasons: 1. Black voters are hugely influential on the 2014 map Six of the 16 states with the highest black populations are holding key Senate contests in 2014. A seventh -- the most African American state in the country, Mississippi -- is holding a contest that could get interesting if there's a tea party upset in the GOP primary.</w:t>
      </w:r>
      <w:r w:rsidRPr="004B1521">
        <w:rPr>
          <w:sz w:val="16"/>
        </w:rPr>
        <w:t xml:space="preserve"> This is a highly unusual set of circumstances, especially when you consider that most states with large numbers of African American voters generally don't hold competitive Senate races because they are safely red (in the South, generally) or blue (in the Northeast). </w:t>
      </w:r>
      <w:r w:rsidRPr="004B1521">
        <w:rPr>
          <w:rStyle w:val="StyleUnderline"/>
        </w:rPr>
        <w:t>What's more, black voters don't just matter to a lot of races; they also matter to the most important races. Three of the states listed above -- Louisiana, North Carolina and Arkansas -- are widely considered to be the most pivotal when it comes to the GOP's hopes of winning the majority.</w:t>
      </w:r>
      <w:r w:rsidRPr="004B1521">
        <w:rPr>
          <w:sz w:val="16"/>
        </w:rPr>
        <w:t xml:space="preserve"> These three races are expected to be the difference between a GOP majority and a Democratic majority -- at least the way things look right now. </w:t>
      </w:r>
      <w:r w:rsidRPr="004B1521">
        <w:rPr>
          <w:rStyle w:val="StyleUnderline"/>
        </w:rPr>
        <w:t>2. Black voters are among the biggest midterm dropoff voters An increase in African American turnout was huge for President Obama's 2008 election and 2012 reelection, but history shows black voters are generally much less apt to vote than white voters, and that trend is even more pronounced in midterms.</w:t>
      </w:r>
      <w:r w:rsidRPr="004B1521">
        <w:rPr>
          <w:sz w:val="16"/>
        </w:rPr>
        <w:t xml:space="preserve"> The charts below, from the great Monkey Cage blog, show the states in which black turnout (as a percentage of registered black voters) has outpaced white turnout in recent elections. They are the green states. States where whites outpaced African Americans are denoted by increasing shades of red: Looking at the last two presidential elections (on the right), a majority of states featured higher black turnout than white turnout in 2008, and most states with available exit poll data in 2012 showed the same. In the 2006 and 2010 midterms (on the left), though, black turnout outpaced white turnout in just five and four states, respectively. In addition, if you look just at the seven states with Senate races listed above, five of them had higher black turnout than white turnout in 2008, and three had the same in 2012. None of them had that distinction in either 2006 or 2010. And in many of them, black turnout lagged far behind white turnout</w:t>
      </w:r>
      <w:r w:rsidRPr="004B1521">
        <w:rPr>
          <w:rStyle w:val="StyleUnderline"/>
        </w:rPr>
        <w:t xml:space="preserve">. 3. Louisiana tells that tale </w:t>
      </w:r>
      <w:proofErr w:type="gramStart"/>
      <w:r w:rsidRPr="004B1521">
        <w:rPr>
          <w:rStyle w:val="StyleUnderline"/>
        </w:rPr>
        <w:t>The</w:t>
      </w:r>
      <w:proofErr w:type="gramEnd"/>
      <w:r w:rsidRPr="004B1521">
        <w:rPr>
          <w:rStyle w:val="StyleUnderline"/>
        </w:rPr>
        <w:t xml:space="preserve"> above numbers come from the voter file (via Catalist). We've got more specific data from one of the most important states on the map: Louisiana</w:t>
      </w:r>
      <w:r w:rsidRPr="004B1521">
        <w:rPr>
          <w:sz w:val="16"/>
        </w:rPr>
        <w:t xml:space="preserve">. The Pelican State just happens to keep detailed turnout numbers for all of its elections -- heroes! -- </w:t>
      </w:r>
      <w:proofErr w:type="gramStart"/>
      <w:r w:rsidRPr="004B1521">
        <w:rPr>
          <w:sz w:val="16"/>
        </w:rPr>
        <w:t>which</w:t>
      </w:r>
      <w:proofErr w:type="gramEnd"/>
      <w:r w:rsidRPr="004B1521">
        <w:rPr>
          <w:sz w:val="16"/>
        </w:rPr>
        <w:t xml:space="preserve"> allow us to make some more precise comparisons. This chart looks at the percentage of the statewide vote that was black in every major election going back to the 1998 midterms (including odd-year governor's contests): LAturnout The average black share of the vote in the four presidential elections: 28.5 percent. The average black share of the vote in the other eight races: 26 percent. Viewed another way, the average black share of the vote with Obama on the ballot is 30.1 percent. The average black share of the vote in the two midterms preceding Obama's wins drops to 25.3 percent. That five-point difference should not be underestimated, for the following reason... </w:t>
      </w:r>
      <w:r w:rsidRPr="004B1521">
        <w:rPr>
          <w:rStyle w:val="StyleUnderline"/>
        </w:rPr>
        <w:t>4. Basically every black voter who stays home is a Democratic voter who stays home PBS's Domenico Montenaro has noted that several key 2014 Senate states also have significant Latino populations. And while this important group is also prone to the midterm dropoff, it doesn't loom as large -- both because there are more black voters in these key states and because Latinos, while clearly favoring Democrats, aren't as politically homogeneous. Black voters generally vote more than 90 percent Democratic, so just about every drop in turnout among black voters pretty clearly comes at Democrats' expense. Let's say the black share of the vote drops 4 to 5 percent again in Louisiana in 2014. That's essentially 4 to 5 percentage points that a Democrat running in 2012 would have locked up but a Democrat running in 2014</w:t>
      </w:r>
      <w:r w:rsidRPr="004B1521">
        <w:rPr>
          <w:sz w:val="16"/>
        </w:rPr>
        <w:t xml:space="preserve"> -- Sen. Mary Landrieu (D), in this case, will have to make up. And given that many of the states listed above have limited Democratic bases to begin with -- particularly in the Southern states where Republicans now dominate federal elections -- Democrats need to do something to get black voters to turn out in higher numbers than they have the last two midterms. Expect </w:t>
      </w:r>
      <w:r w:rsidRPr="004B1521">
        <w:rPr>
          <w:sz w:val="16"/>
        </w:rPr>
        <w:lastRenderedPageBreak/>
        <w:t>Democrats to make significant pushes against the GOP's expansion of Voter ID -- which the left contends is targeted at reducing the black vote -- and the Supreme Court voiding part of the Voting Rights Act. Their majority might very well depend upon it.</w:t>
      </w:r>
    </w:p>
    <w:p w:rsidR="00EA6D46" w:rsidRDefault="00EA6D46" w:rsidP="005D62C9">
      <w:pPr>
        <w:pStyle w:val="Heading4"/>
      </w:pPr>
      <w:r>
        <w:t>The key to the Democrats in close races like Kentucky, Louisiana, and Arkansas, is the African American vote</w:t>
      </w:r>
    </w:p>
    <w:p w:rsidR="00EA6D46" w:rsidRPr="00020861" w:rsidRDefault="00EA6D46" w:rsidP="00EA6D46">
      <w:pPr>
        <w:rPr>
          <w:rStyle w:val="Style13ptBold"/>
        </w:rPr>
      </w:pPr>
      <w:r w:rsidRPr="00020861">
        <w:rPr>
          <w:rStyle w:val="Style13ptBold"/>
        </w:rPr>
        <w:t>Ellison 14</w:t>
      </w:r>
      <w:r>
        <w:rPr>
          <w:rStyle w:val="Style13ptBold"/>
        </w:rPr>
        <w:t xml:space="preserve"> </w:t>
      </w:r>
      <w:r w:rsidRPr="00020861">
        <w:t>Washington Correspondent for the Philadelphia Tribune</w:t>
      </w:r>
    </w:p>
    <w:p w:rsidR="00EA6D46" w:rsidRPr="00020861" w:rsidRDefault="00EA6D46" w:rsidP="00EA6D46">
      <w:r>
        <w:t>(CHARLES D. ELLISON, 1/21/14, Philadelphia Tribune, Black voters key for Senate Dems in 2014, http://phillytrib.com/news/black-voters-key-for-senate-dems-ain-2014.html)</w:t>
      </w:r>
    </w:p>
    <w:p w:rsidR="00EA6D46" w:rsidRDefault="00EA6D46" w:rsidP="00EA6D46">
      <w:pPr>
        <w:rPr>
          <w:sz w:val="16"/>
        </w:rPr>
      </w:pPr>
      <w:r w:rsidRPr="00020861">
        <w:rPr>
          <w:sz w:val="16"/>
        </w:rPr>
        <w:t xml:space="preserve">A recent </w:t>
      </w:r>
      <w:r w:rsidRPr="00020861">
        <w:rPr>
          <w:rStyle w:val="StyleUnderline"/>
        </w:rPr>
        <w:t>analysis of Census Bureau and polling data in key states by The Philadelphia Tribune reveals that African American voters could be the most decisive factor allowing Democrats to maintain control of the U.S. Senate in 2014. In addition, tight Senate races in states like Kentucky and Georgia with Republican incumbents could be reshaped if Democratic Party strategists decide to put resources and energy into harnessing large Black population pockets in each state.</w:t>
      </w:r>
      <w:r w:rsidRPr="00020861">
        <w:rPr>
          <w:sz w:val="16"/>
        </w:rPr>
        <w:t xml:space="preserve"> The data raises a number of intriguing questions concerning long-held views on the viability of the Black vote during what are called “off-cycle” elections. Despite a slight increase in Black voter turnout between the 2006 and 2010 Congressional cycles, according to a post-2010 midterm analysis by the Joint Center for Political and Economic Studies, the Black share of the overall national electorate was still low. In addition, the Black vote shrunk in the 2010 midterm by 3 points from its proportionate high of 13 percent during the historic 2008 election of President Barack Obama. Historically, the party in the White House tends to lose seats during bruising Congressional elections in between presidential elections. With the president distracted by governing, his party is unable to fully dispatch the Commander-in-Chief for months of fundraising and campaigning. Plus, history finds the American public becoming either fatigued by or resistant to the White House occupant’s agenda mid-way through his term. As a result, out of 14 presidents since 1934, 13 have watched their respective party lose House and Senate seats during midterms. President John F. Kennedy lost the fewest House seats at minus 4 in 1962; but, President Barack Obama lost the highest number of House seats at minus 63, according to the University of California at Santa Barbara American Presidency Project. Obama also ranks fourth among the top five presidents to lose a high share of Senate seats during a midterm. And with Democrats worried about a resurgence of Republican base voters in this year’s Congressional elections, as conservatives energize their rank and file on everything from Obamacare to the national debt, strategists on the left are working to force their voters to the polls in November. For Democrats, the stakes have never been as high in recent political memory. With the House expected to remain under Republican rule, all eyes are focused on what the future holds for Democrats. The most recent analysis from the National Journal and the Cook Political Report show that 13 out of the 15 Senate seats expected to flip are Democrat-held seats. That means Republicans are only several seats away from not only controlling both chambers of Congress, but stopping every nugget of President Obama’s policy agenda during his last two years as president. The math shows 13 seats out of the 21 seats Democrats must defend in 2014, with only 7 Senate seats overall being solidly blue. “Will Democrats in the Senate retire in the face of what they perceive to be a Republican wave?” asks University of Virginia’s Larry Sabato in his Crystal Ball blog. “And will Republicans step up in some states … to ride that wave?” </w:t>
      </w:r>
      <w:r w:rsidRPr="00020861">
        <w:rPr>
          <w:rStyle w:val="StyleUnderline"/>
        </w:rPr>
        <w:t xml:space="preserve">African-American voters could actually make a significant dent in potential Republican gains if Democratic candidates in key Senate battlegrounds put an effort into it. And in red states with suddenly vulnerable GOP incumbents like Georgia and Kentucky, Black voters could be all the difference between Democrats keeping the Senate majority or finding themselves obliterated in November. </w:t>
      </w:r>
      <w:r w:rsidRPr="00020861">
        <w:rPr>
          <w:sz w:val="16"/>
        </w:rPr>
        <w:t xml:space="preserve">Democrats are defending or attacking seats where there are significant pockets of Black residents and eligible or registered voters. </w:t>
      </w:r>
      <w:r w:rsidRPr="00020861">
        <w:rPr>
          <w:rStyle w:val="StyleUnderline"/>
        </w:rPr>
        <w:t xml:space="preserve">States such as Arkansas, Louisiana, Michigan, Minnesota, North Carolina, West Virginia, Georgia and Kentucky all contain large African-American populations officially estimated at four percent or more – and given the Census Bureau’s penchant for undercounting populations of color, it could be a few percentage points higher. Four states – Georgia, Louisiana, Michigan and North Carolina – hold Black populations that are 15 percent or higher. Six out of eight of the states named above are reliably red, having voted for Mitt Romney in 2012. However, post-2012 census data show a record 66.2 percent of eligible African Americans cast votes in the presidential election, compared to a 64.1 percent turnout rate for whites and a 48 percent rate for Latinos. Thus, Black voters could be the key in states like North Carolina where they are 22 percent of the population </w:t>
      </w:r>
      <w:r w:rsidRPr="00020861">
        <w:rPr>
          <w:sz w:val="16"/>
        </w:rPr>
        <w:t xml:space="preserve">but helped almost flip the state to Obama in 2012 when they cast ballots at a 79 percent statewide turnout rate. If re-tapped and pushed higher, that could help vulnerable Democratic incumbent Sen. Kay Hagan keep her seat in a race where she is trailing likely Republican challenger Thom Tillis by 1 point according to Public Policy Polling. Georgia is also another politically GOP state with a massive Black population that leans heavily Democratic in a sea of red. The overall Black population in the Peach State is 31 percent, and the proportion of registered Black voters is 13 percent. That’s significant and potentially advantageous for Democratic challenger Michelle Nunn, who has already raised </w:t>
      </w:r>
      <w:r w:rsidRPr="00020861">
        <w:rPr>
          <w:sz w:val="16"/>
        </w:rPr>
        <w:lastRenderedPageBreak/>
        <w:t xml:space="preserve">over $3 million and is running neck-and-neck in a potential match-up for the seat being left behind by Sen. Saxby Chambliss, R-Ga. Even in red Kentucky, where the Black population is near 10 percent, Democrats see an opening – even though </w:t>
      </w:r>
      <w:r w:rsidRPr="00020861">
        <w:rPr>
          <w:rStyle w:val="StyleUnderline"/>
        </w:rPr>
        <w:t>Senate Minority Leader Mitch McConnell has held on to his seat with an effective grip for years. But African American turnout was nearly 60 percent in 2012, and that presents an opportunity for young Democratic challenger and Kentucky Secretary of State Alison Lundergan Grimes</w:t>
      </w:r>
      <w:r w:rsidRPr="00020861">
        <w:rPr>
          <w:sz w:val="16"/>
        </w:rPr>
        <w:t>, who may be looking to somehow forge an alliance between the state’s Black voters and its poor working class whites where the poverty rate is 20 percent. Grimes is behind by only one point when matched up against McConnell in the latest Public Policy Polling poll. High concentrations of Black populations and Black voters are also found in red states Arkansas and Louisiana where 16 percent and 32 percent, respectively, are African American. However, it’s an uphill battle for Democratic incumbent Sen. Mark Pryor who is running for his political life against young gun Rep. Tom Cotton,R-Ark., where he trails by seven points in a December Citizens United Political Victory Fund poll. Yet, even though only 50 percent of registered Black voters bothered to show up in 2012, that leaves space for a creative strategist to not only tap the other 50 percent, but to team them up with poor whites. The key, say many observers, is how Democrats work the messaging just as much as they work the fundraising and the canvassing. Republicans are seeking a rerun of the anti-Obamacare message in 2014 just like they did in 2010, but Democrats believe that if enough impoverished whites in poor Republican-leaning states benefit from the Affordable Care Act, they might be willing to break with tradition and vote blue. “The Affordable Care Act is the most significant poverty-fighting initiative in the United States,” says Assistant Minority Leader Rep. James Clyburn, D-S.C., who, along with his colleagues in the Congressional Black Caucus, is making a concerted push for new anti-poverty programs. But, it was no accident that Clyburn also mentioned states like Kentucky and West Virginia when promoting his “10-20-30” poverty fighting initiative, two battlegrounds where Democrats hope to steal a Senate seat and hold on to the latter. In West Virginia, where Republicans have a shot at taking a long held Democratic senate seat after Sen. Jay Rockefeller, D-W.V., retires, the Black population is 5 percent – but, concentrated enough as a potential voting bloc that could pose a threat at the margins for the GOP if tapped. That messaging could prove useful also for endangered incumbents like Sen. Mary Landrieu. D-La., and in a potential flip from blue to red in states like Michigan, each housing large Black populations. Landrieu shows strong positioning in recent polls, but it’s only by an average of 10 points and Republicans are betting they can exploit her support of the Affordable Care Act as a weakness. In Michigan, with its 15 percent poverty rate, the Real Clear Politics poll average finds Republican Terri Lynn Land only one percentage point away from snatching retiring Sen. Carl Levin’s, D-Mich., long held seat from Democratic contender Gary Peters. “There is more public awareness as to low wage workers and the high level of taxpayer subsidies in food stamps and programs such as section 8,” Rep. Barbara Lee, D-Calif., told the Tribune when asked about Democrats’ anti-poverty messaging in 2014. “We’re beginning to talk more [in the national conversation] about income inequality.”</w:t>
      </w:r>
    </w:p>
    <w:p w:rsidR="00EA6D46" w:rsidRDefault="00EA6D46" w:rsidP="00EA6D46">
      <w:pPr>
        <w:rPr>
          <w:sz w:val="16"/>
        </w:rPr>
      </w:pPr>
    </w:p>
    <w:p w:rsidR="00EA6D46" w:rsidRDefault="00EA6D46" w:rsidP="005D62C9">
      <w:pPr>
        <w:pStyle w:val="Heading4"/>
      </w:pPr>
      <w:r>
        <w:t xml:space="preserve">African American vote crucial to Democrat wins in close </w:t>
      </w:r>
      <w:r w:rsidRPr="00D946C5">
        <w:t>races</w:t>
      </w:r>
      <w:r>
        <w:t>, like Kentucky, Louisiana, North Carolina, and Arkansas.</w:t>
      </w:r>
    </w:p>
    <w:p w:rsidR="00EA6D46" w:rsidRPr="00166038" w:rsidRDefault="00EA6D46" w:rsidP="00EA6D46">
      <w:pPr>
        <w:rPr>
          <w:rStyle w:val="Style13ptBold"/>
        </w:rPr>
      </w:pPr>
      <w:r w:rsidRPr="00166038">
        <w:rPr>
          <w:rStyle w:val="Style13ptBold"/>
        </w:rPr>
        <w:t>Moulitsas 14</w:t>
      </w:r>
      <w:r>
        <w:rPr>
          <w:rStyle w:val="Style13ptBold"/>
        </w:rPr>
        <w:t xml:space="preserve"> </w:t>
      </w:r>
      <w:r>
        <w:t>F</w:t>
      </w:r>
      <w:r w:rsidRPr="00166038">
        <w:t>ounder and publisher of Daily Kos</w:t>
      </w:r>
      <w:r>
        <w:t xml:space="preserve"> </w:t>
      </w:r>
    </w:p>
    <w:p w:rsidR="00EA6D46" w:rsidRPr="00D946C5" w:rsidRDefault="00EA6D46" w:rsidP="00EA6D46">
      <w:r>
        <w:t>(Markos Moulitsas, 4/15/14, Daily Kos, African Americans hold key to Senate, http://www.dailykos.com/story/2014/04/15/1292020/-African-Americans-hold-key-to-Senate)</w:t>
      </w:r>
    </w:p>
    <w:p w:rsidR="00EA6D46" w:rsidRDefault="00EA6D46" w:rsidP="00EA6D46">
      <w:pPr>
        <w:rPr>
          <w:sz w:val="16"/>
        </w:rPr>
      </w:pPr>
      <w:r w:rsidRPr="00166038">
        <w:rPr>
          <w:sz w:val="16"/>
        </w:rPr>
        <w:t xml:space="preserve">The headline may be overstating things a little, but probably not: </w:t>
      </w:r>
      <w:r w:rsidRPr="00D946C5">
        <w:rPr>
          <w:rStyle w:val="StyleUnderline"/>
        </w:rPr>
        <w:t>in a Senate chamber that may be decided by one or two seats, African-American voters could prove decisive in Democratic hopes to maintain control. Democrats are certainly focused heavily on this year's ground game, and African-American turnout is a big part of that.</w:t>
      </w:r>
      <w:r w:rsidRPr="00166038">
        <w:rPr>
          <w:sz w:val="16"/>
        </w:rPr>
        <w:t xml:space="preserve"> The Democrats’ plan to hold on to their narrow Senate majority goes by the name “Bannock Street project.” It runs through 10 states, includes a $60 million investment and requires more than 4,000 paid staff members [...] They hope to make the 2014 midterm election more closely resemble a presidential election year, when more traditional Democratic constituencies — single women, minorities and young voters — turn out to vote in higher numbers, said Guy Cecil, the committee’s executive director. This is good stuff, because: “Television is a fundamentally persuasive medium, and by transferring those resources to targeted mobilization, you see a party whose path to victory goes through changing the electorate, not through winning over the opinion of typical off-year voters,” Mr. Issenberg said. “Campaigns are realizing that the smartest way to win the next vote is by mobilizing a nonvoter than by trying to win over a voter.” In other words, stop chasing after those "undecided" or "independent" voters, and focus on getting our supporters to the polls. There are more of us than there are of them. If we turn out, we win. The DSCC certainly appreciates that and is pouring real money into the ground game. Head below the fold for a look at the states that could be decided by the African-American vote. </w:t>
      </w:r>
      <w:r w:rsidRPr="00D946C5">
        <w:rPr>
          <w:rStyle w:val="StyleUnderline"/>
        </w:rPr>
        <w:t>Louisiana (32 percent of population) African Americans may make up nearly one third of the state's population, and they're the entire reason Sen. Mary Landrieu is in office.</w:t>
      </w:r>
      <w:r w:rsidRPr="00166038">
        <w:rPr>
          <w:sz w:val="16"/>
        </w:rPr>
        <w:t xml:space="preserve"> She won the black vote 96-2, while losing the white vote 65-33. Democrats estimate that 185,000 African Americans voted in 2012 who did not vote in 2010, and another 228,000 are not registered to vote. Incidentally, Romney won Louisiana by 17 points, which is a blowout. But in the popular vote, he won by just 300,000. </w:t>
      </w:r>
      <w:r w:rsidRPr="00D946C5">
        <w:rPr>
          <w:rStyle w:val="StyleUnderline"/>
        </w:rPr>
        <w:t xml:space="preserve">A more robust African-American turnout wouldn't change the results given the extreme GOP bent of the state's white voters, but it would make for a much more competitive </w:t>
      </w:r>
      <w:r w:rsidRPr="00D946C5">
        <w:rPr>
          <w:rStyle w:val="StyleUnderline"/>
        </w:rPr>
        <w:lastRenderedPageBreak/>
        <w:t xml:space="preserve">environment. And given how close this election is expected to be, Democrats will need as many of those votes as they can bank. Georgia (30 percent of population) </w:t>
      </w:r>
      <w:proofErr w:type="gramStart"/>
      <w:r w:rsidRPr="00D946C5">
        <w:rPr>
          <w:rStyle w:val="StyleUnderline"/>
        </w:rPr>
        <w:t>With</w:t>
      </w:r>
      <w:proofErr w:type="gramEnd"/>
      <w:r w:rsidRPr="00D946C5">
        <w:rPr>
          <w:rStyle w:val="StyleUnderline"/>
        </w:rPr>
        <w:t xml:space="preserve"> polls showing the race neck and neck between Democrat Michelle Nunn and a gaggle of assorted GOP crazies, picking off this Republican-held open seat would crush the GOP's Senate dreams. </w:t>
      </w:r>
      <w:r w:rsidRPr="00166038">
        <w:rPr>
          <w:sz w:val="16"/>
        </w:rPr>
        <w:t xml:space="preserve">I've seen estimates between 572,000 and 700,000 unregistered African Americans in the state. Democrats estimate that another 375,000 African Americans voted in 2012 but not in 2010. In 2008, Republican Sen. Saxby Chambliss won his seat in a runoff by 57-43. Not very close, right? In the popular vote, the difference was 300,000 votes. President Barack Obama lost the state by eight points in 2012. The popular vote difference was 300,000 votes. You can do the math. </w:t>
      </w:r>
      <w:r w:rsidRPr="00D946C5">
        <w:rPr>
          <w:rStyle w:val="StyleUnderline"/>
        </w:rPr>
        <w:t>North Carolina (21 percent of population) Unlike Georgia and Louisiana, the Obama campaign worked hard in 2008 and 2012 to identify, register, and turnout hundreds of thousands of African Americans. The challenge here will be to minimize off-year dropoff.</w:t>
      </w:r>
      <w:r w:rsidRPr="00166038">
        <w:rPr>
          <w:sz w:val="16"/>
        </w:rPr>
        <w:t xml:space="preserve"> There are no 2010 exit polls for North Carolina, so we don't have precise data to point to, but of course 2010 was a brutal year for Democrats in the state, not so much in 2008 or the evenly matched 2012. Virginia proved last year that it could maintain African-American turnout in a non-presidential election. Dems are working hard to repeat that success in the Tarheel State. </w:t>
      </w:r>
      <w:r w:rsidRPr="00D946C5">
        <w:rPr>
          <w:rStyle w:val="StyleUnderline"/>
        </w:rPr>
        <w:t xml:space="preserve">Arkansas (15 percent of population) While African Americans are 15 percent of the state's population, they were 12 percent of voters in 2008 and 11 percent in 2010 (no exit polling available for 2012). Democratic incumbent Sen. Mark Pryor is the most likely incumbent to lose in 2014. His chances go to zero if black voters don't turn out. Kentucky (8 percent) </w:t>
      </w:r>
      <w:proofErr w:type="gramStart"/>
      <w:r w:rsidRPr="00D946C5">
        <w:rPr>
          <w:rStyle w:val="StyleUnderline"/>
        </w:rPr>
        <w:t>We've</w:t>
      </w:r>
      <w:proofErr w:type="gramEnd"/>
      <w:r w:rsidRPr="00D946C5">
        <w:rPr>
          <w:rStyle w:val="StyleUnderline"/>
        </w:rPr>
        <w:t xml:space="preserve"> all seen the polling showing a neck and neck race against incumbent Sen. and Republican minority leader Mitch McConnell. While making up eight percent of the population, African Americans were just six percent of the 2010 electorate. Would another two points be enough to make up Democrat Jack Conway's 155,000-vote gap against the winner, Rand Paul? No. But we're seeing a much tighter race this year, so those extra points will be far more important. </w:t>
      </w:r>
      <w:r w:rsidRPr="00166038">
        <w:rPr>
          <w:sz w:val="16"/>
        </w:rPr>
        <w:t>African-American voters also hit double digits in Virginia (19 percent, though it won't be competitive this year) and Michigan (14 percent). Core base turnout is critical. If African Americans (and Latinos, Asians, single women, and young voters) turn out, we hold the Senate and do so easily. But that won't happen. Our job is to make sure we bleed as little as possible, thus minimizing our potential losses.</w:t>
      </w:r>
    </w:p>
    <w:p w:rsidR="00EA6D46" w:rsidRPr="00EA6D46" w:rsidRDefault="00EA6D46" w:rsidP="00EA6D46"/>
    <w:p w:rsidR="00EA6D46" w:rsidRDefault="00EA6D46" w:rsidP="004002DA">
      <w:pPr>
        <w:pStyle w:val="Heading3"/>
      </w:pPr>
      <w:r>
        <w:lastRenderedPageBreak/>
        <w:t>IL-Youth Turnout Key</w:t>
      </w:r>
    </w:p>
    <w:p w:rsidR="00EA6D46" w:rsidRDefault="00EA6D46" w:rsidP="005D62C9">
      <w:pPr>
        <w:pStyle w:val="Heading4"/>
      </w:pPr>
      <w:r>
        <w:t xml:space="preserve">Youth vote key to </w:t>
      </w:r>
      <w:proofErr w:type="gramStart"/>
      <w:r>
        <w:t>democrats</w:t>
      </w:r>
      <w:proofErr w:type="gramEnd"/>
      <w:r>
        <w:t xml:space="preserve"> success in 2014 midterms.</w:t>
      </w:r>
    </w:p>
    <w:p w:rsidR="00EA6D46" w:rsidRPr="00323CAD" w:rsidRDefault="00EA6D46" w:rsidP="00EA6D46">
      <w:pPr>
        <w:rPr>
          <w:rStyle w:val="Style13ptBold"/>
        </w:rPr>
      </w:pPr>
      <w:r w:rsidRPr="00323CAD">
        <w:rPr>
          <w:rStyle w:val="Style13ptBold"/>
        </w:rPr>
        <w:t>Mcdermott 14</w:t>
      </w:r>
    </w:p>
    <w:p w:rsidR="00EA6D46" w:rsidRDefault="00EA6D46" w:rsidP="00EA6D46">
      <w:r>
        <w:t>Kevin Mcdermott, 5/16/14, St. Louis Today, Millennials could hold the key for Democrats in congressional midterms, http://www.stltoday.com/news/local/govt-and-politics/political-fix/millennials-could-hold-the-key-for-democrats-in-congressional-midterms/article_a1e79d10-43a7-5bc9-94cb-269c41f2fb61.html)</w:t>
      </w:r>
    </w:p>
    <w:p w:rsidR="00EA6D46" w:rsidRPr="00323CAD" w:rsidRDefault="00EA6D46" w:rsidP="00EA6D46">
      <w:pPr>
        <w:rPr>
          <w:sz w:val="16"/>
        </w:rPr>
      </w:pPr>
      <w:r w:rsidRPr="00026797">
        <w:rPr>
          <w:rStyle w:val="StyleUnderline"/>
        </w:rPr>
        <w:t>The Millennial Generation could salvage Democrats' hopes going into an ominous midterm congressional election season this year. But only if those young people actually make it to the polls. And recent history says that's a big “if.” That's what one Democratic polling firm calls “the challenge and the opportunity” facing the party this year regarding 18-to-31-year-olds.</w:t>
      </w:r>
      <w:r w:rsidRPr="00323CAD">
        <w:rPr>
          <w:sz w:val="16"/>
        </w:rPr>
        <w:t xml:space="preserve"> The firm, Harstad Strategic Research, released a new national poll Thursday that largely reiterates what the nation's political class has understood for a while now: </w:t>
      </w:r>
      <w:r w:rsidRPr="00026797">
        <w:rPr>
          <w:rStyle w:val="StyleUnderline"/>
        </w:rPr>
        <w:t xml:space="preserve">Today's young voters are overwhelmingly progressive, and are far more likely to side with Democrats than Republicans on an array of issues. But they also have this way of not showing up. “I think the Democrats have a real challenge in 2014. The (electoral) dropouts are a very real factor. </w:t>
      </w:r>
      <w:r w:rsidRPr="00323CAD">
        <w:rPr>
          <w:sz w:val="16"/>
        </w:rPr>
        <w:t xml:space="preserve">There's real potential here to change the electorate, but it's not easy,” pollster Paul Harstad said on a national conference call with reporters Thursday outlining the results of the poll. A long-time pollster for President Barack Obama, Harstad's current poll was conducted at the behest of the Youth Engagement Fund and Project New America, which advocate progressive politics, to take the temperature of our youngest voting bloc. The results aren't particularly surprising. </w:t>
      </w:r>
      <w:r w:rsidRPr="00323CAD">
        <w:rPr>
          <w:rStyle w:val="StyleUnderline"/>
        </w:rPr>
        <w:t>We already knew that Millennials put Obama over the top in 2008, then sat on their hands in 2010 and allowed the GOP take over of the House. Indeed, the poll indicates that history may repeat itself in the next two elections:</w:t>
      </w:r>
      <w:r w:rsidRPr="00323CAD">
        <w:rPr>
          <w:sz w:val="16"/>
        </w:rPr>
        <w:t xml:space="preserve"> It found that, while 55 percent of Millennials plan to vote for president in 2016 — generally good news for whoever is the Democratic nominee that year — just 28 percent are willing to make the same vow to vote in this year's midterms, as Democrats struggle to hold the Senate. The question isn't how Millennials will vote. Poll after poll, including this one, shows the 20-somethings, while less likely than their older counterparts to identify specifically with any one party, are overwhelmingly in favor of progressive policies on the economy, guns, gay rights, abortion and other issues, aligning them strongly with Democrats. The question, Harstad said, is “if these young adults can be persuaded to vote.” In 2010, only one in six eligible Millennials went to the polls, and their absence was widely viewed as a significant factor in the Republican takeover of the House that year. Those young voters came out in relative force in 2012, however, and were again a deciding factor, helping give Obama a second term by backing him about 67 percent to 30 percent. The national online survey of 2,004 Americans ages 18-31 was conducted March 30 through April 3, and has a margin for error of plus or minus 2.2 percent. Here is a breakdown of the poll. (Kevin McDermott) HE SAID IT: “It’s a no-brainer to me. One way or the other, we are going to pay for our roads.” —Missouri state Rep. Don Phillips, R-Kimberling City, regarding a proposed sales tax hike for transportation projects that the Legislature has put on the Nov. 4 ballot. HE SAID IT: “Last week we heard that tax cuts create jobs. This week apparently tax increases create jobs. Hard to keep up.” —A tweet by Rep. Jeremy LaFaver, D-Kansas City, an opponent of the proposed sales tax hike, referring to the Legislature's passage last week of a $620 million state income tax cut.</w:t>
      </w:r>
    </w:p>
    <w:p w:rsidR="00EA6D46" w:rsidRPr="00EA6D46" w:rsidRDefault="00EA6D46" w:rsidP="00EA6D46"/>
    <w:p w:rsidR="004002DA" w:rsidRDefault="004002DA" w:rsidP="004002DA">
      <w:pPr>
        <w:pStyle w:val="Heading3"/>
      </w:pPr>
      <w:r>
        <w:lastRenderedPageBreak/>
        <w:t xml:space="preserve">A2 Swing Voters </w:t>
      </w:r>
    </w:p>
    <w:p w:rsidR="004002DA" w:rsidRDefault="004002DA" w:rsidP="005D62C9">
      <w:pPr>
        <w:pStyle w:val="Heading4"/>
      </w:pPr>
      <w:r>
        <w:t>It’s not about the swing vote, it’s about turnout</w:t>
      </w:r>
    </w:p>
    <w:p w:rsidR="004002DA" w:rsidRDefault="004002DA" w:rsidP="004002DA">
      <w:r>
        <w:rPr>
          <w:rStyle w:val="Style13ptBold"/>
        </w:rPr>
        <w:t>Johnson 4/24</w:t>
      </w:r>
      <w:r>
        <w:t xml:space="preserve"> – Fellow at CAF</w:t>
      </w:r>
    </w:p>
    <w:p w:rsidR="004002DA" w:rsidRDefault="004002DA" w:rsidP="004002DA">
      <w:r>
        <w:t xml:space="preserve">(Dave, “Democrats Who Move Right Lose Elections – There Is No “Center””, </w:t>
      </w:r>
      <w:hyperlink r:id="rId48" w:history="1">
        <w:r>
          <w:rPr>
            <w:rStyle w:val="Hyperlink"/>
          </w:rPr>
          <w:t>http://seeingtheforest.com/category/political-strategy/</w:t>
        </w:r>
      </w:hyperlink>
      <w:r>
        <w:t>, HW)</w:t>
      </w:r>
    </w:p>
    <w:p w:rsidR="004002DA" w:rsidRDefault="004002DA" w:rsidP="004002DA">
      <w:pPr>
        <w:rPr>
          <w:rStyle w:val="IntenseEmphasis"/>
        </w:rPr>
      </w:pPr>
      <w:r>
        <w:rPr>
          <w:rStyle w:val="IntenseEmphasis"/>
        </w:rPr>
        <w:t>Mainstream Democratic campaign consultants and pollsters typically tell candidates they should “move to the right” and campaign to the “center”</w:t>
      </w:r>
      <w:r>
        <w:rPr>
          <w:sz w:val="16"/>
        </w:rPr>
        <w:t xml:space="preserve"> with positions that are “between” the “left” and the “right.” This is the way, they say, to “attract swing voters” who would be “scared off” by a candidate who takes populist positions that favor the interests of the 99 percent over the interests of the 1 percent. </w:t>
      </w:r>
      <w:r>
        <w:rPr>
          <w:rStyle w:val="IntenseEmphasis"/>
        </w:rPr>
        <w:t xml:space="preserve">Polling and experience show that exactly the opposite might be true. </w:t>
      </w:r>
      <w:r>
        <w:rPr>
          <w:sz w:val="16"/>
        </w:rPr>
        <w:t xml:space="preserve">This week Lynn Vavrek writes at the New York Times Upshot blog, in “The Myth of Swing Voters in Midterm Elections“: </w:t>
      </w:r>
      <w:r>
        <w:rPr>
          <w:rStyle w:val="IntenseEmphasis"/>
        </w:rPr>
        <w:t>There just aren’t that many swing voters</w:t>
      </w:r>
      <w:r>
        <w:rPr>
          <w:sz w:val="16"/>
        </w:rPr>
        <w:t xml:space="preserve">. … Ultimately voters tend to come home to their favored party. </w:t>
      </w:r>
      <w:r>
        <w:rPr>
          <w:rStyle w:val="IntenseEmphasis"/>
        </w:rPr>
        <w:t xml:space="preserve">There are relatively few voters who cross back and forth between the parties during a campaign or even between elections. Looking at the Democrat loss in the 2010 election, this is the key: The results clearly show that voters in 2010 did not abandon the Democrats for the other side, but they did forsake the party in another important way: Many stayed home. </w:t>
      </w:r>
      <w:r>
        <w:rPr>
          <w:sz w:val="16"/>
        </w:rPr>
        <w:t xml:space="preserve">Again: </w:t>
      </w:r>
      <w:r>
        <w:rPr>
          <w:rStyle w:val="IntenseEmphasis"/>
        </w:rPr>
        <w:t>In 2010 “swing” voters did not “shift” toward Republicans. What happened was that Democrats stayed home.</w:t>
      </w:r>
    </w:p>
    <w:p w:rsidR="004002DA" w:rsidRDefault="004002DA" w:rsidP="005D62C9">
      <w:pPr>
        <w:pStyle w:val="Heading4"/>
      </w:pPr>
      <w:r>
        <w:t>Swing voters don’t exist – turnout is key – dems need to go far left to motivate the base</w:t>
      </w:r>
    </w:p>
    <w:p w:rsidR="004002DA" w:rsidRDefault="004002DA" w:rsidP="004002DA">
      <w:r>
        <w:rPr>
          <w:rStyle w:val="Style13ptBold"/>
        </w:rPr>
        <w:t>Johnson 4/24</w:t>
      </w:r>
      <w:r>
        <w:t xml:space="preserve"> – Fellow at CAF</w:t>
      </w:r>
    </w:p>
    <w:p w:rsidR="004002DA" w:rsidRDefault="004002DA" w:rsidP="004002DA">
      <w:r>
        <w:t xml:space="preserve">(Dave, “Democrats Who Move Right Lose Elections – There Is No “Center””, </w:t>
      </w:r>
      <w:hyperlink r:id="rId49" w:history="1">
        <w:r>
          <w:rPr>
            <w:rStyle w:val="Hyperlink"/>
          </w:rPr>
          <w:t>http://seeingtheforest.com/category/political-strategy/</w:t>
        </w:r>
      </w:hyperlink>
      <w:r>
        <w:t>, HW)</w:t>
      </w:r>
    </w:p>
    <w:p w:rsidR="004002DA" w:rsidRDefault="004002DA" w:rsidP="004002DA">
      <w:pPr>
        <w:rPr>
          <w:sz w:val="16"/>
        </w:rPr>
      </w:pPr>
      <w:r>
        <w:rPr>
          <w:sz w:val="16"/>
        </w:rPr>
        <w:t xml:space="preserve">Here is what is very important to understand about the “swing” vote: </w:t>
      </w:r>
      <w:r>
        <w:rPr>
          <w:rStyle w:val="IntenseEmphasis"/>
        </w:rPr>
        <w:t>Few voters “switch.” That is the wrong lesson. There are not voters who “swing,” there are left voters and right voters who either show up and vote or do not show up and vote. The lesson to learn: You have to deliver for and campaign to YOUR “base” voters or they don’t show up and vote for you. If Democrats don’t give regular, working people –- the Democratic base -– a reason to vote, then many of them won’t.</w:t>
      </w:r>
    </w:p>
    <w:p w:rsidR="004002DA" w:rsidRPr="00921716" w:rsidRDefault="004002DA" w:rsidP="004002DA"/>
    <w:p w:rsidR="004002DA" w:rsidRDefault="004002DA" w:rsidP="004002DA">
      <w:pPr>
        <w:pStyle w:val="Heading2"/>
      </w:pPr>
      <w:r>
        <w:lastRenderedPageBreak/>
        <w:t>BASE TURNOUT (STATES)</w:t>
      </w:r>
    </w:p>
    <w:p w:rsidR="005D62C9" w:rsidRDefault="005D62C9" w:rsidP="005D62C9">
      <w:pPr>
        <w:pStyle w:val="Heading3"/>
      </w:pPr>
      <w:r>
        <w:lastRenderedPageBreak/>
        <w:t xml:space="preserve">IL—Alaska = Key </w:t>
      </w:r>
    </w:p>
    <w:p w:rsidR="005D62C9" w:rsidRDefault="005D62C9" w:rsidP="005D62C9"/>
    <w:p w:rsidR="005D62C9" w:rsidRDefault="005D62C9" w:rsidP="005D62C9">
      <w:pPr>
        <w:pStyle w:val="Heading4"/>
      </w:pPr>
      <w:r>
        <w:t>Alaska election key to who controls the senate</w:t>
      </w:r>
    </w:p>
    <w:p w:rsidR="005D62C9" w:rsidRDefault="005D62C9" w:rsidP="005D62C9">
      <w:r>
        <w:rPr>
          <w:rStyle w:val="Style13ptBold"/>
        </w:rPr>
        <w:t xml:space="preserve">Brown 5/15 </w:t>
      </w:r>
      <w:r>
        <w:t>– PhD and Professor of Political Management @ GWU</w:t>
      </w:r>
    </w:p>
    <w:p w:rsidR="005D62C9" w:rsidRDefault="005D62C9" w:rsidP="005D62C9">
      <w:r>
        <w:t xml:space="preserve">(Lara, “The Last Frontier May Be the Democrats' Best Hope”, </w:t>
      </w:r>
      <w:hyperlink r:id="rId50" w:history="1">
        <w:r>
          <w:rPr>
            <w:rStyle w:val="Hyperlink"/>
          </w:rPr>
          <w:t>http://www.usnews.com/opinion/blogs/lara-brown/2014/05/15/alaskas-mark-begich-is-the-democrats-best-hope-in-2014</w:t>
        </w:r>
      </w:hyperlink>
      <w:r>
        <w:t>, HW)</w:t>
      </w:r>
    </w:p>
    <w:p w:rsidR="005D62C9" w:rsidRDefault="005D62C9" w:rsidP="005D62C9">
      <w:pPr>
        <w:rPr>
          <w:rStyle w:val="IntenseEmphasis"/>
        </w:rPr>
      </w:pPr>
      <w:r>
        <w:rPr>
          <w:rStyle w:val="IntenseEmphasis"/>
        </w:rPr>
        <w:t>In considering “how big a wave” might wash ashore during the 2014 midterms</w:t>
      </w:r>
      <w:r>
        <w:rPr>
          <w:sz w:val="16"/>
        </w:rPr>
        <w:t xml:space="preserve">, University of Virginia </w:t>
      </w:r>
      <w:r>
        <w:rPr>
          <w:rStyle w:val="IntenseEmphasis"/>
        </w:rPr>
        <w:t xml:space="preserve">Professor Larry Sabato identified the Alaska Senate race as the tipping point. His rankings suggest that a win by Democratic incumbent Sen. Mark Begich would likely translate into the Democrats keeping control of the Senate by virtue of Vice President Joseph Biden’s tie-breaking vote, whereas a Republican win would flip the chamber’s control to the GOP. </w:t>
      </w:r>
      <w:r>
        <w:rPr>
          <w:sz w:val="16"/>
        </w:rPr>
        <w:t xml:space="preserve">It appears Sabato is not alone in his thinking. </w:t>
      </w:r>
      <w:r>
        <w:rPr>
          <w:rStyle w:val="IntenseEmphasis"/>
        </w:rPr>
        <w:t>Despite historically significant poll numbers showing that anti-incumbent sentiment is running strong this cycle and President Barack Obama’s job approval in Alaska ranking as his eighth lowest in the country</w:t>
      </w:r>
      <w:r>
        <w:rPr>
          <w:sz w:val="16"/>
        </w:rPr>
        <w:t xml:space="preserve"> (33.5 percent), </w:t>
      </w:r>
      <w:r>
        <w:rPr>
          <w:rStyle w:val="IntenseEmphasis"/>
        </w:rPr>
        <w:t>Democrats</w:t>
      </w:r>
      <w:r>
        <w:rPr>
          <w:sz w:val="16"/>
        </w:rPr>
        <w:t xml:space="preserve"> and liberal-leaning outside groups </w:t>
      </w:r>
      <w:r>
        <w:rPr>
          <w:rStyle w:val="IntenseEmphasis"/>
        </w:rPr>
        <w:t>have already made $7.5 million worth of television advertising reservations in support of Begich for this fall.</w:t>
      </w:r>
      <w:r>
        <w:rPr>
          <w:sz w:val="16"/>
        </w:rPr>
        <w:t xml:space="preserve"> As National Journal reporter Andrea Drusch explains, that is “a huge amount of money for a state where media comes relatively cheap.” Are the Democrats wasting their money? Should they, perhaps, be more focused on Louisiana? The incumbent there, Sen. Mary Landrieu, has a deep connection to her state (she was first elected senator in 1996; her father was governor of Louisiana and mayor of New Orleans, and her brother is the current mayor of New Orleans) and has the electoral advantage of her race possibly ending up in a December runoff that could spur both national coverage and higher Democratic turnout. Surprisingly, the answer is probably not. The logic is as follows: Democrats believe that if they can prevent Louisiana’s Senate runoff from being the decisive contest by winning another competitive race in November, then they may be able to avoid Biden becoming their majority tie-breaker. In Sabato’s language, the “wave” turns out to be only some “small breakers.” </w:t>
      </w:r>
      <w:r>
        <w:rPr>
          <w:rStyle w:val="IntenseEmphasis"/>
        </w:rPr>
        <w:t xml:space="preserve">Interestingly, Alaska appears to be the Democrats’ best hope for that November win. </w:t>
      </w:r>
      <w:r>
        <w:rPr>
          <w:sz w:val="16"/>
        </w:rPr>
        <w:t xml:space="preserve">Aside from Begich currently leading “all of his potential Republican opponents” in the latest Public Policy Polling survey, </w:t>
      </w:r>
      <w:r>
        <w:rPr>
          <w:rStyle w:val="IntenseEmphasis"/>
        </w:rPr>
        <w:t>he’s likely to benefit from the fact that Alaska’s primary does not take place until August 19.</w:t>
      </w:r>
      <w:r>
        <w:rPr>
          <w:sz w:val="16"/>
        </w:rPr>
        <w:t xml:space="preserve"> This contrasts with North Carolina, which settled on Sen. Kay Hagan’s opponent, Thom Tillis, last week, and Arkansas, </w:t>
      </w:r>
      <w:proofErr w:type="gramStart"/>
      <w:r>
        <w:rPr>
          <w:sz w:val="16"/>
        </w:rPr>
        <w:t>whose</w:t>
      </w:r>
      <w:proofErr w:type="gramEnd"/>
      <w:r>
        <w:rPr>
          <w:sz w:val="16"/>
        </w:rPr>
        <w:t xml:space="preserve"> Republicans long-ago coalesced around Rep. Tom Cotton as the candidate to take on Sen. Mark Pryor. </w:t>
      </w:r>
      <w:r>
        <w:rPr>
          <w:rStyle w:val="IntenseEmphasis"/>
        </w:rPr>
        <w:t>And even though Alaska’s former Attorney General Dan Sullivan has recently pulled ahead and become the Republican’s front-runner, it seems unlikely that his opponents, Lieutenant Governor Mead Treadwell and tea party activist Joe Miller, will go quietly into the night. Further, inaction by the Republican-controlled state legislature has meant that three left-leaning initiatives</w:t>
      </w:r>
      <w:r>
        <w:rPr>
          <w:sz w:val="16"/>
        </w:rPr>
        <w:t xml:space="preserve"> (legalizing marijuana, increasing the minimum wage and protecting Bristol Bay) </w:t>
      </w:r>
      <w:r>
        <w:rPr>
          <w:rStyle w:val="IntenseEmphasis"/>
        </w:rPr>
        <w:t>will now be on Alaska’s November ballot, and may end up helping Begich turn out his voters.</w:t>
      </w:r>
      <w:r>
        <w:rPr>
          <w:sz w:val="16"/>
        </w:rPr>
        <w:t xml:space="preserve"> For as political science research has shown, “states with initiatives on the ballot in midterms have higher turnout than states that do not.” Surely, those national Republicans observing their fellow Alaskans are thinking with “friends like these…” </w:t>
      </w:r>
      <w:r>
        <w:rPr>
          <w:rStyle w:val="IntenseEmphasis"/>
        </w:rPr>
        <w:t>Whether or not the coming wave swamps Begich remains uncertain, but what we do know is that Alaska’s contest will be critical in determining the Senate’s majority party in 2015. In short, if there’s one Senate election to closely follow this year, it’s the race in the 49th state.</w:t>
      </w:r>
    </w:p>
    <w:p w:rsidR="005D62C9" w:rsidRPr="00EE7A4A" w:rsidRDefault="005D62C9" w:rsidP="005D62C9"/>
    <w:p w:rsidR="004002DA" w:rsidRDefault="004002DA" w:rsidP="004002DA">
      <w:pPr>
        <w:pStyle w:val="Heading3"/>
      </w:pPr>
      <w:r>
        <w:lastRenderedPageBreak/>
        <w:t xml:space="preserve">IL—North Carolina </w:t>
      </w:r>
    </w:p>
    <w:p w:rsidR="004002DA" w:rsidRPr="00921716" w:rsidRDefault="004002DA" w:rsidP="005D62C9">
      <w:pPr>
        <w:pStyle w:val="Heading4"/>
      </w:pPr>
      <w:r w:rsidRPr="00921716">
        <w:t>Lack of turnout kills the dems in North Carolina – should be an easy victory is the base were motivated</w:t>
      </w:r>
    </w:p>
    <w:p w:rsidR="004002DA" w:rsidRDefault="004002DA" w:rsidP="004002DA">
      <w:r w:rsidRPr="00921716">
        <w:rPr>
          <w:rStyle w:val="Style13ptBold"/>
        </w:rPr>
        <w:t xml:space="preserve">Civitas Institute 5/2 </w:t>
      </w:r>
      <w:r>
        <w:t>– North Carolina’s Conservative Voice</w:t>
      </w:r>
    </w:p>
    <w:p w:rsidR="004002DA" w:rsidRDefault="004002DA" w:rsidP="004002DA">
      <w:r>
        <w:t>(CI, “Is it DOOM for Democrats in North Carolina?</w:t>
      </w:r>
      <w:proofErr w:type="gramStart"/>
      <w:r>
        <w:t>”,</w:t>
      </w:r>
      <w:proofErr w:type="gramEnd"/>
      <w:r>
        <w:t xml:space="preserve"> </w:t>
      </w:r>
      <w:hyperlink r:id="rId51" w:history="1">
        <w:r>
          <w:rPr>
            <w:rStyle w:val="Hyperlink"/>
          </w:rPr>
          <w:t>http://www.redstate.com/diary/northcack34/2014/05/02/doom-democrats-north-carolina/</w:t>
        </w:r>
      </w:hyperlink>
      <w:r>
        <w:t>, HW)</w:t>
      </w:r>
    </w:p>
    <w:p w:rsidR="004002DA" w:rsidRDefault="004002DA" w:rsidP="004002DA">
      <w:pPr>
        <w:rPr>
          <w:b/>
          <w:u w:val="single"/>
        </w:rPr>
      </w:pPr>
      <w:r>
        <w:rPr>
          <w:sz w:val="16"/>
        </w:rPr>
        <w:t xml:space="preserve">Yes, </w:t>
      </w:r>
      <w:r>
        <w:rPr>
          <w:rStyle w:val="IntenseEmphasis"/>
        </w:rPr>
        <w:t xml:space="preserve">if the turnout for early voting in NC’s May 6 primary is any indication. The top-of-the-ticket primary race in the Tar Heel state this year is the US Senate race. Incumbent Democrat Kay Hagan is facing only token primary opposition. </w:t>
      </w:r>
      <w:r>
        <w:rPr>
          <w:sz w:val="16"/>
        </w:rPr>
        <w:t xml:space="preserve">On the Republican side, eight – count ‘em, eight – candidates are slugging it out to take on Hagan. </w:t>
      </w:r>
      <w:r>
        <w:rPr>
          <w:rStyle w:val="IntenseEmphasis"/>
        </w:rPr>
        <w:t>The last time North Carolina had a Senate race at the top of the ticket in a non-presidential year was 2010. Uh oh. That year, as we all know, was a Republican wave year. In North Carolina that year, in the general election, the Republicans reelected Senator Richard Burr</w:t>
      </w:r>
      <w:r>
        <w:rPr>
          <w:sz w:val="16"/>
        </w:rPr>
        <w:t xml:space="preserve">, took control of the State Senate and State House for the first time since Reconstruction, </w:t>
      </w:r>
      <w:r>
        <w:rPr>
          <w:rStyle w:val="IntenseEmphasis"/>
        </w:rPr>
        <w:t xml:space="preserve">and won five of six appellate judicial races in “nonpartisan” elections. This year, there is a vulnerable Senate Democrat heading the ticket (Hagan), all members of the State Senate and House are up for election (and Republicans now have supermajorities in both houses), and seven appellate court judgeships are on the ballot. </w:t>
      </w:r>
      <w:r>
        <w:rPr>
          <w:sz w:val="16"/>
        </w:rPr>
        <w:t xml:space="preserve">So, since it’s not November, </w:t>
      </w:r>
      <w:r>
        <w:rPr>
          <w:rStyle w:val="IntenseEmphasis"/>
        </w:rPr>
        <w:t xml:space="preserve">why should Dems be worried about DOOM? Look at the early voting turnout for the May 6 primary. </w:t>
      </w:r>
      <w:r>
        <w:rPr>
          <w:sz w:val="16"/>
        </w:rPr>
        <w:t xml:space="preserve">Early voting started on April 24 for the May 6 primary. According to the Civitas Institute, a North Carolina conservative think tank, more than 180,000 voters (including absentee ballots) voted early in the 2010 primary. As of April 30 this year, more than 140,000 votes (not including absentee ballots) have been cast so far in early voting for the primary. That’s 33,412 more in-person, non-absentee votes than in 2010 at the same time during early voting (6 days prior to Election Day). </w:t>
      </w:r>
      <w:r>
        <w:rPr>
          <w:rStyle w:val="IntenseEmphasis"/>
        </w:rPr>
        <w:t>So far this year, Democrats compose 48 percent of all voters compared to 51 percent in the 2010 primary. Republicans make up 33 percent of primary voters this year and in 2010 made up 32 percent of primary voters</w:t>
      </w:r>
      <w:r>
        <w:rPr>
          <w:sz w:val="16"/>
        </w:rPr>
        <w:t xml:space="preserve">. Unaffiliated voters were 17 percent of 2010 primary voters, and make up 19 percent so far this year. Republicans and Democrats can only vote in their party’s primary. So far, 72,176 Democrats have voted and 82,490 Democratic ballots have been requested overall. As of 5/1/14, 50,591 Republicans have voted and 68,454 Republican ballots have been requested overall. As of 4/30/14, Democratic ballot requests are 54 percent and Republican 45 percent. </w:t>
      </w:r>
      <w:r>
        <w:rPr>
          <w:rStyle w:val="IntenseEmphasis"/>
        </w:rPr>
        <w:t xml:space="preserve">In 2010, Democratic ballot requests were 58 percent and Republican 41 percent. </w:t>
      </w:r>
      <w:r>
        <w:rPr>
          <w:sz w:val="16"/>
        </w:rPr>
        <w:t xml:space="preserve">Why the difference? Unaffiliated voters, by state law, can vote in either party primary. So, </w:t>
      </w:r>
      <w:proofErr w:type="gramStart"/>
      <w:r>
        <w:rPr>
          <w:sz w:val="16"/>
        </w:rPr>
        <w:t>Unaffiliated</w:t>
      </w:r>
      <w:proofErr w:type="gramEnd"/>
      <w:r>
        <w:rPr>
          <w:sz w:val="16"/>
        </w:rPr>
        <w:t xml:space="preserve"> voters have, so far, requested Republican ballots over Democrat ballots at an almost 2-1 ratio. Civitas reports that the change in ballot requests by party are most likely due to the competitive Republican primary for the U.S. Senate race. Nationwide, polls show Unaffiliateds/Independents breaking Republican. </w:t>
      </w:r>
      <w:r>
        <w:rPr>
          <w:rStyle w:val="IntenseEmphasis"/>
        </w:rPr>
        <w:t>In sum: in this year’s primary featuring a U.S. Senate race at the top of the ticket as compared to a similar primary in 2010, more voters have voted, Democrats make up a lower percent of the electorate, Republicans make up a slightly higher percent of the electorate</w:t>
      </w:r>
      <w:r>
        <w:rPr>
          <w:sz w:val="16"/>
        </w:rPr>
        <w:t xml:space="preserve">, Unaffiliateds make up a slightly higher percent of the electorate, </w:t>
      </w:r>
      <w:r>
        <w:rPr>
          <w:rStyle w:val="IntenseEmphasis"/>
        </w:rPr>
        <w:t>and Unaffiliateds are breaking Republican by almost 2-1. If these results translate to November, then it is DOOM for the Democrats.</w:t>
      </w:r>
    </w:p>
    <w:p w:rsidR="004002DA" w:rsidRPr="00921716" w:rsidRDefault="004002DA" w:rsidP="004002DA"/>
    <w:p w:rsidR="004002DA" w:rsidRPr="00921716" w:rsidRDefault="004002DA" w:rsidP="004002DA">
      <w:pPr>
        <w:pStyle w:val="Heading3"/>
      </w:pPr>
      <w:r w:rsidRPr="00921716">
        <w:lastRenderedPageBreak/>
        <w:t xml:space="preserve">IL—Youth Key (NC) </w:t>
      </w:r>
    </w:p>
    <w:p w:rsidR="004002DA" w:rsidRPr="00921716" w:rsidRDefault="004002DA" w:rsidP="005D62C9">
      <w:pPr>
        <w:pStyle w:val="Heading4"/>
      </w:pPr>
      <w:r w:rsidRPr="00921716">
        <w:t>North Carolina has the most pronounced age gap in the country – if young voters turnout, dems will win – GOP projected to win now</w:t>
      </w:r>
    </w:p>
    <w:p w:rsidR="004002DA" w:rsidRDefault="004002DA" w:rsidP="004002DA">
      <w:r>
        <w:rPr>
          <w:rStyle w:val="Style13ptBold"/>
        </w:rPr>
        <w:t>Cohn 4/28</w:t>
      </w:r>
      <w:r>
        <w:t xml:space="preserve"> – Political Analyst for the NYT</w:t>
      </w:r>
    </w:p>
    <w:p w:rsidR="004002DA" w:rsidRDefault="004002DA" w:rsidP="004002DA">
      <w:r>
        <w:t xml:space="preserve">(Nate, “Why the Democrats’ Turnout Problem Is Worst in North Carolina”, </w:t>
      </w:r>
      <w:hyperlink r:id="rId52" w:history="1">
        <w:r>
          <w:rPr>
            <w:rStyle w:val="Hyperlink"/>
          </w:rPr>
          <w:t>http://www.nytimes.com/2014/04/29/upshot/why-the-democrats-turnout-problem-is-worst-in-north-carolina.html</w:t>
        </w:r>
      </w:hyperlink>
      <w:r>
        <w:t>, HW)</w:t>
      </w:r>
    </w:p>
    <w:p w:rsidR="004002DA" w:rsidRDefault="004002DA" w:rsidP="004002DA">
      <w:pPr>
        <w:rPr>
          <w:rStyle w:val="IntenseEmphasis"/>
        </w:rPr>
      </w:pPr>
      <w:r>
        <w:rPr>
          <w:sz w:val="16"/>
        </w:rPr>
        <w:t xml:space="preserve">But Ms. </w:t>
      </w:r>
      <w:r>
        <w:rPr>
          <w:rStyle w:val="IntenseEmphasis"/>
        </w:rPr>
        <w:t>Hagan is far more vulnerable than she appears at first glance. North Carolina might be the state where Democrats suffer the most from low midterm turnout. The state is divided between older, culturally Southern and conservative voters, and younger, more diverse and more liberal voters, especially around the Research Triangle and Charlotte. In presidential elections, those two groups fight nearly to a draw. In midterm elections, when older voters turn out at much higher rates than younger ones, the Republicans have a big advantage. If Ms. Hagan cannot broaden her political appeal, it is not clear she can win a midterm election in North Carolina. The gap between North Carolina’s younger (under 30) and older voters (over 65) is among the most pronounced in the country.</w:t>
      </w:r>
      <w:r>
        <w:rPr>
          <w:sz w:val="16"/>
        </w:rPr>
        <w:t xml:space="preserve"> </w:t>
      </w:r>
      <w:r>
        <w:rPr>
          <w:rStyle w:val="IntenseEmphasis"/>
        </w:rPr>
        <w:t>In 2012, North Carolina’s seniors voted for Mitt Romney by 29 points,</w:t>
      </w:r>
      <w:r>
        <w:rPr>
          <w:sz w:val="16"/>
        </w:rPr>
        <w:t xml:space="preserve"> more than twice his 12-point advantage nationally among older voters, according to exit polls. </w:t>
      </w:r>
      <w:r>
        <w:rPr>
          <w:rStyle w:val="IntenseEmphasis"/>
        </w:rPr>
        <w:t>By contrast, President Obama won North Carolina’s young voters by a 35-point margin</w:t>
      </w:r>
      <w:r>
        <w:rPr>
          <w:sz w:val="16"/>
        </w:rPr>
        <w:t xml:space="preserve">, better than the 24-point margin he won nationally. </w:t>
      </w:r>
      <w:r>
        <w:rPr>
          <w:rStyle w:val="IntenseEmphasis"/>
        </w:rPr>
        <w:t>This 64-point gap between young and old North Carolinians was nearly twice as large as it was nationally. Lower youth turnout, then, is twice as damaging to Democrats in North Carolina as it is nationally. North Carolina’s generation gap is a reflection of the profound demographic changes that have transformed the state.</w:t>
      </w:r>
      <w:r>
        <w:rPr>
          <w:sz w:val="16"/>
        </w:rPr>
        <w:t xml:space="preserve"> Many of the state’s young voters are the children of Northern-born professionals who flocked to jobs in technology, higher education, banking and health care over the last two decades. </w:t>
      </w:r>
      <w:r>
        <w:rPr>
          <w:rStyle w:val="IntenseEmphasis"/>
        </w:rPr>
        <w:t>Others, including students and graduates of the state’s prestigious research universities, are Northern expats themselves. When young voters stay home, the state reverts to its Republican past and the more conservative bent of the South. And judging from the last midterm election, the plunge in youth turnout could be huge.</w:t>
      </w:r>
      <w:r>
        <w:rPr>
          <w:sz w:val="16"/>
        </w:rPr>
        <w:t xml:space="preserve"> Eighteen- to 25-year-olds accounted for a mere 3.9 percent of voters in 2010, down from 10.4 percent of voters in 2008, according to the secretary of state’s office</w:t>
      </w:r>
      <w:r>
        <w:rPr>
          <w:rStyle w:val="IntenseEmphasis"/>
        </w:rPr>
        <w:t>. Older voters jumped from 17.5 to 26.1 percent of those turning out.</w:t>
      </w:r>
    </w:p>
    <w:p w:rsidR="004002DA" w:rsidRDefault="004002DA" w:rsidP="004002DA">
      <w:pPr>
        <w:pStyle w:val="Heading3"/>
      </w:pPr>
      <w:r>
        <w:lastRenderedPageBreak/>
        <w:t>IL—African-American Turnout (LA)</w:t>
      </w:r>
    </w:p>
    <w:p w:rsidR="004002DA" w:rsidRDefault="004002DA" w:rsidP="005D62C9">
      <w:pPr>
        <w:pStyle w:val="Heading4"/>
      </w:pPr>
      <w:r>
        <w:t>African – American turnout key to Landrieu victory</w:t>
      </w:r>
    </w:p>
    <w:p w:rsidR="004002DA" w:rsidRDefault="004002DA" w:rsidP="004002DA">
      <w:r>
        <w:rPr>
          <w:rStyle w:val="Style13ptBold"/>
        </w:rPr>
        <w:t>Reston 5/5</w:t>
      </w:r>
      <w:r>
        <w:t xml:space="preserve"> – Political Analyst for the LA Times</w:t>
      </w:r>
    </w:p>
    <w:p w:rsidR="004002DA" w:rsidRDefault="004002DA" w:rsidP="004002DA">
      <w:r>
        <w:t>(Maeve, “Louisiana Senate contest embodies Democrats' task: win black voters”</w:t>
      </w:r>
      <w:proofErr w:type="gramStart"/>
      <w:r>
        <w:t xml:space="preserve">,  </w:t>
      </w:r>
      <w:proofErr w:type="gramEnd"/>
      <w:r w:rsidR="000A1D3D">
        <w:fldChar w:fldCharType="begin"/>
      </w:r>
      <w:r>
        <w:instrText xml:space="preserve"> HYPERLINK "http://www.latimes.com/nation/la-na-black-voters-2014-20140506-story.html" \l "page=1" </w:instrText>
      </w:r>
      <w:r w:rsidR="000A1D3D">
        <w:fldChar w:fldCharType="separate"/>
      </w:r>
      <w:r>
        <w:rPr>
          <w:rStyle w:val="Hyperlink"/>
        </w:rPr>
        <w:t>http://www.latimes.com/nation/la-na-black-voters-2014-20140506-story.html#page=1</w:t>
      </w:r>
      <w:r w:rsidR="000A1D3D">
        <w:fldChar w:fldCharType="end"/>
      </w:r>
      <w:r>
        <w:t>, HW)</w:t>
      </w:r>
    </w:p>
    <w:p w:rsidR="004002DA" w:rsidRDefault="004002DA" w:rsidP="004002DA">
      <w:pPr>
        <w:rPr>
          <w:sz w:val="16"/>
        </w:rPr>
      </w:pPr>
      <w:r>
        <w:rPr>
          <w:sz w:val="16"/>
        </w:rPr>
        <w:t xml:space="preserve">Mary L. </w:t>
      </w:r>
      <w:r>
        <w:rPr>
          <w:rStyle w:val="IntenseEmphasis"/>
        </w:rPr>
        <w:t>Landrieu is one of the most vulnerable Democrats in the U.S. Senate, and her chances of reelection this fall could come down to her ability to turn out African American voters</w:t>
      </w:r>
      <w:r>
        <w:rPr>
          <w:sz w:val="16"/>
        </w:rPr>
        <w:t xml:space="preserve"> like Barbara Brown. Standing outside Franklin Avenue Baptist Church in the crisp white suit that marks her as an usher, Brown pursed her lips at the mention of months of television ads that have already aired attacking Landrieu and her vote for the national healthcare law, which Brown sees as an unfair rebuke of President Obama. "Just disgusting — enough to make you sick to your stomach," Brown said. All that criticism of Landrieu for "standing on the president's side," Brown said, has made her even more committed to supporting the three-term senator this fall and encouraging others to do the same. "I like what she said," Brown added, using a Landrieu line that appeared in one of the ads critical of the senator's position on the healthcare law: "She says, 'If I had to do it again, I would do it again.'" </w:t>
      </w:r>
      <w:r>
        <w:rPr>
          <w:rStyle w:val="IntenseEmphasis"/>
        </w:rPr>
        <w:t>Few senators up for reelection this fall face a more complex balancing act than Landrieu, who hails from a state that Obama lost by 18 percentage points in 2012.</w:t>
      </w:r>
      <w:r>
        <w:rPr>
          <w:sz w:val="16"/>
        </w:rPr>
        <w:t xml:space="preserve"> She is aggressively pursuing independents and Republicans, who have been key to her past wins but are unhappy with Obama's performance. </w:t>
      </w:r>
      <w:r>
        <w:rPr>
          <w:rStyle w:val="IntenseEmphasis"/>
        </w:rPr>
        <w:t xml:space="preserve">But central to her chances is reversing the traditional midterm drop-off in voting by black Louisianians, who make up 31% of the electorate. Landrieu's task reflects a larger imperative for Democrats this year and in 2016: to guarantee a massive turnout by the party's most loyal voters when the nation's first African American president is no longer anchoring the ballot. </w:t>
      </w:r>
      <w:r>
        <w:rPr>
          <w:sz w:val="16"/>
        </w:rPr>
        <w:t xml:space="preserve">Landrieu will have powerful partners this fall. Strategists at the Democratic Senatorial Campaign Committee are hiring field organizers for a $60-million effort in a dozen states to swell turnout among core Democratic groups such as African Americans and single women. The goal, said Matt Canter, the committee's deputy executive director, "is to make the electorate look more like it did in 2012 than it did in 2010." </w:t>
      </w:r>
      <w:r>
        <w:rPr>
          <w:rStyle w:val="IntenseEmphasis"/>
        </w:rPr>
        <w:t xml:space="preserve">With the data-driven tools that helped power Obama's two presidential wins, he said, "we can alter the electorate." In five states that could be the most crucial to continued Democratic control of the Senate — Arkansas, Georgia, Louisiana, Michigan and North Carolina — party strategists believe there could be as many as 1.4 million unregistered African American voters, and they have already begun to pursue them. </w:t>
      </w:r>
      <w:r>
        <w:rPr>
          <w:sz w:val="16"/>
        </w:rPr>
        <w:t xml:space="preserve">It makes me angry that they are attacking [Mary L. Landrieu's] character, her vote and her support for the president and for his issues. - Rebecca Harris-Smith, a 59-year-old nurse educator According to the latest figures from the Louisiana secretary of state, about 87% of African Americans are registered to vote — with a remarkable 95% of African American women registered. (In California, 73% of eligible voters are registered.) </w:t>
      </w:r>
      <w:r>
        <w:rPr>
          <w:rStyle w:val="IntenseEmphasis"/>
        </w:rPr>
        <w:t xml:space="preserve">Many of Louisiana's residents were displaced by Hurricane Katrina, but black voting strength has largely returned to pre-storm levels, and almost all those votes go to Democrats. Yet turnout by black voters can drop as much as 5 percentage points in midterm races compared with presidential contests — and such a shortfall this year could be devastating for Landrieu. </w:t>
      </w:r>
      <w:r>
        <w:rPr>
          <w:sz w:val="16"/>
        </w:rPr>
        <w:t xml:space="preserve">Under the state's unusual rules, a candidate must win more than 50% of the vote in November to avoid a runoff. </w:t>
      </w:r>
      <w:r>
        <w:rPr>
          <w:rStyle w:val="IntenseEmphasis"/>
        </w:rPr>
        <w:t xml:space="preserve">Landrieu fell under that mark in her second Senate race in 2002, but in a move that may presage her strategy this time, she eventually won in part by increasing the number of African American voters who showed up for the runoff. </w:t>
      </w:r>
      <w:r>
        <w:rPr>
          <w:sz w:val="16"/>
        </w:rPr>
        <w:t xml:space="preserve">Don't worry - </w:t>
      </w:r>
      <w:r>
        <w:rPr>
          <w:rStyle w:val="IntenseEmphasis"/>
        </w:rPr>
        <w:t xml:space="preserve">the press stands ready to aid the turnout </w:t>
      </w:r>
      <w:proofErr w:type="gramStart"/>
      <w:r>
        <w:rPr>
          <w:rStyle w:val="IntenseEmphasis"/>
        </w:rPr>
        <w:t>effort.</w:t>
      </w:r>
      <w:proofErr w:type="gramEnd"/>
      <w:r>
        <w:rPr>
          <w:sz w:val="16"/>
        </w:rPr>
        <w:t xml:space="preserve"> Just watch and see - </w:t>
      </w:r>
      <w:r>
        <w:rPr>
          <w:rStyle w:val="IntenseEmphasis"/>
        </w:rPr>
        <w:t>they'll gin up another furor</w:t>
      </w:r>
      <w:r>
        <w:rPr>
          <w:sz w:val="16"/>
        </w:rPr>
        <w:t xml:space="preserve"> like they did with Trayvon Martin before November. Interviews with black voters here hint at her advantages and challenges this fall. Many still speak reverently about her father, Moon Landrieu, and his efforts to integrate City Hall as New Orleans mayor in the 1970s. Her brother </w:t>
      </w:r>
      <w:r>
        <w:rPr>
          <w:rStyle w:val="IntenseEmphasis"/>
        </w:rPr>
        <w:t xml:space="preserve">Mitch handily won reelection as mayor in February with 64% of the vote in the majority African American city, following an intense get-out-the-vote drive that could lay some of the groundwork for his sister in November. </w:t>
      </w:r>
      <w:r>
        <w:rPr>
          <w:sz w:val="16"/>
        </w:rPr>
        <w:t xml:space="preserve">At black churches here, many voters like Brown described Mary Landrieu as a frequent visitor — praising her attentiveness and tendency to linger after services. "She's one that you can touch," Brown said, describing how fellow congregants line up between services to "bombard her" with questions. "She'll try to answer, and then you'll see her with a piece of paper saying, 'I'm going to write that down and check on it next week — and what's your number? I'm going to give you a call.'" "That means a lot," Brown said. "You're taking the time with the little people, the small people, and you are addressing what their concerns are." Landrieu may also benefit from a backlash to the fusillade of ads aimed at her and, by extension, at Obama. Americans for Prosperity, the free-market advocacy group funded in part by the conservative brothers Charles and David </w:t>
      </w:r>
      <w:r>
        <w:rPr>
          <w:sz w:val="16"/>
        </w:rPr>
        <w:lastRenderedPageBreak/>
        <w:t xml:space="preserve">Koch, has already aired $3 million in negative ads with more than six months to go. </w:t>
      </w:r>
      <w:r>
        <w:rPr>
          <w:rStyle w:val="IntenseEmphasis"/>
        </w:rPr>
        <w:t>Landrieu herself has been careful not to similarly alienate black voters</w:t>
      </w:r>
      <w:r>
        <w:rPr>
          <w:sz w:val="16"/>
        </w:rPr>
        <w:t xml:space="preserve">; her initial ad, which sought to create some distance from Obama's healthcare program by emphasizing her desire to fix it, did not run in the New Orleans media market, one of the strongholds for the state's black voters. "It makes me angry that they are attacking [Landrieu's] character, her vote and her support for the president and for his issues," Rebecca Harris-Smith, a 59-year-old nurse educator, said after a recent church service in New Orleans East. Like many others, Harris-Smith shrugged off Landrieu's attempts to distance herself from the administration. "We're not going to all agree with everything all the time." When asked to rate Landrieu, African American voters here most often noted her work on local issues such as restoring the coastline and bringing in federal money for rebuilding after Hurricane Katrina. Many credited her for recent legislation that halted the skyrocketing increases in their flood insurance rates — a bill that both she and her chief Republican opponent, Rep. Bill Cassidy, pushed through Congress. Ronald Davis, a 50-year-old construction worker from New Orleans East, said Landrieu's work on the flood insurance issue alone would get him to the polls. "If it had tripled," he said of his premium, "man, I would have had to think about moving away from here." Voters also noted Landrieu's support of the president's proposal to raise the minimum wage to $10.10 an hour (though Landrieu still wants to see some changes to the legislation to provide more support for small businesses). "At one time the Burger King, the McDonald's jobs, they were for high schoolers," said Hersey Pittman, a 60-year-old retired juvenile court officer from New Orleans East. "But now you've got people trying to support a family out of Burger King and McDonald's on a minimum-wage job." That issue could draw voters to the polls, Pittman said, even though he believes Democrats have done a poor job of explaining how it could help the middle class. "They don't run the same number of ads, the same intensity of ads, as Republicans," he said, "and they are being outspent and outmaneuvered." </w:t>
      </w:r>
      <w:r>
        <w:rPr>
          <w:rStyle w:val="IntenseEmphasis"/>
        </w:rPr>
        <w:t xml:space="preserve">That might not be enough, however, to capture the attention of young black professionals like Adrian Baudy, a 31-year-old internal medicine doctor. He was excited to cast a ballot for Obama but doesn't see much reason to vote this fall. </w:t>
      </w:r>
      <w:r>
        <w:rPr>
          <w:sz w:val="16"/>
        </w:rPr>
        <w:t>"You see all this money being poured into the state, specifically after the hurricanes, and it's not being appropriated where it's supposed to go; you still see the school systems failing — you're not seeing anything improve," he said. Of 2008 and 2012, he said, "I guess I just had more hope and optimism at that time."</w:t>
      </w:r>
    </w:p>
    <w:p w:rsidR="004002DA" w:rsidRDefault="004002DA" w:rsidP="005D62C9">
      <w:pPr>
        <w:pStyle w:val="Heading4"/>
      </w:pPr>
      <w:r>
        <w:t>African – American turnout key to Landrieu election – not motivated now, but they can be</w:t>
      </w:r>
    </w:p>
    <w:p w:rsidR="004002DA" w:rsidRDefault="004002DA" w:rsidP="004002DA">
      <w:r>
        <w:rPr>
          <w:rStyle w:val="Style13ptBold"/>
        </w:rPr>
        <w:t>Berry 6/22</w:t>
      </w:r>
      <w:r>
        <w:t xml:space="preserve"> – Political analyst for News Star</w:t>
      </w:r>
    </w:p>
    <w:p w:rsidR="004002DA" w:rsidRDefault="004002DA" w:rsidP="004002DA">
      <w:r>
        <w:t xml:space="preserve">(Deborah, “Black voter turnout is important in Southern races”, </w:t>
      </w:r>
      <w:hyperlink r:id="rId53" w:history="1">
        <w:r>
          <w:rPr>
            <w:rStyle w:val="Hyperlink"/>
          </w:rPr>
          <w:t>http://www.thenewsstar.com/article/20140622/NEWS01/306220040/Black-voter-turnout-important-Southern-races</w:t>
        </w:r>
      </w:hyperlink>
      <w:r>
        <w:t>, HW)</w:t>
      </w:r>
    </w:p>
    <w:p w:rsidR="004002DA" w:rsidRDefault="004002DA" w:rsidP="004002DA">
      <w:pPr>
        <w:rPr>
          <w:b/>
          <w:u w:val="single"/>
        </w:rPr>
      </w:pPr>
      <w:r>
        <w:rPr>
          <w:rStyle w:val="IntenseEmphasis"/>
        </w:rPr>
        <w:t>But political experts say Democrats, including Landrieu, may have a hard time persuading their base to come out. “Democrats aren’t getting a lot of help up ticket from Washington, D.C.,”</w:t>
      </w:r>
      <w:r>
        <w:rPr>
          <w:sz w:val="16"/>
        </w:rPr>
        <w:t xml:space="preserve"> said Stockley. “Barack Obama is intensely unpopular in Louisiana. Barack is not on the ticket. </w:t>
      </w:r>
      <w:r>
        <w:rPr>
          <w:rStyle w:val="IntenseEmphasis"/>
        </w:rPr>
        <w:t>Any Democrat will be pressed to try to convince (voters) ‘Hey, it’s still important that you</w:t>
      </w:r>
      <w:r>
        <w:rPr>
          <w:sz w:val="16"/>
        </w:rPr>
        <w:t xml:space="preserve"> guys </w:t>
      </w:r>
      <w:r>
        <w:rPr>
          <w:rStyle w:val="IntenseEmphasis"/>
        </w:rPr>
        <w:t xml:space="preserve">come out and vote.” </w:t>
      </w:r>
      <w:r>
        <w:rPr>
          <w:sz w:val="16"/>
        </w:rPr>
        <w:t xml:space="preserve">Retired Col. Rob </w:t>
      </w:r>
      <w:r>
        <w:rPr>
          <w:rStyle w:val="IntenseEmphasis"/>
        </w:rPr>
        <w:t xml:space="preserve">Maness, a Republican running against Landrieu, acknowledges she has won over most black voters in past elections. </w:t>
      </w:r>
      <w:r>
        <w:rPr>
          <w:sz w:val="16"/>
        </w:rPr>
        <w:t xml:space="preserve">“But that doesn’t mean I’m shying away from trying to win support from that group — whether they’re Democrat, independents or Republicans,” Maness said. “We have a big tent in the Maness camp.” </w:t>
      </w:r>
      <w:r>
        <w:rPr>
          <w:rStyle w:val="IntenseEmphasis"/>
        </w:rPr>
        <w:t>Political experts say it still comes down to whether black voters turn out. “There’s no great evidence here that black voters are about to get up en masse, in any way, to go to the polls on Tuesday and cast ballots just to prevent McDaniel from winning,” Hill said. “But we don’t know. Black rank-and-file voters have surprised a lot of people in recent elections.”</w:t>
      </w:r>
    </w:p>
    <w:p w:rsidR="006E1E7B" w:rsidRDefault="004002DA" w:rsidP="001C617C">
      <w:pPr>
        <w:pStyle w:val="Heading2"/>
      </w:pPr>
      <w:r>
        <w:lastRenderedPageBreak/>
        <w:t>—</w:t>
      </w:r>
      <w:r w:rsidRPr="004002DA">
        <w:t xml:space="preserve"> </w:t>
      </w:r>
      <w:r w:rsidR="001C617C">
        <w:t xml:space="preserve">DIRTY SOUTH </w:t>
      </w:r>
    </w:p>
    <w:p w:rsidR="00C17428" w:rsidRDefault="00FE1D3A" w:rsidP="00EE7A4A">
      <w:pPr>
        <w:pStyle w:val="Heading3"/>
      </w:pPr>
      <w:r>
        <w:lastRenderedPageBreak/>
        <w:t xml:space="preserve">Southern States </w:t>
      </w:r>
    </w:p>
    <w:p w:rsidR="00FE1D3A" w:rsidRDefault="00FE1D3A" w:rsidP="005D62C9">
      <w:pPr>
        <w:pStyle w:val="Heading4"/>
      </w:pPr>
      <w:r>
        <w:t>Defending the South is Democrats’ only chance—base turnout is key</w:t>
      </w:r>
    </w:p>
    <w:p w:rsidR="00FE1D3A" w:rsidRDefault="00FE1D3A" w:rsidP="00FE1D3A">
      <w:r w:rsidRPr="00FE1D3A">
        <w:rPr>
          <w:rStyle w:val="Style13ptBold"/>
        </w:rPr>
        <w:t>Caldwell, 14</w:t>
      </w:r>
      <w:r>
        <w:t>—</w:t>
      </w:r>
    </w:p>
    <w:p w:rsidR="00FE1D3A" w:rsidRPr="00FE1D3A" w:rsidRDefault="00FE1D3A" w:rsidP="00FE1D3A">
      <w:r>
        <w:t xml:space="preserve">Leigh Ann. “2014 midterms: What's at stake,” CNN, April 15, </w:t>
      </w:r>
      <w:hyperlink r:id="rId54" w:history="1">
        <w:r w:rsidRPr="006C21F4">
          <w:rPr>
            <w:rStyle w:val="Hyperlink"/>
          </w:rPr>
          <w:t>http://www.cnn.com/2014/04/15/politics/midterms-101/</w:t>
        </w:r>
      </w:hyperlink>
      <w:r>
        <w:t xml:space="preserve">. –BR </w:t>
      </w:r>
    </w:p>
    <w:p w:rsidR="00FE1D3A" w:rsidRDefault="00FE1D3A" w:rsidP="00FE1D3A">
      <w:pPr>
        <w:rPr>
          <w:sz w:val="16"/>
        </w:rPr>
      </w:pPr>
      <w:r w:rsidRPr="00FE1D3A">
        <w:rPr>
          <w:rStyle w:val="StyleUnderline"/>
        </w:rPr>
        <w:t>Democrats</w:t>
      </w:r>
      <w:r w:rsidRPr="00986DC1">
        <w:rPr>
          <w:sz w:val="16"/>
        </w:rPr>
        <w:t xml:space="preserve"> face a difficult task of </w:t>
      </w:r>
      <w:r w:rsidRPr="00FE1D3A">
        <w:rPr>
          <w:rStyle w:val="StyleUnderline"/>
        </w:rPr>
        <w:t>maintaining their Senate majority</w:t>
      </w:r>
      <w:r w:rsidRPr="00986DC1">
        <w:rPr>
          <w:sz w:val="16"/>
        </w:rPr>
        <w:t xml:space="preserve">. Of the 36 Senate races this year (a third of the Senate is up for election every two years), Democrats hold 21 seats. In other words, they </w:t>
      </w:r>
      <w:r w:rsidRPr="00FE1D3A">
        <w:rPr>
          <w:rStyle w:val="StyleUnderline"/>
        </w:rPr>
        <w:t xml:space="preserve">are forced to play </w:t>
      </w:r>
      <w:r w:rsidRPr="007C7B53">
        <w:rPr>
          <w:rStyle w:val="StyleUnderline"/>
        </w:rPr>
        <w:t>major defense</w:t>
      </w:r>
      <w:r w:rsidRPr="00986DC1">
        <w:rPr>
          <w:sz w:val="16"/>
        </w:rPr>
        <w:t>.</w:t>
      </w:r>
      <w:r w:rsidR="00986DC1" w:rsidRPr="00986DC1">
        <w:rPr>
          <w:sz w:val="16"/>
        </w:rPr>
        <w:t xml:space="preserve"> </w:t>
      </w:r>
      <w:r w:rsidRPr="00986DC1">
        <w:rPr>
          <w:sz w:val="16"/>
        </w:rPr>
        <w:t>The Cook Political Report says Democrats have an extremely slim chance of keeping their seats in South Dakota and West Virginia, where the current Democratic senator in both is retiring and the states' electorates are likely too conservative to elect a new Democrat.</w:t>
      </w:r>
      <w:r w:rsidR="007C7B53" w:rsidRPr="00986DC1">
        <w:rPr>
          <w:sz w:val="16"/>
        </w:rPr>
        <w:t xml:space="preserve"> </w:t>
      </w:r>
      <w:r w:rsidRPr="00986DC1">
        <w:rPr>
          <w:sz w:val="16"/>
        </w:rPr>
        <w:t xml:space="preserve">So </w:t>
      </w:r>
      <w:r w:rsidRPr="007C7B53">
        <w:rPr>
          <w:rStyle w:val="StyleUnderline"/>
        </w:rPr>
        <w:t>the Democrats' defensive playbook comes down to</w:t>
      </w:r>
      <w:r w:rsidRPr="00986DC1">
        <w:rPr>
          <w:sz w:val="16"/>
        </w:rPr>
        <w:t xml:space="preserve"> seven </w:t>
      </w:r>
      <w:r w:rsidRPr="007C7B53">
        <w:rPr>
          <w:rStyle w:val="StyleUnderline"/>
        </w:rPr>
        <w:t>races in red</w:t>
      </w:r>
      <w:r w:rsidRPr="00986DC1">
        <w:rPr>
          <w:sz w:val="16"/>
        </w:rPr>
        <w:t xml:space="preserve"> or purple </w:t>
      </w:r>
      <w:r w:rsidRPr="007C7B53">
        <w:rPr>
          <w:rStyle w:val="StyleUnderline"/>
        </w:rPr>
        <w:t>states that they could lose: Louisiana, Arkansas, North Carolina, Alaska</w:t>
      </w:r>
      <w:r w:rsidRPr="00986DC1">
        <w:rPr>
          <w:sz w:val="16"/>
        </w:rPr>
        <w:t>, Michigan, Montana and Iowa.</w:t>
      </w:r>
      <w:r w:rsidR="00986DC1" w:rsidRPr="00986DC1">
        <w:rPr>
          <w:sz w:val="16"/>
        </w:rPr>
        <w:t xml:space="preserve"> </w:t>
      </w:r>
      <w:r w:rsidRPr="00986DC1">
        <w:rPr>
          <w:sz w:val="16"/>
        </w:rPr>
        <w:t>In addition, Republicans are hopeful they have a chance to knock off Democratic incumbents in Colorado and New Hampshire. In other words, they have multiple paths to retaking the Senate.</w:t>
      </w:r>
      <w:r w:rsidR="00986DC1" w:rsidRPr="00986DC1">
        <w:rPr>
          <w:sz w:val="16"/>
        </w:rPr>
        <w:t xml:space="preserve"> </w:t>
      </w:r>
      <w:r w:rsidRPr="00986DC1">
        <w:rPr>
          <w:sz w:val="16"/>
        </w:rPr>
        <w:t>"</w:t>
      </w:r>
      <w:r w:rsidRPr="007C7B53">
        <w:rPr>
          <w:rStyle w:val="StyleUnderline"/>
        </w:rPr>
        <w:t>Democratic control of the Senate is at considerable risk, with the party at no better than even money to retain control</w:t>
      </w:r>
      <w:r w:rsidRPr="00986DC1">
        <w:rPr>
          <w:sz w:val="16"/>
        </w:rPr>
        <w:t xml:space="preserve"> in November," wrote Stuart Rothenberg, editor and publisher of the nonpartisan Rothenberg Political Report, one of the top political ha</w:t>
      </w:r>
      <w:r w:rsidR="007C7B53" w:rsidRPr="00986DC1">
        <w:rPr>
          <w:sz w:val="16"/>
        </w:rPr>
        <w:t>ndicappers.</w:t>
      </w:r>
      <w:r w:rsidR="00986DC1" w:rsidRPr="00986DC1">
        <w:rPr>
          <w:sz w:val="16"/>
        </w:rPr>
        <w:t xml:space="preserve"> </w:t>
      </w:r>
      <w:r w:rsidRPr="00986DC1">
        <w:rPr>
          <w:sz w:val="16"/>
        </w:rPr>
        <w:t>But it's not all roses for the GOP. It has a few seats to defend, too. And one of those is that of the party's leader, Mitch McConnell in Kentucky. Democrats recruited a young candidate, Alison Lundergan Grimes, who is running a solid campaign. She is a legitimate threat to McConnell.</w:t>
      </w:r>
      <w:r w:rsidR="00986DC1" w:rsidRPr="00986DC1">
        <w:rPr>
          <w:sz w:val="16"/>
        </w:rPr>
        <w:t xml:space="preserve"> </w:t>
      </w:r>
      <w:r w:rsidRPr="00986DC1">
        <w:rPr>
          <w:sz w:val="16"/>
        </w:rPr>
        <w:t>And in Georgia, the retiring Saxby Chambliss has left the door open for Michelle Nunn, a Democrat with a family history in Georgia politics, who must beat one of two Republicans st</w:t>
      </w:r>
      <w:r w:rsidR="007C7B53" w:rsidRPr="00986DC1">
        <w:rPr>
          <w:sz w:val="16"/>
        </w:rPr>
        <w:t>ill running for the nomination.</w:t>
      </w:r>
      <w:r w:rsidR="00986DC1" w:rsidRPr="00986DC1">
        <w:rPr>
          <w:sz w:val="16"/>
        </w:rPr>
        <w:t xml:space="preserve"> </w:t>
      </w:r>
      <w:r w:rsidRPr="00986DC1">
        <w:rPr>
          <w:sz w:val="16"/>
        </w:rPr>
        <w:t>Little drama in the House: Republicans currently have a strong advantage in the House: They control 234 seats compared to 201 for Democrats. What team wouldn't love a 33-point advantage on game day?</w:t>
      </w:r>
      <w:r w:rsidR="00986DC1" w:rsidRPr="00986DC1">
        <w:rPr>
          <w:sz w:val="16"/>
        </w:rPr>
        <w:t xml:space="preserve"> </w:t>
      </w:r>
      <w:r w:rsidRPr="00986DC1">
        <w:rPr>
          <w:sz w:val="16"/>
        </w:rPr>
        <w:t>What that means is that Democrats must pick up 17 seats to reclaim the majority they lost in the 2010 midterms. But that's unlikely because the party that controls the White House usually loses sea</w:t>
      </w:r>
      <w:r w:rsidR="007C7B53" w:rsidRPr="00986DC1">
        <w:rPr>
          <w:sz w:val="16"/>
        </w:rPr>
        <w:t>ts in a president's sixth year.</w:t>
      </w:r>
      <w:r w:rsidR="00986DC1" w:rsidRPr="00986DC1">
        <w:rPr>
          <w:sz w:val="16"/>
        </w:rPr>
        <w:t xml:space="preserve"> </w:t>
      </w:r>
      <w:r w:rsidRPr="00986DC1">
        <w:rPr>
          <w:sz w:val="16"/>
        </w:rPr>
        <w:t>But only 17 seats out of 435 are rated tossups, according to a CNN analysis. That's less than 5%. CNN estimates that another 33 could change hands, and some surely will, but the risk is a bit lower.</w:t>
      </w:r>
      <w:r w:rsidR="00986DC1" w:rsidRPr="00986DC1">
        <w:rPr>
          <w:sz w:val="16"/>
        </w:rPr>
        <w:t xml:space="preserve"> </w:t>
      </w:r>
      <w:r w:rsidR="007C7B53" w:rsidRPr="00986DC1">
        <w:rPr>
          <w:sz w:val="16"/>
        </w:rPr>
        <w:t>House races to watch</w:t>
      </w:r>
      <w:r w:rsidR="00986DC1" w:rsidRPr="00986DC1">
        <w:rPr>
          <w:sz w:val="16"/>
        </w:rPr>
        <w:t xml:space="preserve"> </w:t>
      </w:r>
      <w:r w:rsidRPr="00986DC1">
        <w:rPr>
          <w:sz w:val="16"/>
        </w:rPr>
        <w:t>Nathan Gonzales, deputy editor of the Rothenberg Political Report, said that is pretty standard.</w:t>
      </w:r>
      <w:r w:rsidR="00986DC1" w:rsidRPr="00986DC1">
        <w:rPr>
          <w:sz w:val="16"/>
        </w:rPr>
        <w:t xml:space="preserve"> </w:t>
      </w:r>
      <w:r w:rsidRPr="00986DC1">
        <w:rPr>
          <w:sz w:val="16"/>
        </w:rPr>
        <w:t>"That's close to normal for a mid-decade, non-wave election year," he said, adding that more districts become competitive after redistrictin</w:t>
      </w:r>
      <w:r w:rsidR="007C7B53" w:rsidRPr="00986DC1">
        <w:rPr>
          <w:sz w:val="16"/>
        </w:rPr>
        <w:t>g at the start of every decade.</w:t>
      </w:r>
      <w:r w:rsidR="00986DC1" w:rsidRPr="00986DC1">
        <w:rPr>
          <w:sz w:val="16"/>
        </w:rPr>
        <w:t xml:space="preserve"> </w:t>
      </w:r>
      <w:r w:rsidRPr="00986DC1">
        <w:rPr>
          <w:sz w:val="16"/>
        </w:rPr>
        <w:t xml:space="preserve">In the last census, Republicans dominated the redistricting game because they controlled the entities, mostly state </w:t>
      </w:r>
      <w:proofErr w:type="gramStart"/>
      <w:r w:rsidRPr="00986DC1">
        <w:rPr>
          <w:sz w:val="16"/>
        </w:rPr>
        <w:t>legislatures, that</w:t>
      </w:r>
      <w:proofErr w:type="gramEnd"/>
      <w:r w:rsidRPr="00986DC1">
        <w:rPr>
          <w:sz w:val="16"/>
        </w:rPr>
        <w:t xml:space="preserve"> are in charge of drawing new districts.</w:t>
      </w:r>
      <w:r w:rsidR="00986DC1" w:rsidRPr="00986DC1">
        <w:rPr>
          <w:sz w:val="16"/>
        </w:rPr>
        <w:t xml:space="preserve"> </w:t>
      </w:r>
      <w:r w:rsidRPr="00986DC1">
        <w:rPr>
          <w:sz w:val="16"/>
        </w:rPr>
        <w:t>As Democratic voters tend to be clustered in urban areas and Republican voters in the suburbs and out in the country, Republicans control more districts. There are a lot more rural districts than urban. In 2012, House Democrats won 1.17 million more votes, but the GOP won 33 more seats, according to an analysis by the Cook Political Report.</w:t>
      </w:r>
      <w:r w:rsidR="00986DC1" w:rsidRPr="00986DC1">
        <w:rPr>
          <w:sz w:val="16"/>
        </w:rPr>
        <w:t xml:space="preserve"> </w:t>
      </w:r>
      <w:r w:rsidRPr="00986DC1">
        <w:rPr>
          <w:sz w:val="16"/>
        </w:rPr>
        <w:t>The role of Obamacare: For the first several months of the year while the Affordable Care Act seemed to be a rolling disaster, Republicans made it a central issue in campaign, attacking Democrat</w:t>
      </w:r>
      <w:r w:rsidR="007C7B53" w:rsidRPr="00986DC1">
        <w:rPr>
          <w:sz w:val="16"/>
        </w:rPr>
        <w:t>s for their support of the law.</w:t>
      </w:r>
      <w:r w:rsidR="00986DC1" w:rsidRPr="00986DC1">
        <w:rPr>
          <w:sz w:val="16"/>
        </w:rPr>
        <w:t xml:space="preserve"> </w:t>
      </w:r>
      <w:r w:rsidRPr="00986DC1">
        <w:rPr>
          <w:sz w:val="16"/>
        </w:rPr>
        <w:t>With enrollment strong and the public's opinion of the law improving, the issue is no longer a standalone rallying cry. Though it's still important to the GOP.</w:t>
      </w:r>
      <w:r w:rsidR="00986DC1" w:rsidRPr="00986DC1">
        <w:rPr>
          <w:sz w:val="16"/>
        </w:rPr>
        <w:t xml:space="preserve"> </w:t>
      </w:r>
      <w:r w:rsidRPr="00986DC1">
        <w:rPr>
          <w:sz w:val="16"/>
        </w:rPr>
        <w:t>The latest CNN poll from early May found that 38% of people wanted to either replace the law or get rid of it. The results are similar to a CBS poll which found 35% of respondents said the law needs to be repealed, which is a far better billing than the 43% who</w:t>
      </w:r>
      <w:r w:rsidR="007C7B53" w:rsidRPr="00986DC1">
        <w:rPr>
          <w:sz w:val="16"/>
        </w:rPr>
        <w:t xml:space="preserve"> felt the same way in November.</w:t>
      </w:r>
      <w:r w:rsidR="00986DC1" w:rsidRPr="00986DC1">
        <w:rPr>
          <w:sz w:val="16"/>
        </w:rPr>
        <w:t xml:space="preserve"> </w:t>
      </w:r>
      <w:r w:rsidRPr="00986DC1">
        <w:rPr>
          <w:sz w:val="16"/>
        </w:rPr>
        <w:t>Elizabeth Wilner with the Cook Political Report, a nonpartisan polling group, wrote that Republicans are starting to use the word "fix" in their campaigning, instead of "repeal."</w:t>
      </w:r>
      <w:r w:rsidR="00986DC1" w:rsidRPr="00986DC1">
        <w:rPr>
          <w:sz w:val="16"/>
        </w:rPr>
        <w:t xml:space="preserve"> </w:t>
      </w:r>
      <w:r w:rsidRPr="00986DC1">
        <w:rPr>
          <w:sz w:val="16"/>
        </w:rPr>
        <w:t>Obamacare will still be an issue, and one that will be used in races across the country, but it won't be the only one. The economy, energy and even some foreign policy, including Benghazi,</w:t>
      </w:r>
      <w:r w:rsidR="007C7B53" w:rsidRPr="00986DC1">
        <w:rPr>
          <w:sz w:val="16"/>
        </w:rPr>
        <w:t xml:space="preserve"> will enter into the campaigns.</w:t>
      </w:r>
      <w:r w:rsidR="00986DC1" w:rsidRPr="00986DC1">
        <w:rPr>
          <w:sz w:val="16"/>
        </w:rPr>
        <w:t xml:space="preserve"> </w:t>
      </w:r>
      <w:r w:rsidRPr="007C7B53">
        <w:rPr>
          <w:rStyle w:val="StyleUnderline"/>
        </w:rPr>
        <w:t xml:space="preserve">Democrats looking for something to rally around: Democrats are working to do </w:t>
      </w:r>
      <w:r w:rsidRPr="007C7B53">
        <w:rPr>
          <w:rStyle w:val="Emphasis"/>
        </w:rPr>
        <w:t>everything possible to motivate their base</w:t>
      </w:r>
      <w:r w:rsidRPr="00986DC1">
        <w:rPr>
          <w:sz w:val="16"/>
        </w:rPr>
        <w:t xml:space="preserve">. A March CBS News poll found that </w:t>
      </w:r>
      <w:r w:rsidRPr="007C7B53">
        <w:rPr>
          <w:rStyle w:val="StyleUnderline"/>
        </w:rPr>
        <w:t>while 70% of Republicans are excited to vote only 58% of Democrats are. The enthusiasm gap doesn't bode well for Democrats</w:t>
      </w:r>
      <w:r w:rsidRPr="00986DC1">
        <w:rPr>
          <w:sz w:val="16"/>
        </w:rPr>
        <w:t xml:space="preserve"> who are well aware that Democratic voters are less likely to vote in non-presidential election years.</w:t>
      </w:r>
    </w:p>
    <w:p w:rsidR="00CF6A0F" w:rsidRDefault="006E4F7C" w:rsidP="006E4F7C">
      <w:pPr>
        <w:pStyle w:val="Heading3"/>
      </w:pPr>
      <w:r>
        <w:lastRenderedPageBreak/>
        <w:t xml:space="preserve">5/9 = Key </w:t>
      </w:r>
    </w:p>
    <w:p w:rsidR="006E4F7C" w:rsidRPr="006E4F7C" w:rsidRDefault="006E4F7C" w:rsidP="005D62C9">
      <w:pPr>
        <w:pStyle w:val="Heading4"/>
      </w:pPr>
      <w:r w:rsidRPr="006E4F7C">
        <w:t xml:space="preserve">GOP needs 5 out of 9 swing states to win- analysts </w:t>
      </w:r>
    </w:p>
    <w:p w:rsidR="006E4F7C" w:rsidRDefault="006E4F7C" w:rsidP="006E4F7C">
      <w:r>
        <w:rPr>
          <w:rStyle w:val="Style13ptBold"/>
        </w:rPr>
        <w:t>Sides 6/15/14</w:t>
      </w:r>
      <w:r>
        <w:t xml:space="preserve"> (John Sides, New Election Lab forecast suggests 86 percent chance that GOP wins Senate, July 15 http://www.washingtonpost.com/blogs/monkey-cage/wp/2014/07/15/new-election-lab-forecast-suggests-86-percent-chance-that-gop-wins-senate/)-AG</w:t>
      </w:r>
    </w:p>
    <w:p w:rsidR="006E4F7C" w:rsidRDefault="006E4F7C" w:rsidP="006E4F7C">
      <w:pPr>
        <w:rPr>
          <w:sz w:val="12"/>
        </w:rPr>
      </w:pPr>
      <w:r>
        <w:rPr>
          <w:sz w:val="12"/>
        </w:rPr>
        <w:t xml:space="preserve">Why so bullish? Here’s an explanation in a nutshell. </w:t>
      </w:r>
      <w:r>
        <w:rPr>
          <w:rStyle w:val="StyleUnderline"/>
        </w:rPr>
        <w:t>Most analysts give the GOP a very good shot at controlling at least 46 seats</w:t>
      </w:r>
      <w:r>
        <w:rPr>
          <w:sz w:val="12"/>
        </w:rPr>
        <w:t xml:space="preserve">. See the list over at The Upshot. </w:t>
      </w:r>
      <w:r>
        <w:rPr>
          <w:rStyle w:val="StyleUnderline"/>
        </w:rPr>
        <w:t>Control of the Senate depends on nine apparently competitive seats: Alaska, Arkansas, Colorado, Georgia, Iowa, Kentucky, Louisiana, North Carolina, and Michigan</w:t>
      </w:r>
      <w:r>
        <w:rPr>
          <w:sz w:val="12"/>
        </w:rPr>
        <w:t xml:space="preserve">. </w:t>
      </w:r>
      <w:r>
        <w:rPr>
          <w:rStyle w:val="Emphasis"/>
        </w:rPr>
        <w:t>The GOP needs to win at least five of those seats to control a majority</w:t>
      </w:r>
      <w:r>
        <w:rPr>
          <w:sz w:val="12"/>
        </w:rPr>
        <w:t xml:space="preserve"> (since the Democrats would presumably control the Senate with 50 seats, given Vice President Biden’s tie-breaking vote). At the moment, our model suggests that the GOP has a very good chance of winning the Republican-leaning states: Alaska, Arkansas, Georgia, Kentucky, and Louisiana. That gives them five seats. They also have a better than 50-50 chance of winning Iowa, where Joni Ernst’s recent surge has made the race neck-and-neck—a trend that is consistent with what our model suggested about the Iowa race back in May. Meanwhile, Democrats have a good chance of winning Colorado, Michigan, and North Carolina.</w:t>
      </w:r>
    </w:p>
    <w:p w:rsidR="006E4F7C" w:rsidRPr="006E4F7C" w:rsidRDefault="006E4F7C" w:rsidP="006E4F7C"/>
    <w:p w:rsidR="006E4F7C" w:rsidRDefault="006E4F7C" w:rsidP="00FE1D3A">
      <w:pPr>
        <w:rPr>
          <w:sz w:val="16"/>
        </w:rPr>
      </w:pPr>
    </w:p>
    <w:p w:rsidR="00EE7A4A" w:rsidRDefault="00EE7A4A" w:rsidP="00EE7A4A"/>
    <w:p w:rsidR="00CF6A0F" w:rsidRDefault="004002DA" w:rsidP="00CF6A0F">
      <w:pPr>
        <w:pStyle w:val="Heading2"/>
      </w:pPr>
      <w:r>
        <w:lastRenderedPageBreak/>
        <w:t>—</w:t>
      </w:r>
      <w:r w:rsidRPr="004002DA">
        <w:t xml:space="preserve"> </w:t>
      </w:r>
      <w:r w:rsidR="00CF6A0F">
        <w:t>MECHANICS</w:t>
      </w:r>
    </w:p>
    <w:p w:rsidR="00986DC1" w:rsidRDefault="00986DC1" w:rsidP="00EE7A4A">
      <w:pPr>
        <w:pStyle w:val="Heading3"/>
      </w:pPr>
    </w:p>
    <w:p w:rsidR="00FE1D3A" w:rsidRDefault="004002DA" w:rsidP="007C7B53">
      <w:pPr>
        <w:pStyle w:val="Heading1"/>
      </w:pPr>
      <w:r>
        <w:lastRenderedPageBreak/>
        <w:t>**Impact Debate</w:t>
      </w:r>
    </w:p>
    <w:p w:rsidR="005F4E81" w:rsidRDefault="005F4E81" w:rsidP="005F4E81">
      <w:pPr>
        <w:pStyle w:val="Heading2"/>
      </w:pPr>
      <w:r>
        <w:lastRenderedPageBreak/>
        <w:t>—</w:t>
      </w:r>
      <w:r w:rsidRPr="004002DA">
        <w:t xml:space="preserve"> </w:t>
      </w:r>
      <w:r>
        <w:t>ASIA PIVOT</w:t>
      </w:r>
    </w:p>
    <w:p w:rsidR="005F4E81" w:rsidRDefault="005F4E81" w:rsidP="005F4E81">
      <w:pPr>
        <w:pStyle w:val="Heading3"/>
      </w:pPr>
      <w:r>
        <w:lastRenderedPageBreak/>
        <w:t>***TOP</w:t>
      </w:r>
    </w:p>
    <w:p w:rsidR="005F4E81" w:rsidRDefault="005F4E81" w:rsidP="005F4E81">
      <w:pPr>
        <w:pStyle w:val="Heading3"/>
      </w:pPr>
      <w:r>
        <w:lastRenderedPageBreak/>
        <w:t>Asia War &gt;s—2NC/1NR</w:t>
      </w:r>
    </w:p>
    <w:p w:rsidR="005F4E81" w:rsidRDefault="005F4E81" w:rsidP="005D62C9">
      <w:pPr>
        <w:pStyle w:val="Heading4"/>
      </w:pPr>
      <w:r>
        <w:t xml:space="preserve">Asian war goes </w:t>
      </w:r>
      <w:r>
        <w:rPr>
          <w:u w:val="single"/>
        </w:rPr>
        <w:t>nuclear</w:t>
      </w:r>
      <w:r>
        <w:t xml:space="preserve"> - no defense - interdependence and institutions don’t check.</w:t>
      </w:r>
    </w:p>
    <w:p w:rsidR="005F4E81" w:rsidRPr="005A7DBB" w:rsidRDefault="005F4E81" w:rsidP="005F4E81">
      <w:pPr>
        <w:rPr>
          <w:rStyle w:val="Style13ptBold"/>
        </w:rPr>
      </w:pPr>
      <w:r w:rsidRPr="005A7DBB">
        <w:rPr>
          <w:rStyle w:val="Style13ptBold"/>
        </w:rPr>
        <w:t>Mohan</w:t>
      </w:r>
      <w:r>
        <w:t xml:space="preserve">, distinguished fellow at the Observer Research Foundation in New Delhi, </w:t>
      </w:r>
      <w:r w:rsidRPr="005A7DBB">
        <w:rPr>
          <w:rStyle w:val="Style13ptBold"/>
        </w:rPr>
        <w:t>‘13</w:t>
      </w:r>
    </w:p>
    <w:p w:rsidR="005F4E81" w:rsidRDefault="005F4E81" w:rsidP="005F4E81">
      <w:r>
        <w:t xml:space="preserve">[C. Raja, March 2013, Emerging Geopolitical Trends and Security in the Association of Southeast Asian Nations, the People’s Republic of China, and India (ACI) Region,” background paper for the Asian Development Bank Institute study on the Role of Key Emerging Economies, </w:t>
      </w:r>
      <w:hyperlink r:id="rId55" w:history="1">
        <w:r w:rsidRPr="00AA1650">
          <w:rPr>
            <w:rStyle w:val="Hyperlink"/>
          </w:rPr>
          <w:t>http://www.iadb.org/intal/intalcdi/PE/2013/10737.pdf</w:t>
        </w:r>
      </w:hyperlink>
      <w:r>
        <w:t>]</w:t>
      </w:r>
    </w:p>
    <w:p w:rsidR="005F4E81" w:rsidRPr="005A7DBB" w:rsidRDefault="005F4E81" w:rsidP="005F4E81"/>
    <w:p w:rsidR="005F4E81" w:rsidRPr="005A7DBB" w:rsidRDefault="005F4E81" w:rsidP="005F4E81">
      <w:r w:rsidRPr="00552C7B">
        <w:rPr>
          <w:rStyle w:val="StyleUnderline"/>
        </w:rPr>
        <w:t>Three</w:t>
      </w:r>
      <w:r w:rsidRPr="00552C7B">
        <w:t xml:space="preserve"> broad </w:t>
      </w:r>
      <w:r w:rsidRPr="00552C7B">
        <w:rPr>
          <w:rStyle w:val="StyleUnderline"/>
        </w:rPr>
        <w:t>types of conventional conflict confront Asia</w:t>
      </w:r>
      <w:r w:rsidRPr="00552C7B">
        <w:t xml:space="preserve">. The </w:t>
      </w:r>
      <w:r w:rsidRPr="00552C7B">
        <w:rPr>
          <w:rStyle w:val="StyleUnderline"/>
        </w:rPr>
        <w:t>first is the</w:t>
      </w:r>
      <w:r w:rsidRPr="00552C7B">
        <w:t xml:space="preserve"> </w:t>
      </w:r>
      <w:r w:rsidRPr="005A7DBB">
        <w:rPr>
          <w:rStyle w:val="Emphasis"/>
        </w:rPr>
        <w:t xml:space="preserve">prospect of </w:t>
      </w:r>
      <w:r w:rsidRPr="005D62C9">
        <w:rPr>
          <w:rStyle w:val="Emphasis"/>
          <w:highlight w:val="yellow"/>
        </w:rPr>
        <w:t>war between great powers</w:t>
      </w:r>
      <w:r w:rsidRPr="00BE27C0">
        <w:t xml:space="preserve">. Until a rising PRC grabbed the attention of the region, there had been little fear of great power rivalry in the region. The fact that </w:t>
      </w:r>
      <w:r w:rsidRPr="005D62C9">
        <w:rPr>
          <w:rStyle w:val="StyleUnderline"/>
          <w:highlight w:val="yellow"/>
        </w:rPr>
        <w:t>all major powers</w:t>
      </w:r>
      <w:r w:rsidRPr="00BE27C0">
        <w:t xml:space="preserve"> interested </w:t>
      </w:r>
      <w:r w:rsidRPr="00BE27C0">
        <w:rPr>
          <w:rStyle w:val="StyleUnderline"/>
        </w:rPr>
        <w:t xml:space="preserve">in Asia </w:t>
      </w:r>
      <w:r w:rsidRPr="005D62C9">
        <w:rPr>
          <w:rStyle w:val="StyleUnderline"/>
          <w:highlight w:val="yellow"/>
        </w:rPr>
        <w:t>are</w:t>
      </w:r>
      <w:r w:rsidRPr="005D62C9">
        <w:rPr>
          <w:highlight w:val="yellow"/>
        </w:rPr>
        <w:t xml:space="preserve"> </w:t>
      </w:r>
      <w:r w:rsidRPr="005D62C9">
        <w:rPr>
          <w:rStyle w:val="Emphasis"/>
          <w:highlight w:val="yellow"/>
        </w:rPr>
        <w:t>armed with nuclear weapons</w:t>
      </w:r>
      <w:r w:rsidRPr="00BE27C0">
        <w:t xml:space="preserve">, and the fact that there is growing economic interdependence between them, has led many to argue that great power conflict is not likely to occur. </w:t>
      </w:r>
      <w:r w:rsidRPr="005D62C9">
        <w:rPr>
          <w:rStyle w:val="StyleUnderline"/>
          <w:highlight w:val="yellow"/>
        </w:rPr>
        <w:t>Economic interdependence</w:t>
      </w:r>
      <w:r w:rsidRPr="00BE27C0">
        <w:t xml:space="preserve">, as historians might say by citing the experience of the First World War, </w:t>
      </w:r>
      <w:r w:rsidRPr="005D62C9">
        <w:rPr>
          <w:rStyle w:val="Emphasis"/>
          <w:highlight w:val="yellow"/>
        </w:rPr>
        <w:t>is not a guarantee for peace</w:t>
      </w:r>
      <w:r w:rsidRPr="005A7DBB">
        <w:rPr>
          <w:rStyle w:val="Emphasis"/>
        </w:rPr>
        <w:t xml:space="preserve"> in Asia</w:t>
      </w:r>
      <w:r w:rsidRPr="00BE27C0">
        <w:t xml:space="preserve">. Europe saw great power conflict despite growing interdependence in the first half of the 20th century. Nuclear weapons are surely a larger inhibitor of great power wars. Yet </w:t>
      </w:r>
      <w:r w:rsidRPr="005D62C9">
        <w:rPr>
          <w:rStyle w:val="StyleUnderline"/>
          <w:highlight w:val="yellow"/>
        </w:rPr>
        <w:t>we have seen</w:t>
      </w:r>
      <w:r w:rsidRPr="00BE27C0">
        <w:rPr>
          <w:rStyle w:val="StyleUnderline"/>
        </w:rPr>
        <w:t xml:space="preserve"> </w:t>
      </w:r>
      <w:r w:rsidRPr="005D62C9">
        <w:rPr>
          <w:rStyle w:val="StyleUnderline"/>
          <w:highlight w:val="yellow"/>
        </w:rPr>
        <w:t>military tensions</w:t>
      </w:r>
      <w:r w:rsidRPr="00BE27C0">
        <w:t xml:space="preserve"> </w:t>
      </w:r>
      <w:r w:rsidRPr="008D17B0">
        <w:rPr>
          <w:rStyle w:val="StyleUnderline"/>
        </w:rPr>
        <w:t>build up</w:t>
      </w:r>
      <w:r w:rsidRPr="00BE27C0">
        <w:t xml:space="preserve"> </w:t>
      </w:r>
      <w:r w:rsidRPr="005D62C9">
        <w:rPr>
          <w:rStyle w:val="StyleUnderline"/>
          <w:highlight w:val="yellow"/>
        </w:rPr>
        <w:t>between the PRC and the US</w:t>
      </w:r>
      <w:r w:rsidRPr="00BE27C0">
        <w:t xml:space="preserve"> in the waters of the Western Pacific in recent years. The contradiction between the PRC’s efforts to limit and constrain the presence of other powers in its maritime periphery and the US commitment to maintain a presence in the Western Pacific is real and can only deepen over time.29 We also know from the Cold War that while </w:t>
      </w:r>
      <w:r w:rsidRPr="005D62C9">
        <w:rPr>
          <w:rStyle w:val="StyleUnderline"/>
          <w:highlight w:val="yellow"/>
        </w:rPr>
        <w:t>nuclear weapons</w:t>
      </w:r>
      <w:r w:rsidRPr="00BE27C0">
        <w:t xml:space="preserve"> did help to reduce the impulses for a conventional war between great powers, they </w:t>
      </w:r>
      <w:r w:rsidRPr="005D62C9">
        <w:rPr>
          <w:rStyle w:val="StyleUnderline"/>
          <w:highlight w:val="yellow"/>
        </w:rPr>
        <w:t>did not prevent geopolitical competition</w:t>
      </w:r>
      <w:r w:rsidRPr="00BE27C0">
        <w:t xml:space="preserve">. Great power rivalry expressed itself in two other forms of conflict during the Cold War: inter-state wars and intra-state conflict. </w:t>
      </w:r>
      <w:r w:rsidRPr="005D62C9">
        <w:rPr>
          <w:rStyle w:val="StyleUnderline"/>
          <w:highlight w:val="yellow"/>
        </w:rPr>
        <w:t>If the outcomes</w:t>
      </w:r>
      <w:r w:rsidRPr="00BE27C0">
        <w:rPr>
          <w:rStyle w:val="StyleUnderline"/>
        </w:rPr>
        <w:t xml:space="preserve"> in these conflicts </w:t>
      </w:r>
      <w:r w:rsidRPr="005D62C9">
        <w:rPr>
          <w:rStyle w:val="StyleUnderline"/>
          <w:highlight w:val="yellow"/>
        </w:rPr>
        <w:t>are</w:t>
      </w:r>
      <w:r w:rsidRPr="00BE27C0">
        <w:rPr>
          <w:rStyle w:val="StyleUnderline"/>
        </w:rPr>
        <w:t xml:space="preserve"> seen </w:t>
      </w:r>
      <w:r w:rsidRPr="005D62C9">
        <w:rPr>
          <w:rStyle w:val="StyleUnderline"/>
          <w:highlight w:val="yellow"/>
        </w:rPr>
        <w:t>as threatening to one</w:t>
      </w:r>
      <w:r w:rsidRPr="00BE27C0">
        <w:rPr>
          <w:rStyle w:val="StyleUnderline"/>
        </w:rPr>
        <w:t xml:space="preserve"> or other </w:t>
      </w:r>
      <w:r w:rsidRPr="005D62C9">
        <w:rPr>
          <w:rStyle w:val="StyleUnderline"/>
          <w:highlight w:val="yellow"/>
        </w:rPr>
        <w:t>great power</w:t>
      </w:r>
      <w:r w:rsidRPr="005D62C9">
        <w:rPr>
          <w:highlight w:val="yellow"/>
        </w:rPr>
        <w:t xml:space="preserve">, </w:t>
      </w:r>
      <w:r w:rsidRPr="005D62C9">
        <w:rPr>
          <w:rStyle w:val="StyleUnderline"/>
          <w:highlight w:val="yellow"/>
        </w:rPr>
        <w:t>they are likely to influence the outcome</w:t>
      </w:r>
      <w:r w:rsidRPr="00BE27C0">
        <w:t xml:space="preserve">. This can be done either through support for one of the parties in the inter-state conflicts or civil wars. </w:t>
      </w:r>
      <w:r w:rsidRPr="005D62C9">
        <w:rPr>
          <w:rStyle w:val="StyleUnderline"/>
          <w:highlight w:val="yellow"/>
        </w:rPr>
        <w:t>When a great power</w:t>
      </w:r>
      <w:r w:rsidRPr="00BE27C0">
        <w:rPr>
          <w:rStyle w:val="StyleUnderline"/>
        </w:rPr>
        <w:t xml:space="preserve"> decides to </w:t>
      </w:r>
      <w:r w:rsidRPr="005D62C9">
        <w:rPr>
          <w:rStyle w:val="StyleUnderline"/>
          <w:highlight w:val="yellow"/>
        </w:rPr>
        <w:t>become</w:t>
      </w:r>
      <w:r w:rsidRPr="00BE27C0">
        <w:rPr>
          <w:rStyle w:val="StyleUnderline"/>
        </w:rPr>
        <w:t xml:space="preserve"> directly </w:t>
      </w:r>
      <w:r w:rsidRPr="005D62C9">
        <w:rPr>
          <w:rStyle w:val="StyleUnderline"/>
          <w:highlight w:val="yellow"/>
        </w:rPr>
        <w:t>involved in a conflict</w:t>
      </w:r>
      <w:r w:rsidRPr="005D62C9">
        <w:rPr>
          <w:highlight w:val="yellow"/>
        </w:rPr>
        <w:t xml:space="preserve"> </w:t>
      </w:r>
      <w:r w:rsidRPr="005D62C9">
        <w:rPr>
          <w:rStyle w:val="Emphasis"/>
          <w:highlight w:val="yellow"/>
        </w:rPr>
        <w:t>the stakes are</w:t>
      </w:r>
      <w:r w:rsidRPr="005A7DBB">
        <w:rPr>
          <w:rStyle w:val="Emphasis"/>
        </w:rPr>
        <w:t xml:space="preserve"> often </w:t>
      </w:r>
      <w:r w:rsidRPr="005D62C9">
        <w:rPr>
          <w:rStyle w:val="Emphasis"/>
          <w:highlight w:val="yellow"/>
        </w:rPr>
        <w:t>very high</w:t>
      </w:r>
      <w:r w:rsidRPr="00BE27C0">
        <w:t xml:space="preserve">. In the coming years, </w:t>
      </w:r>
      <w:r w:rsidRPr="00BE27C0">
        <w:rPr>
          <w:rStyle w:val="StyleUnderline"/>
        </w:rPr>
        <w:t>it is possible to envisage</w:t>
      </w:r>
      <w:r w:rsidRPr="00BE27C0">
        <w:t xml:space="preserve"> </w:t>
      </w:r>
      <w:r w:rsidRPr="005A7DBB">
        <w:rPr>
          <w:rStyle w:val="Emphasis"/>
        </w:rPr>
        <w:t>conflicts of all these types</w:t>
      </w:r>
      <w:r w:rsidRPr="00BE27C0">
        <w:t xml:space="preserve"> in the ACI region. </w:t>
      </w:r>
      <w:r w:rsidRPr="00C94070">
        <w:rPr>
          <w:sz w:val="12"/>
        </w:rPr>
        <w:t xml:space="preserve">¶ </w:t>
      </w:r>
      <w:r w:rsidRPr="005D62C9">
        <w:rPr>
          <w:rStyle w:val="StyleUnderline"/>
          <w:highlight w:val="yellow"/>
        </w:rPr>
        <w:t>Asia has</w:t>
      </w:r>
      <w:r w:rsidRPr="005D62C9">
        <w:rPr>
          <w:highlight w:val="yellow"/>
        </w:rPr>
        <w:t xml:space="preserve"> </w:t>
      </w:r>
      <w:r w:rsidRPr="005D62C9">
        <w:rPr>
          <w:rStyle w:val="Emphasis"/>
          <w:highlight w:val="yellow"/>
        </w:rPr>
        <w:t>barely begun</w:t>
      </w:r>
      <w:r w:rsidRPr="00BE27C0">
        <w:t xml:space="preserve"> the work of </w:t>
      </w:r>
      <w:r w:rsidRPr="005D62C9">
        <w:rPr>
          <w:rStyle w:val="StyleUnderline"/>
          <w:highlight w:val="yellow"/>
        </w:rPr>
        <w:t>creating an institutional framework to resolve</w:t>
      </w:r>
      <w:r w:rsidRPr="00BE27C0">
        <w:rPr>
          <w:rStyle w:val="StyleUnderline"/>
        </w:rPr>
        <w:t xml:space="preserve"> regional </w:t>
      </w:r>
      <w:r w:rsidRPr="005D62C9">
        <w:rPr>
          <w:rStyle w:val="StyleUnderline"/>
          <w:highlight w:val="yellow"/>
        </w:rPr>
        <w:t>security challenges</w:t>
      </w:r>
      <w:r w:rsidRPr="00BE27C0">
        <w:t>. Asia has traditionally been averse to involving the United Nations (UN) in regional security arrangements. Major powers like the PRC and India are not interested in “internationalizing” their security problems—whether Tibet; Taipei</w:t>
      </w:r>
      <w:proofErr w:type="gramStart"/>
      <w:r w:rsidRPr="00BE27C0">
        <w:t>,China</w:t>
      </w:r>
      <w:proofErr w:type="gramEnd"/>
      <w:r w:rsidRPr="00BE27C0">
        <w:t>; the South China Sea; or Kashmir—and give other powers a handle. Even lesser powers have had a tradition of rejecting UN interference in their conflicts. North Korea, for example, prefers dealing with the United States directly rather than resolve its nuclear issues through the International Atomic Energy Agency and the UN. Since its founding, the involvement of the UN in regional security problems has been rare and occasional.</w:t>
      </w:r>
      <w:r w:rsidRPr="00C94070">
        <w:rPr>
          <w:sz w:val="12"/>
        </w:rPr>
        <w:t xml:space="preserve">¶ </w:t>
      </w:r>
      <w:proofErr w:type="gramStart"/>
      <w:r w:rsidRPr="008D17B0">
        <w:t>The</w:t>
      </w:r>
      <w:proofErr w:type="gramEnd"/>
      <w:r w:rsidRPr="008D17B0">
        <w:t xml:space="preserve"> burden of securing Asia, then, falls squarely on the region itself. There are three broad ways in which a security system in Asia might evolve: collective security, a concert of major powers, and a balance of power system.30 Collective security involves a system where all stand for one and each stands for all, in the event of an aggression. While collective security systems are the best in a normative sense, achieving them in the real world has always been difficult. A more achievable goal is “cooperative security” that seeks to develop mechanisms for reducing mutual suspicion, building confidence, promoting transparency, and mitigating if not resolving the sources of conflict. The ARF and EAS were largely conceived within this framework, but the former has disappointed while the latter has yet to </w:t>
      </w:r>
      <w:r w:rsidRPr="008D17B0">
        <w:lastRenderedPageBreak/>
        <w:t xml:space="preserve">demonstrate its full potential. </w:t>
      </w:r>
      <w:r w:rsidRPr="00C94070">
        <w:rPr>
          <w:sz w:val="12"/>
        </w:rPr>
        <w:t xml:space="preserve">¶ </w:t>
      </w:r>
      <w:r w:rsidRPr="008D17B0">
        <w:t xml:space="preserve">A second, quite different, approach emphasizes the importance of power, especially military power, to deter one’s adversaries and the building of countervailing coalitions against a threatening state. </w:t>
      </w:r>
      <w:r w:rsidRPr="00552C7B">
        <w:rPr>
          <w:rStyle w:val="StyleUnderline"/>
        </w:rPr>
        <w:t xml:space="preserve">A </w:t>
      </w:r>
      <w:r w:rsidRPr="005D62C9">
        <w:rPr>
          <w:rStyle w:val="StyleUnderline"/>
          <w:highlight w:val="yellow"/>
        </w:rPr>
        <w:t xml:space="preserve">balance of power </w:t>
      </w:r>
      <w:r w:rsidRPr="00552C7B">
        <w:rPr>
          <w:rStyle w:val="StyleUnderline"/>
        </w:rPr>
        <w:t>system</w:t>
      </w:r>
      <w:r w:rsidRPr="008D17B0">
        <w:t xml:space="preserve">, as many critics of the idea point out, </w:t>
      </w:r>
      <w:r w:rsidRPr="005D62C9">
        <w:rPr>
          <w:rStyle w:val="Emphasis"/>
          <w:highlight w:val="yellow"/>
        </w:rPr>
        <w:t>promotes arms races</w:t>
      </w:r>
      <w:r w:rsidRPr="005D62C9">
        <w:rPr>
          <w:highlight w:val="yellow"/>
        </w:rPr>
        <w:t xml:space="preserve">, </w:t>
      </w:r>
      <w:r w:rsidRPr="005D62C9">
        <w:rPr>
          <w:rStyle w:val="Emphasis"/>
          <w:highlight w:val="yellow"/>
        </w:rPr>
        <w:t>is inherently unstable</w:t>
      </w:r>
      <w:r w:rsidRPr="005D62C9">
        <w:rPr>
          <w:highlight w:val="yellow"/>
        </w:rPr>
        <w:t xml:space="preserve">, </w:t>
      </w:r>
      <w:r w:rsidRPr="005D62C9">
        <w:rPr>
          <w:rStyle w:val="StyleUnderline"/>
          <w:highlight w:val="yellow"/>
        </w:rPr>
        <w:t>and</w:t>
      </w:r>
      <w:r w:rsidRPr="005D62C9">
        <w:rPr>
          <w:highlight w:val="yellow"/>
        </w:rPr>
        <w:t xml:space="preserve"> </w:t>
      </w:r>
      <w:r w:rsidRPr="005D62C9">
        <w:rPr>
          <w:rStyle w:val="StyleUnderline"/>
          <w:highlight w:val="yellow"/>
        </w:rPr>
        <w:t>breaks down</w:t>
      </w:r>
      <w:r w:rsidRPr="005D62C9">
        <w:rPr>
          <w:highlight w:val="yellow"/>
        </w:rPr>
        <w:t xml:space="preserve"> </w:t>
      </w:r>
      <w:r w:rsidRPr="005D62C9">
        <w:rPr>
          <w:rStyle w:val="Emphasis"/>
          <w:highlight w:val="yellow"/>
        </w:rPr>
        <w:t>frequently leading to systemic wars</w:t>
      </w:r>
      <w:r w:rsidRPr="008D17B0">
        <w:t xml:space="preserve">. There is growing concern in Asia that amidst the rise of Chinese military power and the perception of American decline, </w:t>
      </w:r>
      <w:r w:rsidRPr="008D17B0">
        <w:rPr>
          <w:rStyle w:val="StyleUnderline"/>
        </w:rPr>
        <w:t>many large and small states are</w:t>
      </w:r>
      <w:r w:rsidRPr="008D17B0">
        <w:t xml:space="preserve"> stepping up their expenditure on </w:t>
      </w:r>
      <w:r w:rsidRPr="008D17B0">
        <w:rPr>
          <w:rStyle w:val="StyleUnderline"/>
        </w:rPr>
        <w:t>acquiring advanced weapons systems</w:t>
      </w:r>
      <w:r w:rsidRPr="008D17B0">
        <w:t xml:space="preserve">. Some analysts see this as a structural condition of the new Asia that must be addressed through deliberate diplomatic action. 31 A third approach involves cooperation among the great powers to act in concert to enforce a broad set of norms—falling in between the idealistic notions of collective security and the atavistic forms of balance of power. However, acting in concert involves a minimum level of understanding between the major powers. The greatest example of a concert is the one formed by major European powers in the early 18th century through the Congress of Vienna after the defeat of Napoleonic France. The problem of adapting such a system to Asia is the fact that there are many medium-sized powers who would resent any attempt by a few great powers to impose order in the region.32 </w:t>
      </w:r>
      <w:proofErr w:type="gramStart"/>
      <w:r w:rsidRPr="008D17B0">
        <w:t>In</w:t>
      </w:r>
      <w:proofErr w:type="gramEnd"/>
      <w:r w:rsidRPr="008D17B0">
        <w:t xml:space="preserve"> the end, the system that emerges in Asia is likely to have elements of all the three models. In the interim, though, there are substantive disputes on the geographic scope and the normative basis for a future security order in Asia.</w:t>
      </w:r>
    </w:p>
    <w:p w:rsidR="005F4E81" w:rsidRPr="006F612B" w:rsidRDefault="005F4E81" w:rsidP="005D62C9">
      <w:pPr>
        <w:pStyle w:val="Heading4"/>
      </w:pPr>
      <w:r>
        <w:t xml:space="preserve">Escalation and accidents makes war very likely. </w:t>
      </w:r>
    </w:p>
    <w:p w:rsidR="005F4E81" w:rsidRDefault="005F4E81" w:rsidP="005F4E81">
      <w:r>
        <w:t xml:space="preserve">Max </w:t>
      </w:r>
      <w:r w:rsidRPr="00C14ECA">
        <w:rPr>
          <w:rStyle w:val="Style13ptBold"/>
        </w:rPr>
        <w:t>Fisher 11</w:t>
      </w:r>
      <w:r>
        <w:t xml:space="preserve">, foreign affairs writer and editor for the Atlantic, MA in security studies from Johns Hopkins, Oct 31 2011, “5 Most Likely Ways the U.S. and China Could Spark Accidental Nuclear War,” </w:t>
      </w:r>
      <w:hyperlink r:id="rId56" w:history="1">
        <w:r w:rsidRPr="00F446EA">
          <w:rPr>
            <w:rStyle w:val="Hyperlink"/>
          </w:rPr>
          <w:t>http://www.theatlantic.com/international/archive/2011/10/5-most-likely-ways-the-us-and-china-could-spark-accidental-nuclear-war/247616</w:t>
        </w:r>
      </w:hyperlink>
    </w:p>
    <w:p w:rsidR="005F4E81" w:rsidRPr="00C14ECA" w:rsidRDefault="005F4E81" w:rsidP="005F4E81"/>
    <w:p w:rsidR="005F4E81" w:rsidRDefault="005F4E81" w:rsidP="005F4E81">
      <w:r w:rsidRPr="005D62C9">
        <w:rPr>
          <w:rStyle w:val="StyleUnderline"/>
          <w:highlight w:val="yellow"/>
        </w:rPr>
        <w:t>Neither the U.S. nor China has</w:t>
      </w:r>
      <w:r w:rsidRPr="00C14ECA">
        <w:rPr>
          <w:rStyle w:val="StyleUnderline"/>
        </w:rPr>
        <w:t xml:space="preserve"> any </w:t>
      </w:r>
      <w:r w:rsidRPr="005D62C9">
        <w:rPr>
          <w:rStyle w:val="StyleUnderline"/>
          <w:highlight w:val="yellow"/>
        </w:rPr>
        <w:t>interest in</w:t>
      </w:r>
      <w:r w:rsidRPr="00C14ECA">
        <w:t xml:space="preserve"> any kind of </w:t>
      </w:r>
      <w:r w:rsidRPr="005D62C9">
        <w:rPr>
          <w:rStyle w:val="StyleUnderline"/>
          <w:highlight w:val="yellow"/>
        </w:rPr>
        <w:t>war</w:t>
      </w:r>
      <w:r w:rsidRPr="00C14ECA">
        <w:t xml:space="preserve"> with one other, nuclear or non-nuclear. </w:t>
      </w:r>
      <w:r w:rsidRPr="005D62C9">
        <w:rPr>
          <w:rStyle w:val="StyleUnderline"/>
          <w:highlight w:val="yellow"/>
        </w:rPr>
        <w:t>The greater risk is an accident</w:t>
      </w:r>
      <w:r w:rsidRPr="00C14ECA">
        <w:t xml:space="preserve">. Here's how it would happen. First, </w:t>
      </w:r>
      <w:r w:rsidRPr="00C14ECA">
        <w:rPr>
          <w:rStyle w:val="StyleUnderline"/>
        </w:rPr>
        <w:t>an unforeseen event</w:t>
      </w:r>
      <w:r w:rsidRPr="00C14ECA">
        <w:t xml:space="preserve"> that </w:t>
      </w:r>
      <w:r w:rsidRPr="005D62C9">
        <w:rPr>
          <w:rStyle w:val="StyleUnderline"/>
          <w:highlight w:val="yellow"/>
        </w:rPr>
        <w:t>sparks</w:t>
      </w:r>
      <w:r w:rsidRPr="00C14ECA">
        <w:rPr>
          <w:rStyle w:val="StyleUnderline"/>
        </w:rPr>
        <w:t xml:space="preserve"> a small conflict</w:t>
      </w:r>
      <w:r w:rsidRPr="00C14ECA">
        <w:t xml:space="preserve"> or threat of conflict. Second, </w:t>
      </w:r>
      <w:r w:rsidRPr="00C14ECA">
        <w:rPr>
          <w:rStyle w:val="StyleUnderline"/>
        </w:rPr>
        <w:t xml:space="preserve">a </w:t>
      </w:r>
      <w:r w:rsidRPr="005D62C9">
        <w:rPr>
          <w:rStyle w:val="StyleUnderline"/>
          <w:highlight w:val="yellow"/>
        </w:rPr>
        <w:t>rapid escalation</w:t>
      </w:r>
      <w:r w:rsidRPr="00C14ECA">
        <w:t xml:space="preserve"> that </w:t>
      </w:r>
      <w:r w:rsidRPr="00C14ECA">
        <w:rPr>
          <w:rStyle w:val="StyleUnderline"/>
        </w:rPr>
        <w:t xml:space="preserve">moves </w:t>
      </w:r>
      <w:r w:rsidRPr="005D62C9">
        <w:rPr>
          <w:rStyle w:val="StyleUnderline"/>
          <w:highlight w:val="yellow"/>
        </w:rPr>
        <w:t>too fast for either</w:t>
      </w:r>
      <w:r w:rsidRPr="00C14ECA">
        <w:rPr>
          <w:rStyle w:val="StyleUnderline"/>
        </w:rPr>
        <w:t xml:space="preserve"> side </w:t>
      </w:r>
      <w:r w:rsidRPr="005D62C9">
        <w:rPr>
          <w:rStyle w:val="StyleUnderline"/>
          <w:highlight w:val="yellow"/>
        </w:rPr>
        <w:t>to defuse</w:t>
      </w:r>
      <w:r w:rsidRPr="00C14ECA">
        <w:t>. And, third, a mutual misunderstanding of one another's intentions.</w:t>
      </w:r>
      <w:r w:rsidRPr="00C14ECA">
        <w:rPr>
          <w:sz w:val="12"/>
        </w:rPr>
        <w:t>¶</w:t>
      </w:r>
      <w:r w:rsidRPr="00C14ECA">
        <w:t xml:space="preserve"> </w:t>
      </w:r>
      <w:proofErr w:type="gramStart"/>
      <w:r w:rsidRPr="00C14ECA">
        <w:t>This</w:t>
      </w:r>
      <w:proofErr w:type="gramEnd"/>
      <w:r w:rsidRPr="00C14ECA">
        <w:t xml:space="preserve"> three-part process can move so quickly that the best way to avert a nuclear war is for both sides to have absolute confidence that they understand when the other will and will not use a nuclear weapon. Without this, </w:t>
      </w:r>
      <w:r w:rsidRPr="00C14ECA">
        <w:rPr>
          <w:rStyle w:val="StyleUnderline"/>
        </w:rPr>
        <w:t xml:space="preserve">U.S. and Chinese </w:t>
      </w:r>
      <w:r w:rsidRPr="005D62C9">
        <w:rPr>
          <w:rStyle w:val="StyleUnderline"/>
          <w:highlight w:val="yellow"/>
        </w:rPr>
        <w:t xml:space="preserve">policy-makers </w:t>
      </w:r>
      <w:r w:rsidRPr="005D62C9">
        <w:rPr>
          <w:rStyle w:val="Emphasis"/>
          <w:highlight w:val="yellow"/>
        </w:rPr>
        <w:t>would have to guess</w:t>
      </w:r>
      <w:r w:rsidRPr="00C14ECA">
        <w:t xml:space="preserve"> -- perhaps </w:t>
      </w:r>
      <w:r w:rsidRPr="00C14ECA">
        <w:rPr>
          <w:rStyle w:val="StyleUnderline"/>
        </w:rPr>
        <w:t xml:space="preserve">with only a few minutes -- </w:t>
      </w:r>
      <w:r w:rsidRPr="005D62C9">
        <w:rPr>
          <w:rStyle w:val="StyleUnderline"/>
          <w:highlight w:val="yellow"/>
        </w:rPr>
        <w:t xml:space="preserve">if </w:t>
      </w:r>
      <w:r w:rsidRPr="00C14ECA">
        <w:rPr>
          <w:rStyle w:val="StyleUnderline"/>
        </w:rPr>
        <w:t>and</w:t>
      </w:r>
      <w:r w:rsidRPr="000D4555">
        <w:rPr>
          <w:rStyle w:val="StyleUnderline"/>
        </w:rPr>
        <w:t xml:space="preserve"> when </w:t>
      </w:r>
      <w:r w:rsidRPr="005D62C9">
        <w:rPr>
          <w:rStyle w:val="StyleUnderline"/>
          <w:highlight w:val="yellow"/>
        </w:rPr>
        <w:t>the other side would go nuclear</w:t>
      </w:r>
      <w:r w:rsidRPr="00C14ECA">
        <w:t>. This is especially scary because both sides have good reason to err on the side of assuming nuclear war. If you think there's a 50-50 chance that someone is about to lob a nuclear bomb at you, your incentive is to launch a preventative strike, just to be safe. This is especially true because you know the other side is thinking the exact same thing. In fact, even if you think the other side probably won't launch an ICBM your way, they actually might if they fear that you're misreading their intentions or if they fear that you might over-react; this means they have a greater incentive to launch a preemptive strike, which means that you have a greater incentive to launch a preemptive strike, in turn raising their incentives, and on and on until one tiny kernel of doubt can lead to a full-fledged war that nobody wants.</w:t>
      </w:r>
      <w:r w:rsidRPr="00C14ECA">
        <w:rPr>
          <w:sz w:val="12"/>
        </w:rPr>
        <w:t>¶</w:t>
      </w:r>
      <w:r w:rsidRPr="00C14ECA">
        <w:t xml:space="preserve"> The U.S. and the Soviet Union faced similar problems, with one important difference: speed. During the first decades of the Cold War, nuclear bombs had to be delivered by sluggish bombers that could take hours to reach their targets and be recalled at any time. Escalation was much slower and the risks of it spiraling out of control were much lower. By the time that both countries developed the </w:t>
      </w:r>
      <w:r w:rsidRPr="00C14ECA">
        <w:lastRenderedPageBreak/>
        <w:t xml:space="preserve">ICBMs that made global annihilation something that could happen within a matter of minutes, they'd also had a generation to sort out an extremely clear understanding of one another's nuclear policies. But </w:t>
      </w:r>
      <w:r w:rsidRPr="00C14ECA">
        <w:rPr>
          <w:rStyle w:val="StyleUnderline"/>
        </w:rPr>
        <w:t>the U.S. and China have</w:t>
      </w:r>
      <w:r w:rsidRPr="00C14ECA">
        <w:t xml:space="preserve"> no such luxury -- we </w:t>
      </w:r>
      <w:r w:rsidRPr="00C14ECA">
        <w:rPr>
          <w:rStyle w:val="StyleUnderline"/>
        </w:rPr>
        <w:t xml:space="preserve">inherited a world where total </w:t>
      </w:r>
      <w:r w:rsidRPr="005D62C9">
        <w:rPr>
          <w:rStyle w:val="Emphasis"/>
          <w:highlight w:val="yellow"/>
        </w:rPr>
        <w:t>mutual destruction</w:t>
      </w:r>
      <w:r w:rsidRPr="005D62C9">
        <w:rPr>
          <w:rStyle w:val="StyleUnderline"/>
          <w:highlight w:val="yellow"/>
        </w:rPr>
        <w:t xml:space="preserve"> can happen as quickly as </w:t>
      </w:r>
      <w:r w:rsidRPr="00C14ECA">
        <w:rPr>
          <w:rStyle w:val="StyleUnderline"/>
        </w:rPr>
        <w:t xml:space="preserve">the time </w:t>
      </w:r>
      <w:r w:rsidRPr="005D62C9">
        <w:rPr>
          <w:rStyle w:val="StyleUnderline"/>
          <w:highlight w:val="yellow"/>
        </w:rPr>
        <w:t xml:space="preserve">it takes to </w:t>
      </w:r>
      <w:r w:rsidRPr="00C14ECA">
        <w:rPr>
          <w:rStyle w:val="StyleUnderline"/>
        </w:rPr>
        <w:t xml:space="preserve">turn a key and </w:t>
      </w:r>
      <w:r w:rsidRPr="005D62C9">
        <w:rPr>
          <w:rStyle w:val="StyleUnderline"/>
          <w:highlight w:val="yellow"/>
        </w:rPr>
        <w:t>push a button</w:t>
      </w:r>
      <w:r w:rsidRPr="00C14ECA">
        <w:t>.</w:t>
      </w:r>
      <w:r w:rsidRPr="00C14ECA">
        <w:rPr>
          <w:sz w:val="12"/>
        </w:rPr>
        <w:t>¶</w:t>
      </w:r>
      <w:r w:rsidRPr="00C14ECA">
        <w:t xml:space="preserve"> The U.S. has the world's second-largest nuclear arsenal with around 5,000 warheads (first-ranked Russia has more warheads but less capability for flinging them around the globe); China has only about 200, so the danger of accidental war would seem to disproportionately threaten China. But the greatest risk is probably to the states on China's periphery. The borders of East Asia are still not entirely settled; there are a number of small, disputed territories, many of them bordering China. But </w:t>
      </w:r>
      <w:r w:rsidRPr="005D62C9">
        <w:rPr>
          <w:rStyle w:val="Emphasis"/>
          <w:highlight w:val="yellow"/>
        </w:rPr>
        <w:t>the biggest potential conflict points are on water: disputed naval borders,</w:t>
      </w:r>
      <w:r w:rsidRPr="00DB496C">
        <w:rPr>
          <w:rStyle w:val="Emphasis"/>
        </w:rPr>
        <w:t xml:space="preserve"> </w:t>
      </w:r>
      <w:r w:rsidRPr="00DB496C">
        <w:rPr>
          <w:rStyle w:val="StyleUnderline"/>
        </w:rPr>
        <w:t>disputed islands</w:t>
      </w:r>
      <w:r w:rsidRPr="00DB496C">
        <w:t xml:space="preserve">, disputed </w:t>
      </w:r>
      <w:r w:rsidRPr="00DB496C">
        <w:rPr>
          <w:rStyle w:val="StyleUnderline"/>
        </w:rPr>
        <w:t>shipping lanes, and</w:t>
      </w:r>
      <w:r w:rsidRPr="00DB496C">
        <w:t xml:space="preserve"> disputed underwater </w:t>
      </w:r>
      <w:r w:rsidRPr="00DB496C">
        <w:rPr>
          <w:rStyle w:val="StyleUnderline"/>
        </w:rPr>
        <w:t xml:space="preserve">energy reserves. </w:t>
      </w:r>
      <w:r w:rsidRPr="005D62C9">
        <w:rPr>
          <w:rStyle w:val="StyleUnderline"/>
          <w:highlight w:val="yellow"/>
        </w:rPr>
        <w:t>These</w:t>
      </w:r>
      <w:r w:rsidRPr="00C14ECA">
        <w:rPr>
          <w:rStyle w:val="StyleUnderline"/>
        </w:rPr>
        <w:t xml:space="preserve"> regional </w:t>
      </w:r>
      <w:r w:rsidRPr="005D62C9">
        <w:rPr>
          <w:rStyle w:val="StyleUnderline"/>
          <w:highlight w:val="yellow"/>
        </w:rPr>
        <w:t>disputes have already led to</w:t>
      </w:r>
      <w:r w:rsidRPr="00C14ECA">
        <w:t xml:space="preserve"> a handful of small-scale </w:t>
      </w:r>
      <w:r w:rsidRPr="005D62C9">
        <w:rPr>
          <w:rStyle w:val="StyleUnderline"/>
          <w:highlight w:val="yellow"/>
        </w:rPr>
        <w:t>naval skirmishes</w:t>
      </w:r>
      <w:r w:rsidRPr="00C14ECA">
        <w:rPr>
          <w:rStyle w:val="StyleUnderline"/>
        </w:rPr>
        <w:t xml:space="preserve"> and diplomatic stand-offs. </w:t>
      </w:r>
      <w:r w:rsidRPr="005D62C9">
        <w:rPr>
          <w:rStyle w:val="StyleUnderline"/>
          <w:highlight w:val="yellow"/>
        </w:rPr>
        <w:t xml:space="preserve">It's not difficult to foresee one of them </w:t>
      </w:r>
      <w:r w:rsidRPr="005D62C9">
        <w:rPr>
          <w:rStyle w:val="Emphasis"/>
          <w:highlight w:val="yellow"/>
        </w:rPr>
        <w:t>spiraling out of control</w:t>
      </w:r>
      <w:r w:rsidRPr="00C14ECA">
        <w:t xml:space="preserve">. But </w:t>
      </w:r>
      <w:r w:rsidRPr="005D62C9">
        <w:rPr>
          <w:rStyle w:val="StyleUnderline"/>
          <w:highlight w:val="yellow"/>
        </w:rPr>
        <w:t>what if the country squaring off with China</w:t>
      </w:r>
      <w:r w:rsidRPr="00C14ECA">
        <w:rPr>
          <w:rStyle w:val="StyleUnderline"/>
        </w:rPr>
        <w:t xml:space="preserve"> happens to </w:t>
      </w:r>
      <w:r w:rsidRPr="005D62C9">
        <w:rPr>
          <w:rStyle w:val="StyleUnderline"/>
          <w:highlight w:val="yellow"/>
        </w:rPr>
        <w:t xml:space="preserve">have a </w:t>
      </w:r>
      <w:r w:rsidRPr="005D62C9">
        <w:rPr>
          <w:rStyle w:val="Emphasis"/>
          <w:highlight w:val="yellow"/>
        </w:rPr>
        <w:t>defense treaty with the U.S.?</w:t>
      </w:r>
      <w:r w:rsidRPr="00C14ECA">
        <w:rPr>
          <w:rStyle w:val="Emphasis"/>
          <w:b w:val="0"/>
          <w:sz w:val="12"/>
        </w:rPr>
        <w:t>¶</w:t>
      </w:r>
      <w:r w:rsidRPr="00C14ECA">
        <w:rPr>
          <w:rStyle w:val="Emphasis"/>
          <w:sz w:val="12"/>
        </w:rPr>
        <w:t xml:space="preserve"> </w:t>
      </w:r>
      <w:proofErr w:type="gramStart"/>
      <w:r w:rsidRPr="00C14ECA">
        <w:t>There's</w:t>
      </w:r>
      <w:proofErr w:type="gramEnd"/>
      <w:r w:rsidRPr="00C14ECA">
        <w:t xml:space="preserve"> a near-infinite number of small-scale conflicts that could come up between the U.S. and China, and though none of them should escalate any higher than a few tough words between diplomats, it's the </w:t>
      </w:r>
      <w:r w:rsidRPr="005D62C9">
        <w:rPr>
          <w:rStyle w:val="StyleUnderline"/>
          <w:highlight w:val="yellow"/>
        </w:rPr>
        <w:t>unpredictable events</w:t>
      </w:r>
      <w:r w:rsidRPr="00C14ECA">
        <w:t xml:space="preserve"> that </w:t>
      </w:r>
      <w:r w:rsidRPr="005D62C9">
        <w:rPr>
          <w:rStyle w:val="StyleUnderline"/>
          <w:highlight w:val="yellow"/>
        </w:rPr>
        <w:t>are the most dangerous</w:t>
      </w:r>
      <w:r w:rsidRPr="00C14ECA">
        <w:t xml:space="preserve">. In 1983 alone, the U.S. and Soviet Union almost went to war twice over bizarre and unforeseeable events. In September, the Soviet Union shot down a Korean airliner it mistook for a spy plane; first Soviet officials feared the U.S. had manufactured the incident as an excuse to start a war, then they refused to admit their error, nearly pushing the U.S. to actually start war. Two months later, Soviet spies misread an elaborate U.S. wargame (which the U.S. had unwisely kept secret) as preparations for an unannounced nuclear hit on Moscow, nearly leading them to launch a preemptive strike. In both cases, one of the things that ultimately diverted disaster was the fact that both sides clearly understood the others' red lines -- as long </w:t>
      </w:r>
      <w:r w:rsidRPr="00DB496C">
        <w:t>as they didn't cross them, they could remain confident there would be no nuclear war.</w:t>
      </w:r>
      <w:r w:rsidRPr="00DB496C">
        <w:rPr>
          <w:sz w:val="12"/>
        </w:rPr>
        <w:t>¶</w:t>
      </w:r>
      <w:r w:rsidRPr="00DB496C">
        <w:t xml:space="preserve"> But </w:t>
      </w:r>
      <w:r w:rsidRPr="00DB496C">
        <w:rPr>
          <w:rStyle w:val="StyleUnderline"/>
        </w:rPr>
        <w:t xml:space="preserve">the U.S. and China </w:t>
      </w:r>
      <w:r w:rsidRPr="00DB496C">
        <w:rPr>
          <w:rStyle w:val="Emphasis"/>
        </w:rPr>
        <w:t>have not</w:t>
      </w:r>
      <w:r w:rsidRPr="00DB496C">
        <w:rPr>
          <w:rStyle w:val="StyleUnderline"/>
        </w:rPr>
        <w:t xml:space="preserve"> yet </w:t>
      </w:r>
      <w:r w:rsidRPr="00DB496C">
        <w:rPr>
          <w:rStyle w:val="Emphasis"/>
        </w:rPr>
        <w:t>clarified their red lines</w:t>
      </w:r>
      <w:r w:rsidRPr="00DB496C">
        <w:rPr>
          <w:rStyle w:val="StyleUnderline"/>
        </w:rPr>
        <w:t xml:space="preserve"> for nuclear strikes</w:t>
      </w:r>
      <w:r w:rsidRPr="00DB496C">
        <w:t>. The kinds of bizarre, freak accidents that the U.S. and Soviet Union barely survived in 1983 might well bring today's two Pacific powers into conflict -- unless, of course, they can clarify their rules. Of the many ways that the U.S. and China could stumble into the nightmare</w:t>
      </w:r>
      <w:r w:rsidRPr="00C14ECA">
        <w:t xml:space="preserve"> scenario that neither wants, here are five of the most likely. Any one of these appears to be extremely unlikely in today's world. But that -- like the Soviet mishaps of the 1980s -- is exactly what makes them so dangerous.</w:t>
      </w:r>
    </w:p>
    <w:p w:rsidR="005F4E81" w:rsidRPr="00335A91" w:rsidRDefault="005F4E81" w:rsidP="005D62C9">
      <w:pPr>
        <w:pStyle w:val="Heading4"/>
        <w:rPr>
          <w:rFonts w:cs="Arial"/>
        </w:rPr>
      </w:pPr>
      <w:r w:rsidRPr="00335A91">
        <w:t>Most probable</w:t>
      </w:r>
    </w:p>
    <w:p w:rsidR="005F4E81" w:rsidRPr="00335A91" w:rsidRDefault="005F4E81" w:rsidP="005F4E81">
      <w:pPr>
        <w:rPr>
          <w:rFonts w:eastAsia="Calibri"/>
          <w:b/>
        </w:rPr>
      </w:pPr>
      <w:r w:rsidRPr="00335A91">
        <w:rPr>
          <w:rFonts w:eastAsia="Calibri" w:cs="Arial"/>
          <w:b/>
          <w:sz w:val="24"/>
          <w:u w:val="single"/>
        </w:rPr>
        <w:t>Campbell et al 8</w:t>
      </w:r>
      <w:r w:rsidRPr="00335A91">
        <w:rPr>
          <w:rFonts w:eastAsia="Calibri"/>
        </w:rPr>
        <w:t xml:space="preserve">(Kurt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iAsia” June 2008, </w:t>
      </w:r>
      <w:hyperlink r:id="rId57" w:history="1">
        <w:r w:rsidRPr="00335A91">
          <w:rPr>
            <w:rFonts w:eastAsia="Calibri"/>
          </w:rPr>
          <w:t>http://www.cnas.org/files/documents/publications/CampbellPatelSingh_iAsia_June08.pdf</w:t>
        </w:r>
      </w:hyperlink>
      <w:r w:rsidRPr="00335A91">
        <w:rPr>
          <w:rFonts w:eastAsia="Calibri"/>
        </w:rPr>
        <w:t>)</w:t>
      </w:r>
    </w:p>
    <w:p w:rsidR="005F4E81" w:rsidRPr="00335A91" w:rsidRDefault="005F4E81" w:rsidP="005F4E81">
      <w:pPr>
        <w:rPr>
          <w:rFonts w:eastAsia="Calibri" w:cs="Arial"/>
        </w:rPr>
      </w:pPr>
    </w:p>
    <w:p w:rsidR="005F4E81" w:rsidRPr="00335A91" w:rsidRDefault="005F4E81" w:rsidP="005F4E81">
      <w:pPr>
        <w:rPr>
          <w:rFonts w:eastAsia="Calibri"/>
        </w:rPr>
      </w:pPr>
      <w:r w:rsidRPr="00335A91">
        <w:rPr>
          <w:rFonts w:eastAsia="Calibri"/>
        </w:rPr>
        <w:t xml:space="preserve">Asian </w:t>
      </w:r>
      <w:r w:rsidRPr="00335A91">
        <w:rPr>
          <w:rFonts w:eastAsia="Calibri"/>
          <w:i/>
          <w:iCs/>
        </w:rPr>
        <w:t xml:space="preserve">investment </w:t>
      </w:r>
      <w:r w:rsidRPr="00335A91">
        <w:rPr>
          <w:rFonts w:eastAsia="Calibri"/>
        </w:rPr>
        <w:t>is also at record levels. Asian countries lead the world with unprecedented infra</w:t>
      </w:r>
      <w:r w:rsidRPr="00335A91">
        <w:rPr>
          <w:rFonts w:eastAsia="Calibri"/>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w:t>
      </w:r>
    </w:p>
    <w:p w:rsidR="005F4E81" w:rsidRPr="00335A91" w:rsidRDefault="005F4E81" w:rsidP="005F4E81">
      <w:pPr>
        <w:rPr>
          <w:rFonts w:eastAsia="Calibri" w:cs="Arial"/>
        </w:rPr>
      </w:pPr>
      <w:r w:rsidRPr="00335A91">
        <w:rPr>
          <w:rFonts w:eastAsia="Calibri"/>
        </w:rPr>
        <w:t>We call the transformations across the Asia-Pacific the emergence of “iAsia” to reflect the adoption by countries across Asia of fundamentally new stra</w:t>
      </w:r>
      <w:r w:rsidRPr="00335A91">
        <w:rPr>
          <w:rFonts w:eastAsia="Calibri"/>
        </w:rPr>
        <w:softHyphen/>
        <w:t xml:space="preserve">tegic approaches to their neighbors and the world. </w:t>
      </w:r>
      <w:r w:rsidRPr="00335A91">
        <w:rPr>
          <w:rFonts w:eastAsia="Calibri"/>
          <w:bCs/>
          <w:u w:val="single"/>
        </w:rPr>
        <w:t>Asian nations are pursuing their interests with real power in a period of</w:t>
      </w:r>
      <w:r w:rsidRPr="00335A91">
        <w:rPr>
          <w:rFonts w:eastAsia="Calibri"/>
        </w:rPr>
        <w:t xml:space="preserve"> both </w:t>
      </w:r>
      <w:r w:rsidRPr="00335A91">
        <w:rPr>
          <w:rFonts w:eastAsia="Calibri"/>
          <w:bCs/>
          <w:u w:val="single"/>
        </w:rPr>
        <w:t>tremendous potential and</w:t>
      </w:r>
      <w:r w:rsidRPr="00335A91">
        <w:rPr>
          <w:rFonts w:eastAsia="Calibri"/>
        </w:rPr>
        <w:t xml:space="preserve"> great </w:t>
      </w:r>
      <w:r w:rsidRPr="00335A91">
        <w:rPr>
          <w:rFonts w:eastAsia="Calibri"/>
          <w:bCs/>
          <w:u w:val="single"/>
        </w:rPr>
        <w:t>uncertainty</w:t>
      </w:r>
      <w:r w:rsidRPr="00335A91">
        <w:rPr>
          <w:rFonts w:eastAsia="Calibri"/>
        </w:rPr>
        <w:t xml:space="preserve">. </w:t>
      </w:r>
      <w:proofErr w:type="gramStart"/>
      <w:r w:rsidRPr="00335A91">
        <w:rPr>
          <w:rFonts w:eastAsia="Calibri"/>
        </w:rPr>
        <w:t>iAsia</w:t>
      </w:r>
      <w:proofErr w:type="gramEnd"/>
      <w:r w:rsidRPr="00335A91">
        <w:rPr>
          <w:rFonts w:eastAsia="Calibri"/>
        </w:rPr>
        <w:t xml:space="preserve"> is: </w:t>
      </w:r>
      <w:r w:rsidRPr="00335A91">
        <w:rPr>
          <w:rFonts w:eastAsia="Calibri"/>
          <w:i/>
          <w:iCs/>
        </w:rPr>
        <w:t xml:space="preserve">Integrating: </w:t>
      </w:r>
      <w:r w:rsidRPr="00335A91">
        <w:rPr>
          <w:rFonts w:eastAsia="Calibri"/>
        </w:rPr>
        <w:t xml:space="preserve">iAsia includes increasing economic interdependence and a flowering of multinational forums to deal with trade, cultural exchange, and, to some degree, security. </w:t>
      </w:r>
      <w:r w:rsidRPr="00335A91">
        <w:rPr>
          <w:rFonts w:eastAsia="Calibri"/>
          <w:i/>
          <w:iCs/>
        </w:rPr>
        <w:t xml:space="preserve">Innovating: </w:t>
      </w:r>
      <w:r w:rsidRPr="00335A91">
        <w:rPr>
          <w:rFonts w:eastAsia="Calibri"/>
        </w:rPr>
        <w:t xml:space="preserve">iAsia boasts the world’s most successful manufacturing and technology sectors and could start taking the lead in everything from finance to nanotech to green tech. </w:t>
      </w:r>
      <w:r w:rsidRPr="00335A91">
        <w:rPr>
          <w:rFonts w:eastAsia="Calibri"/>
          <w:i/>
          <w:iCs/>
        </w:rPr>
        <w:t xml:space="preserve">Investing: </w:t>
      </w:r>
      <w:r w:rsidRPr="00335A91">
        <w:rPr>
          <w:rFonts w:eastAsia="Calibri"/>
        </w:rPr>
        <w:t>Asian nations are developing infrastruc</w:t>
      </w:r>
      <w:r w:rsidRPr="00335A91">
        <w:rPr>
          <w:rFonts w:eastAsia="Calibri"/>
        </w:rPr>
        <w:softHyphen/>
        <w:t xml:space="preserve">ture and human capital at unprecedented rates. But </w:t>
      </w:r>
      <w:r w:rsidRPr="00335A91">
        <w:rPr>
          <w:rFonts w:eastAsia="Calibri"/>
          <w:bCs/>
          <w:u w:val="single"/>
        </w:rPr>
        <w:t xml:space="preserve">the continent remains plagued by: Insecurity: </w:t>
      </w:r>
      <w:r w:rsidRPr="005D62C9">
        <w:rPr>
          <w:rFonts w:eastAsia="Calibri"/>
          <w:bCs/>
          <w:highlight w:val="yellow"/>
          <w:u w:val="single"/>
        </w:rPr>
        <w:t>Great-power rivalry is alive in Asia</w:t>
      </w:r>
      <w:r w:rsidRPr="00335A91">
        <w:rPr>
          <w:rFonts w:eastAsia="Calibri"/>
          <w:bCs/>
          <w:u w:val="single"/>
        </w:rPr>
        <w:t xml:space="preserve">. Massive </w:t>
      </w:r>
      <w:r w:rsidRPr="005D62C9">
        <w:rPr>
          <w:rFonts w:eastAsia="Calibri"/>
          <w:bCs/>
          <w:highlight w:val="yellow"/>
          <w:u w:val="single"/>
        </w:rPr>
        <w:t>military investments</w:t>
      </w:r>
      <w:r w:rsidRPr="00335A91">
        <w:rPr>
          <w:rFonts w:eastAsia="Calibri"/>
          <w:bCs/>
          <w:u w:val="single"/>
        </w:rPr>
        <w:t xml:space="preserve"> along with </w:t>
      </w:r>
      <w:r w:rsidRPr="005D62C9">
        <w:rPr>
          <w:rFonts w:eastAsia="Calibri"/>
          <w:bCs/>
          <w:highlight w:val="yellow"/>
          <w:u w:val="single"/>
        </w:rPr>
        <w:t>historic suspicions</w:t>
      </w:r>
      <w:r w:rsidRPr="00335A91">
        <w:rPr>
          <w:rFonts w:eastAsia="Calibri"/>
          <w:bCs/>
          <w:u w:val="single"/>
        </w:rPr>
        <w:t xml:space="preserve"> and contemporary territorial </w:t>
      </w:r>
      <w:r w:rsidRPr="005D62C9">
        <w:rPr>
          <w:rFonts w:eastAsia="Calibri"/>
          <w:bCs/>
          <w:highlight w:val="yellow"/>
          <w:u w:val="single"/>
        </w:rPr>
        <w:t>and</w:t>
      </w:r>
      <w:r w:rsidRPr="00335A91">
        <w:rPr>
          <w:rFonts w:eastAsia="Calibri"/>
          <w:bCs/>
          <w:u w:val="single"/>
        </w:rPr>
        <w:t xml:space="preserve"> other </w:t>
      </w:r>
      <w:r w:rsidRPr="005D62C9">
        <w:rPr>
          <w:rFonts w:eastAsia="Calibri"/>
          <w:bCs/>
          <w:highlight w:val="yellow"/>
          <w:u w:val="single"/>
        </w:rPr>
        <w:t>conflicts make war</w:t>
      </w:r>
      <w:r w:rsidRPr="00335A91">
        <w:rPr>
          <w:rFonts w:eastAsia="Calibri"/>
          <w:bCs/>
          <w:u w:val="single"/>
        </w:rPr>
        <w:t xml:space="preserve"> in Asia </w:t>
      </w:r>
      <w:r w:rsidRPr="005D62C9">
        <w:rPr>
          <w:rFonts w:eastAsia="Calibri"/>
          <w:bCs/>
          <w:highlight w:val="yellow"/>
          <w:u w:val="single"/>
        </w:rPr>
        <w:t>plausible</w:t>
      </w:r>
      <w:r w:rsidRPr="00335A91">
        <w:rPr>
          <w:rFonts w:eastAsia="Calibri" w:cs="Arial"/>
        </w:rPr>
        <w:t xml:space="preserve">. Instability: </w:t>
      </w:r>
      <w:r w:rsidRPr="00335A91">
        <w:rPr>
          <w:rFonts w:eastAsia="Calibri"/>
          <w:bCs/>
          <w:u w:val="single"/>
        </w:rPr>
        <w:t>From environmental degradation to violent extremism to trafficking in drugs, people, and weapons, Asian nations have much to worry about.</w:t>
      </w:r>
      <w:r w:rsidRPr="00335A91">
        <w:rPr>
          <w:rFonts w:eastAsia="Calibri"/>
          <w:i/>
          <w:iCs/>
        </w:rPr>
        <w:t xml:space="preserve">Inequality: </w:t>
      </w:r>
      <w:r w:rsidRPr="00335A91">
        <w:rPr>
          <w:rFonts w:eastAsia="Calibri"/>
        </w:rPr>
        <w:t xml:space="preserve">Within nations and between them, </w:t>
      </w:r>
      <w:r w:rsidRPr="00335A91">
        <w:rPr>
          <w:rFonts w:eastAsia="Calibri"/>
          <w:bCs/>
          <w:u w:val="single"/>
        </w:rPr>
        <w:t xml:space="preserve">inequality in Asia is </w:t>
      </w:r>
      <w:proofErr w:type="gramStart"/>
      <w:r w:rsidRPr="00335A91">
        <w:rPr>
          <w:rFonts w:eastAsia="Calibri"/>
          <w:bCs/>
          <w:u w:val="single"/>
        </w:rPr>
        <w:t>more stark</w:t>
      </w:r>
      <w:proofErr w:type="gramEnd"/>
      <w:r w:rsidRPr="00335A91">
        <w:rPr>
          <w:rFonts w:eastAsia="Calibri"/>
          <w:bCs/>
          <w:u w:val="single"/>
        </w:rPr>
        <w:t xml:space="preserve"> than anywhere else in the world. Impoverished minorities in countries like India and China, and the gap in governance and capacity within countries</w:t>
      </w:r>
      <w:r w:rsidRPr="00335A91">
        <w:rPr>
          <w:rFonts w:eastAsia="Calibri"/>
        </w:rPr>
        <w:t>, whether as back</w:t>
      </w:r>
      <w:r w:rsidRPr="00335A91">
        <w:rPr>
          <w:rFonts w:eastAsia="Calibri"/>
        </w:rPr>
        <w:softHyphen/>
        <w:t xml:space="preserve">ward as Burma or as advanced as Singapore, </w:t>
      </w:r>
      <w:r w:rsidRPr="00335A91">
        <w:rPr>
          <w:rFonts w:eastAsia="Calibri"/>
          <w:bCs/>
          <w:u w:val="single"/>
        </w:rPr>
        <w:t>present unique challenges</w:t>
      </w:r>
      <w:r w:rsidRPr="00335A91">
        <w:rPr>
          <w:rFonts w:eastAsia="Calibri"/>
        </w:rPr>
        <w:t xml:space="preserve">.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335A91">
        <w:rPr>
          <w:rFonts w:eastAsia="Calibri"/>
          <w:bCs/>
          <w:u w:val="single"/>
        </w:rPr>
        <w:t>Asia is not a theater at peace.</w:t>
      </w:r>
      <w:r w:rsidRPr="00335A91">
        <w:rPr>
          <w:rFonts w:eastAsia="Calibri"/>
        </w:rPr>
        <w:t xml:space="preserve"> On average, between </w:t>
      </w:r>
      <w:r w:rsidRPr="00335A91">
        <w:rPr>
          <w:rFonts w:eastAsia="Calibri"/>
          <w:bCs/>
          <w:u w:val="single"/>
        </w:rPr>
        <w:t xml:space="preserve">15 and 50 people die every day from causes tied to conflict, and suspicions rooted in rivalry and nationalism run deep. </w:t>
      </w:r>
      <w:r w:rsidRPr="005D62C9">
        <w:rPr>
          <w:rFonts w:eastAsia="Calibri"/>
          <w:bCs/>
          <w:highlight w:val="yellow"/>
          <w:u w:val="single"/>
        </w:rPr>
        <w:t>The continent</w:t>
      </w:r>
      <w:r w:rsidRPr="00335A91">
        <w:rPr>
          <w:rFonts w:eastAsia="Calibri"/>
          <w:bCs/>
          <w:u w:val="single"/>
        </w:rPr>
        <w:t xml:space="preserve"> harbors every traditional and non-traditional challenge of our age: it </w:t>
      </w:r>
      <w:r w:rsidRPr="005D62C9">
        <w:rPr>
          <w:rFonts w:eastAsia="Calibri"/>
          <w:bCs/>
          <w:highlight w:val="yellow"/>
          <w:u w:val="single"/>
        </w:rPr>
        <w:t>is</w:t>
      </w:r>
      <w:r w:rsidRPr="00335A91">
        <w:rPr>
          <w:rFonts w:eastAsia="Calibri"/>
          <w:bCs/>
          <w:u w:val="single"/>
        </w:rPr>
        <w:t xml:space="preserve"> a cauldron of religious and ethnic tension; a source of terror and extrem</w:t>
      </w:r>
      <w:r w:rsidRPr="00335A91">
        <w:rPr>
          <w:rFonts w:eastAsia="Calibri"/>
          <w:bCs/>
          <w:u w:val="single"/>
        </w:rPr>
        <w:softHyphen/>
        <w:t xml:space="preserve">ism; an accelerating driver of the insatiable global appetite for energy; the place where the most people will suffer the adverse effects of global climate change; the primary source of nuclear proliferation; and </w:t>
      </w:r>
      <w:r w:rsidRPr="005D62C9">
        <w:rPr>
          <w:rFonts w:eastAsia="Calibri"/>
          <w:bCs/>
          <w:highlight w:val="yellow"/>
          <w:u w:val="single"/>
        </w:rPr>
        <w:t>the most likely theater</w:t>
      </w:r>
      <w:r w:rsidRPr="00335A91">
        <w:rPr>
          <w:rFonts w:eastAsia="Calibri"/>
          <w:bCs/>
          <w:u w:val="single"/>
        </w:rPr>
        <w:t xml:space="preserve"> on Earth </w:t>
      </w:r>
      <w:r w:rsidRPr="005D62C9">
        <w:rPr>
          <w:rFonts w:eastAsia="Calibri"/>
          <w:bCs/>
          <w:highlight w:val="yellow"/>
          <w:u w:val="single"/>
        </w:rPr>
        <w:t>for a major conventional confrontation and</w:t>
      </w:r>
      <w:r w:rsidRPr="00335A91">
        <w:rPr>
          <w:rFonts w:eastAsia="Calibri"/>
          <w:bCs/>
          <w:u w:val="single"/>
        </w:rPr>
        <w:t xml:space="preserve"> even a </w:t>
      </w:r>
      <w:r w:rsidRPr="005D62C9">
        <w:rPr>
          <w:rFonts w:eastAsia="Calibri"/>
          <w:bCs/>
          <w:highlight w:val="yellow"/>
          <w:u w:val="single"/>
        </w:rPr>
        <w:t>nuclear conflict</w:t>
      </w:r>
      <w:r w:rsidRPr="00335A91">
        <w:rPr>
          <w:rFonts w:eastAsia="Calibri"/>
          <w:bCs/>
          <w:u w:val="single"/>
        </w:rPr>
        <w:t>.</w:t>
      </w:r>
      <w:r w:rsidRPr="00335A91">
        <w:rPr>
          <w:rFonts w:eastAsia="Calibri"/>
        </w:rPr>
        <w:t xml:space="preserve"> Coexisting with the optimism of iAsia are the ingredients for </w:t>
      </w:r>
      <w:r w:rsidRPr="00335A91">
        <w:rPr>
          <w:rFonts w:eastAsia="Calibri"/>
          <w:bCs/>
          <w:u w:val="single"/>
        </w:rPr>
        <w:t xml:space="preserve">internal strife, non-traditional threats like terrorism, and traditional interstate conflict, which are all </w:t>
      </w:r>
      <w:r w:rsidRPr="005D62C9">
        <w:rPr>
          <w:rFonts w:eastAsia="Calibri"/>
          <w:bCs/>
          <w:highlight w:val="yellow"/>
          <w:u w:val="single"/>
        </w:rPr>
        <w:t>magnified by the risk of miscalculation</w:t>
      </w:r>
      <w:r w:rsidRPr="00335A91">
        <w:rPr>
          <w:rFonts w:eastAsia="Calibri"/>
          <w:bCs/>
          <w:u w:val="single"/>
        </w:rPr>
        <w:t xml:space="preserve"> or poor decision-making</w:t>
      </w:r>
      <w:r w:rsidRPr="00335A91">
        <w:rPr>
          <w:rFonts w:eastAsia="Calibri" w:cs="Arial"/>
        </w:rPr>
        <w:t>.</w:t>
      </w:r>
    </w:p>
    <w:p w:rsidR="005F4E81" w:rsidRPr="00335A91" w:rsidRDefault="005F4E81" w:rsidP="005F4E81">
      <w:pPr>
        <w:rPr>
          <w:rFonts w:eastAsia="Calibri"/>
        </w:rPr>
      </w:pPr>
    </w:p>
    <w:p w:rsidR="005F4E81" w:rsidRPr="00C14ECA" w:rsidRDefault="005F4E81" w:rsidP="005F4E81"/>
    <w:p w:rsidR="005F4E81" w:rsidRPr="00836FC0" w:rsidRDefault="005F4E81" w:rsidP="005F4E81"/>
    <w:p w:rsidR="005F4E81" w:rsidRDefault="005F4E81" w:rsidP="005F4E81">
      <w:pPr>
        <w:pStyle w:val="Heading3"/>
      </w:pPr>
      <w:r>
        <w:lastRenderedPageBreak/>
        <w:t>China Impact—2NC/1NR</w:t>
      </w:r>
    </w:p>
    <w:p w:rsidR="005F4E81" w:rsidRDefault="005F4E81" w:rsidP="005F4E81"/>
    <w:p w:rsidR="005F4E81" w:rsidRPr="00DE7D40" w:rsidRDefault="005F4E81" w:rsidP="005D62C9">
      <w:pPr>
        <w:pStyle w:val="Heading4"/>
      </w:pPr>
      <w:r>
        <w:t>US</w:t>
      </w:r>
      <w:r w:rsidRPr="00DE7D40">
        <w:t xml:space="preserve"> warfighting </w:t>
      </w:r>
      <w:r>
        <w:t>shift</w:t>
      </w:r>
      <w:r w:rsidRPr="00DE7D40">
        <w:t xml:space="preserve"> key to deter Chinese invasion of the South China Seas</w:t>
      </w:r>
    </w:p>
    <w:p w:rsidR="005F4E81" w:rsidRPr="00DE7D40" w:rsidRDefault="005F4E81" w:rsidP="005F4E81">
      <w:pPr>
        <w:ind w:right="-1440"/>
      </w:pPr>
      <w:r w:rsidRPr="00AC697F">
        <w:rPr>
          <w:rStyle w:val="Style13ptBold"/>
        </w:rPr>
        <w:t>Glaser 12,</w:t>
      </w:r>
      <w:r w:rsidRPr="00DE7D40">
        <w:t xml:space="preserve"> CSIS Freeman Chair in China Studies</w:t>
      </w:r>
    </w:p>
    <w:p w:rsidR="005F4E81" w:rsidRDefault="005F4E81" w:rsidP="005F4E81">
      <w:pPr>
        <w:ind w:right="-1440"/>
      </w:pPr>
      <w:r w:rsidRPr="00DE7D40">
        <w:t xml:space="preserve">(Bonnie, Pivot to Asia: Prepare for Unintended Consequences, </w:t>
      </w:r>
      <w:hyperlink r:id="rId58" w:history="1">
        <w:r w:rsidRPr="00C439FA">
          <w:rPr>
            <w:rStyle w:val="Hyperlink"/>
          </w:rPr>
          <w:t>http://csis.org/files/publication/120413_gf_glaser.pdf</w:t>
        </w:r>
      </w:hyperlink>
      <w:r w:rsidRPr="00DE7D40">
        <w:t>)</w:t>
      </w:r>
    </w:p>
    <w:p w:rsidR="005F4E81" w:rsidRPr="00DE7D40" w:rsidRDefault="005F4E81" w:rsidP="005F4E81">
      <w:pPr>
        <w:ind w:right="-1440"/>
      </w:pPr>
    </w:p>
    <w:p w:rsidR="005F4E81" w:rsidRPr="00AC697F" w:rsidRDefault="005F4E81" w:rsidP="005F4E81">
      <w:pPr>
        <w:ind w:right="-1440"/>
        <w:rPr>
          <w:rStyle w:val="StyleUnderline"/>
        </w:rPr>
      </w:pPr>
      <w:r w:rsidRPr="00DE7D40">
        <w:t xml:space="preserve">Under the current administration, </w:t>
      </w:r>
      <w:r w:rsidRPr="005D62C9">
        <w:rPr>
          <w:rStyle w:val="StyleUnderline"/>
          <w:highlight w:val="yellow"/>
        </w:rPr>
        <w:t>the pendulum in U.S. policy toward China has swung from attempting to cooperate</w:t>
      </w:r>
      <w:r w:rsidRPr="00DE7D40">
        <w:t xml:space="preserve"> with China on global problems </w:t>
      </w:r>
      <w:r w:rsidRPr="005D62C9">
        <w:rPr>
          <w:rStyle w:val="StyleUnderline"/>
          <w:highlight w:val="yellow"/>
        </w:rPr>
        <w:t>to pushing back against Chinese assertiveness</w:t>
      </w:r>
      <w:r w:rsidRPr="00DE7D40">
        <w:t xml:space="preserve"> and challenges to international laws and norms. </w:t>
      </w:r>
      <w:r w:rsidRPr="005D62C9">
        <w:rPr>
          <w:rStyle w:val="StyleUnderline"/>
          <w:highlight w:val="yellow"/>
        </w:rPr>
        <w:t>Getting tougher with Beijing was necessary</w:t>
      </w:r>
      <w:r w:rsidRPr="00DE7D40">
        <w:rPr>
          <w:b/>
          <w:bCs/>
          <w:u w:val="single"/>
        </w:rPr>
        <w:t xml:space="preserve">, </w:t>
      </w:r>
      <w:r w:rsidRPr="00AC697F">
        <w:t>but it has also created unintended consequences that the next administration, either a second Obama team or a Republican lineup, will have to contend with. The Obama administration’s initial policy in 2009 raised fears in many Asian capitals of a G2 condominium that would make decisions over the heads of others. Those concerns were unwarranted and short lived. Beijing interpreted the</w:t>
      </w:r>
      <w:r w:rsidRPr="00DE7D40">
        <w:t xml:space="preserve"> </w:t>
      </w:r>
      <w:r w:rsidRPr="005D62C9">
        <w:rPr>
          <w:rStyle w:val="StyleUnderline"/>
          <w:highlight w:val="yellow"/>
        </w:rPr>
        <w:t>U.S</w:t>
      </w:r>
      <w:r w:rsidRPr="005D62C9">
        <w:rPr>
          <w:b/>
          <w:bCs/>
          <w:highlight w:val="yellow"/>
          <w:u w:val="single"/>
        </w:rPr>
        <w:t>.</w:t>
      </w:r>
      <w:r w:rsidRPr="00DE7D40">
        <w:t xml:space="preserve"> approach as </w:t>
      </w:r>
      <w:r w:rsidRPr="005D62C9">
        <w:rPr>
          <w:rStyle w:val="StyleUnderline"/>
          <w:highlight w:val="yellow"/>
        </w:rPr>
        <w:t>weakness</w:t>
      </w:r>
      <w:r w:rsidRPr="005D62C9">
        <w:rPr>
          <w:highlight w:val="yellow"/>
        </w:rPr>
        <w:t>,</w:t>
      </w:r>
      <w:r w:rsidRPr="00DE7D40">
        <w:t xml:space="preserve"> which, along with China’s economic success and America’s struggles, </w:t>
      </w:r>
      <w:r w:rsidRPr="005D62C9">
        <w:rPr>
          <w:rStyle w:val="StyleUnderline"/>
          <w:highlight w:val="yellow"/>
        </w:rPr>
        <w:t>led to</w:t>
      </w:r>
      <w:r w:rsidRPr="00DE7D40">
        <w:rPr>
          <w:b/>
          <w:bCs/>
          <w:u w:val="single"/>
        </w:rPr>
        <w:t xml:space="preserve"> </w:t>
      </w:r>
      <w:r w:rsidRPr="00AC697F">
        <w:t>a year of</w:t>
      </w:r>
      <w:r w:rsidRPr="00DE7D40">
        <w:rPr>
          <w:b/>
          <w:bCs/>
          <w:u w:val="single"/>
        </w:rPr>
        <w:t xml:space="preserve"> </w:t>
      </w:r>
      <w:r w:rsidRPr="005D62C9">
        <w:rPr>
          <w:rStyle w:val="StyleUnderline"/>
          <w:highlight w:val="yellow"/>
        </w:rPr>
        <w:t>Chinese hubris that manifested itself in</w:t>
      </w:r>
      <w:r w:rsidRPr="00DE7D40">
        <w:rPr>
          <w:b/>
          <w:bCs/>
          <w:u w:val="single"/>
        </w:rPr>
        <w:t xml:space="preserve"> </w:t>
      </w:r>
      <w:r w:rsidRPr="00AC697F">
        <w:t>a series of</w:t>
      </w:r>
      <w:r w:rsidRPr="00DE7D40">
        <w:rPr>
          <w:b/>
          <w:bCs/>
          <w:u w:val="single"/>
        </w:rPr>
        <w:t xml:space="preserve"> </w:t>
      </w:r>
      <w:r w:rsidRPr="005D62C9">
        <w:rPr>
          <w:rStyle w:val="StyleUnderline"/>
          <w:highlight w:val="yellow"/>
        </w:rPr>
        <w:t>intimidating actions</w:t>
      </w:r>
      <w:r w:rsidRPr="00DE7D40">
        <w:rPr>
          <w:b/>
          <w:bCs/>
          <w:u w:val="single"/>
        </w:rPr>
        <w:t xml:space="preserve"> in </w:t>
      </w:r>
      <w:r w:rsidRPr="00AC697F">
        <w:t>China’s neighborhood. Subsequent entreaties by regional states to counterbalance China increased U.S. attention to the Asia-Pacific region. Now, the U.S</w:t>
      </w:r>
      <w:r w:rsidRPr="005D62C9">
        <w:rPr>
          <w:rStyle w:val="StyleUnderline"/>
          <w:highlight w:val="yellow"/>
        </w:rPr>
        <w:t>. Asia “pivot</w:t>
      </w:r>
      <w:r w:rsidRPr="00DE7D40">
        <w:rPr>
          <w:b/>
          <w:bCs/>
          <w:u w:val="single"/>
        </w:rPr>
        <w:t xml:space="preserve">” </w:t>
      </w:r>
      <w:r w:rsidRPr="00AC697F">
        <w:t>has</w:t>
      </w:r>
      <w:r w:rsidRPr="00DE7D40">
        <w:rPr>
          <w:b/>
          <w:bCs/>
          <w:u w:val="single"/>
        </w:rPr>
        <w:t xml:space="preserve"> </w:t>
      </w:r>
      <w:r w:rsidRPr="005D62C9">
        <w:rPr>
          <w:rStyle w:val="StyleUnderline"/>
          <w:highlight w:val="yellow"/>
        </w:rPr>
        <w:t>prompted</w:t>
      </w:r>
      <w:r w:rsidRPr="00DE7D40">
        <w:rPr>
          <w:b/>
          <w:bCs/>
          <w:u w:val="single"/>
        </w:rPr>
        <w:t xml:space="preserve"> </w:t>
      </w:r>
      <w:r w:rsidRPr="00AC697F">
        <w:t>Chinese</w:t>
      </w:r>
      <w:r w:rsidRPr="00DE7D40">
        <w:rPr>
          <w:b/>
          <w:bCs/>
          <w:u w:val="single"/>
        </w:rPr>
        <w:t xml:space="preserve"> </w:t>
      </w:r>
      <w:r w:rsidRPr="005D62C9">
        <w:rPr>
          <w:rStyle w:val="StyleUnderline"/>
          <w:highlight w:val="yellow"/>
        </w:rPr>
        <w:t>anxiety</w:t>
      </w:r>
      <w:r w:rsidRPr="00DE7D40">
        <w:t xml:space="preserve"> </w:t>
      </w:r>
      <w:r w:rsidRPr="00AC697F">
        <w:t>about U.S. containment and heightened regional worries about intensified U.S.-China strategic competition. In the run-up to the leadership transition that will take place at China’s 18th Party Congress this fall, Beijing is inwardly focused and unlikely to act on its fears. However, 2013 could see a shift in Chinese foreign policy based on the new leadership’s judgment that it must respond to a U.S. strategy that seeks to prevent China’s reemergence as a great power.</w:t>
      </w:r>
      <w:r w:rsidRPr="00DE7D40">
        <w:t xml:space="preserve"> </w:t>
      </w:r>
      <w:r w:rsidRPr="005D62C9">
        <w:rPr>
          <w:rStyle w:val="StyleUnderline"/>
          <w:highlight w:val="yellow"/>
        </w:rPr>
        <w:t>Signs of a</w:t>
      </w:r>
      <w:r w:rsidRPr="00DE7D40">
        <w:rPr>
          <w:b/>
          <w:bCs/>
          <w:u w:val="single"/>
        </w:rPr>
        <w:t xml:space="preserve"> </w:t>
      </w:r>
      <w:r w:rsidRPr="00AC697F">
        <w:t xml:space="preserve">potential </w:t>
      </w:r>
      <w:r w:rsidRPr="005D62C9">
        <w:rPr>
          <w:highlight w:val="yellow"/>
        </w:rPr>
        <w:t>h</w:t>
      </w:r>
      <w:r w:rsidRPr="005D62C9">
        <w:rPr>
          <w:rStyle w:val="StyleUnderline"/>
          <w:highlight w:val="yellow"/>
        </w:rPr>
        <w:t>arsh reaction are already detectable</w:t>
      </w:r>
      <w:r w:rsidRPr="00AC697F">
        <w:t>. The U.S. Asia</w:t>
      </w:r>
      <w:r w:rsidRPr="00DE7D40">
        <w:t xml:space="preserve"> </w:t>
      </w:r>
      <w:r w:rsidRPr="005D62C9">
        <w:rPr>
          <w:rStyle w:val="StyleUnderline"/>
          <w:highlight w:val="yellow"/>
        </w:rPr>
        <w:t>pivot</w:t>
      </w:r>
      <w:r w:rsidRPr="00DE7D40">
        <w:t xml:space="preserve"> has </w:t>
      </w:r>
      <w:r w:rsidRPr="005D62C9">
        <w:rPr>
          <w:b/>
          <w:bCs/>
          <w:highlight w:val="yellow"/>
          <w:u w:val="single"/>
        </w:rPr>
        <w:t>t</w:t>
      </w:r>
      <w:r w:rsidRPr="005D62C9">
        <w:rPr>
          <w:rStyle w:val="StyleUnderline"/>
          <w:highlight w:val="yellow"/>
        </w:rPr>
        <w:t>riggered</w:t>
      </w:r>
      <w:r w:rsidRPr="00DE7D40">
        <w:rPr>
          <w:b/>
          <w:bCs/>
          <w:u w:val="single"/>
        </w:rPr>
        <w:t xml:space="preserve"> </w:t>
      </w:r>
      <w:r w:rsidRPr="00AC697F">
        <w:t>an outpouring of</w:t>
      </w:r>
      <w:r w:rsidRPr="00DE7D40">
        <w:rPr>
          <w:b/>
          <w:bCs/>
          <w:u w:val="single"/>
        </w:rPr>
        <w:t xml:space="preserve"> </w:t>
      </w:r>
      <w:r w:rsidRPr="005D62C9">
        <w:rPr>
          <w:rStyle w:val="StyleUnderline"/>
          <w:highlight w:val="yellow"/>
        </w:rPr>
        <w:t>anti-American sentiment</w:t>
      </w:r>
      <w:r w:rsidRPr="00DE7D40">
        <w:rPr>
          <w:b/>
          <w:bCs/>
          <w:u w:val="single"/>
        </w:rPr>
        <w:t xml:space="preserve"> </w:t>
      </w:r>
      <w:r w:rsidRPr="00AC697F">
        <w:t>in China that will increase pressure on China’s incoming leadership to stand up to the United States.</w:t>
      </w:r>
      <w:r w:rsidRPr="00DE7D40">
        <w:t xml:space="preserve"> </w:t>
      </w:r>
      <w:r w:rsidRPr="005D62C9">
        <w:rPr>
          <w:rStyle w:val="StyleUnderline"/>
          <w:highlight w:val="yellow"/>
        </w:rPr>
        <w:t>Nationalistic voices are calling for military countermeasures</w:t>
      </w:r>
      <w:r w:rsidRPr="00DE7D40">
        <w:t xml:space="preserve"> </w:t>
      </w:r>
      <w:r w:rsidRPr="00AC697F">
        <w:t>to the bolstering of America’s military posture in the region and the new U.S. defense strategic guidelines. For example, an article published in China’s Global Times, a jingoistic newspaper owned by the Communist Party mouthpiece People’s Daily, called for China to strengthen its long-range strike capabilities. Deng Xiaoping’s guideline to keep a low profile in the international arena, designed more than two decades ago to cope with uncertainty produced by the collapse of the Soviet bloc, is increasingly seen by China’s elite and public as irrelevant and even harmful to the task of defending Chinese ever-expanding “core interests.” Some voices are calling for closer alignment with Moscow and promoting the BRICS grouping (Brazil, Russia, India, and China) as a new “pole” in the international arena to strengthen the emerging powers against the West. Xi Jinping, who will assume the helm as China’s new leader later this year, will be under pressure from many domestic constituencies to more forcefully defend Chinese interests in the international arena. Seeking to quickly consolidate his power and enhance the legitimacy of the Communist Party, Xi and his newly installed Politburo Standing Committee colleagues may be more willing than their predecessors to test drive a policy that is more confrontational. The U.S. response to a more muscular Chinese foreign and military policy, should it appear, will have to be carefully calibrated. Ignoring greater Chinese assertiveness would fuel the belief—already emerging in China and elsewhere— that the United States is in inexorable decline. History shows that when great powers falter,</w:t>
      </w:r>
      <w:r w:rsidRPr="00DE7D40">
        <w:rPr>
          <w:b/>
          <w:bCs/>
          <w:u w:val="single"/>
        </w:rPr>
        <w:t xml:space="preserve"> </w:t>
      </w:r>
      <w:r w:rsidRPr="005D62C9">
        <w:rPr>
          <w:rStyle w:val="StyleUnderline"/>
          <w:highlight w:val="yellow"/>
        </w:rPr>
        <w:t>China does not hesitate to seize the opportunity</w:t>
      </w:r>
      <w:r w:rsidRPr="00DE7D40">
        <w:rPr>
          <w:b/>
          <w:bCs/>
          <w:u w:val="single"/>
        </w:rPr>
        <w:t xml:space="preserve"> </w:t>
      </w:r>
      <w:r w:rsidRPr="00AC697F">
        <w:t xml:space="preserve">to advance its interests, especially in the South China Sea. As American forces withdrew from Vietnam in the mid-1970s, the Chinese grabbed the Paracel Islands from Saigon. Similarly, when the Soviet Union withdrew from Vietnam’s Cam Ranh Bay and the United States terminated its base agreement with the Philippines, China quietly occupied Mischief Reef to the dismay of Manila. Yet a hostile and overbearing U.S. response would confirm Chinese suspicions that the United States seeks to contain its rise, which could cement the emergence of a U.S.-China </w:t>
      </w:r>
      <w:r w:rsidRPr="00AC697F">
        <w:lastRenderedPageBreak/>
        <w:t>Cold War. In addition, it would further alarm regional states who seek at all costs to avoid having to choose between the United States and China. U.S. policy will need to combine firmness with subtlety. A strategy will need to be shaped that protects regional stability and reassures China’s neighbors, but also avoids greater U.S.- China strategic competition and the classic security dilemma, wherein each side believes that growing capabilities reflect hostile intent and responds by producing that reality. Sustained attention and commitment of sufficient resources to the Asia- Pacific region will be key to assuaging the doubts of regional friends and allies about U.S. staying power</w:t>
      </w:r>
      <w:r w:rsidRPr="00DE7D40">
        <w:t xml:space="preserve">. </w:t>
      </w:r>
      <w:r w:rsidRPr="005D62C9">
        <w:rPr>
          <w:rStyle w:val="StyleUnderline"/>
          <w:highlight w:val="yellow"/>
        </w:rPr>
        <w:t>The U</w:t>
      </w:r>
      <w:r w:rsidRPr="00DE7D40">
        <w:t xml:space="preserve">nited </w:t>
      </w:r>
      <w:r w:rsidRPr="005D62C9">
        <w:rPr>
          <w:rStyle w:val="StyleUnderline"/>
          <w:highlight w:val="yellow"/>
        </w:rPr>
        <w:t>S</w:t>
      </w:r>
      <w:r w:rsidRPr="005D62C9">
        <w:rPr>
          <w:highlight w:val="yellow"/>
        </w:rPr>
        <w:t>t</w:t>
      </w:r>
      <w:r w:rsidRPr="00DE7D40">
        <w:t xml:space="preserve">ates also </w:t>
      </w:r>
      <w:r w:rsidRPr="005D62C9">
        <w:rPr>
          <w:rStyle w:val="StyleUnderline"/>
          <w:highlight w:val="yellow"/>
        </w:rPr>
        <w:t>will need to maintain</w:t>
      </w:r>
      <w:r w:rsidRPr="00DE7D40">
        <w:t xml:space="preserve"> the </w:t>
      </w:r>
      <w:r w:rsidRPr="005D62C9">
        <w:rPr>
          <w:rStyle w:val="StyleUnderline"/>
          <w:highlight w:val="yellow"/>
        </w:rPr>
        <w:t>military capabilities necessary to deter Chinese aggression.</w:t>
      </w:r>
    </w:p>
    <w:p w:rsidR="005F4E81" w:rsidRPr="00DE7D40" w:rsidRDefault="005F4E81" w:rsidP="005F4E81">
      <w:pPr>
        <w:ind w:right="-1440"/>
      </w:pPr>
    </w:p>
    <w:p w:rsidR="005F4E81" w:rsidRPr="00DE7D40" w:rsidRDefault="005F4E81" w:rsidP="005D62C9">
      <w:pPr>
        <w:pStyle w:val="Heading4"/>
      </w:pPr>
      <w:r w:rsidRPr="00DE7D40">
        <w:t>South China Sea conflict causes nuclear extinction</w:t>
      </w:r>
    </w:p>
    <w:p w:rsidR="005F4E81" w:rsidRPr="00DE7D40" w:rsidRDefault="005F4E81" w:rsidP="005F4E81">
      <w:pPr>
        <w:ind w:right="-1440"/>
        <w:rPr>
          <w:b/>
          <w:bCs/>
        </w:rPr>
      </w:pPr>
      <w:r w:rsidRPr="00AC697F">
        <w:rPr>
          <w:rStyle w:val="Style13ptBold"/>
        </w:rPr>
        <w:t>Wittner 11</w:t>
      </w:r>
      <w:r w:rsidRPr="00DE7D40">
        <w:rPr>
          <w:b/>
          <w:bCs/>
        </w:rPr>
        <w:t>, Professor of History at SUNY Albany</w:t>
      </w:r>
    </w:p>
    <w:p w:rsidR="005F4E81" w:rsidRDefault="005F4E81" w:rsidP="005F4E81">
      <w:pPr>
        <w:ind w:right="-1440"/>
      </w:pPr>
      <w:r w:rsidRPr="00DE7D40">
        <w:t>(Is a Nuclear War With China Possible?</w:t>
      </w:r>
      <w:proofErr w:type="gramStart"/>
      <w:r w:rsidRPr="00DE7D40">
        <w:t xml:space="preserve">,  </w:t>
      </w:r>
      <w:proofErr w:type="gramEnd"/>
      <w:r>
        <w:fldChar w:fldCharType="begin"/>
      </w:r>
      <w:r>
        <w:instrText xml:space="preserve"> HYPERLINK "http://www.huntingtonnews.net/14446" </w:instrText>
      </w:r>
      <w:r>
        <w:fldChar w:fldCharType="separate"/>
      </w:r>
      <w:r w:rsidRPr="00DE7D40">
        <w:t>www.huntingtonnews.net/14446</w:t>
      </w:r>
      <w:r>
        <w:fldChar w:fldCharType="end"/>
      </w:r>
      <w:r w:rsidRPr="00DE7D40">
        <w:t>)</w:t>
      </w:r>
    </w:p>
    <w:p w:rsidR="005F4E81" w:rsidRPr="00AC697F" w:rsidRDefault="005F4E81" w:rsidP="005F4E81">
      <w:pPr>
        <w:ind w:right="-1440"/>
      </w:pPr>
    </w:p>
    <w:p w:rsidR="005F4E81" w:rsidRPr="00AC697F" w:rsidRDefault="005F4E81" w:rsidP="005F4E81">
      <w:pPr>
        <w:ind w:right="-1440"/>
      </w:pPr>
      <w:r w:rsidRPr="00AC697F">
        <w:t>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The</w:t>
      </w:r>
      <w:r w:rsidRPr="00DE7D40">
        <w:rPr>
          <w:b/>
          <w:bCs/>
          <w:u w:val="single"/>
        </w:rPr>
        <w:t xml:space="preserve"> </w:t>
      </w:r>
      <w:r w:rsidRPr="005D62C9">
        <w:rPr>
          <w:rStyle w:val="StyleUnderline"/>
          <w:highlight w:val="yellow"/>
        </w:rPr>
        <w:t>gathering tension between the United States and China is clear</w:t>
      </w:r>
      <w:r w:rsidRPr="00DE7D40">
        <w:rPr>
          <w:b/>
          <w:bCs/>
          <w:u w:val="single"/>
        </w:rPr>
        <w:t xml:space="preserve"> </w:t>
      </w:r>
      <w:r w:rsidRPr="00DE7D40">
        <w:t xml:space="preserve">enough. Disturbed by China’s growing economic and military strength, </w:t>
      </w:r>
      <w:r w:rsidRPr="005D62C9">
        <w:rPr>
          <w:rStyle w:val="StyleUnderline"/>
          <w:highlight w:val="yellow"/>
        </w:rPr>
        <w:t>the U.S. government recently challenged China’s claims in the South China Sea</w:t>
      </w:r>
      <w:r w:rsidRPr="00DE7D40">
        <w:rPr>
          <w:b/>
          <w:bCs/>
          <w:u w:val="single"/>
        </w:rPr>
        <w:t xml:space="preserve">, </w:t>
      </w:r>
      <w:r w:rsidRPr="00AC697F">
        <w:t>increased the U.S. military presence in Australia, and deepened U.S. military ties with other nations in the Pacific region. According to Secretary of State Hillary Clinton, the United States was “asserting our own position as a Pacific power.” But</w:t>
      </w:r>
      <w:r w:rsidRPr="00DE7D40">
        <w:t xml:space="preserve"> </w:t>
      </w:r>
      <w:r w:rsidRPr="005D62C9">
        <w:rPr>
          <w:rStyle w:val="StyleUnderline"/>
          <w:highlight w:val="yellow"/>
        </w:rPr>
        <w:t>need this lead to nuclear war? Not necessarily</w:t>
      </w:r>
      <w:r w:rsidRPr="00DE7D40">
        <w:t xml:space="preserve">. And </w:t>
      </w:r>
      <w:r w:rsidRPr="00DE7D40">
        <w:rPr>
          <w:b/>
          <w:bCs/>
          <w:u w:val="single"/>
        </w:rPr>
        <w:t>yet</w:t>
      </w:r>
      <w:r w:rsidRPr="00DE7D40">
        <w:t xml:space="preserve">, </w:t>
      </w:r>
      <w:r w:rsidRPr="005D62C9">
        <w:rPr>
          <w:rStyle w:val="StyleUnderline"/>
          <w:highlight w:val="yellow"/>
        </w:rPr>
        <w:t>there are signs that it could</w:t>
      </w:r>
      <w:r w:rsidRPr="00AC697F">
        <w:t>. After all, both the United States and China possess large numbers of nuclear weapons.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w:t>
      </w:r>
      <w:r w:rsidRPr="00DE7D40">
        <w:rPr>
          <w:b/>
          <w:bCs/>
          <w:u w:val="single"/>
        </w:rPr>
        <w:t xml:space="preserve"> </w:t>
      </w:r>
      <w:r w:rsidRPr="005D62C9">
        <w:rPr>
          <w:rStyle w:val="StyleUnderline"/>
          <w:highlight w:val="yellow"/>
        </w:rPr>
        <w:t>the Kargil War</w:t>
      </w:r>
      <w:r w:rsidRPr="00AC697F">
        <w:rPr>
          <w:rStyle w:val="StyleUnderline"/>
        </w:rPr>
        <w:t xml:space="preserve"> </w:t>
      </w:r>
      <w:r w:rsidRPr="00DE7D40">
        <w:t xml:space="preserve">of 1999, </w:t>
      </w:r>
      <w:r w:rsidRPr="005D62C9">
        <w:rPr>
          <w:rStyle w:val="StyleUnderline"/>
          <w:highlight w:val="yellow"/>
        </w:rPr>
        <w:t>between</w:t>
      </w:r>
      <w:r w:rsidRPr="00AC697F">
        <w:rPr>
          <w:rStyle w:val="StyleUnderline"/>
        </w:rPr>
        <w:t xml:space="preserve"> </w:t>
      </w:r>
      <w:r w:rsidRPr="00DE7D40">
        <w:t xml:space="preserve">nuclear-armed </w:t>
      </w:r>
      <w:r w:rsidRPr="005D62C9">
        <w:rPr>
          <w:rStyle w:val="StyleUnderline"/>
          <w:highlight w:val="yellow"/>
        </w:rPr>
        <w:t>India and</w:t>
      </w:r>
      <w:r w:rsidRPr="00DE7D40">
        <w:t xml:space="preserve"> nuclear-armed </w:t>
      </w:r>
      <w:r w:rsidRPr="005D62C9">
        <w:rPr>
          <w:rStyle w:val="StyleUnderline"/>
          <w:highlight w:val="yellow"/>
        </w:rPr>
        <w:t>Pakistan, should convince us</w:t>
      </w:r>
      <w:r w:rsidRPr="00DE7D40">
        <w:rPr>
          <w:b/>
          <w:bCs/>
          <w:u w:val="single"/>
        </w:rPr>
        <w:t xml:space="preserve"> </w:t>
      </w:r>
      <w:r w:rsidRPr="00AC697F">
        <w:t>that</w:t>
      </w:r>
      <w:r w:rsidRPr="00DE7D40">
        <w:rPr>
          <w:b/>
          <w:bCs/>
          <w:u w:val="single"/>
        </w:rPr>
        <w:t xml:space="preserve"> </w:t>
      </w:r>
      <w:r w:rsidRPr="005D62C9">
        <w:rPr>
          <w:rStyle w:val="StyleUnderline"/>
          <w:highlight w:val="yellow"/>
        </w:rPr>
        <w:t>such wars can occur</w:t>
      </w:r>
      <w:r w:rsidRPr="00DE7D40">
        <w:t>. Indeed</w:t>
      </w:r>
      <w:r w:rsidRPr="00AC697F">
        <w:t>, in</w:t>
      </w:r>
      <w:r w:rsidRPr="00DE7D40">
        <w:rPr>
          <w:b/>
          <w:bCs/>
          <w:u w:val="single"/>
        </w:rPr>
        <w:t xml:space="preserve"> </w:t>
      </w:r>
      <w:r w:rsidRPr="005D62C9">
        <w:rPr>
          <w:rStyle w:val="StyleUnderline"/>
          <w:highlight w:val="yellow"/>
        </w:rPr>
        <w:t>that</w:t>
      </w:r>
      <w:r w:rsidRPr="00DE7D40">
        <w:rPr>
          <w:b/>
          <w:bCs/>
          <w:u w:val="single"/>
        </w:rPr>
        <w:t xml:space="preserve"> </w:t>
      </w:r>
      <w:r w:rsidRPr="00AC697F">
        <w:t>case, the</w:t>
      </w:r>
      <w:r w:rsidRPr="00DE7D40">
        <w:rPr>
          <w:b/>
          <w:bCs/>
          <w:u w:val="single"/>
        </w:rPr>
        <w:t xml:space="preserve"> </w:t>
      </w:r>
      <w:r w:rsidRPr="005D62C9">
        <w:rPr>
          <w:rStyle w:val="StyleUnderline"/>
          <w:highlight w:val="yellow"/>
        </w:rPr>
        <w:t>conflict almost slipped into a nuclear war.</w:t>
      </w:r>
      <w:r w:rsidRPr="00DE7D40">
        <w:t xml:space="preserve"> </w:t>
      </w:r>
      <w:r w:rsidRPr="00AC697F">
        <w:t xml:space="preserve">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w:t>
      </w:r>
      <w:r w:rsidRPr="00AC697F">
        <w:lastRenderedPageBreak/>
        <w:t>hundred. Moreover, only about forty of these Chinese nuclear weapons can reach the United States. Surely the United States would “win” any nuclear war with China. But what would that “victory” entail? A</w:t>
      </w:r>
      <w:r w:rsidRPr="00DE7D40">
        <w:rPr>
          <w:b/>
          <w:bCs/>
          <w:u w:val="single"/>
        </w:rPr>
        <w:t xml:space="preserve"> </w:t>
      </w:r>
      <w:r w:rsidRPr="005D62C9">
        <w:rPr>
          <w:rStyle w:val="StyleUnderline"/>
          <w:highlight w:val="yellow"/>
        </w:rPr>
        <w:t>nuclear attack by China would immediately slaughter</w:t>
      </w:r>
      <w:r w:rsidRPr="00DE7D40">
        <w:rPr>
          <w:b/>
          <w:bCs/>
          <w:u w:val="single"/>
        </w:rPr>
        <w:t xml:space="preserve"> </w:t>
      </w:r>
      <w:r w:rsidRPr="00AC697F">
        <w:t>at least</w:t>
      </w:r>
      <w:r w:rsidRPr="00DE7D40">
        <w:rPr>
          <w:b/>
          <w:bCs/>
          <w:u w:val="single"/>
        </w:rPr>
        <w:t xml:space="preserve"> </w:t>
      </w:r>
      <w:r w:rsidRPr="005D62C9">
        <w:rPr>
          <w:rStyle w:val="StyleUnderline"/>
          <w:highlight w:val="yellow"/>
        </w:rPr>
        <w:t>10 million</w:t>
      </w:r>
      <w:r w:rsidRPr="00DE7D40">
        <w:rPr>
          <w:b/>
          <w:bCs/>
          <w:u w:val="single"/>
        </w:rPr>
        <w:t xml:space="preserve"> </w:t>
      </w:r>
      <w:r w:rsidRPr="00AC697F">
        <w:t>Americans in a great storm of blast and fire, while leaving many more dying horribly of sickness and radiation</w:t>
      </w:r>
      <w:r w:rsidRPr="00DE7D40">
        <w:t xml:space="preserve"> poisoning. </w:t>
      </w:r>
      <w:r w:rsidRPr="005D62C9">
        <w:rPr>
          <w:rStyle w:val="StyleUnderline"/>
          <w:highlight w:val="yellow"/>
        </w:rPr>
        <w:t>The Chinese death toll</w:t>
      </w:r>
      <w:r w:rsidRPr="00DE7D40">
        <w:rPr>
          <w:b/>
          <w:bCs/>
          <w:u w:val="single"/>
        </w:rPr>
        <w:t xml:space="preserve"> </w:t>
      </w:r>
      <w:r w:rsidRPr="00AC697F">
        <w:t>in a nuclear war</w:t>
      </w:r>
      <w:r w:rsidRPr="00DE7D40">
        <w:rPr>
          <w:b/>
          <w:bCs/>
          <w:u w:val="single"/>
        </w:rPr>
        <w:t xml:space="preserve"> </w:t>
      </w:r>
      <w:r w:rsidRPr="005D62C9">
        <w:rPr>
          <w:rStyle w:val="StyleUnderline"/>
          <w:highlight w:val="yellow"/>
        </w:rPr>
        <w:t>would be far higher. Both nations would be reduced to</w:t>
      </w:r>
      <w:r w:rsidRPr="00AC697F">
        <w:rPr>
          <w:rStyle w:val="StyleUnderline"/>
        </w:rPr>
        <w:t xml:space="preserve"> </w:t>
      </w:r>
      <w:r w:rsidRPr="00AC697F">
        <w:t>smoldering,</w:t>
      </w:r>
      <w:r w:rsidRPr="00DE7D40">
        <w:rPr>
          <w:b/>
          <w:u w:val="single"/>
        </w:rPr>
        <w:t xml:space="preserve"> </w:t>
      </w:r>
      <w:r w:rsidRPr="005D62C9">
        <w:rPr>
          <w:rStyle w:val="StyleUnderline"/>
          <w:highlight w:val="yellow"/>
        </w:rPr>
        <w:t>radioactive wastelands</w:t>
      </w:r>
      <w:r w:rsidRPr="00DE7D40">
        <w:t xml:space="preserve">. </w:t>
      </w:r>
      <w:r w:rsidRPr="00AC697F">
        <w:t>Also, radioactive</w:t>
      </w:r>
      <w:r w:rsidRPr="00DE7D40">
        <w:rPr>
          <w:b/>
          <w:bCs/>
          <w:u w:val="single"/>
        </w:rPr>
        <w:t xml:space="preserve"> </w:t>
      </w:r>
      <w:r w:rsidRPr="005D62C9">
        <w:rPr>
          <w:rStyle w:val="StyleUnderline"/>
          <w:highlight w:val="yellow"/>
        </w:rPr>
        <w:t>debris sent aloft</w:t>
      </w:r>
      <w:r w:rsidRPr="00DE7D40">
        <w:rPr>
          <w:b/>
          <w:u w:val="single"/>
        </w:rPr>
        <w:t xml:space="preserve"> </w:t>
      </w:r>
      <w:r w:rsidRPr="00AC697F">
        <w:t xml:space="preserve">by the nuclear explosions </w:t>
      </w:r>
      <w:r w:rsidRPr="005D62C9">
        <w:rPr>
          <w:rStyle w:val="StyleUnderline"/>
          <w:highlight w:val="yellow"/>
        </w:rPr>
        <w:t>would blot out the sun and bring on a “nuclear winter” around the globe</w:t>
      </w:r>
      <w:r w:rsidRPr="00DE7D40">
        <w:rPr>
          <w:b/>
          <w:bCs/>
          <w:u w:val="single"/>
        </w:rPr>
        <w:t>—</w:t>
      </w:r>
      <w:r w:rsidRPr="00AC697F">
        <w:t>destroying agriculture, creating worldwide famine, and generating chaos and destruction.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w:t>
      </w:r>
    </w:p>
    <w:p w:rsidR="005F4E81" w:rsidRPr="004F205C" w:rsidRDefault="005F4E81" w:rsidP="005F4E81"/>
    <w:p w:rsidR="005F4E81" w:rsidRDefault="005F4E81" w:rsidP="005F4E81">
      <w:pPr>
        <w:pStyle w:val="Heading3"/>
        <w:rPr>
          <w:rStyle w:val="Style13ptBold"/>
          <w:b/>
          <w:bCs/>
        </w:rPr>
      </w:pPr>
      <w:r>
        <w:lastRenderedPageBreak/>
        <w:t xml:space="preserve">Korea </w:t>
      </w:r>
      <w:r w:rsidRPr="004F205C">
        <w:t xml:space="preserve">Impact—2NC/1NR </w:t>
      </w:r>
    </w:p>
    <w:p w:rsidR="005F4E81" w:rsidRPr="005D62C9" w:rsidRDefault="005F4E81" w:rsidP="005D62C9">
      <w:pPr>
        <w:pStyle w:val="Heading4"/>
        <w:rPr>
          <w:rStyle w:val="Style13ptBold"/>
          <w:b/>
        </w:rPr>
      </w:pPr>
      <w:r w:rsidRPr="005D62C9">
        <w:rPr>
          <w:rStyle w:val="Style13ptBold"/>
          <w:b/>
        </w:rPr>
        <w:t xml:space="preserve">There’d be no coming back – it’s existential </w:t>
      </w:r>
    </w:p>
    <w:p w:rsidR="005F4E81" w:rsidRDefault="005F4E81" w:rsidP="005F4E81">
      <w:r>
        <w:rPr>
          <w:rStyle w:val="Style13ptBold"/>
        </w:rPr>
        <w:t>Hayes 10</w:t>
      </w:r>
      <w:r>
        <w:t xml:space="preserve"> (Peter and Michael Hayes Executive Director of the Nautilus Institute and Green, Victoria University, “The Path Not Taken, the Way Still Open: Denuclearizing the Korean Peninsula and Northeast Asia” google)</w:t>
      </w:r>
    </w:p>
    <w:p w:rsidR="005F4E81" w:rsidRDefault="005F4E81" w:rsidP="005F4E81">
      <w:pPr>
        <w:rPr>
          <w:sz w:val="16"/>
        </w:rPr>
      </w:pPr>
      <w:r>
        <w:rPr>
          <w:sz w:val="16"/>
        </w:rPr>
        <w:t xml:space="preserve">The consequences of failing to address the proliferation threat posed by the North Korea developments, and related political and economic issues, are serious, not only for the Northeast Asian region but for the whole international community. At worst, there is the possibility of nuclear attack1, whether by intention, miscalculation, or merely accident, leading to the resumption of Korean War hostilities. </w:t>
      </w:r>
      <w:r w:rsidRPr="005D62C9">
        <w:rPr>
          <w:rStyle w:val="IntenseEmphasis"/>
          <w:highlight w:val="yellow"/>
        </w:rPr>
        <w:t>On the Korean Peninsula</w:t>
      </w:r>
      <w:r>
        <w:rPr>
          <w:rStyle w:val="IntenseEmphasis"/>
        </w:rPr>
        <w:t xml:space="preserve"> itself, </w:t>
      </w:r>
      <w:r w:rsidRPr="005D62C9">
        <w:rPr>
          <w:rStyle w:val="IntenseEmphasis"/>
          <w:highlight w:val="yellow"/>
        </w:rPr>
        <w:t>key population centres are well within short</w:t>
      </w:r>
      <w:r>
        <w:rPr>
          <w:rStyle w:val="IntenseEmphasis"/>
        </w:rPr>
        <w:t xml:space="preserve"> or medium </w:t>
      </w:r>
      <w:r w:rsidRPr="005D62C9">
        <w:rPr>
          <w:rStyle w:val="IntenseEmphasis"/>
          <w:highlight w:val="yellow"/>
        </w:rPr>
        <w:t>range missiles.</w:t>
      </w:r>
      <w:r>
        <w:rPr>
          <w:rStyle w:val="IntenseEmphasis"/>
        </w:rPr>
        <w:t xml:space="preserve"> The whole of Japan is likely to come within North Korean missile range.</w:t>
      </w:r>
      <w:r>
        <w:rPr>
          <w:sz w:val="16"/>
        </w:rPr>
        <w:t xml:space="preserve"> Pyongyang has a population of over 2 million, Seoul (close to the North Korean border) 11 million, and Tokyo over 20 million.</w:t>
      </w:r>
      <w:r w:rsidRPr="005D62C9">
        <w:rPr>
          <w:rStyle w:val="IntenseEmphasis"/>
          <w:highlight w:val="yellow"/>
        </w:rPr>
        <w:t>Even a limited nuclear exchange would result in a holocaust of unprecedented proportions.</w:t>
      </w:r>
      <w:r>
        <w:rPr>
          <w:rStyle w:val="IntenseEmphasis"/>
        </w:rPr>
        <w:t xml:space="preserve"> </w:t>
      </w:r>
      <w:r>
        <w:rPr>
          <w:sz w:val="16"/>
        </w:rPr>
        <w:t xml:space="preserve">But the catastrophe within the region would not be the only outcome. </w:t>
      </w:r>
      <w:r w:rsidRPr="005D62C9">
        <w:rPr>
          <w:rStyle w:val="IntenseEmphasis"/>
          <w:highlight w:val="yellow"/>
        </w:rPr>
        <w:t>New research indicates that</w:t>
      </w:r>
      <w:r>
        <w:rPr>
          <w:rStyle w:val="IntenseEmphasis"/>
        </w:rPr>
        <w:t xml:space="preserve"> even </w:t>
      </w:r>
      <w:r w:rsidRPr="005D62C9">
        <w:rPr>
          <w:rStyle w:val="IntenseEmphasis"/>
          <w:highlight w:val="yellow"/>
        </w:rPr>
        <w:t>a limited nuclear war</w:t>
      </w:r>
      <w:r>
        <w:rPr>
          <w:rStyle w:val="IntenseEmphasis"/>
        </w:rPr>
        <w:t xml:space="preserve"> in the region </w:t>
      </w:r>
      <w:r w:rsidRPr="005D62C9">
        <w:rPr>
          <w:rStyle w:val="IntenseEmphasis"/>
          <w:highlight w:val="yellow"/>
        </w:rPr>
        <w:t>would rearrange our global climate</w:t>
      </w:r>
      <w:r>
        <w:rPr>
          <w:rStyle w:val="IntenseEmphasis"/>
        </w:rPr>
        <w:t xml:space="preserve"> far </w:t>
      </w:r>
      <w:r w:rsidRPr="005D62C9">
        <w:rPr>
          <w:rStyle w:val="IntenseEmphasis"/>
          <w:highlight w:val="yellow"/>
        </w:rPr>
        <w:t>more quickly than global warming.</w:t>
      </w:r>
      <w:r>
        <w:rPr>
          <w:rStyle w:val="IntenseEmphasis"/>
        </w:rPr>
        <w:t xml:space="preserve"> </w:t>
      </w:r>
      <w:r>
        <w:rPr>
          <w:sz w:val="16"/>
        </w:rPr>
        <w:t>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 such amounts of</w:t>
      </w:r>
      <w:r w:rsidRPr="005D62C9">
        <w:rPr>
          <w:rStyle w:val="IntenseEmphasis"/>
          <w:highlight w:val="yellow"/>
        </w:rPr>
        <w:t>smoke</w:t>
      </w:r>
      <w:r>
        <w:rPr>
          <w:sz w:val="16"/>
        </w:rPr>
        <w:t xml:space="preserve">injected into the stratosphere </w:t>
      </w:r>
      <w:r w:rsidRPr="005D62C9">
        <w:rPr>
          <w:rStyle w:val="IntenseEmphasis"/>
          <w:highlight w:val="yellow"/>
        </w:rPr>
        <w:t>would cause a huge reduction in</w:t>
      </w:r>
      <w:r>
        <w:rPr>
          <w:rStyle w:val="IntenseEmphasis"/>
        </w:rPr>
        <w:t xml:space="preserve"> the Earth’s protective </w:t>
      </w:r>
      <w:r w:rsidRPr="005D62C9">
        <w:rPr>
          <w:rStyle w:val="IntenseEmphasis"/>
          <w:highlight w:val="yellow"/>
        </w:rPr>
        <w:t>ozone</w:t>
      </w:r>
      <w:r>
        <w:rPr>
          <w:sz w:val="16"/>
        </w:rPr>
        <w:t>.4 These, of course, are not the only consequences. Reactors might also be targeted, causing further mayhem and downwind radiation effects, superimposed on a smoking, radiating ruin left by nuclear next-use. Millions of refugees would flee the affected regions.</w:t>
      </w:r>
      <w:r w:rsidRPr="005D62C9">
        <w:rPr>
          <w:rStyle w:val="IntenseEmphasis"/>
          <w:highlight w:val="yellow"/>
        </w:rPr>
        <w:t>The</w:t>
      </w:r>
      <w:r>
        <w:rPr>
          <w:rStyle w:val="IntenseEmphasis"/>
        </w:rPr>
        <w:t xml:space="preserve"> </w:t>
      </w:r>
      <w:r>
        <w:rPr>
          <w:sz w:val="16"/>
        </w:rPr>
        <w:t xml:space="preserve">direct </w:t>
      </w:r>
      <w:r w:rsidRPr="005D62C9">
        <w:rPr>
          <w:rStyle w:val="IntenseEmphasis"/>
          <w:highlight w:val="yellow"/>
        </w:rPr>
        <w:t>impacts</w:t>
      </w:r>
      <w:r>
        <w:rPr>
          <w:sz w:val="16"/>
        </w:rPr>
        <w:t>, and the follow-on impacts</w:t>
      </w:r>
      <w:r w:rsidRPr="005D62C9">
        <w:rPr>
          <w:rStyle w:val="IntenseEmphasis"/>
          <w:highlight w:val="yellow"/>
        </w:rPr>
        <w:t>on the global economy</w:t>
      </w:r>
      <w:r>
        <w:rPr>
          <w:rStyle w:val="IntenseEmphasis"/>
        </w:rPr>
        <w:t xml:space="preserve"> </w:t>
      </w:r>
      <w:r>
        <w:rPr>
          <w:sz w:val="16"/>
        </w:rPr>
        <w:t xml:space="preserve">via ecological </w:t>
      </w:r>
      <w:r w:rsidRPr="005D62C9">
        <w:rPr>
          <w:rStyle w:val="IntenseEmphasis"/>
          <w:highlight w:val="yellow"/>
        </w:rPr>
        <w:t>and food insecurity, could make the</w:t>
      </w:r>
      <w:r>
        <w:rPr>
          <w:rStyle w:val="IntenseEmphasis"/>
        </w:rPr>
        <w:t xml:space="preserve"> present global </w:t>
      </w:r>
      <w:r w:rsidRPr="005D62C9">
        <w:rPr>
          <w:rStyle w:val="IntenseEmphasis"/>
          <w:highlight w:val="yellow"/>
        </w:rPr>
        <w:t>financial crisis pale by comparison.</w:t>
      </w:r>
      <w:r>
        <w:rPr>
          <w:sz w:val="16"/>
        </w:rPr>
        <w:t xml:space="preserve"> How the great powers, especially the nuclear weapons states respond to such a crisis, and in particular, whether nuclear weapons are used in response to nuclear first-use, could make or break the global non proliferation and disarmament regimes. </w:t>
      </w:r>
      <w:r w:rsidRPr="005D62C9">
        <w:rPr>
          <w:rStyle w:val="IntenseEmphasis"/>
          <w:highlight w:val="yellow"/>
        </w:rPr>
        <w:t>There could be</w:t>
      </w:r>
      <w:r>
        <w:rPr>
          <w:sz w:val="16"/>
        </w:rPr>
        <w:t xml:space="preserve"> many unanticipated impacts on regional and global security relationships5, with </w:t>
      </w:r>
      <w:r>
        <w:rPr>
          <w:rStyle w:val="IntenseEmphasis"/>
        </w:rPr>
        <w:t xml:space="preserve">subsequent </w:t>
      </w:r>
      <w:r w:rsidRPr="005D62C9">
        <w:rPr>
          <w:rStyle w:val="IntenseEmphasis"/>
          <w:highlight w:val="yellow"/>
        </w:rPr>
        <w:t>nuclear breakout</w:t>
      </w:r>
      <w:r>
        <w:rPr>
          <w:rStyle w:val="IntenseEmphasis"/>
        </w:rPr>
        <w:t xml:space="preserve"> and geopolitical turbulence</w:t>
      </w:r>
      <w:r>
        <w:rPr>
          <w:sz w:val="16"/>
        </w:rPr>
        <w:t>, including possible loss-of-control over fissile material or warheads in the chaos of nuclear war, and aftermath chain-reaction affects involving other potential proliferant states. The Korean nuclear proliferation issue is not just a regional threat but a global one that warrants priority consideration from the international community.</w:t>
      </w:r>
    </w:p>
    <w:p w:rsidR="005F4E81" w:rsidRPr="005D62C9" w:rsidRDefault="005F4E81" w:rsidP="005D62C9">
      <w:pPr>
        <w:pStyle w:val="Heading4"/>
        <w:rPr>
          <w:rStyle w:val="Style13ptBold"/>
          <w:b/>
        </w:rPr>
      </w:pPr>
      <w:r w:rsidRPr="005D62C9">
        <w:rPr>
          <w:rStyle w:val="Style13ptBold"/>
          <w:b/>
        </w:rPr>
        <w:t xml:space="preserve">North Korean bioweapons independently cause extinction </w:t>
      </w:r>
    </w:p>
    <w:p w:rsidR="005F4E81" w:rsidRDefault="005F4E81" w:rsidP="005F4E81">
      <w:r>
        <w:rPr>
          <w:rStyle w:val="Style13ptBold"/>
        </w:rPr>
        <w:t>Levy, 7</w:t>
      </w:r>
      <w:r>
        <w:t xml:space="preserve"> (6-8-07, Janet Ellen, The American Thinking, “The Threat of Bioweapons,” </w:t>
      </w:r>
      <w:hyperlink r:id="rId59" w:history="1">
        <w:r>
          <w:rPr>
            <w:rStyle w:val="Hyperlink"/>
          </w:rPr>
          <w:t>http://www.americanthinker.com/2007/06/the_threat_of_bioweapons.html</w:t>
        </w:r>
      </w:hyperlink>
      <w:r>
        <w:t>, JMP)</w:t>
      </w:r>
    </w:p>
    <w:p w:rsidR="005F4E81" w:rsidRDefault="005F4E81" w:rsidP="005F4E81">
      <w:pPr>
        <w:rPr>
          <w:sz w:val="14"/>
        </w:rPr>
      </w:pPr>
      <w:r>
        <w:rPr>
          <w:sz w:val="14"/>
        </w:rPr>
        <w:t xml:space="preserve">Immediately following 9-11, an anthrax attack originating from letters containing anthrax spores infected 22 people, killing five.  After almost six years, the case has not been solved. </w:t>
      </w:r>
    </w:p>
    <w:p w:rsidR="005F4E81" w:rsidRDefault="005F4E81" w:rsidP="005F4E81">
      <w:pPr>
        <w:rPr>
          <w:sz w:val="16"/>
          <w:szCs w:val="24"/>
        </w:rPr>
      </w:pPr>
      <w:r>
        <w:rPr>
          <w:sz w:val="24"/>
          <w:szCs w:val="24"/>
          <w:u w:val="single"/>
        </w:rPr>
        <w:t xml:space="preserve">Intelligence analysts and academics report that North Korea has developed anthrax, plague, and botulism toxin and conducted extensive research on smallpox, typhoid and cholera.  </w:t>
      </w:r>
      <w:r>
        <w:rPr>
          <w:sz w:val="16"/>
          <w:szCs w:val="24"/>
        </w:rPr>
        <w:t xml:space="preserve">A world-renowned bioweapons expert has confirmed that Syria has weapons grade smallpox resistant to all current vaccines developed under the cover of legitimate veterinary </w:t>
      </w:r>
      <w:proofErr w:type="gramStart"/>
      <w:r>
        <w:rPr>
          <w:sz w:val="16"/>
          <w:szCs w:val="24"/>
        </w:rPr>
        <w:t>research  on</w:t>
      </w:r>
      <w:proofErr w:type="gramEnd"/>
      <w:r>
        <w:rPr>
          <w:sz w:val="16"/>
          <w:szCs w:val="24"/>
        </w:rPr>
        <w:t xml:space="preserve"> camelpox, a very closely related virus.  The researcher further reports that Syria is suspected of testing the pathogen on prison populations and possibly in the Sudan. Although there are close to 50 organisms that could be used offensively, rogue nations have concentrated their bioweapons development efforts on smallpox, anthrax, plague, botulinum, tularemia and viral hemorrhagic fevers.  With the exception of smallpox, which is exclusively a human host disease, all of the other pathogens lend themselves to animal testing as they are zoonotic, or can be transmitted to humans by other species. </w:t>
      </w:r>
      <w:r>
        <w:rPr>
          <w:sz w:val="24"/>
          <w:szCs w:val="24"/>
          <w:u w:val="single"/>
          <w:shd w:val="clear" w:color="auto" w:fill="00FF00"/>
        </w:rPr>
        <w:t xml:space="preserve">Biological weapons are among the most dangerous in the world </w:t>
      </w:r>
      <w:r>
        <w:rPr>
          <w:sz w:val="24"/>
          <w:szCs w:val="24"/>
          <w:u w:val="single"/>
        </w:rPr>
        <w:t xml:space="preserve">today </w:t>
      </w:r>
      <w:r>
        <w:rPr>
          <w:sz w:val="24"/>
          <w:szCs w:val="24"/>
          <w:u w:val="single"/>
          <w:shd w:val="clear" w:color="auto" w:fill="00FF00"/>
        </w:rPr>
        <w:t xml:space="preserve">and can </w:t>
      </w:r>
      <w:r>
        <w:rPr>
          <w:sz w:val="24"/>
          <w:szCs w:val="24"/>
          <w:u w:val="single"/>
        </w:rPr>
        <w:t xml:space="preserve">be engineered and disseminated to </w:t>
      </w:r>
      <w:r>
        <w:rPr>
          <w:sz w:val="24"/>
          <w:szCs w:val="24"/>
          <w:u w:val="single"/>
          <w:shd w:val="clear" w:color="auto" w:fill="00FF00"/>
        </w:rPr>
        <w:t xml:space="preserve">achieve a </w:t>
      </w:r>
      <w:r>
        <w:rPr>
          <w:b/>
          <w:sz w:val="24"/>
          <w:szCs w:val="24"/>
          <w:u w:val="single"/>
          <w:shd w:val="clear" w:color="auto" w:fill="00FF00"/>
        </w:rPr>
        <w:t xml:space="preserve">more </w:t>
      </w:r>
      <w:r>
        <w:rPr>
          <w:b/>
          <w:sz w:val="24"/>
          <w:szCs w:val="24"/>
          <w:u w:val="single"/>
          <w:shd w:val="clear" w:color="auto" w:fill="00FF00"/>
        </w:rPr>
        <w:lastRenderedPageBreak/>
        <w:t>deadly result than a nuclear attack</w:t>
      </w:r>
      <w:r>
        <w:rPr>
          <w:b/>
          <w:sz w:val="24"/>
          <w:szCs w:val="24"/>
          <w:u w:val="single"/>
        </w:rPr>
        <w:t>.</w:t>
      </w:r>
      <w:r>
        <w:rPr>
          <w:sz w:val="16"/>
          <w:szCs w:val="24"/>
        </w:rPr>
        <w:t xml:space="preserve">  Whereas the explosion of a nuclear bomb would cause massive death in a specific location, </w:t>
      </w:r>
      <w:r>
        <w:rPr>
          <w:sz w:val="24"/>
          <w:szCs w:val="24"/>
          <w:u w:val="single"/>
          <w:shd w:val="clear" w:color="auto" w:fill="00FF00"/>
        </w:rPr>
        <w:t xml:space="preserve">a biological attack </w:t>
      </w:r>
      <w:r>
        <w:rPr>
          <w:sz w:val="24"/>
          <w:szCs w:val="24"/>
          <w:u w:val="single"/>
        </w:rPr>
        <w:t xml:space="preserve">with smallpox </w:t>
      </w:r>
      <w:r>
        <w:rPr>
          <w:sz w:val="24"/>
          <w:szCs w:val="24"/>
          <w:u w:val="single"/>
          <w:shd w:val="clear" w:color="auto" w:fill="00FF00"/>
        </w:rPr>
        <w:t xml:space="preserve">could infect </w:t>
      </w:r>
      <w:r>
        <w:rPr>
          <w:sz w:val="24"/>
          <w:szCs w:val="24"/>
          <w:u w:val="single"/>
        </w:rPr>
        <w:t xml:space="preserve">multitudes of </w:t>
      </w:r>
      <w:r>
        <w:rPr>
          <w:sz w:val="24"/>
          <w:szCs w:val="24"/>
          <w:u w:val="single"/>
          <w:shd w:val="clear" w:color="auto" w:fill="00FF00"/>
        </w:rPr>
        <w:t>people across the globe</w:t>
      </w:r>
      <w:r>
        <w:rPr>
          <w:sz w:val="24"/>
          <w:szCs w:val="24"/>
          <w:u w:val="single"/>
        </w:rPr>
        <w:t>.  With incubation periods of up to 17 days, human disseminators could unwittingly cause widespread exposure before diagnosable symptoms indicate an infection and appropriate quarantine procedures are in place.</w:t>
      </w:r>
      <w:r>
        <w:rPr>
          <w:sz w:val="16"/>
          <w:szCs w:val="24"/>
        </w:rPr>
        <w:t xml:space="preserve">Unlike any other type of weapon, </w:t>
      </w:r>
      <w:r>
        <w:rPr>
          <w:sz w:val="24"/>
          <w:szCs w:val="24"/>
          <w:u w:val="single"/>
          <w:shd w:val="clear" w:color="auto" w:fill="00FF00"/>
        </w:rPr>
        <w:t>bioweapons</w:t>
      </w:r>
      <w:r>
        <w:rPr>
          <w:sz w:val="16"/>
          <w:szCs w:val="24"/>
        </w:rPr>
        <w:t xml:space="preserve"> such as smallpox </w:t>
      </w:r>
      <w:r>
        <w:rPr>
          <w:sz w:val="24"/>
          <w:szCs w:val="24"/>
          <w:u w:val="single"/>
          <w:shd w:val="clear" w:color="auto" w:fill="00FF00"/>
        </w:rPr>
        <w:t>can replicate and infect a chain of people</w:t>
      </w:r>
      <w:r>
        <w:rPr>
          <w:sz w:val="24"/>
          <w:szCs w:val="24"/>
          <w:u w:val="single"/>
        </w:rPr>
        <w:t xml:space="preserve"> over an indeterminate amount of time </w:t>
      </w:r>
      <w:r>
        <w:rPr>
          <w:sz w:val="24"/>
          <w:szCs w:val="24"/>
          <w:u w:val="single"/>
          <w:shd w:val="clear" w:color="auto" w:fill="00FF00"/>
        </w:rPr>
        <w:t xml:space="preserve">from a single </w:t>
      </w:r>
      <w:r>
        <w:rPr>
          <w:sz w:val="24"/>
          <w:szCs w:val="24"/>
          <w:u w:val="single"/>
        </w:rPr>
        <w:t xml:space="preserve">undetectable </w:t>
      </w:r>
      <w:r>
        <w:rPr>
          <w:sz w:val="24"/>
          <w:szCs w:val="24"/>
          <w:u w:val="single"/>
          <w:shd w:val="clear" w:color="auto" w:fill="00FF00"/>
        </w:rPr>
        <w:t>point of release</w:t>
      </w:r>
      <w:r>
        <w:rPr>
          <w:sz w:val="24"/>
          <w:szCs w:val="24"/>
          <w:u w:val="single"/>
        </w:rPr>
        <w:t>.  According to</w:t>
      </w:r>
      <w:r>
        <w:rPr>
          <w:sz w:val="16"/>
          <w:szCs w:val="24"/>
        </w:rPr>
        <w:t xml:space="preserve"> science writer and author of The Hot Zone, Richard </w:t>
      </w:r>
      <w:r>
        <w:rPr>
          <w:sz w:val="24"/>
          <w:szCs w:val="24"/>
          <w:u w:val="single"/>
        </w:rPr>
        <w:t>Preston, "</w:t>
      </w:r>
      <w:r>
        <w:rPr>
          <w:sz w:val="24"/>
          <w:szCs w:val="24"/>
          <w:u w:val="single"/>
          <w:shd w:val="clear" w:color="auto" w:fill="00FF00"/>
        </w:rPr>
        <w:t>If you took a gram of smallpox</w:t>
      </w:r>
      <w:r>
        <w:rPr>
          <w:sz w:val="16"/>
          <w:szCs w:val="24"/>
        </w:rPr>
        <w:t xml:space="preserve">, which is highly contagious and lethal, and </w:t>
      </w:r>
      <w:r>
        <w:rPr>
          <w:sz w:val="24"/>
          <w:szCs w:val="24"/>
          <w:u w:val="single"/>
        </w:rPr>
        <w:t xml:space="preserve">for which there's no vaccine available globally now, </w:t>
      </w:r>
      <w:r>
        <w:rPr>
          <w:sz w:val="24"/>
          <w:szCs w:val="24"/>
          <w:u w:val="single"/>
          <w:shd w:val="clear" w:color="auto" w:fill="00FF00"/>
        </w:rPr>
        <w:t xml:space="preserve">and released it in the air </w:t>
      </w:r>
      <w:r>
        <w:rPr>
          <w:sz w:val="24"/>
          <w:szCs w:val="24"/>
          <w:u w:val="single"/>
        </w:rPr>
        <w:t xml:space="preserve">and created about a hundred cases, the chances are excellent that </w:t>
      </w:r>
      <w:r>
        <w:rPr>
          <w:b/>
          <w:sz w:val="24"/>
          <w:szCs w:val="24"/>
          <w:u w:val="single"/>
          <w:shd w:val="clear" w:color="auto" w:fill="00FF00"/>
        </w:rPr>
        <w:t>the virus would go global in six weeks</w:t>
      </w:r>
      <w:r>
        <w:rPr>
          <w:sz w:val="16"/>
          <w:szCs w:val="24"/>
        </w:rPr>
        <w:t xml:space="preserve"> as people moved from city to city......</w:t>
      </w:r>
      <w:r>
        <w:rPr>
          <w:sz w:val="24"/>
          <w:szCs w:val="24"/>
          <w:u w:val="single"/>
          <w:shd w:val="clear" w:color="auto" w:fill="00FF00"/>
        </w:rPr>
        <w:t xml:space="preserve">the death toll could </w:t>
      </w:r>
      <w:r>
        <w:rPr>
          <w:sz w:val="24"/>
          <w:szCs w:val="24"/>
          <w:u w:val="single"/>
        </w:rPr>
        <w:t xml:space="preserve">easily </w:t>
      </w:r>
      <w:r>
        <w:rPr>
          <w:sz w:val="24"/>
          <w:szCs w:val="24"/>
          <w:u w:val="single"/>
          <w:shd w:val="clear" w:color="auto" w:fill="00FF00"/>
        </w:rPr>
        <w:t>hit the hundreds of millions</w:t>
      </w:r>
      <w:r>
        <w:rPr>
          <w:sz w:val="24"/>
          <w:szCs w:val="24"/>
          <w:u w:val="single"/>
        </w:rPr>
        <w:t>.....</w:t>
      </w:r>
      <w:r>
        <w:rPr>
          <w:b/>
          <w:sz w:val="24"/>
          <w:szCs w:val="24"/>
          <w:u w:val="single"/>
        </w:rPr>
        <w:t xml:space="preserve">in scale, </w:t>
      </w:r>
      <w:r>
        <w:rPr>
          <w:b/>
          <w:sz w:val="24"/>
          <w:szCs w:val="24"/>
          <w:u w:val="single"/>
          <w:shd w:val="clear" w:color="auto" w:fill="00FF00"/>
        </w:rPr>
        <w:t>that's like a nuclear war."</w:t>
      </w:r>
      <w:r>
        <w:rPr>
          <w:b/>
          <w:sz w:val="16"/>
          <w:szCs w:val="24"/>
          <w:shd w:val="clear" w:color="auto" w:fill="00FF00"/>
        </w:rPr>
        <w:t>[</w:t>
      </w:r>
      <w:r>
        <w:rPr>
          <w:sz w:val="16"/>
          <w:szCs w:val="24"/>
        </w:rPr>
        <w:t xml:space="preserve">1]   </w:t>
      </w:r>
      <w:r>
        <w:rPr>
          <w:sz w:val="24"/>
          <w:szCs w:val="24"/>
          <w:u w:val="single"/>
        </w:rPr>
        <w:t xml:space="preserve"> More so than chemical and nuclear research, bioweapons development programs lend themselves to </w:t>
      </w:r>
      <w:r>
        <w:rPr>
          <w:b/>
          <w:sz w:val="24"/>
          <w:szCs w:val="24"/>
          <w:u w:val="single"/>
        </w:rPr>
        <w:t>stealth development</w:t>
      </w:r>
      <w:r>
        <w:rPr>
          <w:sz w:val="24"/>
          <w:szCs w:val="24"/>
          <w:u w:val="single"/>
        </w:rPr>
        <w:t>.</w:t>
      </w:r>
      <w:r>
        <w:rPr>
          <w:sz w:val="16"/>
          <w:szCs w:val="24"/>
        </w:rPr>
        <w:t xml:space="preserve">  They are difficult to detect, can be conducted alongside legimate research on countermeasures, sheltered in animal research facilities within sophisticated pharmaceutical corporations, </w:t>
      </w:r>
      <w:proofErr w:type="gramStart"/>
      <w:r>
        <w:rPr>
          <w:sz w:val="16"/>
          <w:szCs w:val="24"/>
        </w:rPr>
        <w:t>disguised</w:t>
      </w:r>
      <w:proofErr w:type="gramEnd"/>
      <w:r>
        <w:rPr>
          <w:sz w:val="16"/>
          <w:szCs w:val="24"/>
        </w:rPr>
        <w:t xml:space="preserve"> as part of routine medical university studies, or be a component of dual use technology development.  Detection is primarily through available intelligence information and location-specific biosensors that test for the presence of pathogens.</w:t>
      </w:r>
      <w:r>
        <w:rPr>
          <w:sz w:val="24"/>
          <w:szCs w:val="24"/>
          <w:u w:val="single"/>
        </w:rPr>
        <w:t xml:space="preserve"> Biological weapons have many appealing qualities for warfare and their effects can be engineered and customized from a boutique of possibilities.</w:t>
      </w:r>
      <w:r>
        <w:rPr>
          <w:sz w:val="16"/>
          <w:szCs w:val="24"/>
        </w:rPr>
        <w:t xml:space="preserve">  Offensive pathogens are inexpensive compared to conventional weapons and small quantities can produce disproportionate damage.  They have unlimited lethal potential as carriers and can continue to infect more people over time.  </w:t>
      </w:r>
      <w:r>
        <w:rPr>
          <w:b/>
          <w:sz w:val="24"/>
          <w:szCs w:val="24"/>
          <w:u w:val="single"/>
          <w:shd w:val="clear" w:color="auto" w:fill="00FF00"/>
        </w:rPr>
        <w:t>Bioweapons are easy to dispense</w:t>
      </w:r>
      <w:r>
        <w:rPr>
          <w:sz w:val="24"/>
          <w:szCs w:val="24"/>
          <w:u w:val="single"/>
        </w:rPr>
        <w:t xml:space="preserve"> through a variety of delivery systems from a missile, an aerosol or a food product.</w:t>
      </w:r>
      <w:r>
        <w:rPr>
          <w:sz w:val="16"/>
          <w:szCs w:val="24"/>
        </w:rPr>
        <w:t xml:space="preserve">  They can be placed into a state of dormancy to be activated at a later stage allowing for ease of storage.  </w:t>
      </w:r>
      <w:r>
        <w:rPr>
          <w:sz w:val="24"/>
          <w:szCs w:val="24"/>
          <w:u w:val="single"/>
        </w:rPr>
        <w:t>Pathogens are not immediately detectable or identifiable due to varying incubation periods</w:t>
      </w:r>
      <w:r>
        <w:rPr>
          <w:sz w:val="16"/>
          <w:szCs w:val="24"/>
        </w:rPr>
        <w:t xml:space="preserve"> and can be rapidly deployed, activated and impossible to trace.  The technology to develop biological agents is widely available for legitimate purposes and large quantities can be developed within days. </w:t>
      </w:r>
    </w:p>
    <w:p w:rsidR="005F4E81" w:rsidRDefault="005F4E81" w:rsidP="005F4E81">
      <w:pPr>
        <w:pStyle w:val="Heading3"/>
      </w:pPr>
      <w:r>
        <w:lastRenderedPageBreak/>
        <w:t>***UQ</w:t>
      </w:r>
    </w:p>
    <w:p w:rsidR="005F4E81" w:rsidRDefault="005F4E81" w:rsidP="005F4E81">
      <w:pPr>
        <w:pStyle w:val="Heading3"/>
      </w:pPr>
      <w:r>
        <w:lastRenderedPageBreak/>
        <w:t xml:space="preserve">UQ—2NC** </w:t>
      </w:r>
    </w:p>
    <w:p w:rsidR="005F4E81" w:rsidRPr="009F49B6" w:rsidRDefault="005F4E81" w:rsidP="005D62C9">
      <w:pPr>
        <w:pStyle w:val="Heading4"/>
      </w:pPr>
      <w:r>
        <w:t xml:space="preserve">Obama is </w:t>
      </w:r>
      <w:r>
        <w:rPr>
          <w:u w:val="single"/>
        </w:rPr>
        <w:t>resetting</w:t>
      </w:r>
      <w:r>
        <w:t xml:space="preserve"> Asian assurances – it’s his </w:t>
      </w:r>
      <w:r w:rsidRPr="003D56B9">
        <w:rPr>
          <w:u w:val="single"/>
        </w:rPr>
        <w:t>last chance</w:t>
      </w:r>
      <w:r>
        <w:t xml:space="preserve"> to promote Asian peace and, he’ll succeed as long as he can avoid perceptions of domestic weakness</w:t>
      </w:r>
    </w:p>
    <w:p w:rsidR="005F4E81" w:rsidRPr="0093471D" w:rsidRDefault="005F4E81" w:rsidP="005F4E81">
      <w:r>
        <w:rPr>
          <w:rStyle w:val="Style13ptBold"/>
          <w:rFonts w:cs="Times New Roman"/>
        </w:rPr>
        <w:t>Epstein</w:t>
      </w:r>
      <w:r w:rsidRPr="00EC0645">
        <w:rPr>
          <w:rStyle w:val="Style13ptBold"/>
          <w:rFonts w:cs="Times New Roman"/>
        </w:rPr>
        <w:t xml:space="preserve"> 14</w:t>
      </w:r>
      <w:r>
        <w:rPr>
          <w:rStyle w:val="Style13ptBold"/>
          <w:rFonts w:cs="Times New Roman"/>
        </w:rPr>
        <w:t xml:space="preserve"> </w:t>
      </w:r>
      <w:r w:rsidRPr="0093471D">
        <w:t>- Whi</w:t>
      </w:r>
      <w:r>
        <w:t xml:space="preserve">te House reporter at POLITICO, </w:t>
      </w:r>
      <w:r w:rsidRPr="0093471D">
        <w:t>Epstein graduated in 2008 with an A.B. degree in history from Princeton University</w:t>
      </w:r>
    </w:p>
    <w:p w:rsidR="005F4E81" w:rsidRPr="00EC0645" w:rsidRDefault="005F4E81" w:rsidP="005F4E81">
      <w:pPr>
        <w:rPr>
          <w:rFonts w:cs="Times New Roman"/>
        </w:rPr>
      </w:pPr>
      <w:r w:rsidRPr="00EC0645">
        <w:rPr>
          <w:rFonts w:cs="Times New Roman"/>
        </w:rPr>
        <w:t>(</w:t>
      </w:r>
      <w:r>
        <w:rPr>
          <w:rFonts w:cs="Times New Roman"/>
        </w:rPr>
        <w:t xml:space="preserve">Jennifer, </w:t>
      </w:r>
      <w:r w:rsidRPr="00EC0645">
        <w:rPr>
          <w:rFonts w:cs="Times New Roman"/>
        </w:rPr>
        <w:t>President Obama’s overseas agenda gets fresh spring focus, February 11, http://www.politico.com/story/2014/02/barack-obama-foreign-policy-agenda-103359.html#ixzz2tUDXivdx)</w:t>
      </w:r>
    </w:p>
    <w:p w:rsidR="005F4E81" w:rsidRPr="00E47793" w:rsidRDefault="005F4E81" w:rsidP="005F4E81">
      <w:pPr>
        <w:rPr>
          <w:rFonts w:cs="Times New Roman"/>
          <w:sz w:val="14"/>
        </w:rPr>
      </w:pPr>
      <w:r w:rsidRPr="00E47793">
        <w:rPr>
          <w:rFonts w:cs="Times New Roman"/>
          <w:sz w:val="14"/>
        </w:rPr>
        <w:t xml:space="preserve">President Barack </w:t>
      </w:r>
      <w:r w:rsidRPr="005D62C9">
        <w:rPr>
          <w:rStyle w:val="StyleUnderline"/>
          <w:rFonts w:cs="Times New Roman"/>
          <w:highlight w:val="yellow"/>
        </w:rPr>
        <w:t>Obama</w:t>
      </w:r>
      <w:r w:rsidRPr="00EC0645">
        <w:rPr>
          <w:rStyle w:val="StyleUnderline"/>
          <w:rFonts w:cs="Times New Roman"/>
        </w:rPr>
        <w:t xml:space="preserve"> has watched his </w:t>
      </w:r>
      <w:r w:rsidRPr="005D62C9">
        <w:rPr>
          <w:rStyle w:val="StyleUnderline"/>
          <w:rFonts w:cs="Times New Roman"/>
          <w:highlight w:val="yellow"/>
        </w:rPr>
        <w:t>foreign policy agenda</w:t>
      </w:r>
      <w:r w:rsidRPr="00EC0645">
        <w:rPr>
          <w:rStyle w:val="StyleUnderline"/>
          <w:rFonts w:cs="Times New Roman"/>
        </w:rPr>
        <w:t xml:space="preserve">, like those of so many of his predecessors, </w:t>
      </w:r>
      <w:r w:rsidRPr="005D62C9">
        <w:rPr>
          <w:rStyle w:val="StyleUnderline"/>
          <w:rFonts w:cs="Times New Roman"/>
          <w:highlight w:val="yellow"/>
        </w:rPr>
        <w:t xml:space="preserve">get knocked </w:t>
      </w:r>
      <w:r w:rsidRPr="005D62C9">
        <w:rPr>
          <w:rStyle w:val="Emphasis"/>
          <w:rFonts w:cs="Times New Roman"/>
          <w:highlight w:val="yellow"/>
        </w:rPr>
        <w:t>off course</w:t>
      </w:r>
      <w:r w:rsidRPr="00EC0645">
        <w:rPr>
          <w:rStyle w:val="StyleUnderline"/>
          <w:rFonts w:cs="Times New Roman"/>
        </w:rPr>
        <w:t xml:space="preserve"> </w:t>
      </w:r>
      <w:r w:rsidRPr="00E47793">
        <w:rPr>
          <w:sz w:val="14"/>
        </w:rPr>
        <w:t xml:space="preserve">by international crises and domestic </w:t>
      </w:r>
      <w:r w:rsidRPr="00E47793">
        <w:rPr>
          <w:rFonts w:cs="Times New Roman"/>
          <w:sz w:val="14"/>
        </w:rPr>
        <w:t>fights alike.</w:t>
      </w:r>
      <w:r w:rsidRPr="00E47793">
        <w:rPr>
          <w:rFonts w:cs="Times New Roman"/>
          <w:sz w:val="12"/>
        </w:rPr>
        <w:t>¶</w:t>
      </w:r>
      <w:r w:rsidRPr="00E47793">
        <w:rPr>
          <w:rFonts w:cs="Times New Roman"/>
          <w:sz w:val="14"/>
        </w:rPr>
        <w:t xml:space="preserve"> </w:t>
      </w:r>
      <w:r w:rsidRPr="00EC0645">
        <w:rPr>
          <w:rStyle w:val="Emphasis"/>
          <w:rFonts w:cs="Times New Roman"/>
        </w:rPr>
        <w:t xml:space="preserve">But </w:t>
      </w:r>
      <w:r w:rsidRPr="005D62C9">
        <w:rPr>
          <w:rStyle w:val="Emphasis"/>
          <w:rFonts w:cs="Times New Roman"/>
          <w:highlight w:val="yellow"/>
        </w:rPr>
        <w:t>with a new year</w:t>
      </w:r>
      <w:r w:rsidRPr="00EC0645">
        <w:rPr>
          <w:rStyle w:val="Emphasis"/>
          <w:rFonts w:cs="Times New Roman"/>
        </w:rPr>
        <w:t xml:space="preserve"> </w:t>
      </w:r>
      <w:r w:rsidRPr="005D62C9">
        <w:rPr>
          <w:rStyle w:val="Emphasis"/>
          <w:rFonts w:cs="Times New Roman"/>
          <w:highlight w:val="yellow"/>
        </w:rPr>
        <w:t>comes another push</w:t>
      </w:r>
      <w:r w:rsidRPr="00EC0645">
        <w:rPr>
          <w:rStyle w:val="StyleUnderline"/>
          <w:rFonts w:cs="Times New Roman"/>
        </w:rPr>
        <w:t xml:space="preserve"> by the president </w:t>
      </w:r>
      <w:r w:rsidRPr="005D62C9">
        <w:rPr>
          <w:rStyle w:val="StyleUnderline"/>
          <w:rFonts w:cs="Times New Roman"/>
          <w:highlight w:val="yellow"/>
        </w:rPr>
        <w:t xml:space="preserve">to </w:t>
      </w:r>
      <w:r w:rsidRPr="005D62C9">
        <w:rPr>
          <w:rStyle w:val="Emphasis"/>
          <w:highlight w:val="yellow"/>
        </w:rPr>
        <w:t>take control</w:t>
      </w:r>
      <w:r w:rsidRPr="005D62C9">
        <w:rPr>
          <w:rStyle w:val="StyleUnderline"/>
          <w:rFonts w:cs="Times New Roman"/>
          <w:highlight w:val="yellow"/>
        </w:rPr>
        <w:t xml:space="preserve"> </w:t>
      </w:r>
      <w:r w:rsidRPr="00393415">
        <w:rPr>
          <w:rStyle w:val="StyleUnderline"/>
          <w:rFonts w:cs="Times New Roman"/>
        </w:rPr>
        <w:t xml:space="preserve">and </w:t>
      </w:r>
      <w:r w:rsidRPr="00393415">
        <w:rPr>
          <w:rStyle w:val="Emphasis"/>
        </w:rPr>
        <w:t xml:space="preserve">take </w:t>
      </w:r>
      <w:r w:rsidRPr="005D62C9">
        <w:rPr>
          <w:rStyle w:val="Emphasis"/>
          <w:highlight w:val="yellow"/>
        </w:rPr>
        <w:t>action</w:t>
      </w:r>
      <w:r w:rsidRPr="00E47793">
        <w:rPr>
          <w:rFonts w:cs="Times New Roman"/>
          <w:sz w:val="14"/>
        </w:rPr>
        <w:t xml:space="preserve"> — and not just at home.</w:t>
      </w:r>
      <w:r w:rsidRPr="00E47793">
        <w:rPr>
          <w:rFonts w:cs="Times New Roman"/>
          <w:sz w:val="12"/>
        </w:rPr>
        <w:t>¶</w:t>
      </w:r>
      <w:r w:rsidRPr="00E47793">
        <w:rPr>
          <w:rFonts w:cs="Times New Roman"/>
          <w:sz w:val="14"/>
        </w:rPr>
        <w:t xml:space="preserve"> On Tuesday, for the first time more in than two years, Obama is hosting a state visit for a foreign leader, French President François Hollande. It’s the first state visit since late 2011, though the White House did host an official visit for British Prime Minister David Cameron in early 2012.</w:t>
      </w:r>
      <w:r w:rsidRPr="00E47793">
        <w:rPr>
          <w:rFonts w:cs="Times New Roman"/>
          <w:sz w:val="12"/>
        </w:rPr>
        <w:t>¶</w:t>
      </w:r>
      <w:r w:rsidRPr="00E47793">
        <w:rPr>
          <w:rFonts w:cs="Times New Roman"/>
          <w:sz w:val="14"/>
        </w:rPr>
        <w:t xml:space="preserve"> </w:t>
      </w:r>
      <w:proofErr w:type="gramStart"/>
      <w:r w:rsidRPr="00E47793">
        <w:rPr>
          <w:rFonts w:cs="Times New Roman"/>
          <w:sz w:val="14"/>
        </w:rPr>
        <w:t>In</w:t>
      </w:r>
      <w:proofErr w:type="gramEnd"/>
      <w:r w:rsidRPr="00E47793">
        <w:rPr>
          <w:rFonts w:cs="Times New Roman"/>
          <w:sz w:val="14"/>
        </w:rPr>
        <w:t xml:space="preserve"> the week or so that follows, Obama will meet with the king of Jordan and the leaders of Canada and Mexico. Next month, he’ll meet with Israeli Prime Minister Benjamin Netanyahu in Washington and travel to the Netherlands, Belgium, the Vatican and Saudi Arabia. And </w:t>
      </w:r>
      <w:r w:rsidRPr="00EC0645">
        <w:rPr>
          <w:rStyle w:val="StyleUnderline"/>
          <w:rFonts w:cs="Times New Roman"/>
        </w:rPr>
        <w:t>April will take him to Asia for a trip that’s</w:t>
      </w:r>
      <w:r w:rsidRPr="00E47793">
        <w:rPr>
          <w:rFonts w:cs="Times New Roman"/>
          <w:sz w:val="14"/>
        </w:rPr>
        <w:t xml:space="preserve"> in part </w:t>
      </w:r>
      <w:r w:rsidRPr="00EC0645">
        <w:rPr>
          <w:rStyle w:val="StyleUnderline"/>
          <w:rFonts w:cs="Times New Roman"/>
        </w:rPr>
        <w:t>intended to make up for one canceled because of last year’s government shutdown</w:t>
      </w:r>
      <w:r w:rsidRPr="00E47793">
        <w:rPr>
          <w:rFonts w:cs="Times New Roman"/>
          <w:sz w:val="14"/>
        </w:rPr>
        <w:t>.</w:t>
      </w:r>
      <w:r w:rsidRPr="00E47793">
        <w:rPr>
          <w:rFonts w:cs="Times New Roman"/>
          <w:sz w:val="12"/>
        </w:rPr>
        <w:t>¶</w:t>
      </w:r>
      <w:r w:rsidRPr="00E47793">
        <w:rPr>
          <w:rFonts w:cs="Times New Roman"/>
          <w:sz w:val="14"/>
        </w:rPr>
        <w:t xml:space="preserve"> (PHOTOS: Obama’s second term)</w:t>
      </w:r>
      <w:r w:rsidRPr="00E47793">
        <w:rPr>
          <w:rFonts w:cs="Times New Roman"/>
          <w:sz w:val="12"/>
        </w:rPr>
        <w:t>¶</w:t>
      </w:r>
      <w:r w:rsidRPr="00E47793">
        <w:rPr>
          <w:rFonts w:cs="Times New Roman"/>
          <w:sz w:val="14"/>
        </w:rPr>
        <w:t xml:space="preserve"> As Obama increasingly turns to executive actions to show that — despite the congressional odds stacked against him, and the fact that even many Democrats are reluctant to be seen with him — he’s still got power on the home front, </w:t>
      </w:r>
      <w:r w:rsidRPr="00393415">
        <w:rPr>
          <w:rStyle w:val="StyleUnderline"/>
          <w:rFonts w:cs="Times New Roman"/>
        </w:rPr>
        <w:t>the foreign arena offers him</w:t>
      </w:r>
      <w:r w:rsidRPr="00393415">
        <w:rPr>
          <w:rFonts w:cs="Times New Roman"/>
          <w:sz w:val="14"/>
        </w:rPr>
        <w:t xml:space="preserve"> even more </w:t>
      </w:r>
      <w:r w:rsidRPr="00393415">
        <w:rPr>
          <w:rStyle w:val="StyleUnderline"/>
          <w:rFonts w:cs="Times New Roman"/>
        </w:rPr>
        <w:t>opportunities for significant action he can take on his own</w:t>
      </w:r>
      <w:r w:rsidRPr="00393415">
        <w:rPr>
          <w:rFonts w:cs="Times New Roman"/>
          <w:sz w:val="14"/>
        </w:rPr>
        <w:t>.</w:t>
      </w:r>
      <w:r w:rsidRPr="00393415">
        <w:rPr>
          <w:rFonts w:cs="Times New Roman"/>
          <w:sz w:val="12"/>
        </w:rPr>
        <w:t>¶</w:t>
      </w:r>
      <w:r w:rsidRPr="00393415">
        <w:rPr>
          <w:rFonts w:cs="Times New Roman"/>
          <w:sz w:val="14"/>
        </w:rPr>
        <w:t xml:space="preserve"> “Whatever [</w:t>
      </w:r>
      <w:r w:rsidRPr="00E47793">
        <w:rPr>
          <w:rFonts w:cs="Times New Roman"/>
          <w:sz w:val="14"/>
        </w:rPr>
        <w:t xml:space="preserve">Obama] can do by executive action in the domestic arena, except on climate change and carbon emissions, is pretty limited. </w:t>
      </w:r>
      <w:r w:rsidRPr="00EC0645">
        <w:rPr>
          <w:rStyle w:val="StyleUnderline"/>
          <w:rFonts w:cs="Times New Roman"/>
        </w:rPr>
        <w:t>He’s got</w:t>
      </w:r>
      <w:r w:rsidRPr="00E47793">
        <w:rPr>
          <w:rFonts w:cs="Times New Roman"/>
          <w:sz w:val="14"/>
        </w:rPr>
        <w:t xml:space="preserve"> little bit </w:t>
      </w:r>
      <w:r w:rsidRPr="00EC0645">
        <w:rPr>
          <w:rStyle w:val="StyleUnderline"/>
          <w:rFonts w:cs="Times New Roman"/>
        </w:rPr>
        <w:t>more leeway abroad</w:t>
      </w:r>
      <w:r w:rsidRPr="00E47793">
        <w:rPr>
          <w:rFonts w:cs="Times New Roman"/>
          <w:sz w:val="14"/>
        </w:rPr>
        <w:t>,” said Norman Ornstein of the American Enterprise Institute. “</w:t>
      </w:r>
      <w:r w:rsidRPr="00EC0645">
        <w:rPr>
          <w:rStyle w:val="StyleUnderline"/>
          <w:rFonts w:cs="Times New Roman"/>
        </w:rPr>
        <w:t xml:space="preserve">The chances that </w:t>
      </w:r>
      <w:r w:rsidRPr="005D62C9">
        <w:rPr>
          <w:rStyle w:val="StyleUnderline"/>
          <w:rFonts w:cs="Times New Roman"/>
          <w:highlight w:val="yellow"/>
        </w:rPr>
        <w:t xml:space="preserve">he will have a </w:t>
      </w:r>
      <w:r w:rsidRPr="005D62C9">
        <w:rPr>
          <w:rStyle w:val="Emphasis"/>
          <w:rFonts w:cs="Times New Roman"/>
          <w:highlight w:val="yellow"/>
        </w:rPr>
        <w:t>significant breakthrough</w:t>
      </w:r>
      <w:r w:rsidRPr="00EC0645">
        <w:rPr>
          <w:rStyle w:val="StyleUnderline"/>
          <w:rFonts w:cs="Times New Roman"/>
        </w:rPr>
        <w:t xml:space="preserve"> in foreign policy</w:t>
      </w:r>
      <w:r w:rsidRPr="00E47793">
        <w:rPr>
          <w:rFonts w:cs="Times New Roman"/>
          <w:sz w:val="14"/>
        </w:rPr>
        <w:t xml:space="preserve"> that will cement his place in history </w:t>
      </w:r>
      <w:r w:rsidRPr="00EC0645">
        <w:rPr>
          <w:rStyle w:val="StyleUnderline"/>
          <w:rFonts w:cs="Times New Roman"/>
        </w:rPr>
        <w:t>are much higher</w:t>
      </w:r>
      <w:r w:rsidRPr="00E47793">
        <w:rPr>
          <w:rFonts w:cs="Times New Roman"/>
          <w:sz w:val="14"/>
        </w:rPr>
        <w:t xml:space="preserve"> than it coming from an accomplishment at home at this point in the presidency.”</w:t>
      </w:r>
      <w:r w:rsidRPr="00E47793">
        <w:rPr>
          <w:rFonts w:cs="Times New Roman"/>
          <w:sz w:val="12"/>
        </w:rPr>
        <w:t>¶</w:t>
      </w:r>
      <w:r w:rsidRPr="00E47793">
        <w:rPr>
          <w:rFonts w:cs="Times New Roman"/>
          <w:sz w:val="14"/>
        </w:rPr>
        <w:t xml:space="preserve"> While Obama has had to dissuade lawmakers from pursuing new sanctions against Iran, and is pushing for fast-track trade promotion authority for the Transatlantic Trade and Investment Partnership and the Trans-Pacific Partnership, </w:t>
      </w:r>
      <w:r w:rsidRPr="00EC0645">
        <w:rPr>
          <w:rStyle w:val="StyleUnderline"/>
          <w:rFonts w:cs="Times New Roman"/>
        </w:rPr>
        <w:t xml:space="preserve">most of </w:t>
      </w:r>
      <w:r w:rsidRPr="005D62C9">
        <w:rPr>
          <w:rStyle w:val="StyleUnderline"/>
          <w:rFonts w:cs="Times New Roman"/>
          <w:highlight w:val="yellow"/>
        </w:rPr>
        <w:t>his</w:t>
      </w:r>
      <w:r w:rsidRPr="00EC0645">
        <w:rPr>
          <w:rStyle w:val="StyleUnderline"/>
          <w:rFonts w:cs="Times New Roman"/>
        </w:rPr>
        <w:t xml:space="preserve"> foreign policy </w:t>
      </w:r>
      <w:r w:rsidRPr="005D62C9">
        <w:rPr>
          <w:rStyle w:val="StyleUnderline"/>
          <w:rFonts w:cs="Times New Roman"/>
          <w:highlight w:val="yellow"/>
        </w:rPr>
        <w:t xml:space="preserve">agenda can be accomplished </w:t>
      </w:r>
      <w:r w:rsidRPr="005D62C9">
        <w:rPr>
          <w:rStyle w:val="Emphasis"/>
          <w:rFonts w:cs="Times New Roman"/>
          <w:highlight w:val="yellow"/>
        </w:rPr>
        <w:t>with</w:t>
      </w:r>
      <w:r w:rsidRPr="00E47793">
        <w:rPr>
          <w:rFonts w:cs="Times New Roman"/>
          <w:sz w:val="14"/>
        </w:rPr>
        <w:t xml:space="preserve"> little to </w:t>
      </w:r>
      <w:r w:rsidRPr="005D62C9">
        <w:rPr>
          <w:rStyle w:val="Emphasis"/>
          <w:rFonts w:cs="Times New Roman"/>
          <w:highlight w:val="yellow"/>
        </w:rPr>
        <w:t>no congressional involvement</w:t>
      </w:r>
      <w:r w:rsidRPr="00E47793">
        <w:rPr>
          <w:rFonts w:cs="Times New Roman"/>
          <w:sz w:val="14"/>
        </w:rPr>
        <w:t>.</w:t>
      </w:r>
      <w:r w:rsidRPr="00E47793">
        <w:rPr>
          <w:rFonts w:cs="Times New Roman"/>
          <w:sz w:val="12"/>
        </w:rPr>
        <w:t>¶</w:t>
      </w:r>
      <w:r w:rsidRPr="00E47793">
        <w:rPr>
          <w:rFonts w:cs="Times New Roman"/>
          <w:sz w:val="14"/>
        </w:rPr>
        <w:t xml:space="preserve"> (Also on POLITICO: State dinner menu, guests revealed)</w:t>
      </w:r>
      <w:r w:rsidRPr="00E47793">
        <w:rPr>
          <w:rFonts w:cs="Times New Roman"/>
          <w:sz w:val="12"/>
        </w:rPr>
        <w:t>¶</w:t>
      </w:r>
      <w:r w:rsidRPr="00E47793">
        <w:rPr>
          <w:rFonts w:cs="Times New Roman"/>
          <w:sz w:val="14"/>
        </w:rPr>
        <w:t xml:space="preserve"> </w:t>
      </w:r>
      <w:r w:rsidRPr="005D62C9">
        <w:rPr>
          <w:rStyle w:val="StyleUnderline"/>
          <w:rFonts w:cs="Times New Roman"/>
          <w:highlight w:val="yellow"/>
        </w:rPr>
        <w:t>Obama’s</w:t>
      </w:r>
      <w:r w:rsidRPr="00EC0645">
        <w:rPr>
          <w:rStyle w:val="StyleUnderline"/>
          <w:rFonts w:cs="Times New Roman"/>
        </w:rPr>
        <w:t xml:space="preserve"> level of foreign </w:t>
      </w:r>
      <w:r w:rsidRPr="005D62C9">
        <w:rPr>
          <w:rStyle w:val="StyleUnderline"/>
          <w:rFonts w:cs="Times New Roman"/>
          <w:highlight w:val="yellow"/>
        </w:rPr>
        <w:t>engagement</w:t>
      </w:r>
      <w:r w:rsidRPr="00EC0645">
        <w:rPr>
          <w:rStyle w:val="StyleUnderline"/>
          <w:rFonts w:cs="Times New Roman"/>
        </w:rPr>
        <w:t xml:space="preserve"> in the coming weeks isn’t off the charts in its intensity — but it </w:t>
      </w:r>
      <w:r w:rsidRPr="005D62C9">
        <w:rPr>
          <w:rStyle w:val="StyleUnderline"/>
          <w:rFonts w:cs="Times New Roman"/>
          <w:highlight w:val="yellow"/>
        </w:rPr>
        <w:t>is a marked shift from</w:t>
      </w:r>
      <w:r w:rsidRPr="00EC0645">
        <w:rPr>
          <w:rStyle w:val="StyleUnderline"/>
          <w:rFonts w:cs="Times New Roman"/>
        </w:rPr>
        <w:t xml:space="preserve"> several months spent at home, </w:t>
      </w:r>
      <w:r w:rsidRPr="005D62C9">
        <w:rPr>
          <w:rStyle w:val="StyleUnderline"/>
          <w:rFonts w:cs="Times New Roman"/>
          <w:highlight w:val="yellow"/>
        </w:rPr>
        <w:t xml:space="preserve">dealing </w:t>
      </w:r>
      <w:r w:rsidRPr="005D62C9">
        <w:rPr>
          <w:rStyle w:val="Emphasis"/>
          <w:rFonts w:cs="Times New Roman"/>
          <w:highlight w:val="yellow"/>
        </w:rPr>
        <w:t>with</w:t>
      </w:r>
      <w:r w:rsidRPr="00EC0645">
        <w:rPr>
          <w:rStyle w:val="Emphasis"/>
          <w:rFonts w:cs="Times New Roman"/>
        </w:rPr>
        <w:t xml:space="preserve"> </w:t>
      </w:r>
      <w:r w:rsidRPr="00E47793">
        <w:rPr>
          <w:sz w:val="14"/>
        </w:rPr>
        <w:t>deadlines and</w:t>
      </w:r>
      <w:r w:rsidRPr="00EC0645">
        <w:rPr>
          <w:rStyle w:val="Emphasis"/>
          <w:rFonts w:cs="Times New Roman"/>
        </w:rPr>
        <w:t xml:space="preserve"> </w:t>
      </w:r>
      <w:r w:rsidRPr="005D62C9">
        <w:rPr>
          <w:rStyle w:val="Emphasis"/>
          <w:rFonts w:cs="Times New Roman"/>
          <w:highlight w:val="yellow"/>
        </w:rPr>
        <w:t>controversies</w:t>
      </w:r>
      <w:r w:rsidRPr="00E47793">
        <w:rPr>
          <w:rFonts w:cs="Times New Roman"/>
          <w:sz w:val="14"/>
        </w:rPr>
        <w:t>, including several rounds of phone-based damage control with world leaders over the National Security Agency’s foreign surveillance programs.</w:t>
      </w:r>
      <w:r w:rsidRPr="00E47793">
        <w:rPr>
          <w:rFonts w:cs="Times New Roman"/>
          <w:sz w:val="12"/>
        </w:rPr>
        <w:t>¶</w:t>
      </w:r>
      <w:r w:rsidRPr="00E47793">
        <w:rPr>
          <w:rFonts w:cs="Times New Roman"/>
          <w:sz w:val="14"/>
        </w:rPr>
        <w:t xml:space="preserve"> </w:t>
      </w:r>
      <w:r w:rsidRPr="00EC0645">
        <w:rPr>
          <w:rStyle w:val="StyleUnderline"/>
          <w:rFonts w:cs="Times New Roman"/>
        </w:rPr>
        <w:t>Under political pressure, and facing the logistical challenge created by staff furloughs during last year’s government shutdown, the White House canceled Obama’s</w:t>
      </w:r>
      <w:r w:rsidRPr="00E47793">
        <w:rPr>
          <w:rFonts w:cs="Times New Roman"/>
          <w:sz w:val="14"/>
        </w:rPr>
        <w:t xml:space="preserve"> </w:t>
      </w:r>
      <w:r w:rsidRPr="00EC0645">
        <w:rPr>
          <w:rStyle w:val="StyleUnderline"/>
          <w:rFonts w:cs="Times New Roman"/>
        </w:rPr>
        <w:t>early</w:t>
      </w:r>
      <w:r w:rsidRPr="00E47793">
        <w:rPr>
          <w:rFonts w:cs="Times New Roman"/>
          <w:sz w:val="14"/>
        </w:rPr>
        <w:t xml:space="preserve"> </w:t>
      </w:r>
      <w:r w:rsidRPr="00EC0645">
        <w:rPr>
          <w:rStyle w:val="StyleUnderline"/>
          <w:rFonts w:cs="Times New Roman"/>
        </w:rPr>
        <w:t>October trip to Indonesia, Brunei, Malaysia and the Philippines</w:t>
      </w:r>
      <w:r w:rsidRPr="00E47793">
        <w:rPr>
          <w:rFonts w:cs="Times New Roman"/>
          <w:sz w:val="14"/>
        </w:rPr>
        <w:t>. Brazilian President Dilma Rousseff had been set to travel to Washington for a state visit in October, but that trip was derailed even before the government shutdown amid Brazilian outcry over the NSA’s surveillance practices.</w:t>
      </w:r>
      <w:r w:rsidRPr="00E47793">
        <w:rPr>
          <w:rFonts w:cs="Times New Roman"/>
          <w:sz w:val="12"/>
        </w:rPr>
        <w:t>¶</w:t>
      </w:r>
      <w:r w:rsidRPr="00E47793">
        <w:rPr>
          <w:rFonts w:cs="Times New Roman"/>
          <w:sz w:val="14"/>
        </w:rPr>
        <w:t xml:space="preserve"> When Obama arrives next week in Toluca, Mexico, for the North American Leaders’ Summit, it will be his first time abroad for meetings since early September, when he visited Sweden and attended the G-20 Summit in Saint Petersburg, Russia. (He did spend about 12 hours on the ground in South Africa for Nelson Mandela’s December funeral.)</w:t>
      </w:r>
      <w:r w:rsidRPr="00E47793">
        <w:rPr>
          <w:rFonts w:cs="Times New Roman"/>
          <w:sz w:val="12"/>
        </w:rPr>
        <w:t>¶</w:t>
      </w:r>
      <w:r w:rsidRPr="00E47793">
        <w:rPr>
          <w:rFonts w:cs="Times New Roman"/>
          <w:sz w:val="14"/>
        </w:rPr>
        <w:t xml:space="preserve"> “</w:t>
      </w:r>
      <w:r w:rsidRPr="00EC0645">
        <w:rPr>
          <w:rStyle w:val="StyleUnderline"/>
          <w:rFonts w:cs="Times New Roman"/>
        </w:rPr>
        <w:t xml:space="preserve">You always have </w:t>
      </w:r>
      <w:r w:rsidRPr="005D62C9">
        <w:rPr>
          <w:rStyle w:val="StyleUnderline"/>
          <w:rFonts w:cs="Times New Roman"/>
          <w:highlight w:val="yellow"/>
        </w:rPr>
        <w:t>the agenda</w:t>
      </w:r>
      <w:r w:rsidRPr="00EC0645">
        <w:rPr>
          <w:rStyle w:val="StyleUnderline"/>
          <w:rFonts w:cs="Times New Roman"/>
        </w:rPr>
        <w:t xml:space="preserve"> that </w:t>
      </w:r>
      <w:r w:rsidRPr="005D62C9">
        <w:rPr>
          <w:rStyle w:val="StyleUnderline"/>
          <w:rFonts w:cs="Times New Roman"/>
          <w:highlight w:val="yellow"/>
        </w:rPr>
        <w:t>you want and the world crises</w:t>
      </w:r>
      <w:r w:rsidRPr="009F6D52">
        <w:rPr>
          <w:rStyle w:val="StyleUnderline"/>
          <w:rFonts w:cs="Times New Roman"/>
        </w:rPr>
        <w:t xml:space="preserve"> that</w:t>
      </w:r>
      <w:r w:rsidRPr="00EC0645">
        <w:rPr>
          <w:rStyle w:val="StyleUnderline"/>
          <w:rFonts w:cs="Times New Roman"/>
        </w:rPr>
        <w:t xml:space="preserve"> </w:t>
      </w:r>
      <w:r w:rsidRPr="005D62C9">
        <w:rPr>
          <w:rStyle w:val="StyleUnderline"/>
          <w:rFonts w:cs="Times New Roman"/>
          <w:highlight w:val="yellow"/>
        </w:rPr>
        <w:t>you have to address,</w:t>
      </w:r>
      <w:r w:rsidRPr="00EC0645">
        <w:rPr>
          <w:rStyle w:val="StyleUnderline"/>
          <w:rFonts w:cs="Times New Roman"/>
        </w:rPr>
        <w:t xml:space="preserve"> and </w:t>
      </w:r>
      <w:r w:rsidRPr="005D62C9">
        <w:rPr>
          <w:rStyle w:val="StyleUnderline"/>
          <w:rFonts w:cs="Times New Roman"/>
          <w:highlight w:val="yellow"/>
        </w:rPr>
        <w:t xml:space="preserve">that’s always </w:t>
      </w:r>
      <w:r w:rsidRPr="005D62C9">
        <w:rPr>
          <w:rStyle w:val="Emphasis"/>
          <w:rFonts w:cs="Times New Roman"/>
          <w:highlight w:val="yellow"/>
        </w:rPr>
        <w:t>a balancing act</w:t>
      </w:r>
      <w:r w:rsidRPr="00E47793">
        <w:rPr>
          <w:rFonts w:cs="Times New Roman"/>
          <w:sz w:val="14"/>
        </w:rPr>
        <w:t xml:space="preserve">. </w:t>
      </w:r>
      <w:r w:rsidRPr="00EC0645">
        <w:rPr>
          <w:rStyle w:val="StyleUnderline"/>
          <w:rFonts w:cs="Times New Roman"/>
        </w:rPr>
        <w:t xml:space="preserve">And </w:t>
      </w:r>
      <w:r w:rsidRPr="005D62C9">
        <w:rPr>
          <w:rStyle w:val="StyleUnderline"/>
          <w:rFonts w:cs="Times New Roman"/>
          <w:highlight w:val="yellow"/>
        </w:rPr>
        <w:t xml:space="preserve">this White House has had to be </w:t>
      </w:r>
      <w:r w:rsidRPr="005D62C9">
        <w:rPr>
          <w:rStyle w:val="Emphasis"/>
          <w:rFonts w:cs="Times New Roman"/>
          <w:highlight w:val="yellow"/>
        </w:rPr>
        <w:t>particularly reactive</w:t>
      </w:r>
      <w:r w:rsidRPr="00EC0645">
        <w:rPr>
          <w:rStyle w:val="StyleUnderline"/>
          <w:rFonts w:cs="Times New Roman"/>
        </w:rPr>
        <w:t xml:space="preserve"> and it’s been incredibly challenging for them to be proactive as they had intended</w:t>
      </w:r>
      <w:r w:rsidRPr="00E47793">
        <w:rPr>
          <w:rFonts w:cs="Times New Roman"/>
          <w:sz w:val="14"/>
        </w:rPr>
        <w:t xml:space="preserve">,” said Heather Conley, director of the Europe program at the Center for Strategic and International Studies. </w:t>
      </w:r>
      <w:r w:rsidRPr="00EC0645">
        <w:rPr>
          <w:rStyle w:val="StyleUnderline"/>
          <w:rFonts w:cs="Times New Roman"/>
        </w:rPr>
        <w:t xml:space="preserve">But </w:t>
      </w:r>
      <w:r w:rsidRPr="009F6D52">
        <w:rPr>
          <w:rStyle w:val="StyleUnderline"/>
          <w:rFonts w:cs="Times New Roman"/>
        </w:rPr>
        <w:t>the start of a new year, with</w:t>
      </w:r>
      <w:r w:rsidRPr="00EC0645">
        <w:rPr>
          <w:rStyle w:val="StyleUnderline"/>
          <w:rFonts w:cs="Times New Roman"/>
        </w:rPr>
        <w:t xml:space="preserve"> a state visit and rescheduled trip to </w:t>
      </w:r>
      <w:r w:rsidRPr="005D62C9">
        <w:rPr>
          <w:rStyle w:val="Emphasis"/>
          <w:rFonts w:cs="Times New Roman"/>
          <w:highlight w:val="yellow"/>
        </w:rPr>
        <w:t>Asia, “is a</w:t>
      </w:r>
      <w:r w:rsidRPr="00EC0645">
        <w:rPr>
          <w:rStyle w:val="StyleUnderline"/>
          <w:rFonts w:cs="Times New Roman"/>
        </w:rPr>
        <w:t xml:space="preserve"> bit of a </w:t>
      </w:r>
      <w:r w:rsidRPr="005D62C9">
        <w:rPr>
          <w:rStyle w:val="Emphasis"/>
          <w:rFonts w:cs="Times New Roman"/>
          <w:highlight w:val="yellow"/>
        </w:rPr>
        <w:t>reset</w:t>
      </w:r>
      <w:r w:rsidRPr="00E47793">
        <w:rPr>
          <w:rFonts w:cs="Times New Roman"/>
          <w:sz w:val="14"/>
        </w:rPr>
        <w:t>,” she said.</w:t>
      </w:r>
      <w:r w:rsidRPr="00E47793">
        <w:rPr>
          <w:rFonts w:cs="Times New Roman"/>
          <w:sz w:val="12"/>
        </w:rPr>
        <w:t>¶</w:t>
      </w:r>
      <w:r w:rsidRPr="00E47793">
        <w:rPr>
          <w:rFonts w:cs="Times New Roman"/>
          <w:sz w:val="14"/>
        </w:rPr>
        <w:t xml:space="preserve"> </w:t>
      </w:r>
      <w:proofErr w:type="gramStart"/>
      <w:r w:rsidRPr="00E47793">
        <w:rPr>
          <w:rFonts w:cs="Times New Roman"/>
          <w:sz w:val="14"/>
        </w:rPr>
        <w:t>The</w:t>
      </w:r>
      <w:proofErr w:type="gramEnd"/>
      <w:r w:rsidRPr="00E47793">
        <w:rPr>
          <w:rFonts w:cs="Times New Roman"/>
          <w:sz w:val="14"/>
        </w:rPr>
        <w:t xml:space="preserve"> president’s schedule offers some hints of his agenda. Meetings in the coming weeks with the leaders of Jordan, Israel and Saudi Arabia speak to his desire to make real progress on the Israeli-Palestinian peace process, as well as on nuclear talks with Iran and a resolution to the conflict in Syria. </w:t>
      </w:r>
      <w:r w:rsidRPr="005D62C9">
        <w:rPr>
          <w:rStyle w:val="StyleUnderline"/>
          <w:highlight w:val="yellow"/>
        </w:rPr>
        <w:t>His trip</w:t>
      </w:r>
      <w:r w:rsidRPr="00CF156F">
        <w:rPr>
          <w:rStyle w:val="StyleUnderline"/>
        </w:rPr>
        <w:t xml:space="preserve"> to</w:t>
      </w:r>
      <w:r w:rsidRPr="00EC0645">
        <w:rPr>
          <w:rStyle w:val="StyleUnderline"/>
          <w:rFonts w:cs="Times New Roman"/>
        </w:rPr>
        <w:t xml:space="preserve"> Asia </w:t>
      </w:r>
      <w:r w:rsidRPr="005D62C9">
        <w:rPr>
          <w:rStyle w:val="StyleUnderline"/>
          <w:rFonts w:cs="Times New Roman"/>
          <w:highlight w:val="yellow"/>
        </w:rPr>
        <w:t>is expected to</w:t>
      </w:r>
      <w:r w:rsidRPr="00E47793">
        <w:rPr>
          <w:rFonts w:cs="Times New Roman"/>
          <w:sz w:val="14"/>
        </w:rPr>
        <w:t xml:space="preserve"> include makeup stops in Malaysia and the Philippines, plus a visit to Japan in an effort to </w:t>
      </w:r>
      <w:r w:rsidRPr="005D62C9">
        <w:rPr>
          <w:rStyle w:val="Emphasis"/>
          <w:highlight w:val="yellow"/>
        </w:rPr>
        <w:t>jump-start</w:t>
      </w:r>
      <w:r w:rsidRPr="005D62C9">
        <w:rPr>
          <w:rStyle w:val="StyleUnderline"/>
          <w:rFonts w:cs="Times New Roman"/>
          <w:highlight w:val="yellow"/>
        </w:rPr>
        <w:t xml:space="preserve"> the</w:t>
      </w:r>
      <w:r w:rsidRPr="00EC0645">
        <w:rPr>
          <w:rStyle w:val="StyleUnderline"/>
          <w:rFonts w:cs="Times New Roman"/>
        </w:rPr>
        <w:t xml:space="preserve"> administration’s long-expected </w:t>
      </w:r>
      <w:r w:rsidRPr="005D62C9">
        <w:rPr>
          <w:rStyle w:val="StyleUnderline"/>
          <w:rFonts w:cs="Times New Roman"/>
          <w:highlight w:val="yellow"/>
        </w:rPr>
        <w:t>pivot</w:t>
      </w:r>
      <w:r w:rsidRPr="00EC0645">
        <w:rPr>
          <w:rStyle w:val="StyleUnderline"/>
          <w:rFonts w:cs="Times New Roman"/>
        </w:rPr>
        <w:t xml:space="preserve"> toward the Asia-Pacific region</w:t>
      </w:r>
      <w:r w:rsidRPr="00E47793">
        <w:rPr>
          <w:rFonts w:cs="Times New Roman"/>
          <w:sz w:val="14"/>
        </w:rPr>
        <w:t>.</w:t>
      </w:r>
      <w:r w:rsidRPr="00E47793">
        <w:rPr>
          <w:rFonts w:cs="Times New Roman"/>
          <w:sz w:val="12"/>
        </w:rPr>
        <w:t>¶</w:t>
      </w:r>
      <w:r w:rsidRPr="00E47793">
        <w:rPr>
          <w:rFonts w:cs="Times New Roman"/>
          <w:sz w:val="14"/>
        </w:rPr>
        <w:t xml:space="preserve"> Of course, it would be an overstatement to say that Obama’s next few weeks signal some sort of dramatic change. With few religious holidays and no predictable congressional deadlines, late winter through early spring is often a busy time for presidential travel. Last March, Obama visited Israel, the West Bank and Jordan. In 2012, he visited South Korea for the Nuclear Security Summit in March and traveled to Cartagena, Colombia, the following month for another summit.</w:t>
      </w:r>
      <w:r w:rsidRPr="00E47793">
        <w:rPr>
          <w:rFonts w:cs="Times New Roman"/>
          <w:sz w:val="12"/>
        </w:rPr>
        <w:t>¶</w:t>
      </w:r>
      <w:r w:rsidRPr="00E47793">
        <w:rPr>
          <w:rFonts w:cs="Times New Roman"/>
          <w:sz w:val="14"/>
        </w:rPr>
        <w:t xml:space="preserve"> And while second terms often bring with them a shift from domestic policy to foreign policy, </w:t>
      </w:r>
      <w:r w:rsidRPr="00EC0645">
        <w:rPr>
          <w:rStyle w:val="StyleUnderline"/>
          <w:rFonts w:cs="Times New Roman"/>
        </w:rPr>
        <w:t>Obama has had a heavy load</w:t>
      </w:r>
      <w:r w:rsidRPr="00E47793">
        <w:rPr>
          <w:rFonts w:cs="Times New Roman"/>
          <w:sz w:val="14"/>
        </w:rPr>
        <w:t xml:space="preserve"> on both fronts since he took office.</w:t>
      </w:r>
      <w:r w:rsidRPr="00E47793">
        <w:rPr>
          <w:rFonts w:cs="Times New Roman"/>
          <w:sz w:val="12"/>
        </w:rPr>
        <w:t>¶</w:t>
      </w:r>
      <w:r w:rsidRPr="00E47793">
        <w:rPr>
          <w:rFonts w:cs="Times New Roman"/>
          <w:sz w:val="14"/>
        </w:rPr>
        <w:t xml:space="preserve"> Obama “spent an unusual amount of time on foreign policy during his first term,” said P.J. Crowley, assistant secretary of state for public affairs from 2009 to 2011, who listed the wars in Iraq and Afghanistan, as well as the broader war on terror and the Arab Spring, as </w:t>
      </w:r>
      <w:r w:rsidRPr="00E47793">
        <w:rPr>
          <w:rFonts w:cs="Times New Roman"/>
          <w:sz w:val="14"/>
        </w:rPr>
        <w:lastRenderedPageBreak/>
        <w:t>among the foreign pressures Obama handled during his first term.</w:t>
      </w:r>
      <w:r w:rsidRPr="00E47793">
        <w:rPr>
          <w:rFonts w:cs="Times New Roman"/>
          <w:sz w:val="12"/>
        </w:rPr>
        <w:t>¶</w:t>
      </w:r>
      <w:r w:rsidRPr="00E47793">
        <w:rPr>
          <w:rFonts w:cs="Times New Roman"/>
          <w:sz w:val="14"/>
        </w:rPr>
        <w:t xml:space="preserve"> </w:t>
      </w:r>
      <w:r w:rsidRPr="00EC0645">
        <w:rPr>
          <w:rStyle w:val="StyleUnderline"/>
          <w:rFonts w:cs="Times New Roman"/>
        </w:rPr>
        <w:t xml:space="preserve">Though </w:t>
      </w:r>
      <w:r w:rsidRPr="005D62C9">
        <w:rPr>
          <w:rStyle w:val="StyleUnderline"/>
          <w:rFonts w:cs="Times New Roman"/>
          <w:highlight w:val="yellow"/>
        </w:rPr>
        <w:t>crises have taken up</w:t>
      </w:r>
      <w:r w:rsidRPr="00EC0645">
        <w:rPr>
          <w:rStyle w:val="StyleUnderline"/>
          <w:rFonts w:cs="Times New Roman"/>
        </w:rPr>
        <w:t xml:space="preserve"> much of </w:t>
      </w:r>
      <w:r w:rsidRPr="005D62C9">
        <w:rPr>
          <w:rStyle w:val="StyleUnderline"/>
          <w:rFonts w:cs="Times New Roman"/>
          <w:highlight w:val="yellow"/>
        </w:rPr>
        <w:t>the oxygen, the newfound chance to breathe</w:t>
      </w:r>
      <w:r w:rsidRPr="00EC0645">
        <w:rPr>
          <w:rStyle w:val="StyleUnderline"/>
          <w:rFonts w:cs="Times New Roman"/>
        </w:rPr>
        <w:t xml:space="preserve"> — even </w:t>
      </w:r>
      <w:r w:rsidRPr="005D62C9">
        <w:rPr>
          <w:rStyle w:val="Emphasis"/>
          <w:rFonts w:cs="Times New Roman"/>
          <w:highlight w:val="yellow"/>
        </w:rPr>
        <w:t>if only fleetingly</w:t>
      </w:r>
      <w:r w:rsidRPr="00EC0645">
        <w:rPr>
          <w:rStyle w:val="StyleUnderline"/>
          <w:rFonts w:cs="Times New Roman"/>
        </w:rPr>
        <w:t xml:space="preserve"> — </w:t>
      </w:r>
      <w:r w:rsidRPr="005D62C9">
        <w:rPr>
          <w:rStyle w:val="StyleUnderline"/>
          <w:rFonts w:cs="Times New Roman"/>
          <w:highlight w:val="yellow"/>
        </w:rPr>
        <w:t xml:space="preserve">means Obama could be facing the </w:t>
      </w:r>
      <w:r w:rsidRPr="005D62C9">
        <w:rPr>
          <w:rStyle w:val="Emphasis"/>
          <w:highlight w:val="yellow"/>
        </w:rPr>
        <w:t xml:space="preserve">promise of real progress </w:t>
      </w:r>
      <w:r w:rsidRPr="009F6D52">
        <w:rPr>
          <w:rStyle w:val="StyleUnderline"/>
          <w:rFonts w:cs="Times New Roman"/>
        </w:rPr>
        <w:t>o</w:t>
      </w:r>
      <w:r w:rsidRPr="00EC0645">
        <w:rPr>
          <w:rStyle w:val="StyleUnderline"/>
          <w:rFonts w:cs="Times New Roman"/>
        </w:rPr>
        <w:t>n the agenda he’d envisioned before taking office</w:t>
      </w:r>
      <w:r w:rsidRPr="00E47793">
        <w:rPr>
          <w:rFonts w:cs="Times New Roman"/>
          <w:sz w:val="14"/>
        </w:rPr>
        <w:t>. “</w:t>
      </w:r>
      <w:r w:rsidRPr="00EC0645">
        <w:rPr>
          <w:rStyle w:val="StyleUnderline"/>
          <w:rFonts w:cs="Times New Roman"/>
        </w:rPr>
        <w:t xml:space="preserve">If </w:t>
      </w:r>
      <w:proofErr w:type="gramStart"/>
      <w:r w:rsidRPr="00EC0645">
        <w:rPr>
          <w:rStyle w:val="StyleUnderline"/>
          <w:rFonts w:cs="Times New Roman"/>
        </w:rPr>
        <w:t>your</w:t>
      </w:r>
      <w:proofErr w:type="gramEnd"/>
      <w:r w:rsidRPr="00EC0645">
        <w:rPr>
          <w:rStyle w:val="StyleUnderline"/>
          <w:rFonts w:cs="Times New Roman"/>
        </w:rPr>
        <w:t xml:space="preserve"> foreign is being driven by normal order as opposed to war and crisis, that’s not a bad thing. That’s a good thing</w:t>
      </w:r>
      <w:r w:rsidRPr="00E47793">
        <w:rPr>
          <w:rFonts w:cs="Times New Roman"/>
          <w:sz w:val="14"/>
        </w:rPr>
        <w:t>,” Crowley said.</w:t>
      </w:r>
      <w:r w:rsidRPr="00E47793">
        <w:rPr>
          <w:rFonts w:cs="Times New Roman"/>
          <w:sz w:val="12"/>
        </w:rPr>
        <w:t>¶</w:t>
      </w:r>
      <w:r w:rsidRPr="00E47793">
        <w:rPr>
          <w:rFonts w:cs="Times New Roman"/>
          <w:sz w:val="14"/>
        </w:rPr>
        <w:t xml:space="preserve"> </w:t>
      </w:r>
      <w:r w:rsidRPr="00EC0645">
        <w:rPr>
          <w:rStyle w:val="StyleUnderline"/>
          <w:rFonts w:cs="Times New Roman"/>
        </w:rPr>
        <w:t>After years of groundwork laid by the White House and the State Department</w:t>
      </w:r>
      <w:r w:rsidRPr="00E47793">
        <w:rPr>
          <w:rFonts w:cs="Times New Roman"/>
          <w:sz w:val="14"/>
        </w:rPr>
        <w:t xml:space="preserve">, “President </w:t>
      </w:r>
      <w:r w:rsidRPr="00EC0645">
        <w:rPr>
          <w:rStyle w:val="StyleUnderline"/>
          <w:rFonts w:cs="Times New Roman"/>
        </w:rPr>
        <w:t>Obama may be able to accomplish some of his key legacy items</w:t>
      </w:r>
      <w:r w:rsidRPr="00E47793">
        <w:rPr>
          <w:rFonts w:cs="Times New Roman"/>
          <w:sz w:val="14"/>
        </w:rPr>
        <w:t>,” he added.</w:t>
      </w:r>
      <w:r w:rsidRPr="00E47793">
        <w:rPr>
          <w:rFonts w:cs="Times New Roman"/>
          <w:sz w:val="12"/>
        </w:rPr>
        <w:t>¶</w:t>
      </w:r>
      <w:r w:rsidRPr="00E47793">
        <w:rPr>
          <w:rFonts w:cs="Times New Roman"/>
          <w:sz w:val="14"/>
        </w:rPr>
        <w:t xml:space="preserve"> “</w:t>
      </w:r>
      <w:r w:rsidRPr="00EC0645">
        <w:rPr>
          <w:rStyle w:val="StyleUnderline"/>
          <w:rFonts w:cs="Times New Roman"/>
        </w:rPr>
        <w:t>It’s time for Obama to be the closer</w:t>
      </w:r>
      <w:r w:rsidRPr="00E47793">
        <w:rPr>
          <w:rFonts w:cs="Times New Roman"/>
          <w:sz w:val="14"/>
        </w:rPr>
        <w:t>. He’s given moving, inspiring and important speeches around the world. And now he has three years to turn those speeches into reality,” said Charles Kupchan, who served as European affairs director of the National Security Council during the Clinton administration and is now a professor of international affairs at Georgetown.</w:t>
      </w:r>
      <w:r w:rsidRPr="00E47793">
        <w:rPr>
          <w:rFonts w:cs="Times New Roman"/>
          <w:sz w:val="12"/>
        </w:rPr>
        <w:t>¶</w:t>
      </w:r>
      <w:r w:rsidRPr="00E47793">
        <w:rPr>
          <w:rFonts w:cs="Times New Roman"/>
          <w:sz w:val="14"/>
        </w:rPr>
        <w:t xml:space="preserve"> “That means closing a deal with Iran. It means getting some kind of deal, even if only interim, with the Palestinians and the Israelis. It means getting TTIP and TPP, if not finalized, closer to the finish line. It means making progress on the reduction of nuclear weapons.”</w:t>
      </w:r>
      <w:r w:rsidRPr="00E47793">
        <w:rPr>
          <w:rFonts w:cs="Times New Roman"/>
          <w:sz w:val="12"/>
        </w:rPr>
        <w:t>¶</w:t>
      </w:r>
      <w:r w:rsidRPr="00E47793">
        <w:rPr>
          <w:rFonts w:cs="Times New Roman"/>
          <w:sz w:val="14"/>
        </w:rPr>
        <w:t xml:space="preserve"> “So,” he added, “</w:t>
      </w:r>
      <w:r w:rsidRPr="005D62C9">
        <w:rPr>
          <w:rStyle w:val="Emphasis"/>
          <w:rFonts w:cs="Times New Roman"/>
          <w:highlight w:val="yellow"/>
        </w:rPr>
        <w:t>the clock is ticking</w:t>
      </w:r>
      <w:r w:rsidRPr="00E47793">
        <w:rPr>
          <w:rFonts w:cs="Times New Roman"/>
          <w:sz w:val="14"/>
        </w:rPr>
        <w:t>.”</w:t>
      </w:r>
    </w:p>
    <w:p w:rsidR="005F4E81" w:rsidRPr="00986DC1" w:rsidRDefault="005F4E81" w:rsidP="005F4E81"/>
    <w:p w:rsidR="005F4E81" w:rsidRDefault="005F4E81" w:rsidP="005F4E81">
      <w:pPr>
        <w:pStyle w:val="Heading3"/>
      </w:pPr>
      <w:r>
        <w:lastRenderedPageBreak/>
        <w:t>UQ – Asian Resolve High</w:t>
      </w:r>
    </w:p>
    <w:p w:rsidR="005F4E81" w:rsidRDefault="005F4E81" w:rsidP="005D62C9">
      <w:pPr>
        <w:pStyle w:val="Heading4"/>
      </w:pPr>
      <w:r>
        <w:t>Perception of US resolve in Asia is high now – solves Chinese aggression</w:t>
      </w:r>
    </w:p>
    <w:p w:rsidR="005F4E81" w:rsidRDefault="005F4E81" w:rsidP="005F4E81">
      <w:r w:rsidRPr="00472562">
        <w:rPr>
          <w:rStyle w:val="Style13ptBold"/>
        </w:rPr>
        <w:t>Avni 12-3</w:t>
      </w:r>
      <w:r>
        <w:t xml:space="preserve"> – analyst @ NY Post</w:t>
      </w:r>
    </w:p>
    <w:p w:rsidR="005F4E81" w:rsidRPr="00472562" w:rsidRDefault="005F4E81" w:rsidP="005F4E81">
      <w:r>
        <w:t>(Benny, “</w:t>
      </w:r>
      <w:r w:rsidRPr="00472562">
        <w:t>Obama stands tough as China tests US resolve</w:t>
      </w:r>
      <w:r>
        <w:t xml:space="preserve">,” </w:t>
      </w:r>
      <w:r w:rsidRPr="00472562">
        <w:t>http://nypost.com/2013/12/03/obama-stands-tough-as-china-tests-us-resolve/</w:t>
      </w:r>
      <w:r>
        <w:t>)</w:t>
      </w:r>
    </w:p>
    <w:p w:rsidR="005F4E81" w:rsidRDefault="005F4E81" w:rsidP="005F4E81">
      <w:pPr>
        <w:rPr>
          <w:sz w:val="12"/>
        </w:rPr>
      </w:pPr>
      <w:r w:rsidRPr="00472562">
        <w:rPr>
          <w:sz w:val="12"/>
        </w:rPr>
        <w:t xml:space="preserve">Vice President Joe Biden landed in Tokyo on Monday to start an Asia trip where he was supposed to talk about trade and renew America’s vow to turn our gaze to the Pacific. Now, </w:t>
      </w:r>
      <w:r w:rsidRPr="00472562">
        <w:rPr>
          <w:rStyle w:val="StyleUnderline"/>
        </w:rPr>
        <w:t>thanks to</w:t>
      </w:r>
      <w:r w:rsidRPr="00472562">
        <w:rPr>
          <w:sz w:val="12"/>
        </w:rPr>
        <w:t xml:space="preserve"> some </w:t>
      </w:r>
      <w:r w:rsidRPr="00472562">
        <w:rPr>
          <w:rStyle w:val="StyleUnderline"/>
        </w:rPr>
        <w:t>brazen Chinese maneuvering, we may need to do more than talk.</w:t>
      </w:r>
      <w:r w:rsidRPr="00472562">
        <w:rPr>
          <w:sz w:val="12"/>
        </w:rPr>
        <w:t xml:space="preserve">¶ </w:t>
      </w:r>
      <w:r w:rsidRPr="00472562">
        <w:rPr>
          <w:rStyle w:val="StyleUnderline"/>
        </w:rPr>
        <w:t xml:space="preserve">Credit the Obama administration for </w:t>
      </w:r>
      <w:r w:rsidRPr="00472562">
        <w:rPr>
          <w:rStyle w:val="Emphasis"/>
        </w:rPr>
        <w:t>showing resolve</w:t>
      </w:r>
      <w:r w:rsidRPr="00472562">
        <w:rPr>
          <w:rStyle w:val="StyleUnderline"/>
        </w:rPr>
        <w:t xml:space="preserve"> in a face­off between Beijing and our allies, Japan and South Korea</w:t>
      </w:r>
      <w:r w:rsidRPr="00472562">
        <w:rPr>
          <w:sz w:val="12"/>
        </w:rPr>
        <w:t>. Still, many in the region wonder: Does America still have the will to be the world’s superpower</w:t>
      </w:r>
      <w:proofErr w:type="gramStart"/>
      <w:r w:rsidRPr="00472562">
        <w:rPr>
          <w:sz w:val="12"/>
        </w:rPr>
        <w:t>?¶</w:t>
      </w:r>
      <w:proofErr w:type="gramEnd"/>
      <w:r w:rsidRPr="00472562">
        <w:rPr>
          <w:sz w:val="12"/>
        </w:rPr>
        <w:t xml:space="preserve"> Last week, </w:t>
      </w:r>
      <w:r w:rsidRPr="00472562">
        <w:rPr>
          <w:rStyle w:val="StyleUnderline"/>
        </w:rPr>
        <w:t>Beijing declared large areas above the East China Sea to be part of its airspace</w:t>
      </w:r>
      <w:r w:rsidRPr="00472562">
        <w:rPr>
          <w:sz w:val="12"/>
        </w:rPr>
        <w:t xml:space="preserve">, including the air over an archipelago that it wants to snatch away from Japan and a submerged rock that South Korea calls its own.¶ US officials were incensed. In her first public address in Tokyo, new US Ambassador to Japan Caroline Kennedy denounced China’s “unilateral” declaration, saying it undermines regional security.¶ Better yet: Though China had demanded that all aircraft entering the zone file a flight plan with Beijing in advance, two US B-52 bombers immediately flew over the contested zone without notice. Following our cue, Japan and South Korea sent in military jets as well, in what seemed like a well-coordinated maneuvering among allies.¶ Beijing then made some conflicting statements about how it intends to enforce the zone (or not), indicating that </w:t>
      </w:r>
      <w:r w:rsidRPr="00472562">
        <w:rPr>
          <w:rStyle w:val="StyleUnderline"/>
        </w:rPr>
        <w:t xml:space="preserve">America’s </w:t>
      </w:r>
      <w:r w:rsidRPr="00472562">
        <w:rPr>
          <w:rStyle w:val="Emphasis"/>
        </w:rPr>
        <w:t>muscular response</w:t>
      </w:r>
      <w:r w:rsidRPr="00472562">
        <w:rPr>
          <w:sz w:val="12"/>
        </w:rPr>
        <w:t xml:space="preserve"> had </w:t>
      </w:r>
      <w:r w:rsidRPr="00472562">
        <w:rPr>
          <w:rStyle w:val="Emphasis"/>
        </w:rPr>
        <w:t>made its point</w:t>
      </w:r>
      <w:r w:rsidRPr="00472562">
        <w:rPr>
          <w:sz w:val="12"/>
        </w:rPr>
        <w:t xml:space="preserve">.¶ But then we started waffling: It is, after all, still the Obama administration.¶ After initially telling China in no uncertain terms that it can’t unilaterally declare just any airspace its own, Washington advised US commercial airlines to file their travel plans with Beijing in advance anyway. (Japan and South Korea are a bit puzzled about that latest US move; their commercial lines won’t file.)¶ Still, Seoul and Tokyo officials that I talk to are generally pleased — and pleasantly surprised — about Washington’s resolve, as displayed in the B-52 flight.¶ “Looking at events around the globe, the Chinese are perhaps testing to see if America would drop its traditional Asian allies,” a diplomat from the region told me.¶ President Obama’s zigzagging on Syria registered in Asia, the diplomat said — as did the US concessions in the nuclear deal with Iran, which so angered our longtime Mideast allies like Saudi Arabia and Israel. Indeed, China announced its air-defense-ID zone on the same weekend we signed that pact with Tehran.¶ So </w:t>
      </w:r>
      <w:r w:rsidRPr="00472562">
        <w:rPr>
          <w:rStyle w:val="StyleUnderline"/>
        </w:rPr>
        <w:t>China was apparently testing whether the United States still has the stomach to confront aggression and stand with friends</w:t>
      </w:r>
      <w:r w:rsidRPr="00472562">
        <w:rPr>
          <w:sz w:val="12"/>
        </w:rPr>
        <w:t xml:space="preserve"> — </w:t>
      </w:r>
      <w:r w:rsidRPr="00472562">
        <w:rPr>
          <w:rStyle w:val="Emphasis"/>
        </w:rPr>
        <w:t>and got a “yes.”</w:t>
      </w:r>
      <w:r w:rsidRPr="00472562">
        <w:rPr>
          <w:sz w:val="12"/>
        </w:rPr>
        <w:t xml:space="preserve">¶ America won’t back Japan’s claim of sovereignty over what it calls the Senakaku Islands — which China calls the Diaoyu Islands and claims as its own. But as Tokyo has long administered the archipelago, Washington has declared that it’s covered by the US-Japanese defense treaty.¶ </w:t>
      </w:r>
      <w:r w:rsidRPr="00472562">
        <w:rPr>
          <w:rStyle w:val="StyleUnderline"/>
        </w:rPr>
        <w:t xml:space="preserve">This is more than a clash over fishery, oil and minerals; it’s a skirmish between </w:t>
      </w:r>
      <w:r w:rsidRPr="00472562">
        <w:rPr>
          <w:rStyle w:val="Emphasis"/>
        </w:rPr>
        <w:t>two powers</w:t>
      </w:r>
      <w:r w:rsidRPr="00472562">
        <w:rPr>
          <w:rStyle w:val="StyleUnderline"/>
        </w:rPr>
        <w:t xml:space="preserve"> with </w:t>
      </w:r>
      <w:r w:rsidRPr="00472562">
        <w:rPr>
          <w:rStyle w:val="Emphasis"/>
        </w:rPr>
        <w:t>deep memories</w:t>
      </w:r>
      <w:r w:rsidRPr="00472562">
        <w:rPr>
          <w:sz w:val="12"/>
        </w:rPr>
        <w:t xml:space="preserve">.¶ Chinese President </w:t>
      </w:r>
      <w:r w:rsidRPr="00472562">
        <w:rPr>
          <w:rStyle w:val="StyleUnderline"/>
        </w:rPr>
        <w:t>Xi</w:t>
      </w:r>
      <w:r w:rsidRPr="00472562">
        <w:rPr>
          <w:sz w:val="12"/>
        </w:rPr>
        <w:t xml:space="preserve"> Jinping </w:t>
      </w:r>
      <w:r w:rsidRPr="00472562">
        <w:rPr>
          <w:rStyle w:val="StyleUnderline"/>
        </w:rPr>
        <w:t>harbors wider regional ambitions than his predecessors</w:t>
      </w:r>
      <w:r w:rsidRPr="00472562">
        <w:rPr>
          <w:sz w:val="12"/>
        </w:rPr>
        <w:t xml:space="preserve">. (Beijing on Monday announced a moon mission, too.) </w:t>
      </w:r>
      <w:r w:rsidRPr="00472562">
        <w:rPr>
          <w:rStyle w:val="StyleUnderline"/>
        </w:rPr>
        <w:t>He’s also upping investments in military hardware</w:t>
      </w:r>
      <w:r w:rsidRPr="00472562">
        <w:rPr>
          <w:sz w:val="12"/>
        </w:rPr>
        <w:t xml:space="preserve">, and has long been seen as an ally of the People’s Liberation Army top brass.¶ Meanwhile, Japan’s Prime Minister Shinzo </w:t>
      </w:r>
      <w:r w:rsidRPr="00472562">
        <w:rPr>
          <w:rStyle w:val="StyleUnderline"/>
        </w:rPr>
        <w:t>Abe, a nationalist, has also expanded military budgets</w:t>
      </w:r>
      <w:r w:rsidRPr="00472562">
        <w:rPr>
          <w:sz w:val="12"/>
        </w:rPr>
        <w:t xml:space="preserve">, even while cutting other government spending. Now he demands that China rescind its air-defense declaration completely. He plainly hopes to make this confrontation a defining moment for the region.¶ “We must cooperate with the United States and others to make China understand that becoming a bigger economy or having a bigger military does not entitle them to take these unilateral measures,” a Tokyo official told me, warning that China must be confronted now, or many will suffer from aggression later.¶ But will America stand up to Beijing even if events require more than an air show over uninhabitable islands? We should.¶ Yes, China is the largest holder of our debt, but that’s business: Beijing won’t stop buying US bonds until it finds a better investment (and when it does, it’ll stop no matter what else we do).¶ To his credit, </w:t>
      </w:r>
      <w:r w:rsidRPr="00472562">
        <w:rPr>
          <w:rStyle w:val="StyleUnderline"/>
        </w:rPr>
        <w:t xml:space="preserve">Obama has </w:t>
      </w:r>
      <w:r w:rsidRPr="00472562">
        <w:rPr>
          <w:rStyle w:val="Emphasis"/>
        </w:rPr>
        <w:t>handled a brewing Asian crisis well so far</w:t>
      </w:r>
      <w:r w:rsidRPr="00472562">
        <w:rPr>
          <w:sz w:val="12"/>
        </w:rPr>
        <w:t>, but if he really wants to “pivot” to the Pacific (rather than merely use it as an excuse to withdraw from the Mideast and the world generally), he’d better instruct Biden to gently remind Beijing later this week that our military power is superior, and that we’ll use it to defend our allies.</w:t>
      </w:r>
    </w:p>
    <w:p w:rsidR="005F4E81" w:rsidRDefault="005F4E81" w:rsidP="005D62C9">
      <w:pPr>
        <w:pStyle w:val="Heading4"/>
      </w:pPr>
      <w:r>
        <w:t>Perception of US commitment to Asian allies is high now</w:t>
      </w:r>
    </w:p>
    <w:p w:rsidR="005F4E81" w:rsidRDefault="005F4E81" w:rsidP="005F4E81">
      <w:r w:rsidRPr="00216934">
        <w:rPr>
          <w:rStyle w:val="Style13ptBold"/>
        </w:rPr>
        <w:t>Mohammed 2-12</w:t>
      </w:r>
      <w:r>
        <w:t xml:space="preserve"> – analyst @ SOLAR NEWS</w:t>
      </w:r>
    </w:p>
    <w:p w:rsidR="005F4E81" w:rsidRPr="00216934" w:rsidRDefault="005F4E81" w:rsidP="005F4E81">
      <w:r>
        <w:t>(Arshad, “</w:t>
      </w:r>
      <w:r w:rsidRPr="00216934">
        <w:t>US takes tougher s</w:t>
      </w:r>
      <w:r>
        <w:t xml:space="preserve">tance on Asia maritime disputes,” </w:t>
      </w:r>
      <w:r w:rsidRPr="00216934">
        <w:t>http://www.solarnews.ph/news/world/2014/02/12/us-takes-tougher-stance-on-asia-maritime-disputes#.UwTgS0JdVcQ</w:t>
      </w:r>
      <w:r>
        <w:t>)</w:t>
      </w:r>
    </w:p>
    <w:p w:rsidR="005F4E81" w:rsidRDefault="005F4E81" w:rsidP="005F4E81">
      <w:pPr>
        <w:rPr>
          <w:sz w:val="14"/>
        </w:rPr>
      </w:pPr>
      <w:r w:rsidRPr="00024361">
        <w:rPr>
          <w:rStyle w:val="StyleUnderline"/>
        </w:rPr>
        <w:t>The United States fired a shot across China's bow</w:t>
      </w:r>
      <w:r w:rsidRPr="00D00CE4">
        <w:rPr>
          <w:sz w:val="14"/>
        </w:rPr>
        <w:t xml:space="preserve"> a week ago </w:t>
      </w:r>
      <w:r w:rsidRPr="00024361">
        <w:rPr>
          <w:rStyle w:val="StyleUnderline"/>
        </w:rPr>
        <w:t>by taking a tougher stance on maritime disputes</w:t>
      </w:r>
      <w:r w:rsidRPr="00D00CE4">
        <w:rPr>
          <w:sz w:val="14"/>
        </w:rPr>
        <w:t xml:space="preserve"> in East Asia, </w:t>
      </w:r>
      <w:r w:rsidRPr="00024361">
        <w:rPr>
          <w:rStyle w:val="StyleUnderline"/>
        </w:rPr>
        <w:t>a message</w:t>
      </w:r>
      <w:r w:rsidRPr="00D00CE4">
        <w:rPr>
          <w:sz w:val="14"/>
        </w:rPr>
        <w:t xml:space="preserve"> Secretary of State John </w:t>
      </w:r>
      <w:r w:rsidRPr="00024361">
        <w:rPr>
          <w:rStyle w:val="StyleUnderline"/>
        </w:rPr>
        <w:t>Kerry will amplify</w:t>
      </w:r>
      <w:r w:rsidRPr="00D00CE4">
        <w:rPr>
          <w:sz w:val="14"/>
        </w:rPr>
        <w:t xml:space="preserve"> in Beijing this week.</w:t>
      </w:r>
      <w:r w:rsidRPr="00D00CE4">
        <w:rPr>
          <w:sz w:val="12"/>
        </w:rPr>
        <w:t>¶</w:t>
      </w:r>
      <w:r w:rsidRPr="00D00CE4">
        <w:rPr>
          <w:sz w:val="14"/>
        </w:rPr>
        <w:t xml:space="preserve"> The high tensions in Asia over Beijing's territorial claims in the East China and South China Seas will be near the top of Kerry's agenda when he meets senior Chinese officials on Friday. He will also discuss North Korea and climate change.</w:t>
      </w:r>
      <w:r w:rsidRPr="00D00CE4">
        <w:rPr>
          <w:sz w:val="12"/>
        </w:rPr>
        <w:t>¶</w:t>
      </w:r>
      <w:r w:rsidRPr="00D00CE4">
        <w:rPr>
          <w:sz w:val="14"/>
        </w:rPr>
        <w:t xml:space="preserve"> Kerry's top aide for East Asian and Pacific affairs, Assistant Secretary of State Danny Russel, drew a harder US line last week on a series of maritime disputes between China and its neighbors.</w:t>
      </w:r>
      <w:r w:rsidRPr="00D00CE4">
        <w:rPr>
          <w:sz w:val="12"/>
        </w:rPr>
        <w:t>¶</w:t>
      </w:r>
      <w:r w:rsidRPr="00D00CE4">
        <w:rPr>
          <w:sz w:val="14"/>
        </w:rPr>
        <w:t xml:space="preserve"> "</w:t>
      </w:r>
      <w:r w:rsidRPr="00024361">
        <w:rPr>
          <w:rStyle w:val="StyleUnderline"/>
        </w:rPr>
        <w:t>It</w:t>
      </w:r>
      <w:r w:rsidRPr="00D00CE4">
        <w:rPr>
          <w:sz w:val="14"/>
        </w:rPr>
        <w:t xml:space="preserve"> (Russel's testimony) </w:t>
      </w:r>
      <w:r w:rsidRPr="00024361">
        <w:rPr>
          <w:rStyle w:val="StyleUnderline"/>
        </w:rPr>
        <w:t xml:space="preserve">certainly indicates a </w:t>
      </w:r>
      <w:r w:rsidRPr="00024361">
        <w:rPr>
          <w:rStyle w:val="Emphasis"/>
        </w:rPr>
        <w:t>sharper tack</w:t>
      </w:r>
      <w:r w:rsidRPr="00D00CE4">
        <w:rPr>
          <w:sz w:val="14"/>
        </w:rPr>
        <w:t xml:space="preserve"> in terms of the concerns we have and the steps we want China to take" </w:t>
      </w:r>
      <w:r w:rsidRPr="00024361">
        <w:rPr>
          <w:rStyle w:val="StyleUnderline"/>
        </w:rPr>
        <w:t>on maritime disputes</w:t>
      </w:r>
      <w:r w:rsidRPr="00D00CE4">
        <w:rPr>
          <w:sz w:val="14"/>
        </w:rPr>
        <w:t xml:space="preserve">, said a senior State Department official. "Secretary Kerry will continue </w:t>
      </w:r>
      <w:r w:rsidRPr="00024361">
        <w:rPr>
          <w:rStyle w:val="StyleUnderline"/>
        </w:rPr>
        <w:t>to press the Chinese to refrain from provocative actions</w:t>
      </w:r>
      <w:r w:rsidRPr="00D00CE4">
        <w:rPr>
          <w:sz w:val="14"/>
        </w:rPr>
        <w:t xml:space="preserve"> and rhetoric and caution against the provocative nature of some of China's actions."</w:t>
      </w:r>
      <w:r w:rsidRPr="00D00CE4">
        <w:rPr>
          <w:sz w:val="12"/>
        </w:rPr>
        <w:t>¶</w:t>
      </w:r>
      <w:r w:rsidRPr="00D00CE4">
        <w:rPr>
          <w:sz w:val="14"/>
        </w:rPr>
        <w:t xml:space="preserve"> Russel faulted recent steps by China, including its Nov. 23 declaration of an air defense zone (ADIZ) in an area of the East China Sea that includes islands at the center of a dispute with Japan, and suggested its South China Sea territorial claims that do not flow from land features are "fundamentally flawed."</w:t>
      </w:r>
      <w:r w:rsidRPr="00D00CE4">
        <w:rPr>
          <w:sz w:val="12"/>
        </w:rPr>
        <w:t>¶</w:t>
      </w:r>
      <w:r w:rsidRPr="00D00CE4">
        <w:rPr>
          <w:sz w:val="14"/>
        </w:rPr>
        <w:t xml:space="preserve"> China claims about 90 percent of the 3.5 million square kilometer South China Sea, depicting what it sees as its area on maps with a so-called nine-dash line, looping far out over the sea from south China.</w:t>
      </w:r>
      <w:r w:rsidRPr="00D00CE4">
        <w:rPr>
          <w:sz w:val="12"/>
        </w:rPr>
        <w:t>¶</w:t>
      </w:r>
      <w:r w:rsidRPr="00D00CE4">
        <w:rPr>
          <w:sz w:val="14"/>
        </w:rPr>
        <w:t xml:space="preserve"> The United States is increasingly worried that China is trying to gain creeping control of the waters in the Asia-Pacific region and Russel said its claims had "created uncertainty, insecurity and instability."</w:t>
      </w:r>
      <w:r w:rsidRPr="00D00CE4">
        <w:rPr>
          <w:sz w:val="12"/>
        </w:rPr>
        <w:t>¶</w:t>
      </w:r>
      <w:r w:rsidRPr="00D00CE4">
        <w:rPr>
          <w:sz w:val="14"/>
        </w:rPr>
        <w:t xml:space="preserve"> Kerry leaves Washington on Wednesday for a one-week trip to Seoul, Beijing, Jakarta and Abu </w:t>
      </w:r>
      <w:r w:rsidRPr="00D00CE4">
        <w:rPr>
          <w:sz w:val="14"/>
        </w:rPr>
        <w:lastRenderedPageBreak/>
        <w:t>Dhabi</w:t>
      </w:r>
      <w:r w:rsidRPr="00D00CE4">
        <w:rPr>
          <w:sz w:val="12"/>
        </w:rPr>
        <w:t>¶</w:t>
      </w:r>
      <w:r w:rsidRPr="00D00CE4">
        <w:rPr>
          <w:sz w:val="14"/>
        </w:rPr>
        <w:t xml:space="preserve"> Even though it will be Kerry's fifth visit to Asia since taking office a year ago, he has faced criticism for the time he has devoted to Middle East peace efforts rather than President Barack Obama's much vaunted policy of rebalancing the US military and economic focus toward Asia.</w:t>
      </w:r>
      <w:r w:rsidRPr="00D00CE4">
        <w:rPr>
          <w:sz w:val="12"/>
        </w:rPr>
        <w:t>¶</w:t>
      </w:r>
      <w:r w:rsidRPr="00D00CE4">
        <w:rPr>
          <w:sz w:val="14"/>
        </w:rPr>
        <w:t xml:space="preserve"> </w:t>
      </w:r>
      <w:r w:rsidRPr="00024361">
        <w:rPr>
          <w:rStyle w:val="StyleUnderline"/>
        </w:rPr>
        <w:t xml:space="preserve">Doubts about this US commitment were highlighted </w:t>
      </w:r>
      <w:r w:rsidRPr="00D00CE4">
        <w:rPr>
          <w:sz w:val="14"/>
        </w:rPr>
        <w:t xml:space="preserve">in October </w:t>
      </w:r>
      <w:r w:rsidRPr="00024361">
        <w:rPr>
          <w:rStyle w:val="StyleUnderline"/>
        </w:rPr>
        <w:t>when Obama called off plans to attend two summits in Asia</w:t>
      </w:r>
      <w:r w:rsidRPr="00D00CE4">
        <w:rPr>
          <w:sz w:val="14"/>
        </w:rPr>
        <w:t xml:space="preserve"> because of a budget crisis at home, </w:t>
      </w:r>
      <w:r w:rsidRPr="00024361">
        <w:rPr>
          <w:rStyle w:val="StyleUnderline"/>
        </w:rPr>
        <w:t xml:space="preserve">so the </w:t>
      </w:r>
      <w:r w:rsidRPr="00024361">
        <w:rPr>
          <w:rStyle w:val="Emphasis"/>
        </w:rPr>
        <w:t>tougher stance signaled</w:t>
      </w:r>
      <w:r w:rsidRPr="00024361">
        <w:rPr>
          <w:rStyle w:val="StyleUnderline"/>
        </w:rPr>
        <w:t xml:space="preserve"> </w:t>
      </w:r>
      <w:r w:rsidRPr="00D00CE4">
        <w:rPr>
          <w:sz w:val="14"/>
        </w:rPr>
        <w:t xml:space="preserve">by Russel </w:t>
      </w:r>
      <w:r w:rsidRPr="00024361">
        <w:rPr>
          <w:rStyle w:val="Emphasis"/>
        </w:rPr>
        <w:t>will be welcome</w:t>
      </w:r>
      <w:r w:rsidRPr="00D00CE4">
        <w:rPr>
          <w:sz w:val="14"/>
        </w:rPr>
        <w:t xml:space="preserve"> in much of the region outside of China.</w:t>
      </w:r>
    </w:p>
    <w:p w:rsidR="005F4E81" w:rsidRDefault="005F4E81" w:rsidP="005F4E81">
      <w:pPr>
        <w:pStyle w:val="Heading3"/>
      </w:pPr>
      <w:r>
        <w:lastRenderedPageBreak/>
        <w:t>UQ – Asian Credibility</w:t>
      </w:r>
    </w:p>
    <w:p w:rsidR="005F4E81" w:rsidRDefault="005F4E81" w:rsidP="005D62C9">
      <w:pPr>
        <w:pStyle w:val="Heading4"/>
      </w:pPr>
      <w:r>
        <w:t xml:space="preserve">US military credibility is Asia is high – Obama leadership key </w:t>
      </w:r>
    </w:p>
    <w:p w:rsidR="005F4E81" w:rsidRDefault="005F4E81" w:rsidP="005F4E81">
      <w:r w:rsidRPr="00A04D31">
        <w:rPr>
          <w:rStyle w:val="Style13ptBold"/>
        </w:rPr>
        <w:t>Sheridan 13</w:t>
      </w:r>
      <w:r>
        <w:t xml:space="preserve"> – The Australian FOREIGN EDITOR</w:t>
      </w:r>
    </w:p>
    <w:p w:rsidR="005F4E81" w:rsidRDefault="005F4E81" w:rsidP="005F4E81">
      <w:r>
        <w:t>(Greg, 4-30-13, “SILKEN STRANDS OF OBAMA'S ASIA WEB,” Lexis)</w:t>
      </w:r>
    </w:p>
    <w:p w:rsidR="005F4E81" w:rsidRPr="00533747" w:rsidRDefault="005F4E81" w:rsidP="005F4E81">
      <w:pPr>
        <w:rPr>
          <w:sz w:val="10"/>
        </w:rPr>
      </w:pPr>
      <w:r w:rsidRPr="006E326B">
        <w:rPr>
          <w:rStyle w:val="StyleUnderline"/>
        </w:rPr>
        <w:t xml:space="preserve">Washington is </w:t>
      </w:r>
      <w:r w:rsidRPr="00533747">
        <w:rPr>
          <w:sz w:val="10"/>
        </w:rPr>
        <w:t xml:space="preserve">also </w:t>
      </w:r>
      <w:r w:rsidRPr="006E326B">
        <w:rPr>
          <w:rStyle w:val="StyleUnderline"/>
        </w:rPr>
        <w:t>well embarked on the rebalance, or "pivot" to Asia</w:t>
      </w:r>
      <w:r w:rsidRPr="00533747">
        <w:rPr>
          <w:sz w:val="10"/>
        </w:rPr>
        <w:t>. This is not solely, or even mainly, about military resources, but the US plans to have 60 per cent of its fleet in the Asia-Pacific before 2020.</w:t>
      </w:r>
      <w:r w:rsidRPr="00533747">
        <w:rPr>
          <w:sz w:val="12"/>
        </w:rPr>
        <w:t>¶</w:t>
      </w:r>
      <w:r w:rsidRPr="00533747">
        <w:rPr>
          <w:sz w:val="10"/>
        </w:rPr>
        <w:t xml:space="preserve"> Polling shows for the first time that </w:t>
      </w:r>
      <w:r w:rsidRPr="006E326B">
        <w:rPr>
          <w:rStyle w:val="StyleUnderline"/>
        </w:rPr>
        <w:t>the American public believes the Asia-Pacific is the most important region in the world to its future. Obama believes this</w:t>
      </w:r>
      <w:r w:rsidRPr="00533747">
        <w:rPr>
          <w:sz w:val="10"/>
        </w:rPr>
        <w:t>, and has said so more than once.</w:t>
      </w:r>
      <w:r w:rsidRPr="00533747">
        <w:rPr>
          <w:sz w:val="12"/>
        </w:rPr>
        <w:t>¶</w:t>
      </w:r>
      <w:r w:rsidRPr="00533747">
        <w:rPr>
          <w:sz w:val="10"/>
        </w:rPr>
        <w:t xml:space="preserve"> I have just spent two weeks in the US, half in Washington, and held dozens of conversations with administration officials, politicians, military personnel, defence industry figures, a wide range of think-tank scholars, journalists and foreign diplomats. A three-dimensional picture of a complex US strategy in Asia emerges from these discussions.</w:t>
      </w:r>
      <w:r w:rsidRPr="00533747">
        <w:rPr>
          <w:sz w:val="12"/>
        </w:rPr>
        <w:t>¶</w:t>
      </w:r>
      <w:r w:rsidRPr="00533747">
        <w:rPr>
          <w:sz w:val="10"/>
        </w:rPr>
        <w:t xml:space="preserve"> The US is the biggest, most dynamic, most diverse governing system in the world. Policy in Washington is like a rugby maul. Many players exert pressure, but where the ball is, and who has possession of it at any moment, is often a mystery. It's less of a mystery under Obama. On the biggest issues, </w:t>
      </w:r>
      <w:r w:rsidRPr="006E326B">
        <w:rPr>
          <w:rStyle w:val="StyleUnderline"/>
        </w:rPr>
        <w:t xml:space="preserve">policy is </w:t>
      </w:r>
      <w:r w:rsidRPr="006E326B">
        <w:rPr>
          <w:rStyle w:val="Emphasis"/>
        </w:rPr>
        <w:t>centralised in the White House</w:t>
      </w:r>
      <w:r w:rsidRPr="00533747">
        <w:rPr>
          <w:sz w:val="10"/>
        </w:rPr>
        <w:t xml:space="preserve">. Ultimately, </w:t>
      </w:r>
      <w:r w:rsidRPr="006E326B">
        <w:rPr>
          <w:rStyle w:val="Emphasis"/>
        </w:rPr>
        <w:t>Obama</w:t>
      </w:r>
      <w:r w:rsidRPr="00533747">
        <w:rPr>
          <w:sz w:val="10"/>
        </w:rPr>
        <w:t xml:space="preserve"> </w:t>
      </w:r>
      <w:r w:rsidRPr="006E326B">
        <w:rPr>
          <w:rStyle w:val="Emphasis"/>
        </w:rPr>
        <w:t>has directed the US Asia strategy</w:t>
      </w:r>
      <w:r w:rsidRPr="00533747">
        <w:rPr>
          <w:sz w:val="10"/>
        </w:rPr>
        <w:t>.</w:t>
      </w:r>
      <w:r w:rsidRPr="00533747">
        <w:rPr>
          <w:sz w:val="12"/>
        </w:rPr>
        <w:t>¶</w:t>
      </w:r>
      <w:r w:rsidRPr="00533747">
        <w:rPr>
          <w:sz w:val="10"/>
        </w:rPr>
        <w:t xml:space="preserve"> </w:t>
      </w:r>
      <w:proofErr w:type="gramStart"/>
      <w:r w:rsidRPr="00533747">
        <w:rPr>
          <w:sz w:val="10"/>
        </w:rPr>
        <w:t>It</w:t>
      </w:r>
      <w:proofErr w:type="gramEnd"/>
      <w:r w:rsidRPr="00533747">
        <w:rPr>
          <w:sz w:val="10"/>
        </w:rPr>
        <w:t xml:space="preserve"> is centred on the critical US-China relationship, but it is much broader than that. It is strategy across all policy dimensions -- economic, diplomatic, military, intelligence, aid, technology and popular opinion. As far as anything can be in the sprawling US system, Asia policy is a coherent whole, far more coherent, better resourced and better implemented than Canberra's efforts.</w:t>
      </w:r>
      <w:r w:rsidRPr="00533747">
        <w:rPr>
          <w:sz w:val="12"/>
        </w:rPr>
        <w:t>¶</w:t>
      </w:r>
      <w:r w:rsidRPr="00533747">
        <w:rPr>
          <w:sz w:val="10"/>
        </w:rPr>
        <w:t xml:space="preserve"> Last month, Obama's National Security Adviser, Tom Donilon, outlined the administration's goals in a speech to the Asia Society. The speech was designed in part to reassure Asia that the Obama first-term pivot to Asia was going to live on fully in the second administration.</w:t>
      </w:r>
      <w:r w:rsidRPr="00533747">
        <w:rPr>
          <w:sz w:val="12"/>
        </w:rPr>
        <w:t>¶</w:t>
      </w:r>
      <w:r w:rsidRPr="00533747">
        <w:rPr>
          <w:sz w:val="10"/>
        </w:rPr>
        <w:t xml:space="preserve"> New Secretary of State John Kerry said the same thing. There is even a bit of territorial dispute between the White House and former State Department figures over who was the primary author of the pivot. This doesn't matter. The decider on all the key questions was Obama himself.</w:t>
      </w:r>
      <w:r w:rsidRPr="00533747">
        <w:rPr>
          <w:sz w:val="12"/>
        </w:rPr>
        <w:t>¶</w:t>
      </w:r>
      <w:r w:rsidRPr="00533747">
        <w:rPr>
          <w:sz w:val="10"/>
        </w:rPr>
        <w:t xml:space="preserve"> Donilon laid out the second-term Asia strategy: "As the President explained in Canberra, the overarching objective of the United States in the region is to sustain a stable security environment and a regional order rooted in economic openness, peaceful resolution of disputes and respect for universal rights and freedoms.</w:t>
      </w:r>
      <w:r w:rsidRPr="00533747">
        <w:rPr>
          <w:sz w:val="12"/>
        </w:rPr>
        <w:t>¶</w:t>
      </w:r>
      <w:r w:rsidRPr="00533747">
        <w:rPr>
          <w:sz w:val="10"/>
        </w:rPr>
        <w:t xml:space="preserve"> "To pursue this vision, </w:t>
      </w:r>
      <w:r w:rsidRPr="006E326B">
        <w:rPr>
          <w:rStyle w:val="StyleUnderline"/>
        </w:rPr>
        <w:t>the United States is implementing a comprehensive, multi-dimensional strategy</w:t>
      </w:r>
      <w:r w:rsidRPr="00533747">
        <w:rPr>
          <w:sz w:val="10"/>
        </w:rPr>
        <w:t>: strengthening alliances; deepening partnerships with emerging powers; building a stable, productive and constructive relationship with China; empowering regional institutions; and helping to build a regional economic architecture that can sustain shared prosperity."</w:t>
      </w:r>
      <w:r w:rsidRPr="00533747">
        <w:rPr>
          <w:sz w:val="12"/>
        </w:rPr>
        <w:t>¶</w:t>
      </w:r>
      <w:r w:rsidRPr="00533747">
        <w:rPr>
          <w:sz w:val="10"/>
        </w:rPr>
        <w:t xml:space="preserve"> There are gaps in the US strategy, and some question whether it can be delivered.</w:t>
      </w:r>
      <w:r w:rsidRPr="00533747">
        <w:rPr>
          <w:sz w:val="12"/>
        </w:rPr>
        <w:t>¶</w:t>
      </w:r>
      <w:r w:rsidRPr="00533747">
        <w:rPr>
          <w:sz w:val="10"/>
        </w:rPr>
        <w:t xml:space="preserve"> I interviewed Republican senator John McCain who, reflecting on US defence cuts, said: "Despite our policy (of the Asia pivot) we are reducing our shipbuilding and our aircraft construction".</w:t>
      </w:r>
      <w:r w:rsidRPr="00533747">
        <w:rPr>
          <w:sz w:val="12"/>
        </w:rPr>
        <w:t>¶</w:t>
      </w:r>
      <w:r w:rsidRPr="00533747">
        <w:rPr>
          <w:sz w:val="10"/>
        </w:rPr>
        <w:t xml:space="preserve"> But </w:t>
      </w:r>
      <w:r w:rsidRPr="006E326B">
        <w:rPr>
          <w:rStyle w:val="StyleUnderline"/>
        </w:rPr>
        <w:t>there is no doubt the US government is prosecuting a serious Asia strategy</w:t>
      </w:r>
      <w:r w:rsidRPr="00533747">
        <w:rPr>
          <w:sz w:val="10"/>
        </w:rPr>
        <w:t>, at the same time as its giant economy and society are more deeply engaging with Asia.</w:t>
      </w:r>
      <w:r w:rsidRPr="00533747">
        <w:rPr>
          <w:sz w:val="12"/>
        </w:rPr>
        <w:t>¶</w:t>
      </w:r>
      <w:r w:rsidRPr="00533747">
        <w:rPr>
          <w:sz w:val="10"/>
        </w:rPr>
        <w:t xml:space="preserve"> The centrality of the US-China relationship is a given. The US has systematically built the densest web of consultations with Beijing of any nation. Before Xi Jinping, who studied in the US as a young man, became President, he spent 10 days as a guest of US Vice-President Joe Biden, and Biden spent 10 days as his guest in China.</w:t>
      </w:r>
      <w:r w:rsidRPr="00533747">
        <w:rPr>
          <w:sz w:val="12"/>
        </w:rPr>
        <w:t>¶</w:t>
      </w:r>
      <w:r w:rsidRPr="00533747">
        <w:rPr>
          <w:sz w:val="10"/>
        </w:rPr>
        <w:t xml:space="preserve"> Biden is responsible for one of the classic locutions of US-China relations: "We can't contain you, and you can't expel us."</w:t>
      </w:r>
      <w:r w:rsidRPr="00533747">
        <w:rPr>
          <w:sz w:val="12"/>
        </w:rPr>
        <w:t>¶</w:t>
      </w:r>
      <w:r w:rsidRPr="00533747">
        <w:rPr>
          <w:sz w:val="10"/>
        </w:rPr>
        <w:t xml:space="preserve"> But whereas in Obama's first year in office too much was expected of US-China co-operation, now there is a hard-headed quality to the US approach: engage fully, engage respectfully, but hold China to its word at every point, accept that there will be areas of competition as well as co-operation, and deal with differences frankly and undramatically.</w:t>
      </w:r>
      <w:r w:rsidRPr="00533747">
        <w:rPr>
          <w:sz w:val="12"/>
        </w:rPr>
        <w:t>¶</w:t>
      </w:r>
      <w:r w:rsidRPr="00533747">
        <w:rPr>
          <w:sz w:val="10"/>
        </w:rPr>
        <w:t xml:space="preserve"> At the same time, Washington needs to pursue the broadest positive strategy with the rest of Asia. And finally, while engaging with China, Washington also hedges militarily, so that military deterrence is maintained. A senior administration official outlined the evolution of the Asia pivot to me: "The President came into office convinced that America was underinvested in the Asia-Pacific region and that much of our destiny was tied up in the Asia-Pacific."</w:t>
      </w:r>
      <w:r w:rsidRPr="00533747">
        <w:rPr>
          <w:sz w:val="12"/>
        </w:rPr>
        <w:t>¶</w:t>
      </w:r>
      <w:r w:rsidRPr="00533747">
        <w:rPr>
          <w:sz w:val="10"/>
        </w:rPr>
        <w:t xml:space="preserve"> Washington wants a positive agenda for Asia, beyond the traditional promotion of democracy and beyond enhanced military co-operation with friends and allies. The centrepiece of this is the Trans-Pacific Partnership, an effort to promote a free trade agreement among a diverse group of APEC members including the US, Japan, Canada, Australia, Mexico, Chile, Singapore and Malaysia, among a few others.</w:t>
      </w:r>
      <w:r w:rsidRPr="00533747">
        <w:rPr>
          <w:sz w:val="12"/>
        </w:rPr>
        <w:t>¶</w:t>
      </w:r>
      <w:r w:rsidRPr="00533747">
        <w:rPr>
          <w:sz w:val="10"/>
        </w:rPr>
        <w:t xml:space="preserve"> Washington feels it needs to do this to show it has a positive, non-security agenda for Asia; that friendship with the US can still mean big advantages economically. Everyone in the region notices the absence of China from the deal. But the proposed agreement is structured so that any member of APEC can sign on if it's willing to embrace the market disciplines involved. Most criticism of the TPP has centred on the absence of China and the potential the agreement has for dividing the region.</w:t>
      </w:r>
      <w:r w:rsidRPr="00533747">
        <w:rPr>
          <w:sz w:val="12"/>
        </w:rPr>
        <w:t>¶</w:t>
      </w:r>
      <w:r w:rsidRPr="00533747">
        <w:rPr>
          <w:sz w:val="10"/>
        </w:rPr>
        <w:t xml:space="preserve"> I find the TPP the least convincing element of Washington's Asia strategy, not because it will divide the region but because it seems completely unachievable.</w:t>
      </w:r>
      <w:r w:rsidRPr="00533747">
        <w:rPr>
          <w:sz w:val="12"/>
        </w:rPr>
        <w:t>¶</w:t>
      </w:r>
      <w:r w:rsidRPr="00533747">
        <w:rPr>
          <w:sz w:val="10"/>
        </w:rPr>
        <w:t xml:space="preserve"> Obama has said more than once that he wants the deal done by the end of this year. And all officials faithfully echo their President's wish. But Japan has only just come into the negotiation. Having Japan involved gives the TPP clout, but can anyone really believe that a US-Japan free trade agreement could be negotiated by the end of this year, if ever?</w:t>
      </w:r>
      <w:r w:rsidRPr="00533747">
        <w:rPr>
          <w:sz w:val="12"/>
        </w:rPr>
        <w:t>¶</w:t>
      </w:r>
      <w:r w:rsidRPr="00533747">
        <w:rPr>
          <w:sz w:val="10"/>
        </w:rPr>
        <w:t xml:space="preserve"> Are the Americans even really serious, despite the President's unambiguous words? Obama has not yet appointed a US trade representative for his second term. The administration does not have trade negotiating authority from congress.</w:t>
      </w:r>
      <w:r w:rsidRPr="00533747">
        <w:rPr>
          <w:sz w:val="12"/>
        </w:rPr>
        <w:t>¶</w:t>
      </w:r>
      <w:r w:rsidRPr="00533747">
        <w:rPr>
          <w:sz w:val="10"/>
        </w:rPr>
        <w:t xml:space="preserve"> </w:t>
      </w:r>
      <w:proofErr w:type="gramStart"/>
      <w:r w:rsidRPr="00533747">
        <w:rPr>
          <w:sz w:val="10"/>
        </w:rPr>
        <w:t>If</w:t>
      </w:r>
      <w:proofErr w:type="gramEnd"/>
      <w:r w:rsidRPr="00533747">
        <w:rPr>
          <w:sz w:val="10"/>
        </w:rPr>
        <w:t xml:space="preserve"> the TPP is ultimately successful, it will be a signal achievement for Obama, but the Americans should be careful of investing too much prestige into something unlikely to succeed.</w:t>
      </w:r>
      <w:r w:rsidRPr="00533747">
        <w:rPr>
          <w:sz w:val="12"/>
        </w:rPr>
        <w:t>¶</w:t>
      </w:r>
      <w:r w:rsidRPr="00533747">
        <w:rPr>
          <w:sz w:val="10"/>
        </w:rPr>
        <w:t xml:space="preserve"> The pivot, or rebalance, to Asia has had its sharpest focus in Southeast Asia. Obama has committed to joining, and therefore attending, the East Asia Summit.</w:t>
      </w:r>
      <w:r w:rsidRPr="00533747">
        <w:rPr>
          <w:sz w:val="12"/>
        </w:rPr>
        <w:t>¶</w:t>
      </w:r>
      <w:r w:rsidRPr="00533747">
        <w:rPr>
          <w:sz w:val="10"/>
        </w:rPr>
        <w:t xml:space="preserve"> The defence partnership with Singapore has been enhanced. Washington has worked hard to establish enduring architecture with Indonesia, most evident in the annual US-Indonesia joint ministerial commission. Myanmar's reform is a big success. Obama has attended four ASEAN summits.</w:t>
      </w:r>
      <w:r w:rsidRPr="00533747">
        <w:rPr>
          <w:sz w:val="12"/>
        </w:rPr>
        <w:t>¶</w:t>
      </w:r>
      <w:r w:rsidRPr="00533747">
        <w:rPr>
          <w:sz w:val="10"/>
        </w:rPr>
        <w:t xml:space="preserve"> </w:t>
      </w:r>
      <w:proofErr w:type="gramStart"/>
      <w:r w:rsidRPr="00533747">
        <w:rPr>
          <w:sz w:val="10"/>
        </w:rPr>
        <w:t>The</w:t>
      </w:r>
      <w:proofErr w:type="gramEnd"/>
      <w:r w:rsidRPr="00533747">
        <w:rPr>
          <w:sz w:val="10"/>
        </w:rPr>
        <w:t xml:space="preserve"> senior official says: "We made it a point not to build our Asia strategy around the problems, not just to follow the laser points."</w:t>
      </w:r>
      <w:r w:rsidRPr="00533747">
        <w:rPr>
          <w:sz w:val="12"/>
        </w:rPr>
        <w:t>¶</w:t>
      </w:r>
      <w:r w:rsidRPr="00533747">
        <w:rPr>
          <w:sz w:val="10"/>
        </w:rPr>
        <w:t xml:space="preserve"> </w:t>
      </w:r>
      <w:proofErr w:type="gramStart"/>
      <w:r w:rsidRPr="00533747">
        <w:rPr>
          <w:sz w:val="10"/>
        </w:rPr>
        <w:t>All</w:t>
      </w:r>
      <w:proofErr w:type="gramEnd"/>
      <w:r w:rsidRPr="00533747">
        <w:rPr>
          <w:sz w:val="10"/>
        </w:rPr>
        <w:t xml:space="preserve"> this has enhanced US standing in Asia, which is high, according to regional polls. At the same time, Obama has not been shy of using hard power. In response to North Korea's bellicose rhetoric and threats, the US deployed stealth F-22 fighters and B-1 and B-52 strategic bombers to the Korean peninsula, as well as seriously beefing up its missile defence capabilities. This was an important show of reassurance to allies and deterrence to the North Koreans.</w:t>
      </w:r>
      <w:r w:rsidRPr="00533747">
        <w:rPr>
          <w:sz w:val="12"/>
        </w:rPr>
        <w:t>¶</w:t>
      </w:r>
      <w:r w:rsidRPr="00533747">
        <w:rPr>
          <w:sz w:val="10"/>
        </w:rPr>
        <w:t xml:space="preserve"> Having done this hard-power stuff, Washington then scaled back its rhetoric, and delayed an unrelated missile launch of its own as a gesture of conciliation. This was a shrewd, nuanced and well-sequenced response. First the strategic reassurance, then, from a position of strength, the gestures of conciliation and de-escalation.</w:t>
      </w:r>
      <w:r w:rsidRPr="00533747">
        <w:rPr>
          <w:sz w:val="12"/>
        </w:rPr>
        <w:t>¶</w:t>
      </w:r>
      <w:r w:rsidRPr="00533747">
        <w:rPr>
          <w:sz w:val="10"/>
        </w:rPr>
        <w:t xml:space="preserve"> It may not be enough on the Korean peninsula, but it was measured, thoughtful, proportionate. It was the response of an administration well and truly paying attention.</w:t>
      </w:r>
      <w:r w:rsidRPr="00533747">
        <w:rPr>
          <w:sz w:val="12"/>
        </w:rPr>
        <w:t>¶</w:t>
      </w:r>
      <w:r w:rsidRPr="00533747">
        <w:rPr>
          <w:sz w:val="10"/>
        </w:rPr>
        <w:t xml:space="preserve"> At the same time the </w:t>
      </w:r>
      <w:r w:rsidRPr="006E326B">
        <w:rPr>
          <w:rStyle w:val="StyleUnderline"/>
        </w:rPr>
        <w:t>Obama</w:t>
      </w:r>
      <w:r w:rsidRPr="00533747">
        <w:rPr>
          <w:sz w:val="10"/>
        </w:rPr>
        <w:t xml:space="preserve"> administration </w:t>
      </w:r>
      <w:r w:rsidRPr="006E326B">
        <w:rPr>
          <w:rStyle w:val="StyleUnderline"/>
        </w:rPr>
        <w:t>has responded positively</w:t>
      </w:r>
      <w:r w:rsidRPr="00533747">
        <w:rPr>
          <w:sz w:val="10"/>
        </w:rPr>
        <w:t xml:space="preserve"> to Japanese moves to beef up its military capabilities and to move more fully to a normal, reciprocal alliance between Washington and Tokyo.</w:t>
      </w:r>
      <w:r w:rsidRPr="00533747">
        <w:rPr>
          <w:sz w:val="12"/>
        </w:rPr>
        <w:t>¶</w:t>
      </w:r>
      <w:r w:rsidRPr="00533747">
        <w:rPr>
          <w:sz w:val="10"/>
        </w:rPr>
        <w:t xml:space="preserve"> But the biggest area of Asia strategy, of course, is China policy.</w:t>
      </w:r>
      <w:r w:rsidRPr="00533747">
        <w:rPr>
          <w:sz w:val="12"/>
        </w:rPr>
        <w:t>¶</w:t>
      </w:r>
      <w:r w:rsidRPr="00533747">
        <w:rPr>
          <w:sz w:val="10"/>
        </w:rPr>
        <w:t xml:space="preserve"> The senior official describes the administration's approach: "We not only accept China's rise but we welcome China's peaceful rise. And we are happy to ensure that China gets a seat at the table. We expect China to take on the responsibilities consistent with its size and that means adhering to the rules."</w:t>
      </w:r>
      <w:r w:rsidRPr="00533747">
        <w:rPr>
          <w:sz w:val="12"/>
        </w:rPr>
        <w:t>¶</w:t>
      </w:r>
      <w:r w:rsidRPr="00533747">
        <w:rPr>
          <w:sz w:val="10"/>
        </w:rPr>
        <w:t xml:space="preserve"> The list of difficulties Washington has with Beijing include: the lack of openness in the Chinese military budget, its behaviour in maritime disputes, its performance in defending nuclear non-proliferation norms and human rights norms, and the whole issue of behaviour in the cyber realm.</w:t>
      </w:r>
      <w:r w:rsidRPr="00533747">
        <w:rPr>
          <w:sz w:val="12"/>
        </w:rPr>
        <w:t>¶</w:t>
      </w:r>
      <w:r w:rsidRPr="00533747">
        <w:rPr>
          <w:sz w:val="10"/>
        </w:rPr>
        <w:t xml:space="preserve"> The cyber issue has come to the fore in recent weeks as the US is politely but firmly demanding a much more substantial dialogue with Beijing over the issue. Washington doesn't want the conversation to become unduly accusatory but it doesn't want to be fobbed off.</w:t>
      </w:r>
      <w:r w:rsidRPr="00533747">
        <w:rPr>
          <w:sz w:val="12"/>
        </w:rPr>
        <w:t>¶</w:t>
      </w:r>
      <w:r w:rsidRPr="00533747">
        <w:rPr>
          <w:sz w:val="10"/>
        </w:rPr>
        <w:t xml:space="preserve"> </w:t>
      </w:r>
      <w:proofErr w:type="gramStart"/>
      <w:r w:rsidRPr="00533747">
        <w:rPr>
          <w:sz w:val="10"/>
        </w:rPr>
        <w:t>There</w:t>
      </w:r>
      <w:proofErr w:type="gramEnd"/>
      <w:r w:rsidRPr="00533747">
        <w:rPr>
          <w:sz w:val="10"/>
        </w:rPr>
        <w:t xml:space="preserve"> are some personnel doubts about the US strategy. People who know him well say that Kerry's primary orientation is to Europe and the Middle East. Like many senators, he is well informed about certain parts of Asia that he has dealt with in Senate hearings, but he has not really demonstrated an appreciation of the overall US strategic system in Asia.</w:t>
      </w:r>
      <w:r w:rsidRPr="00533747">
        <w:rPr>
          <w:sz w:val="12"/>
        </w:rPr>
        <w:t>¶</w:t>
      </w:r>
      <w:r w:rsidRPr="00533747">
        <w:rPr>
          <w:sz w:val="10"/>
        </w:rPr>
        <w:t xml:space="preserve"> Hagel did not put in a brilliant performance at his confirmation hearings. But he has just appointed Mark Lippert, the Pentagon's Assistant Secretary for Asia, as his chief of staff. Lippert is a former adviser to Obama. Having an Asia hand with presidential connections at the Defence Secretary's right hand is no bad thing.</w:t>
      </w:r>
      <w:r w:rsidRPr="00533747">
        <w:rPr>
          <w:sz w:val="12"/>
        </w:rPr>
        <w:t>¶</w:t>
      </w:r>
      <w:r w:rsidRPr="00533747">
        <w:rPr>
          <w:sz w:val="10"/>
        </w:rPr>
        <w:t xml:space="preserve"> </w:t>
      </w:r>
      <w:proofErr w:type="gramStart"/>
      <w:r w:rsidRPr="00533747">
        <w:rPr>
          <w:sz w:val="10"/>
        </w:rPr>
        <w:t>Similarly</w:t>
      </w:r>
      <w:proofErr w:type="gramEnd"/>
      <w:r w:rsidRPr="00533747">
        <w:rPr>
          <w:sz w:val="10"/>
        </w:rPr>
        <w:t xml:space="preserve">, it is easy to overstate US defence budget cuts. </w:t>
      </w:r>
      <w:r w:rsidRPr="006E326B">
        <w:rPr>
          <w:rStyle w:val="StyleUnderline"/>
        </w:rPr>
        <w:t>The US will</w:t>
      </w:r>
      <w:r w:rsidRPr="00533747">
        <w:rPr>
          <w:sz w:val="10"/>
        </w:rPr>
        <w:t xml:space="preserve"> still spend about $US500bn on defence this year. China has developed so-called asymmetric capabilities, especially missiles, designed to </w:t>
      </w:r>
      <w:r w:rsidRPr="006E326B">
        <w:rPr>
          <w:rStyle w:val="StyleUnderline"/>
        </w:rPr>
        <w:t>produce</w:t>
      </w:r>
      <w:r w:rsidRPr="00533747">
        <w:rPr>
          <w:sz w:val="10"/>
        </w:rPr>
        <w:t xml:space="preserve"> an "anti-access/area denial" (</w:t>
      </w:r>
      <w:r w:rsidRPr="006E326B">
        <w:rPr>
          <w:rStyle w:val="StyleUnderline"/>
        </w:rPr>
        <w:t>A2/AD</w:t>
      </w:r>
      <w:r w:rsidRPr="00533747">
        <w:rPr>
          <w:sz w:val="10"/>
        </w:rPr>
        <w:t>) capability against the US. In turn, the Pentagon has developed the "air-sea battle concept", designed to allow it to blind the Chinese military and disable its A2/AD capabilities.</w:t>
      </w:r>
      <w:r w:rsidRPr="00533747">
        <w:rPr>
          <w:sz w:val="12"/>
        </w:rPr>
        <w:t>¶</w:t>
      </w:r>
      <w:r w:rsidRPr="00533747">
        <w:rPr>
          <w:sz w:val="10"/>
        </w:rPr>
        <w:t xml:space="preserve"> Every rational person on the planet hopes that no such conflict will ever come about, but </w:t>
      </w:r>
      <w:r w:rsidRPr="006E326B">
        <w:rPr>
          <w:rStyle w:val="StyleUnderline"/>
        </w:rPr>
        <w:t xml:space="preserve">the US move can be seen as a determination to maintain the </w:t>
      </w:r>
      <w:r w:rsidRPr="006E326B">
        <w:rPr>
          <w:rStyle w:val="Emphasis"/>
        </w:rPr>
        <w:t>credibility</w:t>
      </w:r>
      <w:r w:rsidRPr="006E326B">
        <w:rPr>
          <w:rStyle w:val="StyleUnderline"/>
        </w:rPr>
        <w:t xml:space="preserve"> of its conventional military deterrence</w:t>
      </w:r>
      <w:r w:rsidRPr="00533747">
        <w:rPr>
          <w:sz w:val="10"/>
        </w:rPr>
        <w:t>.</w:t>
      </w:r>
      <w:r w:rsidRPr="00533747">
        <w:rPr>
          <w:sz w:val="12"/>
        </w:rPr>
        <w:t>¶</w:t>
      </w:r>
      <w:r w:rsidRPr="00533747">
        <w:rPr>
          <w:sz w:val="10"/>
        </w:rPr>
        <w:t xml:space="preserve"> US policy on Asia is immensely sophisticated and long-sighted, central to our long-term national welfare, and remarkably unscrutinised in Australia.</w:t>
      </w:r>
    </w:p>
    <w:p w:rsidR="005F4E81" w:rsidRDefault="005F4E81" w:rsidP="005F4E81">
      <w:pPr>
        <w:pStyle w:val="Heading3"/>
      </w:pPr>
      <w:r>
        <w:lastRenderedPageBreak/>
        <w:t>UQ – Yes Focus</w:t>
      </w:r>
    </w:p>
    <w:p w:rsidR="005F4E81" w:rsidRDefault="005F4E81" w:rsidP="005D62C9">
      <w:pPr>
        <w:pStyle w:val="Heading4"/>
      </w:pPr>
      <w:r>
        <w:t>Obama focused on Asia rebalance now</w:t>
      </w:r>
    </w:p>
    <w:p w:rsidR="005F4E81" w:rsidRPr="003D02C0" w:rsidRDefault="005F4E81" w:rsidP="005F4E81">
      <w:pPr>
        <w:rPr>
          <w:rStyle w:val="Style13ptBold"/>
        </w:rPr>
      </w:pPr>
      <w:r w:rsidRPr="003D02C0">
        <w:rPr>
          <w:rStyle w:val="Style13ptBold"/>
        </w:rPr>
        <w:t>PTI 1-29</w:t>
      </w:r>
    </w:p>
    <w:p w:rsidR="005F4E81" w:rsidRPr="003D02C0" w:rsidRDefault="005F4E81" w:rsidP="005F4E81">
      <w:r>
        <w:t>(Press Trust of India, “</w:t>
      </w:r>
      <w:r w:rsidRPr="003D02C0">
        <w:t>US to focus on Asia-Pacific for greater security: Obama</w:t>
      </w:r>
      <w:r>
        <w:t xml:space="preserve">,” Business Standard, </w:t>
      </w:r>
      <w:r w:rsidRPr="003D02C0">
        <w:t>http://www.business-standard.com/article/international/us-to-focus-on-asia-pacific-for-greater-security-obama-114012900099_1.html</w:t>
      </w:r>
      <w:r>
        <w:t>)</w:t>
      </w:r>
    </w:p>
    <w:p w:rsidR="005F4E81" w:rsidRPr="00FA7D6E" w:rsidRDefault="005F4E81" w:rsidP="005F4E81">
      <w:r w:rsidRPr="00D00CE4">
        <w:rPr>
          <w:rStyle w:val="StyleUnderline"/>
        </w:rPr>
        <w:t xml:space="preserve">The US </w:t>
      </w:r>
      <w:r w:rsidRPr="00D00CE4">
        <w:rPr>
          <w:rStyle w:val="Emphasis"/>
        </w:rPr>
        <w:t>will continue to focus</w:t>
      </w:r>
      <w:r w:rsidRPr="00D00CE4">
        <w:rPr>
          <w:rStyle w:val="StyleUnderline"/>
        </w:rPr>
        <w:t xml:space="preserve"> on the Asia-Pacific region and shape a future of greater security,</w:t>
      </w:r>
      <w:r w:rsidRPr="00FA7D6E">
        <w:t xml:space="preserve"> President Barack Obama said today, even as he vowed to veto any Congressional bill imposing new sanctions on Iran to give "diplomacy a chance to succeed".</w:t>
      </w:r>
      <w:r w:rsidRPr="00FA7D6E">
        <w:rPr>
          <w:sz w:val="12"/>
        </w:rPr>
        <w:t>¶</w:t>
      </w:r>
      <w:r w:rsidRPr="00FA7D6E">
        <w:t xml:space="preserve"> In his sixth annual address to the Congress, Obama touched upon various areas of the world, emphasising on key aspects of his foreign policy. There was no mention of India in his speech, wherein he cited China once in an economic context.</w:t>
      </w:r>
      <w:r w:rsidRPr="00FA7D6E">
        <w:rPr>
          <w:sz w:val="12"/>
        </w:rPr>
        <w:t>¶</w:t>
      </w:r>
      <w:r w:rsidRPr="00FA7D6E">
        <w:t xml:space="preserve"> "We will continue to focus on the Asia-Pacific, where we support our allies, shape a future of greater security and prosperity and extend a hand to those devastated by disaster - as we did in the Philippines, when our Marines and civilians rushed to aid those battered by a typhoon, and were greeted with words like, 'We will never forget your kindness' and 'God bless America!'," Obama said in his annual State of the Union Address to the Congress.</w:t>
      </w:r>
      <w:r w:rsidRPr="00FA7D6E">
        <w:rPr>
          <w:sz w:val="12"/>
        </w:rPr>
        <w:t>¶</w:t>
      </w:r>
      <w:r w:rsidRPr="00FA7D6E">
        <w:t xml:space="preserve"> Observing that in a world of complex threats, </w:t>
      </w:r>
      <w:r w:rsidRPr="00D00CE4">
        <w:rPr>
          <w:rStyle w:val="StyleUnderline"/>
        </w:rPr>
        <w:t>US' security and leadership depends on all elements of its power</w:t>
      </w:r>
      <w:r w:rsidRPr="00FA7D6E">
        <w:t xml:space="preserve">, Obama said </w:t>
      </w:r>
      <w:r w:rsidRPr="00D00CE4">
        <w:rPr>
          <w:rStyle w:val="StyleUnderline"/>
        </w:rPr>
        <w:t xml:space="preserve">American diplomacy has </w:t>
      </w:r>
      <w:r w:rsidRPr="00D00CE4">
        <w:rPr>
          <w:rStyle w:val="Emphasis"/>
        </w:rPr>
        <w:t>rallied</w:t>
      </w:r>
      <w:r w:rsidRPr="00D00CE4">
        <w:rPr>
          <w:rStyle w:val="StyleUnderline"/>
        </w:rPr>
        <w:t xml:space="preserve"> </w:t>
      </w:r>
      <w:r w:rsidRPr="00FA7D6E">
        <w:t xml:space="preserve">more than fifty </w:t>
      </w:r>
      <w:r w:rsidRPr="00D00CE4">
        <w:rPr>
          <w:rStyle w:val="Emphasis"/>
        </w:rPr>
        <w:t>countries</w:t>
      </w:r>
      <w:r w:rsidRPr="00FA7D6E">
        <w:t xml:space="preserve"> to prevent nuclear materials from falling into the wrong hands and allowed to reduce reliance on Cold War stockpiles.</w:t>
      </w:r>
    </w:p>
    <w:p w:rsidR="005F4E81" w:rsidRDefault="005F4E81" w:rsidP="005D62C9">
      <w:pPr>
        <w:pStyle w:val="Heading4"/>
      </w:pPr>
      <w:r>
        <w:t>Kerry’s visit proves</w:t>
      </w:r>
    </w:p>
    <w:p w:rsidR="005F4E81" w:rsidRPr="00534907" w:rsidRDefault="005F4E81" w:rsidP="005F4E81">
      <w:pPr>
        <w:rPr>
          <w:rStyle w:val="Style13ptBold"/>
        </w:rPr>
      </w:pPr>
      <w:r w:rsidRPr="00534907">
        <w:rPr>
          <w:rStyle w:val="Style13ptBold"/>
        </w:rPr>
        <w:t>Lee 2-16</w:t>
      </w:r>
    </w:p>
    <w:p w:rsidR="005F4E81" w:rsidRPr="00534907" w:rsidRDefault="005F4E81" w:rsidP="005F4E81">
      <w:r>
        <w:t>(Chi-Dong, “</w:t>
      </w:r>
      <w:r w:rsidRPr="00534907">
        <w:t>(News Focus) Kerry injects some vigor into Asia 'pivot'</w:t>
      </w:r>
      <w:r>
        <w:t xml:space="preserve">,” Global Post, </w:t>
      </w:r>
      <w:r w:rsidRPr="00534907">
        <w:t>http://www.globalpost.com/dispatch/news/yonhap-news-agency/140216/news-focus-kerry-injects-some-vigor-asia-pivot</w:t>
      </w:r>
      <w:r>
        <w:t>)</w:t>
      </w:r>
    </w:p>
    <w:p w:rsidR="005F4E81" w:rsidRPr="00534907" w:rsidRDefault="005F4E81" w:rsidP="005F4E81">
      <w:r>
        <w:t xml:space="preserve">U.S. Secretary of State John </w:t>
      </w:r>
      <w:r w:rsidRPr="00D00CE4">
        <w:rPr>
          <w:rStyle w:val="StyleUnderline"/>
        </w:rPr>
        <w:t xml:space="preserve">Kerry has provided a much-needed boost to </w:t>
      </w:r>
      <w:r w:rsidRPr="00D00CE4">
        <w:t>the</w:t>
      </w:r>
      <w:r>
        <w:t xml:space="preserve"> Barack </w:t>
      </w:r>
      <w:r w:rsidRPr="00D00CE4">
        <w:rPr>
          <w:rStyle w:val="StyleUnderline"/>
        </w:rPr>
        <w:t>Obama</w:t>
      </w:r>
      <w:r>
        <w:t xml:space="preserve"> administration's </w:t>
      </w:r>
      <w:r w:rsidRPr="00D00CE4">
        <w:rPr>
          <w:rStyle w:val="StyleUnderline"/>
        </w:rPr>
        <w:t>rebalancing toward Asia</w:t>
      </w:r>
      <w:r>
        <w:t>, as he wraps up a whistle-stop tour of three key regional countries.</w:t>
      </w:r>
      <w:r w:rsidRPr="00D00CE4">
        <w:rPr>
          <w:sz w:val="12"/>
        </w:rPr>
        <w:t xml:space="preserve">¶ </w:t>
      </w:r>
      <w:r w:rsidRPr="00D00CE4">
        <w:rPr>
          <w:rStyle w:val="StyleUnderline"/>
        </w:rPr>
        <w:t>Some questioned his role in the U.S. policy on Asia</w:t>
      </w:r>
      <w:r>
        <w:t>. He spent much of his time and energy in grappling with Syria, Iran and other Middle East issues over the first 10 months as Washington's top diplomat.</w:t>
      </w:r>
      <w:r w:rsidRPr="00D00CE4">
        <w:rPr>
          <w:sz w:val="12"/>
        </w:rPr>
        <w:t xml:space="preserve">¶ </w:t>
      </w:r>
      <w:r>
        <w:t>Throughout the five-day Asia swing, the Vietnam War veteran endeavored to show his commitment to the region, which is increasingly important for America's economy and global strategy.</w:t>
      </w:r>
      <w:r w:rsidRPr="00D00CE4">
        <w:rPr>
          <w:sz w:val="12"/>
        </w:rPr>
        <w:t xml:space="preserve">¶ </w:t>
      </w:r>
      <w:r>
        <w:t xml:space="preserve">"Secretary </w:t>
      </w:r>
      <w:r w:rsidRPr="00D00CE4">
        <w:rPr>
          <w:rStyle w:val="StyleUnderline"/>
        </w:rPr>
        <w:t xml:space="preserve">Kerry's fifth trip to Asia since taking office is </w:t>
      </w:r>
      <w:r w:rsidRPr="00D00CE4">
        <w:rPr>
          <w:rStyle w:val="Emphasis"/>
        </w:rPr>
        <w:t>further evidence</w:t>
      </w:r>
      <w:r w:rsidRPr="00D00CE4">
        <w:rPr>
          <w:rStyle w:val="StyleUnderline"/>
        </w:rPr>
        <w:t xml:space="preserve"> of our commitment to the Asia rebalance</w:t>
      </w:r>
      <w:r>
        <w:t xml:space="preserve"> and the great potential both on the economic and security front of the United States' relationship with Asia over the long term," the State Department's spokeswoman Jen Psaki, who's traveling with the secretary, told Yonhap News Agency.</w:t>
      </w:r>
      <w:r w:rsidRPr="00D00CE4">
        <w:rPr>
          <w:sz w:val="12"/>
        </w:rPr>
        <w:t xml:space="preserve">¶ </w:t>
      </w:r>
      <w:r>
        <w:t>Kerry especially chose South Korea as the first stop in his overseas trip this time.</w:t>
      </w:r>
      <w:r w:rsidRPr="00D00CE4">
        <w:rPr>
          <w:sz w:val="12"/>
        </w:rPr>
        <w:t xml:space="preserve">¶ </w:t>
      </w:r>
      <w:r>
        <w:t>His department has also allowed Yonhap to accompany Kerry on his special plane, making it the only non-Western news outlet in the traveling press.</w:t>
      </w:r>
      <w:r w:rsidRPr="00D00CE4">
        <w:rPr>
          <w:sz w:val="12"/>
        </w:rPr>
        <w:t xml:space="preserve">¶ </w:t>
      </w:r>
      <w:r w:rsidRPr="00D00CE4">
        <w:rPr>
          <w:rStyle w:val="StyleUnderline"/>
        </w:rPr>
        <w:t>It</w:t>
      </w:r>
      <w:r>
        <w:t xml:space="preserve"> apparently </w:t>
      </w:r>
      <w:r w:rsidRPr="00D00CE4">
        <w:rPr>
          <w:rStyle w:val="StyleUnderline"/>
        </w:rPr>
        <w:t>reflects the</w:t>
      </w:r>
      <w:r>
        <w:t xml:space="preserve"> secretary's </w:t>
      </w:r>
      <w:r w:rsidRPr="00D00CE4">
        <w:rPr>
          <w:rStyle w:val="StyleUnderline"/>
        </w:rPr>
        <w:t>focus on the South Korea-U.S. alliance amid North Korea's growing military threats</w:t>
      </w:r>
      <w:r>
        <w:t>.</w:t>
      </w:r>
      <w:r w:rsidRPr="00D00CE4">
        <w:rPr>
          <w:sz w:val="12"/>
        </w:rPr>
        <w:t xml:space="preserve">¶ </w:t>
      </w:r>
      <w:r>
        <w:t>In Beijing, the second leg of his trip, the secretary called on the Chinese government to do more to change the course of North Korea, given their unique ties.</w:t>
      </w:r>
      <w:r w:rsidRPr="00D00CE4">
        <w:rPr>
          <w:sz w:val="12"/>
        </w:rPr>
        <w:t xml:space="preserve">¶ </w:t>
      </w:r>
      <w:r>
        <w:t>Besides the North Korea issue, Kerry made a sales pitch for his signature campaign of combating climate change.</w:t>
      </w:r>
      <w:r w:rsidRPr="00D00CE4">
        <w:rPr>
          <w:sz w:val="12"/>
        </w:rPr>
        <w:t xml:space="preserve">¶ </w:t>
      </w:r>
      <w:r>
        <w:t xml:space="preserve">At the end of his two-day visit in Beijing, </w:t>
      </w:r>
      <w:r>
        <w:lastRenderedPageBreak/>
        <w:t>the two global powers issued a joint statement vowing to work together to address the issue.</w:t>
      </w:r>
      <w:r w:rsidRPr="00D00CE4">
        <w:rPr>
          <w:sz w:val="12"/>
        </w:rPr>
        <w:t xml:space="preserve">¶ </w:t>
      </w:r>
      <w:r>
        <w:t>He then flew to Jakarta, where he focused on climate change as well.</w:t>
      </w:r>
      <w:r w:rsidRPr="00D00CE4">
        <w:rPr>
          <w:sz w:val="12"/>
        </w:rPr>
        <w:t xml:space="preserve">¶ </w:t>
      </w:r>
      <w:r>
        <w:t>"Secretary Kerry had a productive and successful set of meetings with key leaders in the region from South Korea, China and Indonesia," Psaki said.</w:t>
      </w:r>
      <w:r w:rsidRPr="00D00CE4">
        <w:rPr>
          <w:sz w:val="12"/>
        </w:rPr>
        <w:t xml:space="preserve">¶ </w:t>
      </w:r>
      <w:r>
        <w:t xml:space="preserve">She added the secretary and his local </w:t>
      </w:r>
      <w:r w:rsidRPr="00D00CE4">
        <w:rPr>
          <w:rStyle w:val="StyleUnderline"/>
        </w:rPr>
        <w:t>partners "continued making progress on key issues, including coordinated efforts</w:t>
      </w:r>
      <w:r>
        <w:t xml:space="preserve"> to prevent North Korea from making progress on a nuclear program, climate change and economic cooperation."</w:t>
      </w:r>
      <w:r w:rsidRPr="00D00CE4">
        <w:rPr>
          <w:sz w:val="12"/>
        </w:rPr>
        <w:t xml:space="preserve">¶ </w:t>
      </w:r>
      <w:r w:rsidRPr="00D00CE4">
        <w:rPr>
          <w:rStyle w:val="StyleUnderline"/>
        </w:rPr>
        <w:t>Kerry's Asia diplomacy has also laid the groundwork for Obama's renewed push for his Asia policy when he visits Japan, South Korea, Malaysia and the Philippines in April</w:t>
      </w:r>
      <w:r>
        <w:t>.</w:t>
      </w:r>
    </w:p>
    <w:p w:rsidR="005F4E81" w:rsidRDefault="005F4E81" w:rsidP="005F4E81">
      <w:pPr>
        <w:pStyle w:val="Heading3"/>
      </w:pPr>
      <w:r>
        <w:lastRenderedPageBreak/>
        <w:t>UQ – AT: Pivot Abandoned</w:t>
      </w:r>
    </w:p>
    <w:p w:rsidR="005F4E81" w:rsidRDefault="005F4E81" w:rsidP="005D62C9">
      <w:pPr>
        <w:pStyle w:val="Heading4"/>
      </w:pPr>
      <w:r>
        <w:t>Claims of abandonment are hyperbole – look @ Obama’s first term record</w:t>
      </w:r>
    </w:p>
    <w:p w:rsidR="005F4E81" w:rsidRDefault="005F4E81" w:rsidP="005F4E81">
      <w:r w:rsidRPr="00395685">
        <w:rPr>
          <w:rStyle w:val="Style13ptBold"/>
        </w:rPr>
        <w:t>O’Hanlon 12-13</w:t>
      </w:r>
      <w:r>
        <w:t xml:space="preserve"> – Senior Fellow @ Brookings</w:t>
      </w:r>
    </w:p>
    <w:p w:rsidR="005F4E81" w:rsidRPr="00395685" w:rsidRDefault="005F4E81" w:rsidP="005F4E81">
      <w:r>
        <w:t>(Michael, “</w:t>
      </w:r>
      <w:r w:rsidRPr="00395685">
        <w:t>Missing Hillary's Hand in Asia</w:t>
      </w:r>
      <w:r>
        <w:t xml:space="preserve">,” </w:t>
      </w:r>
      <w:r w:rsidRPr="00395685">
        <w:t>http://www.politico.com/magazine/story/2013/12/did-obama-forget-about-asia-101139_Page2.html#.UwPZ9kJdVcQ</w:t>
      </w:r>
      <w:r>
        <w:t>)</w:t>
      </w:r>
    </w:p>
    <w:p w:rsidR="005F4E81" w:rsidRDefault="005F4E81" w:rsidP="005F4E81">
      <w:r w:rsidRPr="00395685">
        <w:rPr>
          <w:rStyle w:val="StyleUnderline"/>
        </w:rPr>
        <w:t>Consider</w:t>
      </w:r>
      <w:r>
        <w:t xml:space="preserve"> the legacy of </w:t>
      </w:r>
      <w:r w:rsidRPr="00395685">
        <w:rPr>
          <w:rStyle w:val="StyleUnderline"/>
        </w:rPr>
        <w:t>Obama’s first term on the subject</w:t>
      </w:r>
      <w:proofErr w:type="gramStart"/>
      <w:r>
        <w:t>:</w:t>
      </w:r>
      <w:r w:rsidRPr="00D00CE4">
        <w:rPr>
          <w:sz w:val="12"/>
        </w:rPr>
        <w:t>¶</w:t>
      </w:r>
      <w:proofErr w:type="gramEnd"/>
      <w:r w:rsidRPr="00D00CE4">
        <w:rPr>
          <w:sz w:val="12"/>
        </w:rPr>
        <w:t xml:space="preserve"> </w:t>
      </w:r>
      <w:r w:rsidRPr="00395685">
        <w:rPr>
          <w:rStyle w:val="StyleUnderline"/>
        </w:rPr>
        <w:t>Numerous U.S. officials traveled frequently to the region</w:t>
      </w:r>
      <w:r>
        <w:t xml:space="preserve">, where half the world’s population and nearly half its GDP are found, </w:t>
      </w:r>
      <w:r w:rsidRPr="00395685">
        <w:rPr>
          <w:rStyle w:val="StyleUnderline"/>
        </w:rPr>
        <w:t xml:space="preserve">particularly after China’s growing assertiveness necessitated that Washington send a </w:t>
      </w:r>
      <w:r w:rsidRPr="00395685">
        <w:rPr>
          <w:rStyle w:val="Emphasis"/>
        </w:rPr>
        <w:t>clear message of resoluteness</w:t>
      </w:r>
      <w:r>
        <w:t>. The president’s own trip in late 2011 stands in notable contrast to his unfortunate decision to cancel a planned trip this year due to the government shutdown.</w:t>
      </w:r>
      <w:r w:rsidRPr="00D00CE4">
        <w:rPr>
          <w:sz w:val="12"/>
        </w:rPr>
        <w:t xml:space="preserve">¶ </w:t>
      </w:r>
      <w:r w:rsidRPr="00395685">
        <w:rPr>
          <w:rStyle w:val="StyleUnderline"/>
        </w:rPr>
        <w:t>Under the guidance of</w:t>
      </w:r>
      <w:r>
        <w:t xml:space="preserve"> secretaries of defense Bob </w:t>
      </w:r>
      <w:r w:rsidRPr="00395685">
        <w:rPr>
          <w:rStyle w:val="StyleUnderline"/>
        </w:rPr>
        <w:t>Gates and</w:t>
      </w:r>
      <w:r>
        <w:t xml:space="preserve"> Leon </w:t>
      </w:r>
      <w:r w:rsidRPr="00395685">
        <w:rPr>
          <w:rStyle w:val="StyleUnderline"/>
        </w:rPr>
        <w:t>Panetta, the United States shifted more of its Navy to the broader Pacific region, and launched</w:t>
      </w:r>
      <w:r>
        <w:t xml:space="preserve"> a few other initiatives such as the occasional </w:t>
      </w:r>
      <w:r w:rsidRPr="00395685">
        <w:rPr>
          <w:rStyle w:val="StyleUnderline"/>
        </w:rPr>
        <w:t>rotation of up to 2,500 Marines to Australia</w:t>
      </w:r>
      <w:r>
        <w:t xml:space="preserve">. Even if modest, </w:t>
      </w:r>
      <w:r w:rsidRPr="00395685">
        <w:rPr>
          <w:rStyle w:val="StyleUnderline"/>
        </w:rPr>
        <w:t>these ideas were welcome</w:t>
      </w:r>
      <w:r>
        <w:t>—</w:t>
      </w:r>
      <w:r w:rsidRPr="00395685">
        <w:rPr>
          <w:rStyle w:val="Emphasis"/>
        </w:rPr>
        <w:t>and they did no</w:t>
      </w:r>
      <w:r>
        <w:t xml:space="preserve">t go so far as to </w:t>
      </w:r>
      <w:r w:rsidRPr="00395685">
        <w:rPr>
          <w:rStyle w:val="Emphasis"/>
        </w:rPr>
        <w:t>provoke China inappropriately</w:t>
      </w:r>
      <w:r>
        <w:t xml:space="preserve">. </w:t>
      </w:r>
      <w:r w:rsidRPr="00395685">
        <w:rPr>
          <w:rStyle w:val="StyleUnderline"/>
        </w:rPr>
        <w:t xml:space="preserve">They were </w:t>
      </w:r>
      <w:r w:rsidRPr="00395685">
        <w:rPr>
          <w:rStyle w:val="Emphasis"/>
        </w:rPr>
        <w:t>firm</w:t>
      </w:r>
      <w:r w:rsidRPr="00395685">
        <w:rPr>
          <w:rStyle w:val="StyleUnderline"/>
        </w:rPr>
        <w:t xml:space="preserve"> but not escalatory</w:t>
      </w:r>
      <w:r>
        <w:t>.</w:t>
      </w:r>
      <w:r w:rsidRPr="00D00CE4">
        <w:rPr>
          <w:sz w:val="12"/>
        </w:rPr>
        <w:t xml:space="preserve">¶ </w:t>
      </w:r>
      <w:r w:rsidRPr="00395685">
        <w:rPr>
          <w:rStyle w:val="StyleUnderline"/>
        </w:rPr>
        <w:t>Clinton was stalwart in supporting allies that felt threatened by Beijing</w:t>
      </w:r>
      <w:r>
        <w:t>, saying so publicly and emphatically in numerous key visits, as in Manila and Southeast Asia. She also called for a multilateral approach, rather than China's preferred set of bilateral dealings with smaller and weaker neighbors, in settling disputes over contested territories in the South China Sea. Regional states appreciated her willingness to support their interests, and to incur anger from Beijing, in doing so.</w:t>
      </w:r>
      <w:r w:rsidRPr="00D00CE4">
        <w:rPr>
          <w:sz w:val="12"/>
        </w:rPr>
        <w:t xml:space="preserve">¶ </w:t>
      </w:r>
      <w:proofErr w:type="gramStart"/>
      <w:r>
        <w:t>More</w:t>
      </w:r>
      <w:proofErr w:type="gramEnd"/>
      <w:r>
        <w:t xml:space="preserve"> generally, </w:t>
      </w:r>
      <w:r w:rsidRPr="00395685">
        <w:rPr>
          <w:rStyle w:val="StyleUnderline"/>
        </w:rPr>
        <w:t>Clinton had the confidence and stature to stand up to China without going so far as to demonize it</w:t>
      </w:r>
      <w:r>
        <w:t>. It is not clear that current cabinet officials yet have comparable clarity in their own thinking, or similar resolve and purpose in their dealings there (though national security adviser Susan Rice did give an important speech on the subject recently, and in fairness, the Obama administration has also done well this year to cooperate with Beijing in tightening sanctions on Pyongyang after North Korea’s third nuclear test).</w:t>
      </w:r>
      <w:r w:rsidRPr="00D00CE4">
        <w:rPr>
          <w:sz w:val="12"/>
        </w:rPr>
        <w:t xml:space="preserve">¶ </w:t>
      </w:r>
      <w:r w:rsidRPr="00395685">
        <w:rPr>
          <w:rStyle w:val="StyleUnderline"/>
        </w:rPr>
        <w:t>Pentagon leadership</w:t>
      </w:r>
      <w:r>
        <w:t xml:space="preserve">, Clinton and other parts of the government </w:t>
      </w:r>
      <w:r w:rsidRPr="00395685">
        <w:rPr>
          <w:rStyle w:val="StyleUnderline"/>
        </w:rPr>
        <w:t>worked closely in pulling all this together, coordinating it and ensuring that a number of individually modest steps</w:t>
      </w:r>
      <w:r>
        <w:t xml:space="preserve"> (for the most part) </w:t>
      </w:r>
      <w:r w:rsidRPr="00395685">
        <w:rPr>
          <w:rStyle w:val="StyleUnderline"/>
        </w:rPr>
        <w:t>added up to more than the sum of their parts</w:t>
      </w:r>
      <w:r>
        <w:t>. Kurt Campbell as assistant secretary of state, Jeffrey Bader in the White House, James Steinberg as deputy secretary of state, Timothy Geithner as secretary of the Treasury, key ambassadors and the trade representative and many others contributed importantly. Most of all, as noted, the president himself traveled the region, including on an important trip in the fall of 2011, giving signature speeches to explain the strategic shift.</w:t>
      </w:r>
    </w:p>
    <w:p w:rsidR="005F4E81" w:rsidRDefault="005F4E81" w:rsidP="005F4E81">
      <w:pPr>
        <w:pStyle w:val="Heading3"/>
      </w:pPr>
      <w:r>
        <w:lastRenderedPageBreak/>
        <w:t xml:space="preserve">***LINK </w:t>
      </w:r>
    </w:p>
    <w:p w:rsidR="005F4E81" w:rsidRPr="00986DC1" w:rsidRDefault="005F4E81" w:rsidP="005F4E81"/>
    <w:p w:rsidR="005F4E81" w:rsidRPr="008B1950" w:rsidRDefault="005F4E81" w:rsidP="005F4E81">
      <w:pPr>
        <w:pStyle w:val="Heading3"/>
      </w:pPr>
      <w:r w:rsidRPr="008B1950">
        <w:lastRenderedPageBreak/>
        <w:t xml:space="preserve">Distractions L (Asia Pivot) </w:t>
      </w:r>
    </w:p>
    <w:p w:rsidR="005F4E81" w:rsidRPr="008B1950" w:rsidRDefault="005F4E81" w:rsidP="005D62C9">
      <w:pPr>
        <w:pStyle w:val="Heading4"/>
        <w:rPr>
          <w:rStyle w:val="Style13ptBold"/>
          <w:b/>
        </w:rPr>
      </w:pPr>
      <w:r w:rsidRPr="008B1950">
        <w:rPr>
          <w:rStyle w:val="Style13ptBold"/>
          <w:b/>
        </w:rPr>
        <w:t xml:space="preserve">Independently, the plan is a </w:t>
      </w:r>
      <w:r w:rsidRPr="008B1950">
        <w:rPr>
          <w:rStyle w:val="Style13ptBold"/>
          <w:b/>
          <w:u w:val="single"/>
        </w:rPr>
        <w:t>domestic distraction</w:t>
      </w:r>
      <w:r w:rsidRPr="008B1950">
        <w:rPr>
          <w:rStyle w:val="Style13ptBold"/>
          <w:b/>
        </w:rPr>
        <w:t xml:space="preserve"> that trades off with the Asia Pivot</w:t>
      </w:r>
    </w:p>
    <w:p w:rsidR="005F4E81" w:rsidRDefault="005F4E81" w:rsidP="005F4E81">
      <w:r w:rsidRPr="0066297E">
        <w:rPr>
          <w:rStyle w:val="Style13ptBold"/>
        </w:rPr>
        <w:t>Flakoll 13</w:t>
      </w:r>
      <w:r>
        <w:t xml:space="preserve"> – UNC Chapel Hill</w:t>
      </w:r>
    </w:p>
    <w:p w:rsidR="005F4E81" w:rsidRPr="0066297E" w:rsidRDefault="005F4E81" w:rsidP="005F4E81">
      <w:r>
        <w:t>(Derrick, “</w:t>
      </w:r>
      <w:r w:rsidRPr="0066297E">
        <w:t>A Pivotal Problem: The Turn to Asia and the Coming Crisis in China</w:t>
      </w:r>
      <w:r>
        <w:t xml:space="preserve">,” </w:t>
      </w:r>
      <w:r w:rsidRPr="0066297E">
        <w:t>http://thehill.web.unc.edu/2013/10/05/a-pivotal-problem-the-turn-to-asia-and-the-coming-crisis-in-china/</w:t>
      </w:r>
      <w:r>
        <w:t>)</w:t>
      </w:r>
    </w:p>
    <w:p w:rsidR="005F4E81" w:rsidRPr="0066297E" w:rsidRDefault="005F4E81" w:rsidP="005F4E81">
      <w:pPr>
        <w:rPr>
          <w:sz w:val="12"/>
        </w:rPr>
      </w:pPr>
      <w:r w:rsidRPr="0066297E">
        <w:rPr>
          <w:sz w:val="12"/>
        </w:rPr>
        <w:t xml:space="preserve">It’s particularly unfortunate that the cancelled trip was focused on Asia, because </w:t>
      </w:r>
      <w:r w:rsidRPr="003A7315">
        <w:rPr>
          <w:rStyle w:val="StyleUnderline"/>
        </w:rPr>
        <w:t>American engagement</w:t>
      </w:r>
      <w:r w:rsidRPr="0066297E">
        <w:rPr>
          <w:sz w:val="12"/>
        </w:rPr>
        <w:t xml:space="preserve"> there </w:t>
      </w:r>
      <w:r w:rsidRPr="003A7315">
        <w:rPr>
          <w:rStyle w:val="StyleUnderline"/>
        </w:rPr>
        <w:t>is critical,</w:t>
      </w:r>
      <w:r w:rsidRPr="0066297E">
        <w:rPr>
          <w:sz w:val="12"/>
        </w:rPr>
        <w:t xml:space="preserve"> if only </w:t>
      </w:r>
      <w:r w:rsidRPr="003A7315">
        <w:rPr>
          <w:rStyle w:val="StyleUnderline"/>
        </w:rPr>
        <w:t>because it is the backyard of our greatest frenemy, China</w:t>
      </w:r>
      <w:r w:rsidRPr="0066297E">
        <w:rPr>
          <w:sz w:val="12"/>
        </w:rPr>
        <w:t xml:space="preserve">. China has long insisted that its economic and diplomatic rise is a peaceful one — an evolution in international affairs, not a revolution. Nonetheless, </w:t>
      </w:r>
      <w:r w:rsidRPr="003A7315">
        <w:rPr>
          <w:rStyle w:val="StyleUnderline"/>
        </w:rPr>
        <w:t xml:space="preserve">China’s new power has produced </w:t>
      </w:r>
      <w:r w:rsidRPr="003A7315">
        <w:rPr>
          <w:rStyle w:val="Emphasis"/>
        </w:rPr>
        <w:t>new tensions</w:t>
      </w:r>
      <w:r w:rsidRPr="0066297E">
        <w:rPr>
          <w:sz w:val="12"/>
        </w:rPr>
        <w:t xml:space="preserve">. </w:t>
      </w:r>
      <w:r w:rsidRPr="003A7315">
        <w:rPr>
          <w:rStyle w:val="StyleUnderline"/>
        </w:rPr>
        <w:t>The rest of Asia fears a Chinese campaign for mastery of the whole region</w:t>
      </w:r>
      <w:r w:rsidRPr="0066297E">
        <w:rPr>
          <w:sz w:val="12"/>
        </w:rPr>
        <w:t xml:space="preserve">; the United States worries about competition or war with a second superpower. Beneath the increasing economic integration of all of these players lies a certain mutual distrust. </w:t>
      </w:r>
      <w:r w:rsidRPr="003A7315">
        <w:rPr>
          <w:rStyle w:val="StyleUnderline"/>
        </w:rPr>
        <w:t xml:space="preserve">Rows over </w:t>
      </w:r>
      <w:r w:rsidRPr="003A7315">
        <w:rPr>
          <w:rStyle w:val="Emphasis"/>
        </w:rPr>
        <w:t>territorial claims</w:t>
      </w:r>
      <w:r w:rsidRPr="003A7315">
        <w:rPr>
          <w:rStyle w:val="StyleUnderline"/>
        </w:rPr>
        <w:t xml:space="preserve">, </w:t>
      </w:r>
      <w:r w:rsidRPr="003A7315">
        <w:rPr>
          <w:rStyle w:val="Emphasis"/>
        </w:rPr>
        <w:t>cyberattacks</w:t>
      </w:r>
      <w:r w:rsidRPr="003A7315">
        <w:rPr>
          <w:rStyle w:val="StyleUnderline"/>
        </w:rPr>
        <w:t xml:space="preserve">, and international </w:t>
      </w:r>
      <w:r w:rsidRPr="003A7315">
        <w:rPr>
          <w:rStyle w:val="Emphasis"/>
        </w:rPr>
        <w:t>military interventions</w:t>
      </w:r>
      <w:r w:rsidRPr="003A7315">
        <w:rPr>
          <w:rStyle w:val="StyleUnderline"/>
        </w:rPr>
        <w:t xml:space="preserve"> keep observers tense</w:t>
      </w:r>
      <w:r w:rsidRPr="0066297E">
        <w:rPr>
          <w:sz w:val="12"/>
        </w:rPr>
        <w:t xml:space="preserve">.¶ Complicating matters are the crises that threaten to take hold in China and upend everything we know about the current balance of power. To some extent, the Communist Party is a known quantity. The Party values stability above all else, and it is attempting to implement reforms without losing its hold on power. Further, despite its misgivings it is deeply tied to the US-led international system that allowed China to rise (and to the American economy which has made economic growth possible). But a number of internal problems threaten this tense but stable status quo. </w:t>
      </w:r>
      <w:r w:rsidRPr="0066297E">
        <w:rPr>
          <w:rStyle w:val="StyleUnderline"/>
        </w:rPr>
        <w:t>Nationalist movements supported by the Communist Party are becoming more intense and ever harder to control</w:t>
      </w:r>
      <w:r w:rsidRPr="0066297E">
        <w:rPr>
          <w:sz w:val="12"/>
        </w:rPr>
        <w:t xml:space="preserve">, as the vehement protests against Japanese control of the Senkaku/Diaoyu islands (which China claims for itself) showed. The one-child policy has resulted in a demographic bottleneck that makes America’s growing elderly population look minuscule, as too few workers are growing up to financially support their elders and to cheaply fill positions in the labor-intensive manufacturing that has heretofore fueled Chinese growth. Some state industries remains bloated and inefficient, and finance is underdeveloped and vulnerable. Finally, Chinese media suggests that limited democratic political reforms — or at least lip service to them — are forthcoming. While these signs seem encouraging, they could also lead to power struggles between hardliners and liberals within the Party, or between a slowly-reforming Party and impatient pro-democracy activists.¶ In short, for all its good fortune, </w:t>
      </w:r>
      <w:r w:rsidRPr="0066297E">
        <w:rPr>
          <w:rStyle w:val="Emphasis"/>
        </w:rPr>
        <w:t>China’s future is uncertain</w:t>
      </w:r>
      <w:r w:rsidRPr="0066297E">
        <w:rPr>
          <w:sz w:val="12"/>
        </w:rPr>
        <w:t xml:space="preserve">. If the Party fails to navigate the minefield of the political and economic transition it currently faces, </w:t>
      </w:r>
      <w:r w:rsidRPr="0066297E">
        <w:rPr>
          <w:rStyle w:val="StyleUnderline"/>
        </w:rPr>
        <w:t>China may fall into chaos. Not even enemies of the Chinese government should look forward to the disruption to the international economy this would create, nor to the threat represented by aggressive Chinese nationalists gaining control of the military. For this reason, the United States must closely cooperate with</w:t>
      </w:r>
      <w:r w:rsidRPr="0066297E">
        <w:rPr>
          <w:sz w:val="12"/>
        </w:rPr>
        <w:t xml:space="preserve"> peripheral </w:t>
      </w:r>
      <w:r w:rsidRPr="0066297E">
        <w:rPr>
          <w:rStyle w:val="StyleUnderline"/>
        </w:rPr>
        <w:t>states around China to resolve disputes between them without resorting to war</w:t>
      </w:r>
      <w:r w:rsidRPr="0066297E">
        <w:rPr>
          <w:sz w:val="12"/>
        </w:rPr>
        <w:t xml:space="preserve">, work with the Chinese government to achieve mutual benefits, and to contain China should its political situation go haywire. </w:t>
      </w:r>
      <w:r w:rsidRPr="0066297E">
        <w:rPr>
          <w:rStyle w:val="StyleUnderline"/>
        </w:rPr>
        <w:t>It’s for this reason that the President has touted a diplomatic “pivot” to Asia.</w:t>
      </w:r>
      <w:r w:rsidRPr="0066297E">
        <w:rPr>
          <w:sz w:val="12"/>
        </w:rPr>
        <w:t xml:space="preserve"> </w:t>
      </w:r>
      <w:r w:rsidRPr="0066297E">
        <w:rPr>
          <w:rStyle w:val="StyleUnderline"/>
        </w:rPr>
        <w:t xml:space="preserve">If </w:t>
      </w:r>
      <w:r w:rsidRPr="0066297E">
        <w:rPr>
          <w:rStyle w:val="Emphasis"/>
        </w:rPr>
        <w:t>domestic distractions</w:t>
      </w:r>
      <w:r w:rsidRPr="0066297E">
        <w:rPr>
          <w:rStyle w:val="StyleUnderline"/>
        </w:rPr>
        <w:t xml:space="preserve"> keep the United States from fulfilling that commitment, then we risk standing on the outside looking in if the situation in China fits the proverbial fan</w:t>
      </w:r>
      <w:r w:rsidRPr="0066297E">
        <w:rPr>
          <w:sz w:val="12"/>
        </w:rPr>
        <w:t>.</w:t>
      </w:r>
    </w:p>
    <w:p w:rsidR="005F4E81" w:rsidRDefault="005F4E81" w:rsidP="005F4E81"/>
    <w:p w:rsidR="005F4E81" w:rsidRDefault="005F4E81" w:rsidP="005F4E81"/>
    <w:p w:rsidR="005F4E81" w:rsidRDefault="005F4E81" w:rsidP="005F4E81">
      <w:pPr>
        <w:pStyle w:val="Heading3"/>
      </w:pPr>
      <w:r>
        <w:lastRenderedPageBreak/>
        <w:t>***INTERNALS</w:t>
      </w:r>
    </w:p>
    <w:p w:rsidR="005F4E81" w:rsidRDefault="005F4E81" w:rsidP="005F4E81"/>
    <w:p w:rsidR="005F4E81" w:rsidRDefault="005F4E81" w:rsidP="005F4E81">
      <w:pPr>
        <w:pStyle w:val="Heading3"/>
      </w:pPr>
      <w:r>
        <w:lastRenderedPageBreak/>
        <w:t xml:space="preserve">IL—TPP </w:t>
      </w:r>
      <w:proofErr w:type="gramStart"/>
      <w:r>
        <w:t>k2</w:t>
      </w:r>
      <w:proofErr w:type="gramEnd"/>
      <w:r>
        <w:t xml:space="preserve"> Asia Pivot </w:t>
      </w:r>
    </w:p>
    <w:p w:rsidR="005F4E81" w:rsidRPr="00DA213F" w:rsidRDefault="005F4E81" w:rsidP="005D62C9">
      <w:pPr>
        <w:pStyle w:val="Heading4"/>
      </w:pPr>
      <w:r w:rsidRPr="00DA213F">
        <w:t>Dems block TPP- that crushes Asia Pivot by sending negative signals to our allies</w:t>
      </w:r>
    </w:p>
    <w:p w:rsidR="005F4E81" w:rsidRDefault="005F4E81" w:rsidP="005F4E81">
      <w:r>
        <w:rPr>
          <w:rStyle w:val="Style13ptBold"/>
        </w:rPr>
        <w:t xml:space="preserve">Dovere 4/23/14 </w:t>
      </w:r>
      <w:r>
        <w:t>Edward-Isaac Dovere is a senior White House reporter. Before coming to POLITICO in April 2011, Dovere was the founding editor and lead writer of City Hall and The Capitol, where his coverage of New York City and state politics was recognized by the New York Press Association, the New York Press Club, the Daniel Pearl Award for investigative journalism.</w:t>
      </w:r>
    </w:p>
    <w:p w:rsidR="005F4E81" w:rsidRDefault="005F4E81" w:rsidP="005F4E81">
      <w:r>
        <w:t xml:space="preserve">[Edward-Isaac Dovere, “Obama trade push gets thumbs down from Democrats” Politco, 4/23/14 </w:t>
      </w:r>
      <w:hyperlink r:id="rId60" w:history="1">
        <w:r>
          <w:rPr>
            <w:rStyle w:val="Hyperlink"/>
          </w:rPr>
          <w:t>http://www.politico.com/story/2014/04/obama-trans-pacific-partnership-asia-105955.html</w:t>
        </w:r>
      </w:hyperlink>
      <w:r>
        <w:t>] FAS</w:t>
      </w:r>
    </w:p>
    <w:p w:rsidR="005F4E81" w:rsidRDefault="005F4E81" w:rsidP="005F4E81">
      <w:pPr>
        <w:rPr>
          <w:rStyle w:val="StyleUnderline"/>
        </w:rPr>
      </w:pPr>
      <w:r>
        <w:rPr>
          <w:sz w:val="16"/>
        </w:rPr>
        <w:t xml:space="preserve">President Barack Obama’s in Asia this week pushing a deal that almost none of his allies at home want. On the Hill, </w:t>
      </w:r>
      <w:r>
        <w:rPr>
          <w:rStyle w:val="StyleUnderline"/>
        </w:rPr>
        <w:t>most of the pushback is coming from the president’s fellow Democrats</w:t>
      </w:r>
      <w:r>
        <w:rPr>
          <w:sz w:val="16"/>
        </w:rPr>
        <w:t xml:space="preserve">, </w:t>
      </w:r>
      <w:r>
        <w:rPr>
          <w:rStyle w:val="StyleUnderline"/>
        </w:rPr>
        <w:t>who say it undercuts the economic fairness argument that’s a central focus of his midterm strategy</w:t>
      </w:r>
      <w:r>
        <w:rPr>
          <w:sz w:val="16"/>
        </w:rPr>
        <w:t>. “Prime Minister [Shinzo] Abe has to deal with his politics, and I’ve got to deal with mine,” Obama said at a press conference in Tokyo Thursday, responding to the resistance both leaders have met as they’ve continued negotiations. Despite Obama’s support for the agreement</w:t>
      </w:r>
      <w:r>
        <w:rPr>
          <w:rStyle w:val="StyleUnderline"/>
        </w:rPr>
        <w:t>, Senate Majority Leader Harry Reid (D-Nev.) and House Minority Leader Nancy Pelosi have made clear they don’t have much interest in the Tran-Pacific Partnership or broader fast-track trade authority passing before November</w:t>
      </w:r>
      <w:r>
        <w:rPr>
          <w:sz w:val="16"/>
        </w:rPr>
        <w:t xml:space="preserve"> — if then. Progressives on Capitol Hill and beyond warn that any deal before Election Day this year would likely depress turnout among the Democratic base, including in the close races that will determine control of the Senate and the makeup of the House. Yet, the agreement to open up trade with a dozen Asian nations — which would eliminate tariffs and other market barriers — remains the centerpiece of the president’s weeklong trip to Asia, pitting him against the populism he’s spending 2014 trying to stoke. Labor’s been leading the opposition. But </w:t>
      </w:r>
      <w:r>
        <w:rPr>
          <w:rStyle w:val="StyleUnderline"/>
        </w:rPr>
        <w:t>the president’s also at odds with consumer safety advocates, environmental interests, religious groups and a wide array of progressives.</w:t>
      </w:r>
      <w:r>
        <w:rPr>
          <w:sz w:val="16"/>
        </w:rPr>
        <w:t xml:space="preserve"> “There’s </w:t>
      </w:r>
      <w:proofErr w:type="gramStart"/>
      <w:r>
        <w:rPr>
          <w:sz w:val="16"/>
        </w:rPr>
        <w:t>a disconnect</w:t>
      </w:r>
      <w:proofErr w:type="gramEnd"/>
      <w:r>
        <w:rPr>
          <w:sz w:val="16"/>
        </w:rPr>
        <w:t xml:space="preserve"> between the rhetoric around inequality and the reality of what’s on the table in these trade agreements,” said Thea Lee, deputy chief of staff for the AFL-CIO, which has been sharply critical of TPP. “</w:t>
      </w:r>
      <w:r>
        <w:rPr>
          <w:rStyle w:val="StyleUnderline"/>
        </w:rPr>
        <w:t>His push for the TPP is at cross-purposes with his stated goal of lifting the middle class and providing opportunity for those striving to reach the middle class</w:t>
      </w:r>
      <w:r>
        <w:rPr>
          <w:sz w:val="16"/>
        </w:rPr>
        <w:t xml:space="preserve">,” said Rep. Rosa DeLauro (D-Conn.). “Ultimately, he will have to choose between that and trade policies that would only further exacerbate the economic problems in this country.” “It’s hard to be for reducing inequality and the TPP,” said Progressive Caucus co-chair Rep. Keith Ellison (D-Minn.), saying the trade deal undercuts the president’s praiseworthy work on raising the minimum wage, infrastructure investment and establishing equal pay. “It’s like trying to sit down and stand up at the same time.” Obama — who landed in Tokyo Wednesday on the first leg of his journey — argues that TPP would expand the economy, boosting growth at home, and feels the growth in exports under his presidency proves he’s right. But his administration argues that the deal is also about responding to the worry that if America doesn’t take a leadership role, China will step into the void, influencing much looser rules than Obama’s pushing to include in TPP. “We don’t live in a world where the safest posture is to do nothing,” said White House spokesman Josh Earnest. Of course, Democrats aren’t the only problem. Though both House Speaker John Boehner (R-Ohio) and Senate Minority Leader Mitch McConnell (R-Ky.) say they support fast-track authority that would facilitate all trade deals by allowing them to go before Congress for a straight up or down vote, Republicans also aren’t rushing to open themselves up to protectionist concerns ahead of the election. “The speaker has made clear publicly and privately that expanding exports is critical to creating American jobs and we are ready today to put in place this important authority,” said Boehner spokesman Brendan Buck. “The only holdup is congressional Democrats.” </w:t>
      </w:r>
      <w:r>
        <w:rPr>
          <w:rStyle w:val="StyleUnderline"/>
        </w:rPr>
        <w:t>Getting TPP done would be a significant win for Obama, the most substantial progress on his much-talked about, little succeeded-on pivot to Asia. A loss</w:t>
      </w:r>
      <w:r>
        <w:rPr>
          <w:sz w:val="16"/>
        </w:rPr>
        <w:t>, though, w</w:t>
      </w:r>
      <w:r>
        <w:rPr>
          <w:rStyle w:val="StyleUnderline"/>
        </w:rPr>
        <w:t>ould completely undermine that — along with his own credibility, and that of future American presidents who’ll have to address the growing economic and political importance of the region.</w:t>
      </w:r>
      <w:r>
        <w:rPr>
          <w:sz w:val="16"/>
        </w:rPr>
        <w:t xml:space="preserve"> That’s only raised the stakes: si</w:t>
      </w:r>
      <w:r>
        <w:rPr>
          <w:rStyle w:val="StyleUnderline"/>
        </w:rPr>
        <w:t>nce Asian negotiators know just what Obama’s up against at home, and they’ll be looking to take advantage of that</w:t>
      </w:r>
      <w:r>
        <w:rPr>
          <w:sz w:val="16"/>
        </w:rPr>
        <w:t>, said the Brookings Institution’s Kenneth Lieberthal, who was a former Asia director on the National Security Council staff for President Bill Clinton. “</w:t>
      </w:r>
      <w:r>
        <w:rPr>
          <w:rStyle w:val="StyleUnderline"/>
        </w:rPr>
        <w:t>The issue of the president’s ability to get what he needs from Congress is still not an issue that people in Asia have full confidence in</w:t>
      </w:r>
      <w:r>
        <w:rPr>
          <w:sz w:val="16"/>
        </w:rPr>
        <w:t xml:space="preserve">,” Lieberthal said, arguing that this could result in </w:t>
      </w:r>
      <w:r>
        <w:rPr>
          <w:rStyle w:val="StyleUnderline"/>
        </w:rPr>
        <w:t xml:space="preserve">Asian nations either not providing enough of the kind of concessions Obama will need to make the deal more palatable on the Hill, or holding back now with the thought that they’ll be able to get more later. </w:t>
      </w:r>
    </w:p>
    <w:p w:rsidR="005F4E81" w:rsidRDefault="005F4E81" w:rsidP="005D62C9">
      <w:pPr>
        <w:pStyle w:val="Heading4"/>
      </w:pPr>
      <w:r>
        <w:lastRenderedPageBreak/>
        <w:t>Democratic senate blocks TPP-that’s key to Asia Pivot</w:t>
      </w:r>
    </w:p>
    <w:p w:rsidR="005F4E81" w:rsidRDefault="005F4E81" w:rsidP="005F4E81">
      <w:pPr>
        <w:rPr>
          <w:rStyle w:val="Style13ptBold"/>
        </w:rPr>
      </w:pPr>
      <w:r>
        <w:rPr>
          <w:rStyle w:val="Style13ptBold"/>
        </w:rPr>
        <w:t>AP 14</w:t>
      </w:r>
    </w:p>
    <w:p w:rsidR="005F4E81" w:rsidRDefault="005F4E81" w:rsidP="005F4E81">
      <w:r>
        <w:t xml:space="preserve">[“Obama pivot to Asia faces setback from own party” Associated Press via Asian Correspondent, Feb 01, 2014, </w:t>
      </w:r>
      <w:hyperlink r:id="rId61" w:history="1">
        <w:r>
          <w:rPr>
            <w:rStyle w:val="Hyperlink"/>
          </w:rPr>
          <w:t>http://asiancorrespondent.com/119129/obama-pivot-to-asia-faces-setback-from-own-party/</w:t>
        </w:r>
      </w:hyperlink>
      <w:r>
        <w:t>] FAS</w:t>
      </w:r>
    </w:p>
    <w:p w:rsidR="005F4E81" w:rsidRDefault="005F4E81" w:rsidP="005F4E81">
      <w:pPr>
        <w:rPr>
          <w:rStyle w:val="StyleUnderline"/>
        </w:rPr>
      </w:pPr>
      <w:r>
        <w:rPr>
          <w:sz w:val="16"/>
        </w:rPr>
        <w:t xml:space="preserve">President Barack Obama’s foreign policy pivot to Asia took a hit this week, and it came from a stalwart of his own party. </w:t>
      </w:r>
      <w:r>
        <w:rPr>
          <w:rStyle w:val="StyleUnderline"/>
        </w:rPr>
        <w:t>The top Democratic senator, Harry Reid, announced that he opposes legislation that’s key for a trans-Pacific trade pact that’s arguably the most important part of Obama’s effort to step up American engagement in Asia.</w:t>
      </w:r>
      <w:r>
        <w:rPr>
          <w:sz w:val="16"/>
        </w:rPr>
        <w:t xml:space="preserve"> Since Obama rolled out the policy, </w:t>
      </w:r>
      <w:r>
        <w:rPr>
          <w:rStyle w:val="StyleUnderline"/>
        </w:rPr>
        <w:t>most attention has been on the military aspect, largely because it was billed as a rebalance in U.S. priorities after a decade of costly war in Afghanistan and Iraq</w:t>
      </w:r>
      <w:r>
        <w:rPr>
          <w:sz w:val="16"/>
        </w:rPr>
        <w:t xml:space="preserve">. </w:t>
      </w:r>
      <w:r>
        <w:rPr>
          <w:rStyle w:val="StyleUnderline"/>
        </w:rPr>
        <w:t>But officials have increasingly stressed the pivot is about more than military and cementing America’s stature as the pre-eminent power in the Asia-Pacific as China grows in strength. It’s about capitalizing on the region’s rapid economic growth. Hence the importance of the Trans-Pacific Partnership, or TPP</w:t>
      </w:r>
      <w:r>
        <w:rPr>
          <w:sz w:val="16"/>
        </w:rPr>
        <w:t>, an ambitious free trade agreement being negotiated by 12 nations including Japan that account for some 40 percent of global gross domestic product. “</w:t>
      </w:r>
      <w:r>
        <w:rPr>
          <w:rStyle w:val="Emphasis"/>
        </w:rPr>
        <w:t>The pivot is the TPP</w:t>
      </w:r>
      <w:r>
        <w:rPr>
          <w:sz w:val="16"/>
        </w:rPr>
        <w:t xml:space="preserve"> right now,” Victor Cha, director of Asian studies at the Georgetown University’s School of Foreign Service, told a conference at a Washington think tank this week on U.S. policy and the outlook for Asia in 2014. The Obama administration’s Asia policy has been welcomed by countries leery of China’s rise and expansive territorial claims. During the president’s first term, the U.S. has made headway in strengthening old alliances with nations like the Philippines, forging deeper ties with Indonesia and Vietnam, and befriending former pariah state, Myanmar. There were missteps. Rancorous politics at home forced Obama to withdraw from the East Asia Summit last fall, raising some questions about his commitment to the region. New military deployments in the Asia-Pacific — a few hundred Marines in Australia, new warships rotated through Singapore — have fueled Chinese accusations of a U.S. policy of containment while making little impact on regional security. Asia got little mention in Obama’s State of the Union address Tuesday, adding to perceptions in some quarters that the pivot has dropped a peg or two in the administration’s policy agenda in the president’s second term. But he did urge both parties in Congress to approve so-called fast-track legislation needed to make TPP and a trade deal under negotiation with Europe a reality, saying it would open new markets and create American jobs. The problem for Obama is that a lot of </w:t>
      </w:r>
      <w:r>
        <w:rPr>
          <w:rStyle w:val="StyleUnderline"/>
        </w:rPr>
        <w:t>his fellow Democrats are set against fast-track that would require Congress to act on the trade deals negotiated by the administration by a yes-or-no vote</w:t>
      </w:r>
      <w:r>
        <w:rPr>
          <w:sz w:val="16"/>
        </w:rPr>
        <w:t xml:space="preserve">, </w:t>
      </w:r>
      <w:r>
        <w:rPr>
          <w:rStyle w:val="StyleUnderline"/>
        </w:rPr>
        <w:t>without the ability to make any changes</w:t>
      </w:r>
      <w:r>
        <w:rPr>
          <w:sz w:val="16"/>
        </w:rPr>
        <w:t xml:space="preserve">. Reid said Wednesday he opposed fast-track and that lawmakers should not push for it now — a comment that suggests that legislation introduced three weeks ago will go nowhere soon. While that legislation is co-sponsored by a senior Democrat — Obama’s nominee to become the next ambassador to China, Max Baucus — many in the party join with labor unions in opposing lowered trade barriers, which they worry will cost jobs due to increased competition. That includes the lead Democrat on trade policy in the House of Representatives, who wants fast-track to stipulate a more active role for Congress in trade policy and measures to address currency manipulation. So in a bitterly divided </w:t>
      </w:r>
      <w:r>
        <w:rPr>
          <w:rStyle w:val="StyleUnderline"/>
        </w:rPr>
        <w:t>Washington, Obama’s in the rare position of having more support for a key policy among his political rivals, the Republicans, than from his own party</w:t>
      </w:r>
      <w:r>
        <w:rPr>
          <w:sz w:val="16"/>
        </w:rPr>
        <w:t xml:space="preserve">. On that front too he faces headwinds. </w:t>
      </w:r>
      <w:r>
        <w:rPr>
          <w:rStyle w:val="StyleUnderline"/>
        </w:rPr>
        <w:t>Top Republicans who want fast-track accuse the administration of failing to pull its weight to mobilize support for it among Democrats in Congress</w:t>
      </w:r>
      <w:r>
        <w:rPr>
          <w:sz w:val="16"/>
        </w:rPr>
        <w:t xml:space="preserve"> — </w:t>
      </w:r>
      <w:r>
        <w:rPr>
          <w:rStyle w:val="StyleUnderline"/>
        </w:rPr>
        <w:t>a task that will be complicated by November midterm elections. Lawmakers will be careful to avoid measures that could hurt their prospects of re-election.</w:t>
      </w:r>
    </w:p>
    <w:p w:rsidR="005F4E81" w:rsidRDefault="005F4E81" w:rsidP="005D62C9">
      <w:pPr>
        <w:pStyle w:val="Heading4"/>
      </w:pPr>
      <w:r>
        <w:t>Democrats are blocking TPP-that’s key to Asia Pivot</w:t>
      </w:r>
    </w:p>
    <w:p w:rsidR="005F4E81" w:rsidRDefault="005F4E81" w:rsidP="005F4E81">
      <w:pPr>
        <w:rPr>
          <w:rStyle w:val="Style13ptBold"/>
        </w:rPr>
      </w:pPr>
      <w:r>
        <w:rPr>
          <w:rStyle w:val="Style13ptBold"/>
        </w:rPr>
        <w:t>New Zealand Herald 13</w:t>
      </w:r>
    </w:p>
    <w:p w:rsidR="005F4E81" w:rsidRDefault="005F4E81" w:rsidP="005F4E81">
      <w:r>
        <w:t xml:space="preserve">[“Delay in Pacific trade pact hurts US pivot to Asia” The New Zealand Herald, Dec 11, 2013 </w:t>
      </w:r>
      <w:hyperlink r:id="rId62" w:history="1">
        <w:r>
          <w:rPr>
            <w:rStyle w:val="Hyperlink"/>
          </w:rPr>
          <w:t>http://www.nzherald.co.nz/business/news/article.cfm?c_id=3&amp;objectid=11170903</w:t>
        </w:r>
      </w:hyperlink>
      <w:r>
        <w:t>] FAS</w:t>
      </w:r>
    </w:p>
    <w:p w:rsidR="005F4E81" w:rsidRDefault="005F4E81" w:rsidP="005F4E81">
      <w:pPr>
        <w:rPr>
          <w:rStyle w:val="StyleUnderline"/>
        </w:rPr>
      </w:pPr>
      <w:r>
        <w:rPr>
          <w:rStyle w:val="StyleUnderline"/>
        </w:rPr>
        <w:t xml:space="preserve">The failure to finalize a landmark trans-Pacific trade pact this year as planned has dealt a blow to President Barack Obama's policy pivot to Asia. </w:t>
      </w:r>
      <w:r>
        <w:rPr>
          <w:sz w:val="14"/>
        </w:rPr>
        <w:t xml:space="preserve">While negotiators say they have made substantial progress, myriad hurdles remain to creating a bloc encompassing a third of global trade. One of the biggest will be winning the backing of the U.S. Congress. As recently as October, the leaders of the 12 nations in the Trans-Pacific Partnership, or TPP, had said their goal was reach an agreement by the end of 2013, although most analysts had viewed that as unrealistic given the complexity of the pact and the political pressures governments face in winning domestic approval. </w:t>
      </w:r>
      <w:r>
        <w:rPr>
          <w:rStyle w:val="StyleUnderline"/>
        </w:rPr>
        <w:t xml:space="preserve">Labor groups and lawmakers from Obama's own Democratic </w:t>
      </w:r>
      <w:proofErr w:type="gramStart"/>
      <w:r>
        <w:rPr>
          <w:rStyle w:val="StyleUnderline"/>
        </w:rPr>
        <w:t>party</w:t>
      </w:r>
      <w:proofErr w:type="gramEnd"/>
      <w:r>
        <w:rPr>
          <w:rStyle w:val="StyleUnderline"/>
        </w:rPr>
        <w:t xml:space="preserve"> wasted little time in pouncing on the indecisive </w:t>
      </w:r>
      <w:r>
        <w:rPr>
          <w:rStyle w:val="StyleUnderline"/>
        </w:rPr>
        <w:lastRenderedPageBreak/>
        <w:t xml:space="preserve">outcome Tuesday of closed-door deliberations in Singapore. </w:t>
      </w:r>
      <w:r>
        <w:rPr>
          <w:sz w:val="14"/>
        </w:rPr>
        <w:t xml:space="preserve">Trade ministers said that they had identified "potential landing zones" for most of the outstanding issues, but gave few specifics. They plan to meet again next month. "The failure in Singapore makes clear that the administration is far from reaching agreement with the other countries, and it's far from reaching a deal that the Congress can support," Democratic Rep. Rosa DeLauro told reporters. With </w:t>
      </w:r>
      <w:r>
        <w:rPr>
          <w:rStyle w:val="StyleUnderline"/>
        </w:rPr>
        <w:t>sizeable numbers of lawmakers from Obama's party coming out against the deal, principally because they argue it will cost American jobs, the administration will be counting on strong Republican support,</w:t>
      </w:r>
      <w:r>
        <w:rPr>
          <w:sz w:val="14"/>
        </w:rPr>
        <w:t xml:space="preserve"> which is not guaranteed in the bitterly partisan political atmosphere that pervades Washington. "There may be a significant number of tea partiers who are so fed up with Obama that they're willing to depart from their values on free trade to obstruct the legislative program," said Gary Hufbauer, an international trade expert at the Peterson Institute for International Economics. He was referring to the radical wing of the Republican Party that forced a partial government shutdown this fall during a budget standoff. </w:t>
      </w:r>
      <w:r>
        <w:rPr>
          <w:rStyle w:val="StyleUnderline"/>
        </w:rPr>
        <w:t>The administration views TPP key to boosting American exports in Asia's fast-growing markets and demonstrating U.S. economic leadership in a region where strategic rival China looms increasingly large. That supports a diplomatic and military effort by Obama to shift U.S. foreign policy focus after a decade of costly war in Afghanistan and Iraq.</w:t>
      </w:r>
      <w:r>
        <w:rPr>
          <w:sz w:val="14"/>
        </w:rPr>
        <w:t xml:space="preserve"> Congressional support isn't just needed for ratification of the trade pact. Even before it reaches that stage, U.S. negotiators will face difficulties finalizing the terms of the deal with the other 11 nations unless Congress first gives the administration formal authority to negotiate on its behalf. That authority, known as fast track, assures that the administration can negotiate a trade agreement that Congress can accept or reject but cannot change. But that authority under which the U.S. negotiated its most recent trade agreements with South Korea, Colombia and Panama lapsed in 2007. Unless it is renewed, it could undermine the confidence of other TPP nations in the U.S. negotiators' ability to stick to their commitments, as Congress could demand changes to the agreement reached by the 12 governments. The TPP is ambitious. It aims to reduce tariffs on goods and services to close to zero among disparate economies, and address issues beyond the scope of previous trade pacts, including labor and environmental standards, intellectual property and competitive advantages of state-owned companies. Originally, Obama called for TPP to be completed by the end of 2012. That deadline slipped and was reset, but in the meantime, Japan, the world's third-largest economy joined the negotiations, which has complicated things but given the pact a strategic clout it lacked before. The other nations are Australia, Brunei, Canada, Chile, Malaysia, Mexico, New Zealand, Peru, Singapore, the United States and Vietnam. "The result (in Singapore) was disappointing but not surprising -- and not fatal, provided they keep moving toward agreement in the first half of next year," said Matthew Goodman, a former international economic adviser in the Obama White House. He said the new de facto deadline is probably April, when Obama is due to visit Asia. He was forced to cancel a trip to the region in October trip because of the government shutdown. Hufbauer said fast track could still squeak through Congress, although a complicating factor is that 2014 is a midterm election year in the U.S. and lawmakers will be reluctant to vote for a trade deal that could be unpopular among their constituents. Some 151 Democrats and 22 Republicans out of 435 members of the House of Representatives have already come out in opposition to renewal of fast track. But there's also support for TPP in Congress. </w:t>
      </w:r>
      <w:r>
        <w:rPr>
          <w:rStyle w:val="StyleUnderline"/>
        </w:rPr>
        <w:t>Prominent Republicans last week called for a consensus on support for TPP, saying it's in American strategic and economic interests, and congressional aides say there's been progress toward introducing a bipartisan bill for fast track</w:t>
      </w:r>
      <w:r>
        <w:rPr>
          <w:sz w:val="14"/>
        </w:rPr>
        <w:t xml:space="preserve">. Rep. Dave Camp, who chairs the powerful House Ways and Means Committee that oversees trade policy, said Tuesday he expected a fast track bill could be passed early next year if they have administration backing although in the past it has taken close to a year from bill introduction to presidential signing. Economists say TPP would boost growth. The U.S. Trade Representative says goods and services exports to TPP countries already support 4 million American jobs, and if the deal takes effect, it could generate an estimated $305 billion in additional world exports per year, by 2025, including an additional $123.5 billion in U.S. exports. It says that would benefit American businesses, workers, farmers, ranchers, and service providers. But </w:t>
      </w:r>
      <w:r>
        <w:rPr>
          <w:rStyle w:val="StyleUnderline"/>
        </w:rPr>
        <w:t>secrecy of the TPP negotiations has only fed into the skepticism among Democrats and labor unions about how free trade agreements would affect U.S. companies and workers.</w:t>
      </w:r>
    </w:p>
    <w:p w:rsidR="005F4E81" w:rsidRDefault="005F4E81" w:rsidP="005F4E81">
      <w:pPr>
        <w:pStyle w:val="Heading3"/>
      </w:pPr>
      <w:r>
        <w:lastRenderedPageBreak/>
        <w:t xml:space="preserve">IL—GOP </w:t>
      </w:r>
      <w:proofErr w:type="gramStart"/>
      <w:r>
        <w:t>k2</w:t>
      </w:r>
      <w:proofErr w:type="gramEnd"/>
      <w:r>
        <w:t xml:space="preserve"> Asia Pivot </w:t>
      </w:r>
    </w:p>
    <w:p w:rsidR="005F4E81" w:rsidRDefault="005F4E81" w:rsidP="005D62C9">
      <w:pPr>
        <w:pStyle w:val="Heading4"/>
      </w:pPr>
      <w:r>
        <w:t xml:space="preserve">GOP senate key to Asia Pivot </w:t>
      </w:r>
    </w:p>
    <w:p w:rsidR="005F4E81" w:rsidRDefault="005F4E81" w:rsidP="005F4E81">
      <w:r>
        <w:rPr>
          <w:rStyle w:val="Style13ptBold"/>
        </w:rPr>
        <w:t>Glasser 6/30/14</w:t>
      </w:r>
      <w:r>
        <w:t>, she is an editor of Politco, which is a magazine that focuses on political matters (the midterms are one of those, Tiger)</w:t>
      </w:r>
    </w:p>
    <w:p w:rsidR="005F4E81" w:rsidRDefault="005F4E81" w:rsidP="005F4E81">
      <w:r>
        <w:t xml:space="preserve">[Susan Glasser, “China’s </w:t>
      </w:r>
      <w:proofErr w:type="gramStart"/>
      <w:r>
        <w:t>Wrong</w:t>
      </w:r>
      <w:proofErr w:type="gramEnd"/>
      <w:r>
        <w:t xml:space="preserve"> About American Decline” Politico Magazine, 6/30/14 </w:t>
      </w:r>
      <w:hyperlink r:id="rId63" w:anchor=".U8RMPvldU1Y" w:history="1">
        <w:r>
          <w:rPr>
            <w:rStyle w:val="Hyperlink"/>
          </w:rPr>
          <w:t>http://www.politico.com/magazine/story/2014/06/americas-going-to-bounce-back-108450.html#.U8RMPvldU1Y</w:t>
        </w:r>
      </w:hyperlink>
      <w:r>
        <w:t>] FAS</w:t>
      </w:r>
    </w:p>
    <w:p w:rsidR="005F4E81" w:rsidRDefault="005F4E81" w:rsidP="005F4E81">
      <w:pPr>
        <w:rPr>
          <w:sz w:val="14"/>
        </w:rPr>
      </w:pPr>
      <w:r>
        <w:rPr>
          <w:sz w:val="14"/>
        </w:rPr>
        <w:t xml:space="preserve">SG: The full dinner menu. PM: Well, yes, but there are other things in life apart from dinner. And we’ve made progress on those. So </w:t>
      </w:r>
      <w:r>
        <w:rPr>
          <w:rStyle w:val="StyleUnderline"/>
        </w:rPr>
        <w:t>I’m hopeful that the agreement can be settled this year. I think everybody is trying very hard, and I know the Japanese do want to settle. Then, it has to be ratified. I am told that people think that in the House they would be able to have the votes; in the Senate, well, it depends on the Senate leadership and it depends who the Senate leadership is, because midterms are coming</w:t>
      </w:r>
      <w:r>
        <w:rPr>
          <w:sz w:val="14"/>
        </w:rPr>
        <w:t xml:space="preserve">, and after that, well, you’re not quite sure what the composition will be. So we’ll have to see. SG: </w:t>
      </w:r>
      <w:r>
        <w:rPr>
          <w:rStyle w:val="StyleUnderline"/>
        </w:rPr>
        <w:t>Would a Republican Senate be better</w:t>
      </w:r>
      <w:r>
        <w:rPr>
          <w:sz w:val="14"/>
        </w:rPr>
        <w:t xml:space="preserve">? Historically, </w:t>
      </w:r>
      <w:r>
        <w:rPr>
          <w:rStyle w:val="StyleUnderline"/>
        </w:rPr>
        <w:t>certainly</w:t>
      </w:r>
      <w:r>
        <w:rPr>
          <w:sz w:val="14"/>
        </w:rPr>
        <w:t xml:space="preserve">— PM: </w:t>
      </w:r>
      <w:r>
        <w:rPr>
          <w:rStyle w:val="StyleUnderline"/>
        </w:rPr>
        <w:t>Historically,</w:t>
      </w:r>
      <w:r>
        <w:rPr>
          <w:sz w:val="14"/>
        </w:rPr>
        <w:t xml:space="preserve"> yes, but now you have the tea party and a group who are a different kind of Republican, so it’s hard to say how the numbers stack up.</w:t>
      </w:r>
    </w:p>
    <w:p w:rsidR="005F4E81" w:rsidRDefault="005F4E81" w:rsidP="005F4E81">
      <w:r>
        <w:rPr>
          <w:rFonts w:ascii="Helvetica" w:hAnsi="Helvetica" w:cs="Helvetica"/>
          <w:color w:val="000000"/>
        </w:rPr>
        <w:br/>
      </w:r>
      <w:r>
        <w:rPr>
          <w:rFonts w:ascii="Helvetica" w:hAnsi="Helvetica" w:cs="Helvetica"/>
          <w:color w:val="000000"/>
        </w:rPr>
        <w:br/>
      </w:r>
    </w:p>
    <w:p w:rsidR="005F4E81" w:rsidRDefault="005F4E81" w:rsidP="005F4E81">
      <w:pPr>
        <w:pStyle w:val="Heading3"/>
      </w:pPr>
      <w:r>
        <w:lastRenderedPageBreak/>
        <w:t xml:space="preserve">Commitment Key—2nc </w:t>
      </w:r>
    </w:p>
    <w:p w:rsidR="005F4E81" w:rsidRDefault="005F4E81" w:rsidP="005D62C9">
      <w:pPr>
        <w:pStyle w:val="Heading4"/>
      </w:pPr>
      <w:r>
        <w:t>Lack of credible assurances lead to war</w:t>
      </w:r>
    </w:p>
    <w:p w:rsidR="005F4E81" w:rsidRPr="0044670E" w:rsidRDefault="005F4E81" w:rsidP="005F4E81">
      <w:r w:rsidRPr="0044670E">
        <w:rPr>
          <w:rStyle w:val="Style13ptBold"/>
        </w:rPr>
        <w:t>Goh 8</w:t>
      </w:r>
      <w:r w:rsidRPr="0044670E">
        <w:t xml:space="preserve"> - Lecturer in International Relations in the Department of Politics and International Relations at the Univ of Oxford</w:t>
      </w:r>
    </w:p>
    <w:p w:rsidR="005F4E81" w:rsidRPr="002B519F" w:rsidRDefault="005F4E81" w:rsidP="005F4E81">
      <w:pPr>
        <w:rPr>
          <w:szCs w:val="16"/>
        </w:rPr>
      </w:pPr>
      <w:r>
        <w:rPr>
          <w:szCs w:val="16"/>
        </w:rPr>
        <w:t>(Evelyn</w:t>
      </w:r>
      <w:r w:rsidRPr="002B519F">
        <w:rPr>
          <w:szCs w:val="16"/>
        </w:rPr>
        <w:t>, International Relations of the Asia-Pacific, “Hierarchy and the role of the United States in the East Asian security order,” 2008 8(3):353-377, Oxford</w:t>
      </w:r>
      <w:r>
        <w:rPr>
          <w:szCs w:val="16"/>
        </w:rPr>
        <w:t>)</w:t>
      </w:r>
    </w:p>
    <w:p w:rsidR="005F4E81" w:rsidRDefault="005F4E81" w:rsidP="005F4E81">
      <w:pPr>
        <w:rPr>
          <w:sz w:val="10"/>
        </w:rPr>
      </w:pPr>
      <w:r w:rsidRPr="00247125">
        <w:rPr>
          <w:sz w:val="10"/>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F14E31">
        <w:rPr>
          <w:rStyle w:val="StyleUnderline"/>
          <w:rFonts w:eastAsiaTheme="majorEastAsia"/>
        </w:rPr>
        <w:t>regional stability in East Asia</w:t>
      </w:r>
      <w:r w:rsidRPr="00247125">
        <w:rPr>
          <w:sz w:val="10"/>
        </w:rPr>
        <w:t xml:space="preserve"> in the post-Second World War years </w:t>
      </w:r>
      <w:r w:rsidRPr="00F14E31">
        <w:rPr>
          <w:rStyle w:val="StyleUnderline"/>
          <w:rFonts w:eastAsiaTheme="majorEastAsia"/>
        </w:rPr>
        <w:t xml:space="preserve">can be correlated to the degree of collective certainty about the US-led regional hierarchy. East Asian stability and instability has been determined by </w:t>
      </w:r>
      <w:r w:rsidRPr="00084845">
        <w:rPr>
          <w:rStyle w:val="Emphasis"/>
        </w:rPr>
        <w:t>U.S. assurances</w:t>
      </w:r>
      <w:r w:rsidRPr="00F14E31">
        <w:rPr>
          <w:rStyle w:val="StyleUnderline"/>
          <w:rFonts w:eastAsiaTheme="majorEastAsia"/>
        </w:rPr>
        <w:t xml:space="preserve">, </w:t>
      </w:r>
      <w:r w:rsidRPr="00247125">
        <w:rPr>
          <w:sz w:val="10"/>
        </w:rPr>
        <w:t xml:space="preserve">self-confidence, and commitment to maintaining its primary position in the regional hierarchy; </w:t>
      </w:r>
      <w:r w:rsidRPr="00F14E31">
        <w:rPr>
          <w:rStyle w:val="StyleUnderline"/>
          <w:rFonts w:eastAsiaTheme="majorEastAsia"/>
        </w:rPr>
        <w:t xml:space="preserve">the </w:t>
      </w:r>
      <w:r w:rsidRPr="00084845">
        <w:rPr>
          <w:rStyle w:val="Emphasis"/>
        </w:rPr>
        <w:t>perceptions and confidence of regional states about US commitment</w:t>
      </w:r>
      <w:r w:rsidRPr="00247125">
        <w:rPr>
          <w:sz w:val="10"/>
        </w:rPr>
        <w:t xml:space="preserve">; and the reactions of subordinate states in the region to the varied challengers to the regional hierarchical order.  4. Hierarchy and the East Asian security order </w:t>
      </w:r>
      <w:proofErr w:type="gramStart"/>
      <w:r w:rsidRPr="00247125">
        <w:rPr>
          <w:sz w:val="10"/>
        </w:rPr>
        <w:t>Currently</w:t>
      </w:r>
      <w:proofErr w:type="gramEnd"/>
      <w:r w:rsidRPr="00247125">
        <w:rPr>
          <w:sz w:val="10"/>
        </w:rPr>
        <w:t xml:space="preserve">, the regional hierarchy in East Asia is still dominated by the United States.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F14E31">
        <w:rPr>
          <w:rStyle w:val="StyleUnderline"/>
          <w:rFonts w:eastAsiaTheme="majorEastAsia"/>
        </w:rPr>
        <w:t>Three of the key potential global challengers to US unipolarity originate in Asia (China, India, and Japan), and their support for or acquiescence to, US dominance have helped to stabilize its global leadership. Through its dominance of the Asian regional hierarchy, the United States has been able to neutralize the potential threats to its position from Japan via an alliance</w:t>
      </w:r>
      <w:r w:rsidRPr="00247125">
        <w:rPr>
          <w:sz w:val="10"/>
        </w:rPr>
        <w:t xml:space="preserve">, from India by gradually identifying and pursuing mutual commercial and strategic interests, </w:t>
      </w:r>
      <w:r w:rsidRPr="00F14E31">
        <w:rPr>
          <w:rStyle w:val="StyleUnderline"/>
          <w:rFonts w:eastAsiaTheme="majorEastAsia"/>
        </w:rPr>
        <w:t>and from China by encircling and deterring it with allied and friendly states that support American preponderance. Secondly, recognizing US hierarchical preponderance further explains contemporary under-balancing in Asia, both against a rising China, and against incumbent American power</w:t>
      </w:r>
      <w:r w:rsidRPr="002B519F">
        <w:rPr>
          <w:u w:val="single"/>
        </w:rPr>
        <w:t>.</w:t>
      </w:r>
      <w:r w:rsidRPr="00247125">
        <w:rPr>
          <w:sz w:val="10"/>
        </w:rPr>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F14E31">
        <w:rPr>
          <w:rStyle w:val="StyleUnderline"/>
          <w:rFonts w:eastAsiaTheme="majorEastAsia"/>
        </w:rPr>
        <w:t xml:space="preserve">successful and sustainable hierarchical </w:t>
      </w:r>
      <w:r w:rsidRPr="00084845">
        <w:rPr>
          <w:rStyle w:val="Emphasis"/>
        </w:rPr>
        <w:t>assurance and deference</w:t>
      </w:r>
      <w:r w:rsidRPr="00F14E31">
        <w:rPr>
          <w:rStyle w:val="StyleUnderline"/>
          <w:rFonts w:eastAsiaTheme="majorEastAsia"/>
        </w:rPr>
        <w:t xml:space="preserve"> helps to explain why Japan is not yet a ‘normal’ country.</w:t>
      </w:r>
      <w:r w:rsidRPr="00247125">
        <w:rPr>
          <w:sz w:val="10"/>
        </w:rPr>
        <w:t xml:space="preserve">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F14E31">
        <w:rPr>
          <w:rStyle w:val="StyleUnderline"/>
          <w:rFonts w:eastAsiaTheme="majorEastAsia"/>
        </w:rPr>
        <w:t>the United States extends its security umbrella over Japan through their alliance, which has led Tokyo not only to perceive no threat from US dominance, but has in fact helped to forge a security community between them</w:t>
      </w:r>
      <w:r w:rsidRPr="00247125">
        <w:rPr>
          <w:sz w:val="10"/>
        </w:rPr>
        <w:t xml:space="preserve"> (Nau, 2003). Adjustments in burden sharing in this alliance since the 1990s have arisen not from greater independent Japanese strategic activism, but rather from periods of strategic uncertainty and crises for Japan when it appeared that American hierarchical assurance, along with US' position at the top of the regional hierarchy, was in question. Thus, the Japanese priority in taking on more responsibility for regional security has been to improve its ability to facilitate the US' central position, rather than to challenge it.13 In the face of the security threats from North Korea and China, Tokyo's continued reliance on the </w:t>
      </w:r>
      <w:proofErr w:type="gramStart"/>
      <w:r w:rsidRPr="00247125">
        <w:rPr>
          <w:sz w:val="10"/>
        </w:rPr>
        <w:t>security  pact</w:t>
      </w:r>
      <w:proofErr w:type="gramEnd"/>
      <w:r w:rsidRPr="00247125">
        <w:rPr>
          <w:sz w:val="10"/>
        </w:rPr>
        <w:t xml:space="preserve">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F14E31">
        <w:rPr>
          <w:rStyle w:val="StyleUnderline"/>
          <w:rFonts w:eastAsiaTheme="majorEastAsia"/>
        </w:rPr>
        <w:t>Abandoning the alliance will entail Japan making a conscience choice not only to remove itself from the US-led hierarchy, but also to challenge the United States dominance directly</w:t>
      </w:r>
      <w:r w:rsidRPr="002B519F">
        <w:rPr>
          <w:u w:val="single"/>
        </w:rPr>
        <w:t>.</w:t>
      </w:r>
      <w:r w:rsidRPr="00247125">
        <w:rPr>
          <w:sz w:val="10"/>
        </w:rPr>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w:t>
      </w:r>
      <w:r w:rsidRPr="00247125">
        <w:rPr>
          <w:sz w:val="10"/>
        </w:rPr>
        <w:lastRenderedPageBreak/>
        <w:t>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w:t>
      </w:r>
      <w:proofErr w:type="gramStart"/>
      <w:r w:rsidRPr="00247125">
        <w:rPr>
          <w:sz w:val="10"/>
        </w:rPr>
        <w:t>;16</w:t>
      </w:r>
      <w:proofErr w:type="gramEnd"/>
      <w:r w:rsidRPr="00247125">
        <w:rPr>
          <w:sz w:val="10"/>
        </w:rPr>
        <w:t xml:space="preserve">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F14E31">
        <w:rPr>
          <w:rStyle w:val="StyleUnderline"/>
          <w:rFonts w:eastAsiaTheme="majorEastAsia"/>
        </w:rPr>
        <w:t>the East Asian regional order</w:t>
      </w:r>
      <w:r w:rsidRPr="00247125">
        <w:rPr>
          <w:sz w:val="10"/>
        </w:rPr>
        <w:t xml:space="preserve"> has been and still </w:t>
      </w:r>
      <w:r w:rsidRPr="00F14E31">
        <w:rPr>
          <w:rStyle w:val="StyleUnderline"/>
          <w:rFonts w:eastAsiaTheme="majorEastAsia"/>
        </w:rPr>
        <w:t xml:space="preserve">is </w:t>
      </w:r>
      <w:r w:rsidRPr="00084845">
        <w:rPr>
          <w:rStyle w:val="Emphasis"/>
        </w:rPr>
        <w:t>constituted by US hegemony</w:t>
      </w:r>
      <w:r w:rsidRPr="00F14E31">
        <w:rPr>
          <w:rStyle w:val="StyleUnderline"/>
          <w:rFonts w:eastAsiaTheme="majorEastAsia"/>
        </w:rPr>
        <w:t>, and to change that could be extremely disruptive and may lead to regional actors acting in highly destabilizing ways. Rapid Japanese remilitarization, armed conflict across the Taiwan Straits, Indian nuclear brinksmanship directed toward Pakistan, or a highly destabilized Korean peninsula are all illustrative of potential regional disruptions.</w:t>
      </w:r>
      <w:r w:rsidRPr="002B519F">
        <w:rPr>
          <w:u w:val="single"/>
        </w:rPr>
        <w:t xml:space="preserve"> </w:t>
      </w:r>
      <w:r w:rsidRPr="00247125">
        <w:rPr>
          <w:sz w:val="10"/>
        </w:rPr>
        <w:t xml:space="preserve">5. Conclusion </w:t>
      </w:r>
      <w:proofErr w:type="gramStart"/>
      <w:r w:rsidRPr="00247125">
        <w:rPr>
          <w:sz w:val="10"/>
        </w:rPr>
        <w:t>To</w:t>
      </w:r>
      <w:proofErr w:type="gramEnd"/>
      <w:r w:rsidRPr="00247125">
        <w:rPr>
          <w:sz w:val="10"/>
        </w:rPr>
        <w:t xml:space="preserve"> construct a coherent account of East Asia's evolving security order, I have suggested that </w:t>
      </w:r>
      <w:r w:rsidRPr="00F14E31">
        <w:rPr>
          <w:rStyle w:val="StyleUnderline"/>
          <w:rFonts w:eastAsiaTheme="majorEastAsia"/>
        </w:rPr>
        <w:t>the United States is the central force in constituting regional stability and order.</w:t>
      </w:r>
      <w:r w:rsidRPr="00247125">
        <w:rPr>
          <w:sz w:val="10"/>
        </w:rPr>
        <w:t xml:space="preserve"> The major patterns of equilibrium and turbulence in the region since 1945 can be explained by the relative stability of the US position at the top of the regional hierarchy, with </w:t>
      </w:r>
      <w:r w:rsidRPr="00F14E31">
        <w:rPr>
          <w:rStyle w:val="StyleUnderline"/>
          <w:rFonts w:eastAsiaTheme="majorEastAsia"/>
        </w:rPr>
        <w:t>periods of greatest insecurity being correlated with greatest uncertainty over the American commitment to managing regional order.</w:t>
      </w:r>
      <w:r w:rsidRPr="00247125">
        <w:rPr>
          <w:sz w:val="10"/>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F14E31">
        <w:rPr>
          <w:rStyle w:val="StyleUnderline"/>
          <w:rFonts w:eastAsiaTheme="majorEastAsia"/>
        </w:rPr>
        <w:t xml:space="preserve">The future of the East Asian </w:t>
      </w:r>
      <w:r w:rsidRPr="00084845">
        <w:rPr>
          <w:rStyle w:val="Emphasis"/>
        </w:rPr>
        <w:t>security order</w:t>
      </w:r>
      <w:r w:rsidRPr="00F14E31">
        <w:rPr>
          <w:rStyle w:val="StyleUnderline"/>
          <w:rFonts w:eastAsiaTheme="majorEastAsia"/>
        </w:rPr>
        <w:t xml:space="preserve"> is tightly bound up with the </w:t>
      </w:r>
      <w:r w:rsidRPr="00084845">
        <w:rPr>
          <w:rStyle w:val="Emphasis"/>
        </w:rPr>
        <w:t>durability</w:t>
      </w:r>
      <w:r w:rsidRPr="00F14E31">
        <w:rPr>
          <w:rStyle w:val="StyleUnderline"/>
          <w:rFonts w:eastAsiaTheme="majorEastAsia"/>
        </w:rPr>
        <w:t xml:space="preserve"> of the United States' global leadership and regional domination. At the regional level, the main scenarios of disruption are an outright Chinese challenge to US leadership, or the defection of key US allies, particularly Japan</w:t>
      </w:r>
      <w:r w:rsidRPr="002B519F">
        <w:rPr>
          <w:u w:val="single"/>
        </w:rPr>
        <w:t>.</w:t>
      </w:r>
      <w:r w:rsidRPr="00247125">
        <w:rPr>
          <w:sz w:val="10"/>
        </w:rPr>
        <w:t xml:space="preserve"> Recent history suggests, and the preceding analysis has shown, that challenges to or </w:t>
      </w:r>
      <w:r w:rsidRPr="00084845">
        <w:rPr>
          <w:rStyle w:val="Emphasis"/>
        </w:rPr>
        <w:t>defections from US leadership</w:t>
      </w:r>
      <w:r w:rsidRPr="00F14E31">
        <w:rPr>
          <w:rStyle w:val="StyleUnderline"/>
          <w:rFonts w:eastAsiaTheme="majorEastAsia"/>
        </w:rPr>
        <w:t xml:space="preserve"> will come at junctures where it appears that the US commitment to the region is in doubt, which in turn </w:t>
      </w:r>
      <w:r w:rsidRPr="00084845">
        <w:rPr>
          <w:rStyle w:val="Emphasis"/>
        </w:rPr>
        <w:t>destabilizes the hierarchical order</w:t>
      </w:r>
      <w:r w:rsidRPr="00F14E31">
        <w:rPr>
          <w:rStyle w:val="StyleUnderline"/>
          <w:rFonts w:eastAsiaTheme="majorEastAsia"/>
        </w:rPr>
        <w:t>.</w:t>
      </w:r>
      <w:r w:rsidRPr="00247125">
        <w:rPr>
          <w:sz w:val="10"/>
        </w:rPr>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 </w:t>
      </w:r>
    </w:p>
    <w:p w:rsidR="005F4E81" w:rsidRDefault="005F4E81" w:rsidP="005F4E81">
      <w:pPr>
        <w:pStyle w:val="Heading3"/>
      </w:pPr>
      <w:r>
        <w:rPr>
          <w:b w:val="0"/>
        </w:rPr>
        <w:lastRenderedPageBreak/>
        <w:t>AT: Squo Solves</w:t>
      </w:r>
    </w:p>
    <w:p w:rsidR="005F4E81" w:rsidRDefault="005F4E81" w:rsidP="005D62C9">
      <w:pPr>
        <w:pStyle w:val="Heading4"/>
      </w:pPr>
      <w:r>
        <w:t>Ukraine crisis, budget cuts, and shipbuilding failure crush Asia Pivot</w:t>
      </w:r>
    </w:p>
    <w:p w:rsidR="005F4E81" w:rsidRDefault="005F4E81" w:rsidP="005F4E81">
      <w:pPr>
        <w:rPr>
          <w:rStyle w:val="Style13ptBold"/>
        </w:rPr>
      </w:pPr>
      <w:r>
        <w:rPr>
          <w:rStyle w:val="Style13ptBold"/>
        </w:rPr>
        <w:t>Herb 3/30/14</w:t>
      </w:r>
      <w:r>
        <w:t xml:space="preserve">, staff writer for the The Hill covering defense and national security. He has previously written for the Minneapolis Star Tribune, The New York Times, Newsweek, The Boston Globe, The Indianapolis Star and the Bay Area News Group, and has reported in Israel, the West Bank and Ireland. Jeremy has won national journalism awards for stories on clergy abuse in the Catholic </w:t>
      </w:r>
      <w:proofErr w:type="gramStart"/>
      <w:r>
        <w:t>church</w:t>
      </w:r>
      <w:proofErr w:type="gramEnd"/>
      <w:r>
        <w:t xml:space="preserve"> and cocaine use on college campuses. Originally from San Jose, Calif., Jeremy went to college at Santa Clara University and graduate school at the Columbia University Graduate School of Journalism.</w:t>
      </w:r>
    </w:p>
    <w:p w:rsidR="005F4E81" w:rsidRDefault="005F4E81" w:rsidP="005F4E81">
      <w:r>
        <w:t>[Jeremy Herb, “Is Obama pivot to Asia on hold?” The Hill, 3/30/14 http://thehill.com/policy/defense/202092-is-obama-pivot-to-asia-on-hold#</w:t>
      </w:r>
      <w:proofErr w:type="gramStart"/>
      <w:r>
        <w:t>ixzz37TjYojxP ]</w:t>
      </w:r>
      <w:proofErr w:type="gramEnd"/>
      <w:r>
        <w:t xml:space="preserve"> FAS</w:t>
      </w:r>
    </w:p>
    <w:p w:rsidR="005F4E81" w:rsidRDefault="005F4E81" w:rsidP="005F4E81">
      <w:pPr>
        <w:rPr>
          <w:sz w:val="14"/>
        </w:rPr>
      </w:pPr>
      <w:r>
        <w:rPr>
          <w:rStyle w:val="StyleUnderline"/>
        </w:rPr>
        <w:t xml:space="preserve">Plans for the United States to pivot to Asia are on hold again with Russia’s aggression in Ukraine. It’s just the latest complication in the Obama administration’s plans to rebalance the military toward Asia to counter China. </w:t>
      </w:r>
      <w:r>
        <w:rPr>
          <w:sz w:val="14"/>
        </w:rPr>
        <w:t xml:space="preserve">Pentagon officials have insisted that the rebalance to the Pacific is still on, despite </w:t>
      </w:r>
      <w:r>
        <w:rPr>
          <w:rStyle w:val="StyleUnderline"/>
        </w:rPr>
        <w:t>budget constraints and new tensions in Europe that suggest America can’t ignore the Old World.</w:t>
      </w:r>
      <w:r>
        <w:rPr>
          <w:sz w:val="14"/>
        </w:rPr>
        <w:t xml:space="preserve"> But </w:t>
      </w:r>
      <w:r>
        <w:rPr>
          <w:rStyle w:val="StyleUnderline"/>
        </w:rPr>
        <w:t>lawmakers are increasingly skeptical the military can carry out the pivot, particularly if the crisis with Russia escalates</w:t>
      </w:r>
      <w:r>
        <w:rPr>
          <w:sz w:val="14"/>
        </w:rPr>
        <w:t>. “</w:t>
      </w:r>
      <w:r>
        <w:rPr>
          <w:rStyle w:val="StyleUnderline"/>
        </w:rPr>
        <w:t>We have completely depleted our resources at this point</w:t>
      </w:r>
      <w:r>
        <w:rPr>
          <w:sz w:val="14"/>
        </w:rPr>
        <w:t xml:space="preserve">. Our options are certainly limited. So, I think it’s a disaster,” Sen. James Inhofe (R-Okla.), the top Republican on the Armed Services Committee, said of the pivot. Robert Zarate, policy director of the Foreign Policy Initiative (FPI), said that </w:t>
      </w:r>
      <w:r>
        <w:rPr>
          <w:rStyle w:val="StyleUnderline"/>
        </w:rPr>
        <w:t>the budget for the Pacific rebalance could face an even tighter squeeze if Congress and the Pentagon feel they have to boost the U.S. military posture in Europe</w:t>
      </w:r>
      <w:r>
        <w:rPr>
          <w:sz w:val="14"/>
        </w:rPr>
        <w:t xml:space="preserve">. The Army has been removing brigade combat teams from Europe and did not expect there would be new demands to add forces to the region. “If you’d told a military planner one year ago they would have to be ready for a Russian invasion of Ukraine, they might have looked at you funny,” Zarate said. “If you need to focus more on Europe, and we’re facing a scarcity — not just in actual manpower and resources but also a scarcity of attention — where does that leave the rebalance?” Some Obama critics say the latest troubles show talk of an Asian pivot is empty rhetoric. “Since there was never any realism associated with it, I don’t think it matters that much,” Sen. </w:t>
      </w:r>
      <w:r>
        <w:rPr>
          <w:rStyle w:val="StyleUnderline"/>
        </w:rPr>
        <w:t>John McCain</w:t>
      </w:r>
      <w:r>
        <w:rPr>
          <w:sz w:val="14"/>
        </w:rPr>
        <w:t xml:space="preserve"> (R-Ariz.) told The Hill. “Their defense budget has so many cuts in it that there’s no way they could really increase our [naval presence in Asia].” </w:t>
      </w:r>
      <w:r>
        <w:rPr>
          <w:rStyle w:val="StyleUnderline"/>
        </w:rPr>
        <w:t>He specifically criticized cuts to the Navy’s shipbuilding, which he described as a major part of a pivot</w:t>
      </w:r>
      <w:r>
        <w:rPr>
          <w:sz w:val="14"/>
        </w:rPr>
        <w:t xml:space="preserve">. White House and Pentagon officials say the administration is not abandoning its plans in the Pacific. Defense Secretary Chuck Hagel is heading to Asia next week and will make a stop in China, and Obama will travel to Asia in April. “We've got a significant agenda in Asia that we're going to continue to pursue that is not going to be impacted by what we're doing in Europe,” Ben Rhodes, White House deputy national security adviser, said this week. Lawmakers from both parties, however, are wondering at what point the rebalance topples over. At a hearing this week, Sen. Joe Donnelly (D-Ind.) asked Chief of Naval Operations Adm. Jonathan Greenert whether Russia’s annexation of Crimea was the tipping point. “After what has happened in Crimea, the things you've looked at there, the other challenges that we have — have those kind of things made it more difficult to rebalance to the Pacific?” Donnelly asked. “Is it a question of, </w:t>
      </w:r>
      <w:r>
        <w:rPr>
          <w:rStyle w:val="StyleUnderline"/>
        </w:rPr>
        <w:t xml:space="preserve">we know you're stretched </w:t>
      </w:r>
      <w:r>
        <w:rPr>
          <w:sz w:val="14"/>
        </w:rPr>
        <w:t>— is there a point where the rubber band snaps?” “</w:t>
      </w:r>
      <w:r>
        <w:rPr>
          <w:rStyle w:val="StyleUnderline"/>
        </w:rPr>
        <w:t>There's a point to where the rubber band snaps</w:t>
      </w:r>
      <w:r>
        <w:rPr>
          <w:sz w:val="14"/>
        </w:rPr>
        <w:t xml:space="preserve">,” Greenert responded. “And if we go to the Budget Control Act caps, and we continue on that track, then I think </w:t>
      </w:r>
      <w:r>
        <w:rPr>
          <w:rStyle w:val="StyleUnderline"/>
        </w:rPr>
        <w:t xml:space="preserve">the rubber </w:t>
      </w:r>
      <w:proofErr w:type="gramStart"/>
      <w:r>
        <w:rPr>
          <w:rStyle w:val="StyleUnderline"/>
        </w:rPr>
        <w:t>band's</w:t>
      </w:r>
      <w:proofErr w:type="gramEnd"/>
      <w:r>
        <w:rPr>
          <w:rStyle w:val="StyleUnderline"/>
        </w:rPr>
        <w:t xml:space="preserve"> pretty darn close to snapping</w:t>
      </w:r>
      <w:r>
        <w:rPr>
          <w:sz w:val="14"/>
        </w:rPr>
        <w:t xml:space="preserve">, if you will.” Obama unveiled the Asia-Pacific rebalance strategy in January 2012 just after U.S. troops had left Iraq, branding it as the next big foreign policy emphasis as the wars in the Middle East neared their ends. The strategy was largely seen as a way to deter China as Beijing boosted its military and took aggressive steps against its neighbors. Those skeptical of the Pacific rebalance are expressing concerns at China’s rising defense budget. Though China still spends less than a third of the annual U.S. military budget of more than $500 billion, it increased its defense spending more than 12 percent last year. </w:t>
      </w:r>
      <w:r>
        <w:rPr>
          <w:rStyle w:val="StyleUnderline"/>
        </w:rPr>
        <w:t>China’s rising spending has put U.S. cuts to the Navy’s fleet under scrutiny. Republicans have criticized the Navy for not meeting its own 306-ship plan and argue China could take advantage.</w:t>
      </w:r>
      <w:r>
        <w:rPr>
          <w:sz w:val="14"/>
        </w:rPr>
        <w:t xml:space="preserve"> Zarate said that while the Navy is moving toward plans to put 60 percent of its ships into the Pacific and 40 percent in the Atlantic as part of the rebalance, it is reaching that goal by decommissioning ships from the Atlantic rather than adding to the Pacific. </w:t>
      </w:r>
      <w:r>
        <w:rPr>
          <w:rStyle w:val="StyleUnderline"/>
        </w:rPr>
        <w:t>Navy officials have acknowledged they face budget pressures but say they can still carry out their plans for the pivot</w:t>
      </w:r>
      <w:r>
        <w:rPr>
          <w:sz w:val="14"/>
        </w:rPr>
        <w:t>. “We are growing our forward presence, no matter what the budget,” Greenert said at a House hearing this week. “I mean, whether we go to the Budget Control Act or not, we must grow as we do this rebalance.” But some critics of the Obama administration’s refocus on Asia say that, even if the crisis in Ukraine doesn’t stop the Pacific pivot, the administration can’t predict future threats. “The notion that somehow we can pick and choose what matters in the world and dance around paying attention to this and then to that is geopolitically laughable,” said Danielle Pletka, vice president of foreign and defense policy studies at the conservative-leaning American Enterprise Institute.</w:t>
      </w:r>
    </w:p>
    <w:p w:rsidR="005F4E81" w:rsidRDefault="005F4E81" w:rsidP="005D62C9">
      <w:pPr>
        <w:pStyle w:val="Heading4"/>
      </w:pPr>
    </w:p>
    <w:p w:rsidR="005F4E81" w:rsidRDefault="005F4E81" w:rsidP="005F4E81"/>
    <w:p w:rsidR="005F4E81" w:rsidRDefault="005F4E81" w:rsidP="005F4E81">
      <w:pPr>
        <w:pStyle w:val="Heading3"/>
      </w:pPr>
      <w:r>
        <w:lastRenderedPageBreak/>
        <w:t>***IMPACTS</w:t>
      </w:r>
    </w:p>
    <w:p w:rsidR="005F4E81" w:rsidRDefault="005F4E81" w:rsidP="005F4E81">
      <w:pPr>
        <w:pStyle w:val="Heading3"/>
      </w:pPr>
      <w:r>
        <w:lastRenderedPageBreak/>
        <w:t>Impact – AT: Impact D</w:t>
      </w:r>
    </w:p>
    <w:p w:rsidR="005F4E81" w:rsidRDefault="005F4E81" w:rsidP="005D62C9">
      <w:pPr>
        <w:pStyle w:val="Heading4"/>
      </w:pPr>
      <w:r>
        <w:t>Only the US solves – regional agreements fail</w:t>
      </w:r>
    </w:p>
    <w:p w:rsidR="005F4E81" w:rsidRDefault="005F4E81" w:rsidP="005F4E81">
      <w:r w:rsidRPr="00383330">
        <w:rPr>
          <w:rStyle w:val="Style13ptBold"/>
        </w:rPr>
        <w:t>Paal 11</w:t>
      </w:r>
      <w:r>
        <w:t xml:space="preserve"> - </w:t>
      </w:r>
      <w:r w:rsidRPr="00383330">
        <w:t>vice president for studies at the Carnegie Endowment for International Peace</w:t>
      </w:r>
    </w:p>
    <w:p w:rsidR="005F4E81" w:rsidRPr="00383330" w:rsidRDefault="005F4E81" w:rsidP="005F4E81">
      <w:r>
        <w:t>(Douglas, “Is the US Destabilizing Asia</w:t>
      </w:r>
      <w:proofErr w:type="gramStart"/>
      <w:r>
        <w:t>?,</w:t>
      </w:r>
      <w:proofErr w:type="gramEnd"/>
      <w:r>
        <w:t xml:space="preserve">” The Diplomat, </w:t>
      </w:r>
      <w:r w:rsidRPr="00383330">
        <w:t>http://thediplomat.com/2011/09/is-the-us-destabilizing-asia/?allpages=yes</w:t>
      </w:r>
      <w:r>
        <w:t>)</w:t>
      </w:r>
    </w:p>
    <w:p w:rsidR="005F4E81" w:rsidRPr="00E165F8" w:rsidRDefault="005F4E81" w:rsidP="005F4E81">
      <w:pPr>
        <w:rPr>
          <w:sz w:val="12"/>
        </w:rPr>
      </w:pPr>
      <w:r w:rsidRPr="00E165F8">
        <w:rPr>
          <w:rStyle w:val="StyleUnderline"/>
        </w:rPr>
        <w:t>On the</w:t>
      </w:r>
      <w:r w:rsidRPr="00E165F8">
        <w:rPr>
          <w:sz w:val="12"/>
        </w:rPr>
        <w:t xml:space="preserve"> second </w:t>
      </w:r>
      <w:r w:rsidRPr="00E165F8">
        <w:rPr>
          <w:rStyle w:val="StyleUnderline"/>
        </w:rPr>
        <w:t>assumption</w:t>
      </w:r>
      <w:r w:rsidRPr="00E165F8">
        <w:rPr>
          <w:sz w:val="12"/>
        </w:rPr>
        <w:t xml:space="preserve"> – </w:t>
      </w:r>
      <w:r w:rsidRPr="00E165F8">
        <w:rPr>
          <w:rStyle w:val="StyleUnderline"/>
        </w:rPr>
        <w:t>that Asia has reached a point of cohesion where the US presence and activity is less needed than previously – I can only say I wish it were so</w:t>
      </w:r>
      <w:r w:rsidRPr="00E165F8">
        <w:rPr>
          <w:sz w:val="12"/>
        </w:rPr>
        <w:t xml:space="preserve">. Sometimes, </w:t>
      </w:r>
      <w:r w:rsidRPr="00E165F8">
        <w:rPr>
          <w:rStyle w:val="StyleUnderline"/>
        </w:rPr>
        <w:t>critics</w:t>
      </w:r>
      <w:r w:rsidRPr="00E165F8">
        <w:rPr>
          <w:sz w:val="12"/>
        </w:rPr>
        <w:t xml:space="preserve"> of the United States </w:t>
      </w:r>
      <w:r w:rsidRPr="00E165F8">
        <w:rPr>
          <w:rStyle w:val="StyleUnderline"/>
        </w:rPr>
        <w:t>say Americans are so wedded to their ‘hub and spokes’ network of alliances that they are standing in the way of progress toward regional security architecture to handle the region’s problems</w:t>
      </w:r>
      <w:r w:rsidRPr="00E165F8">
        <w:rPr>
          <w:sz w:val="12"/>
        </w:rPr>
        <w:t xml:space="preserve">.¶ </w:t>
      </w:r>
      <w:proofErr w:type="gramStart"/>
      <w:r w:rsidRPr="00E165F8">
        <w:rPr>
          <w:sz w:val="12"/>
        </w:rPr>
        <w:t>But</w:t>
      </w:r>
      <w:proofErr w:type="gramEnd"/>
      <w:r w:rsidRPr="00E165F8">
        <w:rPr>
          <w:sz w:val="12"/>
        </w:rPr>
        <w:t xml:space="preserve"> </w:t>
      </w:r>
      <w:r w:rsidRPr="00E165F8">
        <w:rPr>
          <w:rStyle w:val="Emphasis"/>
        </w:rPr>
        <w:t>the record doesn’t support such claims</w:t>
      </w:r>
      <w:r w:rsidRPr="00E165F8">
        <w:rPr>
          <w:sz w:val="12"/>
        </w:rPr>
        <w:t xml:space="preserve">. When the Australians conceived of the Asia-Pacific Economic Cooperation (APEC), the United States offered unconditional support. But when Mahathir bin Mohamad proposed an ‘East Asian Caucus,’ Washington and its friends readily recognized that as a divisive effort to force the United States unnaturally out of Asian-Pacific affairs.¶ The United States also joined in the Six Party Talks framework on denuclearizing the Korean Peninsula at China’s behest. The mixed results of the process so far have taught us a lot of lessons, but they haven’t led the United States to walk away from the process. Indeed, with Chinese brainstorming at work, the United States today is giving the talks format yet another chance to prove itself.¶ A preoccupied Bush administration had difficulty saying yes or no to the concept of the East Asia Summit (EAS), but the new Obama administration offered to give it a try as well, while signing the Treaty of Amity and Commerce as a precondition it could accept. But these </w:t>
      </w:r>
      <w:r w:rsidRPr="00E165F8">
        <w:rPr>
          <w:rStyle w:val="StyleUnderline"/>
        </w:rPr>
        <w:t>multilateral forums are still at an incipient stage and have yet to prove their strength and durability. Until we have</w:t>
      </w:r>
      <w:r w:rsidRPr="00E165F8">
        <w:rPr>
          <w:sz w:val="12"/>
        </w:rPr>
        <w:t xml:space="preserve"> security and economic </w:t>
      </w:r>
      <w:r w:rsidRPr="00E165F8">
        <w:rPr>
          <w:rStyle w:val="StyleUnderline"/>
        </w:rPr>
        <w:t xml:space="preserve">mechanisms in the region that produce significant results reliably over time, it would be the </w:t>
      </w:r>
      <w:r w:rsidRPr="00E165F8">
        <w:rPr>
          <w:rStyle w:val="Emphasis"/>
        </w:rPr>
        <w:t>height of folly</w:t>
      </w:r>
      <w:r w:rsidRPr="00E165F8">
        <w:rPr>
          <w:rStyle w:val="StyleUnderline"/>
        </w:rPr>
        <w:t xml:space="preserve"> to abandon the structures and habits that have brought Asia to this point of relative success today.</w:t>
      </w:r>
      <w:r w:rsidRPr="00E165F8">
        <w:rPr>
          <w:sz w:val="12"/>
        </w:rPr>
        <w:t xml:space="preserve"> Moreover, given that the largest party to the Asia-Pacific dialogue appears to face important transitional challenges, this emphasis on continuity in security would seem all the more prudent.</w:t>
      </w:r>
    </w:p>
    <w:p w:rsidR="005F4E81" w:rsidRDefault="005F4E81" w:rsidP="005D62C9">
      <w:pPr>
        <w:pStyle w:val="Heading4"/>
      </w:pPr>
      <w:r>
        <w:t>Old impact defense doesn’t apply – tensions are rising – US resolve is key</w:t>
      </w:r>
    </w:p>
    <w:p w:rsidR="005F4E81" w:rsidRPr="00122450" w:rsidRDefault="005F4E81" w:rsidP="005F4E81">
      <w:pPr>
        <w:rPr>
          <w:rStyle w:val="Style13ptBold"/>
        </w:rPr>
      </w:pPr>
      <w:r w:rsidRPr="00122450">
        <w:rPr>
          <w:rStyle w:val="Style13ptBold"/>
        </w:rPr>
        <w:t>Pennington 13</w:t>
      </w:r>
    </w:p>
    <w:p w:rsidR="005F4E81" w:rsidRPr="00122450" w:rsidRDefault="005F4E81" w:rsidP="005F4E81">
      <w:r>
        <w:t>(Matthew, “</w:t>
      </w:r>
      <w:r w:rsidRPr="00122450">
        <w:rPr>
          <w:rStyle w:val="StyleUnderline"/>
        </w:rPr>
        <w:t>Problems Escalate in Asia</w:t>
      </w:r>
      <w:r w:rsidRPr="00122450">
        <w:t xml:space="preserve"> — </w:t>
      </w:r>
      <w:r w:rsidRPr="00122450">
        <w:rPr>
          <w:rStyle w:val="Emphasis"/>
        </w:rPr>
        <w:t>Testing U.S. Resolve</w:t>
      </w:r>
      <w:r>
        <w:t xml:space="preserve">,” </w:t>
      </w:r>
      <w:r w:rsidRPr="00122450">
        <w:t>http://johnib.wordpress.com/2013/11/27/problems-escalate-in-asia-testing-u-s-resolve/</w:t>
      </w:r>
      <w:r>
        <w:t>)</w:t>
      </w:r>
    </w:p>
    <w:p w:rsidR="005F4E81" w:rsidRDefault="005F4E81" w:rsidP="005F4E81">
      <w:r w:rsidRPr="00122450">
        <w:rPr>
          <w:rStyle w:val="StyleUnderline"/>
        </w:rPr>
        <w:t xml:space="preserve">Analysts say the risk of a military clash between the Asian powers has </w:t>
      </w:r>
      <w:r w:rsidRPr="00122450">
        <w:rPr>
          <w:rStyle w:val="Emphasis"/>
        </w:rPr>
        <w:t>gone up</w:t>
      </w:r>
      <w:r w:rsidRPr="00122450">
        <w:rPr>
          <w:rStyle w:val="StyleUnderline"/>
        </w:rPr>
        <w:t xml:space="preserve"> </w:t>
      </w:r>
      <w:r>
        <w:t xml:space="preserve">a notch — </w:t>
      </w:r>
      <w:r w:rsidRPr="00122450">
        <w:rPr>
          <w:rStyle w:val="StyleUnderline"/>
        </w:rPr>
        <w:t>a serious</w:t>
      </w:r>
      <w:r>
        <w:t xml:space="preserve"> </w:t>
      </w:r>
      <w:r w:rsidRPr="00122450">
        <w:rPr>
          <w:rStyle w:val="StyleUnderline"/>
        </w:rPr>
        <w:t>concern for the U.S. because its treaty obligations mean it could be drawn in</w:t>
      </w:r>
      <w:r>
        <w:t xml:space="preserve"> to help Japan.</w:t>
      </w:r>
      <w:r w:rsidRPr="00122450">
        <w:rPr>
          <w:sz w:val="12"/>
        </w:rPr>
        <w:t xml:space="preserve">¶ ¶ </w:t>
      </w:r>
      <w:r>
        <w:t>Meantime, relations between America’s core allies in the region, Japan and South Korea, always uneasy, have deteriorated. South Korea is bitter at Japan’s attitude toward its colonial past and wants more contrition from Tokyo over Japan’s use of Korean sex slaves in World War II.</w:t>
      </w:r>
      <w:r w:rsidRPr="00122450">
        <w:rPr>
          <w:sz w:val="12"/>
        </w:rPr>
        <w:t xml:space="preserve">¶ ¶ </w:t>
      </w:r>
      <w:r>
        <w:t xml:space="preserve">That complicates the strategic picture for the </w:t>
      </w:r>
      <w:r w:rsidRPr="00122450">
        <w:rPr>
          <w:rStyle w:val="StyleUnderline"/>
        </w:rPr>
        <w:t>Obama</w:t>
      </w:r>
      <w:r>
        <w:t xml:space="preserve"> administration as it </w:t>
      </w:r>
      <w:r w:rsidRPr="00122450">
        <w:rPr>
          <w:rStyle w:val="StyleUnderline"/>
        </w:rPr>
        <w:t xml:space="preserve">looks to advance its </w:t>
      </w:r>
      <w:r>
        <w:t>so-called “</w:t>
      </w:r>
      <w:r w:rsidRPr="00122450">
        <w:rPr>
          <w:rStyle w:val="StyleUnderline"/>
        </w:rPr>
        <w:t>pivot</w:t>
      </w:r>
      <w:r>
        <w:t>” to Asia and strengthen not just its own alliances, but get its partners in the region to collaborate more.</w:t>
      </w:r>
      <w:r w:rsidRPr="00122450">
        <w:rPr>
          <w:sz w:val="12"/>
        </w:rPr>
        <w:t xml:space="preserve">¶ ¶ </w:t>
      </w:r>
      <w:r>
        <w:t>“</w:t>
      </w:r>
      <w:r w:rsidRPr="00122450">
        <w:rPr>
          <w:rStyle w:val="StyleUnderline"/>
        </w:rPr>
        <w:t xml:space="preserve">The region is moving in a </w:t>
      </w:r>
      <w:r w:rsidRPr="00122450">
        <w:rPr>
          <w:rStyle w:val="Emphasis"/>
        </w:rPr>
        <w:t>very problematic direction</w:t>
      </w:r>
      <w:r>
        <w:t>,” said Evans Revere, a former senior U.S. diplomat and East Asia specialist. “</w:t>
      </w:r>
      <w:r w:rsidRPr="00122450">
        <w:rPr>
          <w:rStyle w:val="StyleUnderline"/>
        </w:rPr>
        <w:t xml:space="preserve">That’s the result of </w:t>
      </w:r>
      <w:r w:rsidRPr="00122450">
        <w:rPr>
          <w:rStyle w:val="Emphasis"/>
        </w:rPr>
        <w:t>territorial disputes</w:t>
      </w:r>
      <w:r w:rsidRPr="00122450">
        <w:rPr>
          <w:rStyle w:val="StyleUnderline"/>
        </w:rPr>
        <w:t xml:space="preserve">, </w:t>
      </w:r>
      <w:r w:rsidRPr="00122450">
        <w:rPr>
          <w:rStyle w:val="Emphasis"/>
        </w:rPr>
        <w:t>historical issues, long-standing</w:t>
      </w:r>
      <w:r w:rsidRPr="00122450">
        <w:rPr>
          <w:rStyle w:val="StyleUnderline"/>
        </w:rPr>
        <w:t xml:space="preserve"> </w:t>
      </w:r>
      <w:r w:rsidRPr="00122450">
        <w:rPr>
          <w:rStyle w:val="Emphasis"/>
        </w:rPr>
        <w:t>rivalries</w:t>
      </w:r>
      <w:r w:rsidRPr="00122450">
        <w:rPr>
          <w:rStyle w:val="StyleUnderline"/>
        </w:rPr>
        <w:t xml:space="preserve"> and the inability of countries to put history behind them and move forward in improving relations.”</w:t>
      </w:r>
      <w:r w:rsidRPr="00122450">
        <w:rPr>
          <w:sz w:val="12"/>
        </w:rPr>
        <w:t xml:space="preserve">¶ ¶ </w:t>
      </w:r>
      <w:r w:rsidRPr="00122450">
        <w:rPr>
          <w:rStyle w:val="StyleUnderline"/>
        </w:rPr>
        <w:t>Adding to this witches’ brew of bickering in the region, Washington is grappling with</w:t>
      </w:r>
      <w:r>
        <w:t xml:space="preserve"> the threat posed by an unpredictable </w:t>
      </w:r>
      <w:r w:rsidRPr="00122450">
        <w:rPr>
          <w:rStyle w:val="StyleUnderline"/>
        </w:rPr>
        <w:t>North Korea</w:t>
      </w:r>
      <w:r>
        <w:t>. The deal the U.S. orchestrated with Iran to temporarily freeze its nuclear program, despite three decades of animosity, is a stark reminder of the impasse in negotiations with Pyongyang.</w:t>
      </w:r>
      <w:r w:rsidRPr="00122450">
        <w:rPr>
          <w:sz w:val="12"/>
        </w:rPr>
        <w:t xml:space="preserve">¶ ¶ </w:t>
      </w:r>
      <w:r>
        <w:t xml:space="preserve">Unlike Iran, </w:t>
      </w:r>
      <w:r w:rsidRPr="00122450">
        <w:rPr>
          <w:rStyle w:val="StyleUnderline"/>
        </w:rPr>
        <w:t>North Korea already has a nuclear bomb</w:t>
      </w:r>
      <w:r>
        <w:t xml:space="preserve">, and there’s worrying evidence </w:t>
      </w:r>
      <w:r w:rsidRPr="00122450">
        <w:rPr>
          <w:rStyle w:val="StyleUnderline"/>
        </w:rPr>
        <w:t>it is pressing ahead with weapons development</w:t>
      </w:r>
      <w:r>
        <w:t>.</w:t>
      </w:r>
      <w:r w:rsidRPr="00122450">
        <w:rPr>
          <w:sz w:val="12"/>
        </w:rPr>
        <w:t xml:space="preserve">¶ ¶ </w:t>
      </w:r>
      <w:r w:rsidRPr="00122450">
        <w:rPr>
          <w:rStyle w:val="StyleUnderline"/>
        </w:rPr>
        <w:t>Analysts expect</w:t>
      </w:r>
      <w:r>
        <w:t xml:space="preserve"> Vice President </w:t>
      </w:r>
      <w:r w:rsidRPr="00122450">
        <w:t>Joe Biden to broach</w:t>
      </w:r>
      <w:r>
        <w:t xml:space="preserve"> these issues when he travels to Japan, China and South Korea next week — a trip </w:t>
      </w:r>
      <w:r w:rsidRPr="00122450">
        <w:rPr>
          <w:rStyle w:val="StyleUnderline"/>
        </w:rPr>
        <w:t>to demonstrate</w:t>
      </w:r>
      <w:r>
        <w:t xml:space="preserve"> the top level of </w:t>
      </w:r>
      <w:r w:rsidRPr="00122450">
        <w:rPr>
          <w:rStyle w:val="StyleUnderline"/>
        </w:rPr>
        <w:t xml:space="preserve">the administration </w:t>
      </w:r>
      <w:r w:rsidRPr="00122450">
        <w:rPr>
          <w:rStyle w:val="Emphasis"/>
        </w:rPr>
        <w:t>remains focused on Asia</w:t>
      </w:r>
      <w:r>
        <w:t>.</w:t>
      </w:r>
    </w:p>
    <w:p w:rsidR="005F4E81" w:rsidRDefault="005F4E81" w:rsidP="005F4E81">
      <w:pPr>
        <w:pStyle w:val="Heading3"/>
      </w:pPr>
      <w:r>
        <w:lastRenderedPageBreak/>
        <w:t>Impact – Pivot Good – Asia</w:t>
      </w:r>
    </w:p>
    <w:p w:rsidR="005F4E81" w:rsidRDefault="005F4E81" w:rsidP="005D62C9">
      <w:pPr>
        <w:pStyle w:val="Heading4"/>
      </w:pPr>
      <w:r>
        <w:t>Pivot solves Asian war – questioning US resolve leads to multiple scenarios for war</w:t>
      </w:r>
    </w:p>
    <w:p w:rsidR="005F4E81" w:rsidRPr="00395685" w:rsidRDefault="005F4E81" w:rsidP="005F4E81">
      <w:r w:rsidRPr="00395685">
        <w:rPr>
          <w:rStyle w:val="Style13ptBold"/>
        </w:rPr>
        <w:t>Fullilove 13</w:t>
      </w:r>
      <w:r w:rsidRPr="00395685">
        <w:t xml:space="preserve"> - the executive director of the Lowy Institute in Sydney, Australia</w:t>
      </w:r>
    </w:p>
    <w:p w:rsidR="005F4E81" w:rsidRPr="00395685" w:rsidRDefault="005F4E81" w:rsidP="005F4E81">
      <w:r>
        <w:t xml:space="preserve">(Michael, December, </w:t>
      </w:r>
      <w:r w:rsidRPr="00395685">
        <w:t>http://www.usnews.com/opinion/articles/2013/12/04/bidens-trip-is-not-enough-to-save-obamas-pivot-to-asia</w:t>
      </w:r>
      <w:r>
        <w:t xml:space="preserve">) </w:t>
      </w:r>
    </w:p>
    <w:p w:rsidR="005F4E81" w:rsidRDefault="005F4E81" w:rsidP="005F4E81">
      <w:r w:rsidRPr="00395685">
        <w:rPr>
          <w:rStyle w:val="StyleUnderline"/>
        </w:rPr>
        <w:t>The</w:t>
      </w:r>
      <w:r>
        <w:t xml:space="preserve"> "pivot" – or to use the administration's preferred term, the "</w:t>
      </w:r>
      <w:r w:rsidRPr="00395685">
        <w:rPr>
          <w:rStyle w:val="StyleUnderline"/>
        </w:rPr>
        <w:t>rebalance" – was the most important foreign-policy initiative of</w:t>
      </w:r>
      <w:r>
        <w:t xml:space="preserve"> President </w:t>
      </w:r>
      <w:r w:rsidRPr="00395685">
        <w:rPr>
          <w:rStyle w:val="StyleUnderline"/>
        </w:rPr>
        <w:t xml:space="preserve">Obama's first term. It makes </w:t>
      </w:r>
      <w:r w:rsidRPr="00395685">
        <w:rPr>
          <w:rStyle w:val="Emphasis"/>
        </w:rPr>
        <w:t>powerful strategic sense</w:t>
      </w:r>
      <w:r w:rsidRPr="00395685">
        <w:rPr>
          <w:rStyle w:val="StyleUnderline"/>
        </w:rPr>
        <w:t xml:space="preserve"> for the United States to rebalance its foreign policy toward Asia, where so many of its future opportunities and </w:t>
      </w:r>
      <w:r w:rsidRPr="00395685">
        <w:rPr>
          <w:rStyle w:val="Emphasis"/>
        </w:rPr>
        <w:t>challenges lie</w:t>
      </w:r>
      <w:r>
        <w:t>.</w:t>
      </w:r>
      <w:r w:rsidRPr="00395685">
        <w:rPr>
          <w:sz w:val="12"/>
        </w:rPr>
        <w:t xml:space="preserve">¶ </w:t>
      </w:r>
      <w:r>
        <w:t xml:space="preserve">Wealth and power are shifting eastward. China's economy is expected to be the </w:t>
      </w:r>
      <w:proofErr w:type="gramStart"/>
      <w:r>
        <w:t>world's</w:t>
      </w:r>
      <w:proofErr w:type="gramEnd"/>
      <w:r>
        <w:t xml:space="preserve"> biggest within the next five years; it is already the world's largest source of economic growth, the largest exporter of goods and the second-largest importer of goods. It holds more U.S. Treasury securities than any other country.</w:t>
      </w:r>
      <w:r w:rsidRPr="00395685">
        <w:rPr>
          <w:sz w:val="12"/>
        </w:rPr>
        <w:t xml:space="preserve">¶ </w:t>
      </w:r>
      <w:r>
        <w:t>The Asian region is also the home of established economic powers such as Japan, still the world's third largest economy, as well as emerging economic powerhouses such as India and Indonesia.</w:t>
      </w:r>
      <w:r w:rsidRPr="00395685">
        <w:rPr>
          <w:sz w:val="12"/>
        </w:rPr>
        <w:t xml:space="preserve">¶ </w:t>
      </w:r>
      <w:r>
        <w:t>[See a collection of political cartoons on Chinese hacking.]</w:t>
      </w:r>
      <w:r w:rsidRPr="00395685">
        <w:rPr>
          <w:sz w:val="12"/>
        </w:rPr>
        <w:t xml:space="preserve">¶ </w:t>
      </w:r>
      <w:proofErr w:type="gramStart"/>
      <w:r>
        <w:t>If</w:t>
      </w:r>
      <w:proofErr w:type="gramEnd"/>
      <w:r>
        <w:t xml:space="preserve"> the economic outlook in Asia is positive, </w:t>
      </w:r>
      <w:r w:rsidRPr="00395685">
        <w:rPr>
          <w:rStyle w:val="StyleUnderline"/>
        </w:rPr>
        <w:t xml:space="preserve">the security outlook is increasingly </w:t>
      </w:r>
      <w:r w:rsidRPr="00395685">
        <w:rPr>
          <w:rStyle w:val="Emphasis"/>
        </w:rPr>
        <w:t>unpredictable</w:t>
      </w:r>
      <w:r>
        <w:t xml:space="preserve">. The Taiwan Strait is calm, but </w:t>
      </w:r>
      <w:r w:rsidRPr="00395685">
        <w:rPr>
          <w:rStyle w:val="StyleUnderline"/>
        </w:rPr>
        <w:t>there are worrying tensions on the Korean peninsula and in the East and South China Seas</w:t>
      </w:r>
      <w:r>
        <w:t xml:space="preserve">. In the past week, </w:t>
      </w:r>
      <w:r w:rsidRPr="00395685">
        <w:rPr>
          <w:rStyle w:val="StyleUnderline"/>
        </w:rPr>
        <w:t xml:space="preserve">Beijing's unilateral declaration of an air defense identification zone over disputed territory in the East China Sea has caused widespread disquiet and </w:t>
      </w:r>
      <w:r w:rsidRPr="00395685">
        <w:rPr>
          <w:rStyle w:val="Emphasis"/>
        </w:rPr>
        <w:t>ratcheted up tensions</w:t>
      </w:r>
      <w:r w:rsidRPr="00395685">
        <w:rPr>
          <w:rStyle w:val="StyleUnderline"/>
        </w:rPr>
        <w:t xml:space="preserve"> between China, Japan and South Korea</w:t>
      </w:r>
      <w:r>
        <w:t>.</w:t>
      </w:r>
      <w:r w:rsidRPr="00395685">
        <w:rPr>
          <w:sz w:val="12"/>
        </w:rPr>
        <w:t xml:space="preserve">¶ </w:t>
      </w:r>
      <w:r w:rsidRPr="00395685">
        <w:rPr>
          <w:rStyle w:val="Emphasis"/>
        </w:rPr>
        <w:t>All these challenges make the pivot urgent</w:t>
      </w:r>
      <w:r>
        <w:t>. I</w:t>
      </w:r>
      <w:r w:rsidRPr="00395685">
        <w:rPr>
          <w:rStyle w:val="StyleUnderline"/>
        </w:rPr>
        <w:t>f Washington cannot reassure its Asian allies</w:t>
      </w:r>
      <w:r>
        <w:t xml:space="preserve"> that sequestration and defense cuts will not reduce the U.S. military presence in Asia, </w:t>
      </w:r>
      <w:r w:rsidRPr="00395685">
        <w:rPr>
          <w:rStyle w:val="StyleUnderline"/>
        </w:rPr>
        <w:t>they may take matters into their own hands</w:t>
      </w:r>
      <w:r>
        <w:t xml:space="preserve">. Equally, </w:t>
      </w:r>
      <w:r w:rsidRPr="00395685">
        <w:rPr>
          <w:rStyle w:val="StyleUnderline"/>
        </w:rPr>
        <w:t>China may conclude that America lacks resolve</w:t>
      </w:r>
      <w:r>
        <w:t>.</w:t>
      </w:r>
    </w:p>
    <w:p w:rsidR="005F4E81" w:rsidRDefault="005F4E81" w:rsidP="005D62C9">
      <w:pPr>
        <w:pStyle w:val="Heading4"/>
      </w:pPr>
      <w:r>
        <w:t>Pivot leads to enduring Asian stability</w:t>
      </w:r>
    </w:p>
    <w:p w:rsidR="005F4E81" w:rsidRDefault="005F4E81" w:rsidP="005F4E81">
      <w:r w:rsidRPr="00BC2216">
        <w:rPr>
          <w:rStyle w:val="Style13ptBold"/>
        </w:rPr>
        <w:t>Trang 13</w:t>
      </w:r>
      <w:r>
        <w:t xml:space="preserve"> - </w:t>
      </w:r>
      <w:r w:rsidRPr="00BC2216">
        <w:t>research fellow at the Diplomatic Academy of Vietnam</w:t>
      </w:r>
    </w:p>
    <w:p w:rsidR="005F4E81" w:rsidRPr="00BC2216" w:rsidRDefault="005F4E81" w:rsidP="005F4E81">
      <w:r>
        <w:t>(Le Thuy, “</w:t>
      </w:r>
      <w:r w:rsidRPr="00BC2216">
        <w:t>The (continued) n</w:t>
      </w:r>
      <w:r>
        <w:t xml:space="preserve">eed for American Pivot to Asia,” </w:t>
      </w:r>
      <w:r w:rsidRPr="00BC2216">
        <w:t>http://southchinaseastudies.org/en/publications/vietnamese-publications/863-the-continued-need-for-american-qpivot-to-asiaq</w:t>
      </w:r>
      <w:r>
        <w:t>)</w:t>
      </w:r>
    </w:p>
    <w:p w:rsidR="005F4E81" w:rsidRPr="00BC2216" w:rsidRDefault="005F4E81" w:rsidP="005F4E81">
      <w:r w:rsidRPr="00E57EA6">
        <w:rPr>
          <w:rStyle w:val="StyleUnderline"/>
        </w:rPr>
        <w:t>With the “pivot to Asia”,</w:t>
      </w:r>
      <w:r w:rsidRPr="00BC2216">
        <w:t xml:space="preserve"> in sum, the </w:t>
      </w:r>
      <w:r w:rsidRPr="00E57EA6">
        <w:rPr>
          <w:rStyle w:val="StyleUnderline"/>
        </w:rPr>
        <w:t>Obama</w:t>
      </w:r>
      <w:r w:rsidRPr="00BC2216">
        <w:t xml:space="preserve"> administration </w:t>
      </w:r>
      <w:r w:rsidRPr="00E57EA6">
        <w:rPr>
          <w:rStyle w:val="StyleUnderline"/>
        </w:rPr>
        <w:t xml:space="preserve">has demonstrated and restored faith in US leadership in the region and has arguably </w:t>
      </w:r>
      <w:r w:rsidRPr="00E57EA6">
        <w:rPr>
          <w:rStyle w:val="Emphasis"/>
        </w:rPr>
        <w:t>laid the groundwork</w:t>
      </w:r>
      <w:r w:rsidRPr="00E57EA6">
        <w:rPr>
          <w:rStyle w:val="StyleUnderline"/>
        </w:rPr>
        <w:t xml:space="preserve"> for </w:t>
      </w:r>
      <w:r w:rsidRPr="00E57EA6">
        <w:rPr>
          <w:rStyle w:val="Emphasis"/>
        </w:rPr>
        <w:t>enduring stability</w:t>
      </w:r>
      <w:r w:rsidRPr="00E57EA6">
        <w:rPr>
          <w:rStyle w:val="StyleUnderline"/>
        </w:rPr>
        <w:t xml:space="preserve"> in Asia</w:t>
      </w:r>
      <w:r w:rsidRPr="00BC2216">
        <w:t xml:space="preserve">. While the American goal of building a stable and constructive relationship with China to prod Beijing into becoming a more responsible global player has seemingly suffered some setbacks, over the long term, </w:t>
      </w:r>
      <w:r w:rsidRPr="00E57EA6">
        <w:rPr>
          <w:rStyle w:val="StyleUnderline"/>
        </w:rPr>
        <w:t>a strong US presence in Asia will encourage Beijing to recalibrate China’s relationships with its Asian neighbors to avoid what is viewed as a US strategy to “contain” China. That will be the prelude to more serious Chinese attempts to engage in the building of regional norms and rules of the road to ensure lasting Asian security and stability</w:t>
      </w:r>
      <w:r w:rsidRPr="00BC2216">
        <w:t xml:space="preserve">. As has been noted, </w:t>
      </w:r>
      <w:r w:rsidRPr="00E57EA6">
        <w:rPr>
          <w:rStyle w:val="StyleUnderline"/>
        </w:rPr>
        <w:t>Washington’s demonstration of US commitment to security in</w:t>
      </w:r>
      <w:r w:rsidRPr="00BC2216">
        <w:t xml:space="preserve"> the </w:t>
      </w:r>
      <w:r w:rsidRPr="00E57EA6">
        <w:rPr>
          <w:rStyle w:val="StyleUnderline"/>
        </w:rPr>
        <w:t>Taiwan</w:t>
      </w:r>
      <w:r w:rsidRPr="00BC2216">
        <w:t xml:space="preserve"> Strait </w:t>
      </w:r>
      <w:r w:rsidRPr="00E57EA6">
        <w:rPr>
          <w:rStyle w:val="StyleUnderline"/>
        </w:rPr>
        <w:t>in 1996 induced more restrained China behavior in the South China Sea in the subsequent decade</w:t>
      </w:r>
      <w:r w:rsidRPr="00BC2216">
        <w:t xml:space="preserve">, culminating in the signing of the Declaration of the Conduct of the Parties in the South China Sea in 2002. </w:t>
      </w:r>
      <w:r w:rsidRPr="00E57EA6">
        <w:rPr>
          <w:rStyle w:val="StyleUnderline"/>
        </w:rPr>
        <w:t>US-Indian strategic cooperation following 9/11 also prompted improvements in Sino-Indian relations as China adopted a more accommodating stance on Sino-Indian economic relations</w:t>
      </w:r>
      <w:r w:rsidRPr="00BC2216">
        <w:t xml:space="preserve"> as well as on the two countries’ border issues</w:t>
      </w:r>
      <w:proofErr w:type="gramStart"/>
      <w:r w:rsidRPr="00BC2216">
        <w:t>.[</w:t>
      </w:r>
      <w:proofErr w:type="gramEnd"/>
      <w:r w:rsidRPr="00BC2216">
        <w:t xml:space="preserve">34] </w:t>
      </w:r>
      <w:r w:rsidRPr="00E57EA6">
        <w:rPr>
          <w:rStyle w:val="StyleUnderline"/>
        </w:rPr>
        <w:t xml:space="preserve">There are grounds to believe that </w:t>
      </w:r>
      <w:r w:rsidRPr="00E57EA6">
        <w:rPr>
          <w:rStyle w:val="StyleUnderline"/>
        </w:rPr>
        <w:lastRenderedPageBreak/>
        <w:t xml:space="preserve">continued US “rebalance” to Asia will </w:t>
      </w:r>
      <w:r w:rsidRPr="00E57EA6">
        <w:rPr>
          <w:rStyle w:val="Emphasis"/>
        </w:rPr>
        <w:t>nudge China in a similar direction</w:t>
      </w:r>
      <w:r w:rsidRPr="00E57EA6">
        <w:t xml:space="preserve"> if the door of engagement is simultaneously kept open for Beijing.</w:t>
      </w:r>
    </w:p>
    <w:p w:rsidR="005F4E81" w:rsidRPr="007C4D01" w:rsidRDefault="005F4E81" w:rsidP="005F4E81"/>
    <w:p w:rsidR="005F4E81" w:rsidRDefault="005F4E81" w:rsidP="005F4E81">
      <w:pPr>
        <w:pStyle w:val="Heading3"/>
      </w:pPr>
      <w:r>
        <w:lastRenderedPageBreak/>
        <w:t>AT: Pivot Leads to Conflict</w:t>
      </w:r>
    </w:p>
    <w:p w:rsidR="005F4E81" w:rsidRDefault="005F4E81" w:rsidP="005D62C9">
      <w:pPr>
        <w:pStyle w:val="Heading4"/>
      </w:pPr>
      <w:r>
        <w:t xml:space="preserve">Only </w:t>
      </w:r>
      <w:r>
        <w:rPr>
          <w:u w:val="single"/>
        </w:rPr>
        <w:t>strength</w:t>
      </w:r>
      <w:r>
        <w:t xml:space="preserve"> in the pivot can </w:t>
      </w:r>
      <w:r w:rsidRPr="00D25B26">
        <w:rPr>
          <w:u w:val="single"/>
        </w:rPr>
        <w:t>deter enemies</w:t>
      </w:r>
      <w:r>
        <w:t xml:space="preserve"> and </w:t>
      </w:r>
      <w:r w:rsidRPr="00D25B26">
        <w:rPr>
          <w:u w:val="single"/>
        </w:rPr>
        <w:t>assure allies</w:t>
      </w:r>
      <w:r>
        <w:t xml:space="preserve"> to prevent conflict</w:t>
      </w:r>
    </w:p>
    <w:p w:rsidR="005F4E81" w:rsidRDefault="005F4E81" w:rsidP="005F4E81">
      <w:r w:rsidRPr="00BC2216">
        <w:rPr>
          <w:rStyle w:val="Style13ptBold"/>
        </w:rPr>
        <w:t>Trang 13</w:t>
      </w:r>
      <w:r>
        <w:t xml:space="preserve"> - </w:t>
      </w:r>
      <w:r w:rsidRPr="00BC2216">
        <w:t>research fellow at the Diplomatic Academy of Vietnam</w:t>
      </w:r>
    </w:p>
    <w:p w:rsidR="005F4E81" w:rsidRPr="00BC2216" w:rsidRDefault="005F4E81" w:rsidP="005F4E81">
      <w:r>
        <w:t>(Le Thuy, “</w:t>
      </w:r>
      <w:r w:rsidRPr="00BC2216">
        <w:t>The (continued) n</w:t>
      </w:r>
      <w:r>
        <w:t xml:space="preserve">eed for American Pivot to Asia,” </w:t>
      </w:r>
      <w:r w:rsidRPr="00BC2216">
        <w:t>http://southchinaseastudies.org/en/publications/vietnamese-publications/863-the-continued-need-for-american-qpivot-to-asiaq</w:t>
      </w:r>
      <w:r>
        <w:t>)</w:t>
      </w:r>
    </w:p>
    <w:p w:rsidR="005F4E81" w:rsidRDefault="005F4E81" w:rsidP="005F4E81">
      <w:r>
        <w:t xml:space="preserve">One of the oft-cited indications that the US “pivot” might be going astray in contributing to Asian stability, to many critics, is the emboldened stance many regional countries seem to be taking towards China. </w:t>
      </w:r>
      <w:r w:rsidRPr="00A93AA6">
        <w:rPr>
          <w:rStyle w:val="StyleUnderline"/>
        </w:rPr>
        <w:t>To</w:t>
      </w:r>
      <w:r>
        <w:t xml:space="preserve"> these </w:t>
      </w:r>
      <w:r w:rsidRPr="00A93AA6">
        <w:rPr>
          <w:rStyle w:val="StyleUnderline"/>
        </w:rPr>
        <w:t>critics, American efforts to enhance alliances</w:t>
      </w:r>
      <w:r>
        <w:t xml:space="preserve"> and partnerships </w:t>
      </w:r>
      <w:r w:rsidRPr="00A93AA6">
        <w:rPr>
          <w:rStyle w:val="StyleUnderline"/>
        </w:rPr>
        <w:t>in Asia were</w:t>
      </w:r>
      <w:r>
        <w:t xml:space="preserve"> feeding many US allies and friends’ adventurism and </w:t>
      </w:r>
      <w:r w:rsidRPr="00A93AA6">
        <w:rPr>
          <w:rStyle w:val="StyleUnderline"/>
        </w:rPr>
        <w:t>seeding</w:t>
      </w:r>
      <w:r>
        <w:t xml:space="preserve"> </w:t>
      </w:r>
      <w:r w:rsidRPr="00A93AA6">
        <w:rPr>
          <w:rStyle w:val="StyleUnderline"/>
        </w:rPr>
        <w:t>rivalry</w:t>
      </w:r>
      <w:r>
        <w:t>, to the detriment of regional security and stability</w:t>
      </w:r>
      <w:proofErr w:type="gramStart"/>
      <w:r>
        <w:t>.[</w:t>
      </w:r>
      <w:proofErr w:type="gramEnd"/>
      <w:r>
        <w:t xml:space="preserve">7] </w:t>
      </w:r>
      <w:r w:rsidRPr="00A93AA6">
        <w:rPr>
          <w:rStyle w:val="StyleUnderline"/>
        </w:rPr>
        <w:t>Yet</w:t>
      </w:r>
      <w:r>
        <w:t xml:space="preserve"> as Georgetown University’s Victor Cha has argued, </w:t>
      </w:r>
      <w:r w:rsidRPr="00A93AA6">
        <w:rPr>
          <w:rStyle w:val="StyleUnderline"/>
        </w:rPr>
        <w:t>America’s alliances</w:t>
      </w:r>
      <w:r>
        <w:t xml:space="preserve"> in Asia have been maintained as much an instrument to </w:t>
      </w:r>
      <w:r w:rsidRPr="00A93AA6">
        <w:rPr>
          <w:rStyle w:val="StyleUnderline"/>
        </w:rPr>
        <w:t>control US allies and avoid saber-rattling with potential adversaries</w:t>
      </w:r>
      <w:r>
        <w:t xml:space="preserve"> as they are a deterrent to those adversaries. At the beginning of the Cold War, Washington’s decision to establish bilateral alliances with South Korea and Japan instead of incorporating the latter two into a larger multilateral network where American voice would presumably hold less sway was a deliberate choice to counter Soviet influence and at the same time avoid unintended clashes with Soviet forces on the Asian front</w:t>
      </w:r>
      <w:proofErr w:type="gramStart"/>
      <w:r>
        <w:t>.[</w:t>
      </w:r>
      <w:proofErr w:type="gramEnd"/>
      <w:r>
        <w:t>8]</w:t>
      </w:r>
      <w:r w:rsidRPr="00D25B26">
        <w:rPr>
          <w:sz w:val="12"/>
        </w:rPr>
        <w:t>¶</w:t>
      </w:r>
      <w:r>
        <w:rPr>
          <w:sz w:val="12"/>
        </w:rPr>
        <w:t xml:space="preserve"> </w:t>
      </w:r>
      <w:r w:rsidRPr="00D25B26">
        <w:rPr>
          <w:sz w:val="12"/>
        </w:rPr>
        <w:t xml:space="preserve">¶ </w:t>
      </w:r>
      <w:r w:rsidRPr="00A93AA6">
        <w:rPr>
          <w:rStyle w:val="StyleUnderline"/>
        </w:rPr>
        <w:t>That kind of restraining effect offered by alliances remains in place today</w:t>
      </w:r>
      <w:r>
        <w:t xml:space="preserve">. Early into Obama’s first term in office, it was demonstrated as the contours of things on the Korean peninsula turned for the worse in 2010. After Pyongyang evaded responsibility for the Cheonan incident, in which North Korea was accused of sinking a South Korean submarine and causing the deaths of 46 South Koreans, and Beijing refused to press its quasi-ally on that issue, Washington took an active role in keeping the situations in check by demonstrating support for South Korea while at the same time encouraging Seoul to exercise restraint.[9] Indeed, even China has grasped the values of US alliances with Japan in discouraging Tokyo’s backsliding into its past militarist adventurism. </w:t>
      </w:r>
      <w:r w:rsidRPr="00A93AA6">
        <w:rPr>
          <w:rStyle w:val="StyleUnderline"/>
        </w:rPr>
        <w:t>Given growing unease with China’s rise</w:t>
      </w:r>
      <w:r>
        <w:t xml:space="preserve"> in various Asian capitals today, </w:t>
      </w:r>
      <w:r w:rsidRPr="00A93AA6">
        <w:rPr>
          <w:rStyle w:val="StyleUnderline"/>
        </w:rPr>
        <w:t>American presence is all the more critical to provide both the assurance and deterrence all regional countries need</w:t>
      </w:r>
      <w:r>
        <w:t>.</w:t>
      </w:r>
      <w:r w:rsidRPr="00D25B26">
        <w:rPr>
          <w:sz w:val="12"/>
        </w:rPr>
        <w:t>¶</w:t>
      </w:r>
      <w:r>
        <w:rPr>
          <w:sz w:val="12"/>
        </w:rPr>
        <w:t xml:space="preserve"> </w:t>
      </w:r>
      <w:r w:rsidRPr="00D25B26">
        <w:rPr>
          <w:sz w:val="12"/>
        </w:rPr>
        <w:t xml:space="preserve">¶ </w:t>
      </w:r>
      <w:r>
        <w:t xml:space="preserve">Many would point to the string of confrontations in East Asia that happened to concur with US return to the region and seem not convinced that the American “rebalance” is indeed beneficial to regional stability. It should be noted, however, that </w:t>
      </w:r>
      <w:r w:rsidRPr="00A93AA6">
        <w:rPr>
          <w:rStyle w:val="StyleUnderline"/>
        </w:rPr>
        <w:t>tensions in the East and South China Sea</w:t>
      </w:r>
      <w:r>
        <w:t xml:space="preserve"> had </w:t>
      </w:r>
      <w:r w:rsidRPr="00A93AA6">
        <w:rPr>
          <w:rStyle w:val="StyleUnderline"/>
        </w:rPr>
        <w:t>smoldered</w:t>
      </w:r>
      <w:r>
        <w:t xml:space="preserve"> </w:t>
      </w:r>
      <w:r w:rsidRPr="00A93AA6">
        <w:rPr>
          <w:rStyle w:val="Emphasis"/>
        </w:rPr>
        <w:t>before</w:t>
      </w:r>
      <w:r>
        <w:t xml:space="preserve"> the Obama administration announced </w:t>
      </w:r>
      <w:r w:rsidRPr="00A93AA6">
        <w:rPr>
          <w:rStyle w:val="Emphasis"/>
        </w:rPr>
        <w:t>the “pivot</w:t>
      </w:r>
      <w:r>
        <w:t xml:space="preserve">” – even before the administration took office. </w:t>
      </w:r>
      <w:r w:rsidRPr="00A93AA6">
        <w:rPr>
          <w:rStyle w:val="StyleUnderline"/>
        </w:rPr>
        <w:t xml:space="preserve">What is </w:t>
      </w:r>
      <w:r w:rsidRPr="00A93AA6">
        <w:rPr>
          <w:rStyle w:val="Emphasis"/>
        </w:rPr>
        <w:t>truly disturbing</w:t>
      </w:r>
      <w:r w:rsidRPr="00A93AA6">
        <w:rPr>
          <w:rStyle w:val="StyleUnderline"/>
        </w:rPr>
        <w:t xml:space="preserve"> for regional peace and stability is the correlation between </w:t>
      </w:r>
      <w:r w:rsidRPr="00A93AA6">
        <w:rPr>
          <w:rStyle w:val="Emphasis"/>
        </w:rPr>
        <w:t>signs of US withdrawal</w:t>
      </w:r>
      <w:r w:rsidRPr="00A93AA6">
        <w:rPr>
          <w:rStyle w:val="StyleUnderline"/>
        </w:rPr>
        <w:t xml:space="preserve"> from Asia and China’s moves to advance its interests</w:t>
      </w:r>
      <w:r>
        <w:t xml:space="preserve"> to many regional countries’ chagrin. </w:t>
      </w:r>
      <w:r w:rsidRPr="00A93AA6">
        <w:rPr>
          <w:rStyle w:val="StyleUnderline"/>
        </w:rPr>
        <w:t>In 1974, when American troops were beginning to leave Vietnam</w:t>
      </w:r>
      <w:r>
        <w:t xml:space="preserve"> after the signing of the Paris Accord, </w:t>
      </w:r>
      <w:r w:rsidRPr="00A93AA6">
        <w:rPr>
          <w:rStyle w:val="StyleUnderline"/>
        </w:rPr>
        <w:t>China took advantage</w:t>
      </w:r>
      <w:r>
        <w:t xml:space="preserve"> of Vietnam’s situation to capture the Paracels from South Vietnamese forces. In the early 1990s, Manila’s decision to discontinue to host American military base in the Philippines hastened further American disengagement from the region, and the Filipinos paid quite a dear price for their decision as China, emboldened by US troops’ departure from Philippine shores, leveled up its assertiveness at the Mischief Reef.[10]Apparently the </w:t>
      </w:r>
      <w:r w:rsidRPr="00A93AA6">
        <w:rPr>
          <w:rStyle w:val="StyleUnderline"/>
        </w:rPr>
        <w:t>Clinton</w:t>
      </w:r>
      <w:r>
        <w:t xml:space="preserve"> administration’s </w:t>
      </w:r>
      <w:r w:rsidRPr="00A93AA6">
        <w:rPr>
          <w:rStyle w:val="StyleUnderline"/>
        </w:rPr>
        <w:t xml:space="preserve">demonstration of US </w:t>
      </w:r>
      <w:r w:rsidRPr="00A93AA6">
        <w:rPr>
          <w:rStyle w:val="Emphasis"/>
        </w:rPr>
        <w:t>resolve and commitment</w:t>
      </w:r>
      <w:r w:rsidRPr="00A93AA6">
        <w:rPr>
          <w:rStyle w:val="StyleUnderline"/>
        </w:rPr>
        <w:t xml:space="preserve"> to Taiwan</w:t>
      </w:r>
      <w:r>
        <w:t xml:space="preserve">’s security in 1996 </w:t>
      </w:r>
      <w:r w:rsidRPr="00A93AA6">
        <w:rPr>
          <w:rStyle w:val="StyleUnderline"/>
        </w:rPr>
        <w:t>forced Beijing to review its strategy and adopt a more nuanced “charm offensive” towards its neighbors</w:t>
      </w:r>
      <w:r>
        <w:t xml:space="preserve">. Yet a decade of relative calmness in the South China Sea began to fade away as the Bush administration appeared to be indulged in the war on terrorism.[11] </w:t>
      </w:r>
      <w:r w:rsidRPr="00A93AA6">
        <w:rPr>
          <w:rStyle w:val="StyleUnderline"/>
        </w:rPr>
        <w:t>In formulating and executing the “pivot”,</w:t>
      </w:r>
      <w:r>
        <w:t xml:space="preserve"> the </w:t>
      </w:r>
      <w:r w:rsidRPr="00A93AA6">
        <w:rPr>
          <w:rStyle w:val="StyleUnderline"/>
        </w:rPr>
        <w:t>Obama</w:t>
      </w:r>
      <w:r>
        <w:t xml:space="preserve"> administration </w:t>
      </w:r>
      <w:r w:rsidRPr="00A93AA6">
        <w:rPr>
          <w:rStyle w:val="StyleUnderline"/>
        </w:rPr>
        <w:t xml:space="preserve">was responding to regional events </w:t>
      </w:r>
      <w:r w:rsidRPr="00A93AA6">
        <w:rPr>
          <w:rStyle w:val="Emphasis"/>
        </w:rPr>
        <w:t xml:space="preserve">rather than </w:t>
      </w:r>
      <w:r w:rsidRPr="00A93AA6">
        <w:rPr>
          <w:rStyle w:val="Emphasis"/>
        </w:rPr>
        <w:lastRenderedPageBreak/>
        <w:t>precipitating those events</w:t>
      </w:r>
      <w:r>
        <w:t xml:space="preserve">; in fact, </w:t>
      </w:r>
      <w:r w:rsidRPr="00A93AA6">
        <w:rPr>
          <w:rStyle w:val="StyleUnderline"/>
        </w:rPr>
        <w:t>Washington was answering US allies and friends’ concerns about China’s power trajectory and perceivable US distractedness in ways that help assuage those concerns rather than precipitate them and allow unnecessary conflicts to transpire</w:t>
      </w:r>
      <w:r>
        <w:t>.</w:t>
      </w:r>
    </w:p>
    <w:p w:rsidR="005F4E81" w:rsidRDefault="005F4E81" w:rsidP="005D62C9">
      <w:pPr>
        <w:pStyle w:val="Heading4"/>
      </w:pPr>
      <w:r>
        <w:t xml:space="preserve">US weakness leads to </w:t>
      </w:r>
      <w:r w:rsidRPr="006B541C">
        <w:rPr>
          <w:u w:val="single"/>
        </w:rPr>
        <w:t>allied aggression</w:t>
      </w:r>
      <w:r>
        <w:t xml:space="preserve"> – still draws in the US</w:t>
      </w:r>
    </w:p>
    <w:p w:rsidR="005F4E81" w:rsidRDefault="005F4E81" w:rsidP="005F4E81">
      <w:r w:rsidRPr="00BC2216">
        <w:rPr>
          <w:rStyle w:val="Style13ptBold"/>
        </w:rPr>
        <w:t>Trang 13</w:t>
      </w:r>
      <w:r>
        <w:t xml:space="preserve"> - </w:t>
      </w:r>
      <w:r w:rsidRPr="00BC2216">
        <w:t>research fellow at the Diplomatic Academy of Vietnam</w:t>
      </w:r>
    </w:p>
    <w:p w:rsidR="005F4E81" w:rsidRPr="00BC2216" w:rsidRDefault="005F4E81" w:rsidP="005F4E81">
      <w:r>
        <w:t>(Le Thuy, “</w:t>
      </w:r>
      <w:r w:rsidRPr="00BC2216">
        <w:t>The (continued) n</w:t>
      </w:r>
      <w:r>
        <w:t xml:space="preserve">eed for American Pivot to Asia,” </w:t>
      </w:r>
      <w:r w:rsidRPr="00BC2216">
        <w:t>http://southchinaseastudies.org/en/publications/vietnamese-publications/863-the-continued-need-for-american-qpivot-to-asiaq</w:t>
      </w:r>
      <w:r>
        <w:t>)</w:t>
      </w:r>
    </w:p>
    <w:p w:rsidR="005F4E81" w:rsidRDefault="005F4E81" w:rsidP="005F4E81">
      <w:r>
        <w:t xml:space="preserve">Another reason </w:t>
      </w:r>
      <w:r w:rsidRPr="006B541C">
        <w:rPr>
          <w:rStyle w:val="StyleUnderline"/>
        </w:rPr>
        <w:t>many believe the “pivot” is not in America’s security interests</w:t>
      </w:r>
      <w:r>
        <w:t xml:space="preserve"> comes in the form of “entrapment risks”. Analysts such as Kenneth G. Lieberthal of the Brookings Institution and Justin Logan of the Cato Institute increasingly see Asia as a “cost center” for the United States in which heightened American commitment is likely to encourage many Asian states’ increased reliance on the US to provide for their security and/or raise the possibility of America being drawn into unnecessary conflicts with China to protect those countries’ interests.[22] To compound the problem of “free-riding”, many have contended that by touting the “Asia rebalance”, the Obama administration was creating promises it would not be able to fulfill, given current budget constraints.[23] US security commitments in Asia, so the argument goes, have allowed US allies and partners in the region to keep a limited defense budget while behaving more provocatively than they would be if they were not certain about American posture.[24]</w:t>
      </w:r>
      <w:r w:rsidRPr="006B541C">
        <w:rPr>
          <w:sz w:val="12"/>
        </w:rPr>
        <w:t>¶</w:t>
      </w:r>
      <w:r>
        <w:rPr>
          <w:sz w:val="12"/>
        </w:rPr>
        <w:t xml:space="preserve"> </w:t>
      </w:r>
      <w:r w:rsidRPr="006B541C">
        <w:rPr>
          <w:sz w:val="12"/>
        </w:rPr>
        <w:t xml:space="preserve">¶ </w:t>
      </w:r>
      <w:r w:rsidRPr="006B541C">
        <w:rPr>
          <w:rStyle w:val="StyleUnderline"/>
        </w:rPr>
        <w:t xml:space="preserve">Yet it is mind-boggling to think that absent US security commitment, those ally and partner countries would both pump up their defense spending and behave more accommodating towards China. More likely is that without America playing the role of a balancer, increased military investment would bolster those countries’ ability and willingness to </w:t>
      </w:r>
      <w:r w:rsidRPr="006B541C">
        <w:rPr>
          <w:rStyle w:val="Emphasis"/>
        </w:rPr>
        <w:t>take China head-on</w:t>
      </w:r>
      <w:r w:rsidRPr="006B541C">
        <w:rPr>
          <w:rStyle w:val="StyleUnderline"/>
        </w:rPr>
        <w:t>,</w:t>
      </w:r>
      <w:r>
        <w:t xml:space="preserve"> </w:t>
      </w:r>
      <w:r w:rsidRPr="006B541C">
        <w:rPr>
          <w:rStyle w:val="StyleUnderline"/>
        </w:rPr>
        <w:t>which would be far more detrimental to everyone’s interests</w:t>
      </w:r>
      <w:r>
        <w:t>. As has been widely noted, however, the Japanese have slowly but surely begun to upgrade their defense capability while working closely with the US</w:t>
      </w:r>
      <w:proofErr w:type="gramStart"/>
      <w:r>
        <w:t>.[</w:t>
      </w:r>
      <w:proofErr w:type="gramEnd"/>
      <w:r>
        <w:t>25] Paradoxically, while critics of “cheap riding” have argued that the projected two-percent increase in Japanese military expenditure is minimal and inadequate,[26] others are worrying about a possible resurgence of Japanese militarism,[27] which suggests that the Japanese investment in their military buildup might be at the right level.</w:t>
      </w:r>
    </w:p>
    <w:p w:rsidR="005F4E81" w:rsidRPr="00611C66" w:rsidRDefault="005F4E81" w:rsidP="005F4E81"/>
    <w:p w:rsidR="005F4E81" w:rsidRPr="00FD7A80" w:rsidRDefault="005F4E81" w:rsidP="005F4E81"/>
    <w:p w:rsidR="005F4E81" w:rsidRDefault="005F4E81" w:rsidP="005F4E81">
      <w:pPr>
        <w:pStyle w:val="Heading3"/>
      </w:pPr>
    </w:p>
    <w:p w:rsidR="007C7B53" w:rsidRDefault="004002DA" w:rsidP="007C7B53">
      <w:pPr>
        <w:pStyle w:val="Heading2"/>
      </w:pPr>
      <w:r>
        <w:lastRenderedPageBreak/>
        <w:t>—</w:t>
      </w:r>
      <w:r w:rsidRPr="004002DA">
        <w:t xml:space="preserve"> </w:t>
      </w:r>
      <w:r>
        <w:t>VETO POWER</w:t>
      </w:r>
    </w:p>
    <w:p w:rsidR="00CF6A0F" w:rsidRDefault="00CF6A0F" w:rsidP="00EE7A4A">
      <w:pPr>
        <w:pStyle w:val="Heading3"/>
      </w:pPr>
      <w:r>
        <w:lastRenderedPageBreak/>
        <w:t xml:space="preserve">Internal Link XT—2nc </w:t>
      </w:r>
    </w:p>
    <w:p w:rsidR="00CF6A0F" w:rsidRDefault="00CF6A0F" w:rsidP="005D62C9">
      <w:pPr>
        <w:pStyle w:val="Heading4"/>
      </w:pPr>
      <w:r>
        <w:t xml:space="preserve">GOP Senate control </w:t>
      </w:r>
      <w:r>
        <w:rPr>
          <w:i/>
        </w:rPr>
        <w:t>boosts</w:t>
      </w:r>
      <w:r>
        <w:t xml:space="preserve"> Obama’s power—Milbank is a top analyst and says “it would help Obama” because there would be </w:t>
      </w:r>
      <w:r w:rsidRPr="001C617C">
        <w:rPr>
          <w:u w:val="single"/>
        </w:rPr>
        <w:t>no more excuses</w:t>
      </w:r>
      <w:r>
        <w:t xml:space="preserve"> for failure—</w:t>
      </w:r>
      <w:r w:rsidRPr="001C617C">
        <w:rPr>
          <w:u w:val="single"/>
        </w:rPr>
        <w:t>conservative overreach</w:t>
      </w:r>
      <w:r>
        <w:t xml:space="preserve"> would inspire battles, but Obama would </w:t>
      </w:r>
      <w:r w:rsidRPr="001C617C">
        <w:rPr>
          <w:u w:val="single"/>
        </w:rPr>
        <w:t>win back the court of public opinion</w:t>
      </w:r>
      <w:r>
        <w:t xml:space="preserve">, which is the only thing that effects our </w:t>
      </w:r>
      <w:r>
        <w:rPr>
          <w:u w:val="single"/>
        </w:rPr>
        <w:t>perception-based</w:t>
      </w:r>
      <w:r>
        <w:t xml:space="preserve"> internals—we also control </w:t>
      </w:r>
      <w:r w:rsidRPr="001C617C">
        <w:rPr>
          <w:u w:val="single"/>
        </w:rPr>
        <w:t>uniqueness</w:t>
      </w:r>
      <w:r>
        <w:t xml:space="preserve">—the reason Obama is failing is because he’s only enacted </w:t>
      </w:r>
      <w:r w:rsidRPr="001C617C">
        <w:rPr>
          <w:i/>
        </w:rPr>
        <w:t>2 vetoes</w:t>
      </w:r>
      <w:r>
        <w:t xml:space="preserve"> while the average president enacts </w:t>
      </w:r>
      <w:r w:rsidRPr="001C617C">
        <w:rPr>
          <w:i/>
        </w:rPr>
        <w:t>almost 60</w:t>
      </w:r>
      <w:r>
        <w:t xml:space="preserve"> </w:t>
      </w:r>
    </w:p>
    <w:p w:rsidR="005D62C9" w:rsidRDefault="005D62C9" w:rsidP="005D62C9">
      <w:pPr>
        <w:pStyle w:val="Heading4"/>
        <w:rPr>
          <w:rFonts w:eastAsiaTheme="minorHAnsi" w:cstheme="minorBidi"/>
          <w:b w:val="0"/>
          <w:iCs w:val="0"/>
          <w:sz w:val="22"/>
        </w:rPr>
      </w:pPr>
    </w:p>
    <w:p w:rsidR="00CF6A0F" w:rsidRDefault="00CF6A0F" w:rsidP="005D62C9">
      <w:pPr>
        <w:pStyle w:val="Heading4"/>
      </w:pPr>
      <w:r>
        <w:t xml:space="preserve">GOP win </w:t>
      </w:r>
      <w:r>
        <w:rPr>
          <w:i/>
        </w:rPr>
        <w:t>forces</w:t>
      </w:r>
      <w:r>
        <w:t xml:space="preserve"> vetoes – </w:t>
      </w:r>
    </w:p>
    <w:p w:rsidR="00CF6A0F" w:rsidRPr="00BC64D6" w:rsidRDefault="00CF6A0F" w:rsidP="00CF6A0F">
      <w:r>
        <w:t xml:space="preserve">**McConnell would be the Senate Majority leader, and the source is a top aide </w:t>
      </w:r>
    </w:p>
    <w:p w:rsidR="00CF6A0F" w:rsidRDefault="00CF6A0F" w:rsidP="00CF6A0F">
      <w:r w:rsidRPr="00BC64D6">
        <w:rPr>
          <w:rStyle w:val="Heading4Char"/>
        </w:rPr>
        <w:t>Tomasky, 14</w:t>
      </w:r>
      <w:r>
        <w:t xml:space="preserve">—MA in PoliSci @ NYU, lifelong journalist/author, special Newsweek correspondent </w:t>
      </w:r>
    </w:p>
    <w:p w:rsidR="00CF6A0F" w:rsidRDefault="00CF6A0F" w:rsidP="00CF6A0F">
      <w:r>
        <w:t xml:space="preserve">Michael, “Here’s What Happens When the GOP Takes </w:t>
      </w:r>
      <w:proofErr w:type="gramStart"/>
      <w:r>
        <w:t>Over</w:t>
      </w:r>
      <w:proofErr w:type="gramEnd"/>
      <w:r>
        <w:t xml:space="preserve"> the Senate,” 4-30, The Daily Beast, </w:t>
      </w:r>
      <w:hyperlink r:id="rId64" w:history="1">
        <w:r w:rsidRPr="006C21F4">
          <w:rPr>
            <w:rStyle w:val="Hyperlink"/>
          </w:rPr>
          <w:t>http://www.thedailybeast.com/articles/2014/04/30/here-s-what-happens-when-the-gop-takes-over-the-senate.html</w:t>
        </w:r>
      </w:hyperlink>
      <w:r>
        <w:t xml:space="preserve"> --BR </w:t>
      </w:r>
    </w:p>
    <w:p w:rsidR="00CF6A0F" w:rsidRDefault="00CF6A0F" w:rsidP="00CF6A0F">
      <w:pPr>
        <w:rPr>
          <w:sz w:val="16"/>
        </w:rPr>
      </w:pPr>
      <w:r w:rsidRPr="00BC64D6">
        <w:rPr>
          <w:sz w:val="16"/>
        </w:rPr>
        <w:t xml:space="preserve">Passing a federal law banning almost all abortions after 20 weeks. Defunding parts of Obamacare. Weakening the Environmental Protection Agency. Kneecapping the Consumer Financial Protection Bureau, Elizabeth Warren’s baby, the new agency within the Fed to police consumer fraud. And—maybe, just maybe—letting a Supreme Court seat sit vacant until after the next presidential election. </w:t>
      </w:r>
      <w:r w:rsidRPr="00BC64D6">
        <w:rPr>
          <w:rStyle w:val="StyleUnderline"/>
        </w:rPr>
        <w:t xml:space="preserve">That’s just the start of what happens if the Republicans win back the Senate this November. Imagine, posits a </w:t>
      </w:r>
      <w:r w:rsidRPr="00BC64D6">
        <w:rPr>
          <w:rStyle w:val="Emphasis"/>
        </w:rPr>
        <w:t>top aide to</w:t>
      </w:r>
      <w:r w:rsidRPr="00BC64D6">
        <w:rPr>
          <w:sz w:val="16"/>
        </w:rPr>
        <w:t xml:space="preserve"> Mitch </w:t>
      </w:r>
      <w:r w:rsidRPr="00BC64D6">
        <w:rPr>
          <w:rStyle w:val="Emphasis"/>
        </w:rPr>
        <w:t>McConnell</w:t>
      </w:r>
      <w:r w:rsidRPr="00BC64D6">
        <w:rPr>
          <w:rStyle w:val="StyleUnderline"/>
        </w:rPr>
        <w:t xml:space="preserve">, a </w:t>
      </w:r>
      <w:r w:rsidRPr="00BC64D6">
        <w:rPr>
          <w:rStyle w:val="Emphasis"/>
        </w:rPr>
        <w:t>steady stream of legislation</w:t>
      </w:r>
      <w:r w:rsidRPr="00BC64D6">
        <w:rPr>
          <w:rStyle w:val="StyleUnderline"/>
        </w:rPr>
        <w:t xml:space="preserve">, much of it </w:t>
      </w:r>
      <w:proofErr w:type="gramStart"/>
      <w:r w:rsidRPr="00BC64D6">
        <w:rPr>
          <w:rStyle w:val="StyleUnderline"/>
        </w:rPr>
        <w:t>conservative, that</w:t>
      </w:r>
      <w:proofErr w:type="gramEnd"/>
      <w:r w:rsidRPr="00BC64D6">
        <w:rPr>
          <w:rStyle w:val="StyleUnderline"/>
        </w:rPr>
        <w:t xml:space="preserve"> will </w:t>
      </w:r>
      <w:r w:rsidRPr="00BC64D6">
        <w:rPr>
          <w:rStyle w:val="Emphasis"/>
        </w:rPr>
        <w:t>force</w:t>
      </w:r>
      <w:r w:rsidRPr="00BC64D6">
        <w:rPr>
          <w:sz w:val="16"/>
        </w:rPr>
        <w:t xml:space="preserve"> Barack </w:t>
      </w:r>
      <w:r w:rsidRPr="00BC64D6">
        <w:rPr>
          <w:rStyle w:val="Emphasis"/>
        </w:rPr>
        <w:t>Obama</w:t>
      </w:r>
      <w:r w:rsidRPr="00BC64D6">
        <w:rPr>
          <w:rStyle w:val="StyleUnderline"/>
        </w:rPr>
        <w:t xml:space="preserve"> to start vetoing bills </w:t>
      </w:r>
      <w:r w:rsidRPr="00BC64D6">
        <w:rPr>
          <w:rStyle w:val="Emphasis"/>
        </w:rPr>
        <w:t>for</w:t>
      </w:r>
      <w:r w:rsidRPr="00BC64D6">
        <w:rPr>
          <w:sz w:val="16"/>
        </w:rPr>
        <w:t xml:space="preserve"> essentially </w:t>
      </w:r>
      <w:r w:rsidRPr="00BC64D6">
        <w:rPr>
          <w:rStyle w:val="Emphasis"/>
        </w:rPr>
        <w:t>the first time</w:t>
      </w:r>
      <w:r w:rsidRPr="00BC64D6">
        <w:rPr>
          <w:rStyle w:val="StyleUnderline"/>
        </w:rPr>
        <w:t xml:space="preserve"> in his presidency</w:t>
      </w:r>
      <w:r w:rsidRPr="00BC64D6">
        <w:rPr>
          <w:sz w:val="16"/>
        </w:rPr>
        <w:t>.</w:t>
      </w:r>
    </w:p>
    <w:p w:rsidR="00CF765F" w:rsidRPr="00CF765F" w:rsidRDefault="00CF765F" w:rsidP="005D62C9">
      <w:pPr>
        <w:pStyle w:val="Heading4"/>
      </w:pPr>
      <w:r>
        <w:t xml:space="preserve">It’s an </w:t>
      </w:r>
      <w:r w:rsidRPr="00CF765F">
        <w:rPr>
          <w:i/>
        </w:rPr>
        <w:t>undeniable</w:t>
      </w:r>
      <w:r>
        <w:t xml:space="preserve"> truth </w:t>
      </w:r>
    </w:p>
    <w:p w:rsidR="00CF765F" w:rsidRDefault="00CF765F" w:rsidP="00CF765F">
      <w:r w:rsidRPr="00BC64D6">
        <w:rPr>
          <w:rStyle w:val="Heading4Char"/>
        </w:rPr>
        <w:t>Tomasky, 14</w:t>
      </w:r>
      <w:r>
        <w:t xml:space="preserve">—MA in PoliSci @ NYU, lifelong journalist/author, special Newsweek correspondent </w:t>
      </w:r>
    </w:p>
    <w:p w:rsidR="00CF765F" w:rsidRPr="00CF765F" w:rsidRDefault="00CF765F" w:rsidP="00CF6A0F">
      <w:r>
        <w:t xml:space="preserve">Michael, “Here’s What Happens When the GOP Takes </w:t>
      </w:r>
      <w:proofErr w:type="gramStart"/>
      <w:r>
        <w:t>Over</w:t>
      </w:r>
      <w:proofErr w:type="gramEnd"/>
      <w:r>
        <w:t xml:space="preserve"> the Senate,” 4-30, The Daily Beast, </w:t>
      </w:r>
      <w:hyperlink r:id="rId65" w:history="1">
        <w:r w:rsidRPr="006C21F4">
          <w:rPr>
            <w:rStyle w:val="Hyperlink"/>
          </w:rPr>
          <w:t>http://www.thedailybeast.com/articles/2014/04/30/here-s-what-happens-when-the-gop-takes-over-the-senate.html</w:t>
        </w:r>
      </w:hyperlink>
      <w:r>
        <w:t xml:space="preserve"> --BR </w:t>
      </w:r>
    </w:p>
    <w:p w:rsidR="00CF765F" w:rsidRDefault="00CF765F" w:rsidP="00CF765F">
      <w:pPr>
        <w:rPr>
          <w:sz w:val="16"/>
        </w:rPr>
      </w:pPr>
      <w:r w:rsidRPr="00CF765F">
        <w:rPr>
          <w:rStyle w:val="StyleUnderline"/>
        </w:rPr>
        <w:t xml:space="preserve">Here’s an </w:t>
      </w:r>
      <w:r w:rsidRPr="00CF765F">
        <w:rPr>
          <w:rStyle w:val="Emphasis"/>
        </w:rPr>
        <w:t>undeniable truth</w:t>
      </w:r>
      <w:r w:rsidRPr="00CF765F">
        <w:rPr>
          <w:rStyle w:val="StyleUnderline"/>
        </w:rPr>
        <w:t xml:space="preserve"> that would flow from a fully Republican Congress</w:t>
      </w:r>
      <w:r w:rsidRPr="00CF765F">
        <w:rPr>
          <w:sz w:val="16"/>
        </w:rPr>
        <w:t xml:space="preserve">. “Ironically,” says Don Stewart, a top aide to McConnell, “more legislation will actually pass, because we’ll just start passing things the House passed. Right now, Senator Reid’s main job is to be goaltender—to block President Obama from having to veto things.” To Stewart, Reid has prevented any number of bills that passed the House and could pass the Senate because “he wants the story to be ‘Republicans block.’ They’ve poison-pilled everything. We’ll take those out and pass things.” And then, what would Obama do? </w:t>
      </w:r>
      <w:r w:rsidRPr="00CF765F">
        <w:rPr>
          <w:rStyle w:val="StyleUnderline"/>
        </w:rPr>
        <w:t xml:space="preserve">This issue of the veto would </w:t>
      </w:r>
      <w:r w:rsidRPr="00CF765F">
        <w:rPr>
          <w:rStyle w:val="Emphasis"/>
        </w:rPr>
        <w:t>surely be one of the main arenas of conflict</w:t>
      </w:r>
      <w:r w:rsidRPr="00CF765F">
        <w:rPr>
          <w:rStyle w:val="StyleUnderline"/>
        </w:rPr>
        <w:t xml:space="preserve"> if Republicans control both houses. Obama has vetoed less legislation than </w:t>
      </w:r>
      <w:r w:rsidRPr="00CF765F">
        <w:rPr>
          <w:rStyle w:val="Emphasis"/>
        </w:rPr>
        <w:t>any president in modern history</w:t>
      </w:r>
      <w:r w:rsidRPr="00CF765F">
        <w:rPr>
          <w:sz w:val="16"/>
        </w:rPr>
        <w:t xml:space="preserve">: just two bills, both in late 2010. George W. Bush vetoed 12 (and he had a cooperative Congress for six of his eight years); Clinton issued 37; George H.W. Bush, 44 (in four years!); and Ronald Reagan, 78. To find a president who’s vetoed fewer bills than Obama, you have to go back to 1881 and James Garfield, who logged zero vetoes, in no small part because just 200 days into his presidency, he was assassinated. </w:t>
      </w:r>
      <w:r w:rsidRPr="00CF765F">
        <w:rPr>
          <w:rStyle w:val="StyleUnderline"/>
        </w:rPr>
        <w:t>Obama hasn’t broken out his veto pen, says</w:t>
      </w:r>
      <w:r w:rsidRPr="00CF765F">
        <w:rPr>
          <w:sz w:val="16"/>
        </w:rPr>
        <w:t xml:space="preserve"> Robert </w:t>
      </w:r>
      <w:r w:rsidRPr="00CF765F">
        <w:rPr>
          <w:rStyle w:val="StyleUnderline"/>
        </w:rPr>
        <w:t>Borosage of the</w:t>
      </w:r>
      <w:r w:rsidRPr="00CF765F">
        <w:rPr>
          <w:sz w:val="16"/>
        </w:rPr>
        <w:t xml:space="preserve"> liberal </w:t>
      </w:r>
      <w:r w:rsidRPr="00CF765F">
        <w:rPr>
          <w:rStyle w:val="StyleUnderline"/>
        </w:rPr>
        <w:t xml:space="preserve">Campaign for America’s Future, because he hasn’t really wanted to be </w:t>
      </w:r>
      <w:r w:rsidRPr="00CF765F">
        <w:rPr>
          <w:rStyle w:val="Emphasis"/>
        </w:rPr>
        <w:t>seen as confrontational</w:t>
      </w:r>
      <w:r w:rsidRPr="00CF765F">
        <w:rPr>
          <w:sz w:val="16"/>
        </w:rPr>
        <w:t xml:space="preserve">. Let Reid and McConnell or Nancy Pelosi and John Boehner tear each others’ flesh; he’s wanted to float above that. </w:t>
      </w:r>
      <w:r w:rsidRPr="00CF765F">
        <w:rPr>
          <w:rStyle w:val="StyleUnderline"/>
        </w:rPr>
        <w:t>With a wholly GOP Congress</w:t>
      </w:r>
      <w:r w:rsidRPr="00CF765F">
        <w:rPr>
          <w:sz w:val="16"/>
        </w:rPr>
        <w:t xml:space="preserve">, says Borosage, </w:t>
      </w:r>
      <w:r w:rsidRPr="00CF765F">
        <w:rPr>
          <w:rStyle w:val="StyleUnderline"/>
        </w:rPr>
        <w:t>that dynamic ends</w:t>
      </w:r>
      <w:r w:rsidRPr="00CF765F">
        <w:rPr>
          <w:sz w:val="16"/>
        </w:rPr>
        <w:t xml:space="preserve">: “It dramatically forces the president to do something he’s never wanted to do, which is to define himself as a pole in the debate and be willing to stand up and veto things. That’s so against his character.” But </w:t>
      </w:r>
      <w:r w:rsidRPr="00CF765F">
        <w:rPr>
          <w:rStyle w:val="StyleUnderline"/>
        </w:rPr>
        <w:t xml:space="preserve">if this scenario comes to pass, </w:t>
      </w:r>
      <w:r w:rsidRPr="00CF765F">
        <w:rPr>
          <w:rStyle w:val="Emphasis"/>
        </w:rPr>
        <w:t>he’ll have to veto</w:t>
      </w:r>
      <w:r w:rsidRPr="00CF765F">
        <w:rPr>
          <w:rStyle w:val="StyleUnderline"/>
        </w:rPr>
        <w:t>. The Republicans will send him</w:t>
      </w:r>
      <w:r w:rsidRPr="00CF765F">
        <w:rPr>
          <w:sz w:val="16"/>
        </w:rPr>
        <w:t xml:space="preserve"> budgets and other bills with little—or big—</w:t>
      </w:r>
      <w:r w:rsidRPr="00CF765F">
        <w:rPr>
          <w:rStyle w:val="Emphasis"/>
        </w:rPr>
        <w:t>poison pills</w:t>
      </w:r>
      <w:r w:rsidRPr="00CF765F">
        <w:rPr>
          <w:sz w:val="16"/>
        </w:rPr>
        <w:t xml:space="preserve">. “With a Republican Senate, </w:t>
      </w:r>
      <w:r w:rsidRPr="00CF765F">
        <w:rPr>
          <w:sz w:val="16"/>
        </w:rPr>
        <w:lastRenderedPageBreak/>
        <w:t xml:space="preserve">all kinds of things are going to reach his desk,” says Bill Samuel of the AFL-CIO. “There’ll be bills he needs to sign—funding the Defense Department, say—that they can add all kinds of malicious things to.” </w:t>
      </w:r>
      <w:r w:rsidRPr="00CF765F">
        <w:rPr>
          <w:rStyle w:val="StyleUnderline"/>
        </w:rPr>
        <w:t>To Grover Norquist, this is precisely the plan</w:t>
      </w:r>
      <w:r w:rsidRPr="00CF765F">
        <w:rPr>
          <w:sz w:val="16"/>
        </w:rPr>
        <w:t xml:space="preserve">. Norquist doesn’t see major showdowns in the offing—just a series of minor ones that would nevertheless establish GOP priorities on the budget process, on the bet that the veto-shy Obama wouldn’t really change his stripes. “Lots of little things would slip in, and that’s the difference,” Norquist says. “Riders on appropriations. New EPA rules. Just make a list of everything he’s done by executive order and undo it by law in appropriations bills and </w:t>
      </w:r>
      <w:r w:rsidRPr="00CF765F">
        <w:rPr>
          <w:rStyle w:val="StyleUnderline"/>
        </w:rPr>
        <w:t>make Obama sign or veto it.</w:t>
      </w:r>
      <w:r w:rsidRPr="00CF765F">
        <w:rPr>
          <w:sz w:val="16"/>
        </w:rPr>
        <w:t>”</w:t>
      </w:r>
    </w:p>
    <w:p w:rsidR="00EE7A4A" w:rsidRDefault="00EE7A4A" w:rsidP="00CF765F">
      <w:pPr>
        <w:rPr>
          <w:sz w:val="16"/>
        </w:rPr>
      </w:pPr>
    </w:p>
    <w:p w:rsidR="00EE7A4A" w:rsidRPr="00CF765F" w:rsidRDefault="00EE7A4A" w:rsidP="00CF765F">
      <w:pPr>
        <w:rPr>
          <w:sz w:val="16"/>
        </w:rPr>
      </w:pPr>
    </w:p>
    <w:p w:rsidR="00224185" w:rsidRPr="00224185" w:rsidRDefault="00224185" w:rsidP="00EE7A4A">
      <w:pPr>
        <w:pStyle w:val="Heading3"/>
      </w:pPr>
      <w:r>
        <w:lastRenderedPageBreak/>
        <w:t xml:space="preserve">Internal Link XT—GOP = Obama Power </w:t>
      </w:r>
    </w:p>
    <w:p w:rsidR="00224185" w:rsidRPr="00224185" w:rsidRDefault="00224185" w:rsidP="005D62C9">
      <w:pPr>
        <w:pStyle w:val="Heading4"/>
      </w:pPr>
      <w:r>
        <w:t xml:space="preserve">GOP majority locks in Obama power—they’ll surely misstep </w:t>
      </w:r>
    </w:p>
    <w:p w:rsidR="00224185" w:rsidRDefault="00224185" w:rsidP="00224185">
      <w:r w:rsidRPr="00224185">
        <w:rPr>
          <w:rStyle w:val="Heading4Char"/>
        </w:rPr>
        <w:t>Mataconis, 7-5-</w:t>
      </w:r>
      <w:r>
        <w:t>14—</w:t>
      </w:r>
    </w:p>
    <w:p w:rsidR="00224185" w:rsidRDefault="00224185" w:rsidP="00224185">
      <w:r>
        <w:t xml:space="preserve">“Could Republicans Taking Control Of </w:t>
      </w:r>
      <w:proofErr w:type="gramStart"/>
      <w:r>
        <w:t>The</w:t>
      </w:r>
      <w:proofErr w:type="gramEnd"/>
      <w:r>
        <w:t xml:space="preserve"> Senate Be Good For Obama?” Outside the Beltway, </w:t>
      </w:r>
      <w:hyperlink r:id="rId66" w:history="1">
        <w:r w:rsidRPr="006C21F4">
          <w:rPr>
            <w:rStyle w:val="Hyperlink"/>
          </w:rPr>
          <w:t>http://www.outsidethebeltway.com/could-republicans-taking-control-of-the-senate-be-good-for-obama/</w:t>
        </w:r>
      </w:hyperlink>
      <w:r>
        <w:t xml:space="preserve">. –BR </w:t>
      </w:r>
    </w:p>
    <w:p w:rsidR="00224185" w:rsidRDefault="00224185" w:rsidP="00224185">
      <w:pPr>
        <w:rPr>
          <w:sz w:val="16"/>
        </w:rPr>
      </w:pPr>
      <w:r w:rsidRPr="00224185">
        <w:rPr>
          <w:sz w:val="16"/>
        </w:rPr>
        <w:t xml:space="preserve">I do have to admit that the prospect of </w:t>
      </w:r>
      <w:r w:rsidRPr="00224185">
        <w:rPr>
          <w:rStyle w:val="StyleUnderline"/>
        </w:rPr>
        <w:t xml:space="preserve">a fully Republican Congress going so far over the top when it comes to legislation and investigations that they end up hurting themselves </w:t>
      </w:r>
      <w:r w:rsidRPr="00224185">
        <w:rPr>
          <w:rStyle w:val="Emphasis"/>
        </w:rPr>
        <w:t>more</w:t>
      </w:r>
      <w:r w:rsidRPr="00224185">
        <w:rPr>
          <w:rStyle w:val="StyleUnderline"/>
        </w:rPr>
        <w:t xml:space="preserve"> than they hurt the President or the Democratic Party is not all that far fetched</w:t>
      </w:r>
      <w:r w:rsidRPr="00224185">
        <w:rPr>
          <w:sz w:val="16"/>
        </w:rPr>
        <w:t xml:space="preserve">. We saw this scenario play out twenty years ago when Republicans took control of Congress and then ended up overplaying their hand against a President who proved himself to be far more politically astute and skillful than one might have thought given how his first two years in office played out. </w:t>
      </w:r>
      <w:r w:rsidRPr="00224185">
        <w:rPr>
          <w:rStyle w:val="StyleUnderline"/>
        </w:rPr>
        <w:t>While Republicans managed maintain control of Congress throughout Clinton’s Presidency, and well beyond that, they found that they couldn’t really succeed in moving their agenda forward without cooperating with</w:t>
      </w:r>
      <w:r w:rsidRPr="00224185">
        <w:rPr>
          <w:sz w:val="16"/>
        </w:rPr>
        <w:t xml:space="preserve"> President </w:t>
      </w:r>
      <w:r w:rsidRPr="00224185">
        <w:rPr>
          <w:rStyle w:val="StyleUnderline"/>
        </w:rPr>
        <w:t>Clinton</w:t>
      </w:r>
      <w:r w:rsidRPr="00224185">
        <w:rPr>
          <w:rStyle w:val="Emphasis"/>
        </w:rPr>
        <w:t>, even while they were trying to remove him from office</w:t>
      </w:r>
      <w:r w:rsidRPr="00224185">
        <w:rPr>
          <w:sz w:val="16"/>
        </w:rPr>
        <w:t xml:space="preserve">. Through it all, Clinton not only managed to win re-election and leave office with the highest job approval ratings since Ronald Reagan, he also managed to gain credit for many of the policy ideas that Congressional Republicans were advocating, such as welfare reform. It’s not too hard to see how things could play out if the GOP gains control of the Senate this time around. The investigations of everything from Benghazi, to the IRS, to Fast &amp; Furious and no doubt whatever else some Republicans can think of would be taken up several notches. It would be become easier for the Senate to pass legislation passed in the House, although the legislative filibuster, which Mitch McConnell has said he would not tamper with, would give Senate Democrats some not inconsiderable ability to save the President from having to issue veto after veto. Budget negotiations would become far more contentious, and the threat of a government shutdown would increase. And, yes, just maybe, Republicans in the House will try to push impeachment which, even if it doesn’t succeed could end up tarnishing the Republican brand even more than it already has been as we head into 2016. </w:t>
      </w:r>
      <w:r w:rsidRPr="00224185">
        <w:rPr>
          <w:rStyle w:val="StyleUnderline"/>
        </w:rPr>
        <w:t>Given how Republicans have behaved since Obama took office, it is not at all unreasonable to think that</w:t>
      </w:r>
      <w:r w:rsidRPr="00224185">
        <w:rPr>
          <w:sz w:val="16"/>
        </w:rPr>
        <w:t xml:space="preserve"> things could indeed unfold this way, and that </w:t>
      </w:r>
      <w:r w:rsidRPr="00224185">
        <w:rPr>
          <w:rStyle w:val="Emphasis"/>
        </w:rPr>
        <w:t>it could inure to the political benefit of the President</w:t>
      </w:r>
      <w:r w:rsidRPr="00224185">
        <w:rPr>
          <w:rStyle w:val="StyleUnderline"/>
        </w:rPr>
        <w:t>, and potentially the Democratic nominee in 2016</w:t>
      </w:r>
      <w:r w:rsidRPr="00224185">
        <w:rPr>
          <w:sz w:val="16"/>
        </w:rPr>
        <w:t>.</w:t>
      </w:r>
    </w:p>
    <w:p w:rsidR="00224185" w:rsidRPr="00224185" w:rsidRDefault="00224185" w:rsidP="00224185">
      <w:pPr>
        <w:rPr>
          <w:sz w:val="16"/>
        </w:rPr>
      </w:pPr>
    </w:p>
    <w:p w:rsidR="008B1950" w:rsidRDefault="008B1950" w:rsidP="00EE7A4A">
      <w:pPr>
        <w:pStyle w:val="Heading3"/>
      </w:pPr>
      <w:r>
        <w:lastRenderedPageBreak/>
        <w:t xml:space="preserve">Distractions L (General) </w:t>
      </w:r>
    </w:p>
    <w:p w:rsidR="008B1950" w:rsidRPr="00F868A4" w:rsidRDefault="008B1950" w:rsidP="005D62C9">
      <w:pPr>
        <w:pStyle w:val="Heading4"/>
      </w:pPr>
      <w:r>
        <w:t xml:space="preserve">Issues spillover – defending against Congressional rebuke collapses </w:t>
      </w:r>
      <w:r w:rsidRPr="00CF5D4B">
        <w:rPr>
          <w:u w:val="single"/>
        </w:rPr>
        <w:t>diplomatic credibility</w:t>
      </w:r>
      <w:r>
        <w:t xml:space="preserve"> on other issues</w:t>
      </w:r>
    </w:p>
    <w:p w:rsidR="008B1950" w:rsidRPr="00FD1BE3" w:rsidRDefault="008B1950" w:rsidP="008B1950">
      <w:r w:rsidRPr="00FD1BE3">
        <w:rPr>
          <w:rStyle w:val="Style13ptBold"/>
        </w:rPr>
        <w:t>Kriner 10</w:t>
      </w:r>
      <w:r w:rsidRPr="00FD1BE3">
        <w:t xml:space="preserve"> - assistant professor of political science at Boston University</w:t>
      </w:r>
    </w:p>
    <w:p w:rsidR="008B1950" w:rsidRPr="009E2E06" w:rsidRDefault="008B1950" w:rsidP="008B1950">
      <w:r>
        <w:t xml:space="preserve">(Douglas L., </w:t>
      </w:r>
      <w:r w:rsidRPr="009E2E06">
        <w:t>“After the Rubicon: Congress, Presidents, and the Politics of Waging War”, University of Chicago Press, Dec 1,</w:t>
      </w:r>
      <w:r>
        <w:t xml:space="preserve"> 2010, page 68-69)</w:t>
      </w:r>
    </w:p>
    <w:p w:rsidR="008B1950" w:rsidRPr="007A5647" w:rsidRDefault="008B1950" w:rsidP="008B1950">
      <w:pPr>
        <w:rPr>
          <w:sz w:val="12"/>
        </w:rPr>
      </w:pPr>
      <w:r w:rsidRPr="00FD1BE3">
        <w:rPr>
          <w:rStyle w:val="StyleUnderline"/>
        </w:rPr>
        <w:t xml:space="preserve">While congressional support leaves the president’s reserve of political capital intact, </w:t>
      </w:r>
      <w:r w:rsidRPr="00FD1BE3">
        <w:rPr>
          <w:rStyle w:val="Emphasis"/>
        </w:rPr>
        <w:t>congressional criticism saps energy</w:t>
      </w:r>
      <w:r w:rsidRPr="00FD1BE3">
        <w:rPr>
          <w:rStyle w:val="StyleUnderline"/>
        </w:rPr>
        <w:t xml:space="preserve"> from </w:t>
      </w:r>
      <w:r w:rsidRPr="00FD1BE3">
        <w:rPr>
          <w:rStyle w:val="Emphasis"/>
        </w:rPr>
        <w:t>other initiatives</w:t>
      </w:r>
      <w:r w:rsidRPr="007A5647">
        <w:rPr>
          <w:sz w:val="12"/>
        </w:rPr>
        <w:t xml:space="preserve"> on the home front </w:t>
      </w:r>
      <w:r w:rsidRPr="00FD1BE3">
        <w:rPr>
          <w:rStyle w:val="StyleUnderline"/>
        </w:rPr>
        <w:t>by forcing the president to expend energy and effort defending his international agenda. Political capital spent shoring up support for a president’s foreign policies is capital that is unavailable for</w:t>
      </w:r>
      <w:r w:rsidRPr="007A5647">
        <w:rPr>
          <w:sz w:val="12"/>
        </w:rPr>
        <w:t xml:space="preserve"> his </w:t>
      </w:r>
      <w:r w:rsidRPr="00FD1BE3">
        <w:rPr>
          <w:rStyle w:val="StyleUnderline"/>
        </w:rPr>
        <w:t>future</w:t>
      </w:r>
      <w:r w:rsidRPr="007A5647">
        <w:rPr>
          <w:sz w:val="12"/>
        </w:rPr>
        <w:t xml:space="preserve"> policy </w:t>
      </w:r>
      <w:r w:rsidRPr="00FD1BE3">
        <w:rPr>
          <w:rStyle w:val="StyleUnderline"/>
        </w:rPr>
        <w:t>initiatives</w:t>
      </w:r>
      <w:r w:rsidRPr="007A5647">
        <w:rPr>
          <w:sz w:val="12"/>
        </w:rPr>
        <w:t xml:space="preserve">. Moreover, any weakening in the president’s political clout may have immediate ramifications for his reelection prospects, as well as indirect consequences for congressional races.59 Indeed, Democratic efforts to tie congressional Republican incumbents to President George W. Bush and his war policies paid immediate political dividends in the 2006 midterms, particularly in states, districts, and counties that had suffered the highest casualty rates in the Iraq War. 60 </w:t>
      </w:r>
      <w:r w:rsidRPr="00FD1BE3">
        <w:rPr>
          <w:rStyle w:val="StyleUnderline"/>
        </w:rPr>
        <w:t>In addition to boding ill for the president’s perceived political capital and reputation, such partisan losses in Congress only further imperil his programmatic agenda, both international and domestic</w:t>
      </w:r>
      <w:r w:rsidRPr="007A5647">
        <w:rPr>
          <w:sz w:val="12"/>
        </w:rPr>
        <w:t xml:space="preserve">. Scholars have long noted that President Lyndon </w:t>
      </w:r>
      <w:r w:rsidRPr="00FD1BE3">
        <w:rPr>
          <w:rStyle w:val="StyleUnderline"/>
        </w:rPr>
        <w:t>Johnson’s dream of a Great Society also perished in the rice paddies of Vietnam</w:t>
      </w:r>
      <w:r w:rsidRPr="007A5647">
        <w:rPr>
          <w:sz w:val="12"/>
        </w:rPr>
        <w:t xml:space="preserve">. Lacking the requisite funds in a war-depleted treasury and the political capital needed to sustain his legislative vision, Johnson gradually let his domestic goals slip away as he hunkered down in an effort first to win and then to end the Vietnam War. In the same way, many of President </w:t>
      </w:r>
      <w:r w:rsidRPr="00FD1BE3">
        <w:rPr>
          <w:rStyle w:val="StyleUnderline"/>
        </w:rPr>
        <w:t>Bush’s highest second-term domestic proprieties</w:t>
      </w:r>
      <w:r w:rsidRPr="007A5647">
        <w:rPr>
          <w:sz w:val="12"/>
        </w:rPr>
        <w:t xml:space="preserve">, such as Social Security and immigration reform, </w:t>
      </w:r>
      <w:r w:rsidRPr="00FD1BE3">
        <w:rPr>
          <w:rStyle w:val="StyleUnderline"/>
        </w:rPr>
        <w:t xml:space="preserve">failed perhaps in large part because the administration had to </w:t>
      </w:r>
      <w:r w:rsidRPr="00FD1BE3">
        <w:rPr>
          <w:rStyle w:val="Emphasis"/>
        </w:rPr>
        <w:t>expend so much energy</w:t>
      </w:r>
      <w:r w:rsidRPr="00FD1BE3">
        <w:rPr>
          <w:rStyle w:val="StyleUnderline"/>
        </w:rPr>
        <w:t xml:space="preserve"> and effort waging a rear-guard action </w:t>
      </w:r>
      <w:r w:rsidRPr="00FD1BE3">
        <w:rPr>
          <w:rStyle w:val="Emphasis"/>
        </w:rPr>
        <w:t>against congressional critics</w:t>
      </w:r>
      <w:r w:rsidRPr="00FD1BE3">
        <w:rPr>
          <w:rStyle w:val="StyleUnderline"/>
        </w:rPr>
        <w:t xml:space="preserve"> of the war in Iraq</w:t>
      </w:r>
      <w:r w:rsidRPr="007A5647">
        <w:rPr>
          <w:sz w:val="12"/>
        </w:rPr>
        <w:t xml:space="preserve">.61 When making their cost-benefit calculations, </w:t>
      </w:r>
      <w:r w:rsidRPr="00FD1BE3">
        <w:rPr>
          <w:rStyle w:val="StyleUnderline"/>
        </w:rPr>
        <w:t>presidents surely consider</w:t>
      </w:r>
      <w:r w:rsidRPr="007A5647">
        <w:rPr>
          <w:sz w:val="12"/>
        </w:rPr>
        <w:t xml:space="preserve"> these wider political costs of </w:t>
      </w:r>
      <w:r w:rsidRPr="00FD1BE3">
        <w:rPr>
          <w:rStyle w:val="StyleUnderline"/>
        </w:rPr>
        <w:t>congressional opposition to their</w:t>
      </w:r>
      <w:r w:rsidRPr="007A5647">
        <w:rPr>
          <w:sz w:val="12"/>
        </w:rPr>
        <w:t xml:space="preserve"> military </w:t>
      </w:r>
      <w:r w:rsidRPr="00FD1BE3">
        <w:rPr>
          <w:rStyle w:val="StyleUnderline"/>
        </w:rPr>
        <w:t>policies</w:t>
      </w:r>
      <w:r w:rsidRPr="007A5647">
        <w:rPr>
          <w:sz w:val="12"/>
        </w:rPr>
        <w:t xml:space="preserve">. If </w:t>
      </w:r>
      <w:r w:rsidRPr="00FD1BE3">
        <w:rPr>
          <w:rStyle w:val="StyleUnderline"/>
        </w:rPr>
        <w:t>congressional opposition in the military arena stands to derail other elements of his agenda</w:t>
      </w:r>
      <w:r w:rsidRPr="007A5647">
        <w:rPr>
          <w:sz w:val="12"/>
        </w:rPr>
        <w:t xml:space="preserve">, all else being equal, the president will be more likely to judge the benefits of military action insufficient to its costs than if Congress stood behind him in the international arena. </w:t>
      </w:r>
    </w:p>
    <w:p w:rsidR="008B1950" w:rsidRPr="008B1950" w:rsidRDefault="008B1950" w:rsidP="00EE7A4A">
      <w:pPr>
        <w:pStyle w:val="Heading3"/>
      </w:pPr>
      <w:r>
        <w:lastRenderedPageBreak/>
        <w:t xml:space="preserve">-- Pivot I/L </w:t>
      </w:r>
    </w:p>
    <w:p w:rsidR="008B1950" w:rsidRDefault="008B1950" w:rsidP="005D62C9">
      <w:pPr>
        <w:pStyle w:val="Heading4"/>
      </w:pPr>
      <w:r>
        <w:t xml:space="preserve">Perception is key – empirically, signs of </w:t>
      </w:r>
      <w:r>
        <w:rPr>
          <w:u w:val="single"/>
        </w:rPr>
        <w:t>domestic</w:t>
      </w:r>
      <w:r>
        <w:t xml:space="preserve"> troubles undercut Obama’s Asian credibility – </w:t>
      </w:r>
      <w:r w:rsidRPr="00267537">
        <w:rPr>
          <w:u w:val="single"/>
        </w:rPr>
        <w:t>any new weakness</w:t>
      </w:r>
      <w:r>
        <w:t xml:space="preserve"> tanks the whole pivot</w:t>
      </w:r>
    </w:p>
    <w:p w:rsidR="008B1950" w:rsidRDefault="008B1950" w:rsidP="008B1950">
      <w:r w:rsidRPr="00AD47D3">
        <w:rPr>
          <w:rStyle w:val="Style13ptBold"/>
        </w:rPr>
        <w:t>Gvosdev 13</w:t>
      </w:r>
      <w:r>
        <w:t xml:space="preserve"> – faculty @ the Naval War College, </w:t>
      </w:r>
      <w:r w:rsidRPr="00AD47D3">
        <w:t>former editor of the National Interest and a frequent foreign policy commentator in both</w:t>
      </w:r>
      <w:r>
        <w:t xml:space="preserve"> the print and broadcast media</w:t>
      </w:r>
    </w:p>
    <w:p w:rsidR="008B1950" w:rsidRPr="00AD47D3" w:rsidRDefault="008B1950" w:rsidP="008B1950">
      <w:r>
        <w:t xml:space="preserve">(Nikolas, “The Realist Prism: Obama Can Only Put </w:t>
      </w:r>
      <w:proofErr w:type="gramStart"/>
      <w:r>
        <w:t>Off</w:t>
      </w:r>
      <w:proofErr w:type="gramEnd"/>
      <w:r>
        <w:t xml:space="preserve"> Asia Pivot for So Long,” October, </w:t>
      </w:r>
      <w:r w:rsidRPr="00AD47D3">
        <w:t>http://www.worldpoliticsreview.com/articles/13272/the-realist-prism-obama-can-only-put-off-asia-pivot-for-so-long</w:t>
      </w:r>
      <w:r>
        <w:t>)</w:t>
      </w:r>
    </w:p>
    <w:p w:rsidR="008B1950" w:rsidRDefault="008B1950" w:rsidP="008B1950">
      <w:pPr>
        <w:rPr>
          <w:rStyle w:val="Emphasis"/>
        </w:rPr>
      </w:pPr>
      <w:r w:rsidRPr="00EA746A">
        <w:rPr>
          <w:sz w:val="12"/>
        </w:rPr>
        <w:t xml:space="preserve">Even </w:t>
      </w:r>
      <w:r w:rsidRPr="00EA746A">
        <w:rPr>
          <w:rStyle w:val="StyleUnderline"/>
        </w:rPr>
        <w:t xml:space="preserve">had Obama gone through with the trip </w:t>
      </w:r>
      <w:r w:rsidRPr="00EA746A">
        <w:rPr>
          <w:sz w:val="12"/>
        </w:rPr>
        <w:t xml:space="preserve">to meet with other regional leaders—once again crossing paths with Chinese President Xi Jinping and Russian President Vladimir Putin—he would have done so </w:t>
      </w:r>
      <w:r w:rsidRPr="00EA746A">
        <w:rPr>
          <w:rStyle w:val="StyleUnderline"/>
        </w:rPr>
        <w:t>from a position of comparative political weakness</w:t>
      </w:r>
      <w:r w:rsidRPr="00EA746A">
        <w:rPr>
          <w:sz w:val="12"/>
        </w:rPr>
        <w:t xml:space="preserve">, with </w:t>
      </w:r>
      <w:r w:rsidRPr="00EA746A">
        <w:rPr>
          <w:rStyle w:val="StyleUnderline"/>
        </w:rPr>
        <w:t>his counterparts wonder</w:t>
      </w:r>
      <w:r w:rsidRPr="00EA746A">
        <w:rPr>
          <w:sz w:val="12"/>
        </w:rPr>
        <w:t xml:space="preserve">ing </w:t>
      </w:r>
      <w:r w:rsidRPr="00EA746A">
        <w:rPr>
          <w:rStyle w:val="StyleUnderline"/>
        </w:rPr>
        <w:t>whether he has become a lame-duck president</w:t>
      </w:r>
      <w:r w:rsidRPr="00EA746A">
        <w:rPr>
          <w:sz w:val="12"/>
        </w:rPr>
        <w:t xml:space="preserve">, unable to move his agenda forward. Secretary of Defense Chuck Hagel, speaking in Seoul this week, was directly confronted with this question, noting that governments throughout the region are asking, “Can you rely on the United States as a reliable partner to fulfill its commitments?"¶ </w:t>
      </w:r>
      <w:proofErr w:type="gramStart"/>
      <w:r w:rsidRPr="00EA746A">
        <w:rPr>
          <w:sz w:val="12"/>
        </w:rPr>
        <w:t>For</w:t>
      </w:r>
      <w:proofErr w:type="gramEnd"/>
      <w:r w:rsidRPr="00EA746A">
        <w:rPr>
          <w:sz w:val="12"/>
        </w:rPr>
        <w:t xml:space="preserve"> those governments in the region skeptical about the staying power of the Obama administration, there is an eerie sense of deja vu. The president already has a track record of losing focus on Asia when faced with domestic challenges. In March 2010, he delayed a trip to Australia and Indonesia to focus on efforts to pass the Affordable Care Act, which ironically now stands at the center of the impasse over funding the federal government, and was forced to again postpone the trip after the Deepwater Horizon oil spill in June of that year. Combined with the clear preference of Secretary of State John Kerry to focus on European and Middle Eastern issues, Pacific Rim governments might be justified in feeling that U.S. rhetoric about the importance of Asia doesn’t always match up with action.¶ Meanwhile, the failure to get even a short-term continuing resolution passed to fund the federal government for the next two months does not inspire confidence that more robust pieces of legislation that would be needed to set up the ambitious plans to create a Trans-Pacific Partnership—the signature policy initiative that the Obama administration has proposed for the region—would fare any better.¶ The burden of sustaining U.S. engagement in the Asia-Pacific region, therefore, has fallen largely on the shoulders of Hagel, who has completed his third visit to the region since taking office earlier this year. Yet this comes with a risk of “reinforcing perceptions in the region that the rebalancing policy is primarily a military endeavor.” Hagel has attempted to move beyond the strictly security remits of his brief in trying to lay the groundwork for an expanded U.S. role in the region, but his efforts suffer from two drawbacks. First, he cannot but call attention to the military aspects of the pivot to Asia—from discussing the role of the U.S. Navy in securing vital sea lines of communication to signing agreements for delivery of American military equipment. Second, in contrast, it runs counter to the Obama administration’s tendency to centralize foreign policy decision-making in the White House. Hagel is certainly a credible emissary, but what is less clear is whether he speaks for the president in terms of making more binding commitments. Unless Obama is willing to make Hagel the point man for American engagement in </w:t>
      </w:r>
      <w:r w:rsidRPr="00DD54D0">
        <w:rPr>
          <w:rStyle w:val="Emphasis"/>
        </w:rPr>
        <w:t>Asia</w:t>
      </w:r>
      <w:r w:rsidRPr="00EA746A">
        <w:rPr>
          <w:sz w:val="12"/>
        </w:rPr>
        <w:t>, and makes it explicit that he is operating with the full support of the White House, Hagel can handle preliminaries, but the principals</w:t>
      </w:r>
      <w:r w:rsidRPr="00AD47D3">
        <w:rPr>
          <w:rStyle w:val="StyleUnderline"/>
        </w:rPr>
        <w:t xml:space="preserve"> </w:t>
      </w:r>
      <w:r w:rsidRPr="00DD54D0">
        <w:rPr>
          <w:rStyle w:val="Emphasis"/>
        </w:rPr>
        <w:t>will want Obama</w:t>
      </w:r>
      <w:r w:rsidRPr="00AD47D3">
        <w:rPr>
          <w:rStyle w:val="StyleUnderline"/>
        </w:rPr>
        <w:t xml:space="preserve"> to reconfirm the arrangements</w:t>
      </w:r>
      <w:r w:rsidRPr="00EA746A">
        <w:rPr>
          <w:sz w:val="12"/>
        </w:rPr>
        <w:t xml:space="preserve">.¶ And </w:t>
      </w:r>
      <w:r w:rsidRPr="00AD47D3">
        <w:rPr>
          <w:rStyle w:val="StyleUnderline"/>
        </w:rPr>
        <w:t>this requires</w:t>
      </w:r>
      <w:r w:rsidRPr="00EA746A">
        <w:rPr>
          <w:sz w:val="12"/>
        </w:rPr>
        <w:t xml:space="preserve"> a level of </w:t>
      </w:r>
      <w:r w:rsidRPr="00AD47D3">
        <w:rPr>
          <w:rStyle w:val="Emphasis"/>
        </w:rPr>
        <w:t>presidential engagement</w:t>
      </w:r>
      <w:r w:rsidRPr="00EA746A">
        <w:rPr>
          <w:sz w:val="12"/>
        </w:rPr>
        <w:t xml:space="preserve"> that the current crisis does not permit Obama to give. On Hagel’s previous trip to the region, to attend a defense ministerial precursor to the East Asian heads of state summit that will occur in Brunei this weekend, he reaffirmed a steady and dependable American commitment to the region. </w:t>
      </w:r>
      <w:r w:rsidRPr="00AD47D3">
        <w:rPr>
          <w:rStyle w:val="StyleUnderline"/>
        </w:rPr>
        <w:t>Leaders</w:t>
      </w:r>
      <w:r w:rsidRPr="00EA746A">
        <w:rPr>
          <w:sz w:val="12"/>
        </w:rPr>
        <w:t xml:space="preserve"> gathering in Brunei </w:t>
      </w:r>
      <w:r w:rsidRPr="00AD47D3">
        <w:rPr>
          <w:rStyle w:val="StyleUnderline"/>
        </w:rPr>
        <w:t xml:space="preserve">were hoping for a </w:t>
      </w:r>
      <w:r w:rsidRPr="00AD47D3">
        <w:rPr>
          <w:rStyle w:val="Emphasis"/>
        </w:rPr>
        <w:t>clear sign from Obama</w:t>
      </w:r>
      <w:r w:rsidRPr="00AD47D3">
        <w:rPr>
          <w:rStyle w:val="StyleUnderline"/>
        </w:rPr>
        <w:t xml:space="preserve"> that Washington is not going to be so distracted by its </w:t>
      </w:r>
      <w:r w:rsidRPr="00AD47D3">
        <w:rPr>
          <w:rStyle w:val="Emphasis"/>
        </w:rPr>
        <w:t>domestic troubles</w:t>
      </w:r>
      <w:r w:rsidRPr="00EA746A">
        <w:rPr>
          <w:sz w:val="12"/>
        </w:rPr>
        <w:t xml:space="preserve"> or by renewed engagement in the Middle East </w:t>
      </w:r>
      <w:r w:rsidRPr="00AD47D3">
        <w:rPr>
          <w:rStyle w:val="Emphasis"/>
        </w:rPr>
        <w:t>as to render this commitment less dependable or subject to revision</w:t>
      </w:r>
      <w:r w:rsidRPr="00EA746A">
        <w:rPr>
          <w:sz w:val="12"/>
        </w:rPr>
        <w:t xml:space="preserve">.¶ </w:t>
      </w:r>
      <w:r w:rsidRPr="00AD47D3">
        <w:rPr>
          <w:rStyle w:val="StyleUnderline"/>
        </w:rPr>
        <w:t xml:space="preserve">The president has one </w:t>
      </w:r>
      <w:r w:rsidRPr="00AD47D3">
        <w:rPr>
          <w:rStyle w:val="Emphasis"/>
        </w:rPr>
        <w:t>last</w:t>
      </w:r>
      <w:r w:rsidRPr="00AD47D3">
        <w:rPr>
          <w:rStyle w:val="StyleUnderline"/>
        </w:rPr>
        <w:t xml:space="preserve"> “get of jail free” card</w:t>
      </w:r>
      <w:r w:rsidRPr="00EA746A">
        <w:rPr>
          <w:sz w:val="12"/>
        </w:rPr>
        <w:t xml:space="preserve">, since most of the </w:t>
      </w:r>
      <w:r w:rsidRPr="00AD47D3">
        <w:rPr>
          <w:rStyle w:val="StyleUnderline"/>
        </w:rPr>
        <w:t>Asian heads</w:t>
      </w:r>
      <w:r w:rsidRPr="00EA746A">
        <w:rPr>
          <w:sz w:val="12"/>
        </w:rPr>
        <w:t xml:space="preserve"> of state who will be present understand that Obama cannot ignore his domestic troubles. However, they </w:t>
      </w:r>
      <w:r w:rsidRPr="00AD47D3">
        <w:rPr>
          <w:rStyle w:val="StyleUnderline"/>
        </w:rPr>
        <w:t xml:space="preserve">will be </w:t>
      </w:r>
      <w:r w:rsidRPr="00AD47D3">
        <w:rPr>
          <w:rStyle w:val="Emphasis"/>
        </w:rPr>
        <w:t>watching carefully</w:t>
      </w:r>
      <w:r w:rsidRPr="00AD47D3">
        <w:rPr>
          <w:rStyle w:val="StyleUnderline"/>
        </w:rPr>
        <w:t xml:space="preserve"> to see if the United States will be prepared, finally, to really live up to its rhetoric about the rebalancing</w:t>
      </w:r>
      <w:r w:rsidRPr="00EA746A">
        <w:rPr>
          <w:sz w:val="12"/>
        </w:rPr>
        <w:t xml:space="preserve">. Once America’s domestic house is more in order, </w:t>
      </w:r>
      <w:r w:rsidRPr="00AD47D3">
        <w:rPr>
          <w:rStyle w:val="StyleUnderline"/>
        </w:rPr>
        <w:t>Obama—and</w:t>
      </w:r>
      <w:r w:rsidRPr="00EA746A">
        <w:rPr>
          <w:sz w:val="12"/>
        </w:rPr>
        <w:t xml:space="preserve"> more importantly, </w:t>
      </w:r>
      <w:r w:rsidRPr="00AD47D3">
        <w:rPr>
          <w:rStyle w:val="StyleUnderline"/>
        </w:rPr>
        <w:t>the national security apparatu</w:t>
      </w:r>
      <w:r w:rsidRPr="00EA746A">
        <w:rPr>
          <w:sz w:val="12"/>
        </w:rPr>
        <w:t>s—</w:t>
      </w:r>
      <w:r w:rsidRPr="00AD47D3">
        <w:rPr>
          <w:rStyle w:val="StyleUnderline"/>
        </w:rPr>
        <w:t>needs to devote serious time to a sustained outreach to the Asia-Pacific region, including</w:t>
      </w:r>
      <w:r w:rsidRPr="00EA746A">
        <w:rPr>
          <w:sz w:val="12"/>
        </w:rPr>
        <w:t xml:space="preserve"> rescheduled </w:t>
      </w:r>
      <w:r w:rsidRPr="00AD47D3">
        <w:rPr>
          <w:rStyle w:val="StyleUnderline"/>
        </w:rPr>
        <w:t>state</w:t>
      </w:r>
      <w:r w:rsidRPr="00EA746A">
        <w:rPr>
          <w:sz w:val="12"/>
        </w:rPr>
        <w:t xml:space="preserve"> </w:t>
      </w:r>
      <w:r w:rsidRPr="00AD47D3">
        <w:rPr>
          <w:rStyle w:val="StyleUnderline"/>
        </w:rPr>
        <w:t>visits</w:t>
      </w:r>
      <w:r w:rsidRPr="00EA746A">
        <w:rPr>
          <w:sz w:val="12"/>
        </w:rPr>
        <w:t xml:space="preserve"> not only to Malaysia and the Philippines, but to other key countries as well. </w:t>
      </w:r>
      <w:r w:rsidRPr="00AD47D3">
        <w:rPr>
          <w:rStyle w:val="StyleUnderline"/>
        </w:rPr>
        <w:t>The region’s leaders need to see that the administration is willing to expend political capital to push the pivot</w:t>
      </w:r>
      <w:r w:rsidRPr="00EA746A">
        <w:rPr>
          <w:sz w:val="12"/>
        </w:rPr>
        <w:t xml:space="preserve">; the possibility of U.S. weapons sales to Vietnam, which Congress would have to approve, is one such test case. But </w:t>
      </w:r>
      <w:r w:rsidRPr="00AD47D3">
        <w:rPr>
          <w:rStyle w:val="Emphasis"/>
        </w:rPr>
        <w:t>they will not wait indefinitely</w:t>
      </w:r>
      <w:r w:rsidRPr="00EA746A">
        <w:rPr>
          <w:sz w:val="12"/>
        </w:rPr>
        <w:t xml:space="preserve"> </w:t>
      </w:r>
      <w:r w:rsidRPr="00AD47D3">
        <w:rPr>
          <w:rStyle w:val="StyleUnderline"/>
        </w:rPr>
        <w:t>for the United States to make up its mind about what it is prepared to do in the region</w:t>
      </w:r>
      <w:r w:rsidRPr="00EA746A">
        <w:rPr>
          <w:sz w:val="12"/>
        </w:rPr>
        <w:t xml:space="preserve">. ¶ Moreover, having seemingly learned the lesson from Beijing’s overreach in 2009, Xi and Chinese Premier Li Keqiang are back on script trying to sooth neighbors still jittery about China’s rise—and so decrease some of the impetus for the U.S. rebalance. </w:t>
      </w:r>
      <w:r w:rsidRPr="00AD47D3">
        <w:rPr>
          <w:rStyle w:val="StyleUnderline"/>
        </w:rPr>
        <w:t xml:space="preserve">If Obama takes too long to re-engage with Asia, the opportunity to decisively reshape the region by promoting the development of a security and economic community more closely linked to the United States </w:t>
      </w:r>
      <w:r w:rsidRPr="00AD47D3">
        <w:rPr>
          <w:rStyle w:val="Emphasis"/>
        </w:rPr>
        <w:t>may have passed.</w:t>
      </w:r>
    </w:p>
    <w:p w:rsidR="008B1950" w:rsidRPr="008B1950" w:rsidRDefault="008B1950" w:rsidP="005D62C9">
      <w:pPr>
        <w:pStyle w:val="Heading4"/>
        <w:rPr>
          <w:rStyle w:val="Style13ptBold"/>
          <w:b/>
        </w:rPr>
      </w:pPr>
      <w:r w:rsidRPr="008B1950">
        <w:rPr>
          <w:rStyle w:val="Style13ptBold"/>
          <w:b/>
        </w:rPr>
        <w:t xml:space="preserve">Independently, the plan is a </w:t>
      </w:r>
      <w:r w:rsidRPr="008B1950">
        <w:rPr>
          <w:rStyle w:val="Style13ptBold"/>
          <w:b/>
          <w:u w:val="single"/>
        </w:rPr>
        <w:t>domestic distraction</w:t>
      </w:r>
      <w:r w:rsidRPr="008B1950">
        <w:rPr>
          <w:rStyle w:val="Style13ptBold"/>
          <w:b/>
        </w:rPr>
        <w:t xml:space="preserve"> that trades off with the Asia Pivot</w:t>
      </w:r>
    </w:p>
    <w:p w:rsidR="008B1950" w:rsidRDefault="008B1950" w:rsidP="008B1950">
      <w:r w:rsidRPr="0066297E">
        <w:rPr>
          <w:rStyle w:val="Style13ptBold"/>
        </w:rPr>
        <w:t>Flakoll 13</w:t>
      </w:r>
      <w:r>
        <w:t xml:space="preserve"> – UNC Chapel Hill</w:t>
      </w:r>
    </w:p>
    <w:p w:rsidR="008B1950" w:rsidRPr="0066297E" w:rsidRDefault="008B1950" w:rsidP="008B1950">
      <w:r>
        <w:lastRenderedPageBreak/>
        <w:t>(Derrick, “</w:t>
      </w:r>
      <w:r w:rsidRPr="0066297E">
        <w:t>A Pivotal Problem: The Turn to Asia and the Coming Crisis in China</w:t>
      </w:r>
      <w:r>
        <w:t xml:space="preserve">,” </w:t>
      </w:r>
      <w:r w:rsidRPr="0066297E">
        <w:t>http://thehill.web.unc.edu/2013/10/05/a-pivotal-problem-the-turn-to-asia-and-the-coming-crisis-in-china/</w:t>
      </w:r>
      <w:r>
        <w:t>)</w:t>
      </w:r>
    </w:p>
    <w:p w:rsidR="008B1950" w:rsidRPr="00EA746A" w:rsidRDefault="008B1950" w:rsidP="008B1950">
      <w:pPr>
        <w:rPr>
          <w:sz w:val="12"/>
        </w:rPr>
      </w:pPr>
      <w:r w:rsidRPr="0066297E">
        <w:rPr>
          <w:sz w:val="12"/>
        </w:rPr>
        <w:t xml:space="preserve">It’s particularly unfortunate that the cancelled trip was focused on Asia, because </w:t>
      </w:r>
      <w:r w:rsidRPr="003A7315">
        <w:rPr>
          <w:rStyle w:val="StyleUnderline"/>
        </w:rPr>
        <w:t>American engagement</w:t>
      </w:r>
      <w:r w:rsidRPr="0066297E">
        <w:rPr>
          <w:sz w:val="12"/>
        </w:rPr>
        <w:t xml:space="preserve"> there </w:t>
      </w:r>
      <w:r w:rsidRPr="003A7315">
        <w:rPr>
          <w:rStyle w:val="StyleUnderline"/>
        </w:rPr>
        <w:t>is critical,</w:t>
      </w:r>
      <w:r w:rsidRPr="0066297E">
        <w:rPr>
          <w:sz w:val="12"/>
        </w:rPr>
        <w:t xml:space="preserve"> if only </w:t>
      </w:r>
      <w:r w:rsidRPr="003A7315">
        <w:rPr>
          <w:rStyle w:val="StyleUnderline"/>
        </w:rPr>
        <w:t>because it is the backyard of our greatest frenemy, China</w:t>
      </w:r>
      <w:r w:rsidRPr="0066297E">
        <w:rPr>
          <w:sz w:val="12"/>
        </w:rPr>
        <w:t xml:space="preserve">. China has long insisted that its economic and diplomatic rise is a peaceful one — an evolution in international affairs, not a revolution. Nonetheless, </w:t>
      </w:r>
      <w:r w:rsidRPr="003A7315">
        <w:rPr>
          <w:rStyle w:val="StyleUnderline"/>
        </w:rPr>
        <w:t xml:space="preserve">China’s new power has produced </w:t>
      </w:r>
      <w:r w:rsidRPr="003A7315">
        <w:rPr>
          <w:rStyle w:val="Emphasis"/>
        </w:rPr>
        <w:t>new tensions</w:t>
      </w:r>
      <w:r w:rsidRPr="0066297E">
        <w:rPr>
          <w:sz w:val="12"/>
        </w:rPr>
        <w:t xml:space="preserve">. </w:t>
      </w:r>
      <w:r w:rsidRPr="003A7315">
        <w:rPr>
          <w:rStyle w:val="StyleUnderline"/>
        </w:rPr>
        <w:t>The rest of Asia fears a Chinese campaign for mastery of the whole region</w:t>
      </w:r>
      <w:r w:rsidRPr="0066297E">
        <w:rPr>
          <w:sz w:val="12"/>
        </w:rPr>
        <w:t xml:space="preserve">; the United States worries about competition or war with a second superpower. Beneath the increasing economic integration of all of these players lies a certain mutual distrust. </w:t>
      </w:r>
      <w:r w:rsidRPr="003A7315">
        <w:rPr>
          <w:rStyle w:val="StyleUnderline"/>
        </w:rPr>
        <w:t xml:space="preserve">Rows over </w:t>
      </w:r>
      <w:r w:rsidRPr="003A7315">
        <w:rPr>
          <w:rStyle w:val="Emphasis"/>
        </w:rPr>
        <w:t>territorial claims</w:t>
      </w:r>
      <w:r w:rsidRPr="003A7315">
        <w:rPr>
          <w:rStyle w:val="StyleUnderline"/>
        </w:rPr>
        <w:t xml:space="preserve">, </w:t>
      </w:r>
      <w:r w:rsidRPr="003A7315">
        <w:rPr>
          <w:rStyle w:val="Emphasis"/>
        </w:rPr>
        <w:t>cyberattacks</w:t>
      </w:r>
      <w:r w:rsidRPr="003A7315">
        <w:rPr>
          <w:rStyle w:val="StyleUnderline"/>
        </w:rPr>
        <w:t xml:space="preserve">, and international </w:t>
      </w:r>
      <w:r w:rsidRPr="003A7315">
        <w:rPr>
          <w:rStyle w:val="Emphasis"/>
        </w:rPr>
        <w:t>military interventions</w:t>
      </w:r>
      <w:r w:rsidRPr="003A7315">
        <w:rPr>
          <w:rStyle w:val="StyleUnderline"/>
        </w:rPr>
        <w:t xml:space="preserve"> keep observers tense</w:t>
      </w:r>
      <w:r w:rsidRPr="0066297E">
        <w:rPr>
          <w:sz w:val="12"/>
        </w:rPr>
        <w:t xml:space="preserve">.¶ Complicating matters are the crises that threaten to take hold in China and upend everything we know about the current balance of power. To some extent, the Communist Party is a known quantity. The Party values stability above all else, and it is attempting to implement reforms without losing its hold on power. Further, despite its misgivings it is deeply tied to the US-led international system that allowed China to rise (and to the American economy which has made economic growth possible). But a number of internal problems threaten this tense but stable status quo. </w:t>
      </w:r>
      <w:r w:rsidRPr="0066297E">
        <w:rPr>
          <w:rStyle w:val="StyleUnderline"/>
        </w:rPr>
        <w:t>Nationalist movements supported by the Communist Party are becoming more intense and ever harder to control</w:t>
      </w:r>
      <w:r w:rsidRPr="0066297E">
        <w:rPr>
          <w:sz w:val="12"/>
        </w:rPr>
        <w:t xml:space="preserve">, as the vehement protests against Japanese control of the Senkaku/Diaoyu islands (which China claims for itself) showed. The one-child policy has resulted in a demographic bottleneck that makes America’s growing elderly population look minuscule, as too few workers are growing up to financially support their elders and to cheaply fill positions in the labor-intensive manufacturing that has heretofore fueled Chinese growth. Some state industries remains bloated and inefficient, and finance is underdeveloped and vulnerable. Finally, Chinese media suggests that limited democratic political reforms — or at least lip service to them — are forthcoming. While these signs seem encouraging, they could also lead to power struggles between hardliners and liberals within the Party, or between a slowly-reforming Party and impatient pro-democracy activists.¶ In short, for all its good fortune, </w:t>
      </w:r>
      <w:r w:rsidRPr="0066297E">
        <w:rPr>
          <w:rStyle w:val="Emphasis"/>
        </w:rPr>
        <w:t>China’s future is uncertain</w:t>
      </w:r>
      <w:r w:rsidRPr="0066297E">
        <w:rPr>
          <w:sz w:val="12"/>
        </w:rPr>
        <w:t xml:space="preserve">. If the Party fails to navigate the minefield of the political and economic transition it currently faces, </w:t>
      </w:r>
      <w:r w:rsidRPr="0066297E">
        <w:rPr>
          <w:rStyle w:val="StyleUnderline"/>
        </w:rPr>
        <w:t>China may fall into chaos. Not even enemies of the Chinese government should look forward to the disruption to the international economy this would create, nor to the threat represented by aggressive Chinese nationalists gaining control of the military. For this reason, the United States must closely cooperate with</w:t>
      </w:r>
      <w:r w:rsidRPr="0066297E">
        <w:rPr>
          <w:sz w:val="12"/>
        </w:rPr>
        <w:t xml:space="preserve"> peripheral </w:t>
      </w:r>
      <w:r w:rsidRPr="0066297E">
        <w:rPr>
          <w:rStyle w:val="StyleUnderline"/>
        </w:rPr>
        <w:t>states around China to resolve disputes between them without resorting to war</w:t>
      </w:r>
      <w:r w:rsidRPr="0066297E">
        <w:rPr>
          <w:sz w:val="12"/>
        </w:rPr>
        <w:t xml:space="preserve">, work with the Chinese government to achieve mutual benefits, and to contain China should its political situation go haywire. </w:t>
      </w:r>
      <w:r w:rsidRPr="0066297E">
        <w:rPr>
          <w:rStyle w:val="StyleUnderline"/>
        </w:rPr>
        <w:t>It’s for this reason that the President has touted a diplomatic “pivot” to Asia.</w:t>
      </w:r>
      <w:r w:rsidRPr="0066297E">
        <w:rPr>
          <w:sz w:val="12"/>
        </w:rPr>
        <w:t xml:space="preserve"> </w:t>
      </w:r>
      <w:r w:rsidRPr="0066297E">
        <w:rPr>
          <w:rStyle w:val="StyleUnderline"/>
        </w:rPr>
        <w:t xml:space="preserve">If </w:t>
      </w:r>
      <w:r w:rsidRPr="0066297E">
        <w:rPr>
          <w:rStyle w:val="Emphasis"/>
        </w:rPr>
        <w:t>domestic distractions</w:t>
      </w:r>
      <w:r w:rsidRPr="0066297E">
        <w:rPr>
          <w:rStyle w:val="StyleUnderline"/>
        </w:rPr>
        <w:t xml:space="preserve"> keep the United States from fulfilling that commitment, then we risk standing on the outside looking in if the situation in China fits the proverbial fan</w:t>
      </w:r>
      <w:r w:rsidRPr="0066297E">
        <w:rPr>
          <w:sz w:val="12"/>
        </w:rPr>
        <w:t>.</w:t>
      </w:r>
    </w:p>
    <w:p w:rsidR="008B1950" w:rsidRDefault="008B1950" w:rsidP="005D62C9">
      <w:pPr>
        <w:pStyle w:val="Heading4"/>
      </w:pPr>
      <w:r>
        <w:t>Makes the US a paper tiger</w:t>
      </w:r>
    </w:p>
    <w:p w:rsidR="008B1950" w:rsidRDefault="008B1950" w:rsidP="008B1950">
      <w:r w:rsidRPr="00067F67">
        <w:rPr>
          <w:rStyle w:val="Style13ptBold"/>
        </w:rPr>
        <w:t>Condon 13</w:t>
      </w:r>
      <w:r>
        <w:t xml:space="preserve"> - </w:t>
      </w:r>
      <w:r w:rsidRPr="00067F67">
        <w:t>White House correspondent for National Journal</w:t>
      </w:r>
    </w:p>
    <w:p w:rsidR="008B1950" w:rsidRPr="00067F67" w:rsidRDefault="008B1950" w:rsidP="008B1950">
      <w:r>
        <w:t>(George, “</w:t>
      </w:r>
      <w:r w:rsidRPr="00067F67">
        <w:t xml:space="preserve">Congress Is Distracting Obama </w:t>
      </w:r>
      <w:proofErr w:type="gramStart"/>
      <w:r w:rsidRPr="00067F67">
        <w:t>From</w:t>
      </w:r>
      <w:proofErr w:type="gramEnd"/>
      <w:r w:rsidRPr="00067F67">
        <w:t xml:space="preserve"> More Important Business</w:t>
      </w:r>
      <w:r>
        <w:t xml:space="preserve">,” National Journal, </w:t>
      </w:r>
      <w:r w:rsidRPr="00067F67">
        <w:t>http://www.nationaljournal.com/magazine/congress-is-distracting-obama-from-more-important-business-20130926</w:t>
      </w:r>
      <w:r>
        <w:t>)</w:t>
      </w:r>
    </w:p>
    <w:p w:rsidR="008B1950" w:rsidRDefault="008B1950" w:rsidP="008B1950">
      <w:pPr>
        <w:rPr>
          <w:sz w:val="12"/>
        </w:rPr>
      </w:pPr>
      <w:r w:rsidRPr="00F124E2">
        <w:rPr>
          <w:rStyle w:val="StyleUnderline"/>
        </w:rPr>
        <w:t>The administration sees this trip as crucial to the</w:t>
      </w:r>
      <w:r w:rsidRPr="00F124E2">
        <w:rPr>
          <w:sz w:val="12"/>
        </w:rPr>
        <w:t xml:space="preserve"> president’s announced “</w:t>
      </w:r>
      <w:r w:rsidRPr="00F124E2">
        <w:rPr>
          <w:rStyle w:val="StyleUnderline"/>
        </w:rPr>
        <w:t>pivot</w:t>
      </w:r>
      <w:r w:rsidRPr="00F124E2">
        <w:rPr>
          <w:sz w:val="12"/>
        </w:rPr>
        <w:t xml:space="preserve"> to Asia,” </w:t>
      </w:r>
      <w:r w:rsidRPr="00F124E2">
        <w:rPr>
          <w:rStyle w:val="Emphasis"/>
        </w:rPr>
        <w:t>a needed reassurance</w:t>
      </w:r>
      <w:r w:rsidRPr="00F124E2">
        <w:rPr>
          <w:sz w:val="12"/>
        </w:rPr>
        <w:t xml:space="preserve"> to the region that </w:t>
      </w:r>
      <w:r w:rsidRPr="00F124E2">
        <w:rPr>
          <w:rStyle w:val="StyleUnderline"/>
        </w:rPr>
        <w:t xml:space="preserve">the United States will not surrender </w:t>
      </w:r>
      <w:r w:rsidRPr="00F124E2">
        <w:rPr>
          <w:sz w:val="12"/>
        </w:rPr>
        <w:t xml:space="preserve">the Pacific </w:t>
      </w:r>
      <w:r w:rsidRPr="00F124E2">
        <w:rPr>
          <w:rStyle w:val="StyleUnderline"/>
        </w:rPr>
        <w:t>to China’s growing influence</w:t>
      </w:r>
      <w:r w:rsidRPr="00F124E2">
        <w:rPr>
          <w:sz w:val="12"/>
        </w:rPr>
        <w:t xml:space="preserve">. Perhaps most important, it’s an opportunity to give a badly needed personal push to the critical final talks on the nine-nation trade negotiations known as the Trans-Pacific Partnership, something American businesses have long desired. The trip is also part of the president’s desire to do big things in foreign policy in his second term, an aim that was evident in his speech this week to the U.N.¶ But because of the continued dysfunction in Washington, Obama faces long-term obstacles in achieving that goal. If the government shutters and he still goes ahead with the trip, he risks stinging criticism back home and face-to-face scoldings from other world leaders horrified that the world’s superpower would risk upsetting a fragile global recovery with such irresponsible governance. But if he cancels, he risks snubbing key allies and trading partners, losing face internationally, and giving a propaganda gift to the Chinese.¶ ¶ The only way Obama, and U.S. prestige, can win is if Congress and the White House avert a shutdown or, at the least, postpone the face-off until after he returns to American soil. On that slight hope, administration planners are delaying a go/no-go decision. But, privately, aides acknowledge that scrubbing the trip is a distinct possibility. If that happens, it will be but the latest sign of how much things have shifted in Washington in the two decades since George H.W. Bush’s presidency. “It is mind-boggling how much it has changed in the 20 years since he left,” says Roman Popadiuk, the career Foreign Service officer who worked in the Reagan and Bush administrations before becoming ambassador to Ukraine. Back then, he said, </w:t>
      </w:r>
      <w:r w:rsidRPr="00F124E2">
        <w:rPr>
          <w:rStyle w:val="StyleUnderline"/>
        </w:rPr>
        <w:t>the</w:t>
      </w:r>
      <w:r w:rsidRPr="00F124E2">
        <w:rPr>
          <w:sz w:val="12"/>
        </w:rPr>
        <w:t xml:space="preserve"> president could talk with </w:t>
      </w:r>
      <w:r w:rsidRPr="00F124E2">
        <w:rPr>
          <w:rStyle w:val="Emphasis"/>
        </w:rPr>
        <w:t>congressional</w:t>
      </w:r>
      <w:r w:rsidRPr="00F124E2">
        <w:rPr>
          <w:sz w:val="12"/>
        </w:rPr>
        <w:t xml:space="preserve"> leaders of the other party and ask them to delay any showdown until after such important international summits were concluded. But not today. “It’s a whole different </w:t>
      </w:r>
      <w:r w:rsidRPr="00F124E2">
        <w:rPr>
          <w:rStyle w:val="Emphasis"/>
        </w:rPr>
        <w:t>environment</w:t>
      </w:r>
      <w:r w:rsidRPr="00F124E2">
        <w:rPr>
          <w:sz w:val="12"/>
        </w:rPr>
        <w:t xml:space="preserve"> now, and that’s sad, because it </w:t>
      </w:r>
      <w:r w:rsidRPr="00F124E2">
        <w:rPr>
          <w:rStyle w:val="Emphasis"/>
        </w:rPr>
        <w:t>really undermines us overseas</w:t>
      </w:r>
      <w:r w:rsidRPr="00F124E2">
        <w:rPr>
          <w:sz w:val="12"/>
        </w:rPr>
        <w:t xml:space="preserve">.”¶ Popadiuk was there when Democrats attacked Bush for paying too much attention to foreign policy at a time of domestic economic distress. He shudders at the attacks that will come if the president goes overseas during a shutdown. “If he arrives at the meeting and the government is shut down, he is going to look silly. </w:t>
      </w:r>
      <w:r w:rsidRPr="00F124E2">
        <w:rPr>
          <w:rStyle w:val="StyleUnderline"/>
        </w:rPr>
        <w:t>What kind of pivot to Asia is it when you can’t control your own government?” Showing up at a summit at such a time</w:t>
      </w:r>
      <w:r w:rsidRPr="00F124E2">
        <w:rPr>
          <w:sz w:val="12"/>
        </w:rPr>
        <w:t xml:space="preserve"> also “</w:t>
      </w:r>
      <w:r w:rsidRPr="00F124E2">
        <w:rPr>
          <w:rStyle w:val="Emphasis"/>
        </w:rPr>
        <w:t>sends a wrong signal to those countries</w:t>
      </w:r>
      <w:r w:rsidRPr="00F124E2">
        <w:rPr>
          <w:sz w:val="12"/>
        </w:rPr>
        <w:t xml:space="preserve">,” Popadiuk says. “And </w:t>
      </w:r>
      <w:r w:rsidRPr="00F124E2">
        <w:rPr>
          <w:rStyle w:val="StyleUnderline"/>
        </w:rPr>
        <w:t>the Chinese will look at this and say, ‘Well, talk about a giant with weak knees</w:t>
      </w:r>
      <w:r w:rsidRPr="00F124E2">
        <w:rPr>
          <w:sz w:val="12"/>
        </w:rPr>
        <w:t>.’ ”</w:t>
      </w:r>
    </w:p>
    <w:p w:rsidR="008B1950" w:rsidRDefault="008B1950" w:rsidP="005D62C9">
      <w:pPr>
        <w:pStyle w:val="Heading4"/>
      </w:pPr>
      <w:r>
        <w:lastRenderedPageBreak/>
        <w:t>Perception of US resolve prevents escalation of all minor Asian disputes</w:t>
      </w:r>
    </w:p>
    <w:p w:rsidR="008B1950" w:rsidRDefault="008B1950" w:rsidP="008B1950">
      <w:r w:rsidRPr="0073674B">
        <w:rPr>
          <w:rStyle w:val="Style13ptBold"/>
        </w:rPr>
        <w:t>Pritzker 2-17</w:t>
      </w:r>
      <w:r>
        <w:t xml:space="preserve"> - </w:t>
      </w:r>
      <w:r w:rsidRPr="0073674B">
        <w:t>secretary of commerce of the United States</w:t>
      </w:r>
    </w:p>
    <w:p w:rsidR="008B1950" w:rsidRPr="0073674B" w:rsidRDefault="008B1950" w:rsidP="008B1950">
      <w:r>
        <w:t xml:space="preserve">(Penny w/ Hagel, “America Is Committed to Asia,” WSJ, </w:t>
      </w:r>
      <w:r w:rsidRPr="0073674B">
        <w:t>http://online.wsj.com/news/articles/SB10001424052702304675504579388202324713822</w:t>
      </w:r>
      <w:r>
        <w:t>)</w:t>
      </w:r>
    </w:p>
    <w:p w:rsidR="008B1950" w:rsidRPr="007A5647" w:rsidRDefault="008B1950" w:rsidP="008B1950">
      <w:r w:rsidRPr="0073674B">
        <w:rPr>
          <w:rStyle w:val="StyleUnderline"/>
        </w:rPr>
        <w:t>For decades, security and prosperity have flourished throughout the Asia-Pacific region, each reinforcing the other. The astounding growth</w:t>
      </w:r>
      <w:r>
        <w:t xml:space="preserve"> of trade and industry across the Pacific Rim </w:t>
      </w:r>
      <w:r w:rsidRPr="0073674B">
        <w:rPr>
          <w:rStyle w:val="StyleUnderline"/>
        </w:rPr>
        <w:t>has transformed nations and lifted millions of people out of poverty, surpassing all expectations while strengthening many crucial relationships</w:t>
      </w:r>
      <w:r>
        <w:t>.</w:t>
      </w:r>
      <w:r w:rsidRPr="0073674B">
        <w:rPr>
          <w:sz w:val="12"/>
        </w:rPr>
        <w:t xml:space="preserve">¶ </w:t>
      </w:r>
      <w:proofErr w:type="gramStart"/>
      <w:r w:rsidRPr="0073674B">
        <w:rPr>
          <w:rStyle w:val="Emphasis"/>
        </w:rPr>
        <w:t>This</w:t>
      </w:r>
      <w:proofErr w:type="gramEnd"/>
      <w:r w:rsidRPr="0073674B">
        <w:rPr>
          <w:rStyle w:val="Emphasis"/>
        </w:rPr>
        <w:t xml:space="preserve"> progress was no accident</w:t>
      </w:r>
      <w:r>
        <w:t xml:space="preserve">. </w:t>
      </w:r>
      <w:r w:rsidRPr="0073674B">
        <w:rPr>
          <w:rStyle w:val="StyleUnderline"/>
        </w:rPr>
        <w:t>America's security presence</w:t>
      </w:r>
      <w:r>
        <w:t xml:space="preserve"> in the region </w:t>
      </w:r>
      <w:r w:rsidRPr="0073674B">
        <w:rPr>
          <w:rStyle w:val="StyleUnderline"/>
        </w:rPr>
        <w:t>and</w:t>
      </w:r>
      <w:r>
        <w:t xml:space="preserve"> our </w:t>
      </w:r>
      <w:r w:rsidRPr="0073674B">
        <w:rPr>
          <w:rStyle w:val="StyleUnderline"/>
        </w:rPr>
        <w:t>strong alliances</w:t>
      </w:r>
      <w:r>
        <w:t xml:space="preserve">, economic ties and people-to-people contact </w:t>
      </w:r>
      <w:r w:rsidRPr="0073674B">
        <w:rPr>
          <w:rStyle w:val="StyleUnderline"/>
        </w:rPr>
        <w:t>with nations like Japan,</w:t>
      </w:r>
      <w:r>
        <w:t xml:space="preserve"> the Republic of </w:t>
      </w:r>
      <w:r w:rsidRPr="0073674B">
        <w:rPr>
          <w:rStyle w:val="StyleUnderline"/>
        </w:rPr>
        <w:t xml:space="preserve">Korea, Australia, Thailand and </w:t>
      </w:r>
      <w:r>
        <w:t xml:space="preserve">the </w:t>
      </w:r>
      <w:r w:rsidRPr="0073674B">
        <w:rPr>
          <w:rStyle w:val="StyleUnderline"/>
        </w:rPr>
        <w:t>Philippines have provided the necessary stability for Pacific nations to focus on giving their people a more inclusive, peaceful and prosperous future</w:t>
      </w:r>
      <w:r>
        <w:t>.</w:t>
      </w:r>
      <w:r w:rsidRPr="0073674B">
        <w:rPr>
          <w:sz w:val="12"/>
        </w:rPr>
        <w:t xml:space="preserve">¶ </w:t>
      </w:r>
      <w:r w:rsidRPr="0073674B">
        <w:rPr>
          <w:rStyle w:val="StyleUnderline"/>
        </w:rPr>
        <w:t>Today</w:t>
      </w:r>
      <w:r>
        <w:t>, as more and more of America's trade and defense activities shift toward the Asia-</w:t>
      </w:r>
      <w:r w:rsidRPr="0073674B">
        <w:t>Pacific, and as</w:t>
      </w:r>
      <w:r w:rsidRPr="0073674B">
        <w:rPr>
          <w:rStyle w:val="StyleUnderline"/>
        </w:rPr>
        <w:t xml:space="preserve"> the region undergoes dynamic changes with the rise of China, Indonesia and India</w:t>
      </w:r>
      <w:r>
        <w:t>, the United States Departments of Defense and Commerce are working side by side to help keep trends moving in the right direction and promote greater security and prosperity.</w:t>
      </w:r>
      <w:r w:rsidRPr="0073674B">
        <w:rPr>
          <w:sz w:val="12"/>
        </w:rPr>
        <w:t xml:space="preserve">¶ </w:t>
      </w:r>
      <w:r>
        <w:t>Enlarge Image</w:t>
      </w:r>
      <w:r w:rsidRPr="0073674B">
        <w:rPr>
          <w:sz w:val="12"/>
        </w:rPr>
        <w:t xml:space="preserve">¶ </w:t>
      </w:r>
      <w:r>
        <w:t>Getty Images</w:t>
      </w:r>
      <w:r w:rsidRPr="0073674B">
        <w:rPr>
          <w:sz w:val="12"/>
        </w:rPr>
        <w:t xml:space="preserve">¶ </w:t>
      </w:r>
      <w:r>
        <w:t xml:space="preserve">These efforts are particularly important because </w:t>
      </w:r>
      <w:r w:rsidRPr="0073674B">
        <w:rPr>
          <w:rStyle w:val="StyleUnderline"/>
        </w:rPr>
        <w:t xml:space="preserve">the Asia-Pacific region is confronting historical animosities and disputes that </w:t>
      </w:r>
      <w:r w:rsidRPr="0073674B">
        <w:rPr>
          <w:rStyle w:val="Emphasis"/>
        </w:rPr>
        <w:t>fuel tensions</w:t>
      </w:r>
      <w:r w:rsidRPr="0073674B">
        <w:rPr>
          <w:rStyle w:val="StyleUnderline"/>
        </w:rPr>
        <w:t xml:space="preserve">, </w:t>
      </w:r>
      <w:r w:rsidRPr="0073674B">
        <w:rPr>
          <w:rStyle w:val="Emphasis"/>
        </w:rPr>
        <w:t>increase uncertainty</w:t>
      </w:r>
      <w:r w:rsidRPr="0073674B">
        <w:rPr>
          <w:rStyle w:val="StyleUnderline"/>
        </w:rPr>
        <w:t xml:space="preserve"> and </w:t>
      </w:r>
      <w:r w:rsidRPr="0073674B">
        <w:rPr>
          <w:rStyle w:val="Emphasis"/>
        </w:rPr>
        <w:t>risk wider conflict</w:t>
      </w:r>
      <w:r>
        <w:t xml:space="preserve">. </w:t>
      </w:r>
      <w:r w:rsidRPr="0073674B">
        <w:rPr>
          <w:rStyle w:val="StyleUnderline"/>
        </w:rPr>
        <w:t>These disagreements</w:t>
      </w:r>
      <w:r>
        <w:t xml:space="preserve"> may </w:t>
      </w:r>
      <w:r w:rsidRPr="0073674B">
        <w:rPr>
          <w:rStyle w:val="StyleUnderline"/>
        </w:rPr>
        <w:t>begin with sovereignty concerns, but they create risk for nations across the globe</w:t>
      </w:r>
      <w:r>
        <w:t xml:space="preserve">. For example, commercial and military vessels from around the world need to know where and how to operate safely throughout the region. </w:t>
      </w:r>
      <w:r w:rsidRPr="0073674B">
        <w:rPr>
          <w:rStyle w:val="Emphasis"/>
        </w:rPr>
        <w:t>Doubts can cause a ripple effect</w:t>
      </w:r>
      <w:r>
        <w:t xml:space="preserve"> </w:t>
      </w:r>
      <w:r w:rsidRPr="0073674B">
        <w:rPr>
          <w:rStyle w:val="StyleUnderline"/>
        </w:rPr>
        <w:t>of negative consequences</w:t>
      </w:r>
      <w:r>
        <w:t xml:space="preserve"> that range from wasted resources and delayed private investments to miscalculation and conflict—meaning that all Pacific nations would stand to lose far more than what any one country stands to gain.</w:t>
      </w:r>
      <w:r w:rsidRPr="0073674B">
        <w:rPr>
          <w:sz w:val="12"/>
        </w:rPr>
        <w:t xml:space="preserve">¶ </w:t>
      </w:r>
      <w:r w:rsidRPr="0073674B">
        <w:rPr>
          <w:rStyle w:val="StyleUnderline"/>
        </w:rPr>
        <w:t>Instead of letting these</w:t>
      </w:r>
      <w:r>
        <w:t xml:space="preserve"> comparatively </w:t>
      </w:r>
      <w:r w:rsidRPr="0073674B">
        <w:rPr>
          <w:rStyle w:val="StyleUnderline"/>
        </w:rPr>
        <w:t>modest disagreements derail our</w:t>
      </w:r>
      <w:r>
        <w:t xml:space="preserve"> significant </w:t>
      </w:r>
      <w:r w:rsidRPr="0073674B">
        <w:rPr>
          <w:rStyle w:val="StyleUnderline"/>
        </w:rPr>
        <w:t>progress, we need to get back to</w:t>
      </w:r>
      <w:r>
        <w:t xml:space="preserve"> the </w:t>
      </w:r>
      <w:r w:rsidRPr="0073674B">
        <w:rPr>
          <w:rStyle w:val="StyleUnderline"/>
        </w:rPr>
        <w:t>business</w:t>
      </w:r>
      <w:r>
        <w:t xml:space="preserve"> of doing business. Right now, there are three important areas where all nations of the region have the opportunity to benefit by working together—and where the Commerce and Defense Departments have important roles to play.</w:t>
      </w:r>
    </w:p>
    <w:p w:rsidR="00EE7A4A" w:rsidRDefault="00EE7A4A" w:rsidP="00EE7A4A">
      <w:pPr>
        <w:pStyle w:val="Heading3"/>
      </w:pPr>
      <w:r>
        <w:lastRenderedPageBreak/>
        <w:t>A2 Obama Won’t Veto</w:t>
      </w:r>
    </w:p>
    <w:p w:rsidR="00EE7A4A" w:rsidRDefault="00EE7A4A" w:rsidP="005D62C9">
      <w:pPr>
        <w:pStyle w:val="Heading4"/>
      </w:pPr>
      <w:r>
        <w:t>Obama’s is in his last term he won’t hesitate to use his veto.</w:t>
      </w:r>
    </w:p>
    <w:p w:rsidR="00EE7A4A" w:rsidRDefault="00EE7A4A" w:rsidP="00EE7A4A">
      <w:r>
        <w:rPr>
          <w:rStyle w:val="Style13ptBold"/>
        </w:rPr>
        <w:t xml:space="preserve">GALUPO 14 </w:t>
      </w:r>
      <w:r>
        <w:t xml:space="preserve">Scott Galupo is a freelance writer living in Arlington, Va. In addition to contributing to The American Conservative, he writes for TheWeek.com and reviews live music for The Washington Post. He was formerly a staff writer for The Washington Times and worked on Capitol Hill. (SCOTT GALUPO, February 13, 2014, The American Conservative, Why Obama Shouldn’t Fear a GOP Senate, </w:t>
      </w:r>
      <w:proofErr w:type="gramStart"/>
      <w:r>
        <w:t>Ctd.,</w:t>
      </w:r>
      <w:proofErr w:type="gramEnd"/>
      <w:r>
        <w:t xml:space="preserve"> http://www.theamericanconservative.com/why-obama-shouldnt-fear-a-gop-senate-ctd/)</w:t>
      </w:r>
    </w:p>
    <w:p w:rsidR="00EE7A4A" w:rsidRDefault="00EE7A4A" w:rsidP="00EE7A4A">
      <w:pPr>
        <w:rPr>
          <w:rStyle w:val="StyleUnderline"/>
        </w:rPr>
      </w:pPr>
      <w:r>
        <w:t xml:space="preserve">I was pleased to see Howard Kurtz respond to my post on why President Obama shouldn’t fear a GOP Senate, even as he thinks I’m “all wrong.” Writes Kurtz: </w:t>
      </w:r>
      <w:r>
        <w:rPr>
          <w:rStyle w:val="StyleUnderline"/>
        </w:rPr>
        <w:t>An all-Republican Congress can make life miserable for Obama</w:t>
      </w:r>
      <w:r>
        <w:t xml:space="preserve"> and, by extension, for Hillary Clinton if she runs. The notion that the GOP will suddenly function as a cooperative partner totally underestimates the poisonous atmosphere in Washington. Nowhere in my post did I suggest that the GOP would “suddenly function as a cooperative partner.” I made a narrowly focused prediction that “things may actually improve slightly”—most likely on the issue of immigration, concerning which Kurtz argues: Republicans are highly unlikely to be passing immigration reform in 2015 even if they win the midterms. The base hates it, and more important, we’ll be in the opening innings of a presidential campaign in which the party’s contenders will be pulled to the right, as Mitt Romney (he of “self-deportation”) was in 2012. Kurtz here is just projecting the status quo into the indefinite future. Yes, the base “hates” the idea of amnesty. But guess what? 1) The base cannot deliver a Republican president in 2016. 2) The Romney campaign sucked; and the GOP establishment is not anxious to repeat its mistakes (the “self-deportation” rhetoric was a particularly and self-evidently disastrous mistake). This is why I believe there’s at least a sliver of a chance of compromise over the issue. </w:t>
      </w:r>
      <w:r>
        <w:rPr>
          <w:rStyle w:val="StyleUnderline"/>
        </w:rPr>
        <w:t>With unified control of Congress, the GOP will very likely be able to present to Obama a bill with tough enforcement measures and no path to citizenship. It will be able to declare victory on a major issue on its own terms, not the Democrats’</w:t>
      </w:r>
      <w:r>
        <w:t xml:space="preserve">, and it will have laid the groundwork for a campaign that courts Latinos afresh. And as I noted in my original post, Obama will have little choice but to accept whatever cards the GOP deals him on immigration. Kurtz takes, issue, too with my argument that “Republican Congress” will make for juicy target for Hillary Clinton in the 2016 campaign: “Two years of a Republican Congress won’t be much of a 2016 target, if things aren’t going well, compared to eight years of the Obama administration. As a bogeyman, John Boehner is no Newt Gingrich.” Well, yeah, true. But I never made such a comparison. The Republican nominee will run against Obama’s eight years no matter which party controls the Senate. And Hillary won’t need a neo-Newt bogeyman. She will instead sow fear of unified Republican control of the federal government. Of a return to the mismanagement of the Bush years. Of unchecked power. Kurtz’s final point: If they control the Senate machinery, Republicans will be able to launch twice as many investigations as they can now by holding just the House. They will be able to block Obama nominees, creating a sense of dysfunction. They will be able to bring bills to the floor, while Harry Reid watches helplessly, solely for the purpose of forcing Democrats to cast politically dangerous votes that can be used in attack ads. They can cut the budget in the name of deficit reduction. </w:t>
      </w:r>
      <w:r>
        <w:rPr>
          <w:rStyle w:val="StyleUnderline"/>
        </w:rPr>
        <w:t>They may even be able to force Obama to veto legislation that suits their purposes.</w:t>
      </w:r>
      <w:r>
        <w:t xml:space="preserve"> In short, the White House will lose the bulwark of a Senate that ensures all conservative legislation dies in the House. I will concede that a Republican Senate could make life for Obama marginally worse than the carnival barker Darrell Issa already has. But the rest of the paragraph is almost adorable. “They will be to block Obama nominees, creating a sense of dysfunction [emphasis mine].” No kidding? I’d say Obama is fairly used to that kind of thing by now. “They can cut the budget in </w:t>
      </w:r>
      <w:r>
        <w:lastRenderedPageBreak/>
        <w:t xml:space="preserve">the name of deficit deduction.” You don’t say? And good luck getting legislation to the floor. There’s this thing in the Senate about invoking cloture. I hear it’s really difficult to do lately. And about “conservative legislation dying in the House”: I was around in the late 1990s when complaints from House Republicans about their lamentably milquetoast brethren in the Senate were routine and vociferous. Such may be the case again in 2015. With a Republican Senate, “conservative legislation” won’t die in the House. It will die instead in conference. Kurtz’s scenario of Republicans’ eliciting embarrassing vetoes on show-me bills (“legislation that suits their purposes”) is outdated. Obama’s not running again. </w:t>
      </w:r>
      <w:r>
        <w:rPr>
          <w:rStyle w:val="StyleUnderline"/>
        </w:rPr>
        <w:t>There will be no painful vetoes for him—only gleefully satisfying ones. And if, as a consequence, Hillary needs to run to Obama’s right because of something he vetoes, so much the better for her. If legislation that’s sufficiently moderate does miraculously make its way to his desk—most likely, and probably exclusively, an immigration bill—he will sign it. That’s all I’m saying. There will be no “Kumbaya” around a campfire</w:t>
      </w:r>
    </w:p>
    <w:p w:rsidR="00471930" w:rsidRPr="00471930" w:rsidRDefault="00471930" w:rsidP="00471930"/>
    <w:p w:rsidR="00CF6A0F" w:rsidRPr="00CF6A0F" w:rsidRDefault="00CF6A0F" w:rsidP="00EE7A4A">
      <w:pPr>
        <w:pStyle w:val="Heading3"/>
      </w:pPr>
      <w:r>
        <w:lastRenderedPageBreak/>
        <w:t>A2 Tomasky</w:t>
      </w:r>
      <w:r w:rsidR="00EE7A4A">
        <w:t xml:space="preserve"> Indicts </w:t>
      </w:r>
    </w:p>
    <w:p w:rsidR="00CF6A0F" w:rsidRPr="00CF6A0F" w:rsidRDefault="00CF6A0F" w:rsidP="005D62C9">
      <w:pPr>
        <w:pStyle w:val="Heading4"/>
      </w:pPr>
      <w:r>
        <w:t xml:space="preserve">Tomasky cites </w:t>
      </w:r>
      <w:r>
        <w:rPr>
          <w:i/>
        </w:rPr>
        <w:t>other</w:t>
      </w:r>
      <w:r>
        <w:t xml:space="preserve"> equally qualified experts who support our thesis and our’s have </w:t>
      </w:r>
      <w:r>
        <w:rPr>
          <w:i/>
        </w:rPr>
        <w:t xml:space="preserve">empirical data </w:t>
      </w:r>
      <w:r>
        <w:t xml:space="preserve"> </w:t>
      </w:r>
    </w:p>
    <w:p w:rsidR="00CF6A0F" w:rsidRDefault="00CF6A0F" w:rsidP="00CF6A0F">
      <w:r w:rsidRPr="00BC64D6">
        <w:rPr>
          <w:rStyle w:val="Heading4Char"/>
        </w:rPr>
        <w:t>Tomasky, 14</w:t>
      </w:r>
      <w:r>
        <w:t xml:space="preserve">—MA in PoliSci @ NYU, lifelong journalist/author, special Newsweek correspondent </w:t>
      </w:r>
    </w:p>
    <w:p w:rsidR="00CF6A0F" w:rsidRDefault="00CF6A0F" w:rsidP="00CF6A0F">
      <w:r>
        <w:t xml:space="preserve">Michael, “Here’s What Happens When the GOP Takes </w:t>
      </w:r>
      <w:proofErr w:type="gramStart"/>
      <w:r>
        <w:t>Over</w:t>
      </w:r>
      <w:proofErr w:type="gramEnd"/>
      <w:r>
        <w:t xml:space="preserve"> the Senate,” 4-30, The Daily Beast, </w:t>
      </w:r>
      <w:hyperlink r:id="rId67" w:history="1">
        <w:r w:rsidRPr="006C21F4">
          <w:rPr>
            <w:rStyle w:val="Hyperlink"/>
          </w:rPr>
          <w:t>http://www.thedailybeast.com/articles/2014/04/30/here-s-what-happens-when-the-gop-takes-over-the-senate.html</w:t>
        </w:r>
      </w:hyperlink>
      <w:r>
        <w:t xml:space="preserve"> --BR </w:t>
      </w:r>
    </w:p>
    <w:p w:rsidR="00CF6A0F" w:rsidRPr="00CF6A0F" w:rsidRDefault="00CF6A0F" w:rsidP="00CF6A0F">
      <w:pPr>
        <w:rPr>
          <w:rStyle w:val="StyleUnderline"/>
        </w:rPr>
      </w:pPr>
      <w:r w:rsidRPr="00CF6A0F">
        <w:rPr>
          <w:sz w:val="16"/>
        </w:rPr>
        <w:t xml:space="preserve">But </w:t>
      </w:r>
      <w:r w:rsidRPr="005D62C9">
        <w:rPr>
          <w:rStyle w:val="StyleUnderline"/>
          <w:highlight w:val="yellow"/>
        </w:rPr>
        <w:t xml:space="preserve">here’s the counterintuitive view, </w:t>
      </w:r>
      <w:r w:rsidRPr="005D62C9">
        <w:rPr>
          <w:rStyle w:val="Emphasis"/>
          <w:highlight w:val="yellow"/>
        </w:rPr>
        <w:t>expressed by several folks</w:t>
      </w:r>
      <w:r w:rsidRPr="00CF6A0F">
        <w:rPr>
          <w:rStyle w:val="StyleUnderline"/>
        </w:rPr>
        <w:t xml:space="preserve">: If Republicans have full control of Congress, </w:t>
      </w:r>
      <w:r w:rsidRPr="005D62C9">
        <w:rPr>
          <w:rStyle w:val="StyleUnderline"/>
          <w:highlight w:val="yellow"/>
        </w:rPr>
        <w:t>they won’t have</w:t>
      </w:r>
      <w:r w:rsidRPr="00CF6A0F">
        <w:rPr>
          <w:rStyle w:val="StyleUnderline"/>
        </w:rPr>
        <w:t xml:space="preserve"> Harry </w:t>
      </w:r>
      <w:r w:rsidRPr="005D62C9">
        <w:rPr>
          <w:rStyle w:val="StyleUnderline"/>
          <w:highlight w:val="yellow"/>
        </w:rPr>
        <w:t>Reid to kick around</w:t>
      </w:r>
      <w:r w:rsidRPr="00CF6A0F">
        <w:rPr>
          <w:rStyle w:val="StyleUnderline"/>
        </w:rPr>
        <w:t xml:space="preserve"> anymore. In a divided Congress, each party can point its finger at the other and say: “Obstructionist!” But </w:t>
      </w:r>
      <w:r w:rsidRPr="005D62C9">
        <w:rPr>
          <w:rStyle w:val="StyleUnderline"/>
          <w:highlight w:val="yellow"/>
        </w:rPr>
        <w:t xml:space="preserve">if one party is running the show, the responsibility for getting results </w:t>
      </w:r>
      <w:r w:rsidRPr="005D62C9">
        <w:rPr>
          <w:rStyle w:val="Emphasis"/>
          <w:highlight w:val="yellow"/>
        </w:rPr>
        <w:t>falls entirely</w:t>
      </w:r>
      <w:r w:rsidRPr="005D62C9">
        <w:rPr>
          <w:rStyle w:val="StyleUnderline"/>
          <w:highlight w:val="yellow"/>
        </w:rPr>
        <w:t xml:space="preserve"> on that party’s shoulders</w:t>
      </w:r>
      <w:r w:rsidRPr="00CF6A0F">
        <w:rPr>
          <w:sz w:val="16"/>
        </w:rPr>
        <w:t xml:space="preserve">. “If I were a Republican looking forward to 2016, </w:t>
      </w:r>
      <w:r w:rsidRPr="005D62C9">
        <w:rPr>
          <w:rStyle w:val="StyleUnderline"/>
          <w:highlight w:val="yellow"/>
        </w:rPr>
        <w:t>I would</w:t>
      </w:r>
      <w:r w:rsidRPr="00CF6A0F">
        <w:rPr>
          <w:sz w:val="16"/>
        </w:rPr>
        <w:t xml:space="preserve"> actually </w:t>
      </w:r>
      <w:r w:rsidRPr="005D62C9">
        <w:rPr>
          <w:rStyle w:val="StyleUnderline"/>
          <w:highlight w:val="yellow"/>
        </w:rPr>
        <w:t>want to get a little something done,” says</w:t>
      </w:r>
      <w:r w:rsidRPr="00CF6A0F">
        <w:rPr>
          <w:rStyle w:val="StyleUnderline"/>
        </w:rPr>
        <w:t xml:space="preserve"> </w:t>
      </w:r>
      <w:r w:rsidRPr="00CF6A0F">
        <w:rPr>
          <w:sz w:val="16"/>
        </w:rPr>
        <w:t xml:space="preserve">William </w:t>
      </w:r>
      <w:r w:rsidRPr="005D62C9">
        <w:rPr>
          <w:rStyle w:val="Emphasis"/>
          <w:highlight w:val="yellow"/>
        </w:rPr>
        <w:t>Galston of Brookings</w:t>
      </w:r>
      <w:r w:rsidRPr="00CF6A0F">
        <w:rPr>
          <w:rStyle w:val="StyleUnderline"/>
        </w:rPr>
        <w:t>. “And if the president has any desire for his last six years to be anything other than trench warfare</w:t>
      </w:r>
      <w:r w:rsidRPr="00CF6A0F">
        <w:rPr>
          <w:sz w:val="16"/>
        </w:rPr>
        <w:t xml:space="preserve"> over the ACA [Affordable Care Act, as the Obamacare law is officially known], </w:t>
      </w:r>
      <w:r w:rsidRPr="00CF6A0F">
        <w:rPr>
          <w:rStyle w:val="StyleUnderline"/>
        </w:rPr>
        <w:t>then maybe he’ll want to do something, too</w:t>
      </w:r>
      <w:r w:rsidRPr="00CF6A0F">
        <w:rPr>
          <w:sz w:val="16"/>
        </w:rPr>
        <w:t xml:space="preserve">.” Several people I spoke with noted that </w:t>
      </w:r>
      <w:r w:rsidRPr="00CF6A0F">
        <w:rPr>
          <w:rStyle w:val="StyleUnderline"/>
        </w:rPr>
        <w:t>we do have precedent for this, and it’s hardly ancient history. “</w:t>
      </w:r>
      <w:r w:rsidRPr="005D62C9">
        <w:rPr>
          <w:rStyle w:val="StyleUnderline"/>
          <w:highlight w:val="yellow"/>
        </w:rPr>
        <w:t>The model is the late ’90s template,” says</w:t>
      </w:r>
      <w:r w:rsidRPr="00CF6A0F">
        <w:rPr>
          <w:sz w:val="16"/>
        </w:rPr>
        <w:t xml:space="preserve"> Nicholas </w:t>
      </w:r>
      <w:r w:rsidRPr="005D62C9">
        <w:rPr>
          <w:rStyle w:val="Emphasis"/>
          <w:highlight w:val="yellow"/>
        </w:rPr>
        <w:t>Eberstadt of the American Enterprise Institute</w:t>
      </w:r>
      <w:r w:rsidRPr="00CF6A0F">
        <w:rPr>
          <w:rStyle w:val="StyleUnderline"/>
        </w:rPr>
        <w:t>. “Maybe a little less cordial.”</w:t>
      </w:r>
      <w:r>
        <w:rPr>
          <w:rStyle w:val="StyleUnderline"/>
        </w:rPr>
        <w:t xml:space="preserve"> </w:t>
      </w:r>
      <w:r w:rsidRPr="00CF6A0F">
        <w:rPr>
          <w:sz w:val="16"/>
        </w:rPr>
        <w:t>Or a lot less. But he has a point. In the 1994 election, the GOP took over the House and the Senate. At first, Republicans under Bob Dole and especially Newt Gingrich threw everything they could at Bill Clinton. But after a short while, Gingrich softened, and he and Clinton did pass some things—a landmark budget, and welfare reform. “When Newt took over, at first, they were awful revolutionaries,” says Jim Kessler of Third Way, the centrist Democratic group. “They passed things that went nowhere. It was a Bataan Death March to a dead end. Then with the shutdown [in early 1996] they went too far, and then they realized that to keep their majority they had to govern.” Hence, West Virginia Democrat Joe Manchin’s advice to the president: “</w:t>
      </w:r>
      <w:r w:rsidRPr="005D62C9">
        <w:rPr>
          <w:rStyle w:val="StyleUnderline"/>
          <w:highlight w:val="yellow"/>
        </w:rPr>
        <w:t>My rec</w:t>
      </w:r>
      <w:r w:rsidRPr="00CF6A0F">
        <w:rPr>
          <w:rStyle w:val="StyleUnderline"/>
        </w:rPr>
        <w:t xml:space="preserve">ommendation immediately </w:t>
      </w:r>
      <w:r w:rsidRPr="005D62C9">
        <w:rPr>
          <w:rStyle w:val="StyleUnderline"/>
          <w:highlight w:val="yellow"/>
        </w:rPr>
        <w:t>would be for</w:t>
      </w:r>
      <w:r w:rsidRPr="00CF6A0F">
        <w:rPr>
          <w:rStyle w:val="StyleUnderline"/>
        </w:rPr>
        <w:t xml:space="preserve"> </w:t>
      </w:r>
      <w:r w:rsidRPr="00CF6A0F">
        <w:rPr>
          <w:sz w:val="16"/>
        </w:rPr>
        <w:t xml:space="preserve">President </w:t>
      </w:r>
      <w:r w:rsidRPr="005D62C9">
        <w:rPr>
          <w:rStyle w:val="StyleUnderline"/>
          <w:highlight w:val="yellow"/>
        </w:rPr>
        <w:t>Obama to sit down with Clinton</w:t>
      </w:r>
      <w:r w:rsidRPr="00CF6A0F">
        <w:rPr>
          <w:rStyle w:val="StyleUnderline"/>
        </w:rPr>
        <w:t xml:space="preserve"> and ask him how he did it. </w:t>
      </w:r>
      <w:r w:rsidRPr="005D62C9">
        <w:rPr>
          <w:rStyle w:val="Emphasis"/>
          <w:highlight w:val="yellow"/>
        </w:rPr>
        <w:t>You don’t have to reinvent the wheel here</w:t>
      </w:r>
      <w:r w:rsidRPr="00CF6A0F">
        <w:rPr>
          <w:rStyle w:val="StyleUnderline"/>
        </w:rPr>
        <w:t>.”</w:t>
      </w:r>
    </w:p>
    <w:p w:rsidR="008B1950" w:rsidRPr="00B40DEF" w:rsidRDefault="008B1950" w:rsidP="008B1950">
      <w:pPr>
        <w:rPr>
          <w:sz w:val="10"/>
        </w:rPr>
      </w:pPr>
    </w:p>
    <w:p w:rsidR="00986DC1" w:rsidRDefault="00986DC1" w:rsidP="00EE7A4A">
      <w:pPr>
        <w:pStyle w:val="Heading3"/>
      </w:pPr>
    </w:p>
    <w:p w:rsidR="004002DA" w:rsidRDefault="004002DA" w:rsidP="004002DA">
      <w:pPr>
        <w:pStyle w:val="Heading2"/>
      </w:pPr>
      <w:r>
        <w:lastRenderedPageBreak/>
        <w:t>— GRIDLOCK</w:t>
      </w:r>
      <w:r w:rsidRPr="004002DA">
        <w:t xml:space="preserve"> </w:t>
      </w:r>
    </w:p>
    <w:p w:rsidR="00EE7A4A" w:rsidRPr="00EE7A4A" w:rsidRDefault="00EE7A4A" w:rsidP="00EE7A4A">
      <w:pPr>
        <w:pStyle w:val="Heading3"/>
      </w:pPr>
      <w:r>
        <w:lastRenderedPageBreak/>
        <w:t>IL—</w:t>
      </w:r>
      <w:r w:rsidR="005F4E81">
        <w:t xml:space="preserve">GOP = Gridlock </w:t>
      </w:r>
    </w:p>
    <w:p w:rsidR="00EE7A4A" w:rsidRPr="00EE7A4A" w:rsidRDefault="00EE7A4A" w:rsidP="005D62C9">
      <w:pPr>
        <w:pStyle w:val="Heading4"/>
      </w:pPr>
      <w:r w:rsidRPr="00EE7A4A">
        <w:t>Democratic senate solves gridlock</w:t>
      </w:r>
    </w:p>
    <w:p w:rsidR="00EE7A4A" w:rsidRDefault="00EE7A4A" w:rsidP="00EE7A4A">
      <w:pPr>
        <w:rPr>
          <w:rStyle w:val="Style13ptBold"/>
          <w:bCs w:val="0"/>
        </w:rPr>
      </w:pPr>
      <w:r>
        <w:rPr>
          <w:rStyle w:val="Style13ptBold"/>
        </w:rPr>
        <w:t>Macaluso 7/11</w:t>
      </w:r>
    </w:p>
    <w:p w:rsidR="00EE7A4A" w:rsidRDefault="00EE7A4A" w:rsidP="00EE7A4A">
      <w:r>
        <w:t xml:space="preserve">(TIM LOUIS MACALUSO, “Daydreaming Dems better wake up for midterms,” 7/11/14, http://www.rochestercitynewspaper.com/NewsBlog/archives/2014/07/11/daydreaming-dems-better-wake-up-for-midterms) </w:t>
      </w:r>
    </w:p>
    <w:p w:rsidR="00EE7A4A" w:rsidRDefault="00EE7A4A" w:rsidP="00EE7A4A">
      <w:pPr>
        <w:rPr>
          <w:sz w:val="16"/>
        </w:rPr>
      </w:pPr>
      <w:r>
        <w:rPr>
          <w:rStyle w:val="StyleUnderline"/>
        </w:rPr>
        <w:t>The 2014 midterm elections could be the most important midterms in decades</w:t>
      </w:r>
      <w:r>
        <w:rPr>
          <w:sz w:val="16"/>
        </w:rPr>
        <w:t>, setting the stage for 2016 and well beyond. But Democrats are approaching them on tip toes when they should be wearing their iron-toed boots.</w:t>
      </w:r>
      <w:r>
        <w:rPr>
          <w:sz w:val="12"/>
        </w:rPr>
        <w:t>¶</w:t>
      </w:r>
      <w:r>
        <w:rPr>
          <w:sz w:val="16"/>
        </w:rPr>
        <w:t xml:space="preserve"> Wall Street has done well under this president. Last month’s jobs report capped several months of continuous growth. Almost seven years after a near financial collapse, the US economy is on the mend. Is everyone working who wants to work? Of course not. Millions of Americans are still enduring long-term unemployment. </w:t>
      </w:r>
      <w:r>
        <w:rPr>
          <w:sz w:val="12"/>
        </w:rPr>
        <w:t>¶</w:t>
      </w:r>
      <w:r>
        <w:rPr>
          <w:sz w:val="16"/>
        </w:rPr>
        <w:t xml:space="preserve"> But the country’s economy is healthier than it’s been in a long time. </w:t>
      </w:r>
      <w:r>
        <w:rPr>
          <w:sz w:val="12"/>
        </w:rPr>
        <w:t>¶</w:t>
      </w:r>
      <w:r>
        <w:rPr>
          <w:sz w:val="16"/>
        </w:rPr>
        <w:t xml:space="preserve"> </w:t>
      </w:r>
      <w:proofErr w:type="gramStart"/>
      <w:r>
        <w:rPr>
          <w:sz w:val="16"/>
        </w:rPr>
        <w:t>What</w:t>
      </w:r>
      <w:proofErr w:type="gramEnd"/>
      <w:r>
        <w:rPr>
          <w:sz w:val="16"/>
        </w:rPr>
        <w:t xml:space="preserve"> have Republicans done? Remember this was the party that was all about creating jobs and protecting upper income Americans, the so-called job creators. They've launched endless investigations and all but suspended governance. </w:t>
      </w:r>
      <w:r>
        <w:rPr>
          <w:sz w:val="12"/>
        </w:rPr>
        <w:t>¶</w:t>
      </w:r>
      <w:r>
        <w:rPr>
          <w:sz w:val="16"/>
        </w:rPr>
        <w:t xml:space="preserve"> </w:t>
      </w:r>
      <w:proofErr w:type="gramStart"/>
      <w:r>
        <w:rPr>
          <w:sz w:val="16"/>
        </w:rPr>
        <w:t>But</w:t>
      </w:r>
      <w:proofErr w:type="gramEnd"/>
      <w:r>
        <w:rPr>
          <w:sz w:val="16"/>
        </w:rPr>
        <w:t xml:space="preserve"> many Democrats have continued to distance themselves from President Obama as his poll numbers slide — as is the case for most presidents at this point in their second term. Some have been outspoken about women’s reproductive health, income inequality, comprehensive immigration reform, and climate change. But few speak with the kind of conviction and confidence heard in Senator Elizabeth Warren.</w:t>
      </w:r>
      <w:r>
        <w:rPr>
          <w:sz w:val="12"/>
        </w:rPr>
        <w:t>¶</w:t>
      </w:r>
      <w:r>
        <w:rPr>
          <w:sz w:val="16"/>
        </w:rPr>
        <w:t xml:space="preserve"> Many Democrats are sitting on the sidelines instead. And it’s hard to gauge how strongly Dems will head to the polls in November. Maybe some believe that Democratic control of the US Senate is already lost, so why bother.</w:t>
      </w:r>
      <w:r>
        <w:rPr>
          <w:sz w:val="12"/>
        </w:rPr>
        <w:t>¶</w:t>
      </w:r>
      <w:r>
        <w:rPr>
          <w:sz w:val="16"/>
        </w:rPr>
        <w:t xml:space="preserve"> If that attitude prevails, Dems are in for rough times. The Washington Post’s Jonathan Capehart warned in a recent column that Obama will almost certainly be impeached if the Dems lose the Senate. </w:t>
      </w:r>
      <w:r>
        <w:rPr>
          <w:sz w:val="12"/>
        </w:rPr>
        <w:t>¶</w:t>
      </w:r>
      <w:r>
        <w:rPr>
          <w:sz w:val="16"/>
        </w:rPr>
        <w:t xml:space="preserve"> But even worse than that, an era in American politics that permitted some collaboration and compromise between party leaders will end at a time when the country’s challenges at home and abroad are growing more defiant – some might even say existential. Just look at the responses from all sides to the crisis of Central American children crossing the southern border to escape violence in their own countries.</w:t>
      </w:r>
      <w:r>
        <w:rPr>
          <w:sz w:val="12"/>
        </w:rPr>
        <w:t>¶</w:t>
      </w:r>
      <w:r>
        <w:rPr>
          <w:sz w:val="16"/>
        </w:rPr>
        <w:t xml:space="preserve"> </w:t>
      </w:r>
      <w:r>
        <w:rPr>
          <w:rStyle w:val="StyleUnderline"/>
        </w:rPr>
        <w:t xml:space="preserve">Democrats heading to the polls this November may be able to hold on to the Senate, and more importantly, </w:t>
      </w:r>
      <w:r>
        <w:rPr>
          <w:rStyle w:val="Emphasis"/>
        </w:rPr>
        <w:t>give the country enough time to re-calibrate its politics of gridlock</w:t>
      </w:r>
      <w:r>
        <w:rPr>
          <w:sz w:val="16"/>
        </w:rPr>
        <w:t xml:space="preserve">, bluster, and de-legitimizing elections. </w:t>
      </w:r>
    </w:p>
    <w:p w:rsidR="00EE7A4A" w:rsidRDefault="00EE7A4A" w:rsidP="00EE7A4A"/>
    <w:p w:rsidR="005F4E81" w:rsidRDefault="005F4E81" w:rsidP="005F4E81">
      <w:pPr>
        <w:pStyle w:val="Heading3"/>
      </w:pPr>
      <w:r>
        <w:lastRenderedPageBreak/>
        <w:t xml:space="preserve">IL—Gridlock </w:t>
      </w:r>
      <w:proofErr w:type="gramStart"/>
      <w:r>
        <w:t>k2</w:t>
      </w:r>
      <w:proofErr w:type="gramEnd"/>
      <w:r>
        <w:t xml:space="preserve"> Econ</w:t>
      </w:r>
    </w:p>
    <w:p w:rsidR="005F4E81" w:rsidRPr="00987388" w:rsidRDefault="005F4E81" w:rsidP="005D62C9">
      <w:pPr>
        <w:pStyle w:val="Heading4"/>
        <w:rPr>
          <w:rStyle w:val="Style13ptBold"/>
          <w:b/>
        </w:rPr>
      </w:pPr>
      <w:r w:rsidRPr="00987388">
        <w:rPr>
          <w:rStyle w:val="Style13ptBold"/>
          <w:b/>
        </w:rPr>
        <w:t xml:space="preserve">Gridlock is key to growth—empirics and several reasons </w:t>
      </w:r>
    </w:p>
    <w:p w:rsidR="005F4E81" w:rsidRDefault="005F4E81" w:rsidP="005F4E81">
      <w:r w:rsidRPr="00987388">
        <w:rPr>
          <w:rStyle w:val="Style13ptBold"/>
        </w:rPr>
        <w:t>Vallerie, 14</w:t>
      </w:r>
      <w:r>
        <w:t>— Chief political strategist with Potomac Research Group</w:t>
      </w:r>
    </w:p>
    <w:p w:rsidR="005F4E81" w:rsidRDefault="005F4E81" w:rsidP="005F4E81">
      <w:r>
        <w:t xml:space="preserve">Greg, “Would a Hillary Clinton Presidency Boost Stocks?” Barrons, 3-27. </w:t>
      </w:r>
      <w:hyperlink r:id="rId68" w:history="1">
        <w:r w:rsidRPr="008575BA">
          <w:rPr>
            <w:rStyle w:val="Hyperlink"/>
          </w:rPr>
          <w:t>http://online.barrons.com/news/articles/SB50001424053111903536004579465331907870034</w:t>
        </w:r>
      </w:hyperlink>
      <w:r>
        <w:t xml:space="preserve">. –BR </w:t>
      </w:r>
    </w:p>
    <w:p w:rsidR="005F4E81" w:rsidRPr="00987388" w:rsidRDefault="005F4E81" w:rsidP="005F4E81">
      <w:pPr>
        <w:rPr>
          <w:rStyle w:val="StyleUnderline"/>
        </w:rPr>
      </w:pPr>
      <w:r w:rsidRPr="00987388">
        <w:rPr>
          <w:rStyle w:val="StyleUnderline"/>
        </w:rPr>
        <w:t>What would this mean for the stock market? The last time we had a pragmatic, pro-Wall Street Democrat in the White House -- checkmated by a Republican Congress -- equities surged by 150% over eight years, GDP growth averaged 3.8% and unemployment fell to 4.2</w:t>
      </w:r>
      <w:r w:rsidRPr="00987388">
        <w:rPr>
          <w:sz w:val="16"/>
        </w:rPr>
        <w:t xml:space="preserve">%. We refer, of course, to the Bill Clinton presidency. </w:t>
      </w:r>
      <w:r w:rsidRPr="00987388">
        <w:rPr>
          <w:rStyle w:val="Emphasis"/>
        </w:rPr>
        <w:t>The key is divided government</w:t>
      </w:r>
      <w:r w:rsidRPr="00987388">
        <w:rPr>
          <w:sz w:val="16"/>
        </w:rPr>
        <w:t xml:space="preserve">: The stock market surged after Clinton's first two years, when the Republicans captured both houses of Congress in the 1994 election. The Newt Gingrich revolution was largely hype, but the GOP thwarted Bill Clinton -- as it would Hillary Clinton. Would Congress stay Republican? If the GOP takes the Senate this fall, their control might be short-lived, since they have 24 seats up for re-election in 2016, compared to only 10 for the Democrats. But the House is another story. The </w:t>
      </w:r>
      <w:r w:rsidRPr="00987388">
        <w:rPr>
          <w:rStyle w:val="StyleUnderline"/>
        </w:rPr>
        <w:t>way the districts are drawn</w:t>
      </w:r>
      <w:r w:rsidRPr="00987388">
        <w:rPr>
          <w:sz w:val="16"/>
        </w:rPr>
        <w:t xml:space="preserve"> (or gerrymandered), </w:t>
      </w:r>
      <w:r w:rsidRPr="00987388">
        <w:rPr>
          <w:rStyle w:val="StyleUnderline"/>
        </w:rPr>
        <w:t>the GOP could maintain House control until after the 2020 census.</w:t>
      </w:r>
      <w:r>
        <w:rPr>
          <w:rStyle w:val="StyleUnderline"/>
        </w:rPr>
        <w:t xml:space="preserve"> </w:t>
      </w:r>
      <w:r w:rsidRPr="00987388">
        <w:rPr>
          <w:rStyle w:val="StyleUnderline"/>
        </w:rPr>
        <w:t>So Hillary Clinton would have to work with a GOP House as her husband did, focusing on issues like free trade, entitlement reform, deficit reduction and perhaps the beginnings of tax reform</w:t>
      </w:r>
      <w:r w:rsidRPr="00987388">
        <w:rPr>
          <w:sz w:val="16"/>
        </w:rPr>
        <w:t xml:space="preserve"> (with some higher revenues). </w:t>
      </w:r>
      <w:r w:rsidRPr="00987388">
        <w:rPr>
          <w:rStyle w:val="Emphasis"/>
        </w:rPr>
        <w:t>This would not be a very threatening agenda for Wall Street</w:t>
      </w:r>
      <w:r w:rsidRPr="00987388">
        <w:rPr>
          <w:sz w:val="16"/>
        </w:rPr>
        <w:t xml:space="preserve">. Clinton has fierce critics on the left; she's considered a foreign policy hawk -- and the Elizabeth Warren crowd views Hillary's ties to Wall Street and business with great suspicion. So what if she listens to Bob Rubin? Hillary Clinton would get more input on what's good or bad for the economy than Barack Obama is getting. And we think </w:t>
      </w:r>
      <w:r w:rsidRPr="00987388">
        <w:rPr>
          <w:rStyle w:val="StyleUnderline"/>
        </w:rPr>
        <w:t>she would have a chance to hammer out a "grand compromise" that would bring even more deficit reduction</w:t>
      </w:r>
      <w:r w:rsidRPr="00987388">
        <w:rPr>
          <w:sz w:val="16"/>
        </w:rPr>
        <w:t xml:space="preserve"> (while angering the left). As the 2016 election comes into focus, some in the markets will express alarm over a Hillary Clinton presidency. But we'd argue that</w:t>
      </w:r>
      <w:r w:rsidRPr="00987388">
        <w:rPr>
          <w:rStyle w:val="StyleUnderline"/>
        </w:rPr>
        <w:t xml:space="preserve"> she's far more centrist than Obama -- and if stocks perform even half as well in a Hillary </w:t>
      </w:r>
      <w:r w:rsidRPr="00987388">
        <w:rPr>
          <w:sz w:val="16"/>
        </w:rPr>
        <w:t xml:space="preserve">Clinton </w:t>
      </w:r>
      <w:r w:rsidRPr="00987388">
        <w:rPr>
          <w:rStyle w:val="StyleUnderline"/>
        </w:rPr>
        <w:t>presidency as they did under Bill</w:t>
      </w:r>
      <w:r w:rsidRPr="00987388">
        <w:rPr>
          <w:sz w:val="16"/>
        </w:rPr>
        <w:t xml:space="preserve"> Clinton, she </w:t>
      </w:r>
      <w:r w:rsidRPr="00987388">
        <w:rPr>
          <w:rStyle w:val="StyleUnderline"/>
        </w:rPr>
        <w:t>would be most welcome on Wall Street.</w:t>
      </w:r>
    </w:p>
    <w:p w:rsidR="005F4E81" w:rsidRDefault="005F4E81" w:rsidP="005F4E81"/>
    <w:p w:rsidR="005F4E81" w:rsidRDefault="005F4E81" w:rsidP="005F4E81"/>
    <w:p w:rsidR="00EE7A4A" w:rsidRDefault="005F4E81" w:rsidP="00EE7A4A">
      <w:pPr>
        <w:pStyle w:val="Heading3"/>
      </w:pPr>
      <w:r>
        <w:lastRenderedPageBreak/>
        <w:t>Veto Power Impact</w:t>
      </w:r>
    </w:p>
    <w:p w:rsidR="00EE7A4A" w:rsidRDefault="00EE7A4A" w:rsidP="005D62C9">
      <w:pPr>
        <w:pStyle w:val="Heading4"/>
      </w:pPr>
      <w:r>
        <w:t xml:space="preserve">Gridlock forces Obama to exert </w:t>
      </w:r>
      <w:r>
        <w:rPr>
          <w:u w:val="single"/>
        </w:rPr>
        <w:t>authority</w:t>
      </w:r>
      <w:r>
        <w:t xml:space="preserve"> and </w:t>
      </w:r>
      <w:r>
        <w:rPr>
          <w:u w:val="single"/>
        </w:rPr>
        <w:t>strength</w:t>
      </w:r>
    </w:p>
    <w:p w:rsidR="00EE7A4A" w:rsidRDefault="00EE7A4A" w:rsidP="00EE7A4A">
      <w:pPr>
        <w:rPr>
          <w:rStyle w:val="Style13ptBold"/>
          <w:bCs w:val="0"/>
        </w:rPr>
      </w:pPr>
      <w:r>
        <w:rPr>
          <w:rStyle w:val="Style13ptBold"/>
        </w:rPr>
        <w:t>Holland 7/1</w:t>
      </w:r>
    </w:p>
    <w:p w:rsidR="00EE7A4A" w:rsidRDefault="00EE7A4A" w:rsidP="00EE7A4A">
      <w:r>
        <w:t>(Reporting by Steve Holland; Editing by Paul Simao, “As gridlock in Congress continues, Obama tells Cabinet to find areas open to executive action,” 7/1/14, http://www.rawstory.com/rs/2014/07/01/as-gridlock-in-congress-continues-obama-tells-cabinet-to-find-areas-open-to-executive-action/)//JHH</w:t>
      </w:r>
    </w:p>
    <w:p w:rsidR="00EE7A4A" w:rsidRDefault="00EE7A4A" w:rsidP="00EE7A4A">
      <w:pPr>
        <w:rPr>
          <w:rStyle w:val="StyleUnderline"/>
        </w:rPr>
      </w:pPr>
      <w:r>
        <w:rPr>
          <w:sz w:val="16"/>
        </w:rPr>
        <w:t xml:space="preserve">WASHINGTON (Reuters) – President Barack </w:t>
      </w:r>
      <w:r>
        <w:rPr>
          <w:rStyle w:val="StyleUnderline"/>
        </w:rPr>
        <w:t>Obama told his Cabinet</w:t>
      </w:r>
      <w:r>
        <w:rPr>
          <w:sz w:val="16"/>
        </w:rPr>
        <w:t xml:space="preserve"> on Tuesday </w:t>
      </w:r>
      <w:r>
        <w:rPr>
          <w:rStyle w:val="StyleUnderline"/>
        </w:rPr>
        <w:t>to look for areas where he might be able to govern by executive action given gridlock in Congress</w:t>
      </w:r>
      <w:r>
        <w:rPr>
          <w:sz w:val="16"/>
        </w:rPr>
        <w:t xml:space="preserve"> that is hampering his agenda.</w:t>
      </w:r>
      <w:r>
        <w:rPr>
          <w:sz w:val="12"/>
        </w:rPr>
        <w:t>¶</w:t>
      </w:r>
      <w:r>
        <w:rPr>
          <w:sz w:val="16"/>
        </w:rPr>
        <w:t xml:space="preserve"> In a White House meeting, Obama brought together the top officials in his government a day after conceding that </w:t>
      </w:r>
      <w:r>
        <w:rPr>
          <w:rStyle w:val="StyleUnderline"/>
        </w:rPr>
        <w:t>a deadlocked Congress will prompt him to act on his own authority</w:t>
      </w:r>
      <w:r>
        <w:rPr>
          <w:sz w:val="16"/>
        </w:rPr>
        <w:t xml:space="preserve"> where he can on an immigration overhaul.</w:t>
      </w:r>
      <w:r>
        <w:rPr>
          <w:sz w:val="12"/>
        </w:rPr>
        <w:t>¶</w:t>
      </w:r>
      <w:r>
        <w:rPr>
          <w:sz w:val="16"/>
        </w:rPr>
        <w:t xml:space="preserve"> Obama said he wants to work with Congress where possible, “but </w:t>
      </w:r>
      <w:r>
        <w:rPr>
          <w:rStyle w:val="StyleUnderline"/>
        </w:rPr>
        <w:t>if Congress is unable to do it</w:t>
      </w:r>
      <w:r>
        <w:rPr>
          <w:sz w:val="16"/>
        </w:rPr>
        <w:t xml:space="preserve">,” then he said his Cabinet officials and </w:t>
      </w:r>
      <w:r>
        <w:rPr>
          <w:rStyle w:val="StyleUnderline"/>
        </w:rPr>
        <w:t>agency heads should look for areas where executive actions can “show some real progress.”</w:t>
      </w:r>
    </w:p>
    <w:p w:rsidR="00EE7A4A" w:rsidRDefault="00EE7A4A" w:rsidP="00EE7A4A"/>
    <w:p w:rsidR="00EE7A4A" w:rsidRDefault="00EE7A4A" w:rsidP="00EE7A4A">
      <w:pPr>
        <w:pStyle w:val="Heading3"/>
      </w:pPr>
      <w:r>
        <w:lastRenderedPageBreak/>
        <w:t>D-Rule</w:t>
      </w:r>
      <w:r w:rsidR="005F4E81">
        <w:t>/Ethics Impact</w:t>
      </w:r>
    </w:p>
    <w:p w:rsidR="00EE7A4A" w:rsidRDefault="00EE7A4A" w:rsidP="005D62C9">
      <w:pPr>
        <w:pStyle w:val="Heading4"/>
      </w:pPr>
      <w:r>
        <w:t xml:space="preserve">We have an </w:t>
      </w:r>
      <w:r>
        <w:rPr>
          <w:u w:val="single"/>
        </w:rPr>
        <w:t>ethical obligation</w:t>
      </w:r>
      <w:r>
        <w:t xml:space="preserve"> to ensure congressional gridlock</w:t>
      </w:r>
    </w:p>
    <w:p w:rsidR="00EE7A4A" w:rsidRDefault="00EE7A4A" w:rsidP="00EE7A4A">
      <w:pPr>
        <w:rPr>
          <w:rStyle w:val="Style13ptBold"/>
          <w:bCs w:val="0"/>
        </w:rPr>
      </w:pPr>
      <w:r>
        <w:rPr>
          <w:rStyle w:val="Style13ptBold"/>
        </w:rPr>
        <w:t>Cunningham 7/6</w:t>
      </w:r>
    </w:p>
    <w:p w:rsidR="00EE7A4A" w:rsidRDefault="00EE7A4A" w:rsidP="00EE7A4A">
      <w:r>
        <w:t>(Ron Cunningham – Chief Editor, “Gridlock protects us against our own worst instincts,” 7/6/14, http://www.gainesville.com/article/20140706/COLUMNISTS/140709852/-1/archive?p=3&amp;tc=pg)//JHH</w:t>
      </w:r>
    </w:p>
    <w:p w:rsidR="00EE7A4A" w:rsidRDefault="00EE7A4A" w:rsidP="00EE7A4A">
      <w:pPr>
        <w:rPr>
          <w:sz w:val="16"/>
        </w:rPr>
      </w:pPr>
      <w:r>
        <w:rPr>
          <w:sz w:val="16"/>
        </w:rPr>
        <w:t>Ever the contrarian, I now rise on this hallowed Fourth of July weekend celebration of liberty, beer and BBQ in defense of that much maligned American virtue.</w:t>
      </w:r>
      <w:r>
        <w:rPr>
          <w:sz w:val="12"/>
        </w:rPr>
        <w:t>¶</w:t>
      </w:r>
      <w:r>
        <w:rPr>
          <w:sz w:val="16"/>
        </w:rPr>
        <w:t xml:space="preserve"> </w:t>
      </w:r>
      <w:r>
        <w:rPr>
          <w:rStyle w:val="StyleUnderline"/>
        </w:rPr>
        <w:t>Gridlock</w:t>
      </w:r>
      <w:r>
        <w:rPr>
          <w:sz w:val="16"/>
        </w:rPr>
        <w:t>.</w:t>
      </w:r>
      <w:r>
        <w:rPr>
          <w:sz w:val="12"/>
        </w:rPr>
        <w:t>¶</w:t>
      </w:r>
      <w:r>
        <w:rPr>
          <w:sz w:val="16"/>
        </w:rPr>
        <w:t xml:space="preserve"> It </w:t>
      </w:r>
      <w:r>
        <w:rPr>
          <w:rStyle w:val="StyleUnderline"/>
        </w:rPr>
        <w:t>doesn't keep me awake at night.</w:t>
      </w:r>
      <w:r>
        <w:rPr>
          <w:sz w:val="12"/>
        </w:rPr>
        <w:t>¶</w:t>
      </w:r>
      <w:r>
        <w:rPr>
          <w:sz w:val="16"/>
        </w:rPr>
        <w:t xml:space="preserve"> Steam doesn't pour out of my ears when the talking heads blame gridlock for the-end-of-the-world-as-we-know-it.</w:t>
      </w:r>
      <w:r>
        <w:rPr>
          <w:sz w:val="12"/>
        </w:rPr>
        <w:t>¶</w:t>
      </w:r>
      <w:r>
        <w:rPr>
          <w:sz w:val="16"/>
        </w:rPr>
        <w:t xml:space="preserve"> Gridlock in traffic? I don't drive all that much anyway.</w:t>
      </w:r>
      <w:r>
        <w:rPr>
          <w:sz w:val="12"/>
        </w:rPr>
        <w:t>¶</w:t>
      </w:r>
      <w:r>
        <w:rPr>
          <w:sz w:val="16"/>
        </w:rPr>
        <w:t xml:space="preserve"> </w:t>
      </w:r>
      <w:r>
        <w:rPr>
          <w:rStyle w:val="StyleUnderline"/>
        </w:rPr>
        <w:t>Gridlock in Congress? Seriously, do you really want these people making laws?</w:t>
      </w:r>
      <w:r>
        <w:rPr>
          <w:rStyle w:val="StyleUnderline"/>
          <w:sz w:val="12"/>
        </w:rPr>
        <w:t>¶</w:t>
      </w:r>
      <w:r>
        <w:rPr>
          <w:sz w:val="16"/>
        </w:rPr>
        <w:t xml:space="preserve"> Haven't we suffered enough already?</w:t>
      </w:r>
      <w:r>
        <w:rPr>
          <w:sz w:val="12"/>
        </w:rPr>
        <w:t>¶</w:t>
      </w:r>
      <w:r>
        <w:rPr>
          <w:sz w:val="16"/>
        </w:rPr>
        <w:t xml:space="preserve"> President Obama blames Republican House-engineered gridlock for bankrupting the nation's Highway Trust Fund, thus killing jobs.</w:t>
      </w:r>
      <w:r>
        <w:rPr>
          <w:sz w:val="12"/>
        </w:rPr>
        <w:t>¶</w:t>
      </w:r>
      <w:r>
        <w:rPr>
          <w:sz w:val="16"/>
        </w:rPr>
        <w:t xml:space="preserve"> The Republicans blame Senate Democrat-engineered gridlock for blocking their well-meaning initiatives to nullify Obamacare, job-killing climate change regs and the president's annoying habit of waking up each morning with a pulse.</w:t>
      </w:r>
      <w:r>
        <w:rPr>
          <w:sz w:val="12"/>
        </w:rPr>
        <w:t>¶</w:t>
      </w:r>
      <w:r>
        <w:rPr>
          <w:sz w:val="16"/>
        </w:rPr>
        <w:t xml:space="preserve"> Obama says congressional gridlock is forcing him to govern by executive order.</w:t>
      </w:r>
      <w:r>
        <w:rPr>
          <w:sz w:val="12"/>
        </w:rPr>
        <w:t>¶</w:t>
      </w:r>
      <w:r>
        <w:rPr>
          <w:sz w:val="16"/>
        </w:rPr>
        <w:t xml:space="preserve"> House Speaker John Boehner says Obama's annoying habit of signing executive orders while under the influence of a pulse is forcing him to sue the White House.</w:t>
      </w:r>
      <w:r>
        <w:rPr>
          <w:sz w:val="12"/>
        </w:rPr>
        <w:t>¶</w:t>
      </w:r>
      <w:r>
        <w:rPr>
          <w:sz w:val="16"/>
        </w:rPr>
        <w:t xml:space="preserve"> Thus proving that whatever other jobs are being killed by gridlock, the lawyers continue to do quite well, thank you very much.</w:t>
      </w:r>
      <w:r>
        <w:rPr>
          <w:sz w:val="12"/>
        </w:rPr>
        <w:t>¶</w:t>
      </w:r>
      <w:r>
        <w:rPr>
          <w:sz w:val="16"/>
        </w:rPr>
        <w:t xml:space="preserve"> Of course we all know who is to blame for this pernicious state of political paralysis.</w:t>
      </w:r>
      <w:r>
        <w:rPr>
          <w:sz w:val="12"/>
        </w:rPr>
        <w:t>¶</w:t>
      </w:r>
      <w:r>
        <w:rPr>
          <w:sz w:val="16"/>
        </w:rPr>
        <w:t xml:space="preserve"> A Quinnipiac poll this week pegs Democratic President Obama as the worst president since World War II.</w:t>
      </w:r>
      <w:r>
        <w:rPr>
          <w:sz w:val="12"/>
        </w:rPr>
        <w:t>¶</w:t>
      </w:r>
      <w:r>
        <w:rPr>
          <w:sz w:val="16"/>
        </w:rPr>
        <w:t xml:space="preserve"> Just edging out his Republican predecessor for that singular honor.</w:t>
      </w:r>
      <w:r>
        <w:rPr>
          <w:sz w:val="12"/>
        </w:rPr>
        <w:t>¶</w:t>
      </w:r>
      <w:r>
        <w:rPr>
          <w:sz w:val="16"/>
        </w:rPr>
        <w:t xml:space="preserve"> "Over the span of 69 years of American history and 12 presidencies, President Barack Obama finds himself with President George W. Bush at the bottom of the popularity barrel," Tim Malloy, assistant director of the Quinnipiac University Poll, said.</w:t>
      </w:r>
      <w:r>
        <w:rPr>
          <w:sz w:val="12"/>
        </w:rPr>
        <w:t>¶</w:t>
      </w:r>
      <w:r>
        <w:rPr>
          <w:sz w:val="16"/>
        </w:rPr>
        <w:t xml:space="preserve"> And, really, there's only one thing that keeps Congress from rocketing past Obama in the polls.</w:t>
      </w:r>
      <w:r>
        <w:rPr>
          <w:sz w:val="12"/>
        </w:rPr>
        <w:t>¶</w:t>
      </w:r>
      <w:r>
        <w:rPr>
          <w:sz w:val="16"/>
        </w:rPr>
        <w:t xml:space="preserve"> Congress.</w:t>
      </w:r>
      <w:r>
        <w:rPr>
          <w:sz w:val="12"/>
        </w:rPr>
        <w:t>¶</w:t>
      </w:r>
      <w:r>
        <w:rPr>
          <w:sz w:val="16"/>
        </w:rPr>
        <w:t xml:space="preserve"> "A recent poll showed Americans had a higher opinion of root canals, head lice, cockroaches, Brussels sprouts, Genghis Khan and colonoscopies than of Congress." reports Potomac Chronicle.</w:t>
      </w:r>
      <w:r>
        <w:rPr>
          <w:sz w:val="12"/>
        </w:rPr>
        <w:t>¶</w:t>
      </w:r>
      <w:r>
        <w:rPr>
          <w:sz w:val="16"/>
        </w:rPr>
        <w:t xml:space="preserve"> I thought they were kidding, but it turns out that Public Policy Polling found exactly that.</w:t>
      </w:r>
      <w:r>
        <w:rPr>
          <w:sz w:val="12"/>
        </w:rPr>
        <w:t>¶</w:t>
      </w:r>
      <w:r>
        <w:rPr>
          <w:sz w:val="16"/>
        </w:rPr>
        <w:t xml:space="preserve"> Although in its defense, Congress did manage to outpoll telemarketers, John Edwards, the Kardashians, North Korea, the ebola virus and Lindsay Lohan.</w:t>
      </w:r>
      <w:r>
        <w:rPr>
          <w:sz w:val="12"/>
        </w:rPr>
        <w:t>¶</w:t>
      </w:r>
      <w:r>
        <w:rPr>
          <w:sz w:val="16"/>
        </w:rPr>
        <w:t xml:space="preserve"> And if you think those poll results a tad harsh, I would make just two points here.</w:t>
      </w:r>
      <w:r>
        <w:rPr>
          <w:sz w:val="12"/>
        </w:rPr>
        <w:t>¶</w:t>
      </w:r>
      <w:r>
        <w:rPr>
          <w:sz w:val="16"/>
        </w:rPr>
        <w:t xml:space="preserve"> Republican Ted Cruz.</w:t>
      </w:r>
      <w:r>
        <w:rPr>
          <w:sz w:val="12"/>
        </w:rPr>
        <w:t>¶</w:t>
      </w:r>
      <w:r>
        <w:rPr>
          <w:sz w:val="16"/>
        </w:rPr>
        <w:t xml:space="preserve"> Democrat Alan Grayson.</w:t>
      </w:r>
      <w:r>
        <w:rPr>
          <w:sz w:val="12"/>
        </w:rPr>
        <w:t>¶</w:t>
      </w:r>
      <w:r>
        <w:rPr>
          <w:sz w:val="16"/>
        </w:rPr>
        <w:t xml:space="preserve"> Nuff said.</w:t>
      </w:r>
      <w:r>
        <w:rPr>
          <w:sz w:val="12"/>
        </w:rPr>
        <w:t>¶</w:t>
      </w:r>
      <w:r>
        <w:rPr>
          <w:sz w:val="16"/>
        </w:rPr>
        <w:t xml:space="preserve"> Which brings me back to my original point, and I think the Founding Fathers would have agreed with me on this.</w:t>
      </w:r>
      <w:r>
        <w:rPr>
          <w:sz w:val="12"/>
        </w:rPr>
        <w:t>¶</w:t>
      </w:r>
      <w:r>
        <w:rPr>
          <w:sz w:val="16"/>
        </w:rPr>
        <w:t xml:space="preserve"> In fact, I believe </w:t>
      </w:r>
      <w:r>
        <w:rPr>
          <w:rStyle w:val="StyleUnderline"/>
        </w:rPr>
        <w:t>Thomas Jefferson said it best.</w:t>
      </w:r>
      <w:r>
        <w:rPr>
          <w:rStyle w:val="StyleUnderline"/>
          <w:sz w:val="12"/>
        </w:rPr>
        <w:t>¶</w:t>
      </w:r>
      <w:r>
        <w:rPr>
          <w:sz w:val="16"/>
        </w:rPr>
        <w:t xml:space="preserve"> "</w:t>
      </w:r>
      <w:r>
        <w:rPr>
          <w:rStyle w:val="StyleUnderline"/>
        </w:rPr>
        <w:t>The tree of liberty must be refreshed from time to time with the blood of patriots and tyrants..."</w:t>
      </w:r>
      <w:r>
        <w:rPr>
          <w:rStyle w:val="StyleUnderline"/>
          <w:sz w:val="12"/>
        </w:rPr>
        <w:t xml:space="preserve">¶ </w:t>
      </w:r>
      <w:r>
        <w:rPr>
          <w:rStyle w:val="StyleUnderline"/>
        </w:rPr>
        <w:t>"...either that or at least insulated by the soporific tonic of gridlock</w:t>
      </w:r>
      <w:r>
        <w:rPr>
          <w:sz w:val="16"/>
        </w:rPr>
        <w:t>."</w:t>
      </w:r>
      <w:r>
        <w:rPr>
          <w:sz w:val="12"/>
        </w:rPr>
        <w:t>¶</w:t>
      </w:r>
      <w:r>
        <w:rPr>
          <w:sz w:val="16"/>
        </w:rPr>
        <w:t xml:space="preserve"> True, the last half of that line was cut by Jefferson's spin doctors because it didn't poll well. But Tom wasn't a particularly bloodthirsty guy, so I'm pretty sure he said it.</w:t>
      </w:r>
      <w:r>
        <w:rPr>
          <w:sz w:val="12"/>
        </w:rPr>
        <w:t>¶</w:t>
      </w:r>
      <w:r>
        <w:rPr>
          <w:sz w:val="16"/>
        </w:rPr>
        <w:t xml:space="preserve"> But I digress.</w:t>
      </w:r>
      <w:r>
        <w:rPr>
          <w:sz w:val="12"/>
        </w:rPr>
        <w:t>¶</w:t>
      </w:r>
      <w:r>
        <w:rPr>
          <w:sz w:val="16"/>
        </w:rPr>
        <w:t xml:space="preserve"> The bottom line is that </w:t>
      </w:r>
      <w:r>
        <w:rPr>
          <w:rStyle w:val="StyleUnderline"/>
        </w:rPr>
        <w:t xml:space="preserve">gridlock is a </w:t>
      </w:r>
      <w:r>
        <w:rPr>
          <w:rStyle w:val="Emphasis"/>
        </w:rPr>
        <w:t>necessary American virtue</w:t>
      </w:r>
      <w:r>
        <w:rPr>
          <w:rStyle w:val="StyleUnderline"/>
        </w:rPr>
        <w:t xml:space="preserve"> precisely because it protects us against our own worst instincts.</w:t>
      </w:r>
      <w:r>
        <w:rPr>
          <w:rStyle w:val="StyleUnderline"/>
          <w:sz w:val="12"/>
        </w:rPr>
        <w:t>¶</w:t>
      </w:r>
      <w:r>
        <w:rPr>
          <w:sz w:val="16"/>
        </w:rPr>
        <w:t xml:space="preserve"> We elected Barack Obama. And then we re-elected him.</w:t>
      </w:r>
      <w:r>
        <w:rPr>
          <w:sz w:val="12"/>
        </w:rPr>
        <w:t>¶</w:t>
      </w:r>
      <w:r>
        <w:rPr>
          <w:sz w:val="16"/>
        </w:rPr>
        <w:t xml:space="preserve"> </w:t>
      </w:r>
      <w:proofErr w:type="gramStart"/>
      <w:r>
        <w:rPr>
          <w:sz w:val="16"/>
        </w:rPr>
        <w:t>Knowing</w:t>
      </w:r>
      <w:proofErr w:type="gramEnd"/>
      <w:r>
        <w:rPr>
          <w:sz w:val="16"/>
        </w:rPr>
        <w:t xml:space="preserve"> full well both times that he had a pulse.</w:t>
      </w:r>
      <w:r>
        <w:rPr>
          <w:sz w:val="12"/>
        </w:rPr>
        <w:t>¶</w:t>
      </w:r>
      <w:r>
        <w:rPr>
          <w:sz w:val="16"/>
        </w:rPr>
        <w:t xml:space="preserve"> And we sent Loony Tunes rejects like Ted Cruz and Alan Grayson to Congress. Furthermore, we keep sending them back, again and again.</w:t>
      </w:r>
      <w:r>
        <w:rPr>
          <w:sz w:val="12"/>
        </w:rPr>
        <w:t>¶</w:t>
      </w:r>
      <w:r>
        <w:rPr>
          <w:sz w:val="16"/>
        </w:rPr>
        <w:t xml:space="preserve"> Because we voters suffer from a peculiarly American delusion: We are convinced that while everybody else's congressperson is a nut job, our own congressperson is gold.</w:t>
      </w:r>
      <w:r>
        <w:rPr>
          <w:sz w:val="12"/>
        </w:rPr>
        <w:t>¶</w:t>
      </w:r>
      <w:r>
        <w:rPr>
          <w:sz w:val="16"/>
        </w:rPr>
        <w:t xml:space="preserve"> So the political prognosticators are calling for at least two more years of gridlock, possibly followed by even more if, in 2016, one party takes the White House and the other controls Congress.</w:t>
      </w:r>
      <w:r>
        <w:rPr>
          <w:sz w:val="12"/>
        </w:rPr>
        <w:t>¶</w:t>
      </w:r>
      <w:r>
        <w:rPr>
          <w:sz w:val="16"/>
        </w:rPr>
        <w:t xml:space="preserve"> We should be so lucky.</w:t>
      </w:r>
      <w:r>
        <w:rPr>
          <w:sz w:val="12"/>
        </w:rPr>
        <w:t>¶</w:t>
      </w:r>
      <w:r>
        <w:rPr>
          <w:sz w:val="16"/>
        </w:rPr>
        <w:t xml:space="preserve"> Because </w:t>
      </w:r>
      <w:r>
        <w:rPr>
          <w:rStyle w:val="StyleUnderline"/>
        </w:rPr>
        <w:t>gridlock protects us from ourselves</w:t>
      </w:r>
      <w:r>
        <w:rPr>
          <w:sz w:val="16"/>
        </w:rPr>
        <w:t>, American patriots.</w:t>
      </w:r>
      <w:r>
        <w:rPr>
          <w:sz w:val="12"/>
        </w:rPr>
        <w:t>¶</w:t>
      </w:r>
      <w:r>
        <w:rPr>
          <w:sz w:val="16"/>
        </w:rPr>
        <w:t xml:space="preserve"> The good news is that we've been in the democracy business since 1776, meaning we've already got 238 years of perfectly good laws on the books.</w:t>
      </w:r>
      <w:r>
        <w:rPr>
          <w:sz w:val="12"/>
        </w:rPr>
        <w:t>¶</w:t>
      </w:r>
      <w:r>
        <w:rPr>
          <w:sz w:val="16"/>
        </w:rPr>
        <w:t xml:space="preserve"> That ought to hold us until 2016.</w:t>
      </w:r>
      <w:r>
        <w:rPr>
          <w:sz w:val="12"/>
        </w:rPr>
        <w:t>¶</w:t>
      </w:r>
      <w:r>
        <w:rPr>
          <w:sz w:val="16"/>
        </w:rPr>
        <w:t xml:space="preserve"> Or 2020.</w:t>
      </w:r>
      <w:r>
        <w:rPr>
          <w:sz w:val="12"/>
        </w:rPr>
        <w:t>¶</w:t>
      </w:r>
      <w:r>
        <w:rPr>
          <w:sz w:val="16"/>
        </w:rPr>
        <w:t xml:space="preserve"> Or 2024.</w:t>
      </w:r>
      <w:r>
        <w:rPr>
          <w:sz w:val="12"/>
        </w:rPr>
        <w:t>¶</w:t>
      </w:r>
      <w:r>
        <w:rPr>
          <w:sz w:val="16"/>
        </w:rPr>
        <w:t xml:space="preserve"> Gridlock. Shielding us from the tyranny of our own choices.</w:t>
      </w:r>
      <w:r>
        <w:rPr>
          <w:sz w:val="12"/>
        </w:rPr>
        <w:t>¶</w:t>
      </w:r>
      <w:r>
        <w:rPr>
          <w:sz w:val="16"/>
        </w:rPr>
        <w:t xml:space="preserve"> </w:t>
      </w:r>
      <w:proofErr w:type="gramStart"/>
      <w:r>
        <w:rPr>
          <w:sz w:val="16"/>
        </w:rPr>
        <w:t>Now</w:t>
      </w:r>
      <w:proofErr w:type="gramEnd"/>
      <w:r>
        <w:rPr>
          <w:sz w:val="16"/>
        </w:rPr>
        <w:t>, about that beer and BBQ.</w:t>
      </w:r>
    </w:p>
    <w:p w:rsidR="00EE7A4A" w:rsidRDefault="00EE7A4A" w:rsidP="00EE7A4A"/>
    <w:p w:rsidR="00EE7A4A" w:rsidRDefault="00EE7A4A" w:rsidP="00EE7A4A"/>
    <w:p w:rsidR="00EE7A4A" w:rsidRPr="00EE7A4A" w:rsidRDefault="004F5E88" w:rsidP="004F5E88">
      <w:pPr>
        <w:pStyle w:val="Heading3"/>
      </w:pPr>
      <w:r>
        <w:lastRenderedPageBreak/>
        <w:t xml:space="preserve">A2 </w:t>
      </w:r>
      <w:r w:rsidR="005F4E81">
        <w:t xml:space="preserve">GOP Will Pass Stuff </w:t>
      </w:r>
    </w:p>
    <w:p w:rsidR="004F5E88" w:rsidRPr="001A481A" w:rsidRDefault="004F5E88" w:rsidP="005D62C9">
      <w:pPr>
        <w:pStyle w:val="Heading4"/>
        <w:rPr>
          <w:rStyle w:val="Style13ptBold"/>
          <w:b/>
        </w:rPr>
      </w:pPr>
      <w:r>
        <w:rPr>
          <w:rStyle w:val="Style13ptBold"/>
          <w:b/>
        </w:rPr>
        <w:t>Republicans to blame for gridlock – they’ve blocked their own legislation</w:t>
      </w:r>
    </w:p>
    <w:p w:rsidR="004F5E88" w:rsidRPr="001A481A" w:rsidRDefault="004F5E88" w:rsidP="004F5E88">
      <w:pPr>
        <w:rPr>
          <w:rStyle w:val="Style13ptBold"/>
          <w:b w:val="0"/>
          <w:sz w:val="20"/>
        </w:rPr>
      </w:pPr>
      <w:r>
        <w:rPr>
          <w:rStyle w:val="Style13ptBold"/>
        </w:rPr>
        <w:t>Everett 6/24</w:t>
      </w:r>
      <w:r>
        <w:rPr>
          <w:rStyle w:val="Style13ptBold"/>
          <w:b w:val="0"/>
        </w:rPr>
        <w:t xml:space="preserve">/14 </w:t>
      </w:r>
      <w:r w:rsidRPr="001A481A">
        <w:rPr>
          <w:rStyle w:val="Style13ptBold"/>
          <w:b w:val="0"/>
          <w:sz w:val="20"/>
        </w:rPr>
        <w:t>--- Political analyst and congressional correspondent, experienced with transportation, co-author of Morning Transportation</w:t>
      </w:r>
    </w:p>
    <w:p w:rsidR="004F5E88" w:rsidRPr="001A481A" w:rsidRDefault="004F5E88" w:rsidP="004F5E88">
      <w:pPr>
        <w:rPr>
          <w:rStyle w:val="Style13ptBold"/>
          <w:b w:val="0"/>
          <w:sz w:val="20"/>
        </w:rPr>
      </w:pPr>
      <w:r w:rsidRPr="001A481A">
        <w:rPr>
          <w:rStyle w:val="Style13ptBold"/>
          <w:b w:val="0"/>
          <w:sz w:val="20"/>
        </w:rPr>
        <w:t>(Burgess, “Senate Democrats push back on gridlock,” Politico, 26 June 2014, http://www.politico.com/story/2014/06/washington-gridlock-108330.html)//RAW</w:t>
      </w:r>
    </w:p>
    <w:p w:rsidR="004F5E88" w:rsidRDefault="004F5E88" w:rsidP="004F5E88">
      <w:pPr>
        <w:rPr>
          <w:rStyle w:val="StyleUnderline"/>
        </w:rPr>
      </w:pPr>
      <w:r w:rsidRPr="00AB1695">
        <w:rPr>
          <w:rStyle w:val="Style13ptBold"/>
          <w:b w:val="0"/>
          <w:sz w:val="18"/>
        </w:rPr>
        <w:t>Democratic leadership is pushing back against assertions that Senate Majority Leader Harry Reid is clogging up the Senate. Taking heat from Republicans and even some Democrats over the dearth of votes in the Senate, Democratic aides are distributing Thursday morning a memo that aims to portray Senate Minority Leader Mit</w:t>
      </w:r>
      <w:r w:rsidRPr="00F64948">
        <w:rPr>
          <w:rStyle w:val="StyleUnderline"/>
        </w:rPr>
        <w:t>ch McConnell and his caucus as the primary reason that the Senate has voted on just a handful of amendments since last July</w:t>
      </w:r>
      <w:r w:rsidRPr="00AB1695">
        <w:rPr>
          <w:rStyle w:val="Style13ptBold"/>
          <w:b w:val="0"/>
          <w:sz w:val="18"/>
        </w:rPr>
        <w:t xml:space="preserve">. According to Democratic aides, </w:t>
      </w:r>
      <w:r w:rsidRPr="00F64948">
        <w:rPr>
          <w:rStyle w:val="StyleUnderline"/>
        </w:rPr>
        <w:t>Republicans themselves have blocked at least 73 amendments from receiving votes in the Senate, 36 of which are Republican amendments. McConnell (R-Ky.) has blocked 20 such amendments, while Sen. Chuck Grassley (R-Iowa) has rejected 37 this Congress</w:t>
      </w:r>
      <w:r w:rsidRPr="00F64948">
        <w:t xml:space="preserve">. </w:t>
      </w:r>
      <w:r w:rsidRPr="00F64948">
        <w:rPr>
          <w:rStyle w:val="StyleUnderline"/>
        </w:rPr>
        <w:t>All 100 senators must approve any sort of agreement on amendments, and members of both parties routinely reject consent requests on the Senate floor that range from reasonable to outlandish.</w:t>
      </w:r>
      <w:r w:rsidRPr="00AB1695">
        <w:rPr>
          <w:rStyle w:val="Style13ptBold"/>
          <w:b w:val="0"/>
          <w:sz w:val="18"/>
        </w:rPr>
        <w:t xml:space="preserve"> But Democrats are hoping to soothe growing angst in their caucus that they will have little to show for the past 12 months by tagging Republicans with the blame. And the rebuttal from aides comes in response to a working group of mostly first-term Senate Democrats, led by </w:t>
      </w:r>
      <w:r w:rsidRPr="00F64948">
        <w:rPr>
          <w:rStyle w:val="StyleUnderline"/>
        </w:rPr>
        <w:t>North Dakota Sen. Heidi Heitkamp, who have met with Democratic leaders and pushed for a more open amendment process.</w:t>
      </w:r>
    </w:p>
    <w:p w:rsidR="004F5E88" w:rsidRDefault="004F5E88" w:rsidP="004F5E88">
      <w:pPr>
        <w:rPr>
          <w:rStyle w:val="StyleUnderline"/>
        </w:rPr>
      </w:pPr>
    </w:p>
    <w:p w:rsidR="00EE7A4A" w:rsidRDefault="00EE7A4A" w:rsidP="00EE7A4A">
      <w:pPr>
        <w:pStyle w:val="Heading3"/>
      </w:pPr>
    </w:p>
    <w:p w:rsidR="004002DA" w:rsidRDefault="004002DA" w:rsidP="004002DA">
      <w:pPr>
        <w:pStyle w:val="Heading2"/>
      </w:pPr>
      <w:r>
        <w:lastRenderedPageBreak/>
        <w:t>— HILLARY</w:t>
      </w:r>
      <w:r w:rsidRPr="004002DA">
        <w:t xml:space="preserve"> </w:t>
      </w:r>
    </w:p>
    <w:p w:rsidR="00987388" w:rsidRDefault="00987388" w:rsidP="00987388"/>
    <w:p w:rsidR="003D0B9A" w:rsidRDefault="003D0B9A" w:rsidP="003D0B9A">
      <w:pPr>
        <w:pStyle w:val="Heading3"/>
      </w:pPr>
      <w:r>
        <w:lastRenderedPageBreak/>
        <w:t>IL—Framing 2nc</w:t>
      </w:r>
    </w:p>
    <w:p w:rsidR="003D0B9A" w:rsidRPr="0039052B" w:rsidRDefault="003D0B9A" w:rsidP="003D0B9A">
      <w:pPr>
        <w:pStyle w:val="Heading4"/>
      </w:pPr>
      <w:r>
        <w:t xml:space="preserve">GOP victory can </w:t>
      </w:r>
      <w:r>
        <w:rPr>
          <w:i/>
        </w:rPr>
        <w:t>only</w:t>
      </w:r>
      <w:r>
        <w:t xml:space="preserve"> hurt in 2016 </w:t>
      </w:r>
    </w:p>
    <w:p w:rsidR="003D0B9A" w:rsidRDefault="003D0B9A" w:rsidP="003D0B9A">
      <w:r w:rsidRPr="00224185">
        <w:rPr>
          <w:rStyle w:val="Heading4Char"/>
        </w:rPr>
        <w:t>Mataconis, 7-5-</w:t>
      </w:r>
      <w:r>
        <w:t>14—</w:t>
      </w:r>
    </w:p>
    <w:p w:rsidR="003D0B9A" w:rsidRDefault="003D0B9A" w:rsidP="003D0B9A">
      <w:r>
        <w:t xml:space="preserve">“Could Republicans Taking Control Of </w:t>
      </w:r>
      <w:proofErr w:type="gramStart"/>
      <w:r>
        <w:t>The</w:t>
      </w:r>
      <w:proofErr w:type="gramEnd"/>
      <w:r>
        <w:t xml:space="preserve"> Senate Be Good For Obama?” Outside the Beltway, </w:t>
      </w:r>
      <w:hyperlink r:id="rId69" w:history="1">
        <w:r w:rsidRPr="006C21F4">
          <w:rPr>
            <w:rStyle w:val="Hyperlink"/>
          </w:rPr>
          <w:t>http://www.outsidethebeltway.com/could-republicans-taking-control-of-the-senate-be-good-for-obama/</w:t>
        </w:r>
      </w:hyperlink>
      <w:r>
        <w:t xml:space="preserve">. –BR </w:t>
      </w:r>
    </w:p>
    <w:p w:rsidR="003D0B9A" w:rsidRDefault="003D0B9A" w:rsidP="003D0B9A">
      <w:pPr>
        <w:rPr>
          <w:sz w:val="16"/>
        </w:rPr>
      </w:pPr>
      <w:r>
        <w:rPr>
          <w:sz w:val="16"/>
        </w:rPr>
        <w:t xml:space="preserve">There’s just one problem. For better or worse, Milbank’s view of politics is the more realistic one, especially for a period of time when we are going to be knee deep in a Presidential election cycle. Regardless of what the outcome is in November, </w:t>
      </w:r>
      <w:r w:rsidRPr="0039052B">
        <w:rPr>
          <w:rStyle w:val="StyleUnderline"/>
        </w:rPr>
        <w:t xml:space="preserve">once the midterm elections are over both parties are going to be shifting their attention to the Presidential election two years in the future. </w:t>
      </w:r>
      <w:r w:rsidRPr="0039052B">
        <w:rPr>
          <w:rStyle w:val="Emphasis"/>
        </w:rPr>
        <w:t>Every move, every legislative agenda, every talking point</w:t>
      </w:r>
      <w:r w:rsidRPr="0039052B">
        <w:rPr>
          <w:rStyle w:val="StyleUnderline"/>
        </w:rPr>
        <w:t xml:space="preserve"> is going to be focused on what impact it will have on the party’s fortunes in November 2016. More importantly, it’s unlikely that either party is going </w:t>
      </w:r>
      <w:r w:rsidRPr="0039052B">
        <w:rPr>
          <w:rStyle w:val="Emphasis"/>
        </w:rPr>
        <w:t>to want to make significant progress</w:t>
      </w:r>
      <w:r>
        <w:rPr>
          <w:sz w:val="16"/>
        </w:rPr>
        <w:t xml:space="preserve"> on any of those “big issues” I listed above, </w:t>
      </w:r>
      <w:r w:rsidRPr="0039052B">
        <w:rPr>
          <w:rStyle w:val="Emphasis"/>
        </w:rPr>
        <w:t>because that would preclude them from using the issue in the upcoming election</w:t>
      </w:r>
      <w:r>
        <w:rPr>
          <w:sz w:val="16"/>
        </w:rPr>
        <w:t xml:space="preserve">. Republicans are unlikely to compromise on immigration reform because of the problems that would raise with their base, while Democrats would be reluctant to make major compromises because it would take the issue away from them in 2016 as part of an effort to increase turnout among Latino voters. The incentives will be similar for issues like tax reform and entitlement reform. Even something as seemingly simple as the budget process will be infected by the approach of the 2016 elections and the efforts by each party to position themselves for that election. It’s a cynical way to look at politics, it doesn’t take into account what might be in the best interests of the country, and it will likely make political rhetoric even more bitter and partisan. It is, however, the reality that we live in. Given all of that, I can’t say that Milbank is all that far off here. Republicans have put together a long track record over the past six years of over-reaching when it came to confrontations with the President. We’ve seen it in the </w:t>
      </w:r>
      <w:proofErr w:type="gramStart"/>
      <w:r>
        <w:rPr>
          <w:sz w:val="16"/>
        </w:rPr>
        <w:t>showdown’s</w:t>
      </w:r>
      <w:proofErr w:type="gramEnd"/>
      <w:r>
        <w:rPr>
          <w:sz w:val="16"/>
        </w:rPr>
        <w:t xml:space="preserve"> over the debt ceiling increase in 2011 and the government shutdown just last year, of course, but also in House Republican investigations that have barely resonated with the public beyond the conservative media and the people who follow it. There’s every reason to think that we’d see this behavior continue if the GOP takes the Senate, not the least because the Tea Party and its associated groups are likely to double down on their political pressure on members of both branches to push the most radical agenda possible. </w:t>
      </w:r>
      <w:r w:rsidRPr="0039052B">
        <w:rPr>
          <w:rStyle w:val="StyleUnderline"/>
        </w:rPr>
        <w:t xml:space="preserve">How will that impact the GOP in 2016? It’s hard to say for sure, of course, but if 2012 is any indication then </w:t>
      </w:r>
      <w:r w:rsidRPr="0039052B">
        <w:rPr>
          <w:rStyle w:val="Emphasis"/>
        </w:rPr>
        <w:t>there’s every reason to believe that it will harm the party’s nominee no matter who it happens to be</w:t>
      </w:r>
      <w:r w:rsidRPr="0039052B">
        <w:rPr>
          <w:rStyle w:val="StyleUnderline"/>
        </w:rPr>
        <w:t>. The one restraint on all of this would be the leadership in the House and Senate but, of course, that is exactly why the Tea Party has made targeting leadership such a high priority.</w:t>
      </w:r>
      <w:r>
        <w:rPr>
          <w:sz w:val="16"/>
        </w:rPr>
        <w:t xml:space="preserve"> </w:t>
      </w:r>
      <w:r w:rsidRPr="0039052B">
        <w:rPr>
          <w:rStyle w:val="StyleUnderline"/>
        </w:rPr>
        <w:t>There’s unlikely to be any return to bipartisan comity if the GOP takes the Senate in any case</w:t>
      </w:r>
      <w:r>
        <w:rPr>
          <w:sz w:val="16"/>
        </w:rPr>
        <w:t>, so I would argue that Milbank may not be too far off here, especially as it concerns just how the Republican Party could win the Senate, only to take a course that ends up ruining its chances in 2016.</w:t>
      </w:r>
    </w:p>
    <w:p w:rsidR="003D0B9A" w:rsidRPr="00BC64D6" w:rsidRDefault="003D0B9A" w:rsidP="003D0B9A"/>
    <w:p w:rsidR="003D0B9A" w:rsidRPr="001C617C" w:rsidRDefault="003D0B9A" w:rsidP="003D0B9A"/>
    <w:p w:rsidR="003D0B9A" w:rsidRDefault="003D0B9A" w:rsidP="003D0B9A">
      <w:pPr>
        <w:pStyle w:val="Heading3"/>
      </w:pPr>
      <w:r>
        <w:lastRenderedPageBreak/>
        <w:t>IL—Empirics 2nc</w:t>
      </w:r>
    </w:p>
    <w:p w:rsidR="003D0B9A" w:rsidRPr="00224185" w:rsidRDefault="003D0B9A" w:rsidP="003D0B9A">
      <w:pPr>
        <w:pStyle w:val="Heading4"/>
      </w:pPr>
      <w:r>
        <w:t xml:space="preserve">Bill Clinton’s run proves that being able to point to a resistant congress floats a Democratic contender </w:t>
      </w:r>
    </w:p>
    <w:p w:rsidR="003D0B9A" w:rsidRDefault="003D0B9A" w:rsidP="003D0B9A">
      <w:r w:rsidRPr="00224185">
        <w:rPr>
          <w:rStyle w:val="Heading4Char"/>
        </w:rPr>
        <w:t>Mataconis, 7-5-</w:t>
      </w:r>
      <w:r>
        <w:t>14—</w:t>
      </w:r>
    </w:p>
    <w:p w:rsidR="003D0B9A" w:rsidRDefault="003D0B9A" w:rsidP="003D0B9A">
      <w:r>
        <w:t xml:space="preserve">“Could Republicans Taking Control Of </w:t>
      </w:r>
      <w:proofErr w:type="gramStart"/>
      <w:r>
        <w:t>The</w:t>
      </w:r>
      <w:proofErr w:type="gramEnd"/>
      <w:r>
        <w:t xml:space="preserve"> Senate Be Good For Obama?” Outside the Beltway, </w:t>
      </w:r>
      <w:hyperlink r:id="rId70" w:history="1">
        <w:r w:rsidRPr="006C21F4">
          <w:rPr>
            <w:rStyle w:val="Hyperlink"/>
          </w:rPr>
          <w:t>http://www.outsidethebeltway.com/could-republicans-taking-control-of-the-senate-be-good-for-obama/</w:t>
        </w:r>
      </w:hyperlink>
      <w:r>
        <w:t xml:space="preserve">. –BR </w:t>
      </w:r>
    </w:p>
    <w:p w:rsidR="003D0B9A" w:rsidRDefault="003D0B9A" w:rsidP="003D0B9A">
      <w:pPr>
        <w:rPr>
          <w:sz w:val="16"/>
        </w:rPr>
      </w:pPr>
      <w:r w:rsidRPr="00224185">
        <w:rPr>
          <w:sz w:val="16"/>
        </w:rPr>
        <w:t xml:space="preserve">I do have to admit that the prospect of </w:t>
      </w:r>
      <w:r w:rsidRPr="00224185">
        <w:rPr>
          <w:rStyle w:val="StyleUnderline"/>
        </w:rPr>
        <w:t xml:space="preserve">a fully Republican Congress going so far over the top when it comes to legislation and investigations that they end up hurting themselves </w:t>
      </w:r>
      <w:r w:rsidRPr="00224185">
        <w:rPr>
          <w:rStyle w:val="Emphasis"/>
        </w:rPr>
        <w:t>more</w:t>
      </w:r>
      <w:r w:rsidRPr="00224185">
        <w:rPr>
          <w:rStyle w:val="StyleUnderline"/>
        </w:rPr>
        <w:t xml:space="preserve"> than they hurt the President or the Democratic Party is not all that far fetched</w:t>
      </w:r>
      <w:r w:rsidRPr="00224185">
        <w:rPr>
          <w:sz w:val="16"/>
        </w:rPr>
        <w:t xml:space="preserve">. We saw this scenario play out twenty years ago when Republicans took control of Congress and then ended up overplaying their hand against a President who proved himself to be far more politically astute and skillful than one might have thought given how his first two years in office played out. </w:t>
      </w:r>
      <w:r w:rsidRPr="00224185">
        <w:rPr>
          <w:rStyle w:val="StyleUnderline"/>
        </w:rPr>
        <w:t xml:space="preserve">While Republicans managed </w:t>
      </w:r>
      <w:r>
        <w:rPr>
          <w:rStyle w:val="StyleUnderline"/>
        </w:rPr>
        <w:t xml:space="preserve">to </w:t>
      </w:r>
      <w:r w:rsidRPr="00224185">
        <w:rPr>
          <w:rStyle w:val="StyleUnderline"/>
        </w:rPr>
        <w:t>maintain control of Congress throughout Clinton’s Presidency, and well beyond that, they found that they couldn’t really succeed in moving their agenda forward without cooperating with</w:t>
      </w:r>
      <w:r w:rsidRPr="00224185">
        <w:rPr>
          <w:sz w:val="16"/>
        </w:rPr>
        <w:t xml:space="preserve"> President </w:t>
      </w:r>
      <w:r w:rsidRPr="00224185">
        <w:rPr>
          <w:rStyle w:val="StyleUnderline"/>
        </w:rPr>
        <w:t>Clinton</w:t>
      </w:r>
      <w:r w:rsidRPr="00224185">
        <w:rPr>
          <w:rStyle w:val="Emphasis"/>
        </w:rPr>
        <w:t>, even while they were trying to remove him from office</w:t>
      </w:r>
      <w:r w:rsidRPr="00224185">
        <w:rPr>
          <w:sz w:val="16"/>
        </w:rPr>
        <w:t xml:space="preserve">. Through it all, Clinton not only managed to win re-election and leave office with the highest job approval ratings since Ronald Reagan, he also managed to gain credit for many of the policy ideas that Congressional Republicans were advocating, such as welfare reform. It’s not too hard to see how things could play out if the GOP gains control of the Senate this time around. The investigations of everything from Benghazi, to the IRS, to Fast &amp; Furious and no doubt whatever else some Republicans can think of would be taken up several notches. It would be become easier for the Senate to pass legislation passed in the House, although the legislative filibuster, which Mitch McConnell has said he would not tamper with, would give Senate Democrats some not inconsiderable ability to save the President from having to issue veto after veto. Budget negotiations would become far more contentious, and the threat of a government shutdown would increase. And, yes, just maybe, Republicans in the House will try to push impeachment which, even if it doesn’t succeed could end up tarnishing the Republican brand even more than it already has been as we head into 2016. </w:t>
      </w:r>
      <w:r w:rsidRPr="00224185">
        <w:rPr>
          <w:rStyle w:val="StyleUnderline"/>
        </w:rPr>
        <w:t>Given how Republicans have behaved since Obama took office, it is not at all unreasonable to think that</w:t>
      </w:r>
      <w:r w:rsidRPr="00224185">
        <w:rPr>
          <w:sz w:val="16"/>
        </w:rPr>
        <w:t xml:space="preserve"> things could indeed unfold this way, and that </w:t>
      </w:r>
      <w:r w:rsidRPr="00685A8A">
        <w:rPr>
          <w:rStyle w:val="StyleUnderline"/>
        </w:rPr>
        <w:t>it could inure to the political benefit of the President</w:t>
      </w:r>
      <w:r w:rsidRPr="00224185">
        <w:rPr>
          <w:rStyle w:val="StyleUnderline"/>
        </w:rPr>
        <w:t xml:space="preserve">, and potentially the </w:t>
      </w:r>
      <w:r w:rsidRPr="00685A8A">
        <w:rPr>
          <w:rStyle w:val="Emphasis"/>
        </w:rPr>
        <w:t>Democratic nominee in 2016</w:t>
      </w:r>
      <w:r w:rsidRPr="00224185">
        <w:rPr>
          <w:sz w:val="16"/>
        </w:rPr>
        <w:t>.</w:t>
      </w:r>
    </w:p>
    <w:p w:rsidR="003D0B9A" w:rsidRPr="00C83896" w:rsidRDefault="003D0B9A" w:rsidP="003D0B9A"/>
    <w:p w:rsidR="00EE7A4A" w:rsidRDefault="00EE7A4A" w:rsidP="00EE7A4A">
      <w:pPr>
        <w:pStyle w:val="Heading3"/>
      </w:pPr>
      <w:r>
        <w:lastRenderedPageBreak/>
        <w:t xml:space="preserve">IL—Hurts GOP </w:t>
      </w:r>
    </w:p>
    <w:p w:rsidR="00EE7A4A" w:rsidRDefault="00EE7A4A" w:rsidP="005D62C9">
      <w:pPr>
        <w:pStyle w:val="Heading4"/>
      </w:pPr>
      <w:r>
        <w:t xml:space="preserve">A win now would hurt GOP chances in the 2016 election </w:t>
      </w:r>
    </w:p>
    <w:p w:rsidR="00EE7A4A" w:rsidRDefault="00EE7A4A" w:rsidP="00EE7A4A">
      <w:r>
        <w:rPr>
          <w:rStyle w:val="Style13ptBold"/>
        </w:rPr>
        <w:t xml:space="preserve">Schlesinger 14 </w:t>
      </w:r>
      <w:r>
        <w:t xml:space="preserve">Managing Editor for Opinion at U.S. News and World Report, and writes a biweekly column for U.S. News (Robert Schlesinger, April 9, 2014, US news, 2016 </w:t>
      </w:r>
      <w:proofErr w:type="gramStart"/>
      <w:r>
        <w:t>Versus</w:t>
      </w:r>
      <w:proofErr w:type="gramEnd"/>
      <w:r>
        <w:t xml:space="preserve"> 2014? The likes of Chris Christie, Rand Paul and Ted Cruz might prefer Democrats retain control of the Senate, http://www.usnews.com/opinion/blogs/robert-schlesinger/2014/04/09/are-2016-gop-presidential-candidates-rooting-against-the-party-in-2014)</w:t>
      </w:r>
    </w:p>
    <w:p w:rsidR="00EE7A4A" w:rsidRDefault="00EE7A4A" w:rsidP="00EE7A4A">
      <w:r>
        <w:t xml:space="preserve">Who’s afraid of Majority Leader Mitch McConnell? It may not only be the Obama administration, congressional Democrats and their allies. </w:t>
      </w:r>
      <w:r>
        <w:rPr>
          <w:rStyle w:val="StyleUnderline"/>
        </w:rPr>
        <w:t>According to a new report from Time’s Zeke J. Miller, the ranks of people who are quietly rooting for Democrats to hold the Senate by the skin of their teeth include all manner of Republican presidential hopefuls.</w:t>
      </w:r>
      <w:r>
        <w:t xml:space="preserve"> Miller writes: Behind closed doors and in private conversations with reporters and donors, </w:t>
      </w:r>
      <w:r>
        <w:rPr>
          <w:rStyle w:val="StyleUnderline"/>
        </w:rPr>
        <w:t>GOPers eyeing the White House in 2016 are privately signaling they wouldn’t mind seeing the party fall short in this year’s midterm elections. For all the benefits of a strong showing in 2014 after resounding defeat in 2012, senior political advisers to some of the top Republican presidential aspirants believe winning the Senate might be the worst thing that could happen.</w:t>
      </w:r>
      <w:r>
        <w:t xml:space="preserve"> Miller identifies GOP governors Chris Christie of New Jersey, Scott Walker of Wisconsin, Bobby Jindal of Louisiana and Rick Perry of Texas as being the prime movers in this, as they are all likely to contrast their can-do problem-solving with the feckless gridlock of Washington – gridlock that they’d have a harder time dealing with if the GOP controlled all of Congress. GOP senators too (Florida’s Marco Rubio, Texas’ Ted Cruz and Kentucky’s Rand Paul) would have a greater expectations problem if people actually expected them to do more than inveigh against Obama. Miller continues: For candidates from either category, a GOP-controlled Senate and House would mean having to answer for their party’s legislative agenda in both a primary and a general election. Whether it be new fiscal deals struck with Obama or continued votes to repeal Obamacare, aides to potential candidates fear that congressional action may put a damper on their boss’ future campaigns by forcing them to either embrace or break with specific legislative proposal as opposed to general policy ideals. All of these points are good and Miller’s article is worth a full read. I especially like the detail where he notes that GOP governors don’t talk so much about the GOP Congress (honestly little wonder given that the reviled Obamacare is way, way, way more popular the congressional Republicans). But there’s another reason why Republicans should be wary of excessive success and it has to do with the schizophrenic nature of the modern electorate. The midterm electorate tends to be older and whiter than the presidential electorate and the electorate's increasing polarization (where parties tend to run up steep margins among specific demographic groups, like Republicans among whites and Democrats among minorities) has produced off-year collections of voters that lean Democratic (because they’re younger and less white) in presidential years and lean Republican (because they’re older and whiter) in off-years. The upshot has in recent cycles been parties that have struggled to succeed with the other side’s electorate. So while Republicans swore up and down that they were going to learn the lessons of 2012 about growing their base, success in 2014 could kill any steps in that direction (which, in fairness, haven’t much been in evidence). National Journal’s Ron Brownstein explicated this phenomenon last June:</w:t>
      </w:r>
      <w:r>
        <w:rPr>
          <w:rStyle w:val="StyleUnderline"/>
        </w:rPr>
        <w:t xml:space="preserve"> The peril for Republicans is that a good 2014 election could provide a “false positive” signal about their prospects for 2016, much as the 2010 landslide did for 2012. ... The GOP can thrive in 2014 without solving [its youth voter] problem — but not in 2016.</w:t>
      </w:r>
      <w:r>
        <w:t xml:space="preserve"> The same dynamic holds for Republicans’ minority problems. The GOP attracted 60 percent of white voters in 2010 and enjoyed a landslide. But because minority turnout </w:t>
      </w:r>
      <w:r>
        <w:lastRenderedPageBreak/>
        <w:t xml:space="preserve">increased so much just two years later, Romney lost badly while winning 59 percent of the white vote. At The American Conservative, Scott Galupo (a former U.S. News contributor) sees something more than a "false positive" danger; he argues that GOP poobahs understand their party's problem full well but are trapped. Republicans, or at least a good portion of those who matter, know full well that the party has a problem going into 2016, quite apart from what happens this fall. </w:t>
      </w:r>
      <w:r>
        <w:rPr>
          <w:rStyle w:val="StyleUnderline"/>
        </w:rPr>
        <w:t>The crux of it is this: there’s nothing they can do to change it in the near term. The adjustments they need to make in order to recapture the White House</w:t>
      </w:r>
      <w:r>
        <w:t>—find some way to deal with undocumented immigrants; give up on tax cuts for the wealthy; acknowledge the painful trade-offs of any serious Obamacare alternative—would jeopardize their grip on Congress. It’s possible that Republican leaders are merely biding their time until the Senate is in hand</w:t>
      </w:r>
      <w:r>
        <w:rPr>
          <w:rStyle w:val="StyleUnderline"/>
        </w:rPr>
        <w:t>. Why rock the boat when you can win by default? I suspect, however, that the truth is more inconvenient: Rocking the boat will be no easier in 2016 than it is now.</w:t>
      </w:r>
      <w:r>
        <w:t xml:space="preserve"> The bottom line of course is that deep down no one is going to root against their side winning – you take the victory in the hand rather than hoping that a narrow loss will bank-shot you to greater success in the future. But these considerations are a useful reminder that allied political interests aren’t always perfectly aligned and that sometimes short-term success can mask and even exacerbate long term problems.</w:t>
      </w:r>
    </w:p>
    <w:p w:rsidR="00EE7A4A" w:rsidRPr="00EE7A4A" w:rsidRDefault="00EE7A4A" w:rsidP="00EE7A4A"/>
    <w:p w:rsidR="00987388" w:rsidRDefault="00921716" w:rsidP="00EE7A4A">
      <w:pPr>
        <w:pStyle w:val="Heading3"/>
      </w:pPr>
      <w:r>
        <w:lastRenderedPageBreak/>
        <w:t xml:space="preserve">IL—Thousand Pound Anchor </w:t>
      </w:r>
    </w:p>
    <w:p w:rsidR="00921716" w:rsidRPr="00921716" w:rsidRDefault="00921716" w:rsidP="005D62C9">
      <w:pPr>
        <w:pStyle w:val="Heading4"/>
      </w:pPr>
      <w:r w:rsidRPr="00921716">
        <w:t xml:space="preserve">Majority doesn’t pass anything and kills </w:t>
      </w:r>
      <w:proofErr w:type="gramStart"/>
      <w:r w:rsidRPr="00921716">
        <w:t>gop</w:t>
      </w:r>
      <w:proofErr w:type="gramEnd"/>
      <w:r w:rsidRPr="00921716">
        <w:t xml:space="preserve"> 2016 chances- tea party mavericks</w:t>
      </w:r>
    </w:p>
    <w:p w:rsidR="00921716" w:rsidRDefault="00921716" w:rsidP="00921716">
      <w:r>
        <w:rPr>
          <w:rStyle w:val="Style13ptBold"/>
        </w:rPr>
        <w:t>Hurse 6/23/14</w:t>
      </w:r>
      <w:r>
        <w:t xml:space="preserve"> (CARL HULSE, political correspondent, New York Times, JUNE 23, 2014, Mavericks Could Fracture a G.O.P. Senate Majority, http://www.nytimes.com/2014/06/24/us/mavericks-could-fracture-a-gop-senate-majority.html?_r=0)-AG</w:t>
      </w:r>
    </w:p>
    <w:p w:rsidR="00921716" w:rsidRDefault="00921716" w:rsidP="00921716">
      <w:pPr>
        <w:rPr>
          <w:rStyle w:val="Emphasis"/>
        </w:rPr>
      </w:pPr>
      <w:r>
        <w:rPr>
          <w:sz w:val="12"/>
        </w:rPr>
        <w:t xml:space="preserve"> Fear of losing a seat to a Democrat because of a Tea Party upset is one reason congressional Republicans are warily watching Tuesday’s Mississippi Senate runoff and other primary challenges to incumbents. But it is not the sole reason, and perhaps not the most important one, </w:t>
      </w:r>
      <w:r>
        <w:rPr>
          <w:rStyle w:val="StyleUnderline"/>
        </w:rPr>
        <w:t>for Republicans this election cycle. With control of the Senate within reach, Republican lawmakers and party operatives worry that the election of mavericks</w:t>
      </w:r>
      <w:r>
        <w:rPr>
          <w:sz w:val="12"/>
        </w:rPr>
        <w:t xml:space="preserve"> like Chris McDaniel, who is trying to unseat Senator Thad Cochran in Mississippi, </w:t>
      </w:r>
      <w:r>
        <w:rPr>
          <w:rStyle w:val="StyleUnderline"/>
        </w:rPr>
        <w:t>could make a difficult governing environment almost impossible by expanding the ranks of Republican senators who are willing to defy the party leadership.</w:t>
      </w:r>
      <w:r>
        <w:rPr>
          <w:sz w:val="12"/>
        </w:rPr>
        <w:t xml:space="preserve"> </w:t>
      </w:r>
      <w:r>
        <w:rPr>
          <w:rStyle w:val="StyleUnderline"/>
        </w:rPr>
        <w:t>What good would a Republican majority be, they ask, if it is not a dependable governing majority</w:t>
      </w:r>
      <w:r>
        <w:rPr>
          <w:sz w:val="12"/>
        </w:rPr>
        <w:t xml:space="preserve">? In fact, they suggest that </w:t>
      </w:r>
      <w:r>
        <w:rPr>
          <w:rStyle w:val="Emphasis"/>
        </w:rPr>
        <w:t>a fractured majority could harm the party and its prospects by putting congressional Republicans nominally in charge but denying them real power to deliver on big issues</w:t>
      </w:r>
      <w:r>
        <w:rPr>
          <w:sz w:val="12"/>
        </w:rPr>
        <w:t>. Trying to keep that from happening is one of the central motivations for Republican leaders who have been so determined to turn back Tea Party challengers this year. “</w:t>
      </w:r>
      <w:r>
        <w:rPr>
          <w:rStyle w:val="StyleUnderline"/>
        </w:rPr>
        <w:t>If Republicans are given the chance to govern, they must prove they can govern</w:t>
      </w:r>
      <w:r>
        <w:rPr>
          <w:sz w:val="12"/>
        </w:rPr>
        <w:t>,” said one top Republican strategist who asked not to be identified talking pessimistically about the party. “</w:t>
      </w:r>
      <w:r>
        <w:rPr>
          <w:rStyle w:val="Emphasis"/>
        </w:rPr>
        <w:t xml:space="preserve">A Republican majority in the House and Senate that can’t pass a budget because a handful of members don’t think </w:t>
      </w:r>
      <w:proofErr w:type="gramStart"/>
      <w:r>
        <w:rPr>
          <w:rStyle w:val="Emphasis"/>
        </w:rPr>
        <w:t>it’s</w:t>
      </w:r>
      <w:proofErr w:type="gramEnd"/>
      <w:r>
        <w:rPr>
          <w:rStyle w:val="Emphasis"/>
        </w:rPr>
        <w:t xml:space="preserve"> perfect might as well chain a thousand-pound anchor on the party’s 2016 nominee.”</w:t>
      </w:r>
    </w:p>
    <w:p w:rsidR="00921716" w:rsidRDefault="00921716" w:rsidP="00921716"/>
    <w:p w:rsidR="00EE7A4A" w:rsidRDefault="00EE7A4A" w:rsidP="00EE7A4A">
      <w:pPr>
        <w:pStyle w:val="Heading3"/>
      </w:pPr>
    </w:p>
    <w:p w:rsidR="004002DA" w:rsidRDefault="004002DA" w:rsidP="004002DA">
      <w:pPr>
        <w:pStyle w:val="Heading2"/>
      </w:pPr>
      <w:r>
        <w:lastRenderedPageBreak/>
        <w:t>— IMPEACHMENT</w:t>
      </w:r>
      <w:r w:rsidRPr="004002DA">
        <w:t xml:space="preserve"> </w:t>
      </w:r>
    </w:p>
    <w:p w:rsidR="00EE7A4A" w:rsidRDefault="00EA6D46" w:rsidP="00EE7A4A">
      <w:r w:rsidRPr="00EA6D46">
        <w:rPr>
          <w:noProof/>
        </w:rPr>
        <w:lastRenderedPageBreak/>
        <w:drawing>
          <wp:anchor distT="0" distB="0" distL="114300" distR="114300" simplePos="0" relativeHeight="251661312" behindDoc="0" locked="0" layoutInCell="1" allowOverlap="1">
            <wp:simplePos x="0" y="0"/>
            <wp:positionH relativeFrom="column">
              <wp:posOffset>232410</wp:posOffset>
            </wp:positionH>
            <wp:positionV relativeFrom="paragraph">
              <wp:posOffset>292100</wp:posOffset>
            </wp:positionV>
            <wp:extent cx="5490210" cy="771906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ama-king.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86400" cy="7715250"/>
                    </a:xfrm>
                    <a:prstGeom prst="rect">
                      <a:avLst/>
                    </a:prstGeom>
                  </pic:spPr>
                </pic:pic>
              </a:graphicData>
            </a:graphic>
          </wp:anchor>
        </w:drawing>
      </w:r>
      <w:r>
        <w:t>Credits: Jacob Hegna</w:t>
      </w:r>
    </w:p>
    <w:p w:rsidR="004002DA" w:rsidRDefault="004002DA" w:rsidP="004002DA">
      <w:pPr>
        <w:pStyle w:val="Heading3"/>
      </w:pPr>
      <w:r>
        <w:lastRenderedPageBreak/>
        <w:t>2NC Impact Wall**</w:t>
      </w:r>
    </w:p>
    <w:p w:rsidR="005D62C9" w:rsidRDefault="005D62C9" w:rsidP="005D62C9">
      <w:pPr>
        <w:pStyle w:val="Heading4"/>
      </w:pPr>
      <w:r>
        <w:t xml:space="preserve">Nuclear extinction is inevitable – global economic collapse and Russia-China war – only </w:t>
      </w:r>
      <w:r>
        <w:rPr>
          <w:u w:val="single"/>
        </w:rPr>
        <w:t>impeachment</w:t>
      </w:r>
      <w:r>
        <w:t xml:space="preserve"> solves</w:t>
      </w:r>
    </w:p>
    <w:p w:rsidR="005D62C9" w:rsidRDefault="005D62C9" w:rsidP="005D62C9">
      <w:pPr>
        <w:rPr>
          <w:rStyle w:val="Style13ptBold"/>
        </w:rPr>
      </w:pPr>
      <w:r>
        <w:rPr>
          <w:rStyle w:val="Style13ptBold"/>
        </w:rPr>
        <w:t>LaRouche ‘11</w:t>
      </w:r>
    </w:p>
    <w:p w:rsidR="005D62C9" w:rsidRPr="0011686D" w:rsidRDefault="005D62C9" w:rsidP="005D62C9">
      <w:r>
        <w:t>(Lyndon H. LaRouche</w:t>
      </w:r>
      <w:r w:rsidRPr="0011686D">
        <w:t xml:space="preserve"> Jr.</w:t>
      </w:r>
      <w:r>
        <w:t xml:space="preserve">, “Stop the Nuclear Holocaust!” </w:t>
      </w:r>
      <w:r w:rsidRPr="009F563C">
        <w:t>Dec. 16, 2011</w:t>
      </w:r>
      <w:r>
        <w:t xml:space="preserve">, </w:t>
      </w:r>
      <w:r w:rsidRPr="009F563C">
        <w:t>http://www.larouchepub.com/pr_lar/2011/lar_pac/111216lar_leaflet.html</w:t>
      </w:r>
      <w:r>
        <w:t>)//JHH</w:t>
      </w:r>
    </w:p>
    <w:p w:rsidR="005D62C9" w:rsidRDefault="005D62C9" w:rsidP="005D62C9">
      <w:pPr>
        <w:rPr>
          <w:sz w:val="16"/>
        </w:rPr>
      </w:pPr>
      <w:r w:rsidRPr="00EA1A7B">
        <w:rPr>
          <w:rStyle w:val="StyleUnderline"/>
        </w:rPr>
        <w:t>The world is presently at the verge of</w:t>
      </w:r>
      <w:proofErr w:type="gramStart"/>
      <w:r w:rsidRPr="00EA1A7B">
        <w:rPr>
          <w:rStyle w:val="StyleUnderline"/>
        </w:rPr>
        <w:t>:</w:t>
      </w:r>
      <w:r w:rsidRPr="00EA1A7B">
        <w:rPr>
          <w:rStyle w:val="StyleUnderline"/>
          <w:sz w:val="12"/>
        </w:rPr>
        <w:t>¶</w:t>
      </w:r>
      <w:proofErr w:type="gramEnd"/>
      <w:r w:rsidRPr="00EA1A7B">
        <w:rPr>
          <w:rStyle w:val="StyleUnderline"/>
          <w:sz w:val="12"/>
        </w:rPr>
        <w:t xml:space="preserve"> </w:t>
      </w:r>
      <w:r w:rsidRPr="00EA1A7B">
        <w:rPr>
          <w:rStyle w:val="StyleUnderline"/>
        </w:rPr>
        <w:t>The combination of immediately threatened general economic breakdown-crisis in the trans-Atlantic sector, and</w:t>
      </w:r>
      <w:r w:rsidRPr="00EA1A7B">
        <w:rPr>
          <w:rStyle w:val="StyleUnderline"/>
          <w:sz w:val="12"/>
        </w:rPr>
        <w:t>¶</w:t>
      </w:r>
      <w:r w:rsidRPr="00EA1A7B">
        <w:rPr>
          <w:sz w:val="16"/>
        </w:rPr>
        <w:t xml:space="preserve"> An already pre-staged, Anglo-American-led </w:t>
      </w:r>
      <w:r w:rsidRPr="00EA1A7B">
        <w:rPr>
          <w:rStyle w:val="StyleUnderline"/>
        </w:rPr>
        <w:t>thermonuclear bombardment</w:t>
      </w:r>
      <w:r w:rsidRPr="00EA1A7B">
        <w:rPr>
          <w:sz w:val="16"/>
        </w:rPr>
        <w:t xml:space="preserve"> launched by the Anglo-American alliance </w:t>
      </w:r>
      <w:r w:rsidRPr="00EA1A7B">
        <w:rPr>
          <w:rStyle w:val="StyleUnderline"/>
        </w:rPr>
        <w:t>against leading nations of Asia including Russia and China. This danger now exists for at least as long as</w:t>
      </w:r>
      <w:r w:rsidRPr="00EA1A7B">
        <w:rPr>
          <w:sz w:val="16"/>
        </w:rPr>
        <w:t xml:space="preserve"> a London-controlled U.S. </w:t>
      </w:r>
      <w:r w:rsidRPr="00EA1A7B">
        <w:rPr>
          <w:rStyle w:val="StyleUnderline"/>
        </w:rPr>
        <w:t>President Barack Obama remains as President of the United States of America</w:t>
      </w:r>
      <w:r w:rsidRPr="00EA1A7B">
        <w:rPr>
          <w:sz w:val="16"/>
        </w:rPr>
        <w:t>. This condition has been pre-staged since the murder of the former Libyan head of state by a concert of Britain, France and the United States under President Obama.</w:t>
      </w:r>
      <w:r w:rsidRPr="00EA1A7B">
        <w:rPr>
          <w:sz w:val="12"/>
        </w:rPr>
        <w:t>¶</w:t>
      </w:r>
      <w:r w:rsidRPr="00EA1A7B">
        <w:rPr>
          <w:sz w:val="16"/>
        </w:rPr>
        <w:t xml:space="preserve"> That attack has been pre-staged around the designated trigger of the Israel threat to attack Iran, and the associated intention to crush the nation of Syria. Unless the U.S.A. removes an actually insane President Barack Obama under Section 4 of the U.S. 25th Amendment to its Federal Constitution, or by that President's impeachment, </w:t>
      </w:r>
      <w:r w:rsidRPr="00EA1A7B">
        <w:rPr>
          <w:rStyle w:val="Emphasis"/>
        </w:rPr>
        <w:t>there is very little likelihood that a World War III can be avoided</w:t>
      </w:r>
      <w:r w:rsidRPr="0011686D">
        <w:t xml:space="preserve"> </w:t>
      </w:r>
      <w:r w:rsidRPr="0011686D">
        <w:rPr>
          <w:sz w:val="16"/>
        </w:rPr>
        <w:t>during the weeks ahead.</w:t>
      </w:r>
      <w:r w:rsidRPr="0011686D">
        <w:rPr>
          <w:sz w:val="10"/>
        </w:rPr>
        <w:t xml:space="preserve"> </w:t>
      </w:r>
      <w:r w:rsidRPr="00EA1A7B">
        <w:rPr>
          <w:rStyle w:val="StyleUnderline"/>
        </w:rPr>
        <w:t>The forced retirement of President Obama would avert the greatest danger to the planet at large.</w:t>
      </w:r>
      <w:r w:rsidRPr="00EA1A7B">
        <w:rPr>
          <w:rStyle w:val="StyleUnderline"/>
          <w:sz w:val="12"/>
        </w:rPr>
        <w:t>¶</w:t>
      </w:r>
      <w:r w:rsidRPr="00EA1A7B">
        <w:rPr>
          <w:sz w:val="16"/>
        </w:rPr>
        <w:t xml:space="preserve"> </w:t>
      </w:r>
      <w:r w:rsidRPr="00EA1A7B">
        <w:rPr>
          <w:rStyle w:val="StyleUnderline"/>
        </w:rPr>
        <w:t>This is not speculation; this is fact.</w:t>
      </w:r>
      <w:r w:rsidRPr="00EA1A7B">
        <w:rPr>
          <w:rStyle w:val="StyleUnderline"/>
          <w:sz w:val="12"/>
        </w:rPr>
        <w:t>¶</w:t>
      </w:r>
      <w:r w:rsidRPr="00EA1A7B">
        <w:rPr>
          <w:sz w:val="16"/>
        </w:rPr>
        <w:t xml:space="preserve"> At the same time, the entirety of the trans-Atlantic region is being plunged into the depths of a hyper-inflation whose effects would be far worse than what struck Weimar Germany in force in 1923. </w:t>
      </w:r>
      <w:r w:rsidRPr="00EA1A7B">
        <w:rPr>
          <w:rStyle w:val="StyleUnderline"/>
        </w:rPr>
        <w:t>The gravest danger, of both thermonuclear warfare and the deepest depression of the world in modern history, could be stopped now; but it will not stop unless it is stopped. Inside the U.S.A. that means</w:t>
      </w:r>
      <w:r w:rsidRPr="00EA1A7B">
        <w:rPr>
          <w:sz w:val="16"/>
        </w:rPr>
        <w:t xml:space="preserve"> three actions</w:t>
      </w:r>
      <w:proofErr w:type="gramStart"/>
      <w:r w:rsidRPr="00EA1A7B">
        <w:rPr>
          <w:sz w:val="16"/>
        </w:rPr>
        <w:t>:</w:t>
      </w:r>
      <w:r w:rsidRPr="00EA1A7B">
        <w:rPr>
          <w:sz w:val="12"/>
        </w:rPr>
        <w:t>¶</w:t>
      </w:r>
      <w:proofErr w:type="gramEnd"/>
      <w:r w:rsidRPr="00EA1A7B">
        <w:rPr>
          <w:sz w:val="16"/>
        </w:rPr>
        <w:t xml:space="preserve"> </w:t>
      </w:r>
      <w:r w:rsidRPr="00EA1A7B">
        <w:rPr>
          <w:rStyle w:val="StyleUnderline"/>
        </w:rPr>
        <w:t>Dump President Obama from office;</w:t>
      </w:r>
      <w:r w:rsidRPr="00EA1A7B">
        <w:rPr>
          <w:rStyle w:val="StyleUnderline"/>
          <w:sz w:val="12"/>
        </w:rPr>
        <w:t>¶</w:t>
      </w:r>
      <w:r w:rsidRPr="00EA1A7B">
        <w:rPr>
          <w:sz w:val="16"/>
        </w:rPr>
        <w:t xml:space="preserve"> Immediate re-enactment President Franklin Roosevelt's Glass-Steagall legislation; and,</w:t>
      </w:r>
      <w:r w:rsidRPr="00EA1A7B">
        <w:rPr>
          <w:sz w:val="12"/>
        </w:rPr>
        <w:t>¶</w:t>
      </w:r>
      <w:r w:rsidRPr="00EA1A7B">
        <w:rPr>
          <w:sz w:val="16"/>
        </w:rPr>
        <w:t xml:space="preserve"> Re-establish the U.S. National Banking action pioneered under U.S. Secretary of the Treasury Alexander Hamilton. The combination of those latter legal reforms would be sufficient to launch a general economic recovery.</w:t>
      </w:r>
    </w:p>
    <w:p w:rsidR="005D62C9" w:rsidRDefault="005D62C9" w:rsidP="005D62C9"/>
    <w:p w:rsidR="004002DA" w:rsidRPr="004002DA" w:rsidRDefault="004002DA" w:rsidP="005D62C9">
      <w:pPr>
        <w:pStyle w:val="Heading4"/>
      </w:pPr>
      <w:r w:rsidRPr="004002DA">
        <w:t>Nuclear war is inevitable – Ukraine destabilized the world – only impeachment solves</w:t>
      </w:r>
    </w:p>
    <w:p w:rsidR="004002DA" w:rsidRDefault="004002DA" w:rsidP="004002DA">
      <w:pPr>
        <w:rPr>
          <w:rStyle w:val="Style13ptBold"/>
          <w:bCs w:val="0"/>
        </w:rPr>
      </w:pPr>
      <w:r>
        <w:rPr>
          <w:rStyle w:val="Style13ptBold"/>
        </w:rPr>
        <w:t>Todd 3/11</w:t>
      </w:r>
    </w:p>
    <w:p w:rsidR="004002DA" w:rsidRDefault="004002DA" w:rsidP="004002DA">
      <w:r>
        <w:t>(Bruce Todd, “Letter: Impeach Obama,” March 11, 2014, http://www.newsherald.com/opinions/letters-to-the-editor/letter-impeach-obama-1.289332)//JHH</w:t>
      </w:r>
    </w:p>
    <w:p w:rsidR="004002DA" w:rsidRPr="004002DA" w:rsidRDefault="004002DA" w:rsidP="004002DA">
      <w:pPr>
        <w:rPr>
          <w:u w:val="single"/>
        </w:rPr>
      </w:pPr>
      <w:r>
        <w:rPr>
          <w:sz w:val="16"/>
        </w:rPr>
        <w:t xml:space="preserve">Ever since Time Magazine put Adolph Hitler on its cover as Man of the Year in 1938 in an attempt to put a democratic face on fascism, has this been more blatantly done as now in </w:t>
      </w:r>
      <w:proofErr w:type="gramStart"/>
      <w:r>
        <w:rPr>
          <w:sz w:val="16"/>
        </w:rPr>
        <w:t>Ukraine.</w:t>
      </w:r>
      <w:proofErr w:type="gramEnd"/>
      <w:r>
        <w:rPr>
          <w:sz w:val="16"/>
        </w:rPr>
        <w:t xml:space="preserve"> The planned creation of the now Ukraine political leadership positions, revealed by the release of the intercepted phone call between the U.S. Ambassador to the Ukraine and Under-Secretary of State for European Affairs - Victoria Nuland - betrays this Obama Administrations aims.</w:t>
      </w:r>
      <w:r>
        <w:rPr>
          <w:sz w:val="12"/>
        </w:rPr>
        <w:t>¶</w:t>
      </w:r>
      <w:r>
        <w:rPr>
          <w:sz w:val="16"/>
        </w:rPr>
        <w:t xml:space="preserve"> That released intercept now on Youtube more than a month ago as "Puppets of the Maidan," and a further one in which the Estonian Foreign Minister reveals his evidence that </w:t>
      </w:r>
      <w:r>
        <w:rPr>
          <w:rStyle w:val="StyleUnderline"/>
        </w:rPr>
        <w:t>the political coalition under Yatsenyuk</w:t>
      </w:r>
      <w:r>
        <w:rPr>
          <w:sz w:val="16"/>
        </w:rPr>
        <w:t xml:space="preserve"> were responsible for the sniper fire wounding and murders of both police and protesters and subsequent government collapsing riots, </w:t>
      </w:r>
      <w:r>
        <w:rPr>
          <w:rStyle w:val="StyleUnderline"/>
        </w:rPr>
        <w:t>are but the beginnings of a drive by this Obama Administration for a Cuban Missile Crisis.</w:t>
      </w:r>
      <w:r>
        <w:rPr>
          <w:rStyle w:val="StyleUnderline"/>
          <w:sz w:val="12"/>
        </w:rPr>
        <w:t>¶</w:t>
      </w:r>
      <w:r>
        <w:rPr>
          <w:sz w:val="16"/>
        </w:rPr>
        <w:t xml:space="preserve"> </w:t>
      </w:r>
      <w:r>
        <w:rPr>
          <w:rStyle w:val="StyleUnderline"/>
        </w:rPr>
        <w:t>His fanatical "Regime Change"</w:t>
      </w:r>
      <w:r>
        <w:rPr>
          <w:sz w:val="16"/>
        </w:rPr>
        <w:t xml:space="preserve"> eastward drive now </w:t>
      </w:r>
      <w:r>
        <w:rPr>
          <w:rStyle w:val="StyleUnderline"/>
        </w:rPr>
        <w:t>focused on Ukraine</w:t>
      </w:r>
      <w:r>
        <w:rPr>
          <w:sz w:val="16"/>
        </w:rPr>
        <w:t xml:space="preserve"> using the fascist Svoboda, Fatherland, and para-military Right Sector groupings, combined with a "Let’s Get This War Started-Press," </w:t>
      </w:r>
      <w:r>
        <w:rPr>
          <w:rStyle w:val="StyleUnderline"/>
        </w:rPr>
        <w:t xml:space="preserve">is a recipe for </w:t>
      </w:r>
      <w:r>
        <w:rPr>
          <w:rStyle w:val="Emphasis"/>
        </w:rPr>
        <w:t>thermo-nuclear war</w:t>
      </w:r>
      <w:r>
        <w:rPr>
          <w:sz w:val="16"/>
        </w:rPr>
        <w:t>. The Ukraine hair-trigger is about to be pulled by Obama. Either the American people demand the Congress stop this Nero-like insanity or that trip-wire will soon be crossed.</w:t>
      </w:r>
      <w:r>
        <w:rPr>
          <w:sz w:val="12"/>
        </w:rPr>
        <w:t>¶</w:t>
      </w:r>
      <w:r>
        <w:rPr>
          <w:sz w:val="16"/>
        </w:rPr>
        <w:t xml:space="preserve"> </w:t>
      </w:r>
      <w:proofErr w:type="gramStart"/>
      <w:r>
        <w:rPr>
          <w:rStyle w:val="StyleUnderline"/>
        </w:rPr>
        <w:t>The</w:t>
      </w:r>
      <w:proofErr w:type="gramEnd"/>
      <w:r>
        <w:rPr>
          <w:rStyle w:val="StyleUnderline"/>
        </w:rPr>
        <w:t xml:space="preserve"> only immediate</w:t>
      </w:r>
      <w:r>
        <w:rPr>
          <w:sz w:val="16"/>
        </w:rPr>
        <w:t xml:space="preserve"> and more than well-deserved </w:t>
      </w:r>
      <w:r>
        <w:rPr>
          <w:rStyle w:val="StyleUnderline"/>
        </w:rPr>
        <w:t>solution</w:t>
      </w:r>
      <w:r>
        <w:rPr>
          <w:sz w:val="16"/>
        </w:rPr>
        <w:t xml:space="preserve"> for such aberrant humanity threatening behavior </w:t>
      </w:r>
      <w:r>
        <w:rPr>
          <w:rStyle w:val="StyleUnderline"/>
        </w:rPr>
        <w:t>is</w:t>
      </w:r>
      <w:r>
        <w:rPr>
          <w:sz w:val="16"/>
        </w:rPr>
        <w:t xml:space="preserve"> the Constitutional identified causal and fully demanded </w:t>
      </w:r>
      <w:r>
        <w:rPr>
          <w:rStyle w:val="StyleUnderline"/>
        </w:rPr>
        <w:t>Impeachment</w:t>
      </w:r>
      <w:r>
        <w:rPr>
          <w:sz w:val="16"/>
        </w:rPr>
        <w:t xml:space="preserve"> solution. If not one Congressman of the vast number now being demanded by the 60-70 percent of their constituents who want this Congress to act in that capacity has the guts to fulfill their oath of office, then they too should be </w:t>
      </w:r>
      <w:r>
        <w:rPr>
          <w:sz w:val="16"/>
        </w:rPr>
        <w:lastRenderedPageBreak/>
        <w:t xml:space="preserve">impeached. </w:t>
      </w:r>
      <w:r>
        <w:rPr>
          <w:rStyle w:val="StyleUnderline"/>
        </w:rPr>
        <w:t>Remember Kennedy's warning on miscalculations regarding superpower confrontations, after thermo-nuclear war "The living will envy the dead.</w:t>
      </w:r>
    </w:p>
    <w:p w:rsidR="005D62C9" w:rsidRDefault="005D62C9" w:rsidP="005D62C9">
      <w:pPr>
        <w:pStyle w:val="Heading4"/>
      </w:pPr>
      <w:r>
        <w:t>Impeaching Obama is the best thing since sliced bread – it solves heg, prevents economic collapse, and independently solves nuclear war</w:t>
      </w:r>
    </w:p>
    <w:p w:rsidR="005D62C9" w:rsidRDefault="005D62C9" w:rsidP="005D62C9">
      <w:pPr>
        <w:rPr>
          <w:rStyle w:val="Style13ptBold"/>
        </w:rPr>
      </w:pPr>
      <w:r>
        <w:rPr>
          <w:rStyle w:val="Style13ptBold"/>
        </w:rPr>
        <w:t>Ogden et al. 7/18</w:t>
      </w:r>
    </w:p>
    <w:p w:rsidR="005D62C9" w:rsidRPr="002D502F" w:rsidRDefault="005D62C9" w:rsidP="005D62C9">
      <w:r>
        <w:t>(</w:t>
      </w:r>
      <w:r w:rsidRPr="002D502F">
        <w:t>Matthew Ogden</w:t>
      </w:r>
      <w:r>
        <w:t xml:space="preserve">, </w:t>
      </w:r>
      <w:r w:rsidRPr="002D502F">
        <w:t>Megan Beets</w:t>
      </w:r>
      <w:r>
        <w:t xml:space="preserve"> – lead of the LaRouche Science Team, </w:t>
      </w:r>
      <w:r w:rsidRPr="002D502F">
        <w:t>Dennis Small</w:t>
      </w:r>
      <w:r>
        <w:t xml:space="preserve"> – chief editor of EIR, </w:t>
      </w:r>
      <w:r w:rsidRPr="002D502F">
        <w:t xml:space="preserve">Diane Sare </w:t>
      </w:r>
      <w:r>
        <w:t xml:space="preserve">– LaRouche Policy analyst, “The U.S. Must Again Become </w:t>
      </w:r>
      <w:proofErr w:type="gramStart"/>
      <w:r>
        <w:t>A Paragon Among</w:t>
      </w:r>
      <w:proofErr w:type="gramEnd"/>
      <w:r>
        <w:t xml:space="preserve"> Nations,” July 18 2014, </w:t>
      </w:r>
      <w:r w:rsidRPr="002D502F">
        <w:t>http://www.larouchepub.com/eiw/public/2014/2014_20-29/2014-28/pdf/04-21_4128.pdf</w:t>
      </w:r>
      <w:r>
        <w:t>)//JHH</w:t>
      </w:r>
    </w:p>
    <w:p w:rsidR="005D62C9" w:rsidRPr="002D502F" w:rsidRDefault="005D62C9" w:rsidP="005D62C9">
      <w:pPr>
        <w:rPr>
          <w:sz w:val="16"/>
        </w:rPr>
      </w:pPr>
      <w:r w:rsidRPr="002D502F">
        <w:rPr>
          <w:sz w:val="16"/>
        </w:rPr>
        <w:t>Matthew Ogden: We had a meeting with both Lyndon and Helga LaRouche earlier this afternoon at which the questions which will be asked tonight were presented to them. So, the answers that you hear tonight will reflect their comments.</w:t>
      </w:r>
      <w:r w:rsidRPr="002D502F">
        <w:rPr>
          <w:sz w:val="12"/>
        </w:rPr>
        <w:t>¶</w:t>
      </w:r>
      <w:r w:rsidRPr="002D502F">
        <w:rPr>
          <w:sz w:val="16"/>
        </w:rPr>
        <w:t xml:space="preserve"> </w:t>
      </w:r>
      <w:proofErr w:type="gramStart"/>
      <w:r w:rsidRPr="002D502F">
        <w:rPr>
          <w:sz w:val="16"/>
        </w:rPr>
        <w:t>We're</w:t>
      </w:r>
      <w:proofErr w:type="gramEnd"/>
      <w:r w:rsidRPr="002D502F">
        <w:rPr>
          <w:sz w:val="16"/>
        </w:rPr>
        <w:t xml:space="preserve"> going to begin, as we normally do, with our institutional question, which reads as follows: "Russian President Vladimir Putin called for better relations with the United States in a congratulatory message to President Barack Obama last Friday, marking U.S. Independence Day. He stated that he hopes that the ties between the two countries, which have a rich history, will continue to successfully develop on an equal basis, despite the current differences and difficulties. Vladimir Putin also highlighted that Russia and the United States, as countries carrying exceptional responsibility for ensuring and safeguarding international stability and security 'should therefore cooperate, not only in the interests of their own nations and for the benefit of their own peoples, but in the interests of the whole world.'</w:t>
      </w:r>
      <w:r w:rsidRPr="002D502F">
        <w:rPr>
          <w:sz w:val="12"/>
        </w:rPr>
        <w:t>¶</w:t>
      </w:r>
      <w:r w:rsidRPr="002D502F">
        <w:rPr>
          <w:sz w:val="16"/>
        </w:rPr>
        <w:t xml:space="preserve"> </w:t>
      </w:r>
      <w:proofErr w:type="gramStart"/>
      <w:r w:rsidRPr="002D502F">
        <w:rPr>
          <w:sz w:val="16"/>
        </w:rPr>
        <w:t>So</w:t>
      </w:r>
      <w:proofErr w:type="gramEnd"/>
      <w:r w:rsidRPr="002D502F">
        <w:rPr>
          <w:sz w:val="16"/>
        </w:rPr>
        <w:t xml:space="preserve"> the question is, in your view, what type of cooperation between the United States and Russia can contribute to this international stability and cooperation in the interests of the entire world, as President Putin has called for?"</w:t>
      </w:r>
      <w:r w:rsidRPr="002D502F">
        <w:rPr>
          <w:sz w:val="12"/>
        </w:rPr>
        <w:t>¶</w:t>
      </w:r>
      <w:r w:rsidRPr="002D502F">
        <w:rPr>
          <w:sz w:val="16"/>
        </w:rPr>
        <w:t xml:space="preserve"> Dennis Small: What Mr. LaRouche said in response to this question, when it was discussed with him today, is that </w:t>
      </w:r>
      <w:r w:rsidRPr="00396A21">
        <w:rPr>
          <w:rStyle w:val="StyleUnderline"/>
        </w:rPr>
        <w:t>the United States essentially should be the paragon</w:t>
      </w:r>
      <w:r w:rsidRPr="002D502F">
        <w:rPr>
          <w:sz w:val="16"/>
        </w:rPr>
        <w:t xml:space="preserve"> for this type </w:t>
      </w:r>
      <w:r w:rsidRPr="00396A21">
        <w:rPr>
          <w:rStyle w:val="StyleUnderline"/>
        </w:rPr>
        <w:t>of relationship among nations. And as the paragon, we must assume responsibility to insure that such a community of principle among nations actually is created</w:t>
      </w:r>
      <w:r w:rsidRPr="002D502F">
        <w:rPr>
          <w:sz w:val="16"/>
        </w:rPr>
        <w:t xml:space="preserve">. He said, </w:t>
      </w:r>
      <w:r w:rsidRPr="00396A21">
        <w:rPr>
          <w:rStyle w:val="StyleUnderline"/>
        </w:rPr>
        <w:t>to do that, the first and most immediate thing that has to be done, is that the United States has to return to its rightful role in the concert of nations.</w:t>
      </w:r>
      <w:r w:rsidRPr="002D502F">
        <w:rPr>
          <w:rStyle w:val="StyleUnderline"/>
          <w:sz w:val="12"/>
        </w:rPr>
        <w:t>¶</w:t>
      </w:r>
      <w:r w:rsidRPr="002D502F">
        <w:rPr>
          <w:sz w:val="16"/>
        </w:rPr>
        <w:t xml:space="preserve"> </w:t>
      </w:r>
      <w:r w:rsidRPr="002D502F">
        <w:rPr>
          <w:rStyle w:val="StyleUnderline"/>
        </w:rPr>
        <w:t xml:space="preserve">To do that, </w:t>
      </w:r>
      <w:r w:rsidRPr="004B2EE7">
        <w:rPr>
          <w:rStyle w:val="Emphasis"/>
        </w:rPr>
        <w:t>Barack Obama must be impeached</w:t>
      </w:r>
      <w:r w:rsidRPr="002D502F">
        <w:rPr>
          <w:rStyle w:val="StyleUnderline"/>
        </w:rPr>
        <w:t>, removed from office by Constitutional means</w:t>
      </w:r>
      <w:r w:rsidRPr="002D502F">
        <w:rPr>
          <w:sz w:val="16"/>
        </w:rPr>
        <w:t xml:space="preserve">. In fact, Mr. LaRouche said, </w:t>
      </w:r>
      <w:r w:rsidRPr="004B2EE7">
        <w:rPr>
          <w:rStyle w:val="Emphasis"/>
        </w:rPr>
        <w:t>Obama should be impeached for that purpose</w:t>
      </w:r>
      <w:r w:rsidRPr="002D502F">
        <w:rPr>
          <w:rStyle w:val="StyleUnderline"/>
        </w:rPr>
        <w:t>. And that would then set the standard for the honorable role that the United States must play today under the current conditions of crisis, bringing the nations of the world together</w:t>
      </w:r>
      <w:r w:rsidRPr="002D502F">
        <w:rPr>
          <w:sz w:val="16"/>
        </w:rPr>
        <w:t xml:space="preserve"> around the common aims of mankind and our common mission towards the future of mankind on this planet and beyond, in the Solar System and the galaxy.</w:t>
      </w:r>
      <w:r w:rsidRPr="002D502F">
        <w:rPr>
          <w:sz w:val="12"/>
        </w:rPr>
        <w:t>¶</w:t>
      </w:r>
      <w:r w:rsidRPr="002D502F">
        <w:rPr>
          <w:sz w:val="16"/>
        </w:rPr>
        <w:t xml:space="preserve"> Now, with that change in the United States, </w:t>
      </w:r>
      <w:r w:rsidRPr="002D502F">
        <w:rPr>
          <w:rStyle w:val="StyleUnderline"/>
        </w:rPr>
        <w:t>by removing Obama from the Presidency</w:t>
      </w:r>
      <w:r w:rsidRPr="002D502F">
        <w:rPr>
          <w:sz w:val="16"/>
        </w:rPr>
        <w:t>—for reasons which we will discuss in the minutes ahead—</w:t>
      </w:r>
      <w:r w:rsidRPr="002D502F">
        <w:rPr>
          <w:rStyle w:val="StyleUnderline"/>
        </w:rPr>
        <w:t xml:space="preserve">we will be able to </w:t>
      </w:r>
      <w:r w:rsidRPr="004B2EE7">
        <w:rPr>
          <w:rStyle w:val="Emphasis"/>
        </w:rPr>
        <w:t>pull the world back from the brink of economic catastrophe and disintegration, and back from the brink of threatened thermonuclear warfare</w:t>
      </w:r>
      <w:r w:rsidRPr="002D502F">
        <w:rPr>
          <w:rStyle w:val="StyleUnderline"/>
        </w:rPr>
        <w:t>.</w:t>
      </w:r>
      <w:r w:rsidRPr="002D502F">
        <w:rPr>
          <w:rStyle w:val="StyleUnderline"/>
          <w:sz w:val="12"/>
        </w:rPr>
        <w:t>¶</w:t>
      </w:r>
      <w:r w:rsidRPr="002D502F">
        <w:rPr>
          <w:sz w:val="16"/>
        </w:rPr>
        <w:t xml:space="preserve"> On the subject of wars, Mr. LaRouche said that </w:t>
      </w:r>
      <w:r w:rsidRPr="002D502F">
        <w:rPr>
          <w:rStyle w:val="StyleUnderline"/>
        </w:rPr>
        <w:t>the wars already unleashed</w:t>
      </w:r>
      <w:r w:rsidRPr="002D502F">
        <w:rPr>
          <w:sz w:val="16"/>
        </w:rPr>
        <w:t xml:space="preserve"> by the British Empire, </w:t>
      </w:r>
      <w:r w:rsidRPr="002D502F">
        <w:rPr>
          <w:rStyle w:val="StyleUnderline"/>
        </w:rPr>
        <w:t>to try to bring the planet's population to heel, and to threaten Russia and China with thermonuclear extinction if they don't go along with the</w:t>
      </w:r>
      <w:r w:rsidRPr="002D502F">
        <w:rPr>
          <w:sz w:val="16"/>
        </w:rPr>
        <w:t xml:space="preserve"> British Empire's </w:t>
      </w:r>
      <w:r w:rsidRPr="002D502F">
        <w:rPr>
          <w:rStyle w:val="StyleUnderline"/>
        </w:rPr>
        <w:t>gameplan</w:t>
      </w:r>
      <w:r w:rsidRPr="002D502F">
        <w:rPr>
          <w:sz w:val="16"/>
        </w:rPr>
        <w:t>, we now have—</w:t>
      </w:r>
      <w:r w:rsidRPr="002D502F">
        <w:rPr>
          <w:rStyle w:val="StyleUnderline"/>
        </w:rPr>
        <w:t>on top of Ukraine, on top of Syria, on top of Iraq and so forth—we now have horrors being unleashed by Israel in Gaza</w:t>
      </w:r>
      <w:r w:rsidRPr="002D502F">
        <w:rPr>
          <w:sz w:val="16"/>
        </w:rPr>
        <w:t>, on the instructions of the British Empire. Mr. LaRouche said, this is a hideous operation of Israel's, which is going on under British direction. It's murder; it's predominantly of innocent women and children, and we cannot allow this to happen. Their policy is simply to kill people, just as the British Empire's broader policy is to kill off 6 out of 7 billion of the people who are alive today on this planet.</w:t>
      </w:r>
      <w:r w:rsidRPr="002D502F">
        <w:rPr>
          <w:sz w:val="12"/>
        </w:rPr>
        <w:t>¶</w:t>
      </w:r>
      <w:r w:rsidRPr="002D502F">
        <w:rPr>
          <w:sz w:val="16"/>
        </w:rPr>
        <w:t xml:space="preserve"> Now </w:t>
      </w:r>
      <w:r w:rsidRPr="002D502F">
        <w:rPr>
          <w:rStyle w:val="StyleUnderline"/>
        </w:rPr>
        <w:t>once we return the United States to its Constitutional principles—with Obama out of the way and out of the White House, which is a necessary precondition of doing that—other nations will unquestionably join us in this effort for the benefit of the common aims of mankind. Not only Russia</w:t>
      </w:r>
      <w:r w:rsidRPr="002D502F">
        <w:rPr>
          <w:sz w:val="16"/>
        </w:rPr>
        <w:t xml:space="preserve">, as is fairly straightforward, as is evident in the way Putin has handled himself inclusively in this July 4th message to our President and our nation, </w:t>
      </w:r>
      <w:r w:rsidRPr="002D502F">
        <w:rPr>
          <w:rStyle w:val="StyleUnderline"/>
        </w:rPr>
        <w:t>but China as well</w:t>
      </w:r>
      <w:r w:rsidRPr="002D502F">
        <w:rPr>
          <w:sz w:val="16"/>
        </w:rPr>
        <w:t>—another one of the major Asia-Pacific powers that is moving forward today.</w:t>
      </w:r>
      <w:r w:rsidRPr="002D502F">
        <w:rPr>
          <w:sz w:val="12"/>
        </w:rPr>
        <w:t>¶</w:t>
      </w:r>
      <w:r w:rsidRPr="002D502F">
        <w:rPr>
          <w:sz w:val="16"/>
        </w:rPr>
        <w:t xml:space="preserve"> China is using all possible international fora to be able to discuss and call for the creation of a New World Order, based upon mutual respect among nations. The Chinese argue that nations have common interests, not interests that are absolutely, irreconcilably opposed one to the other, and that therefore what we must do as nations, is to defend the interests of others as well as our own. China is making concrete economic proposals to bring this about. They are putting meat on the bones, by giving examples of how this thing should actually work—for example, with their plans for the building of the New Silk Road, which is already operational and underway, and which is an open-ended proposal with invitations for every country, not only on the route, but far off the route, to participate in this.</w:t>
      </w:r>
      <w:r w:rsidRPr="002D502F">
        <w:rPr>
          <w:sz w:val="12"/>
        </w:rPr>
        <w:t>¶</w:t>
      </w:r>
      <w:r w:rsidRPr="002D502F">
        <w:rPr>
          <w:sz w:val="16"/>
        </w:rPr>
        <w:t xml:space="preserve"> And the Chinese interest and the Russian interest in the Bering Strait Tunnel project, which the LaRouche movement has been promoting for many </w:t>
      </w:r>
      <w:r w:rsidRPr="002D502F">
        <w:rPr>
          <w:sz w:val="16"/>
        </w:rPr>
        <w:lastRenderedPageBreak/>
        <w:t>decades now, actually gives us an interesting idea of a way in which the Silk Road could actually be extended directly from the Eurasian Land-Bridge, across the Bering Strait into North America, and from there into South America through the Darien Gap, along with the necessary high-speed maglev train lines and so on and so forth.</w:t>
      </w:r>
      <w:r w:rsidRPr="002D502F">
        <w:rPr>
          <w:sz w:val="12"/>
        </w:rPr>
        <w:t>¶</w:t>
      </w:r>
      <w:r w:rsidRPr="002D502F">
        <w:rPr>
          <w:sz w:val="16"/>
        </w:rPr>
        <w:t xml:space="preserve"> So, there are projects of that sort, which the Chinese are proposing. They're inviting all nations to be involved in this. They are creating an Asian Infrastructure Investment Bank, which the United States has been invited to participate in. The United States government under Obama, the State Department, has expressed keen disinterest in this project, saying that it competes with the guidelines that have been provided and are being put forward by the World Bank and the Asian Development Bank—such as Green policies, which they say must be met; and transparency, which is another matter of great concern; and what they call "procurement," which is something I thought had been monopolized by Dominique Strauss-Kahn at the IMF, but I guess not.</w:t>
      </w:r>
      <w:r w:rsidRPr="002D502F">
        <w:rPr>
          <w:sz w:val="12"/>
        </w:rPr>
        <w:t>¶</w:t>
      </w:r>
      <w:r w:rsidRPr="002D502F">
        <w:rPr>
          <w:sz w:val="16"/>
        </w:rPr>
        <w:t xml:space="preserve"> In addition to that, the Chinese have announced they are launching, with the Nicaraguan government, the construction of an inter-oceanic canal, a kind of new Panama Canal, through the isthmus of Central America in Nicaragua, which is going to create 50,000 jobs immediately in construction, and up to 200,000 jobs in an area which is currently blighted by the policies going back to the Bush Administration, the policies of Wall Street, the policies of the drug trade, which the Obama Administration is promoting by fostering legalization across the United States.</w:t>
      </w:r>
      <w:r w:rsidRPr="002D502F">
        <w:rPr>
          <w:sz w:val="12"/>
        </w:rPr>
        <w:t>¶</w:t>
      </w:r>
      <w:r w:rsidRPr="002D502F">
        <w:rPr>
          <w:sz w:val="16"/>
        </w:rPr>
        <w:t xml:space="preserve"> The Chinese are going in instead with the idea of "let's develop," while the Russians are going into Central America, as we should be doing, helping those countries to fight the drug trade, instead of legalizing the damn thing. And you have the anti-drug czar of Russia, Viktor Ivanov, explaining repeatedly, that the only way to actually put an end to the drug trade is by applying the Glass-Steagall legislation internationally. That is to say, to separate commercial banking, productive banking on the one side, from speculative banking on the other, because it is the drug trade that is behind the speculative banking, and vice versa.</w:t>
      </w:r>
    </w:p>
    <w:p w:rsidR="005D62C9" w:rsidRDefault="005D62C9" w:rsidP="005D62C9"/>
    <w:p w:rsidR="004002DA" w:rsidRDefault="004002DA" w:rsidP="005D62C9">
      <w:pPr>
        <w:pStyle w:val="Heading4"/>
      </w:pPr>
      <w:r>
        <w:t>Obama impeachment prevents a war with Russia – Ukraine set the stage</w:t>
      </w:r>
    </w:p>
    <w:p w:rsidR="004002DA" w:rsidRDefault="004002DA" w:rsidP="004002DA">
      <w:pPr>
        <w:rPr>
          <w:rStyle w:val="Style13ptBold"/>
          <w:bCs w:val="0"/>
        </w:rPr>
      </w:pPr>
      <w:r>
        <w:rPr>
          <w:rStyle w:val="Style13ptBold"/>
        </w:rPr>
        <w:t>Wells ‘14</w:t>
      </w:r>
    </w:p>
    <w:p w:rsidR="004002DA" w:rsidRDefault="004002DA" w:rsidP="004002DA">
      <w:pPr>
        <w:rPr>
          <w:sz w:val="16"/>
        </w:rPr>
      </w:pPr>
      <w:r>
        <w:rPr>
          <w:sz w:val="16"/>
        </w:rPr>
        <w:t xml:space="preserve">(Rick Wells, “Removing Obama – Key to Preventing War </w:t>
      </w:r>
      <w:proofErr w:type="gramStart"/>
      <w:r>
        <w:rPr>
          <w:sz w:val="16"/>
        </w:rPr>
        <w:t>With</w:t>
      </w:r>
      <w:proofErr w:type="gramEnd"/>
      <w:r>
        <w:rPr>
          <w:sz w:val="16"/>
        </w:rPr>
        <w:t xml:space="preserve"> Russia, WW3,” 3/20/14, http://gopthedailydose.com/2014/03/20/removing-obama-key-to-preventing-war-with-russia-ww3/)//JHH</w:t>
      </w:r>
    </w:p>
    <w:p w:rsidR="004002DA" w:rsidRDefault="004002DA" w:rsidP="004002DA">
      <w:pPr>
        <w:rPr>
          <w:sz w:val="16"/>
        </w:rPr>
      </w:pPr>
      <w:r>
        <w:rPr>
          <w:sz w:val="16"/>
        </w:rPr>
        <w:t>This video raises some valid points and has some interesting information regarding the motivations behind America’s recently intensified adversarial position with Russia. They all look like actors playing out a role, and the events certainly seem orchestrated.</w:t>
      </w:r>
      <w:r>
        <w:rPr>
          <w:sz w:val="12"/>
        </w:rPr>
        <w:t>¶</w:t>
      </w:r>
      <w:r>
        <w:rPr>
          <w:sz w:val="16"/>
        </w:rPr>
        <w:t xml:space="preserve"> </w:t>
      </w:r>
      <w:proofErr w:type="gramStart"/>
      <w:r>
        <w:rPr>
          <w:sz w:val="16"/>
        </w:rPr>
        <w:t>We</w:t>
      </w:r>
      <w:proofErr w:type="gramEnd"/>
      <w:r>
        <w:rPr>
          <w:sz w:val="16"/>
        </w:rPr>
        <w:t xml:space="preserve"> know with absolute certainty that the Ukraine Prime Minister is a western banking puppet inserted by the U.S. and E.U. interests.</w:t>
      </w:r>
      <w:r>
        <w:rPr>
          <w:sz w:val="12"/>
        </w:rPr>
        <w:t>¶</w:t>
      </w:r>
      <w:r>
        <w:rPr>
          <w:sz w:val="16"/>
        </w:rPr>
        <w:t xml:space="preserve"> In the wrap-up of the video they state the reasons for the information being laid out. They identify what has been presented as “the provocations that lead to world war. There is an active war faction inside the United States, which is using the executive branch and much of the Congress.</w:t>
      </w:r>
      <w:r>
        <w:rPr>
          <w:sz w:val="12"/>
        </w:rPr>
        <w:t>¶</w:t>
      </w:r>
      <w:r>
        <w:rPr>
          <w:sz w:val="16"/>
        </w:rPr>
        <w:t xml:space="preserve"> </w:t>
      </w:r>
      <w:r>
        <w:rPr>
          <w:rStyle w:val="StyleUnderline"/>
        </w:rPr>
        <w:t>If the intention is to prevent war, the way to do that is to remove Barack Obama from office.</w:t>
      </w:r>
      <w:r>
        <w:rPr>
          <w:rStyle w:val="StyleUnderline"/>
          <w:sz w:val="12"/>
        </w:rPr>
        <w:t>¶</w:t>
      </w:r>
      <w:r>
        <w:rPr>
          <w:sz w:val="16"/>
        </w:rPr>
        <w:t xml:space="preserve"> </w:t>
      </w:r>
      <w:r>
        <w:rPr>
          <w:rStyle w:val="StyleUnderline"/>
        </w:rPr>
        <w:t>Even if citizens</w:t>
      </w:r>
      <w:r>
        <w:rPr>
          <w:sz w:val="16"/>
        </w:rPr>
        <w:t xml:space="preserve"> of the United States </w:t>
      </w:r>
      <w:r>
        <w:rPr>
          <w:rStyle w:val="StyleUnderline"/>
        </w:rPr>
        <w:t>refuse to believe we are on the path to world war, that is a perception in Russia, and when your potential enemy believes you are at war, you are at war</w:t>
      </w:r>
      <w:r>
        <w:rPr>
          <w:sz w:val="16"/>
        </w:rPr>
        <w:t>.”</w:t>
      </w:r>
      <w:r>
        <w:rPr>
          <w:sz w:val="12"/>
        </w:rPr>
        <w:t>¶</w:t>
      </w:r>
      <w:r>
        <w:rPr>
          <w:sz w:val="16"/>
        </w:rPr>
        <w:t xml:space="preserve"> </w:t>
      </w:r>
      <w:proofErr w:type="gramStart"/>
      <w:r>
        <w:rPr>
          <w:sz w:val="16"/>
        </w:rPr>
        <w:t>In</w:t>
      </w:r>
      <w:proofErr w:type="gramEnd"/>
      <w:r>
        <w:rPr>
          <w:sz w:val="16"/>
        </w:rPr>
        <w:t xml:space="preserve"> the words of Russian Railways CEO Vladimir Yakunin, “</w:t>
      </w:r>
      <w:r>
        <w:rPr>
          <w:rStyle w:val="StyleUnderline"/>
        </w:rPr>
        <w:t xml:space="preserve">We are witnessing a huge geo-political game of which the aim is the destruction of Russia as a geo-political opponent of the U.S. </w:t>
      </w:r>
      <w:r>
        <w:rPr>
          <w:sz w:val="16"/>
        </w:rPr>
        <w:t>and the global financial oligarchy.”</w:t>
      </w:r>
      <w:r>
        <w:rPr>
          <w:sz w:val="12"/>
        </w:rPr>
        <w:t>¶</w:t>
      </w:r>
      <w:r>
        <w:rPr>
          <w:sz w:val="16"/>
        </w:rPr>
        <w:t xml:space="preserve"> Translated simply, the U.S. government is attacking Russia on behalf of the Globalist Banksters which control it.</w:t>
      </w:r>
    </w:p>
    <w:p w:rsidR="004002DA" w:rsidRPr="004002DA" w:rsidRDefault="004002DA" w:rsidP="004002DA"/>
    <w:p w:rsidR="004002DA" w:rsidRDefault="004002DA" w:rsidP="005D62C9">
      <w:pPr>
        <w:pStyle w:val="Heading4"/>
      </w:pPr>
      <w:r w:rsidRPr="005D62C9">
        <w:rPr>
          <w:highlight w:val="yellow"/>
        </w:rPr>
        <w:t>Goes nuclear</w:t>
      </w:r>
    </w:p>
    <w:p w:rsidR="004002DA" w:rsidRDefault="004002DA" w:rsidP="004002DA">
      <w:r>
        <w:rPr>
          <w:b/>
          <w:bCs/>
          <w:sz w:val="26"/>
        </w:rPr>
        <w:t>Greene and Hill 3-3</w:t>
      </w:r>
      <w:r>
        <w:t xml:space="preserve"> – NPR Host and senior fellow with the Brookings Institution and a former national intelligence officer specializing in Russia and co-author of the book "Mr. Putin: Operative in the Kremlin." (David and Fiona, “What Costs Can U.S. And Its Allies Impose On Russia</w:t>
      </w:r>
      <w:proofErr w:type="gramStart"/>
      <w:r>
        <w:t>?,</w:t>
      </w:r>
      <w:proofErr w:type="gramEnd"/>
      <w:r>
        <w:t>” http://www.npr.org/2014/03/03/285119906/what-costs-can-u-s-and-its-allies-impose-on-russia)</w:t>
      </w:r>
    </w:p>
    <w:p w:rsidR="004002DA" w:rsidRDefault="004002DA" w:rsidP="004002DA">
      <w:pPr>
        <w:rPr>
          <w:sz w:val="14"/>
        </w:rPr>
      </w:pPr>
      <w:r>
        <w:rPr>
          <w:sz w:val="14"/>
        </w:rPr>
        <w:t xml:space="preserve">GREENE: So what you're essentially saying though is that </w:t>
      </w:r>
      <w:r>
        <w:rPr>
          <w:bCs/>
          <w:u w:val="single"/>
        </w:rPr>
        <w:t>Russia likes to remind the world that it is indeed a nuclear power.</w:t>
      </w:r>
      <w:r>
        <w:rPr>
          <w:bCs/>
          <w:sz w:val="12"/>
          <w:u w:val="single"/>
        </w:rPr>
        <w:t>¶</w:t>
      </w:r>
      <w:r>
        <w:rPr>
          <w:sz w:val="14"/>
        </w:rPr>
        <w:t xml:space="preserve"> HILL: Indeed it does. And </w:t>
      </w:r>
      <w:r>
        <w:rPr>
          <w:b/>
          <w:iCs/>
          <w:u w:val="single"/>
          <w:bdr w:val="single" w:sz="18" w:space="0" w:color="auto" w:frame="1"/>
        </w:rPr>
        <w:t>the Russian government has been prioritizing the nuclear arsenal.</w:t>
      </w:r>
      <w:r>
        <w:rPr>
          <w:bCs/>
          <w:u w:val="single"/>
        </w:rPr>
        <w:t xml:space="preserve"> It's really been putting a lot of emphasis on the refurbishment of the weapon systems and</w:t>
      </w:r>
      <w:r>
        <w:rPr>
          <w:sz w:val="14"/>
        </w:rPr>
        <w:t xml:space="preserve"> also of </w:t>
      </w:r>
      <w:r>
        <w:rPr>
          <w:bCs/>
          <w:u w:val="single"/>
        </w:rPr>
        <w:t xml:space="preserve">making sure that everybody else is well aware that it still has this deterrent capability and that it is </w:t>
      </w:r>
      <w:r>
        <w:rPr>
          <w:rStyle w:val="Emphasis"/>
        </w:rPr>
        <w:t>prepared to use it</w:t>
      </w:r>
      <w:r>
        <w:rPr>
          <w:bCs/>
          <w:u w:val="single"/>
        </w:rPr>
        <w:t xml:space="preserve"> in extreme circumstances.</w:t>
      </w:r>
      <w:r>
        <w:rPr>
          <w:sz w:val="14"/>
        </w:rPr>
        <w:t xml:space="preserve"> So it's always part of exercises and of the long-term military strategy.</w:t>
      </w:r>
    </w:p>
    <w:p w:rsidR="004002DA" w:rsidRDefault="004002DA" w:rsidP="004002DA"/>
    <w:p w:rsidR="004002DA" w:rsidRDefault="004002DA" w:rsidP="004002DA">
      <w:pPr>
        <w:pStyle w:val="Heading3"/>
      </w:pPr>
      <w:r>
        <w:lastRenderedPageBreak/>
        <w:t>2NC IL Trick**</w:t>
      </w:r>
    </w:p>
    <w:p w:rsidR="004002DA" w:rsidRPr="004002DA" w:rsidRDefault="004002DA" w:rsidP="005D62C9">
      <w:pPr>
        <w:pStyle w:val="Heading4"/>
      </w:pPr>
      <w:r w:rsidRPr="004002DA">
        <w:t xml:space="preserve">Even if we don’t win that impeachment trials happen – the GOP investigation </w:t>
      </w:r>
      <w:r w:rsidRPr="004002DA">
        <w:rPr>
          <w:u w:val="single"/>
        </w:rPr>
        <w:t>crushes</w:t>
      </w:r>
      <w:r w:rsidRPr="004002DA">
        <w:t xml:space="preserve"> Obama’s legitimacy and solves the impact</w:t>
      </w:r>
    </w:p>
    <w:p w:rsidR="004002DA" w:rsidRDefault="004002DA" w:rsidP="004002DA">
      <w:pPr>
        <w:rPr>
          <w:rStyle w:val="Style13ptBold"/>
          <w:bCs w:val="0"/>
        </w:rPr>
      </w:pPr>
      <w:r>
        <w:rPr>
          <w:rStyle w:val="Style13ptBold"/>
        </w:rPr>
        <w:t>Hayward 7/14</w:t>
      </w:r>
    </w:p>
    <w:p w:rsidR="004002DA" w:rsidRDefault="004002DA" w:rsidP="004002DA">
      <w:r>
        <w:t>(Steven F. Hayward – Ronald Reagan Distinguished Visiting Professor at Pepperdine University's Graduate School of Public Policy, “Presidential Impeachment In The Obama Era Is The Political Equivalent Of A Nuclear Weapon,” 7/14/14, http://www.forbes.com/sites/stevenhayward/2014/07/14/the-use-and-abuse-of-impeachment/)//JHH</w:t>
      </w:r>
    </w:p>
    <w:p w:rsidR="004002DA" w:rsidRDefault="004002DA" w:rsidP="004002DA">
      <w:pPr>
        <w:rPr>
          <w:rStyle w:val="StyleUnderline"/>
          <w:szCs w:val="24"/>
        </w:rPr>
      </w:pPr>
      <w:r>
        <w:rPr>
          <w:sz w:val="16"/>
        </w:rPr>
        <w:t>To return to our thought experiment: a President who refused to defend the nation from the prospect of a serious attack, or avenge the deaths of Americans when the evidence was compelling, would be swiftly removed from office with a large bipartisan majority. But that’s the key: the supermajority requirement for conviction under impeachment is intended to keep impeachment from being a partisan instrument, and no impeachment will ever be successful that does not generate a broad consensus across party lines.</w:t>
      </w:r>
      <w:r>
        <w:rPr>
          <w:sz w:val="12"/>
        </w:rPr>
        <w:t>¶</w:t>
      </w:r>
      <w:r>
        <w:rPr>
          <w:sz w:val="16"/>
        </w:rPr>
        <w:t xml:space="preserve"> Never mind the bad memories of the Clinton impeachment from 1999, or the practical political considerations of pursuing impeachment against Obama today (President Biden?). </w:t>
      </w:r>
      <w:r>
        <w:rPr>
          <w:rStyle w:val="StyleUnderline"/>
        </w:rPr>
        <w:t xml:space="preserve">Impeachment in modern times is </w:t>
      </w:r>
      <w:r>
        <w:rPr>
          <w:rStyle w:val="Emphasis"/>
        </w:rPr>
        <w:t>the political equivalent of a nuclear weapon</w:t>
      </w:r>
      <w:r>
        <w:rPr>
          <w:sz w:val="16"/>
        </w:rPr>
        <w:t xml:space="preserve">. It can’t be used as a practical matter. </w:t>
      </w:r>
      <w:r>
        <w:rPr>
          <w:rStyle w:val="StyleUnderline"/>
        </w:rPr>
        <w:t xml:space="preserve">That doesn’t mean the case for Obama’s impeachment shouldn’t be </w:t>
      </w:r>
      <w:r>
        <w:rPr>
          <w:rStyle w:val="Emphasis"/>
        </w:rPr>
        <w:t>loudly discussed</w:t>
      </w:r>
      <w:r>
        <w:rPr>
          <w:sz w:val="16"/>
        </w:rPr>
        <w:t>, as Andrew McCarthy does in Faithless Execution: Building the Political Case for Obama’s Impeachment.</w:t>
      </w:r>
      <w:r>
        <w:rPr>
          <w:sz w:val="12"/>
        </w:rPr>
        <w:t>¶</w:t>
      </w:r>
      <w:r>
        <w:rPr>
          <w:sz w:val="16"/>
        </w:rPr>
        <w:t xml:space="preserve"> Here’s a practical suggestion: </w:t>
      </w:r>
      <w:r>
        <w:rPr>
          <w:rStyle w:val="StyleUnderline"/>
        </w:rPr>
        <w:t>the House Judiciary Committee,</w:t>
      </w:r>
      <w:r>
        <w:rPr>
          <w:sz w:val="16"/>
        </w:rPr>
        <w:t xml:space="preserve"> where any impeachment charge would have to originate, </w:t>
      </w:r>
      <w:r>
        <w:rPr>
          <w:rStyle w:val="StyleUnderline"/>
        </w:rPr>
        <w:t>should convene a series of hearings exploring</w:t>
      </w:r>
      <w:r>
        <w:rPr>
          <w:sz w:val="16"/>
        </w:rPr>
        <w:t xml:space="preserve">, with historians and legal scholars, </w:t>
      </w:r>
      <w:r>
        <w:rPr>
          <w:rStyle w:val="StyleUnderline"/>
        </w:rPr>
        <w:t>the grounds for using the impeachment power. Just shining a light on the underlying issues will cause Democrats to squirm and the media to pay some attention to Obama’s use of executive power.</w:t>
      </w:r>
    </w:p>
    <w:p w:rsidR="004002DA" w:rsidRPr="004002DA" w:rsidRDefault="004002DA" w:rsidP="004002DA"/>
    <w:p w:rsidR="004002DA" w:rsidRDefault="004002DA" w:rsidP="004002DA">
      <w:pPr>
        <w:pStyle w:val="Heading3"/>
      </w:pPr>
      <w:r>
        <w:lastRenderedPageBreak/>
        <w:t xml:space="preserve">IL—Benghazi </w:t>
      </w:r>
    </w:p>
    <w:p w:rsidR="004002DA" w:rsidRPr="00704967" w:rsidRDefault="004002DA" w:rsidP="005D62C9">
      <w:pPr>
        <w:pStyle w:val="Heading4"/>
      </w:pPr>
      <w:r w:rsidRPr="00704967">
        <w:t>GOP senate forces the house to impeach Obama – Benghazi</w:t>
      </w:r>
    </w:p>
    <w:p w:rsidR="004002DA" w:rsidRDefault="004002DA" w:rsidP="004002DA">
      <w:pPr>
        <w:rPr>
          <w:rStyle w:val="Style13ptBold"/>
          <w:bCs w:val="0"/>
        </w:rPr>
      </w:pPr>
      <w:r>
        <w:rPr>
          <w:rStyle w:val="Style13ptBold"/>
        </w:rPr>
        <w:t>Capizola 5/11</w:t>
      </w:r>
    </w:p>
    <w:p w:rsidR="004002DA" w:rsidRDefault="004002DA" w:rsidP="004002DA">
      <w:r>
        <w:t>(Janeen Capizola, “Sen. Inhofe: 2014 GOP Senate win could lead to Obama’s impeachment,” May 11 2014, http://www.bizpacreview.com/2013/05/11/sen-inhofe-2014-gop-senate-win-could-lead-to-obamas-impeachment-68587)//JHH</w:t>
      </w:r>
    </w:p>
    <w:p w:rsidR="004002DA" w:rsidRDefault="004002DA" w:rsidP="004002DA">
      <w:pPr>
        <w:rPr>
          <w:sz w:val="16"/>
        </w:rPr>
      </w:pPr>
      <w:r>
        <w:rPr>
          <w:sz w:val="16"/>
        </w:rPr>
        <w:t xml:space="preserve">U.S. Sen. James Inhofe predicted this week that President </w:t>
      </w:r>
      <w:r>
        <w:rPr>
          <w:rStyle w:val="StyleUnderline"/>
        </w:rPr>
        <w:t>Obama could ultimately face impeachment over what</w:t>
      </w:r>
      <w:r>
        <w:rPr>
          <w:sz w:val="16"/>
        </w:rPr>
        <w:t xml:space="preserve"> he said </w:t>
      </w:r>
      <w:r>
        <w:rPr>
          <w:rStyle w:val="StyleUnderline"/>
        </w:rPr>
        <w:t>was “the greatest cover-up in American history.”</w:t>
      </w:r>
      <w:r>
        <w:rPr>
          <w:rStyle w:val="StyleUnderline"/>
          <w:sz w:val="12"/>
        </w:rPr>
        <w:t>¶</w:t>
      </w:r>
      <w:r>
        <w:rPr>
          <w:sz w:val="16"/>
        </w:rPr>
        <w:t xml:space="preserve"> Appearing on “The Rusty Humphries Show” Thursday, the top Republican on the Senate Armed Services Committee said, “Of all the great cover-ups in history — the Pentagon papers, Iran-Contra, Watergate, all the rest of them — </w:t>
      </w:r>
      <w:r>
        <w:rPr>
          <w:rStyle w:val="StyleUnderline"/>
        </w:rPr>
        <w:t>this … is going to go down as most egregious cover-up in American history</w:t>
      </w:r>
      <w:r>
        <w:rPr>
          <w:sz w:val="16"/>
        </w:rPr>
        <w:t>,” Inhofe said.</w:t>
      </w:r>
      <w:r>
        <w:rPr>
          <w:sz w:val="12"/>
        </w:rPr>
        <w:t>¶</w:t>
      </w:r>
      <w:r>
        <w:rPr>
          <w:sz w:val="16"/>
        </w:rPr>
        <w:t xml:space="preserve"> “</w:t>
      </w:r>
      <w:r>
        <w:rPr>
          <w:rStyle w:val="StyleUnderline"/>
        </w:rPr>
        <w:t>People may be starting to use the I-word before too long</w:t>
      </w:r>
      <w:r>
        <w:rPr>
          <w:sz w:val="16"/>
        </w:rPr>
        <w:t>,” Inhofe told Humphries.</w:t>
      </w:r>
      <w:r>
        <w:rPr>
          <w:sz w:val="12"/>
        </w:rPr>
        <w:t>¶</w:t>
      </w:r>
      <w:r>
        <w:rPr>
          <w:sz w:val="16"/>
        </w:rPr>
        <w:t xml:space="preserve"> However, Inhofe warned, </w:t>
      </w:r>
      <w:r>
        <w:rPr>
          <w:rStyle w:val="StyleUnderline"/>
        </w:rPr>
        <w:t>impeachment won’t happen unless Republicans gain control of the Senate in 2014.</w:t>
      </w:r>
      <w:r>
        <w:rPr>
          <w:rStyle w:val="StyleUnderline"/>
          <w:sz w:val="12"/>
        </w:rPr>
        <w:t>¶</w:t>
      </w:r>
      <w:r>
        <w:rPr>
          <w:sz w:val="16"/>
        </w:rPr>
        <w:t xml:space="preserve"> Inhofe said “Benghazi would ‘endure’, and suggested “</w:t>
      </w:r>
      <w:r>
        <w:rPr>
          <w:rStyle w:val="StyleUnderline"/>
        </w:rPr>
        <w:t>impeachment could come after the 2014 midterm elections” with a GOP win</w:t>
      </w:r>
      <w:r>
        <w:rPr>
          <w:sz w:val="16"/>
        </w:rPr>
        <w:t>, the Hill reported.</w:t>
      </w:r>
      <w:r>
        <w:rPr>
          <w:sz w:val="12"/>
        </w:rPr>
        <w:t>¶</w:t>
      </w:r>
      <w:r>
        <w:rPr>
          <w:sz w:val="16"/>
        </w:rPr>
        <w:t xml:space="preserve"> Former presidential candidate Gov. Mike Huckabee also predicted Obama’s impeachment over the Benghazi cover-up on his radio show last week.</w:t>
      </w:r>
      <w:r>
        <w:rPr>
          <w:sz w:val="12"/>
        </w:rPr>
        <w:t>¶</w:t>
      </w:r>
      <w:r>
        <w:rPr>
          <w:sz w:val="16"/>
        </w:rPr>
        <w:t xml:space="preserve"> The Hill reported Huckabee’s comments:</w:t>
      </w:r>
      <w:r>
        <w:rPr>
          <w:sz w:val="12"/>
        </w:rPr>
        <w:t>¶</w:t>
      </w:r>
      <w:r>
        <w:rPr>
          <w:sz w:val="16"/>
        </w:rPr>
        <w:t xml:space="preserve"> I believe that before it’s all over, </w:t>
      </w:r>
      <w:r>
        <w:rPr>
          <w:rStyle w:val="StyleUnderline"/>
        </w:rPr>
        <w:t>this president will not fill out his full term</w:t>
      </w:r>
      <w:r>
        <w:rPr>
          <w:sz w:val="16"/>
        </w:rPr>
        <w:t>,” Huckabee said. “I know that puts me on a limb, but this is not minor.”</w:t>
      </w:r>
      <w:r>
        <w:rPr>
          <w:sz w:val="12"/>
        </w:rPr>
        <w:t>¶</w:t>
      </w:r>
      <w:r>
        <w:rPr>
          <w:sz w:val="16"/>
        </w:rPr>
        <w:t xml:space="preserve"> “When a president lies to the American people and is part of a cover-up, he cannot continue to govern,” he added. “And as the facts come out, I think we’re going to see something startling. And before it’s over, I don’t think this president will finish his term unless somehow they can delay it in Congress past the next three and a half years.”</w:t>
      </w:r>
    </w:p>
    <w:p w:rsidR="004002DA" w:rsidRDefault="004002DA" w:rsidP="004002DA"/>
    <w:p w:rsidR="00EE7A4A" w:rsidRDefault="00704967" w:rsidP="00EE7A4A">
      <w:pPr>
        <w:pStyle w:val="Heading3"/>
      </w:pPr>
      <w:r>
        <w:lastRenderedPageBreak/>
        <w:t xml:space="preserve">IL—Momentum </w:t>
      </w:r>
    </w:p>
    <w:p w:rsidR="00EE7A4A" w:rsidRDefault="00EE7A4A" w:rsidP="005D62C9">
      <w:pPr>
        <w:pStyle w:val="Heading4"/>
      </w:pPr>
      <w:r>
        <w:t xml:space="preserve">A GOP senate gives </w:t>
      </w:r>
      <w:r>
        <w:rPr>
          <w:u w:val="single"/>
        </w:rPr>
        <w:t>incentive</w:t>
      </w:r>
      <w:r>
        <w:t xml:space="preserve"> and </w:t>
      </w:r>
      <w:r>
        <w:rPr>
          <w:u w:val="single"/>
        </w:rPr>
        <w:t>momentum</w:t>
      </w:r>
      <w:r>
        <w:t xml:space="preserve"> for impeachment</w:t>
      </w:r>
    </w:p>
    <w:p w:rsidR="00EE7A4A" w:rsidRDefault="00EE7A4A" w:rsidP="00EE7A4A">
      <w:pPr>
        <w:rPr>
          <w:rStyle w:val="Style13ptBold"/>
          <w:bCs w:val="0"/>
        </w:rPr>
      </w:pPr>
      <w:r>
        <w:rPr>
          <w:rStyle w:val="Style13ptBold"/>
        </w:rPr>
        <w:t>Capehart 7/15</w:t>
      </w:r>
    </w:p>
    <w:p w:rsidR="00EE7A4A" w:rsidRDefault="00EE7A4A" w:rsidP="00EE7A4A">
      <w:r>
        <w:t>(Jonathan Capehart – policy adviser to Michael Bloomberg in his successful campaign for mayor of New York City, Pulitzer prize winner 1999, “Boehner’s ‘political stunt’ will lead to Obama’s impeachment,” 7/15/14, http://www.washingtonpost.com/blogs/post-partisan/wp/2014/07/15/boehners-political-stunt-will-lead-to-obamas-impeachment/)//JHH</w:t>
      </w:r>
    </w:p>
    <w:p w:rsidR="00EE7A4A" w:rsidRDefault="00EE7A4A" w:rsidP="00EE7A4A">
      <w:pPr>
        <w:rPr>
          <w:rStyle w:val="Emphasis"/>
        </w:rPr>
      </w:pPr>
      <w:r>
        <w:rPr>
          <w:sz w:val="16"/>
        </w:rPr>
        <w:t xml:space="preserve">Echoing the sentiments of conservative Erick Erickson at RedState, there is a new national poll out that shows 51 percent of the American people believe House Speaker Boehner’s lawsuit against President Obama is a “political stunt.” And 56 percent deem the litigation wasteful spending. Because the survey was commissioned by Americans United f0r Change, a liberal advocacy group, the results are guaranteed to be dismissed. But that doesn’t make the conclusion incorrect. </w:t>
      </w:r>
      <w:r>
        <w:rPr>
          <w:rStyle w:val="StyleUnderline"/>
        </w:rPr>
        <w:t xml:space="preserve">Boehner’s litigation is an ill-advised stunt that </w:t>
      </w:r>
      <w:r>
        <w:rPr>
          <w:rStyle w:val="Emphasis"/>
        </w:rPr>
        <w:t>will get the president impeached</w:t>
      </w:r>
      <w:r>
        <w:rPr>
          <w:rStyle w:val="StyleUnderline"/>
        </w:rPr>
        <w:t xml:space="preserve"> because the speaker has no control over his caucus</w:t>
      </w:r>
      <w:r>
        <w:rPr>
          <w:sz w:val="16"/>
        </w:rPr>
        <w:t>.</w:t>
      </w:r>
      <w:r>
        <w:rPr>
          <w:sz w:val="12"/>
        </w:rPr>
        <w:t>¶</w:t>
      </w:r>
      <w:r>
        <w:rPr>
          <w:sz w:val="16"/>
        </w:rPr>
        <w:t xml:space="preserve"> </w:t>
      </w:r>
      <w:r>
        <w:rPr>
          <w:rStyle w:val="StyleUnderline"/>
        </w:rPr>
        <w:t>The speaker is planning to sue the president because he allegedly “created his own law”</w:t>
      </w:r>
      <w:r>
        <w:rPr>
          <w:sz w:val="16"/>
        </w:rPr>
        <w:t xml:space="preserve"> by waiving the employer mandate under the Affordable Care Act. Many in this town believe that </w:t>
      </w:r>
      <w:r>
        <w:rPr>
          <w:rStyle w:val="StyleUnderline"/>
        </w:rPr>
        <w:t>Boehner’s litigiousness is part of a larger strategy to keep his raucous caucus at bay on impeachment of Obama</w:t>
      </w:r>
      <w:r>
        <w:rPr>
          <w:sz w:val="16"/>
        </w:rPr>
        <w:t>. If you’ve been reading my posts on this the past couple of weeks, you know I’ve always viewed the speaker’s effort as a fool’s errand legally and politically. Legally, as Laurence Tribe told me last week, “There is no there there” on the Boehner lawsuit. This morning, the Harvard constitutional law professor who taught both Supreme Court Chief Justice John Roberts and Obama reiterated why.</w:t>
      </w:r>
      <w:r>
        <w:rPr>
          <w:sz w:val="12"/>
        </w:rPr>
        <w:t>¶</w:t>
      </w:r>
      <w:r>
        <w:rPr>
          <w:sz w:val="16"/>
        </w:rPr>
        <w:t xml:space="preserve"> Tribe believes the speaker will lack standing to even bring the suit because there is “no injury to the House of Representatives as an institution.” He sees “no clear violation of any federal law anyway (given the flexible language of 7805(a) of the Internal Revenue Code, which has been used by other administrations to permit brief transition delays in implementation).” He says there is “no way to get around the political question doctrine making plain that the federal courts won’t intervene in battles between the two political branches where no injured private party brings suit.” And Tribe notes that the suit would be “an end-run around the 1985 precedent of Heckler v. Chaney.” In that case, Tribe told me, the Supreme Court deferred to agency interpretation of ambiguous legislative provisions.</w:t>
      </w:r>
      <w:r>
        <w:rPr>
          <w:sz w:val="12"/>
        </w:rPr>
        <w:t>¶</w:t>
      </w:r>
      <w:r>
        <w:rPr>
          <w:sz w:val="16"/>
        </w:rPr>
        <w:t xml:space="preserve"> </w:t>
      </w:r>
      <w:proofErr w:type="gramStart"/>
      <w:r>
        <w:rPr>
          <w:sz w:val="16"/>
        </w:rPr>
        <w:t>Politically</w:t>
      </w:r>
      <w:proofErr w:type="gramEnd"/>
      <w:r>
        <w:rPr>
          <w:sz w:val="16"/>
        </w:rPr>
        <w:t xml:space="preserve">, </w:t>
      </w:r>
      <w:r>
        <w:rPr>
          <w:rStyle w:val="StyleUnderline"/>
        </w:rPr>
        <w:t xml:space="preserve">the Boehner suit is a fool’s errand because it won’t do what he wants it do. Rather than tamp down talk of impeaching Obama, </w:t>
      </w:r>
      <w:r>
        <w:rPr>
          <w:rStyle w:val="Emphasis"/>
        </w:rPr>
        <w:t>it will lead to an increased clamor for it</w:t>
      </w:r>
      <w:r>
        <w:rPr>
          <w:sz w:val="16"/>
        </w:rPr>
        <w:t>. Yeah, Boehner said, “I disagree” when asked about Sarah Palin’s impeachment blabber. But, look, Boehner’s caucus is filled with folks who have wanted to punish the president for various and sundry “offenses” since at least 2010.</w:t>
      </w:r>
      <w:r>
        <w:rPr>
          <w:sz w:val="12"/>
        </w:rPr>
        <w:t>¶</w:t>
      </w:r>
      <w:r>
        <w:rPr>
          <w:sz w:val="16"/>
        </w:rPr>
        <w:t xml:space="preserve"> </w:t>
      </w:r>
      <w:proofErr w:type="gramStart"/>
      <w:r>
        <w:rPr>
          <w:sz w:val="16"/>
        </w:rPr>
        <w:t>Let’s</w:t>
      </w:r>
      <w:proofErr w:type="gramEnd"/>
      <w:r>
        <w:rPr>
          <w:sz w:val="16"/>
        </w:rPr>
        <w:t xml:space="preserve"> say by some miracle the case actually gets a hearing. When Obama’s detractors realize, as RedState’s Erickson pointed out, that their target of ire “will be out of office before such a suit is finally resolved,” they will demand he be punished “Now!” </w:t>
      </w:r>
      <w:r>
        <w:rPr>
          <w:rStyle w:val="StyleUnderline"/>
        </w:rPr>
        <w:t>Impeachment will be their ticket because it is easier to accomplish than winning a lawsuit</w:t>
      </w:r>
      <w:r>
        <w:rPr>
          <w:sz w:val="16"/>
        </w:rPr>
        <w:t>. All that’s needed is a simple majority of the House of Representatives to impeach a president and put an asterisk next to his name in the history books.</w:t>
      </w:r>
      <w:r>
        <w:rPr>
          <w:sz w:val="12"/>
        </w:rPr>
        <w:t>¶</w:t>
      </w:r>
      <w:r>
        <w:rPr>
          <w:sz w:val="16"/>
        </w:rPr>
        <w:t xml:space="preserve"> </w:t>
      </w:r>
      <w:proofErr w:type="gramStart"/>
      <w:r>
        <w:rPr>
          <w:rStyle w:val="StyleUnderline"/>
        </w:rPr>
        <w:t>The</w:t>
      </w:r>
      <w:proofErr w:type="gramEnd"/>
      <w:r>
        <w:rPr>
          <w:rStyle w:val="StyleUnderline"/>
        </w:rPr>
        <w:t xml:space="preserve"> one thing some Republicans have cited as their excuse for not doing so sooner is that the Democrats control the Senate</w:t>
      </w:r>
      <w:r>
        <w:rPr>
          <w:sz w:val="16"/>
        </w:rPr>
        <w:t>. See, impeachment is a two-step process. The House impeaches, but the Senate convicts with a two-thirds majority or 67 votes. President Andrew Johnson (1868) and President Bill Clinton (1998) were impeached. Neither was convicted. Folks forget that part, if they knew it at all.</w:t>
      </w:r>
      <w:r>
        <w:rPr>
          <w:sz w:val="12"/>
        </w:rPr>
        <w:t>¶</w:t>
      </w:r>
      <w:r>
        <w:rPr>
          <w:sz w:val="16"/>
        </w:rPr>
        <w:t xml:space="preserve"> Last summer, Rep. Blake Farenthold (R-Tex.) told a constituent demanding Obama’s impeachment that “you could probably get the votes in the House of Representatives to do it” before adding, “But it would go to the Senate and he wouldn’t be convicted …” Sen. Ted Cruz (R-Tex.) made a similar assertion then, too. And just today, according to a tweet from Chad Pergram, who covers Congress for Fox News, “Rep Joe Barton (R-TX) on Obama: I think he’s impeachable</w:t>
      </w:r>
      <w:proofErr w:type="gramStart"/>
      <w:r>
        <w:rPr>
          <w:sz w:val="16"/>
        </w:rPr>
        <w:t>..</w:t>
      </w:r>
      <w:proofErr w:type="gramEnd"/>
      <w:r>
        <w:rPr>
          <w:sz w:val="16"/>
        </w:rPr>
        <w:t xml:space="preserve">But </w:t>
      </w:r>
      <w:proofErr w:type="gramStart"/>
      <w:r>
        <w:rPr>
          <w:sz w:val="16"/>
        </w:rPr>
        <w:t>its</w:t>
      </w:r>
      <w:proofErr w:type="gramEnd"/>
      <w:r>
        <w:rPr>
          <w:sz w:val="16"/>
        </w:rPr>
        <w:t xml:space="preserve"> not practical…it won’t get two thirds in the Senate.”</w:t>
      </w:r>
      <w:r>
        <w:rPr>
          <w:sz w:val="12"/>
        </w:rPr>
        <w:t>¶</w:t>
      </w:r>
      <w:r>
        <w:rPr>
          <w:sz w:val="16"/>
        </w:rPr>
        <w:t xml:space="preserve"> </w:t>
      </w:r>
      <w:proofErr w:type="gramStart"/>
      <w:r>
        <w:rPr>
          <w:rStyle w:val="StyleUnderline"/>
        </w:rPr>
        <w:t>If</w:t>
      </w:r>
      <w:proofErr w:type="gramEnd"/>
      <w:r>
        <w:rPr>
          <w:rStyle w:val="StyleUnderline"/>
        </w:rPr>
        <w:t xml:space="preserve"> Democratic control of the Senate is the only thing holding them back, imagine the pressure on Boehner to impeach Obama if the GOP retakes the Senate in the November midterm elections</w:t>
      </w:r>
      <w:r>
        <w:rPr>
          <w:sz w:val="16"/>
        </w:rPr>
        <w:t xml:space="preserve">. Because the speaker repeatedly has shown an inability to bring the tea party faction of his caucus to heel, </w:t>
      </w:r>
      <w:r>
        <w:rPr>
          <w:rStyle w:val="Emphasis"/>
        </w:rPr>
        <w:t>I fully expect Boehner to buckle.</w:t>
      </w:r>
    </w:p>
    <w:p w:rsidR="00EA6D46" w:rsidRPr="00EA6D46" w:rsidRDefault="005D62C9" w:rsidP="00EA6D46">
      <w:pPr>
        <w:pStyle w:val="Heading3"/>
      </w:pPr>
      <w:r>
        <w:lastRenderedPageBreak/>
        <w:t>IL—</w:t>
      </w:r>
      <w:r w:rsidR="00EA6D46" w:rsidRPr="00EA6D46">
        <w:t>Laundry List</w:t>
      </w:r>
    </w:p>
    <w:p w:rsidR="00EA6D46" w:rsidRDefault="00EA6D46" w:rsidP="005D62C9">
      <w:pPr>
        <w:pStyle w:val="Heading4"/>
      </w:pPr>
      <w:r>
        <w:t xml:space="preserve">Obama will be impeached – republicans have a </w:t>
      </w:r>
      <w:r>
        <w:rPr>
          <w:u w:val="single"/>
        </w:rPr>
        <w:t>laundry list</w:t>
      </w:r>
      <w:r>
        <w:t xml:space="preserve"> of reasons to and are just waiting for a senate majority</w:t>
      </w:r>
    </w:p>
    <w:p w:rsidR="00EA6D46" w:rsidRDefault="00EA6D46" w:rsidP="00EA6D46">
      <w:pPr>
        <w:rPr>
          <w:rStyle w:val="Style13ptBold"/>
        </w:rPr>
      </w:pPr>
      <w:r>
        <w:rPr>
          <w:rStyle w:val="Style13ptBold"/>
        </w:rPr>
        <w:t>Murphey 7/17</w:t>
      </w:r>
    </w:p>
    <w:p w:rsidR="00EA6D46" w:rsidRPr="00396A21" w:rsidRDefault="00EA6D46" w:rsidP="00EA6D46">
      <w:r>
        <w:t>(Tim Murphey, “</w:t>
      </w:r>
      <w:r w:rsidRPr="00396A21">
        <w:t xml:space="preserve">How Shall They Impeach Obama? Conservatives Count </w:t>
      </w:r>
      <w:r>
        <w:t xml:space="preserve">the Ways,” 7/17/14, </w:t>
      </w:r>
      <w:r w:rsidRPr="00396A21">
        <w:t>http://www.motherjones.com/politics/2014/07/25-reasons-conservatives-want-to-impeach-obama</w:t>
      </w:r>
      <w:r>
        <w:t>)//JHH</w:t>
      </w:r>
    </w:p>
    <w:p w:rsidR="00EA6D46" w:rsidRPr="00396A21" w:rsidRDefault="00EA6D46" w:rsidP="00EA6D46">
      <w:pPr>
        <w:rPr>
          <w:sz w:val="16"/>
        </w:rPr>
      </w:pPr>
      <w:r w:rsidRPr="00396A21">
        <w:rPr>
          <w:rStyle w:val="StyleUnderline"/>
        </w:rPr>
        <w:t>Impeachment is having another moment</w:t>
      </w:r>
      <w:r w:rsidRPr="00396A21">
        <w:rPr>
          <w:sz w:val="16"/>
        </w:rPr>
        <w:t xml:space="preserve">. On Wednesday, Rep. Jack Kingston (R-Ga.) became the latest conservative politician to suggest that </w:t>
      </w:r>
      <w:r w:rsidRPr="00396A21">
        <w:rPr>
          <w:rStyle w:val="Emphasis"/>
        </w:rPr>
        <w:t>Republicans may attempt to oust President Obama from office if they take control of the Senate next fall</w:t>
      </w:r>
      <w:r w:rsidRPr="00396A21">
        <w:rPr>
          <w:rStyle w:val="StyleUnderline"/>
        </w:rPr>
        <w:t>, citing "mounting frustration that a lot of people are getting to."</w:t>
      </w:r>
      <w:r w:rsidRPr="00396A21">
        <w:rPr>
          <w:sz w:val="16"/>
        </w:rPr>
        <w:t xml:space="preserve"> For conservative activists, </w:t>
      </w:r>
      <w:r w:rsidRPr="00396A21">
        <w:rPr>
          <w:rStyle w:val="StyleUnderline"/>
        </w:rPr>
        <w:t>it's no longer of issue of whether the president should be impeached, but what for</w:t>
      </w:r>
      <w:r w:rsidRPr="00396A21">
        <w:rPr>
          <w:sz w:val="16"/>
        </w:rPr>
        <w:t xml:space="preserve">. Since 2010, the Obama's haters have floated more than two dozen reasons for filing articles of impeachment. </w:t>
      </w:r>
      <w:r w:rsidRPr="00396A21">
        <w:rPr>
          <w:rStyle w:val="StyleUnderline"/>
        </w:rPr>
        <w:t>They would like to oust the president for</w:t>
      </w:r>
      <w:r w:rsidRPr="00396A21">
        <w:rPr>
          <w:sz w:val="16"/>
        </w:rPr>
        <w:t>, among other things...</w:t>
      </w:r>
      <w:r w:rsidRPr="00396A21">
        <w:rPr>
          <w:sz w:val="12"/>
        </w:rPr>
        <w:t>¶</w:t>
      </w:r>
      <w:r w:rsidRPr="00396A21">
        <w:rPr>
          <w:sz w:val="16"/>
        </w:rPr>
        <w:t xml:space="preserve"> </w:t>
      </w:r>
      <w:r w:rsidRPr="00396A21">
        <w:rPr>
          <w:rStyle w:val="StyleUnderline"/>
        </w:rPr>
        <w:t>Anything at all</w:t>
      </w:r>
      <w:r w:rsidRPr="00396A21">
        <w:rPr>
          <w:sz w:val="16"/>
        </w:rPr>
        <w:t>: "It needs to happen," Rep. Michael Burgess (R-Texas), an early adopter, said in 2011.</w:t>
      </w:r>
      <w:r w:rsidRPr="00396A21">
        <w:rPr>
          <w:sz w:val="12"/>
        </w:rPr>
        <w:t>¶</w:t>
      </w:r>
      <w:r w:rsidRPr="00396A21">
        <w:rPr>
          <w:sz w:val="16"/>
        </w:rPr>
        <w:t xml:space="preserve"> </w:t>
      </w:r>
      <w:r w:rsidRPr="00396A21">
        <w:rPr>
          <w:rStyle w:val="StyleUnderline"/>
        </w:rPr>
        <w:t>Benghazi</w:t>
      </w:r>
      <w:r w:rsidRPr="00396A21">
        <w:rPr>
          <w:sz w:val="16"/>
        </w:rPr>
        <w:t xml:space="preserve"> "jihadi-coddling": "This president was forced to see signs from people reminding them that they will not forget the seven hours of hell that the murdered Americans went through before they perished in Benghazi!," said Michelle Malkin. (Steven Seagal agrees.)</w:t>
      </w:r>
      <w:r w:rsidRPr="00396A21">
        <w:rPr>
          <w:sz w:val="12"/>
        </w:rPr>
        <w:t>¶</w:t>
      </w:r>
      <w:r w:rsidRPr="00396A21">
        <w:rPr>
          <w:sz w:val="16"/>
        </w:rPr>
        <w:t xml:space="preserve"> </w:t>
      </w:r>
      <w:r w:rsidRPr="00396A21">
        <w:rPr>
          <w:rStyle w:val="StyleUnderline"/>
        </w:rPr>
        <w:t>The birth certificate</w:t>
      </w:r>
      <w:r w:rsidRPr="00396A21">
        <w:rPr>
          <w:sz w:val="16"/>
        </w:rPr>
        <w:t>: "The Executive has an awful lot of power to keep from showing certain things unless the courts will stand up to him, or unless Congress in majority will stand up, up to and including impeachment," Rep. Tim Walberg (R-Mich.) admonished in 2010, before calling for a select committee of talk-radio hosts, members of Congress, and a single Supreme Court justice to examine the president's birth certificate.</w:t>
      </w:r>
      <w:r w:rsidRPr="00396A21">
        <w:rPr>
          <w:sz w:val="12"/>
        </w:rPr>
        <w:t>¶</w:t>
      </w:r>
      <w:r w:rsidRPr="00396A21">
        <w:rPr>
          <w:sz w:val="16"/>
        </w:rPr>
        <w:t xml:space="preserve"> </w:t>
      </w:r>
      <w:r w:rsidRPr="00396A21">
        <w:rPr>
          <w:rStyle w:val="StyleUnderline"/>
        </w:rPr>
        <w:t>The border crisis (2010):</w:t>
      </w:r>
      <w:r w:rsidRPr="00396A21">
        <w:rPr>
          <w:sz w:val="16"/>
        </w:rPr>
        <w:t xml:space="preserve"> "Recent reports of contacts between Hezbollah and Mexican drug cartels make it all but certain that terrorists intent on destroying us will come across our southwestern border," said former Rep. Tom Tancredo (R-Colo.), blaming Obama for the continued existence of illegal immigration.</w:t>
      </w:r>
      <w:r w:rsidRPr="00396A21">
        <w:rPr>
          <w:sz w:val="12"/>
        </w:rPr>
        <w:t>¶</w:t>
      </w:r>
      <w:r w:rsidRPr="00396A21">
        <w:rPr>
          <w:sz w:val="16"/>
        </w:rPr>
        <w:t xml:space="preserve"> </w:t>
      </w:r>
      <w:r w:rsidRPr="00396A21">
        <w:rPr>
          <w:rStyle w:val="StyleUnderline"/>
        </w:rPr>
        <w:t>The border crisis (2014):</w:t>
      </w:r>
      <w:r w:rsidRPr="00396A21">
        <w:rPr>
          <w:sz w:val="16"/>
        </w:rPr>
        <w:t xml:space="preserve"> In July, reality TV star Sarah Palin wrote an op-ed for Breitbart.com stating that the "unsecured border crisis is the last straw that makes the battered wife say, 'No mas.'"</w:t>
      </w:r>
      <w:r w:rsidRPr="00396A21">
        <w:rPr>
          <w:sz w:val="12"/>
        </w:rPr>
        <w:t>¶</w:t>
      </w:r>
      <w:r w:rsidRPr="00396A21">
        <w:rPr>
          <w:sz w:val="16"/>
        </w:rPr>
        <w:t xml:space="preserve"> </w:t>
      </w:r>
      <w:r w:rsidRPr="00396A21">
        <w:rPr>
          <w:rStyle w:val="StyleUnderline"/>
        </w:rPr>
        <w:t>Bowe Bergdahl</w:t>
      </w:r>
      <w:r w:rsidRPr="00396A21">
        <w:rPr>
          <w:sz w:val="16"/>
        </w:rPr>
        <w:t>: According to former Florida Rep. Allen West (of course), "Barack Hussein Obama's unilateral negotiations with terrorists and the ensuing release of their key leadership without consult—mandated by law—with the US Congress represents high crimes and misdemeanors, an impeachable offense."</w:t>
      </w:r>
      <w:r w:rsidRPr="00396A21">
        <w:rPr>
          <w:sz w:val="12"/>
        </w:rPr>
        <w:t>¶</w:t>
      </w:r>
      <w:r w:rsidRPr="00396A21">
        <w:rPr>
          <w:sz w:val="16"/>
        </w:rPr>
        <w:t xml:space="preserve"> </w:t>
      </w:r>
      <w:r w:rsidRPr="00396A21">
        <w:rPr>
          <w:rStyle w:val="StyleUnderline"/>
        </w:rPr>
        <w:t>Defense of Marriage Act</w:t>
      </w:r>
      <w:r w:rsidRPr="00396A21">
        <w:rPr>
          <w:sz w:val="16"/>
        </w:rPr>
        <w:t>: Rep. Trent Franks (R-Ariz.) told Think Progress in 2011 that he'd "absolutely" vote for impeachment "If it could gain the collective support."</w:t>
      </w:r>
      <w:r w:rsidRPr="00396A21">
        <w:rPr>
          <w:sz w:val="12"/>
        </w:rPr>
        <w:t>¶</w:t>
      </w:r>
      <w:r w:rsidRPr="00396A21">
        <w:rPr>
          <w:sz w:val="16"/>
        </w:rPr>
        <w:t xml:space="preserve"> </w:t>
      </w:r>
      <w:r w:rsidRPr="00396A21">
        <w:rPr>
          <w:rStyle w:val="StyleUnderline"/>
        </w:rPr>
        <w:t>Egypt</w:t>
      </w:r>
      <w:r w:rsidRPr="00396A21">
        <w:rPr>
          <w:sz w:val="16"/>
        </w:rPr>
        <w:t>: According to talk-radio host Tammy Bruce, "If it is found that Obama secretly facilitated or 'encouraged' an Islamist takeover of Egypt, an ally, he should be impeached."</w:t>
      </w:r>
      <w:r w:rsidRPr="00396A21">
        <w:rPr>
          <w:sz w:val="12"/>
        </w:rPr>
        <w:t>¶</w:t>
      </w:r>
      <w:r w:rsidRPr="00396A21">
        <w:rPr>
          <w:sz w:val="16"/>
        </w:rPr>
        <w:t xml:space="preserve"> </w:t>
      </w:r>
      <w:r w:rsidRPr="00396A21">
        <w:rPr>
          <w:rStyle w:val="StyleUnderline"/>
        </w:rPr>
        <w:t>EPA power-plant regulations</w:t>
      </w:r>
      <w:r w:rsidRPr="00396A21">
        <w:rPr>
          <w:sz w:val="16"/>
        </w:rPr>
        <w:t>: According to the South Dakota Republican Party, "The Constitution and Declaration of Independence are very clear on the authority of the President and the Federal Government"—and the president's environmental regulations could not be tolerated.</w:t>
      </w:r>
      <w:r w:rsidRPr="00396A21">
        <w:rPr>
          <w:sz w:val="12"/>
        </w:rPr>
        <w:t>¶</w:t>
      </w:r>
      <w:r w:rsidRPr="00396A21">
        <w:rPr>
          <w:sz w:val="16"/>
        </w:rPr>
        <w:t xml:space="preserve"> </w:t>
      </w:r>
      <w:r w:rsidRPr="00396A21">
        <w:rPr>
          <w:rStyle w:val="StyleUnderline"/>
        </w:rPr>
        <w:t>Fast and Furious</w:t>
      </w:r>
      <w:r w:rsidRPr="00396A21">
        <w:rPr>
          <w:sz w:val="16"/>
        </w:rPr>
        <w:t>: Gun Owners of America president Larry Pratt, most recently seen encouraging the use of force against elected officials, said last March that, "if this isn't the time when you can get him both politically and legally, I don't know when."</w:t>
      </w:r>
      <w:r w:rsidRPr="00396A21">
        <w:rPr>
          <w:sz w:val="12"/>
        </w:rPr>
        <w:t>¶</w:t>
      </w:r>
      <w:r w:rsidRPr="00396A21">
        <w:rPr>
          <w:sz w:val="16"/>
        </w:rPr>
        <w:t xml:space="preserve"> </w:t>
      </w:r>
      <w:r w:rsidRPr="00396A21">
        <w:rPr>
          <w:rStyle w:val="StyleUnderline"/>
        </w:rPr>
        <w:t>Fort Hood</w:t>
      </w:r>
      <w:r w:rsidRPr="00396A21">
        <w:rPr>
          <w:sz w:val="16"/>
        </w:rPr>
        <w:t>: "[T]hese days, what brain-functional person believes what officials, even those in high positions of responsibility, say about events like this?" asked one-time presidential hopeful Alan Keyes.</w:t>
      </w:r>
      <w:r w:rsidRPr="00396A21">
        <w:rPr>
          <w:sz w:val="12"/>
        </w:rPr>
        <w:t>¶</w:t>
      </w:r>
      <w:r w:rsidRPr="00396A21">
        <w:rPr>
          <w:sz w:val="16"/>
        </w:rPr>
        <w:t xml:space="preserve"> </w:t>
      </w:r>
      <w:r w:rsidRPr="00396A21">
        <w:rPr>
          <w:rStyle w:val="StyleUnderline"/>
        </w:rPr>
        <w:t>Health coverage for undocumented residents</w:t>
      </w:r>
      <w:r w:rsidRPr="00396A21">
        <w:rPr>
          <w:sz w:val="16"/>
        </w:rPr>
        <w:t>: "We clearly have a president who is dedicated to the well being of people who are here in our country illegally and instead of watching out for the interests of the American people," Rep. Dana Rohrabacher (R-Calif.) said in March.</w:t>
      </w:r>
      <w:r w:rsidRPr="00396A21">
        <w:rPr>
          <w:sz w:val="12"/>
        </w:rPr>
        <w:t>¶</w:t>
      </w:r>
      <w:r w:rsidRPr="00396A21">
        <w:rPr>
          <w:sz w:val="16"/>
        </w:rPr>
        <w:t xml:space="preserve"> </w:t>
      </w:r>
      <w:r w:rsidRPr="00396A21">
        <w:rPr>
          <w:rStyle w:val="StyleUnderline"/>
        </w:rPr>
        <w:t>Hypothetical executive orders</w:t>
      </w:r>
      <w:r w:rsidRPr="00396A21">
        <w:rPr>
          <w:sz w:val="16"/>
        </w:rPr>
        <w:t>: Rep. Steve Stockman (R-Texas) sought to preempt any actions by President Obama to reduce gun violence by threatening impeachment: "If the president is allowed to suspend constitutional rights on his own personal whims, our free republic has effectively ceased to exist," he said last January.</w:t>
      </w:r>
      <w:r w:rsidRPr="00396A21">
        <w:rPr>
          <w:sz w:val="12"/>
        </w:rPr>
        <w:t>¶</w:t>
      </w:r>
      <w:r w:rsidRPr="00396A21">
        <w:rPr>
          <w:sz w:val="16"/>
        </w:rPr>
        <w:t xml:space="preserve"> </w:t>
      </w:r>
      <w:r w:rsidRPr="00396A21">
        <w:rPr>
          <w:rStyle w:val="StyleUnderline"/>
        </w:rPr>
        <w:t>Hypothetical raising of the debt ceiling</w:t>
      </w:r>
      <w:r w:rsidRPr="00396A21">
        <w:rPr>
          <w:sz w:val="16"/>
        </w:rPr>
        <w:t>: "This president is looking to usurp congressional oversight to find a way to get it done without us," Sen. Tim Scott (R-S.C.) said in 2011.</w:t>
      </w:r>
      <w:r w:rsidRPr="00396A21">
        <w:rPr>
          <w:sz w:val="12"/>
        </w:rPr>
        <w:t>¶</w:t>
      </w:r>
      <w:r w:rsidRPr="00396A21">
        <w:rPr>
          <w:sz w:val="16"/>
        </w:rPr>
        <w:t xml:space="preserve"> </w:t>
      </w:r>
      <w:r w:rsidRPr="00396A21">
        <w:rPr>
          <w:rStyle w:val="StyleUnderline"/>
        </w:rPr>
        <w:t>Hypothetically defaulting on the debt</w:t>
      </w:r>
      <w:r w:rsidRPr="00396A21">
        <w:rPr>
          <w:sz w:val="16"/>
        </w:rPr>
        <w:t>: "Obama would be impeached if he blocked debt payments," Rep. Steve King (R-Iowa), warned in an otherwise undecipherable tweet.</w:t>
      </w:r>
      <w:r w:rsidRPr="00396A21">
        <w:rPr>
          <w:sz w:val="12"/>
        </w:rPr>
        <w:t>¶</w:t>
      </w:r>
      <w:r w:rsidRPr="00396A21">
        <w:rPr>
          <w:sz w:val="16"/>
        </w:rPr>
        <w:t xml:space="preserve"> </w:t>
      </w:r>
      <w:r w:rsidRPr="00396A21">
        <w:rPr>
          <w:rStyle w:val="StyleUnderline"/>
        </w:rPr>
        <w:t>"If you like your plan, you can keep it"</w:t>
      </w:r>
      <w:r w:rsidRPr="00396A21">
        <w:rPr>
          <w:sz w:val="16"/>
        </w:rPr>
        <w:t>: "He had to tell that lie in order to get Obamacare passed," Ann Coulter said in January, although she conceded that impeachment is unlikely.</w:t>
      </w:r>
      <w:r w:rsidRPr="00396A21">
        <w:rPr>
          <w:sz w:val="12"/>
        </w:rPr>
        <w:t>¶</w:t>
      </w:r>
      <w:r w:rsidRPr="00396A21">
        <w:rPr>
          <w:sz w:val="16"/>
        </w:rPr>
        <w:t xml:space="preserve"> </w:t>
      </w:r>
      <w:r w:rsidRPr="00396A21">
        <w:rPr>
          <w:rStyle w:val="StyleUnderline"/>
        </w:rPr>
        <w:t>IRS scandal</w:t>
      </w:r>
      <w:r w:rsidRPr="00396A21">
        <w:rPr>
          <w:sz w:val="16"/>
        </w:rPr>
        <w:t>: "Nixon only dreamed about doing what Lois Lerner has done," Rush Limbaugh told his Dittoheads.</w:t>
      </w:r>
      <w:r w:rsidRPr="00396A21">
        <w:rPr>
          <w:sz w:val="12"/>
        </w:rPr>
        <w:t>¶</w:t>
      </w:r>
      <w:r w:rsidRPr="00396A21">
        <w:rPr>
          <w:sz w:val="16"/>
        </w:rPr>
        <w:t xml:space="preserve"> </w:t>
      </w:r>
      <w:r w:rsidRPr="00396A21">
        <w:rPr>
          <w:rStyle w:val="StyleUnderline"/>
        </w:rPr>
        <w:t>ISIS</w:t>
      </w:r>
      <w:r w:rsidRPr="00396A21">
        <w:rPr>
          <w:sz w:val="16"/>
        </w:rPr>
        <w:t>: "</w:t>
      </w:r>
      <w:r w:rsidRPr="00396A21">
        <w:rPr>
          <w:rStyle w:val="StyleUnderline"/>
        </w:rPr>
        <w:t>If Obama allows the world's first pure terror state to emerge on his watch, my God, if that's not grounds for impeachment, I don't know what is</w:t>
      </w:r>
      <w:r w:rsidRPr="00396A21">
        <w:rPr>
          <w:sz w:val="16"/>
        </w:rPr>
        <w:t>," Ret. Lt. Col. Ralph Peters told Newsmax in June.</w:t>
      </w:r>
      <w:r w:rsidRPr="00396A21">
        <w:rPr>
          <w:sz w:val="12"/>
        </w:rPr>
        <w:t>¶</w:t>
      </w:r>
      <w:r w:rsidRPr="00396A21">
        <w:rPr>
          <w:sz w:val="16"/>
        </w:rPr>
        <w:t xml:space="preserve"> </w:t>
      </w:r>
      <w:r w:rsidRPr="00396A21">
        <w:rPr>
          <w:rStyle w:val="StyleUnderline"/>
        </w:rPr>
        <w:t>Libya no-fly zone</w:t>
      </w:r>
      <w:r w:rsidRPr="00396A21">
        <w:rPr>
          <w:sz w:val="16"/>
        </w:rPr>
        <w:t>: "If we're going to be a government of laws, and not descend into empire, this is Caesar crossing the Rubicon," said Reagan administration lawyer Bruce Fein, explaining why he was drafting a sample order of impeachment.</w:t>
      </w:r>
      <w:r w:rsidRPr="00396A21">
        <w:rPr>
          <w:sz w:val="12"/>
        </w:rPr>
        <w:t>¶</w:t>
      </w:r>
      <w:r w:rsidRPr="00396A21">
        <w:rPr>
          <w:sz w:val="16"/>
        </w:rPr>
        <w:t xml:space="preserve"> </w:t>
      </w:r>
      <w:r w:rsidRPr="00396A21">
        <w:rPr>
          <w:rStyle w:val="StyleUnderline"/>
        </w:rPr>
        <w:t xml:space="preserve">Not extending </w:t>
      </w:r>
      <w:r w:rsidRPr="00396A21">
        <w:rPr>
          <w:rStyle w:val="StyleUnderline"/>
        </w:rPr>
        <w:lastRenderedPageBreak/>
        <w:t>the Bush tax cuts</w:t>
      </w:r>
      <w:r w:rsidRPr="00396A21">
        <w:rPr>
          <w:sz w:val="16"/>
        </w:rPr>
        <w:t>: It was a simple proposition for Grover Norquist: "</w:t>
      </w:r>
      <w:r w:rsidRPr="00396A21">
        <w:rPr>
          <w:rStyle w:val="StyleUnderline"/>
        </w:rPr>
        <w:t>Obama can sit there and let all the tax [cuts] lapse, and then the Republicans will have enough votes in the Senate in 2014 to impeach</w:t>
      </w:r>
      <w:r w:rsidRPr="00396A21">
        <w:rPr>
          <w:sz w:val="16"/>
        </w:rPr>
        <w:t xml:space="preserve">." </w:t>
      </w:r>
      <w:r w:rsidRPr="00396A21">
        <w:rPr>
          <w:sz w:val="12"/>
        </w:rPr>
        <w:t>¶</w:t>
      </w:r>
      <w:r w:rsidRPr="00396A21">
        <w:rPr>
          <w:sz w:val="16"/>
        </w:rPr>
        <w:t xml:space="preserve"> </w:t>
      </w:r>
      <w:r w:rsidRPr="00396A21">
        <w:rPr>
          <w:rStyle w:val="StyleUnderline"/>
        </w:rPr>
        <w:t>NSA data collection</w:t>
      </w:r>
      <w:r w:rsidRPr="00396A21">
        <w:rPr>
          <w:sz w:val="16"/>
        </w:rPr>
        <w:t xml:space="preserve">: "In Watergate, Richard </w:t>
      </w:r>
      <w:r w:rsidRPr="00396A21">
        <w:rPr>
          <w:rStyle w:val="StyleUnderline"/>
        </w:rPr>
        <w:t>Nixon faced impeachment for breaking into the offices of the chairman of the Democratic National Party—Obama has broken into the homes of 300 million Americans</w:t>
      </w:r>
      <w:r w:rsidRPr="00396A21">
        <w:rPr>
          <w:sz w:val="16"/>
        </w:rPr>
        <w:t>," conservative lawyer Larry Klayman explained last December.</w:t>
      </w:r>
      <w:r w:rsidRPr="00396A21">
        <w:rPr>
          <w:sz w:val="12"/>
        </w:rPr>
        <w:t>¶</w:t>
      </w:r>
      <w:r w:rsidRPr="00396A21">
        <w:rPr>
          <w:sz w:val="16"/>
        </w:rPr>
        <w:t xml:space="preserve"> </w:t>
      </w:r>
      <w:r w:rsidRPr="00396A21">
        <w:rPr>
          <w:rStyle w:val="StyleUnderline"/>
        </w:rPr>
        <w:t>Obama's legacy</w:t>
      </w:r>
      <w:r w:rsidRPr="00396A21">
        <w:rPr>
          <w:sz w:val="16"/>
        </w:rPr>
        <w:t>: At least Glenn Beck is honest in his reasoning: "[Obama] needs to have the stain on his record that they cannot remove."</w:t>
      </w:r>
      <w:r w:rsidRPr="00396A21">
        <w:rPr>
          <w:sz w:val="12"/>
        </w:rPr>
        <w:t>¶</w:t>
      </w:r>
      <w:r w:rsidRPr="00396A21">
        <w:rPr>
          <w:sz w:val="16"/>
        </w:rPr>
        <w:t xml:space="preserve"> </w:t>
      </w:r>
      <w:r w:rsidRPr="00396A21">
        <w:rPr>
          <w:rStyle w:val="StyleUnderline"/>
        </w:rPr>
        <w:t>Recess appointments</w:t>
      </w:r>
      <w:r w:rsidRPr="00396A21">
        <w:rPr>
          <w:sz w:val="16"/>
        </w:rPr>
        <w:t>: When asked about the Supreme Court's decision in July knocking down the president's power of appointment, Senate candidate Joni Ernst (R-Iowa) floated impeachment, before quickly backtracking.</w:t>
      </w:r>
      <w:r w:rsidRPr="00396A21">
        <w:rPr>
          <w:sz w:val="12"/>
        </w:rPr>
        <w:t>¶</w:t>
      </w:r>
      <w:r w:rsidRPr="00396A21">
        <w:rPr>
          <w:sz w:val="16"/>
        </w:rPr>
        <w:t xml:space="preserve"> </w:t>
      </w:r>
      <w:proofErr w:type="gramStart"/>
      <w:r w:rsidRPr="00396A21">
        <w:rPr>
          <w:rStyle w:val="StyleUnderline"/>
        </w:rPr>
        <w:t>The</w:t>
      </w:r>
      <w:proofErr w:type="gramEnd"/>
      <w:r w:rsidRPr="00396A21">
        <w:rPr>
          <w:rStyle w:val="StyleUnderline"/>
        </w:rPr>
        <w:t xml:space="preserve"> stimulus</w:t>
      </w:r>
      <w:r w:rsidRPr="00396A21">
        <w:rPr>
          <w:sz w:val="16"/>
        </w:rPr>
        <w:t>: WorldNetDaily's Aaron Klein and Brenda Elliot argued that "Questions should already be raised about how the former employer of Obama's Commerce secretary received the Energy Department’s biggest loan guarantee."</w:t>
      </w:r>
      <w:r w:rsidRPr="00396A21">
        <w:rPr>
          <w:sz w:val="12"/>
        </w:rPr>
        <w:t>¶</w:t>
      </w:r>
      <w:r w:rsidRPr="00396A21">
        <w:rPr>
          <w:sz w:val="16"/>
        </w:rPr>
        <w:t xml:space="preserve"> </w:t>
      </w:r>
      <w:r w:rsidRPr="00396A21">
        <w:rPr>
          <w:rStyle w:val="StyleUnderline"/>
        </w:rPr>
        <w:t>The Veterans Affairs scandal</w:t>
      </w:r>
      <w:r w:rsidRPr="00396A21">
        <w:rPr>
          <w:sz w:val="16"/>
        </w:rPr>
        <w:t>: "I and Liberty Counsel Action are calling on the House of Representatives, the people's house, to draft Articles of Impeachment against President Barack H. Obama for high crimes and misdemeanors," Liberty University law school dean Mathew Staver announced in May.</w:t>
      </w:r>
    </w:p>
    <w:p w:rsidR="00EA6D46" w:rsidRDefault="00EA6D46" w:rsidP="00EA6D46"/>
    <w:p w:rsidR="00EA6D46" w:rsidRDefault="00EA6D46" w:rsidP="00EE7A4A">
      <w:pPr>
        <w:rPr>
          <w:rStyle w:val="Emphasis"/>
        </w:rPr>
      </w:pPr>
    </w:p>
    <w:p w:rsidR="004002DA" w:rsidRDefault="004002DA" w:rsidP="004002DA">
      <w:pPr>
        <w:pStyle w:val="Heading3"/>
      </w:pPr>
      <w:r>
        <w:lastRenderedPageBreak/>
        <w:t xml:space="preserve">IL—XOs </w:t>
      </w:r>
    </w:p>
    <w:p w:rsidR="00704967" w:rsidRDefault="00704967" w:rsidP="005D62C9">
      <w:pPr>
        <w:pStyle w:val="Heading4"/>
      </w:pPr>
      <w:r>
        <w:t>The context is right for impeachment – Obama will XO immigration and infuriate the GOP</w:t>
      </w:r>
    </w:p>
    <w:p w:rsidR="00704967" w:rsidRDefault="00704967" w:rsidP="00704967">
      <w:pPr>
        <w:rPr>
          <w:rStyle w:val="Style13ptBold"/>
          <w:bCs w:val="0"/>
        </w:rPr>
      </w:pPr>
      <w:r>
        <w:rPr>
          <w:rStyle w:val="Style13ptBold"/>
        </w:rPr>
        <w:t>Wilkinson 7/7</w:t>
      </w:r>
    </w:p>
    <w:p w:rsidR="00704967" w:rsidRDefault="00704967" w:rsidP="00704967">
      <w:r>
        <w:t>(Francis Wilkinson writes editorials on politics and domestic policy. He was previously executive editor of the Week. He was also national affairs writer for Rolling Stone, a communications consultant and a political media strategist, “Obama's Midterm Surprise: Immigration,” July 7 2014, http://www.bloombergview.com/articles/2014-07-07/obama-s-midterm-strategy-immigration)//JHH</w:t>
      </w:r>
    </w:p>
    <w:p w:rsidR="00704967" w:rsidRDefault="00704967" w:rsidP="00704967">
      <w:pPr>
        <w:rPr>
          <w:sz w:val="16"/>
        </w:rPr>
      </w:pPr>
      <w:r>
        <w:rPr>
          <w:sz w:val="16"/>
        </w:rPr>
        <w:t xml:space="preserve">President Barack </w:t>
      </w:r>
      <w:r>
        <w:rPr>
          <w:rStyle w:val="StyleUnderline"/>
        </w:rPr>
        <w:t>Obama</w:t>
      </w:r>
      <w:r>
        <w:rPr>
          <w:sz w:val="16"/>
        </w:rPr>
        <w:t xml:space="preserve"> has said that he </w:t>
      </w:r>
      <w:r>
        <w:rPr>
          <w:rStyle w:val="StyleUnderline"/>
        </w:rPr>
        <w:t>will act administratively on immigration before the midterm election</w:t>
      </w:r>
      <w:r>
        <w:rPr>
          <w:sz w:val="16"/>
        </w:rPr>
        <w:t>. Pro-immigration activists are pleading with him to "</w:t>
      </w:r>
      <w:r>
        <w:rPr>
          <w:rStyle w:val="Emphasis"/>
        </w:rPr>
        <w:t>go big and bold</w:t>
      </w:r>
      <w:r>
        <w:rPr>
          <w:sz w:val="16"/>
        </w:rPr>
        <w:t>,” as Gustavo Torres, executive director of CASA de Maryland, told Buzzfeed. If Obama is in a gambling mood, he might do just that.</w:t>
      </w:r>
      <w:r>
        <w:rPr>
          <w:sz w:val="12"/>
        </w:rPr>
        <w:t>¶</w:t>
      </w:r>
      <w:r>
        <w:rPr>
          <w:sz w:val="16"/>
        </w:rPr>
        <w:t xml:space="preserve"> Big and bold action would presumably entail an extension of the administration's deferred action policies, which currently protect young immigrants from deportation, to other family members or other classes of settled undocumented immigrants. Government shouldn't be in the business of "tearing families apart who otherwise are law-abiding,” Obama has said. (The influx of unaccompanied Central American children at the border is a different issue altogether, but Obama needs to show progress stemming the tide of children before liberalizing immigration rules for others.)</w:t>
      </w:r>
      <w:r>
        <w:rPr>
          <w:sz w:val="12"/>
        </w:rPr>
        <w:t>¶</w:t>
      </w:r>
      <w:r>
        <w:rPr>
          <w:sz w:val="16"/>
        </w:rPr>
        <w:t xml:space="preserve"> </w:t>
      </w:r>
      <w:proofErr w:type="gramStart"/>
      <w:r>
        <w:rPr>
          <w:rStyle w:val="StyleUnderline"/>
        </w:rPr>
        <w:t>Any</w:t>
      </w:r>
      <w:proofErr w:type="gramEnd"/>
      <w:r>
        <w:rPr>
          <w:rStyle w:val="StyleUnderline"/>
        </w:rPr>
        <w:t xml:space="preserve"> executive action of that breadth would produce high-pitched wails from nativists along with calls for impeachment from those Republicans too decorous to demand that Obama be drawn and quartered. It would roil Congress, raise constitutional concerns about executive overreach, give Republicans more fodder for attacks</w:t>
      </w:r>
      <w:r>
        <w:rPr>
          <w:sz w:val="16"/>
        </w:rPr>
        <w:t xml:space="preserve"> and inject "amnesty" into key congressional campaigns.</w:t>
      </w:r>
    </w:p>
    <w:p w:rsidR="00704967" w:rsidRDefault="00704967" w:rsidP="00704967"/>
    <w:p w:rsidR="00704967" w:rsidRDefault="00704967" w:rsidP="005D62C9">
      <w:pPr>
        <w:pStyle w:val="Heading4"/>
      </w:pPr>
      <w:r>
        <w:t>A GOP congress will impeach Obama – it’s a response to constituents</w:t>
      </w:r>
    </w:p>
    <w:p w:rsidR="00704967" w:rsidRDefault="00704967" w:rsidP="00704967">
      <w:pPr>
        <w:rPr>
          <w:rStyle w:val="Style13ptBold"/>
          <w:bCs w:val="0"/>
        </w:rPr>
      </w:pPr>
      <w:r>
        <w:rPr>
          <w:rStyle w:val="Style13ptBold"/>
        </w:rPr>
        <w:t>Potter 7/11</w:t>
      </w:r>
    </w:p>
    <w:p w:rsidR="00704967" w:rsidRDefault="00704967" w:rsidP="00704967">
      <w:r>
        <w:t>(Mitch Potter, “Fuzzy impeachment push against Obama has value as a fundraiser,” 7/11/14, http://www.thestar.com/news/world/2014/07/11/fuzzy_impeachment_push_against_obama_has_value_as_a_fundraiser.html)//JHH</w:t>
      </w:r>
    </w:p>
    <w:p w:rsidR="00704967" w:rsidRDefault="00704967" w:rsidP="00704967">
      <w:pPr>
        <w:rPr>
          <w:rStyle w:val="StyleUnderline"/>
        </w:rPr>
      </w:pPr>
      <w:r>
        <w:rPr>
          <w:sz w:val="16"/>
        </w:rPr>
        <w:t>WASHINGTON—</w:t>
      </w:r>
      <w:r>
        <w:rPr>
          <w:rStyle w:val="StyleUnderline"/>
        </w:rPr>
        <w:t>The fever-swamp fantasy coursing through conservative America — that Barack Obama one day soon will be frog-marched out of office</w:t>
      </w:r>
      <w:r>
        <w:rPr>
          <w:sz w:val="16"/>
        </w:rPr>
        <w:t xml:space="preserve"> for “high crimes and misdemeanours” — </w:t>
      </w:r>
      <w:r>
        <w:rPr>
          <w:rStyle w:val="StyleUnderline"/>
        </w:rPr>
        <w:t>is proving astonishingly resilient.</w:t>
      </w:r>
      <w:r>
        <w:rPr>
          <w:rStyle w:val="StyleUnderline"/>
          <w:sz w:val="12"/>
        </w:rPr>
        <w:t xml:space="preserve">¶ </w:t>
      </w:r>
      <w:r>
        <w:rPr>
          <w:sz w:val="16"/>
        </w:rPr>
        <w:t>Barely one day after House Majority Leader John Boehner moved to drown the deafening impeachment chatter, announcing instead a Republican plan to sue the president for executive overreach, the clamour returned Friday like an unwhacked mole.</w:t>
      </w:r>
      <w:r>
        <w:rPr>
          <w:sz w:val="12"/>
        </w:rPr>
        <w:t>¶</w:t>
      </w:r>
      <w:r>
        <w:rPr>
          <w:sz w:val="16"/>
        </w:rPr>
        <w:t xml:space="preserve"> Former Alaska governor Sarah Palin, showing once again that even if Washington doesn’t take her seriously, millions of others do, tore a strip off Boehner in a fresh missive for Fox News, decrying the “tepid lawsuit threat” and renewing her demand to oust the “lawless, imperial president.”</w:t>
      </w:r>
      <w:r>
        <w:rPr>
          <w:sz w:val="12"/>
        </w:rPr>
        <w:t>¶</w:t>
      </w:r>
      <w:r>
        <w:rPr>
          <w:sz w:val="16"/>
        </w:rPr>
        <w:t xml:space="preserve"> “He’s making himself a ruler, not a president. We had a revolution back in 1776 because we don’t like kings,” wrote Palin.</w:t>
      </w:r>
      <w:r>
        <w:rPr>
          <w:sz w:val="12"/>
        </w:rPr>
        <w:t>¶</w:t>
      </w:r>
      <w:r>
        <w:rPr>
          <w:sz w:val="16"/>
        </w:rPr>
        <w:t xml:space="preserve"> “Those concerned about America want change. That comes with healing the injuries done to society by an unchecked president; that starts with impeachment.”</w:t>
      </w:r>
      <w:r>
        <w:rPr>
          <w:sz w:val="12"/>
        </w:rPr>
        <w:t>¶</w:t>
      </w:r>
      <w:r>
        <w:rPr>
          <w:sz w:val="16"/>
        </w:rPr>
        <w:t xml:space="preserve"> Palin, who earlier in the week likened America to Obama’s “battered wife,” is far from alone on the warpath. </w:t>
      </w:r>
      <w:r>
        <w:rPr>
          <w:rStyle w:val="StyleUnderline"/>
        </w:rPr>
        <w:t>When the Drudge Report put the question to its</w:t>
      </w:r>
      <w:r>
        <w:rPr>
          <w:sz w:val="16"/>
        </w:rPr>
        <w:t xml:space="preserve"> largely conservative </w:t>
      </w:r>
      <w:r>
        <w:rPr>
          <w:rStyle w:val="StyleUnderline"/>
        </w:rPr>
        <w:t>audience — “Should Republicans impeach Obama?” — 73 percent said yes.</w:t>
      </w:r>
      <w:r>
        <w:rPr>
          <w:rStyle w:val="StyleUnderline"/>
          <w:sz w:val="12"/>
        </w:rPr>
        <w:t xml:space="preserve">¶ </w:t>
      </w:r>
      <w:r>
        <w:rPr>
          <w:sz w:val="16"/>
        </w:rPr>
        <w:t>For a U.S. capital already inoculated by years of hyperpartisan gridlock, the sustained calls for impeachment fly in the face of reality. It is a delusionally lost cause.</w:t>
      </w:r>
      <w:r>
        <w:rPr>
          <w:sz w:val="12"/>
        </w:rPr>
        <w:t>¶</w:t>
      </w:r>
      <w:r>
        <w:rPr>
          <w:sz w:val="16"/>
        </w:rPr>
        <w:t xml:space="preserve"> </w:t>
      </w:r>
      <w:proofErr w:type="gramStart"/>
      <w:r>
        <w:rPr>
          <w:sz w:val="16"/>
        </w:rPr>
        <w:t>But</w:t>
      </w:r>
      <w:proofErr w:type="gramEnd"/>
      <w:r>
        <w:rPr>
          <w:sz w:val="16"/>
        </w:rPr>
        <w:t xml:space="preserve"> that doesn’t mean it’s a non-starter.</w:t>
      </w:r>
      <w:r>
        <w:rPr>
          <w:sz w:val="12"/>
        </w:rPr>
        <w:t>¶</w:t>
      </w:r>
      <w:r>
        <w:rPr>
          <w:sz w:val="16"/>
        </w:rPr>
        <w:t xml:space="preserve"> All it takes is a majority-plus-one in the Republican-controlled House of Representatives to make the headline happen — “Obama impeached.” </w:t>
      </w:r>
      <w:r>
        <w:rPr>
          <w:rStyle w:val="StyleUnderline"/>
        </w:rPr>
        <w:t>The chances of this particular House</w:t>
      </w:r>
      <w:r>
        <w:rPr>
          <w:sz w:val="16"/>
        </w:rPr>
        <w:t xml:space="preserve">, with its Tea Party-inspired contempt for Obama’s signature health care law, </w:t>
      </w:r>
      <w:r>
        <w:rPr>
          <w:rStyle w:val="StyleUnderline"/>
        </w:rPr>
        <w:t>doing just that are higher than zero</w:t>
      </w:r>
      <w:r>
        <w:rPr>
          <w:sz w:val="16"/>
        </w:rPr>
        <w:t xml:space="preserve">. And </w:t>
      </w:r>
      <w:r>
        <w:rPr>
          <w:rStyle w:val="StyleUnderline"/>
        </w:rPr>
        <w:t>there will be a new House</w:t>
      </w:r>
      <w:r>
        <w:rPr>
          <w:sz w:val="16"/>
        </w:rPr>
        <w:t xml:space="preserve"> sworn in </w:t>
      </w:r>
      <w:r>
        <w:rPr>
          <w:rStyle w:val="StyleUnderline"/>
        </w:rPr>
        <w:t>next January after midterm</w:t>
      </w:r>
      <w:r>
        <w:rPr>
          <w:sz w:val="16"/>
        </w:rPr>
        <w:t xml:space="preserve"> elections in November </w:t>
      </w:r>
      <w:r>
        <w:rPr>
          <w:rStyle w:val="StyleUnderline"/>
        </w:rPr>
        <w:t>that might be even more inclined to answer Palin’s plea.</w:t>
      </w:r>
    </w:p>
    <w:p w:rsidR="00EE7A4A" w:rsidRDefault="00EE7A4A" w:rsidP="00EE7A4A"/>
    <w:p w:rsidR="00EE7A4A" w:rsidRDefault="00EE7A4A" w:rsidP="00EE7A4A">
      <w:pPr>
        <w:pStyle w:val="Heading3"/>
      </w:pPr>
      <w:r>
        <w:lastRenderedPageBreak/>
        <w:t>Impact – Gridlock</w:t>
      </w:r>
    </w:p>
    <w:p w:rsidR="00EE7A4A" w:rsidRDefault="00EE7A4A" w:rsidP="005D62C9">
      <w:pPr>
        <w:pStyle w:val="Heading4"/>
      </w:pPr>
      <w:r>
        <w:t xml:space="preserve">Impeachment </w:t>
      </w:r>
      <w:r>
        <w:rPr>
          <w:u w:val="single"/>
        </w:rPr>
        <w:t>kills</w:t>
      </w:r>
      <w:r>
        <w:t xml:space="preserve"> congressional efficiency and </w:t>
      </w:r>
      <w:r>
        <w:rPr>
          <w:u w:val="single"/>
        </w:rPr>
        <w:t>forces</w:t>
      </w:r>
      <w:r>
        <w:t xml:space="preserve"> gridlock</w:t>
      </w:r>
    </w:p>
    <w:p w:rsidR="00EE7A4A" w:rsidRDefault="00EE7A4A" w:rsidP="00EE7A4A">
      <w:pPr>
        <w:rPr>
          <w:rStyle w:val="Style13ptBold"/>
          <w:bCs w:val="0"/>
        </w:rPr>
      </w:pPr>
      <w:r>
        <w:rPr>
          <w:rStyle w:val="Style13ptBold"/>
        </w:rPr>
        <w:t>Grier 7/8</w:t>
      </w:r>
    </w:p>
    <w:p w:rsidR="00EE7A4A" w:rsidRDefault="00EE7A4A" w:rsidP="00EE7A4A">
      <w:r>
        <w:t>(Peter Grier, “Palin pushes Obama impeachment. What's up with that? (+video),” 7/8/14, http://www.csmonitor.com/USA/DC-Decoder/Decoder-Buzz/2014/0708/Palin-pushes-Obama-impeachment.-What-s-up-with-that-video)</w:t>
      </w:r>
    </w:p>
    <w:p w:rsidR="00EE7A4A" w:rsidRDefault="00EE7A4A" w:rsidP="00EE7A4A">
      <w:pPr>
        <w:rPr>
          <w:sz w:val="16"/>
        </w:rPr>
      </w:pPr>
      <w:r>
        <w:rPr>
          <w:rStyle w:val="StyleUnderline"/>
        </w:rPr>
        <w:t>If impeachment becomes a</w:t>
      </w:r>
      <w:r>
        <w:rPr>
          <w:sz w:val="16"/>
        </w:rPr>
        <w:t xml:space="preserve"> more </w:t>
      </w:r>
      <w:r>
        <w:rPr>
          <w:rStyle w:val="StyleUnderline"/>
        </w:rPr>
        <w:t>normal way of dealing with frustrations over a president’s essentially political acts</w:t>
      </w:r>
      <w:r>
        <w:rPr>
          <w:sz w:val="16"/>
        </w:rPr>
        <w:t xml:space="preserve">, then every president risks facing an attempt at removal from office. </w:t>
      </w:r>
      <w:r>
        <w:rPr>
          <w:rStyle w:val="StyleUnderline"/>
        </w:rPr>
        <w:t xml:space="preserve">If it becomes a more normal Washington power play, than the government of the US will be </w:t>
      </w:r>
      <w:r>
        <w:rPr>
          <w:rStyle w:val="Emphasis"/>
        </w:rPr>
        <w:t>even more gridlocked</w:t>
      </w:r>
      <w:r>
        <w:rPr>
          <w:sz w:val="16"/>
        </w:rPr>
        <w:t xml:space="preserve"> and dysfunctional </w:t>
      </w:r>
      <w:r>
        <w:rPr>
          <w:rStyle w:val="StyleUnderline"/>
        </w:rPr>
        <w:t>than it now is</w:t>
      </w:r>
      <w:r>
        <w:rPr>
          <w:sz w:val="16"/>
        </w:rPr>
        <w:t>.</w:t>
      </w:r>
      <w:r>
        <w:rPr>
          <w:sz w:val="12"/>
        </w:rPr>
        <w:t>¶</w:t>
      </w:r>
      <w:r>
        <w:rPr>
          <w:sz w:val="16"/>
        </w:rPr>
        <w:t xml:space="preserve"> “</w:t>
      </w:r>
      <w:r>
        <w:rPr>
          <w:rStyle w:val="StyleUnderline"/>
        </w:rPr>
        <w:t>Presidents can’t just ignore impeachment, and presidential attention is limited</w:t>
      </w:r>
      <w:r>
        <w:rPr>
          <w:sz w:val="16"/>
        </w:rPr>
        <w:t xml:space="preserve"> – which means that energy devoted to fighting even a totally spurious impeachment effort deprives other responsibilities, including national security, of presidential attention,” writes political scientist Jonathan Bernstein on his Bloomberg View blog.</w:t>
      </w:r>
    </w:p>
    <w:p w:rsidR="00987388" w:rsidRDefault="00987388" w:rsidP="00EE7A4A"/>
    <w:p w:rsidR="005D62C9" w:rsidRPr="00EE7A4A" w:rsidRDefault="005D62C9" w:rsidP="005D62C9">
      <w:pPr>
        <w:pStyle w:val="Heading3"/>
      </w:pPr>
      <w:r>
        <w:lastRenderedPageBreak/>
        <w:t xml:space="preserve">A2 Couldn’t Happen </w:t>
      </w:r>
    </w:p>
    <w:p w:rsidR="005D62C9" w:rsidRDefault="005D62C9" w:rsidP="005D62C9">
      <w:pPr>
        <w:pStyle w:val="Heading4"/>
      </w:pPr>
      <w:r>
        <w:t xml:space="preserve">GOP </w:t>
      </w:r>
      <w:r w:rsidRPr="004002DA">
        <w:rPr>
          <w:i/>
        </w:rPr>
        <w:t>will</w:t>
      </w:r>
      <w:r>
        <w:t xml:space="preserve"> impeach Obama if they win control of the senate—highly likely </w:t>
      </w:r>
    </w:p>
    <w:p w:rsidR="005D62C9" w:rsidRDefault="005D62C9" w:rsidP="005D62C9">
      <w:pPr>
        <w:rPr>
          <w:rStyle w:val="Style13ptBold"/>
          <w:bCs w:val="0"/>
        </w:rPr>
      </w:pPr>
      <w:r>
        <w:rPr>
          <w:rStyle w:val="Style13ptBold"/>
        </w:rPr>
        <w:t>Marquis 7/9</w:t>
      </w:r>
    </w:p>
    <w:p w:rsidR="005D62C9" w:rsidRDefault="005D62C9" w:rsidP="005D62C9">
      <w:r>
        <w:t>(Ben Marquis, “Powerful Editor: Don’t Just Impeach Obama… Prosecute Him,” 7/9/14, http://www.capitalisminstitute.org/impeach-and-prosecute-obama/)//JHH</w:t>
      </w:r>
    </w:p>
    <w:p w:rsidR="005D62C9" w:rsidRDefault="005D62C9" w:rsidP="005D62C9">
      <w:pPr>
        <w:rPr>
          <w:rStyle w:val="StyleUnderline"/>
        </w:rPr>
      </w:pPr>
      <w:r>
        <w:rPr>
          <w:rStyle w:val="StyleUnderline"/>
        </w:rPr>
        <w:t>Talk of impeaching President Obama has been ongoing for the past six years</w:t>
      </w:r>
      <w:r>
        <w:rPr>
          <w:sz w:val="16"/>
        </w:rPr>
        <w:t xml:space="preserve">, at least in the background, </w:t>
      </w:r>
      <w:r>
        <w:rPr>
          <w:rStyle w:val="StyleUnderline"/>
        </w:rPr>
        <w:t>but it has recently taken center stage due to the endless litany of potentially impeachable offenses committed by Obama in scandal after scandal.</w:t>
      </w:r>
      <w:r>
        <w:rPr>
          <w:rStyle w:val="StyleUnderline"/>
          <w:sz w:val="12"/>
        </w:rPr>
        <w:t>¶</w:t>
      </w:r>
      <w:r>
        <w:rPr>
          <w:sz w:val="16"/>
        </w:rPr>
        <w:t xml:space="preserve"> There are a number of reasons for which </w:t>
      </w:r>
      <w:r>
        <w:rPr>
          <w:rStyle w:val="StyleUnderline"/>
        </w:rPr>
        <w:t xml:space="preserve">Congress could begin the impeachment process right now, but it would only </w:t>
      </w:r>
      <w:r>
        <w:rPr>
          <w:rStyle w:val="Emphasis"/>
        </w:rPr>
        <w:t>die in the Harry Reid-led Senate.</w:t>
      </w:r>
      <w:r>
        <w:rPr>
          <w:rStyle w:val="Emphasis"/>
          <w:b w:val="0"/>
          <w:sz w:val="12"/>
        </w:rPr>
        <w:t>¶</w:t>
      </w:r>
      <w:r>
        <w:rPr>
          <w:sz w:val="16"/>
        </w:rPr>
        <w:t xml:space="preserve"> </w:t>
      </w:r>
      <w:r>
        <w:rPr>
          <w:rStyle w:val="StyleUnderline"/>
        </w:rPr>
        <w:t xml:space="preserve">However, if the GOP takes control of the Senate in the midterms, it is </w:t>
      </w:r>
      <w:r>
        <w:rPr>
          <w:rStyle w:val="Emphasis"/>
        </w:rPr>
        <w:t>highly likely</w:t>
      </w:r>
      <w:r>
        <w:rPr>
          <w:rStyle w:val="StyleUnderline"/>
        </w:rPr>
        <w:t xml:space="preserve"> that impeachment proceedings will go through</w:t>
      </w:r>
      <w:r>
        <w:rPr>
          <w:sz w:val="16"/>
        </w:rPr>
        <w:t xml:space="preserve">. A case for </w:t>
      </w:r>
      <w:r>
        <w:rPr>
          <w:rStyle w:val="StyleUnderline"/>
        </w:rPr>
        <w:t>impeachment</w:t>
      </w:r>
      <w:r>
        <w:rPr>
          <w:sz w:val="16"/>
        </w:rPr>
        <w:t xml:space="preserve"> has already been made, it </w:t>
      </w:r>
      <w:r>
        <w:rPr>
          <w:rStyle w:val="StyleUnderline"/>
        </w:rPr>
        <w:t>is only waiting on those with the political will to push it.</w:t>
      </w:r>
    </w:p>
    <w:p w:rsidR="005F4E81" w:rsidRDefault="005F4E81" w:rsidP="005F4E81">
      <w:pPr>
        <w:pStyle w:val="Heading3"/>
      </w:pPr>
    </w:p>
    <w:p w:rsidR="009E6645" w:rsidRDefault="009E6645" w:rsidP="009E6645">
      <w:pPr>
        <w:pStyle w:val="Heading2"/>
      </w:pPr>
      <w:r>
        <w:lastRenderedPageBreak/>
        <w:t xml:space="preserve">— </w:t>
      </w:r>
      <w:r>
        <w:t>TPA</w:t>
      </w:r>
    </w:p>
    <w:p w:rsidR="009E6645" w:rsidRDefault="009E6645" w:rsidP="009E6645">
      <w:pPr>
        <w:pStyle w:val="Heading3"/>
      </w:pPr>
      <w:r>
        <w:lastRenderedPageBreak/>
        <w:t xml:space="preserve">IL—TPA </w:t>
      </w:r>
      <w:proofErr w:type="gramStart"/>
      <w:r>
        <w:t>k2</w:t>
      </w:r>
      <w:proofErr w:type="gramEnd"/>
      <w:r>
        <w:t xml:space="preserve"> Trade </w:t>
      </w:r>
    </w:p>
    <w:p w:rsidR="009E6645" w:rsidRDefault="009E6645" w:rsidP="009E6645">
      <w:pPr>
        <w:pStyle w:val="Heading4"/>
      </w:pPr>
      <w:r>
        <w:t>Fast track is key to reaching deals on TIPP and TPP and getting them through congress.</w:t>
      </w:r>
    </w:p>
    <w:p w:rsidR="009E6645" w:rsidRDefault="009E6645" w:rsidP="009E6645">
      <w:r w:rsidRPr="000F3B02">
        <w:rPr>
          <w:rStyle w:val="Style13ptBold"/>
        </w:rPr>
        <w:t>Chicago Tribune – 12/30</w:t>
      </w:r>
      <w:r>
        <w:t xml:space="preserve"> (Editorial Staff; “Editorial: Obama needs fast-track trade authority”; December 30, 2013; </w:t>
      </w:r>
      <w:hyperlink r:id="rId72" w:history="1">
        <w:r w:rsidRPr="009A55F8">
          <w:rPr>
            <w:rStyle w:val="Hyperlink"/>
          </w:rPr>
          <w:t>http://articles.chicagotribune.com/2013-12-30/opinion/ct-give-obama-tpa-fast-track-trade-edit-1230-jm-20131230_1_trade-deals-trade-promotion-authority-tpa</w:t>
        </w:r>
      </w:hyperlink>
      <w:r>
        <w:t>) CJC</w:t>
      </w:r>
      <w:r>
        <w:br/>
      </w:r>
    </w:p>
    <w:p w:rsidR="009E6645" w:rsidRPr="009E6645" w:rsidRDefault="009E6645" w:rsidP="009E6645">
      <w:pPr>
        <w:rPr>
          <w:sz w:val="16"/>
        </w:rPr>
      </w:pPr>
      <w:r w:rsidRPr="005A7298">
        <w:rPr>
          <w:sz w:val="16"/>
        </w:rPr>
        <w:t xml:space="preserve">President Barack </w:t>
      </w:r>
      <w:r w:rsidRPr="000F3B02">
        <w:rPr>
          <w:rStyle w:val="TitleChar"/>
        </w:rPr>
        <w:t>Obama wants the power to negotiate free-trade treaties on a fast track</w:t>
      </w:r>
      <w:r w:rsidRPr="005A7298">
        <w:rPr>
          <w:sz w:val="16"/>
        </w:rPr>
        <w:t xml:space="preserve">. </w:t>
      </w:r>
      <w:r w:rsidRPr="000F3B02">
        <w:rPr>
          <w:rStyle w:val="TitleChar"/>
        </w:rPr>
        <w:t>With Trade Promotion Authority</w:t>
      </w:r>
      <w:r w:rsidRPr="005A7298">
        <w:rPr>
          <w:sz w:val="16"/>
        </w:rPr>
        <w:t xml:space="preserve">, </w:t>
      </w:r>
      <w:r w:rsidRPr="000F3B02">
        <w:rPr>
          <w:rStyle w:val="TitleChar"/>
        </w:rPr>
        <w:t>he would have a good chance of clinching huge trade pacts now being hammered out with Europe and Asia</w:t>
      </w:r>
      <w:r w:rsidRPr="005A7298">
        <w:rPr>
          <w:sz w:val="16"/>
        </w:rPr>
        <w:t>. Yet Congress may not give him that authority — for all the wrong reasons.</w:t>
      </w:r>
      <w:r w:rsidRPr="005A7298">
        <w:rPr>
          <w:sz w:val="12"/>
        </w:rPr>
        <w:t>¶</w:t>
      </w:r>
      <w:r w:rsidRPr="005A7298">
        <w:rPr>
          <w:sz w:val="16"/>
        </w:rPr>
        <w:t xml:space="preserve"> </w:t>
      </w:r>
      <w:proofErr w:type="gramStart"/>
      <w:r w:rsidRPr="005A7298">
        <w:rPr>
          <w:sz w:val="16"/>
        </w:rPr>
        <w:t>Over</w:t>
      </w:r>
      <w:proofErr w:type="gramEnd"/>
      <w:r w:rsidRPr="005A7298">
        <w:rPr>
          <w:sz w:val="16"/>
        </w:rPr>
        <w:t xml:space="preserve"> the years, </w:t>
      </w:r>
      <w:r w:rsidRPr="000F3B02">
        <w:rPr>
          <w:rStyle w:val="TitleChar"/>
        </w:rPr>
        <w:t>Congress has recognized that negotiating trade deals requires special legislative procedures. Under ordinary rules, a trade deal would be subject to Capitol Hill amendments that in effect enable Congress to reopen negotiations after they are concluded. In that event, knowing that America's representatives couldn't deliver on their promises, trade partners would have no incentive to make concessions at the bargaining table. As a practical matter, making a deal becomes impossible</w:t>
      </w:r>
      <w:r w:rsidRPr="005A7298">
        <w:rPr>
          <w:sz w:val="16"/>
        </w:rPr>
        <w:t>.</w:t>
      </w:r>
      <w:r w:rsidRPr="005A7298">
        <w:rPr>
          <w:sz w:val="12"/>
        </w:rPr>
        <w:t>¶</w:t>
      </w:r>
      <w:r w:rsidRPr="005A7298">
        <w:rPr>
          <w:sz w:val="16"/>
        </w:rPr>
        <w:t xml:space="preserve"> TPA, as it is known, also ensures that Congress considers any trade deals on a reasonable timetable, not letting them languish indefinitely. Under TPA, Congress can reject a deal the administration cuts, but a few opponents can't block a vote.</w:t>
      </w:r>
    </w:p>
    <w:p w:rsidR="009E6645" w:rsidRDefault="009E6645" w:rsidP="009E6645">
      <w:pPr>
        <w:pStyle w:val="Heading4"/>
      </w:pPr>
      <w:r>
        <w:t>TPA is only chance to pass trade deals.</w:t>
      </w:r>
    </w:p>
    <w:p w:rsidR="009E6645" w:rsidRDefault="009E6645" w:rsidP="009E6645">
      <w:r w:rsidRPr="000F3B02">
        <w:rPr>
          <w:rStyle w:val="Style13ptBold"/>
        </w:rPr>
        <w:t>Chicago Tribune – 12/30</w:t>
      </w:r>
      <w:r>
        <w:t xml:space="preserve"> (Editorial Staff; “Editorial: Obama needs fast-track trade authority”; December 30, 2013; </w:t>
      </w:r>
      <w:hyperlink r:id="rId73" w:history="1">
        <w:r w:rsidRPr="009A55F8">
          <w:rPr>
            <w:rStyle w:val="Hyperlink"/>
          </w:rPr>
          <w:t>http://articles.chicagotribune.com/2013-12-30/opinion/ct-give-obama-tpa-fast-track-trade-edit-1230-jm-20131230_1_trade-deals-trade-promotion-authority-tpa</w:t>
        </w:r>
      </w:hyperlink>
      <w:r>
        <w:t>) CJC</w:t>
      </w:r>
      <w:r>
        <w:br/>
      </w:r>
    </w:p>
    <w:p w:rsidR="009E6645" w:rsidRPr="005A7298" w:rsidRDefault="009E6645" w:rsidP="009E6645">
      <w:pPr>
        <w:rPr>
          <w:sz w:val="16"/>
        </w:rPr>
      </w:pPr>
      <w:r w:rsidRPr="005A7298">
        <w:rPr>
          <w:rStyle w:val="TitleChar"/>
        </w:rPr>
        <w:t>Within months the White House hopes to finish talks on a proposed Trans-Pacific Partnership with a group of Asia-Pacific nations. Talks with the European Union on the planned Transatlantic Trade and Investment Partnership are progressing too.</w:t>
      </w:r>
      <w:r w:rsidRPr="005A7298">
        <w:rPr>
          <w:sz w:val="16"/>
        </w:rPr>
        <w:t xml:space="preserve"> Those deals would eliminate barriers and promote economic activity between the U.S. and key allies. </w:t>
      </w:r>
      <w:r w:rsidRPr="005A7298">
        <w:rPr>
          <w:rStyle w:val="TitleChar"/>
        </w:rPr>
        <w:t>The upside is huge: Billions of dollars in new business would be generated if these pacts come to pass.</w:t>
      </w:r>
      <w:r w:rsidRPr="005A7298">
        <w:rPr>
          <w:rStyle w:val="TitleChar"/>
          <w:b w:val="0"/>
          <w:sz w:val="12"/>
        </w:rPr>
        <w:t>¶</w:t>
      </w:r>
      <w:r w:rsidRPr="005A7298">
        <w:rPr>
          <w:sz w:val="16"/>
        </w:rPr>
        <w:t xml:space="preserve"> </w:t>
      </w:r>
      <w:proofErr w:type="gramStart"/>
      <w:r w:rsidRPr="005A7298">
        <w:rPr>
          <w:rStyle w:val="TitleChar"/>
        </w:rPr>
        <w:t>Yet</w:t>
      </w:r>
      <w:proofErr w:type="gramEnd"/>
      <w:r w:rsidRPr="005A7298">
        <w:rPr>
          <w:rStyle w:val="TitleChar"/>
        </w:rPr>
        <w:t xml:space="preserve"> given the special interests that oppose free trade, neither deal stands much of a chance in Congress without TPA. </w:t>
      </w:r>
      <w:r w:rsidRPr="005A7298">
        <w:rPr>
          <w:sz w:val="16"/>
        </w:rPr>
        <w:t xml:space="preserve">Consider farm tariffs, one of the most frustrating roadblocks to any free-trade pact with Europe or Asia. The agriculture lobby here and abroad has long succeeded in imposing some of the least competitive public policies of any industry. Although farm protectionism hurts the vast majority of the world's citizens, standing up to clout-heavy constituencies such as U.S. sugar magnates requires extraordinary political courage. </w:t>
      </w:r>
      <w:r w:rsidRPr="005A7298">
        <w:rPr>
          <w:rStyle w:val="TitleChar"/>
        </w:rPr>
        <w:t xml:space="preserve">TPA is essential for overcoming the inevitable fight against vested interests that are determined to advance themselves at the expense of the </w:t>
      </w:r>
      <w:proofErr w:type="gramStart"/>
      <w:r w:rsidRPr="005A7298">
        <w:rPr>
          <w:rStyle w:val="TitleChar"/>
        </w:rPr>
        <w:t>nation's</w:t>
      </w:r>
      <w:proofErr w:type="gramEnd"/>
      <w:r w:rsidRPr="005A7298">
        <w:rPr>
          <w:rStyle w:val="TitleChar"/>
        </w:rPr>
        <w:t xml:space="preserve"> good.</w:t>
      </w:r>
    </w:p>
    <w:p w:rsidR="009E6645" w:rsidRDefault="009E6645" w:rsidP="009E6645"/>
    <w:p w:rsidR="009E6645" w:rsidRPr="009E6645" w:rsidRDefault="009E6645" w:rsidP="009E6645"/>
    <w:p w:rsidR="009E6645" w:rsidRDefault="009E6645" w:rsidP="009E6645">
      <w:pPr>
        <w:pStyle w:val="Heading3"/>
      </w:pPr>
      <w:r>
        <w:lastRenderedPageBreak/>
        <w:t xml:space="preserve">XT—Trade x War </w:t>
      </w:r>
    </w:p>
    <w:p w:rsidR="009E6645" w:rsidRDefault="009E6645" w:rsidP="009E6645"/>
    <w:p w:rsidR="009E6645" w:rsidRDefault="009E6645" w:rsidP="009E6645">
      <w:pPr>
        <w:pStyle w:val="Heading4"/>
      </w:pPr>
      <w:r>
        <w:t>Expanding international trade is vital to preventing nuclear world war</w:t>
      </w:r>
    </w:p>
    <w:p w:rsidR="009E6645" w:rsidRDefault="009E6645" w:rsidP="009E6645">
      <w:r w:rsidRPr="0082594C">
        <w:rPr>
          <w:b/>
        </w:rPr>
        <w:t>Weede, 10</w:t>
      </w:r>
      <w:r>
        <w:t xml:space="preserve"> – professor of sociology at the University of Bonn (Erich, “The Capitalist Peace and the Rise of China: Establishing Global Harmony by Economic Interdependence” International Interactions: Empirical and Theoretical Research in International Relations, DOI</w:t>
      </w:r>
      <w:proofErr w:type="gramStart"/>
      <w:r>
        <w:t>:10.1080</w:t>
      </w:r>
      <w:proofErr w:type="gramEnd"/>
      <w:r>
        <w:t>/03050621003785181)</w:t>
      </w:r>
    </w:p>
    <w:p w:rsidR="009E6645" w:rsidRDefault="009E6645" w:rsidP="009E6645"/>
    <w:p w:rsidR="009E6645" w:rsidRPr="009E6645" w:rsidRDefault="009E6645" w:rsidP="009E6645">
      <w:pPr>
        <w:rPr>
          <w:sz w:val="16"/>
        </w:rPr>
      </w:pPr>
      <w:r w:rsidRPr="00526B70">
        <w:rPr>
          <w:sz w:val="16"/>
        </w:rPr>
        <w:t xml:space="preserve">Historically, </w:t>
      </w:r>
      <w:r w:rsidRPr="0082594C">
        <w:rPr>
          <w:rStyle w:val="TitleChar"/>
        </w:rPr>
        <w:t>the rise and fall of great powers has been related to great wars</w:t>
      </w:r>
      <w:r w:rsidRPr="00526B70">
        <w:rPr>
          <w:sz w:val="16"/>
        </w:rPr>
        <w:t xml:space="preserve">. Both world wars of the twentieth century would not have been possible without the previous industrialization and rise of Germany. World War II, which in Asia was a war between the Japanese on the one hand and the Western powers and China on the other hand, would not have been conceivable without the previous rise of Japan. The early phase of the Vietnam War has to be understood against the background of a declining France. If the rise and fall of great powers indicate great dangers, then one should question whether the world can peacefully accommodate a rising China. Here it is argued that </w:t>
      </w:r>
      <w:r w:rsidRPr="0082594C">
        <w:rPr>
          <w:rStyle w:val="TitleChar"/>
        </w:rPr>
        <w:t>the capitalist peace offers the best way to manage the coming power transition between China and the West</w:t>
      </w:r>
      <w:r w:rsidRPr="00526B70">
        <w:rPr>
          <w:sz w:val="16"/>
        </w:rPr>
        <w:t>. 1</w:t>
      </w:r>
      <w:r w:rsidRPr="00526B70">
        <w:rPr>
          <w:sz w:val="12"/>
        </w:rPr>
        <w:t>¶</w:t>
      </w:r>
      <w:r w:rsidRPr="00526B70">
        <w:rPr>
          <w:sz w:val="16"/>
        </w:rPr>
        <w:t xml:space="preserve"> China is rising. In the thirty years after Deng Xiaoping began economic reforms the Chinese economy grew nearly by a factor of ten. Recently, the West suffered from negative growth rates whereas China grows by about 8 percent a year. The difference in growth rates between China and the West has been about 10 percent. A power transition of such speed is without historical precedent. Given its size China is a “natural” great power—unlike Britain, France, or Germany. Even the combined population of the United States and the European Union does not approach the population size of China. If China outgrows poverty, then it must become a world power.</w:t>
      </w:r>
      <w:r w:rsidRPr="00526B70">
        <w:rPr>
          <w:sz w:val="12"/>
        </w:rPr>
        <w:t>¶</w:t>
      </w:r>
      <w:r w:rsidRPr="00526B70">
        <w:rPr>
          <w:sz w:val="16"/>
        </w:rPr>
        <w:t xml:space="preserve"> </w:t>
      </w:r>
      <w:proofErr w:type="gramStart"/>
      <w:r w:rsidRPr="00526B70">
        <w:rPr>
          <w:sz w:val="16"/>
        </w:rPr>
        <w:t>Although</w:t>
      </w:r>
      <w:proofErr w:type="gramEnd"/>
      <w:r w:rsidRPr="00526B70">
        <w:rPr>
          <w:sz w:val="16"/>
        </w:rPr>
        <w:t xml:space="preserve"> </w:t>
      </w:r>
      <w:r w:rsidRPr="008C6C0A">
        <w:rPr>
          <w:rStyle w:val="Emphasis"/>
        </w:rPr>
        <w:t>war in the nuclear age threatens to be much worse</w:t>
      </w:r>
      <w:r w:rsidRPr="0082594C">
        <w:rPr>
          <w:rStyle w:val="TitleChar"/>
        </w:rPr>
        <w:t xml:space="preserve"> than any previous world war</w:t>
      </w:r>
      <w:r w:rsidRPr="00526B70">
        <w:rPr>
          <w:sz w:val="16"/>
        </w:rPr>
        <w:t xml:space="preserve">, fear of nuclear war itself might exert some pacifying impact. Such fear, however, need not be our only protection against future wars. </w:t>
      </w:r>
      <w:r w:rsidRPr="0082594C">
        <w:rPr>
          <w:rStyle w:val="TitleChar"/>
        </w:rPr>
        <w:t>Economic interdependence</w:t>
      </w:r>
      <w:r w:rsidRPr="00526B70">
        <w:rPr>
          <w:sz w:val="16"/>
        </w:rPr>
        <w:t xml:space="preserve"> itself </w:t>
      </w:r>
      <w:r w:rsidRPr="0082594C">
        <w:rPr>
          <w:rStyle w:val="TitleChar"/>
        </w:rPr>
        <w:t>makes war less likely</w:t>
      </w:r>
      <w:r w:rsidRPr="00526B70">
        <w:rPr>
          <w:sz w:val="16"/>
        </w:rPr>
        <w:t xml:space="preserve">. One finding of quantitative research is that military conflict becomes less likely if a pair of nations—say China and the United States, or China and India, or China and Japan—trade a lot with each other (Hegre 2009; Oneal and Russett 2005; Russett and Oneal 2001). Fortunately, all of them do. One may label this effect “peace by free trade”. Foreign investment has some beneficial impact, too (Souva and Prins 2006). Moreover, economic freedom reduces involvement in military conflict, and financial market openness reduces the risk of war, too (Gartzke 2005, 2007, 2009). </w:t>
      </w:r>
      <w:r w:rsidRPr="0046527D">
        <w:rPr>
          <w:rStyle w:val="TitleChar"/>
        </w:rPr>
        <w:t>Quantitative research has demonstrated that there is something like a capitalist peace.</w:t>
      </w:r>
      <w:r w:rsidRPr="00526B70">
        <w:rPr>
          <w:rStyle w:val="TitleChar"/>
          <w:b w:val="0"/>
          <w:sz w:val="12"/>
        </w:rPr>
        <w:t>¶</w:t>
      </w:r>
      <w:r w:rsidRPr="00526B70">
        <w:rPr>
          <w:rStyle w:val="TitleChar"/>
          <w:sz w:val="12"/>
        </w:rPr>
        <w:t xml:space="preserve"> </w:t>
      </w:r>
      <w:proofErr w:type="gramStart"/>
      <w:r w:rsidRPr="00526B70">
        <w:rPr>
          <w:sz w:val="16"/>
        </w:rPr>
        <w:t>Until</w:t>
      </w:r>
      <w:proofErr w:type="gramEnd"/>
      <w:r w:rsidRPr="00526B70">
        <w:rPr>
          <w:sz w:val="16"/>
        </w:rPr>
        <w:t xml:space="preserve"> a few years ago it looked as if the democratic peace were solid and robust whereas the capitalist peace between free traders was less so. Now, however, </w:t>
      </w:r>
      <w:r w:rsidRPr="0046527D">
        <w:rPr>
          <w:rStyle w:val="TitleChar"/>
        </w:rPr>
        <w:t>the democratic peace looks</w:t>
      </w:r>
      <w:r w:rsidRPr="00526B70">
        <w:rPr>
          <w:sz w:val="16"/>
        </w:rPr>
        <w:t xml:space="preserve"> more </w:t>
      </w:r>
      <w:r w:rsidRPr="0046527D">
        <w:rPr>
          <w:rStyle w:val="TitleChar"/>
        </w:rPr>
        <w:t>conditional:</w:t>
      </w:r>
      <w:r w:rsidRPr="00526B70">
        <w:rPr>
          <w:sz w:val="16"/>
        </w:rPr>
        <w:t xml:space="preserve"> </w:t>
      </w:r>
      <w:r w:rsidRPr="0046527D">
        <w:rPr>
          <w:rStyle w:val="TitleChar"/>
        </w:rPr>
        <w:t xml:space="preserve">It is not only restricted to relations between democracies, but might also be restricted to </w:t>
      </w:r>
      <w:r w:rsidRPr="00526B70">
        <w:rPr>
          <w:sz w:val="16"/>
        </w:rPr>
        <w:t>developed or</w:t>
      </w:r>
      <w:r w:rsidRPr="0046527D">
        <w:rPr>
          <w:rStyle w:val="TitleChar"/>
        </w:rPr>
        <w:t xml:space="preserve"> market democracies</w:t>
      </w:r>
      <w:r w:rsidRPr="00526B70">
        <w:rPr>
          <w:sz w:val="16"/>
        </w:rPr>
        <w:t xml:space="preserve"> (Mousseau 2005, 2009). It has been doubted whether it applies to the poorest democracies. Moreover, the less mature or perfect the democracies are, the weaker the democratic peace is. </w:t>
      </w:r>
      <w:r w:rsidRPr="0046527D">
        <w:rPr>
          <w:rStyle w:val="TitleChar"/>
        </w:rPr>
        <w:t>By contrast, peace by free trade or economic freedom looks more robust</w:t>
      </w:r>
      <w:r w:rsidRPr="00526B70">
        <w:rPr>
          <w:sz w:val="16"/>
        </w:rPr>
        <w:t>. Pacifying effects are not restricted to relationships between free traders on both sides of a dispute (Russett 2009:19). Moreover, the trade to GDP ratio is no longer the only or even the best way to document the pacifying effects of economic freedom or the invisible hand. By applying innovative measures of free markets, such as avoidance of too much public property ownership and protectionism, one may argue in favor of much more robustly pacifying effects of economic freedom than of political freedom (McDonald 2009).</w:t>
      </w:r>
      <w:r w:rsidRPr="00526B70">
        <w:rPr>
          <w:sz w:val="12"/>
        </w:rPr>
        <w:t>¶</w:t>
      </w:r>
      <w:r w:rsidRPr="00526B70">
        <w:rPr>
          <w:sz w:val="16"/>
        </w:rPr>
        <w:t xml:space="preserve"> The occurrence of World War I is the standard argument against peace by trade or economic interdependence because there was substantial economic interdependence between the Western powers and the Central European powers. Certainly, World War I serves as a useful reminder that commerce makes war less likely without making it impossible. But World War I is not as much of a problem for capitalist peace theory as frequently assumed. Moreover, there was no democratic contribution to pacification because the Central European powers were, at best, imperfect democracies. By contemporary standards, even the democratic character of the United Kingdom was not beyond suspicion because of franchise limitations. As far as trade linkages were concerned they were strongest where least needed—between Britain and France, between Britain and the United States, between Germany and Austria-Hungary. These pairs ended up on the same side in the war. Whereas strong trade links between Germany on the one hand and Britain or Russia on the other hand did not prevent them from fighting each other, Germany and France exemplify weak trade ties where strong ties were needed most in order to avoid hostilities (Russett and Oneal 2001:175).</w:t>
      </w:r>
      <w:r w:rsidRPr="00526B70">
        <w:rPr>
          <w:sz w:val="12"/>
        </w:rPr>
        <w:t>¶</w:t>
      </w:r>
      <w:r w:rsidRPr="00526B70">
        <w:rPr>
          <w:sz w:val="16"/>
        </w:rPr>
        <w:t xml:space="preserve"> Skeptics rightly observe that increasing trade did not prevent World War I, but they overlook that trade volumes rose not because of free trade policies, but in spite of mounting protectionism. Trade increased because of falling transportation costs, but in spite of protectionist policies. Finally, capitalist or commercial peace theory is an admittedly incomplete theory. It says only how risks of war may be reduced but it says nothing about what generates them in the first place. But commercial peace theory is certainly compatible with World War II, which was even bloodier than the previous world war as well as with the later reconciliation between the former Axis powers and the West. There was little trade between the Western powers and the Axis powers. Since the Axis powers were no democracies, the democratic peace could also not apply between the Axis and the West.</w:t>
      </w:r>
      <w:r w:rsidRPr="00526B70">
        <w:rPr>
          <w:sz w:val="12"/>
        </w:rPr>
        <w:t>¶</w:t>
      </w:r>
      <w:r w:rsidRPr="00526B70">
        <w:rPr>
          <w:sz w:val="16"/>
        </w:rPr>
        <w:t xml:space="preserve"> </w:t>
      </w:r>
      <w:proofErr w:type="gramStart"/>
      <w:r w:rsidRPr="00526B70">
        <w:rPr>
          <w:sz w:val="16"/>
        </w:rPr>
        <w:t>The</w:t>
      </w:r>
      <w:proofErr w:type="gramEnd"/>
      <w:r w:rsidRPr="00526B70">
        <w:rPr>
          <w:sz w:val="16"/>
        </w:rPr>
        <w:t xml:space="preserve"> different long-term effects of the settlements of both world wars may be explained by differences in application of a capitalist peace strategy toward the losers of the wars. After World War I France influenced the settlement more than anyone else. It did not </w:t>
      </w:r>
      <w:r w:rsidRPr="00526B70">
        <w:rPr>
          <w:sz w:val="16"/>
        </w:rPr>
        <w:lastRenderedPageBreak/>
        <w:t>even think of a commercial peace strategy. Misery and desperation within Germany contributed to Hitler's empowerment and indirectly to World War II. After World War II, the United States, however, pursued a capitalist peace strategy toward the vanquished. It promoted global free trade and subsidized even the recovery of the losers of the war. Germany and Japan became prosperous and allies of the United States.</w:t>
      </w:r>
      <w:r w:rsidRPr="00526B70">
        <w:rPr>
          <w:sz w:val="12"/>
        </w:rPr>
        <w:t>¶</w:t>
      </w:r>
      <w:r w:rsidRPr="00526B70">
        <w:rPr>
          <w:sz w:val="16"/>
        </w:rPr>
        <w:t xml:space="preserve"> By and large, there is a lot of agreement within the research community that democracies rarely fight each other. If all major countries, including China, were ever to become democracies, then the risk of major power war or global war could be dramatically reduced. But </w:t>
      </w:r>
      <w:r w:rsidRPr="0046527D">
        <w:rPr>
          <w:rStyle w:val="TitleChar"/>
        </w:rPr>
        <w:t>the risk of conflict and war seems to be highest between democracies and autocracies rather than between two autocracies. That is why the U.S.-China dyad looks at risk.</w:t>
      </w:r>
      <w:r w:rsidRPr="00526B70">
        <w:rPr>
          <w:sz w:val="16"/>
        </w:rPr>
        <w:t xml:space="preserve"> Moreover, there remain some doubts concerning the effectiveness of the democratic peace where nascent, or poor or not yet “contract intensive,” or unstable democracies are concerned. Since China is still poor, since China cannot avoid a period of transition, if it ever becomes a democracy, a democratic peace between China and other major powers looks more like a distant hope than like a pacifier that might become available in the near future when the Chinese economy might equal the American one in size, albeit not yet in per capita income.</w:t>
      </w:r>
      <w:r w:rsidRPr="00526B70">
        <w:rPr>
          <w:sz w:val="12"/>
        </w:rPr>
        <w:t>¶</w:t>
      </w:r>
      <w:r w:rsidRPr="00526B70">
        <w:rPr>
          <w:sz w:val="16"/>
        </w:rPr>
        <w:t xml:space="preserve"> Although few people in China expect a fast transition to democracy in the near future, the prospect for democracy in China is not hopeless. There is experimentation with elections at the local level. China is moving slowly toward the rule of law. Individual freedom has expanded. The press becomes commercialized and investigative. For the sake of continuing economic growth and the achievement of a power status comparable to the United States, China has to become a knowledge society. The knowledge society requires liberalization. Those who criticize China for not moving faster toward democracy should remember some lessons from Western history. The sequence of establishing national identity, the rule of law, representative or accountable government, and mass franchise seems to matter. Establishing national identity first, the rule of law and accountable government second, and the mass franchise last is the best sequence to avoid political instability. China might need some time to institutionalize the rule of law and to move toward accountable government before it is ready for mass elections.</w:t>
      </w:r>
      <w:r w:rsidRPr="00526B70">
        <w:rPr>
          <w:sz w:val="12"/>
        </w:rPr>
        <w:t>¶</w:t>
      </w:r>
      <w:r w:rsidRPr="00526B70">
        <w:rPr>
          <w:sz w:val="16"/>
        </w:rPr>
        <w:t xml:space="preserve"> </w:t>
      </w:r>
      <w:r w:rsidRPr="0046527D">
        <w:rPr>
          <w:rStyle w:val="TitleChar"/>
        </w:rPr>
        <w:t>Economic cooperation and interdependence provide much more hope for the immediate future than democratization. The more countries trade with each other, the less likely military disputes between them become</w:t>
      </w:r>
      <w:r w:rsidRPr="00526B70">
        <w:rPr>
          <w:sz w:val="16"/>
        </w:rPr>
        <w:t>. Given the size of both economies and the distance between America and China, they already trade a lot with each other. As China is the first Asian giant to become capable of challenging the U.S., these pacifying ties happen to be in place where they are most needed. From a capitalist peace perspective there is another piece of good news. Although trade between India and China had been negligible for a long time, since 1999 it has grown. By 2009, China had become India's biggest trading partner. Economic interdependence or trade may exert some pacifying impact on the relationship between Asia's neighboring giants. Comparing the war-proneness of the Middle East with the avoidance of major military conflicts in the Far East over the past three decades, it is hard to avoid the conclusion that the East Asian focus on economic openness and interdependence, on commerce, exports and growth did contribute to the pacification of East Asia.</w:t>
      </w:r>
      <w:r w:rsidRPr="00526B70">
        <w:rPr>
          <w:sz w:val="12"/>
        </w:rPr>
        <w:t>¶</w:t>
      </w:r>
      <w:r w:rsidRPr="00526B70">
        <w:rPr>
          <w:sz w:val="16"/>
        </w:rPr>
        <w:t xml:space="preserve"> The qualifications which might be required to the peace by trade proposition do not negate these optimistic conclusions. Possibly, it is not trade but cross-border investment, capital market integration or even a commitment to economic freedom that pacifies most effectively. Or, it might even be the contract-intensity of economies (Mousseau 2009). Should future research confirm a shift of focus away from trade to other aspects of economic interdependence as the main pacifier, then optimism about Sino-American relations might still be based on some kind of capitalist </w:t>
      </w:r>
      <w:proofErr w:type="gramStart"/>
      <w:r w:rsidRPr="00526B70">
        <w:rPr>
          <w:sz w:val="16"/>
        </w:rPr>
        <w:t>peace.</w:t>
      </w:r>
      <w:proofErr w:type="gramEnd"/>
      <w:r w:rsidRPr="00526B70">
        <w:rPr>
          <w:sz w:val="16"/>
        </w:rPr>
        <w:t xml:space="preserve"> By contrast to Chinese hesitation to democratize, the seriousness of China's commitment to global economic integration deserves admiration. China is extremely open for such a big economy. Its share of world trade increased eightfold within 25 years after its economic reforms.</w:t>
      </w:r>
      <w:r w:rsidRPr="00526B70">
        <w:rPr>
          <w:sz w:val="12"/>
        </w:rPr>
        <w:t>¶</w:t>
      </w:r>
      <w:r w:rsidRPr="00526B70">
        <w:rPr>
          <w:sz w:val="16"/>
        </w:rPr>
        <w:t xml:space="preserve"> </w:t>
      </w:r>
      <w:proofErr w:type="gramStart"/>
      <w:r w:rsidRPr="00526B70">
        <w:rPr>
          <w:sz w:val="16"/>
        </w:rPr>
        <w:t>From</w:t>
      </w:r>
      <w:proofErr w:type="gramEnd"/>
      <w:r w:rsidRPr="00526B70">
        <w:rPr>
          <w:sz w:val="16"/>
        </w:rPr>
        <w:t xml:space="preserve"> an international trade perspective, all of East Asia has recently become a Chinese sphere of influence. China is the most important destination of Japanese, South Korean, and Taiwanese exports—ahead of the United States. Although Taiwanese politicians around the turn of the millennium rejected the idea of reunification on the Mainland's terms, and although some of them were attracted to the idea of declaring the legal independence of Taiwan, economic and social ties across the Taiwan Strait grew vigorously at the same time. Taiwanese companies employ millions of people on the mainland. About a million people from Taiwan live on the Chinese mainland. Mainland China has been the preferred destination of Taiwan's foreign investment. Since the lateral escalation of a military conflict between the People's Republic of China and Taiwan constitutes the most plausible scenario whereby the U.S. and China might get into a war, economic interdependence between China and Taiwan contributes to the preservation of peace. Recently, political relations between the People's Republic of China and the Republic of China on Taiwan have improved fast. Given the record of Sino-Japanese wars in the past and the power of these neighboring states, the extent of Sino-Japanese economic cooperation provides another reason for optimism. The capitalist peace stands a chance to apply between China and its neighbors and competitors.</w:t>
      </w:r>
      <w:r w:rsidRPr="00526B70">
        <w:rPr>
          <w:sz w:val="12"/>
        </w:rPr>
        <w:t>¶</w:t>
      </w:r>
      <w:r w:rsidRPr="00526B70">
        <w:rPr>
          <w:sz w:val="16"/>
        </w:rPr>
        <w:t xml:space="preserve"> On the one hand, one may argue that the U.S. current account deficit and the U.S. bilateral trade deficit with China served the purpose of stabilizing China and integrating it into a U.S. dominated world order. Then, the economic relationship between the U.S. and China already served the national interests of both countries, at least until 2008. On the other hand, it has been argued that the global imbalance between Asian capital exports and American capital imports contributed to the crisis (Wolf 2009:100). Then the interdependence between China and the West explains not only how the Chinese economy can be affected by a crisis which began in the American housing market and banking system. The same interdependence, or more specifically, a division of labor, where China exports goods in return for American treasury bonds and where Americans consume too much, might be one of the determinants of the crisis. But this conceivable link between Chinese or Asian savings, American capital imports, and the current crisis is by no means generally accepted. The Fed and its monetary policy might be the main culprit. Had it followed the “Taylor rule” in setting interest rates in response to growth and inflation rates, then there would have been higher interest rates between 2002 and 2007, much less of a housing boom in the U.S., and at worst a minor recession instead of the descent into the depression from which the world has suffered (Taylor 2009). Or, the promotion of home ownership for everyone—without regard of credit worthiness—should have been avoided (Sowell 2009).</w:t>
      </w:r>
      <w:r w:rsidRPr="00526B70">
        <w:rPr>
          <w:sz w:val="12"/>
        </w:rPr>
        <w:t>¶</w:t>
      </w:r>
      <w:r w:rsidRPr="00526B70">
        <w:rPr>
          <w:sz w:val="16"/>
        </w:rPr>
        <w:t xml:space="preserve"> It is important to note that the capitalist peace is a less dangerous idea than the democratic peace. As the example of the American wars in Afghanistan and Iraq demonstrate, the idea of a democratic peace has been married to a crusading spirit in the recent past (Russett 2005). Moreover it was combined with an utter disregard of </w:t>
      </w:r>
      <w:r w:rsidRPr="00526B70">
        <w:rPr>
          <w:sz w:val="16"/>
        </w:rPr>
        <w:lastRenderedPageBreak/>
        <w:t>the meager prospects of success in bringing democracy to poor or oil-exporting societies with a long heritage of autocracy (Weede 2007). Legitimating current wars by hopes for regime change and future pacific benefits is dangerous. By contrast, the capitalist peace depends on decisions by private business. As the Sino-American dyad or even the PRC-Taiwan dyad demonstrate, strong and growing economic ties need not wait for regime similarity, democratization, or a lot of political agreement with each other. China's positive response to the opportunity of exploiting its comparative advantages within a global market, as well as its lack of readiness to reform its regime according to Western preferences, demonstrate that a capitalist peace between China and the West is feasible, whereas a democratic peace is not for a considerable time to come.</w:t>
      </w:r>
      <w:r w:rsidRPr="00526B70">
        <w:rPr>
          <w:sz w:val="12"/>
        </w:rPr>
        <w:t>¶</w:t>
      </w:r>
      <w:r w:rsidRPr="00526B70">
        <w:rPr>
          <w:sz w:val="16"/>
        </w:rPr>
        <w:t xml:space="preserve"> There are two reasons why </w:t>
      </w:r>
      <w:r w:rsidRPr="0046527D">
        <w:rPr>
          <w:rStyle w:val="TitleChar"/>
        </w:rPr>
        <w:t>the capitalist peace is more important than the democratic peace. First, the balance of empirical evidence has been shifting from supporting pacifying effects of democracy toward supporting pacifying effects of commerce and economic freedom, of trade and capitalism.</w:t>
      </w:r>
      <w:r w:rsidRPr="00526B70">
        <w:rPr>
          <w:sz w:val="16"/>
        </w:rPr>
        <w:t xml:space="preserve"> Whereas early research investigated only pacifying effects of trade, more recent work also looks at capital market integration, protectionism, state ownership or economic freedom. It is too early to say which specific feature of market economies is most effective in underwriting peace. But one may dare to say that free markets promote peace. Second, </w:t>
      </w:r>
      <w:r w:rsidRPr="0046527D">
        <w:rPr>
          <w:rStyle w:val="TitleChar"/>
        </w:rPr>
        <w:t>the democratic peace</w:t>
      </w:r>
      <w:r w:rsidRPr="00526B70">
        <w:rPr>
          <w:sz w:val="16"/>
        </w:rPr>
        <w:t>—where its existence has rarely been called into question, i.e., among mature and prosperous market-oriented democracies themselves—</w:t>
      </w:r>
      <w:r w:rsidRPr="0046527D">
        <w:rPr>
          <w:rStyle w:val="TitleChar"/>
        </w:rPr>
        <w:t>is an effect of commerce and capitalism</w:t>
      </w:r>
      <w:r w:rsidRPr="00526B70">
        <w:rPr>
          <w:sz w:val="16"/>
        </w:rPr>
        <w:t xml:space="preserve">. </w:t>
      </w:r>
      <w:r w:rsidRPr="0046527D">
        <w:rPr>
          <w:rStyle w:val="TitleChar"/>
        </w:rPr>
        <w:t>Without capitalism and free trade, without economic development and prosperity, democracy is unlikely to be established and to survive</w:t>
      </w:r>
      <w:r w:rsidRPr="00526B70">
        <w:rPr>
          <w:sz w:val="16"/>
        </w:rPr>
        <w:t xml:space="preserve"> (Inglehart and Welzel 2009; Lipset 1994). In this perspective, the democratic peace is little more than a component of the capitalist peace.</w:t>
      </w:r>
      <w:r w:rsidRPr="00526B70">
        <w:rPr>
          <w:sz w:val="12"/>
        </w:rPr>
        <w:t>¶</w:t>
      </w:r>
      <w:r w:rsidRPr="00526B70">
        <w:rPr>
          <w:sz w:val="16"/>
        </w:rPr>
        <w:t xml:space="preserve"> </w:t>
      </w:r>
      <w:proofErr w:type="gramStart"/>
      <w:r w:rsidRPr="00526B70">
        <w:rPr>
          <w:sz w:val="16"/>
        </w:rPr>
        <w:t>The</w:t>
      </w:r>
      <w:proofErr w:type="gramEnd"/>
      <w:r w:rsidRPr="00526B70">
        <w:rPr>
          <w:sz w:val="16"/>
        </w:rPr>
        <w:t xml:space="preserve"> promotion of peace by peaceful means is obviously preferable to the promotion of peace by war. The shining example of capitalist prosperity in the West, together with the demonstration by the early East Asian tiger economies that the West permits poor countries to catch up, sufficed to elicit home-grown reforms in China and elsewhere in Asia which improved the material conditions of life of hundreds of millions of people. There is an important difference between the promotion of peace by capitalism and commerce and its promotion by democratization. If one wants to enforce democratization by military means, then one may run into severe problems of implementation, as the United States has found out in Afghanistan and Iraq. The capitalist peace requires nothing more than the virtue of patience. It relies on limited government, whereas war easily expands the scope of government. Globalization promises to enlarge the market and therefore to increase the division of labor and to speed productivity gains and economic growth. </w:t>
      </w:r>
      <w:r w:rsidRPr="0046527D">
        <w:rPr>
          <w:rStyle w:val="TitleChar"/>
        </w:rPr>
        <w:t>By promoting economic freedom, trade, and prosperity, we simultaneously promote peace</w:t>
      </w:r>
      <w:r w:rsidRPr="00526B70">
        <w:rPr>
          <w:sz w:val="16"/>
        </w:rPr>
        <w:t>.</w:t>
      </w:r>
      <w:r w:rsidRPr="00526B70">
        <w:rPr>
          <w:sz w:val="12"/>
        </w:rPr>
        <w:t>¶</w:t>
      </w:r>
      <w:r w:rsidRPr="00526B70">
        <w:rPr>
          <w:sz w:val="16"/>
        </w:rPr>
        <w:t xml:space="preserve"> </w:t>
      </w:r>
      <w:proofErr w:type="gramStart"/>
      <w:r w:rsidRPr="00526B70">
        <w:rPr>
          <w:sz w:val="16"/>
        </w:rPr>
        <w:t>For</w:t>
      </w:r>
      <w:proofErr w:type="gramEnd"/>
      <w:r w:rsidRPr="00526B70">
        <w:rPr>
          <w:sz w:val="16"/>
        </w:rPr>
        <w:t xml:space="preserve"> the capitalist peace to apply, there are two requirements. First, capitalist peace theory has to be valid. In spite of some open issues, the research literature justifies some optimism in this regard. Second, global capitalism has to demonstrate good health and vitality. Since the financial and economic crisis of 2008, it is difficult to be optimistic in this regard. Open markets in rich countries for exports from poor countries generate credibility for free market institutions and policies. They complement export-oriented growth strategies in poor countries. Foreign direct investment by private enterprises and donations from private Western sources to poor countries are more likely to have a positive effect on the growth path of poor countries than official aid does. The more capitalist the rich countries become, the more they provide a model for emulation by poor countries as well as a market and a source of technology and investment for them. By resisting protectionism Western nations may simultaneously strengthen their own economies, improve the lot of the poor in the third world, and contribute to the avoidance of conflict and war. In a period of financial distress or during a global economic crisis, </w:t>
      </w:r>
      <w:r w:rsidRPr="0046527D">
        <w:rPr>
          <w:rStyle w:val="TitleChar"/>
        </w:rPr>
        <w:t>resistance to protectionism and other attempts to roll back capitalism are the most important tasks for those who prefer prosperity and peace over poverty and war</w:t>
      </w:r>
      <w:r w:rsidRPr="00526B70">
        <w:rPr>
          <w:sz w:val="16"/>
        </w:rPr>
        <w:t>.</w:t>
      </w:r>
      <w:r w:rsidRPr="00526B70">
        <w:rPr>
          <w:sz w:val="12"/>
        </w:rPr>
        <w:t>¶</w:t>
      </w:r>
      <w:r w:rsidRPr="00526B70">
        <w:rPr>
          <w:sz w:val="16"/>
        </w:rPr>
        <w:t xml:space="preserve"> </w:t>
      </w:r>
      <w:proofErr w:type="gramStart"/>
      <w:r w:rsidRPr="00526B70">
        <w:rPr>
          <w:sz w:val="16"/>
        </w:rPr>
        <w:t>In</w:t>
      </w:r>
      <w:proofErr w:type="gramEnd"/>
      <w:r w:rsidRPr="00526B70">
        <w:rPr>
          <w:sz w:val="16"/>
        </w:rPr>
        <w:t xml:space="preserve"> the first five months of 2009 global trade did decrease by as much as 30 percent. </w:t>
      </w:r>
      <w:r w:rsidRPr="0046527D">
        <w:rPr>
          <w:rStyle w:val="TitleChar"/>
        </w:rPr>
        <w:t>Globalization seems to be in retreat.</w:t>
      </w:r>
      <w:r w:rsidRPr="00526B70">
        <w:rPr>
          <w:sz w:val="16"/>
        </w:rPr>
        <w:t xml:space="preserve"> When discussing the stimulus package, the American Congress had to be persuaded to include only a watered down “buy American” clause. </w:t>
      </w:r>
      <w:r w:rsidRPr="0046527D">
        <w:rPr>
          <w:rStyle w:val="TitleChar"/>
        </w:rPr>
        <w:t>It is still dubious whether the Obama administration is ready to lead the global fight against protectionism</w:t>
      </w:r>
      <w:r w:rsidRPr="00526B70">
        <w:rPr>
          <w:sz w:val="16"/>
        </w:rPr>
        <w:t xml:space="preserve">. During the depression of the 1930s the fight against protectionism was lost at the beginning when Smoot and Hawley succeeded in 1930 to raise American tariffs. </w:t>
      </w:r>
      <w:r w:rsidRPr="0046527D">
        <w:rPr>
          <w:rStyle w:val="TitleChar"/>
        </w:rPr>
        <w:t>Although the rise of Asia's demographic giants, China and India, makes a capitalist peace more urgent than ever, politicians do not fight hard enough for the Doha Round and global free trade</w:t>
      </w:r>
      <w:r w:rsidRPr="00526B70">
        <w:rPr>
          <w:sz w:val="16"/>
        </w:rPr>
        <w:t>.</w:t>
      </w:r>
    </w:p>
    <w:p w:rsidR="009E6645" w:rsidRPr="009143FB" w:rsidRDefault="009E6645" w:rsidP="009E6645">
      <w:pPr>
        <w:pStyle w:val="Heading4"/>
        <w:rPr>
          <w:u w:val="single"/>
        </w:rPr>
      </w:pPr>
      <w:r>
        <w:t xml:space="preserve">Even if global trade isn’t perfect, protectionism is far worse for poverty – the solution to inequality within the trading system is </w:t>
      </w:r>
      <w:r>
        <w:rPr>
          <w:u w:val="single"/>
        </w:rPr>
        <w:t>further liberalization</w:t>
      </w:r>
    </w:p>
    <w:p w:rsidR="009E6645" w:rsidRDefault="009E6645" w:rsidP="009E6645">
      <w:pPr>
        <w:rPr>
          <w:b/>
        </w:rPr>
      </w:pPr>
      <w:r>
        <w:rPr>
          <w:b/>
        </w:rPr>
        <w:t xml:space="preserve">Teson, 12 – </w:t>
      </w:r>
      <w:r w:rsidRPr="00C773A9">
        <w:t>Tobias Simon Eminent Scholar at Florida State University College of Law</w:t>
      </w:r>
      <w:r>
        <w:t xml:space="preserve">; former career diplomat for the Argentine Foreign </w:t>
      </w:r>
      <w:proofErr w:type="gramStart"/>
      <w:r>
        <w:t>Ministry</w:t>
      </w:r>
      <w:r w:rsidRPr="00C773A9">
        <w:t xml:space="preserve">  (</w:t>
      </w:r>
      <w:proofErr w:type="gramEnd"/>
      <w:r w:rsidRPr="00C773A9">
        <w:t>Fernando, WHY FREE TRADE IS REQUIRED BY JUSTICE,  Social Philosophy &amp; Policy29.1 (Jan 2012): 126-153, proquest)</w:t>
      </w:r>
    </w:p>
    <w:p w:rsidR="009E6645" w:rsidRDefault="009E6645" w:rsidP="009E6645"/>
    <w:p w:rsidR="009E6645" w:rsidRPr="00526B70" w:rsidRDefault="009E6645" w:rsidP="009E6645">
      <w:pPr>
        <w:rPr>
          <w:sz w:val="16"/>
        </w:rPr>
      </w:pPr>
      <w:r w:rsidRPr="00526B70">
        <w:rPr>
          <w:sz w:val="16"/>
        </w:rPr>
        <w:t xml:space="preserve">Given the advantages of free trade, </w:t>
      </w:r>
      <w:r w:rsidRPr="00537A2B">
        <w:rPr>
          <w:rStyle w:val="TitleChar"/>
        </w:rPr>
        <w:t>the role of the</w:t>
      </w:r>
      <w:r w:rsidRPr="00526B70">
        <w:rPr>
          <w:sz w:val="16"/>
        </w:rPr>
        <w:t xml:space="preserve"> World Trade Organization (</w:t>
      </w:r>
      <w:r w:rsidRPr="00537A2B">
        <w:rPr>
          <w:rStyle w:val="TitleChar"/>
        </w:rPr>
        <w:t>WTO) in liberalizing trade has been positive</w:t>
      </w:r>
      <w:r w:rsidRPr="00526B70">
        <w:rPr>
          <w:sz w:val="16"/>
        </w:rPr>
        <w:t xml:space="preserve">.56 By enforcing the most-favored-nation clause, the WTO system has dramatically lowered tariffs and other trade barriers in the </w:t>
      </w:r>
      <w:r w:rsidRPr="00526B70">
        <w:rPr>
          <w:sz w:val="16"/>
        </w:rPr>
        <w:lastRenderedPageBreak/>
        <w:t>last fifty years or so, with the corresponding global economic growth.57 However, while the current WTO regime is preferable to a generalized protectionist regime, it has a number of imperfections from the standpoint of justice and efficiency. First, current arrangements allow governments to over-protect, thus hampering the chances that the poor will participate in the world economy. One problem with the WTO treaty, therefore, is that it does not liberalize trade enough.58 In particular, the WTO rules that allow protection of agriculture by rich countries are highly objectionable, as I have already pointed out. The WTO should enforce the most-favored-nation clause without exceptions if it is to be consistent with global justice. 59 Second, although generally structured to gradually lower trade barriers, the WTO regime is partly predicated on outdated mercantilist notions: governments seek to secure foreign markets access for exporters, thus treating access to their markets as a bargaining "chip.â[euro] Because imports benefit consumers, the notion that granting access to one's markets is a concession to other countries is false. A government that lowers tariffs helps its own citizens. This fact is, yet again, concealed by the nationalist rhetoric of protectionism. So the WTO is suboptimal from the standpoint of global justice, and it is certainly inferior to more liberal alternatives, like unrestricted trade. 60</w:t>
      </w:r>
      <w:r w:rsidRPr="00526B70">
        <w:rPr>
          <w:sz w:val="12"/>
        </w:rPr>
        <w:t>¶</w:t>
      </w:r>
      <w:r w:rsidRPr="00526B70">
        <w:rPr>
          <w:sz w:val="16"/>
        </w:rPr>
        <w:t xml:space="preserve"> </w:t>
      </w:r>
      <w:proofErr w:type="gramStart"/>
      <w:r w:rsidRPr="00526B70">
        <w:rPr>
          <w:sz w:val="16"/>
        </w:rPr>
        <w:t>Still</w:t>
      </w:r>
      <w:proofErr w:type="gramEnd"/>
      <w:r w:rsidRPr="00526B70">
        <w:rPr>
          <w:sz w:val="16"/>
        </w:rPr>
        <w:t xml:space="preserve">, </w:t>
      </w:r>
      <w:r w:rsidRPr="009143FB">
        <w:rPr>
          <w:rStyle w:val="TitleChar"/>
        </w:rPr>
        <w:t xml:space="preserve">however bad the present system may be, </w:t>
      </w:r>
      <w:r w:rsidRPr="009143FB">
        <w:rPr>
          <w:rStyle w:val="Emphasis"/>
        </w:rPr>
        <w:t>protectionism is worse</w:t>
      </w:r>
      <w:r w:rsidRPr="00526B70">
        <w:rPr>
          <w:sz w:val="16"/>
        </w:rPr>
        <w:t xml:space="preserve">. </w:t>
      </w:r>
      <w:r w:rsidRPr="009143FB">
        <w:rPr>
          <w:rStyle w:val="TitleChar"/>
        </w:rPr>
        <w:t xml:space="preserve">Current critics of the WTO, </w:t>
      </w:r>
      <w:r w:rsidRPr="00526B70">
        <w:rPr>
          <w:sz w:val="16"/>
        </w:rPr>
        <w:t xml:space="preserve">while rightly criticizing protectionism in rich countries, </w:t>
      </w:r>
      <w:r w:rsidRPr="009143FB">
        <w:rPr>
          <w:rStyle w:val="TitleChar"/>
        </w:rPr>
        <w:t>wrongly claim that developing nations can sometimes help their economies by enacting protectionist measures</w:t>
      </w:r>
      <w:r w:rsidRPr="00526B70">
        <w:rPr>
          <w:sz w:val="16"/>
        </w:rPr>
        <w:t>. The institutional solution that could bring the world closer to the ideal of unrestricted trade is a WTO-like organization whose sole purpose is to ensure that nations liberalize trade. On the other hand, excessive international regulation restrictive of trade, even if meant to address a genuine market failure, is often counterproductive with regard to the poor.</w:t>
      </w:r>
      <w:r w:rsidRPr="00526B70">
        <w:rPr>
          <w:sz w:val="12"/>
        </w:rPr>
        <w:t>¶</w:t>
      </w:r>
      <w:r w:rsidRPr="00526B70">
        <w:rPr>
          <w:sz w:val="16"/>
        </w:rPr>
        <w:t xml:space="preserve"> The main contrary view is represented by the work of Thomas </w:t>
      </w:r>
      <w:r w:rsidRPr="009143FB">
        <w:rPr>
          <w:rStyle w:val="TitleChar"/>
        </w:rPr>
        <w:t>Pogge</w:t>
      </w:r>
      <w:r w:rsidRPr="00526B70">
        <w:rPr>
          <w:sz w:val="16"/>
        </w:rPr>
        <w:t xml:space="preserve">.61 He </w:t>
      </w:r>
      <w:r w:rsidRPr="009143FB">
        <w:rPr>
          <w:rStyle w:val="TitleChar"/>
        </w:rPr>
        <w:t>claims tha</w:t>
      </w:r>
      <w:r w:rsidRPr="00526B70">
        <w:rPr>
          <w:sz w:val="16"/>
        </w:rPr>
        <w:t xml:space="preserve">t the global order, and especially the world trade system, is directly responsible for poverty.62 According to Pogge, </w:t>
      </w:r>
      <w:r w:rsidRPr="009143FB">
        <w:rPr>
          <w:rStyle w:val="TitleChar"/>
        </w:rPr>
        <w:t xml:space="preserve">the global order, established and dominated by rich countries, systematically confines millions of </w:t>
      </w:r>
      <w:proofErr w:type="gramStart"/>
      <w:r w:rsidRPr="009143FB">
        <w:rPr>
          <w:rStyle w:val="TitleChar"/>
        </w:rPr>
        <w:t>persons</w:t>
      </w:r>
      <w:proofErr w:type="gramEnd"/>
      <w:r w:rsidRPr="009143FB">
        <w:rPr>
          <w:rStyle w:val="TitleChar"/>
        </w:rPr>
        <w:t xml:space="preserve"> to extreme poverty</w:t>
      </w:r>
      <w:r w:rsidRPr="00526B70">
        <w:rPr>
          <w:sz w:val="16"/>
        </w:rPr>
        <w:t>. This happens through a variety of mechanisms, of which three are salient. First, rich countries refuse to liberalize agriculture. They protect their own rich farmers, thus harming farmers in the developing world. Second, rich countries have succeeded in enforcing intellectual property rights on pharmaceuticals, which exacerbates health problems in the developing world. And finally, the global order controlled by rich countries is too deferential to sovereignty. This allows corrupt and tyrannical elites in the developing world, in complicity with the West, to exploit their subjects.</w:t>
      </w:r>
      <w:r w:rsidRPr="00526B70">
        <w:rPr>
          <w:sz w:val="12"/>
        </w:rPr>
        <w:t>¶</w:t>
      </w:r>
      <w:r w:rsidRPr="00526B70">
        <w:rPr>
          <w:sz w:val="16"/>
        </w:rPr>
        <w:t xml:space="preserve"> Pogge deserves credit for having awakened new audiences to the awful reality of world poverty; for having called attention to the objectionable protectionist policies by rich countries; and for having challenged the prevailing notion of sovereignty upon which the international order relies. On the latter issue, the sanctity of borders and its political incarnations, nationalism and national interest, have harmed many persons in history and done much to undermine justice in the world at all levels. Economic relations, no less than political relations, often proceed without sufficient scrutiny of the moral credentials of governments. Global institutions such as the World Bank and the International Monetary Fund are subject to criticism on this score, because they assist developing countries without pausing to consider whether they are thereby consolidating bad governance and, eventually, perpetuating poverty as well.</w:t>
      </w:r>
      <w:r w:rsidRPr="00526B70">
        <w:rPr>
          <w:sz w:val="12"/>
        </w:rPr>
        <w:t>¶</w:t>
      </w:r>
      <w:r w:rsidRPr="00526B70">
        <w:rPr>
          <w:sz w:val="16"/>
        </w:rPr>
        <w:t xml:space="preserve"> </w:t>
      </w:r>
      <w:proofErr w:type="gramStart"/>
      <w:r w:rsidRPr="009143FB">
        <w:rPr>
          <w:rStyle w:val="TitleChar"/>
        </w:rPr>
        <w:t>The</w:t>
      </w:r>
      <w:proofErr w:type="gramEnd"/>
      <w:r w:rsidRPr="009143FB">
        <w:rPr>
          <w:rStyle w:val="TitleChar"/>
        </w:rPr>
        <w:t xml:space="preserve"> problem</w:t>
      </w:r>
      <w:r w:rsidRPr="00526B70">
        <w:rPr>
          <w:sz w:val="16"/>
        </w:rPr>
        <w:t xml:space="preserve"> with Pogge's theory </w:t>
      </w:r>
      <w:r w:rsidRPr="009143FB">
        <w:rPr>
          <w:rStyle w:val="TitleChar"/>
        </w:rPr>
        <w:t>is</w:t>
      </w:r>
      <w:r w:rsidRPr="00526B70">
        <w:rPr>
          <w:sz w:val="16"/>
        </w:rPr>
        <w:t xml:space="preserve"> that </w:t>
      </w:r>
      <w:r w:rsidRPr="009143FB">
        <w:rPr>
          <w:rStyle w:val="TitleChar"/>
        </w:rPr>
        <w:t xml:space="preserve">his </w:t>
      </w:r>
      <w:r w:rsidRPr="009143FB">
        <w:rPr>
          <w:rStyle w:val="TitleChar"/>
          <w:i/>
        </w:rPr>
        <w:t>causal</w:t>
      </w:r>
      <w:r w:rsidRPr="009143FB">
        <w:rPr>
          <w:rStyle w:val="TitleChar"/>
        </w:rPr>
        <w:t xml:space="preserve"> claim is wrong</w:t>
      </w:r>
      <w:r w:rsidRPr="00526B70">
        <w:rPr>
          <w:sz w:val="16"/>
        </w:rPr>
        <w:t xml:space="preserve">. </w:t>
      </w:r>
      <w:r w:rsidRPr="009143FB">
        <w:rPr>
          <w:rStyle w:val="TitleChar"/>
        </w:rPr>
        <w:t xml:space="preserve">The global order, far from being the cause of poverty, is responsible for the </w:t>
      </w:r>
      <w:r w:rsidRPr="009143FB">
        <w:rPr>
          <w:rStyle w:val="Emphasis"/>
        </w:rPr>
        <w:t>vast amelioration of extreme poverty</w:t>
      </w:r>
      <w:r w:rsidRPr="009143FB">
        <w:rPr>
          <w:rStyle w:val="TitleChar"/>
        </w:rPr>
        <w:t xml:space="preserve"> over the last one hundred years</w:t>
      </w:r>
      <w:r w:rsidRPr="00526B70">
        <w:rPr>
          <w:sz w:val="16"/>
        </w:rPr>
        <w:t xml:space="preserve"> or so. As Mathias Risse explains, according to Pogge's own benchmarks, the global order "has caused amazing improvements over the state of misery that has characterized human life throughout the </w:t>
      </w:r>
      <w:proofErr w:type="gramStart"/>
      <w:r w:rsidRPr="00526B70">
        <w:rPr>
          <w:sz w:val="16"/>
        </w:rPr>
        <w:t>ages.â[</w:t>
      </w:r>
      <w:proofErr w:type="gramEnd"/>
      <w:r w:rsidRPr="00526B70">
        <w:rPr>
          <w:sz w:val="16"/>
        </w:rPr>
        <w:t xml:space="preserve">euro] 63 </w:t>
      </w:r>
      <w:r w:rsidRPr="009143FB">
        <w:rPr>
          <w:rStyle w:val="TitleChar"/>
        </w:rPr>
        <w:t>Once one controls for domestic institutions, Pogge's attempt to blame rich countries loses much of its superficial appeal</w:t>
      </w:r>
      <w:r w:rsidRPr="00526B70">
        <w:rPr>
          <w:sz w:val="16"/>
        </w:rPr>
        <w:t xml:space="preserve">. </w:t>
      </w:r>
      <w:r w:rsidRPr="009143FB">
        <w:rPr>
          <w:rStyle w:val="TitleChar"/>
        </w:rPr>
        <w:t>Rich countries got rich for quite diverse reasons,</w:t>
      </w:r>
      <w:r w:rsidRPr="00526B70">
        <w:rPr>
          <w:sz w:val="16"/>
        </w:rPr>
        <w:t xml:space="preserve"> usually anchored in Europe's embracing of capitalism and technological innovation. </w:t>
      </w:r>
      <w:r w:rsidRPr="009143FB">
        <w:rPr>
          <w:rStyle w:val="TitleChar"/>
        </w:rPr>
        <w:t>The literature points to two of such reasons: the emergence of good, stable institutions, and the establishment of efficient markets</w:t>
      </w:r>
      <w:r w:rsidRPr="00526B70">
        <w:rPr>
          <w:sz w:val="16"/>
        </w:rPr>
        <w:t>. 64 Even when those institutions were morally objectionable to our modern eyes, they were nonetheless hospitable to growth and innovation. As David Landes put it</w:t>
      </w:r>
      <w:proofErr w:type="gramStart"/>
      <w:r w:rsidRPr="00526B70">
        <w:rPr>
          <w:sz w:val="16"/>
        </w:rPr>
        <w:t>:</w:t>
      </w:r>
      <w:r w:rsidRPr="00526B70">
        <w:rPr>
          <w:sz w:val="12"/>
        </w:rPr>
        <w:t>¶</w:t>
      </w:r>
      <w:proofErr w:type="gramEnd"/>
      <w:r w:rsidRPr="00526B70">
        <w:rPr>
          <w:sz w:val="16"/>
        </w:rPr>
        <w:t xml:space="preserve"> The economic expansion of medieval Europe was ... promoted by a succession of organizational innovations and adaptations, most of them initiated from below and diffused by example. The rulers, even local seigneurs, scrambled to keep pace, to show themselves hospitable, to make labor available, </w:t>
      </w:r>
      <w:proofErr w:type="gramStart"/>
      <w:r w:rsidRPr="00526B70">
        <w:rPr>
          <w:sz w:val="16"/>
        </w:rPr>
        <w:t>to</w:t>
      </w:r>
      <w:proofErr w:type="gramEnd"/>
      <w:r w:rsidRPr="00526B70">
        <w:rPr>
          <w:sz w:val="16"/>
        </w:rPr>
        <w:t xml:space="preserve"> attract enterprise and the revenues it generated. 65</w:t>
      </w:r>
      <w:r w:rsidRPr="00526B70">
        <w:rPr>
          <w:sz w:val="12"/>
        </w:rPr>
        <w:t>¶</w:t>
      </w:r>
      <w:r w:rsidRPr="00526B70">
        <w:rPr>
          <w:sz w:val="16"/>
        </w:rPr>
        <w:t xml:space="preserve"> </w:t>
      </w:r>
      <w:proofErr w:type="gramStart"/>
      <w:r w:rsidRPr="00526B70">
        <w:rPr>
          <w:sz w:val="16"/>
        </w:rPr>
        <w:t>This</w:t>
      </w:r>
      <w:proofErr w:type="gramEnd"/>
      <w:r w:rsidRPr="00526B70">
        <w:rPr>
          <w:sz w:val="16"/>
        </w:rPr>
        <w:t xml:space="preserve"> is known as the institutionalist thesis, the view that </w:t>
      </w:r>
      <w:r w:rsidRPr="009143FB">
        <w:rPr>
          <w:rStyle w:val="TitleChar"/>
        </w:rPr>
        <w:t>poverty and stagnation are caused by deficient institutions, including</w:t>
      </w:r>
      <w:r w:rsidRPr="00526B70">
        <w:rPr>
          <w:sz w:val="16"/>
        </w:rPr>
        <w:t xml:space="preserve">, but not limited to, </w:t>
      </w:r>
      <w:r w:rsidRPr="009143FB">
        <w:rPr>
          <w:rStyle w:val="TitleChar"/>
        </w:rPr>
        <w:t>insufficient protection of private property and freedom of contract</w:t>
      </w:r>
      <w:r w:rsidRPr="00526B70">
        <w:rPr>
          <w:sz w:val="16"/>
        </w:rPr>
        <w:t xml:space="preserve">. Pogge's attempt to dismiss the massive evidence in favor of the institutionalist thesis is, I think, unsuccessful. 66 Some of his more specific empirical claims are dubious as well. For example, Pogge cites the rich countries' protectionist agricultural policies as evidence that the global order (which allows these practices) causes poverty. While those unjust practices exacerbate the problem, they are far from being the main cause of world poverty. The explanation understates the importance of domestic institutions, as explained. 67 It suggests that stagnation in the developing world derives mainly or only from what others do, and thus fails to control for the ruling elites' contribution to that stagnation.68 Further, whether the West's protectionist policies harm farmers of a given developing country depends on the size of the market for that country's exports. Argentina, for example, sells her beef and grain mostly to Russia, China, India, and Egypt. Given that the rising demand for agricultural products (at the time of this writing) comes from non-Western countries, farmers in developing countries might be in a particularly advantageous situation, as they do no longer depend on exporting those products to Western markets. They are certainly less likely to be harmed by the West's trade policies. Of course, </w:t>
      </w:r>
      <w:r w:rsidRPr="009143FB">
        <w:rPr>
          <w:rStyle w:val="TitleChar"/>
        </w:rPr>
        <w:t>this is an empirical issue and will vary for particular countries and products, but the truth is that protectionist policies harm first and foremost the country's own consumers.</w:t>
      </w:r>
      <w:r w:rsidRPr="00526B70">
        <w:rPr>
          <w:sz w:val="16"/>
        </w:rPr>
        <w:t xml:space="preserve"> Of course Pogge is correct in calling for the dismantling of the </w:t>
      </w:r>
      <w:r w:rsidRPr="00526B70">
        <w:rPr>
          <w:sz w:val="16"/>
        </w:rPr>
        <w:lastRenderedPageBreak/>
        <w:t>West's protectionist policies. As I argued, that call is part of the general call to liberalize trade for moral reasons. But saying that liberalizing agricultural trade will help is not the same as saying that the current protectionist policies of Western powers are the main cause of poverty.</w:t>
      </w:r>
    </w:p>
    <w:p w:rsidR="009E6645" w:rsidRDefault="009E6645" w:rsidP="009E6645">
      <w:pPr>
        <w:pStyle w:val="Heading4"/>
      </w:pPr>
      <w:r>
        <w:t>Prefer our evidence – prior trade studies are limited to bilateral trade – multilateral trade eliminates conflict</w:t>
      </w:r>
    </w:p>
    <w:p w:rsidR="009E6645" w:rsidRPr="00ED460C" w:rsidRDefault="009E6645" w:rsidP="009E6645">
      <w:pPr>
        <w:rPr>
          <w:b/>
        </w:rPr>
      </w:pPr>
      <w:r w:rsidRPr="009E6645">
        <w:rPr>
          <w:rStyle w:val="Style13ptBold"/>
        </w:rPr>
        <w:t>Kinne, 12</w:t>
      </w:r>
      <w:r>
        <w:rPr>
          <w:b/>
        </w:rPr>
        <w:t xml:space="preserve"> - </w:t>
      </w:r>
      <w:r w:rsidRPr="0082594C">
        <w:t>assistant Professor of Political Science, School of Economic, Political, and Policy Sciences, The University of Texas at Dallas (Brandon, “Multilateral Trade and Militarized Conflict: Centrality, Openness, and Asymmetry in the Global Trade Network” The Journal of Politics, January, doi: 10.1017/S002238161100137X )</w:t>
      </w:r>
    </w:p>
    <w:p w:rsidR="009E6645" w:rsidRDefault="009E6645" w:rsidP="009E6645">
      <w:r w:rsidRPr="0082594C">
        <w:rPr>
          <w:rStyle w:val="TitleChar"/>
        </w:rPr>
        <w:t xml:space="preserve">The relationship between trade and militarized interstate conflict </w:t>
      </w:r>
      <w:r>
        <w:t>continues to receive a great deal of attention.1 Most of this attention</w:t>
      </w:r>
      <w:r w:rsidRPr="0082594C">
        <w:rPr>
          <w:rStyle w:val="TitleChar"/>
        </w:rPr>
        <w:t xml:space="preserve"> focuses on</w:t>
      </w:r>
      <w:r>
        <w:t xml:space="preserve"> dyadic or </w:t>
      </w:r>
      <w:r w:rsidRPr="0082594C">
        <w:rPr>
          <w:rStyle w:val="TitleChar"/>
        </w:rPr>
        <w:t>bilateral interdependence</w:t>
      </w:r>
      <w:r>
        <w:t xml:space="preserve">—that is, trade between discrete pairs of states.2 </w:t>
      </w:r>
      <w:r w:rsidRPr="0082594C">
        <w:rPr>
          <w:rStyle w:val="TitleChar"/>
        </w:rPr>
        <w:t>Much less attention has been paid to the effects of multilateral trade</w:t>
      </w:r>
      <w:r>
        <w:t xml:space="preserve">, despite the fact that neither supporters nor critics of trade limit their arguments to dyads. Indeed, </w:t>
      </w:r>
      <w:r w:rsidRPr="0082594C">
        <w:rPr>
          <w:rStyle w:val="TitleChar"/>
        </w:rPr>
        <w:t>dyadic interdependence provides little information about the integration of states into global markets</w:t>
      </w:r>
      <w:r>
        <w:t>. A pair of states might, for example, trade heavily with one another but lack trade ties to the rest of the system. Analysis of multilateral trade allows us to determine whether integration ultimately constrains or empowers states in their political relations, thus addressing an enduring puzzle: does trade integration reduce the incentive to engage in militarized conflict?</w:t>
      </w:r>
    </w:p>
    <w:p w:rsidR="009E6645" w:rsidRDefault="009E6645" w:rsidP="009E6645">
      <w:r>
        <w:t xml:space="preserve">There are two general perspectives on this question. The first asserts that as states integrate into the international trade network, they grow increasingly dependent on the stability of global markets. Disruptive events like militarized conflict generate economically damaging negative externalities. Trade integration thus inhibits uses of force either by increasing the opportunity costs of conflict or by acting as a signaling mechanism for highly resolved states. A second, more critical perspective argues that </w:t>
      </w:r>
      <w:r w:rsidRPr="0082594C">
        <w:t>integration</w:t>
      </w:r>
      <w:r>
        <w:t>, especially when based on asymmetric trade relations, reduces dependence on any one trade partner and creates opportunities for diversion to alternative import and export markets, thus increasing political autonomy. In this case, integration actually reduces the costliness of militarized force and emboldens states, encouraging conflict.</w:t>
      </w:r>
    </w:p>
    <w:p w:rsidR="009E6645" w:rsidRDefault="009E6645" w:rsidP="009E6645">
      <w:r w:rsidRPr="0082594C">
        <w:rPr>
          <w:rStyle w:val="TitleChar"/>
        </w:rPr>
        <w:t>Common methods of measuring multilateral trade, such as trade openness, do not capture the complex interdependencies that affect conflict behavior</w:t>
      </w:r>
      <w:r>
        <w:t xml:space="preserve">. </w:t>
      </w:r>
      <w:r w:rsidRPr="0082594C">
        <w:rPr>
          <w:rStyle w:val="TitleChar"/>
        </w:rPr>
        <w:t>I instead develop a social networks approach to trade, focusing specifically on the concept of network centrality</w:t>
      </w:r>
      <w:r>
        <w:t>. Centrality is often associated with power or prestige, but, depending on the substance of the network, it can also indicate sensitivity or vulnerability</w:t>
      </w:r>
      <w:r w:rsidRPr="0082594C">
        <w:rPr>
          <w:rStyle w:val="TitleChar"/>
        </w:rPr>
        <w:t>. The measure of centrality used</w:t>
      </w:r>
      <w:r>
        <w:t xml:space="preserve"> here simultaneously </w:t>
      </w:r>
      <w:r w:rsidRPr="0082594C">
        <w:rPr>
          <w:rStyle w:val="TitleChar"/>
        </w:rPr>
        <w:t>captures</w:t>
      </w:r>
      <w:r>
        <w:t xml:space="preserve"> three essential facets of trade integration: (1) </w:t>
      </w:r>
      <w:r w:rsidRPr="0082594C">
        <w:rPr>
          <w:rStyle w:val="TitleChar"/>
        </w:rPr>
        <w:t>the breadth of states’ trade ties;</w:t>
      </w:r>
      <w:r>
        <w:t xml:space="preserve"> (2) </w:t>
      </w:r>
      <w:r w:rsidRPr="0082594C">
        <w:rPr>
          <w:rStyle w:val="TitleChar"/>
        </w:rPr>
        <w:t>the strength or depth of trade ties; and</w:t>
      </w:r>
      <w:r>
        <w:t xml:space="preserve"> (3) </w:t>
      </w:r>
      <w:r w:rsidRPr="0082594C">
        <w:rPr>
          <w:rStyle w:val="TitleChar"/>
        </w:rPr>
        <w:t>the “commercial distance” between states that lack direct trade ties</w:t>
      </w:r>
      <w:r>
        <w:t>.</w:t>
      </w:r>
    </w:p>
    <w:p w:rsidR="009E6645" w:rsidRDefault="009E6645" w:rsidP="009E6645">
      <w:r>
        <w:t xml:space="preserve">I find that </w:t>
      </w:r>
      <w:r w:rsidRPr="0082594C">
        <w:rPr>
          <w:rStyle w:val="TitleChar"/>
        </w:rPr>
        <w:t>trade network centrality unilaterally constrains conflict behavior; the more central a state, the less likely it is to initiate conflict.</w:t>
      </w:r>
      <w:r>
        <w:t xml:space="preserve"> Trade openness, in contrast, has no effect. I also find that </w:t>
      </w:r>
      <w:r w:rsidRPr="0082594C">
        <w:rPr>
          <w:rStyle w:val="TitleChar"/>
        </w:rPr>
        <w:t>asymmetric trade correlates strongly with centrality</w:t>
      </w:r>
      <w:r>
        <w:t xml:space="preserve">. Consequently, </w:t>
      </w:r>
      <w:r w:rsidRPr="0082594C">
        <w:rPr>
          <w:rStyle w:val="TitleChar"/>
        </w:rPr>
        <w:t>when states accrue asymmetric trade ties, rather than being emboldened by their increased political autonomy, they are instead constrained by their increased centrality. I find no evidence that asymmetry increases conflict</w:t>
      </w:r>
      <w:r>
        <w:t xml:space="preserve">. </w:t>
      </w:r>
      <w:r w:rsidRPr="0082594C">
        <w:rPr>
          <w:rStyle w:val="TitleChar"/>
        </w:rPr>
        <w:t>The results are extremely robust to alternative model specifications</w:t>
      </w:r>
      <w:r>
        <w:t>.</w:t>
      </w:r>
    </w:p>
    <w:p w:rsidR="009E6645" w:rsidRDefault="009E6645" w:rsidP="009E6645"/>
    <w:p w:rsidR="009E6645" w:rsidRDefault="009E6645" w:rsidP="009E6645">
      <w:pPr>
        <w:pStyle w:val="Heading4"/>
      </w:pPr>
      <w:r>
        <w:lastRenderedPageBreak/>
        <w:t>Multilateral trade integration substantially decreases the risk of war</w:t>
      </w:r>
    </w:p>
    <w:p w:rsidR="009E6645" w:rsidRDefault="009E6645" w:rsidP="009E6645">
      <w:pPr>
        <w:rPr>
          <w:b/>
        </w:rPr>
      </w:pPr>
      <w:r>
        <w:rPr>
          <w:b/>
        </w:rPr>
        <w:t xml:space="preserve">Kinne, 12 - </w:t>
      </w:r>
      <w:r w:rsidRPr="0082594C">
        <w:t>assistant Professor of Political Science, School of Economic, Political, and Policy Sciences, The University of Texas at Dallas (Brandon, “Multilateral Trade and Militarized Conflict: Centrality, Openness, and Asymmetry in the Global Trade Network” The Journal of Politics, January, doi: 10.1017/S002238161100137X )</w:t>
      </w:r>
    </w:p>
    <w:p w:rsidR="009E6645" w:rsidRDefault="009E6645" w:rsidP="009E6645"/>
    <w:p w:rsidR="009E6645" w:rsidRDefault="009E6645" w:rsidP="009E6645">
      <w:r w:rsidRPr="0082594C">
        <w:rPr>
          <w:rStyle w:val="TitleChar"/>
        </w:rPr>
        <w:t>I find strong evidence that trade integration</w:t>
      </w:r>
      <w:r>
        <w:t xml:space="preserve">, when defined and measured in terms of network centrality, </w:t>
      </w:r>
      <w:r w:rsidRPr="0082594C">
        <w:rPr>
          <w:rStyle w:val="TitleChar"/>
        </w:rPr>
        <w:t>substantially reduces a state’s likelihood of initiating militarized disputes</w:t>
      </w:r>
      <w:r>
        <w:t xml:space="preserve">. Trade openness, on the other hand, despite its popularity in the literature, is a poor conceptual fit for interstate conflict and, unsurprisingly, yields insignificant estimates. </w:t>
      </w:r>
      <w:r w:rsidRPr="0082594C">
        <w:rPr>
          <w:rStyle w:val="TitleChar"/>
        </w:rPr>
        <w:t>I find no support for the hypothesis that trade integration increases the probability of conflict</w:t>
      </w:r>
      <w:r>
        <w:t xml:space="preserve">. Even when operationalized in terms of asymmetric relations, </w:t>
      </w:r>
      <w:r w:rsidRPr="0082594C">
        <w:rPr>
          <w:rStyle w:val="TitleChar"/>
        </w:rPr>
        <w:t>integration never positively correlates with conflict</w:t>
      </w:r>
      <w:r>
        <w:t xml:space="preserve">. Indeed, </w:t>
      </w:r>
      <w:r w:rsidRPr="0082594C">
        <w:rPr>
          <w:rStyle w:val="TitleChar"/>
        </w:rPr>
        <w:t>the results suggest that cultivation of asymmetric trade ties often has the effect of increasing a state’s centrality in the trade network; in turn, this increased centrality constrains conflict behavior</w:t>
      </w:r>
      <w:r>
        <w:t xml:space="preserve">, despite the asymmetries of trade. This finding suggests that </w:t>
      </w:r>
      <w:r w:rsidRPr="0082594C">
        <w:rPr>
          <w:rStyle w:val="TitleChar"/>
        </w:rPr>
        <w:t>even if strategically minded states attempt to cultivate asymmetric trade ties as a means of boosting political autonomy, they will in fact be constrained, perhaps unexpectedly, by their increasingly central position in the trade network</w:t>
      </w:r>
      <w:r>
        <w:t>.</w:t>
      </w:r>
    </w:p>
    <w:p w:rsidR="009E6645" w:rsidRDefault="009E6645" w:rsidP="009E6645">
      <w:r>
        <w:t xml:space="preserve">In addition to contributing to the long-standing debate on the relationship between trade and conflict, </w:t>
      </w:r>
      <w:r w:rsidRPr="0082594C">
        <w:rPr>
          <w:rStyle w:val="TitleChar"/>
        </w:rPr>
        <w:t>this article offers an important new approach to theorizing and measuring multilateral influences</w:t>
      </w:r>
      <w:r>
        <w:t xml:space="preserve">. More generally, this approach shows how network analytics can be brought to bear on controversial and long-standing research questions in international relations. This is a promising development; as Hafner-Burton, Kahler, and Montgomery (2009) note, network analysis too often proceeds atheoretically, incorporating network measures into regression models without probing their causal logics or explicitly connecting </w:t>
      </w:r>
      <w:proofErr w:type="gramStart"/>
      <w:r>
        <w:t>them</w:t>
      </w:r>
      <w:proofErr w:type="gramEnd"/>
      <w:r>
        <w:t xml:space="preserve"> to broader international relations literatures. This paper instead applies network analysis to a research question that is highly salient and hotly debated, showing that this approach can provide novel answers to enduring questions without ignoring or altering the fundamental issues at stake.</w:t>
      </w:r>
    </w:p>
    <w:p w:rsidR="009E6645" w:rsidRPr="009E6645" w:rsidRDefault="009E6645" w:rsidP="009E6645"/>
    <w:p w:rsidR="009E6645" w:rsidRDefault="009E6645" w:rsidP="009E6645">
      <w:pPr>
        <w:pStyle w:val="Heading3"/>
      </w:pPr>
      <w:r>
        <w:lastRenderedPageBreak/>
        <w:t xml:space="preserve">!–TPA </w:t>
      </w:r>
      <w:proofErr w:type="gramStart"/>
      <w:r>
        <w:t>k2</w:t>
      </w:r>
      <w:proofErr w:type="gramEnd"/>
      <w:r>
        <w:t xml:space="preserve"> Econ/Heg/Trade </w:t>
      </w:r>
    </w:p>
    <w:p w:rsidR="009E6645" w:rsidRDefault="009E6645" w:rsidP="009E6645">
      <w:pPr>
        <w:pStyle w:val="Heading4"/>
      </w:pPr>
      <w:r>
        <w:t>Fast track solves all facets of the economy – we solve their internal link better – trade, competitiveness, leadership, imports and exports, and manufacturing.</w:t>
      </w:r>
    </w:p>
    <w:p w:rsidR="009E6645" w:rsidRDefault="009E6645" w:rsidP="009E6645">
      <w:r w:rsidRPr="002A2424">
        <w:rPr>
          <w:rStyle w:val="Style13ptBold"/>
        </w:rPr>
        <w:t>Riley &amp; Kim -  13</w:t>
      </w:r>
      <w:r>
        <w:t xml:space="preserve"> (Bryan Riley is Jay Van Andel Senior Analyst in Trade Policy and Anthony B. Kim is a Senior Policy Analyst in the Center for International Trade and Economics at The Heritage Foundation; “Advancing Trade Freedom: Key Objective of Trade Promotion Authority Renewal”; Issue Brief #3912 on Trade</w:t>
      </w:r>
      <w:r w:rsidRPr="002A2424">
        <w:rPr>
          <w:sz w:val="12"/>
        </w:rPr>
        <w:t xml:space="preserve">¶ </w:t>
      </w:r>
      <w:r>
        <w:t xml:space="preserve">April 16, 2013; </w:t>
      </w:r>
      <w:hyperlink r:id="rId74" w:history="1">
        <w:r w:rsidRPr="00E9792C">
          <w:rPr>
            <w:rStyle w:val="Hyperlink"/>
          </w:rPr>
          <w:t>http://www.heritage.org/research/reports/2013/04/advancing-trade-freedom-key-objective-of-trade-promotion-authority-renewal</w:t>
        </w:r>
      </w:hyperlink>
      <w:r>
        <w:t>) CJC</w:t>
      </w:r>
      <w:r>
        <w:br/>
      </w:r>
    </w:p>
    <w:p w:rsidR="009E6645" w:rsidRDefault="009E6645" w:rsidP="009E6645">
      <w:pPr>
        <w:rPr>
          <w:sz w:val="16"/>
        </w:rPr>
      </w:pPr>
      <w:r w:rsidRPr="00EE4D82">
        <w:rPr>
          <w:sz w:val="16"/>
        </w:rPr>
        <w:t>In the 2002 Bipartisan Trade Promotion Authority Act, Congress—whose role in formulating U.S. trade policy includes defining trade negotiation objectives—made it clear that</w:t>
      </w:r>
      <w:r w:rsidRPr="00EE4D82">
        <w:rPr>
          <w:sz w:val="12"/>
        </w:rPr>
        <w:t>¶</w:t>
      </w:r>
      <w:r w:rsidRPr="00EE4D82">
        <w:rPr>
          <w:sz w:val="16"/>
        </w:rPr>
        <w:t xml:space="preserve"> [t]he </w:t>
      </w:r>
      <w:r w:rsidRPr="00E74CE7">
        <w:rPr>
          <w:rStyle w:val="TitleChar"/>
        </w:rPr>
        <w:t>expansion of international trade is vital to the national security of the United States</w:t>
      </w:r>
      <w:r w:rsidRPr="00EE4D82">
        <w:rPr>
          <w:sz w:val="16"/>
        </w:rPr>
        <w:t xml:space="preserve">. Trade is </w:t>
      </w:r>
      <w:r w:rsidRPr="00E74CE7">
        <w:rPr>
          <w:rStyle w:val="TitleChar"/>
        </w:rPr>
        <w:t>critical to the economic growth and strength of the United States and to its leadership in the world</w:t>
      </w:r>
      <w:r w:rsidRPr="00EE4D82">
        <w:rPr>
          <w:sz w:val="16"/>
        </w:rPr>
        <w:t xml:space="preserve">. </w:t>
      </w:r>
      <w:r w:rsidRPr="00E74CE7">
        <w:rPr>
          <w:rStyle w:val="TitleChar"/>
        </w:rPr>
        <w:t>Stable trading relationships promote security</w:t>
      </w:r>
      <w:r w:rsidRPr="00EE4D82">
        <w:rPr>
          <w:sz w:val="16"/>
        </w:rPr>
        <w:t xml:space="preserve"> and prosperity.… </w:t>
      </w:r>
      <w:r w:rsidRPr="00E74CE7">
        <w:rPr>
          <w:rStyle w:val="TitleChar"/>
        </w:rPr>
        <w:t>Leadership by the United States in international trade fosters open markets, democracy, and peace throughout the world</w:t>
      </w:r>
      <w:proofErr w:type="gramStart"/>
      <w:r w:rsidRPr="00EE4D82">
        <w:rPr>
          <w:sz w:val="16"/>
        </w:rPr>
        <w:t>.[</w:t>
      </w:r>
      <w:proofErr w:type="gramEnd"/>
      <w:r w:rsidRPr="00EE4D82">
        <w:rPr>
          <w:sz w:val="16"/>
        </w:rPr>
        <w:t>3]</w:t>
      </w:r>
      <w:r w:rsidRPr="00EE4D82">
        <w:rPr>
          <w:sz w:val="12"/>
        </w:rPr>
        <w:t>¶</w:t>
      </w:r>
      <w:r w:rsidRPr="00EE4D82">
        <w:rPr>
          <w:sz w:val="16"/>
        </w:rPr>
        <w:t xml:space="preserve"> Foster Trade Liberalization, Not Protectionism</w:t>
      </w:r>
      <w:r w:rsidRPr="00EE4D82">
        <w:rPr>
          <w:sz w:val="12"/>
        </w:rPr>
        <w:t>¶</w:t>
      </w:r>
      <w:r w:rsidRPr="00EE4D82">
        <w:rPr>
          <w:sz w:val="16"/>
        </w:rPr>
        <w:t xml:space="preserve"> The Obama Administration often seems to regard trade as a zero-sum game of capturing value that would otherwise go elsewhere. However, trade liberalization is about creating and adding value, capitalizing on competitive advantages, and further harnessing the power of freedom and choice. Trade has been an integral part of America’s extraordinary economic progress over the past decades. Since 1929, trade volume has increased from less than 9 percent of U.S. gross domestic product (GDP) to around 30 percent, while real U.S. GDP per person increased from $8,000 to more than $43,000.</w:t>
      </w:r>
      <w:r w:rsidRPr="00EE4D82">
        <w:rPr>
          <w:sz w:val="12"/>
        </w:rPr>
        <w:t>¶</w:t>
      </w:r>
      <w:r w:rsidRPr="00EE4D82">
        <w:rPr>
          <w:sz w:val="16"/>
        </w:rPr>
        <w:t xml:space="preserve"> This progress faces continuing threats, mainly from special-interest groups that malign free trade in an attempt to seek protection from competition at the expense of everyone else. Some lawmakers have even viewed TPA legislation as a vehicle to address the perceived costs of free trade for the U.S. economy. However, using TPA renewal to redress the suspected costs of trade is an ill-advised idea.</w:t>
      </w:r>
      <w:r w:rsidRPr="00EE4D82">
        <w:rPr>
          <w:sz w:val="12"/>
        </w:rPr>
        <w:t>¶</w:t>
      </w:r>
      <w:r w:rsidRPr="00EE4D82">
        <w:rPr>
          <w:sz w:val="16"/>
        </w:rPr>
        <w:t xml:space="preserve"> </w:t>
      </w:r>
      <w:r w:rsidRPr="00E74CE7">
        <w:rPr>
          <w:rStyle w:val="TitleChar"/>
        </w:rPr>
        <w:t>TPA is an instrument that not only enables America to secure increased access to overseas markets but also provides the unique opportunity for the U.S. to reduce its own barriers and advance economic freedom</w:t>
      </w:r>
      <w:r w:rsidRPr="00EE4D82">
        <w:rPr>
          <w:sz w:val="16"/>
        </w:rPr>
        <w:t xml:space="preserve">. Congress and the President can </w:t>
      </w:r>
      <w:r w:rsidRPr="00E74CE7">
        <w:rPr>
          <w:rStyle w:val="TitleChar"/>
        </w:rPr>
        <w:t xml:space="preserve">help the American economy by removing barriers that limit its </w:t>
      </w:r>
      <w:r w:rsidRPr="00E74CE7">
        <w:rPr>
          <w:rStyle w:val="Emphasis"/>
        </w:rPr>
        <w:t>competitiveness</w:t>
      </w:r>
      <w:r w:rsidRPr="00EE4D82">
        <w:rPr>
          <w:sz w:val="16"/>
        </w:rPr>
        <w:t>. With open trade and investment ensured, the interplay of low tax rates and efficient regulations could effectively enhance America’s economic freedom. Entangling TPA with a protectionist agenda, on the other hand, would not serve America’s interests in the global market.</w:t>
      </w:r>
      <w:r w:rsidRPr="00EE4D82">
        <w:rPr>
          <w:sz w:val="12"/>
        </w:rPr>
        <w:t>¶</w:t>
      </w:r>
      <w:r w:rsidRPr="00EE4D82">
        <w:rPr>
          <w:sz w:val="16"/>
        </w:rPr>
        <w:t xml:space="preserve"> Imports Do Support American Jobs</w:t>
      </w:r>
      <w:r w:rsidRPr="00EE4D82">
        <w:rPr>
          <w:sz w:val="12"/>
        </w:rPr>
        <w:t>¶</w:t>
      </w:r>
      <w:r w:rsidRPr="00EE4D82">
        <w:rPr>
          <w:sz w:val="16"/>
        </w:rPr>
        <w:t xml:space="preserve"> The TPA renewal debate in Congress should reflect the fact that both exports and imports are job-supporting activities. In other words, the debate should focus on how to deliver greater trade freedom to Americans that advances the benefits of trade in both directions.</w:t>
      </w:r>
      <w:r w:rsidRPr="00EE4D82">
        <w:rPr>
          <w:sz w:val="12"/>
        </w:rPr>
        <w:t>¶</w:t>
      </w:r>
      <w:r w:rsidRPr="00EE4D82">
        <w:rPr>
          <w:sz w:val="16"/>
        </w:rPr>
        <w:t xml:space="preserve"> It is a common misperception that importing goods to America comes at the cost of American jobs. In fact, </w:t>
      </w:r>
      <w:r w:rsidRPr="00EE4D82">
        <w:rPr>
          <w:rStyle w:val="TitleChar"/>
        </w:rPr>
        <w:t>imports contribute to job creation on a large scale</w:t>
      </w:r>
      <w:r w:rsidRPr="00EE4D82">
        <w:rPr>
          <w:sz w:val="16"/>
        </w:rPr>
        <w:t xml:space="preserve">. </w:t>
      </w:r>
      <w:r w:rsidRPr="00EE4D82">
        <w:rPr>
          <w:rStyle w:val="TitleChar"/>
        </w:rPr>
        <w:t>The increased economic activity associated with every stage of the import process helps support millions of jobs in the U.S</w:t>
      </w:r>
      <w:r w:rsidRPr="00EE4D82">
        <w:rPr>
          <w:sz w:val="16"/>
        </w:rPr>
        <w:t xml:space="preserve">. As shown by a recent Heritage Foundation study, for instance, </w:t>
      </w:r>
      <w:r w:rsidRPr="00EE4D82">
        <w:rPr>
          <w:rStyle w:val="TitleChar"/>
        </w:rPr>
        <w:t>over half a million American jobs</w:t>
      </w:r>
      <w:r w:rsidRPr="00EE4D82">
        <w:rPr>
          <w:sz w:val="16"/>
        </w:rPr>
        <w:t>—in fields such as transportation, wholesale, retail, construction, and finance—</w:t>
      </w:r>
      <w:r w:rsidRPr="00EE4D82">
        <w:rPr>
          <w:rStyle w:val="TitleChar"/>
        </w:rPr>
        <w:t>are supported by imports of clothes and toys from China alone.</w:t>
      </w:r>
      <w:r w:rsidRPr="00EE4D82">
        <w:rPr>
          <w:sz w:val="16"/>
        </w:rPr>
        <w:t>[4]</w:t>
      </w:r>
      <w:r w:rsidRPr="00EE4D82">
        <w:rPr>
          <w:sz w:val="12"/>
        </w:rPr>
        <w:t>¶</w:t>
      </w:r>
      <w:r w:rsidRPr="00EE4D82">
        <w:rPr>
          <w:sz w:val="16"/>
        </w:rPr>
        <w:t xml:space="preserve"> </w:t>
      </w:r>
      <w:r w:rsidRPr="00EE4D82">
        <w:rPr>
          <w:rStyle w:val="TitleChar"/>
        </w:rPr>
        <w:t>Highlighting the dynamic and value-adding role played by imports in the U.S. economy, an empirical analysis</w:t>
      </w:r>
      <w:r w:rsidRPr="00EE4D82">
        <w:rPr>
          <w:sz w:val="16"/>
        </w:rPr>
        <w:t xml:space="preserve"> </w:t>
      </w:r>
      <w:r w:rsidRPr="00EE4D82">
        <w:rPr>
          <w:rStyle w:val="TitleChar"/>
        </w:rPr>
        <w:t>published in the Federal Reserve Bank of St. Louis Review presents strong evidence that “policies to bolster exports at the expense of imports would significantly harm U.S. manufacturing,” adding that “imports have played a critical positive role in boosting manufacturing output in the United States—much more so, in fact, than exports</w:t>
      </w:r>
      <w:r w:rsidRPr="00EE4D82">
        <w:rPr>
          <w:sz w:val="16"/>
        </w:rPr>
        <w:t xml:space="preserve">.”[5] Indeed, </w:t>
      </w:r>
      <w:r w:rsidRPr="00EE4D82">
        <w:rPr>
          <w:rStyle w:val="TitleChar"/>
        </w:rPr>
        <w:t>intermediate goods imports and capital goods imports are the lifeblood of U.S. manufacturing. Without them, manufacturing output is impossible</w:t>
      </w:r>
      <w:r w:rsidRPr="00EE4D82">
        <w:rPr>
          <w:sz w:val="16"/>
        </w:rPr>
        <w:t>.</w:t>
      </w:r>
    </w:p>
    <w:p w:rsidR="009E6645" w:rsidRDefault="009E6645" w:rsidP="009E6645">
      <w:pPr>
        <w:rPr>
          <w:sz w:val="16"/>
        </w:rPr>
      </w:pPr>
    </w:p>
    <w:p w:rsidR="009E6645" w:rsidRDefault="009E6645" w:rsidP="009E6645">
      <w:pPr>
        <w:pStyle w:val="Heading3"/>
      </w:pPr>
      <w:r>
        <w:lastRenderedPageBreak/>
        <w:t xml:space="preserve">A2 China Turn </w:t>
      </w:r>
    </w:p>
    <w:p w:rsidR="009E6645" w:rsidRDefault="009E6645" w:rsidP="009E6645"/>
    <w:p w:rsidR="009E6645" w:rsidRPr="00AD74C8" w:rsidRDefault="009E6645" w:rsidP="009E6645">
      <w:pPr>
        <w:pStyle w:val="Heading4"/>
      </w:pPr>
      <w:r w:rsidRPr="00AD74C8">
        <w:t>China’s entrance solves US-Sino relations</w:t>
      </w:r>
    </w:p>
    <w:p w:rsidR="009E6645" w:rsidRDefault="009E6645" w:rsidP="009E6645">
      <w:r w:rsidRPr="00AD74C8">
        <w:rPr>
          <w:b/>
        </w:rPr>
        <w:t xml:space="preserve">Gross 7/9/13 </w:t>
      </w:r>
      <w:r w:rsidRPr="00AD74C8">
        <w:t xml:space="preserve">- Senior Associate at the Pacific Forum of the Center for Strategic and International Studies (CSIS), is a former White House and State Department official (Donald, “Welcoming China to the Trans-Pacific Partnership,” The Huffington Post, 7/9/13, </w:t>
      </w:r>
      <w:hyperlink r:id="rId75" w:history="1">
        <w:r w:rsidRPr="00AC29D0">
          <w:rPr>
            <w:rStyle w:val="Hyperlink"/>
          </w:rPr>
          <w:t>http://www.huffingtonpost.com/donald-gross/trans-pacific-partnership-china_b_3562801.html)//AC</w:t>
        </w:r>
      </w:hyperlink>
    </w:p>
    <w:p w:rsidR="009E6645" w:rsidRPr="00AD74C8" w:rsidRDefault="009E6645" w:rsidP="009E6645"/>
    <w:p w:rsidR="009E6645" w:rsidRPr="009E73EF" w:rsidRDefault="009E6645" w:rsidP="009E6645">
      <w:pPr>
        <w:rPr>
          <w:b/>
          <w:u w:val="single"/>
        </w:rPr>
      </w:pPr>
      <w:r w:rsidRPr="00AD74C8">
        <w:rPr>
          <w:sz w:val="14"/>
        </w:rPr>
        <w:t xml:space="preserve">When senior officials from the United States and China meet this week in Washington for a new round of their Strategic and Economic Dialogue, </w:t>
      </w:r>
      <w:r w:rsidRPr="00AD74C8">
        <w:rPr>
          <w:b/>
          <w:u w:val="single"/>
        </w:rPr>
        <w:t>the U.S. has an excellent opportunity to overcome a deeply divisive economic issue complicating relations with Beijing by welcoming China's participation in the</w:t>
      </w:r>
      <w:r w:rsidRPr="00AD74C8">
        <w:rPr>
          <w:sz w:val="14"/>
        </w:rPr>
        <w:t xml:space="preserve"> Trans-Pacific Partnership (</w:t>
      </w:r>
      <w:r w:rsidRPr="00AD74C8">
        <w:rPr>
          <w:b/>
          <w:u w:val="single"/>
        </w:rPr>
        <w:t>TPP</w:t>
      </w:r>
      <w:r w:rsidRPr="00AD74C8">
        <w:rPr>
          <w:sz w:val="14"/>
        </w:rPr>
        <w:t xml:space="preserve">).  At the time President Obama declared his strong support for creating this new Asia Pacific trade bloc in November 2011, the administration envisioned it as a way of countering China's economic rise as part of the U.S. "pivot to Asia."  </w:t>
      </w:r>
      <w:r w:rsidRPr="00AD74C8">
        <w:rPr>
          <w:u w:val="single"/>
        </w:rPr>
        <w:t>Obama and U.S. officials coupled their advocacy of the TPP with a warning that the U.S. was "growing increasingly impatient and frustrated with...Chinese economic policy and the evolution of the U.S.-China economic relationship." They called on China to "play by the rules" and criticized it for "gaming the system."</w:t>
      </w:r>
      <w:r w:rsidRPr="00AD74C8">
        <w:rPr>
          <w:sz w:val="14"/>
        </w:rPr>
        <w:t xml:space="preserve">  In the words of David Pilling, a leading columnist for the Financial Times, </w:t>
      </w:r>
      <w:r w:rsidRPr="00AD74C8">
        <w:rPr>
          <w:u w:val="single"/>
        </w:rPr>
        <w:t>the U.S. vision for the TPP amounted to an "anyone-but-China club" which had the "unstated aim" of creating a trade area "that excludes the world's second biggest economy."</w:t>
      </w:r>
      <w:r w:rsidRPr="00AD74C8">
        <w:rPr>
          <w:sz w:val="14"/>
        </w:rPr>
        <w:t xml:space="preserve"> As a "comprehensive high-level agreement" among the 12 countries now in negotiations, the TPP would cover about 40 percent of global output and about one-third of world trade.  Not surprisingly, many </w:t>
      </w:r>
      <w:r w:rsidRPr="00AD74C8">
        <w:rPr>
          <w:u w:val="single"/>
        </w:rPr>
        <w:t>Chinese commentators initially saw the TPP as an instrument for containing China. Beijing reacted to the U.S.</w:t>
      </w:r>
      <w:r w:rsidRPr="00AD74C8">
        <w:rPr>
          <w:sz w:val="14"/>
        </w:rPr>
        <w:t xml:space="preserve"> announcement in the fall of 2011 </w:t>
      </w:r>
      <w:r w:rsidRPr="00AD74C8">
        <w:rPr>
          <w:u w:val="single"/>
        </w:rPr>
        <w:t>by accelerating</w:t>
      </w:r>
      <w:r w:rsidRPr="00AD74C8">
        <w:rPr>
          <w:sz w:val="14"/>
        </w:rPr>
        <w:t xml:space="preserve"> its own efforts to build a new free trade pact called </w:t>
      </w:r>
      <w:r w:rsidRPr="00AD74C8">
        <w:rPr>
          <w:u w:val="single"/>
        </w:rPr>
        <w:t>the</w:t>
      </w:r>
      <w:r w:rsidRPr="00AD74C8">
        <w:rPr>
          <w:sz w:val="14"/>
        </w:rPr>
        <w:t xml:space="preserve"> "</w:t>
      </w:r>
      <w:r w:rsidRPr="00AD74C8">
        <w:rPr>
          <w:u w:val="single"/>
        </w:rPr>
        <w:t>R</w:t>
      </w:r>
      <w:r w:rsidRPr="00AD74C8">
        <w:rPr>
          <w:sz w:val="14"/>
        </w:rPr>
        <w:t xml:space="preserve">egional </w:t>
      </w:r>
      <w:r w:rsidRPr="00AD74C8">
        <w:rPr>
          <w:u w:val="single"/>
        </w:rPr>
        <w:t>C</w:t>
      </w:r>
      <w:r w:rsidRPr="00AD74C8">
        <w:rPr>
          <w:sz w:val="14"/>
        </w:rPr>
        <w:t xml:space="preserve">omprehensive </w:t>
      </w:r>
      <w:r w:rsidRPr="00AD74C8">
        <w:rPr>
          <w:u w:val="single"/>
        </w:rPr>
        <w:t>E</w:t>
      </w:r>
      <w:r w:rsidRPr="00AD74C8">
        <w:rPr>
          <w:sz w:val="14"/>
        </w:rPr>
        <w:t xml:space="preserve">conomic </w:t>
      </w:r>
      <w:r w:rsidRPr="00AD74C8">
        <w:rPr>
          <w:u w:val="single"/>
        </w:rPr>
        <w:t>P</w:t>
      </w:r>
      <w:r w:rsidRPr="00AD74C8">
        <w:rPr>
          <w:sz w:val="14"/>
        </w:rPr>
        <w:t xml:space="preserve">artnership" among the 10 ASEAN countries plus five countries that have current free trade agreements with ASEAN -- South Korea, Japan, India, Australia, and New Zealand. China also pushed ahead on negotiations to reach a trilateral trade agreement with Japan and South Korea as well as a bilateral agreement with Seoul.  </w:t>
      </w:r>
      <w:r w:rsidRPr="00AD74C8">
        <w:rPr>
          <w:u w:val="single"/>
        </w:rPr>
        <w:t>The risk of the United States and China moving toward competitive Asian trade blocs peaked in March 2013, when the U.S. persuaded Japan to join the TPP negotiations at a time of mounting conflict with China over disputed island territories in the East China Sea</w:t>
      </w:r>
      <w:r w:rsidRPr="00AD74C8">
        <w:rPr>
          <w:sz w:val="14"/>
        </w:rPr>
        <w:t xml:space="preserve">. Prime Minister Shinzo Abe declared that joining the TPP would strengthen Japan's "security" and emphasized the shared "values of freedom, democracy, basic human rights and the rule of law" among TPP members.  Abe failed to mention that the U.S. previously invited Vietnam and Malaysia to join the TPP negotiations, though their governments infringe human rights and curtail democracy as well as rely heavily on the state subsidies, controlled prices and state-owned enterprises that are antithetical to the purposes of the new trade agreement.  In late May, during the run-up to the summit between President Obama and President Xi Jinping, </w:t>
      </w:r>
      <w:r w:rsidRPr="00AD74C8">
        <w:rPr>
          <w:u w:val="single"/>
        </w:rPr>
        <w:t>China broke the vicious cycle</w:t>
      </w:r>
      <w:r w:rsidRPr="00AD74C8">
        <w:rPr>
          <w:sz w:val="14"/>
        </w:rPr>
        <w:t xml:space="preserve"> leading toward separate Asian trade blocs </w:t>
      </w:r>
      <w:r w:rsidRPr="00AD74C8">
        <w:rPr>
          <w:u w:val="single"/>
        </w:rPr>
        <w:t>when the Ministry of Commerce announced it would study whether to participate in the TPP negotiations</w:t>
      </w:r>
      <w:r w:rsidRPr="00AD74C8">
        <w:rPr>
          <w:sz w:val="14"/>
        </w:rPr>
        <w:t xml:space="preserve">.  According to the Ministry, </w:t>
      </w:r>
      <w:r w:rsidRPr="00AD74C8">
        <w:rPr>
          <w:u w:val="single"/>
        </w:rPr>
        <w:t>China "will analyze the pros and cons as well as the possibility of joining the TPP, based on careful research and according to principles of equality and mutual benefit.</w:t>
      </w:r>
      <w:r w:rsidRPr="00AD74C8">
        <w:rPr>
          <w:sz w:val="14"/>
        </w:rPr>
        <w:t xml:space="preserve"> And we also hope to exchange information and materials with TPP members on the negotiations."  </w:t>
      </w:r>
      <w:r w:rsidRPr="00AD74C8">
        <w:rPr>
          <w:u w:val="single"/>
        </w:rPr>
        <w:t>China's recently declared interest in the TPP reflects its desire to improve relations with the United States, reduce government involvement in the private sector and help shape the rules of the T</w:t>
      </w:r>
      <w:r w:rsidRPr="00AD74C8">
        <w:rPr>
          <w:sz w:val="14"/>
        </w:rPr>
        <w:t>rans-</w:t>
      </w:r>
      <w:r w:rsidRPr="00AD74C8">
        <w:rPr>
          <w:u w:val="single"/>
        </w:rPr>
        <w:t>P</w:t>
      </w:r>
      <w:r w:rsidRPr="00AD74C8">
        <w:rPr>
          <w:sz w:val="14"/>
        </w:rPr>
        <w:t xml:space="preserve">acific </w:t>
      </w:r>
      <w:r w:rsidRPr="00AD74C8">
        <w:rPr>
          <w:u w:val="single"/>
        </w:rPr>
        <w:t>P</w:t>
      </w:r>
      <w:r w:rsidRPr="00AD74C8">
        <w:rPr>
          <w:sz w:val="14"/>
        </w:rPr>
        <w:t xml:space="preserve">artnership. </w:t>
      </w:r>
      <w:r w:rsidRPr="00AD74C8">
        <w:rPr>
          <w:u w:val="single"/>
        </w:rPr>
        <w:t>If China seeks membership in the TPP after the regional free trade agreement is completed, it would have to accept all the terms that were previously negotiated.</w:t>
      </w:r>
      <w:r w:rsidRPr="00AD74C8">
        <w:rPr>
          <w:sz w:val="12"/>
          <w:u w:val="single"/>
        </w:rPr>
        <w:t xml:space="preserve">  </w:t>
      </w:r>
      <w:r w:rsidRPr="00AD74C8">
        <w:rPr>
          <w:b/>
          <w:u w:val="single"/>
        </w:rPr>
        <w:t>By inviting China to join the negotiations</w:t>
      </w:r>
      <w:r w:rsidRPr="00AD74C8">
        <w:rPr>
          <w:u w:val="single"/>
        </w:rPr>
        <w:t xml:space="preserve"> for the TPP at the Strategic and Economic Dialogue, </w:t>
      </w:r>
      <w:r w:rsidRPr="00AD74C8">
        <w:rPr>
          <w:b/>
          <w:u w:val="single"/>
        </w:rPr>
        <w:t>the U</w:t>
      </w:r>
      <w:r w:rsidRPr="00AD74C8">
        <w:rPr>
          <w:u w:val="single"/>
        </w:rPr>
        <w:t xml:space="preserve">nited </w:t>
      </w:r>
      <w:r w:rsidRPr="00AD74C8">
        <w:rPr>
          <w:b/>
          <w:u w:val="single"/>
        </w:rPr>
        <w:t>S</w:t>
      </w:r>
      <w:r w:rsidRPr="00AD74C8">
        <w:rPr>
          <w:u w:val="single"/>
        </w:rPr>
        <w:t xml:space="preserve">tates </w:t>
      </w:r>
      <w:r w:rsidRPr="00AD74C8">
        <w:rPr>
          <w:b/>
          <w:u w:val="single"/>
        </w:rPr>
        <w:t>would strengthen the likelihood of the U.S. benefiting both from China's long-term economic growth and its support for international institutions on which the U.S. relies. As</w:t>
      </w:r>
      <w:r w:rsidRPr="00AD74C8">
        <w:rPr>
          <w:sz w:val="14"/>
        </w:rPr>
        <w:t xml:space="preserve"> Professor John </w:t>
      </w:r>
      <w:r w:rsidRPr="00AD74C8">
        <w:rPr>
          <w:b/>
          <w:u w:val="single"/>
        </w:rPr>
        <w:t>Ikenberry</w:t>
      </w:r>
      <w:r w:rsidRPr="00AD74C8">
        <w:rPr>
          <w:sz w:val="14"/>
        </w:rPr>
        <w:t xml:space="preserve"> of Princeton University </w:t>
      </w:r>
      <w:r w:rsidRPr="00AD74C8">
        <w:rPr>
          <w:b/>
          <w:u w:val="single"/>
        </w:rPr>
        <w:t>puts it:</w:t>
      </w:r>
      <w:r w:rsidRPr="00AD74C8">
        <w:rPr>
          <w:b/>
          <w:sz w:val="12"/>
          <w:u w:val="single"/>
        </w:rPr>
        <w:t xml:space="preserve">  </w:t>
      </w:r>
      <w:r w:rsidRPr="00AD74C8">
        <w:rPr>
          <w:b/>
          <w:u w:val="single"/>
        </w:rPr>
        <w:t>The "U</w:t>
      </w:r>
      <w:r w:rsidRPr="00AD74C8">
        <w:rPr>
          <w:sz w:val="14"/>
        </w:rPr>
        <w:t xml:space="preserve">nited </w:t>
      </w:r>
      <w:r w:rsidRPr="00AD74C8">
        <w:rPr>
          <w:b/>
          <w:u w:val="single"/>
        </w:rPr>
        <w:t>S</w:t>
      </w:r>
      <w:r w:rsidRPr="00AD74C8">
        <w:rPr>
          <w:sz w:val="14"/>
        </w:rPr>
        <w:t xml:space="preserve">tates </w:t>
      </w:r>
      <w:r w:rsidRPr="00AD74C8">
        <w:rPr>
          <w:b/>
          <w:u w:val="single"/>
        </w:rPr>
        <w:t>cannot thwart China's rise, but it can help ensure that China's power is exercised within the rules and institutions that the U</w:t>
      </w:r>
      <w:r w:rsidRPr="00AD74C8">
        <w:rPr>
          <w:sz w:val="14"/>
        </w:rPr>
        <w:t xml:space="preserve">nited </w:t>
      </w:r>
      <w:r w:rsidRPr="00AD74C8">
        <w:rPr>
          <w:b/>
          <w:u w:val="single"/>
        </w:rPr>
        <w:t>S</w:t>
      </w:r>
      <w:r w:rsidRPr="00AD74C8">
        <w:rPr>
          <w:sz w:val="14"/>
        </w:rPr>
        <w:t xml:space="preserve">tates </w:t>
      </w:r>
      <w:r w:rsidRPr="00AD74C8">
        <w:rPr>
          <w:b/>
          <w:u w:val="single"/>
        </w:rPr>
        <w:t>and its partners have crafted ... that can protect the interests of all states in the more crowded world of the future</w:t>
      </w:r>
      <w:r w:rsidRPr="00AD74C8">
        <w:rPr>
          <w:u w:val="single"/>
        </w:rPr>
        <w:t>."</w:t>
      </w:r>
      <w:r w:rsidRPr="00AD74C8">
        <w:rPr>
          <w:sz w:val="12"/>
          <w:u w:val="single"/>
        </w:rPr>
        <w:t xml:space="preserve">  </w:t>
      </w:r>
      <w:r w:rsidRPr="00AD74C8">
        <w:rPr>
          <w:sz w:val="14"/>
        </w:rPr>
        <w:t>Most importantly</w:t>
      </w:r>
      <w:r w:rsidRPr="00AD74C8">
        <w:rPr>
          <w:u w:val="single"/>
        </w:rPr>
        <w:t xml:space="preserve">, including China in the TPP would advance crucial objectives of American </w:t>
      </w:r>
      <w:r w:rsidRPr="00AD74C8">
        <w:rPr>
          <w:u w:val="single"/>
        </w:rPr>
        <w:lastRenderedPageBreak/>
        <w:t>economic policy -- obtaining greater access to the Chinese market for U.S. goods and services, significantly reducing the Chinese government's role in the private sector, protecting intellectual property, and fostering greater foreign investment in both China and the United States</w:t>
      </w:r>
      <w:r w:rsidRPr="00AD74C8">
        <w:rPr>
          <w:sz w:val="14"/>
        </w:rPr>
        <w:t xml:space="preserve">.  </w:t>
      </w:r>
      <w:r w:rsidRPr="00AD74C8">
        <w:rPr>
          <w:u w:val="single"/>
        </w:rPr>
        <w:t>This</w:t>
      </w:r>
      <w:r w:rsidRPr="00AD74C8">
        <w:rPr>
          <w:sz w:val="14"/>
        </w:rPr>
        <w:t xml:space="preserve"> week's Strategic and Economic Dialogue </w:t>
      </w:r>
      <w:r w:rsidRPr="00AD74C8">
        <w:rPr>
          <w:u w:val="single"/>
        </w:rPr>
        <w:t>is an opportune time to make it manifestly clear the U</w:t>
      </w:r>
      <w:r w:rsidRPr="00AD74C8">
        <w:rPr>
          <w:sz w:val="14"/>
        </w:rPr>
        <w:t xml:space="preserve">nited </w:t>
      </w:r>
      <w:r w:rsidRPr="00AD74C8">
        <w:rPr>
          <w:u w:val="single"/>
        </w:rPr>
        <w:t>S</w:t>
      </w:r>
      <w:r w:rsidRPr="00AD74C8">
        <w:rPr>
          <w:sz w:val="14"/>
        </w:rPr>
        <w:t xml:space="preserve">tates </w:t>
      </w:r>
      <w:r w:rsidRPr="00AD74C8">
        <w:rPr>
          <w:u w:val="single"/>
        </w:rPr>
        <w:t>welcomes Beijing's participation in the T</w:t>
      </w:r>
      <w:r w:rsidRPr="00AD74C8">
        <w:rPr>
          <w:sz w:val="14"/>
        </w:rPr>
        <w:t>rans-</w:t>
      </w:r>
      <w:r w:rsidRPr="00AD74C8">
        <w:rPr>
          <w:u w:val="single"/>
        </w:rPr>
        <w:t>P</w:t>
      </w:r>
      <w:r w:rsidRPr="00AD74C8">
        <w:rPr>
          <w:sz w:val="14"/>
        </w:rPr>
        <w:t xml:space="preserve">acific </w:t>
      </w:r>
      <w:r w:rsidRPr="00AD74C8">
        <w:rPr>
          <w:u w:val="single"/>
        </w:rPr>
        <w:t>P</w:t>
      </w:r>
      <w:r w:rsidRPr="00AD74C8">
        <w:rPr>
          <w:sz w:val="14"/>
        </w:rPr>
        <w:t xml:space="preserve">artnership </w:t>
      </w:r>
      <w:r w:rsidRPr="00AD74C8">
        <w:rPr>
          <w:u w:val="single"/>
        </w:rPr>
        <w:t xml:space="preserve">and, in so doing, </w:t>
      </w:r>
      <w:r w:rsidRPr="00AD74C8">
        <w:rPr>
          <w:b/>
          <w:u w:val="single"/>
        </w:rPr>
        <w:t>resolve an issue that has hurt U.S. relations with China for far too long.</w:t>
      </w:r>
    </w:p>
    <w:p w:rsidR="009E6645" w:rsidRPr="009E6645" w:rsidRDefault="009E6645" w:rsidP="009E6645">
      <w:bookmarkStart w:id="0" w:name="_GoBack"/>
      <w:bookmarkEnd w:id="0"/>
    </w:p>
    <w:p w:rsidR="009E6645" w:rsidRDefault="009E6645" w:rsidP="009E6645">
      <w:pPr>
        <w:pStyle w:val="Heading3"/>
      </w:pPr>
      <w:r w:rsidRPr="004002DA">
        <w:lastRenderedPageBreak/>
        <w:t xml:space="preserve"> </w:t>
      </w:r>
    </w:p>
    <w:p w:rsidR="009E6645" w:rsidRDefault="009E6645" w:rsidP="009E6645"/>
    <w:p w:rsidR="004002DA" w:rsidRDefault="004002DA" w:rsidP="004002DA">
      <w:pPr>
        <w:pStyle w:val="Heading2"/>
      </w:pPr>
      <w:r>
        <w:lastRenderedPageBreak/>
        <w:t>— A2 IMPACT TURNS</w:t>
      </w:r>
      <w:r w:rsidRPr="004002DA">
        <w:t xml:space="preserve"> </w:t>
      </w:r>
    </w:p>
    <w:p w:rsidR="004002DA" w:rsidRDefault="004002DA" w:rsidP="004002DA">
      <w:pPr>
        <w:pStyle w:val="Heading3"/>
      </w:pPr>
      <w:r>
        <w:lastRenderedPageBreak/>
        <w:t xml:space="preserve">A2 Enviroment/EPA </w:t>
      </w:r>
    </w:p>
    <w:p w:rsidR="004002DA" w:rsidRDefault="004002DA" w:rsidP="004002DA"/>
    <w:p w:rsidR="004002DA" w:rsidRPr="004002DA" w:rsidRDefault="004002DA" w:rsidP="005D62C9">
      <w:pPr>
        <w:pStyle w:val="Heading4"/>
      </w:pPr>
      <w:r w:rsidRPr="004002DA">
        <w:t>A GOP majority won’t affect the environment – climate deniers are changing their position and they don’t want to alienate constituents</w:t>
      </w:r>
    </w:p>
    <w:p w:rsidR="004002DA" w:rsidRDefault="004002DA" w:rsidP="004002DA">
      <w:pPr>
        <w:rPr>
          <w:rStyle w:val="Style13ptBold"/>
          <w:bCs w:val="0"/>
        </w:rPr>
      </w:pPr>
      <w:r>
        <w:rPr>
          <w:rStyle w:val="Style13ptBold"/>
        </w:rPr>
        <w:t>Yachnin 6/16</w:t>
      </w:r>
    </w:p>
    <w:p w:rsidR="004002DA" w:rsidRDefault="004002DA" w:rsidP="004002DA">
      <w:r>
        <w:t>(Jennifer Yachnin – writer for E&amp;E: the leading source for comprehensive, daily coverage of environmental and energy policy and markets, “Enviros assert GOP Senate takeover wouldn't yield changes in climate policies, voter attitudes,” June 16, 2014, http://www.eenews.net/stories/1060001323)//JHH</w:t>
      </w:r>
    </w:p>
    <w:p w:rsidR="004002DA" w:rsidRDefault="004002DA" w:rsidP="004002DA">
      <w:pPr>
        <w:rPr>
          <w:sz w:val="16"/>
        </w:rPr>
      </w:pPr>
      <w:r>
        <w:rPr>
          <w:sz w:val="16"/>
        </w:rPr>
        <w:t xml:space="preserve">Republicans may be bullish on their prospect of winning a Senate majority in November -- and even exceeding the six-seat pickup they need to claim control -- but </w:t>
      </w:r>
      <w:r>
        <w:rPr>
          <w:rStyle w:val="StyleUnderline"/>
        </w:rPr>
        <w:t>environmental activists assert a potential wave of climate science skeptics won't dramatically change the dynamic on Capitol Hill.</w:t>
      </w:r>
      <w:r>
        <w:rPr>
          <w:rStyle w:val="StyleUnderline"/>
          <w:sz w:val="12"/>
        </w:rPr>
        <w:t>¶</w:t>
      </w:r>
      <w:r>
        <w:rPr>
          <w:sz w:val="16"/>
        </w:rPr>
        <w:t xml:space="preserve"> In a memo published last week (E&amp;E Daily, June 11), the National Republican Senatorial Committee boasted it could pick off as many as 15 Democratic seats this cycle.</w:t>
      </w:r>
      <w:r>
        <w:rPr>
          <w:sz w:val="12"/>
        </w:rPr>
        <w:t>¶</w:t>
      </w:r>
      <w:r>
        <w:rPr>
          <w:sz w:val="16"/>
        </w:rPr>
        <w:t xml:space="preserve"> In addition to states the GOP has named as top targets in its efforts to grab the six seats it needs for a Senate majority next year -- Louisiana, Arkansas and Alaska -- Republicans suggested they might win battlegrounds like North Carolina and Colorado, as well as relatively safe Democratic seats like New Mexico and Minnesota.</w:t>
      </w:r>
      <w:r>
        <w:rPr>
          <w:sz w:val="12"/>
        </w:rPr>
        <w:t>¶</w:t>
      </w:r>
      <w:r>
        <w:rPr>
          <w:sz w:val="16"/>
        </w:rPr>
        <w:t xml:space="preserve"> But </w:t>
      </w:r>
      <w:r>
        <w:rPr>
          <w:rStyle w:val="StyleUnderline"/>
        </w:rPr>
        <w:t>while the Republican nominees in many of those states can be categorized as climate science skeptics</w:t>
      </w:r>
      <w:r>
        <w:rPr>
          <w:sz w:val="16"/>
        </w:rPr>
        <w:t xml:space="preserve"> -- North Carolina state House Speaker Thom Tillis has called global warming "false science" -- Daniel Weiss, a senior fellow at the Center for American Progress Action Fund, said </w:t>
      </w:r>
      <w:r>
        <w:rPr>
          <w:rStyle w:val="StyleUnderline"/>
        </w:rPr>
        <w:t>environmentalists aren't bracing for a significant shift on Capitol Hill.</w:t>
      </w:r>
      <w:r>
        <w:rPr>
          <w:rStyle w:val="StyleUnderline"/>
          <w:sz w:val="12"/>
        </w:rPr>
        <w:t>¶</w:t>
      </w:r>
      <w:r>
        <w:rPr>
          <w:sz w:val="16"/>
        </w:rPr>
        <w:t xml:space="preserve"> "A majority of congressional Republicans are already on record as climate science deniers," Weiss told E&amp;E Daily. "</w:t>
      </w:r>
      <w:r>
        <w:rPr>
          <w:rStyle w:val="StyleUnderline"/>
        </w:rPr>
        <w:t>If the Senate were to have Republican leadership</w:t>
      </w:r>
      <w:r>
        <w:rPr>
          <w:sz w:val="16"/>
        </w:rPr>
        <w:t xml:space="preserve">, and the leadership remains the same, its top two leaders are climate science deniers, Sen. [Mitch] McConnell [Ky.] and Sen. [John] Cornyn [Texas]. </w:t>
      </w:r>
      <w:r>
        <w:rPr>
          <w:rStyle w:val="StyleUnderline"/>
        </w:rPr>
        <w:t xml:space="preserve">Adding a lot more climate science deniers to the Senate will only </w:t>
      </w:r>
      <w:r>
        <w:rPr>
          <w:rStyle w:val="Emphasis"/>
        </w:rPr>
        <w:t>increase their alienation from Americans</w:t>
      </w:r>
      <w:r>
        <w:rPr>
          <w:rStyle w:val="StyleUnderline"/>
        </w:rPr>
        <w:t xml:space="preserve"> on this topic beyond what it is today</w:t>
      </w:r>
      <w:r>
        <w:rPr>
          <w:sz w:val="16"/>
        </w:rPr>
        <w:t>."</w:t>
      </w:r>
      <w:r>
        <w:rPr>
          <w:sz w:val="12"/>
        </w:rPr>
        <w:t>¶</w:t>
      </w:r>
      <w:r>
        <w:rPr>
          <w:sz w:val="16"/>
        </w:rPr>
        <w:t xml:space="preserve"> Weiss pointed to a Bloomberg News National Poll conducted June 6-9 that showed a majority of voters view climate change as a threat. Among the 1</w:t>
      </w:r>
      <w:proofErr w:type="gramStart"/>
      <w:r>
        <w:rPr>
          <w:sz w:val="16"/>
        </w:rPr>
        <w:t>,0005</w:t>
      </w:r>
      <w:proofErr w:type="gramEnd"/>
      <w:r>
        <w:rPr>
          <w:sz w:val="16"/>
        </w:rPr>
        <w:t xml:space="preserve"> adults polled, 46 percent said global warming constitutes a "major threat," 27 percent said it is a "minor threat" and 24 percent said it is "no real threat" (ClimateWire, June 12).</w:t>
      </w:r>
      <w:r>
        <w:rPr>
          <w:sz w:val="12"/>
        </w:rPr>
        <w:t>¶</w:t>
      </w:r>
      <w:r>
        <w:rPr>
          <w:sz w:val="16"/>
        </w:rPr>
        <w:t xml:space="preserve"> The survey, which had a 3.1-point margin of error, also found Americans to be more likely to back a candidate who supports government action to address climate change. Fifty-one percent of those polled said they would be more likely to support such a candidate, while 26 percent said they would be less likely to do so and 19 percent said the topic did not play a role in how they vote.</w:t>
      </w:r>
      <w:r>
        <w:rPr>
          <w:sz w:val="12"/>
        </w:rPr>
        <w:t>¶</w:t>
      </w:r>
      <w:r>
        <w:rPr>
          <w:sz w:val="16"/>
        </w:rPr>
        <w:t xml:space="preserve"> Weiss, who said he doubted Republicans would be able to take 15 Senate seats from Democrats, also noted that </w:t>
      </w:r>
      <w:r>
        <w:rPr>
          <w:rStyle w:val="StyleUnderline"/>
        </w:rPr>
        <w:t>environmentalists expect to see their interests protected by the White House even if the GOP and its climate skeptics claim a strong majority in Congress.</w:t>
      </w:r>
      <w:r>
        <w:rPr>
          <w:rStyle w:val="StyleUnderline"/>
          <w:sz w:val="12"/>
        </w:rPr>
        <w:t>¶</w:t>
      </w:r>
      <w:r>
        <w:rPr>
          <w:sz w:val="16"/>
        </w:rPr>
        <w:t xml:space="preserve"> "The really important number for climate science deniers that they need to have is 67, which is enough climate science deniers to override a presidential veto," Weiss said. "</w:t>
      </w:r>
      <w:r>
        <w:rPr>
          <w:rStyle w:val="StyleUnderline"/>
        </w:rPr>
        <w:t>If there are 53 Republicans climate science deniers or 58, it won't have much impact on what they actually do</w:t>
      </w:r>
      <w:r>
        <w:rPr>
          <w:sz w:val="16"/>
        </w:rPr>
        <w:t>."</w:t>
      </w:r>
      <w:r>
        <w:rPr>
          <w:sz w:val="12"/>
        </w:rPr>
        <w:t>¶</w:t>
      </w:r>
      <w:r>
        <w:rPr>
          <w:sz w:val="16"/>
        </w:rPr>
        <w:t xml:space="preserve"> 29 skeptics in current Senate</w:t>
      </w:r>
      <w:r>
        <w:rPr>
          <w:sz w:val="12"/>
        </w:rPr>
        <w:t>¶</w:t>
      </w:r>
      <w:r>
        <w:rPr>
          <w:sz w:val="16"/>
        </w:rPr>
        <w:t xml:space="preserve"> </w:t>
      </w:r>
      <w:proofErr w:type="gramStart"/>
      <w:r>
        <w:rPr>
          <w:sz w:val="16"/>
        </w:rPr>
        <w:t>A</w:t>
      </w:r>
      <w:proofErr w:type="gramEnd"/>
      <w:r>
        <w:rPr>
          <w:sz w:val="16"/>
        </w:rPr>
        <w:t xml:space="preserve"> total of 36 Senate seats are up for election this cycle, including a trio of special elections to complete the terms of lawmakers who resigned before their six-year term had finished. Democrats currently hold 21 of those seats, while Republicans hold 15. The chamber currently has 53 Democrats and two Independents who caucus with Democrats, along with 45 Republicans.</w:t>
      </w:r>
      <w:r>
        <w:rPr>
          <w:sz w:val="12"/>
        </w:rPr>
        <w:t>¶</w:t>
      </w:r>
      <w:r>
        <w:rPr>
          <w:sz w:val="16"/>
        </w:rPr>
        <w:t xml:space="preserve"> According to CAP's ThinkProgress blog, 29 current Senate lawmakers have made remarks either questioning climate science or the causes of global warming in recent years.</w:t>
      </w:r>
      <w:r>
        <w:rPr>
          <w:sz w:val="12"/>
        </w:rPr>
        <w:t>¶</w:t>
      </w:r>
      <w:r>
        <w:rPr>
          <w:sz w:val="16"/>
        </w:rPr>
        <w:t xml:space="preserve"> But League of Conservation Voters spokesman Jeff Gohringer said his organization will continue its focus on "protecting the pro-environmental firewall in the Senate," acknowledging that environmentalists look to the chamber to block measures attacking U.S. EPA or existing legislation generated by the Republican-controlled House.</w:t>
      </w:r>
      <w:r>
        <w:rPr>
          <w:sz w:val="12"/>
        </w:rPr>
        <w:t>¶</w:t>
      </w:r>
      <w:r>
        <w:rPr>
          <w:sz w:val="16"/>
        </w:rPr>
        <w:t xml:space="preserve"> "It's unfortunate but not unexpected that there are far too many candidates running who put their donations from corporate polluters ahead of basic science," Gohringer said.</w:t>
      </w:r>
      <w:r>
        <w:rPr>
          <w:sz w:val="12"/>
        </w:rPr>
        <w:t>¶</w:t>
      </w:r>
      <w:r>
        <w:rPr>
          <w:sz w:val="16"/>
        </w:rPr>
        <w:t xml:space="preserve"> Among the competitive races the group has waded into this cycle are Senate contests in Colorado, Iowa, Michigan, Montana, North Carolina and Oregon.</w:t>
      </w:r>
      <w:r>
        <w:rPr>
          <w:sz w:val="12"/>
        </w:rPr>
        <w:t>¶</w:t>
      </w:r>
      <w:r>
        <w:rPr>
          <w:sz w:val="16"/>
        </w:rPr>
        <w:t xml:space="preserve"> "It's increasingly difficult to be a climate change denier and win political office," Gohringer said. "We're seeing that largely because the American people, Republicans and Democrats, they don't question the science, they don't question the need to do something."</w:t>
      </w:r>
      <w:r>
        <w:rPr>
          <w:sz w:val="12"/>
        </w:rPr>
        <w:t>¶</w:t>
      </w:r>
      <w:r>
        <w:rPr>
          <w:sz w:val="16"/>
        </w:rPr>
        <w:t xml:space="preserve"> Gohringer also argued that whether or not candidates agree with his organization on issues, the subject of climate change has become an increasing common issue in campaigns in recent cycles.</w:t>
      </w:r>
      <w:r>
        <w:rPr>
          <w:sz w:val="12"/>
        </w:rPr>
        <w:t>¶</w:t>
      </w:r>
      <w:r>
        <w:rPr>
          <w:sz w:val="16"/>
        </w:rPr>
        <w:t xml:space="preserve"> "If you look at the amount of candidates who are being asked about this, along with a slate of other core issues like choice or equality, it's really symbolic of the larger shift we're seeing across the electorate," he added.</w:t>
      </w:r>
      <w:r>
        <w:rPr>
          <w:sz w:val="12"/>
        </w:rPr>
        <w:t>¶</w:t>
      </w:r>
      <w:r>
        <w:rPr>
          <w:sz w:val="16"/>
        </w:rPr>
        <w:t xml:space="preserve"> Some of that attention may be due to California billionaire environmental activist Tom Steyer, who has sought to ensure that climate change gets top billing in seven congressional and gubernatorial races this cycle by directing his $50 million-plus political operation to invest in contests in Colorado, Iowa, Michigan, New Hampshire, Florida, Maine and Pennsylvania (E&amp;E Daily, May 22).</w:t>
      </w:r>
      <w:r>
        <w:rPr>
          <w:sz w:val="12"/>
        </w:rPr>
        <w:t>¶</w:t>
      </w:r>
      <w:r>
        <w:rPr>
          <w:sz w:val="16"/>
        </w:rPr>
        <w:t xml:space="preserve"> And in those targeted races, at least one of the candidates, Michigan Rep. Gary Peters (D), who is running for an open Senate </w:t>
      </w:r>
      <w:r>
        <w:rPr>
          <w:sz w:val="16"/>
        </w:rPr>
        <w:lastRenderedPageBreak/>
        <w:t>seat, has likewise aimed to make climate change a key issue.</w:t>
      </w:r>
      <w:r>
        <w:rPr>
          <w:sz w:val="12"/>
        </w:rPr>
        <w:t>¶</w:t>
      </w:r>
      <w:r>
        <w:rPr>
          <w:sz w:val="16"/>
        </w:rPr>
        <w:t xml:space="preserve"> Peters has hammered his opponent, former Michigan Secretary of State Terri Lynn Land (R), over comments her campaign made in May suggesting the need for an "educated debate" over whether human activity contributes to global warming.</w:t>
      </w:r>
      <w:r>
        <w:rPr>
          <w:sz w:val="12"/>
        </w:rPr>
        <w:t>¶</w:t>
      </w:r>
      <w:r>
        <w:rPr>
          <w:sz w:val="16"/>
        </w:rPr>
        <w:t xml:space="preserve"> "Terri Lynn Land refuses to acknowledge that climate change exists, so she cannot be part of crafting a responsible, common-sense solution, which can help create jobs," Peters told E&amp;E Daily in a statement last week.</w:t>
      </w:r>
      <w:r>
        <w:rPr>
          <w:sz w:val="12"/>
        </w:rPr>
        <w:t>¶</w:t>
      </w:r>
      <w:r>
        <w:rPr>
          <w:sz w:val="16"/>
        </w:rPr>
        <w:t xml:space="preserve"> But in a series of posts to her Twitter account earlier this month, Land emphasized that she believes in climate change, writing: "climate change is absolutely real" while she criticized newly proposed EPA regulations on power plant emissions.</w:t>
      </w:r>
      <w:r>
        <w:rPr>
          <w:sz w:val="12"/>
        </w:rPr>
        <w:t>¶</w:t>
      </w:r>
      <w:r>
        <w:rPr>
          <w:sz w:val="16"/>
        </w:rPr>
        <w:t xml:space="preserve"> NRDC Action Fund Director Heather Taylor-Miesle said Land's apparent reversal is a cause for optimism about the potential influx of climate skeptics on Capitol Hill.</w:t>
      </w:r>
      <w:r>
        <w:rPr>
          <w:sz w:val="12"/>
        </w:rPr>
        <w:t>¶</w:t>
      </w:r>
      <w:r>
        <w:rPr>
          <w:sz w:val="16"/>
        </w:rPr>
        <w:t xml:space="preserve"> "I think that what </w:t>
      </w:r>
      <w:r>
        <w:rPr>
          <w:rStyle w:val="StyleUnderline"/>
        </w:rPr>
        <w:t>we're seeing</w:t>
      </w:r>
      <w:r>
        <w:rPr>
          <w:sz w:val="16"/>
        </w:rPr>
        <w:t xml:space="preserve"> right now is </w:t>
      </w:r>
      <w:r>
        <w:rPr>
          <w:rStyle w:val="StyleUnderline"/>
        </w:rPr>
        <w:t>a massive flock away from denialism</w:t>
      </w:r>
      <w:r>
        <w:rPr>
          <w:sz w:val="16"/>
        </w:rPr>
        <w:t>," Taylor-Miesle said. "People have started to soften their language. ... They're definitely starting to go from 'It's not happening' to qualifier comments."</w:t>
      </w:r>
      <w:r>
        <w:rPr>
          <w:sz w:val="12"/>
        </w:rPr>
        <w:t>¶</w:t>
      </w:r>
      <w:r>
        <w:rPr>
          <w:sz w:val="16"/>
        </w:rPr>
        <w:t xml:space="preserve"> </w:t>
      </w:r>
      <w:proofErr w:type="gramStart"/>
      <w:r>
        <w:rPr>
          <w:sz w:val="16"/>
        </w:rPr>
        <w:t>She</w:t>
      </w:r>
      <w:proofErr w:type="gramEnd"/>
      <w:r>
        <w:rPr>
          <w:sz w:val="16"/>
        </w:rPr>
        <w:t xml:space="preserve"> added: "I think that the climate deniers are going away and that they've shown a willingness to change their views. </w:t>
      </w:r>
      <w:r>
        <w:rPr>
          <w:rStyle w:val="StyleUnderline"/>
        </w:rPr>
        <w:t>Those that were once deniers are now moving more into the ostrich category</w:t>
      </w:r>
      <w:r>
        <w:rPr>
          <w:sz w:val="16"/>
        </w:rPr>
        <w:t>."</w:t>
      </w:r>
      <w:r>
        <w:rPr>
          <w:sz w:val="12"/>
        </w:rPr>
        <w:t>¶</w:t>
      </w:r>
      <w:r>
        <w:rPr>
          <w:sz w:val="16"/>
        </w:rPr>
        <w:t xml:space="preserve"> </w:t>
      </w:r>
    </w:p>
    <w:p w:rsidR="004002DA" w:rsidRDefault="004002DA" w:rsidP="005D62C9">
      <w:pPr>
        <w:pStyle w:val="Heading4"/>
      </w:pPr>
      <w:r>
        <w:t>Midterms won’t effect the environment – can’t override Obama’s veto</w:t>
      </w:r>
    </w:p>
    <w:p w:rsidR="004002DA" w:rsidRDefault="004002DA" w:rsidP="004002DA">
      <w:pPr>
        <w:rPr>
          <w:rStyle w:val="Style13ptBold"/>
          <w:bCs w:val="0"/>
        </w:rPr>
      </w:pPr>
      <w:r>
        <w:rPr>
          <w:rStyle w:val="Style13ptBold"/>
        </w:rPr>
        <w:t>Biber 7/19</w:t>
      </w:r>
    </w:p>
    <w:p w:rsidR="004002DA" w:rsidRDefault="004002DA" w:rsidP="004002DA">
      <w:r>
        <w:t>(Eric Biber is a specialist in conservation biology, land-use planning and public lands law. Biber brings technical and legal scholarship to the field of environmental law. Prior to joining Berkeley Law in 2006, he worked in the Denver office of Earthjustice, a public-interest nonprofit organization specializing in public lands and other environmental cases. His principal research interests include environmental and natural resources law, administrative law and property, “The 2014 Midterm Elections and the EPA Greenhouse Gas Rule,” June 19, 2014, http://legal-planet.org/2014/06/19/the-2014-midterm-elections-and-the-epa-greenhouse-gas-rule/)//JHH</w:t>
      </w:r>
    </w:p>
    <w:p w:rsidR="004002DA" w:rsidRDefault="004002DA" w:rsidP="004002DA">
      <w:pPr>
        <w:rPr>
          <w:rStyle w:val="StyleUnderline"/>
        </w:rPr>
      </w:pPr>
      <w:r>
        <w:rPr>
          <w:sz w:val="16"/>
        </w:rPr>
        <w:t xml:space="preserve">I wrote earlier about why the 2016 Presidential election will be the election that matters (politically) for the long-term success of the new </w:t>
      </w:r>
      <w:r>
        <w:rPr>
          <w:rStyle w:val="StyleUnderline"/>
        </w:rPr>
        <w:t>greenhouse gas rules proposed by EPA</w:t>
      </w:r>
      <w:r>
        <w:rPr>
          <w:sz w:val="16"/>
        </w:rPr>
        <w:t xml:space="preserve">. (The status of legal challenges is a different question.) I want to elaborate a little more now about why </w:t>
      </w:r>
      <w:r>
        <w:rPr>
          <w:rStyle w:val="StyleUnderline"/>
        </w:rPr>
        <w:t>the 2014 midterm elections are pretty much irrelevant to the political future of those rules.</w:t>
      </w:r>
      <w:r>
        <w:rPr>
          <w:sz w:val="12"/>
        </w:rPr>
        <w:t>¶</w:t>
      </w:r>
      <w:r>
        <w:rPr>
          <w:sz w:val="16"/>
        </w:rPr>
        <w:t xml:space="preserve"> First, it is important to remember that if Congress wants to amend the Clean Air Act to prohibit these rules, there are two significant obstacles: First, the filibuster rule in the Senate requires 60 votes to move to a final vote on any substantive legislation; and second, and more significantly, </w:t>
      </w:r>
      <w:r>
        <w:rPr>
          <w:rStyle w:val="StyleUnderline"/>
        </w:rPr>
        <w:t>President Obama is sure to veto any efforts to eliminate these rules</w:t>
      </w:r>
      <w:r>
        <w:rPr>
          <w:sz w:val="16"/>
        </w:rPr>
        <w:t xml:space="preserve">. (It is hard to imagine Obama letting Congress eliminate his primary second-term policy achievement.) Overriding a veto requires a two-thirds majority in both houses. </w:t>
      </w:r>
      <w:r>
        <w:rPr>
          <w:rStyle w:val="StyleUnderline"/>
        </w:rPr>
        <w:t>It is highly unlikely that Republicans would attain a two-thirds majority in either house, even with alliances from coal-state Democrats</w:t>
      </w:r>
      <w:r>
        <w:rPr>
          <w:sz w:val="16"/>
        </w:rPr>
        <w:t xml:space="preserve">. For instance, in the House, Prof. Sabato at the University of Virginia (a leading election prognosticator) predicts that the Democrats will retain at least 190 seats in the House, with the Republicans attaining at most 245. However, a veto-override in the House requires at least 290 votes (two-thirds of 435 House seats). The primary coal-producing states in America are: Montana, Wyoming, Illinois, Indiana, Pennsylvania, West Virginia, Ohio, and Kentucky. (Helpful map here; see also this map for the how important coal is for energy production in various states.) In these states, there are currently 25 Democratic House members. Even if every single one voted to override (improbable, since, for instance, Democratic House members representing Chicago aren’t going to vote to override the President on this issue), </w:t>
      </w:r>
      <w:r>
        <w:rPr>
          <w:rStyle w:val="StyleUnderline"/>
        </w:rPr>
        <w:t>the Republicans would be 20 votes short of an override</w:t>
      </w:r>
      <w:r>
        <w:rPr>
          <w:sz w:val="16"/>
        </w:rPr>
        <w:t xml:space="preserve">. And in the Senate, Prof. Sabato predicts a gain of up to 8 Republican Senators, increasing the Republicans from 45 to 53, still short of the 67 needed to override, even with votes from coal-state Democratic senators (of whom there are only 8, but two of these are among those who would be those who would lose if the Republicans gain these states). Even if you add in the three Democratic Senators from the other major fossil-fuel dependent states (Alaska, Louisiana, and North Dakota) Republicans still come up short (and again, two of these three are among those who are up for election this fall in any case). </w:t>
      </w:r>
      <w:r>
        <w:rPr>
          <w:rStyle w:val="StyleUnderline"/>
        </w:rPr>
        <w:t>A substantive revision of the Clean Air Act seems highly unlikely.</w:t>
      </w:r>
      <w:r>
        <w:rPr>
          <w:rStyle w:val="StyleUnderline"/>
          <w:sz w:val="12"/>
        </w:rPr>
        <w:t>¶</w:t>
      </w:r>
      <w:r>
        <w:rPr>
          <w:sz w:val="16"/>
        </w:rPr>
        <w:t xml:space="preserve"> A second option that Republicans are mulling is forcing a showdown over the budget by inserting language prohibiting EPA from spending any money on the regulations. This allows the Republicans to avoid the 60 vote filibuster requirement in the Senate, but it still requires overcoming a Presidential veto (as above, highly unlikely). The main leverage here is that the budget has to pass – otherwise the government will shutdown. But given what happened the last time the Republicans tried to use a government shutdown to force Obama to give up a signature policy achievement, I think Republicans will also be unlikely to succeed here. After all, when Republicans tried to use a shutdown to defund Obamacare, they were pummeled politically.</w:t>
      </w:r>
      <w:r>
        <w:rPr>
          <w:sz w:val="12"/>
        </w:rPr>
        <w:t>¶</w:t>
      </w:r>
      <w:r>
        <w:rPr>
          <w:sz w:val="16"/>
        </w:rPr>
        <w:t xml:space="preserve"> Indeed, the polling indicates that the </w:t>
      </w:r>
      <w:r>
        <w:rPr>
          <w:rStyle w:val="StyleUnderline"/>
        </w:rPr>
        <w:t>EPA regulations are more popular at the national level than Obamacare, so the national politics are even less favorable to the Republicans here</w:t>
      </w:r>
      <w:r>
        <w:rPr>
          <w:sz w:val="16"/>
        </w:rPr>
        <w:t xml:space="preserve">. Moreover, despite the unpopularity of these rules in particular parts of the country, the national public support for the rules means that these rules are very unlikely to have a major impact on the political races at a national level. Republicans who are hoping that a “wave” election can be inspired by these rules will probably be disappointed. Democratic Senate candidates in states like Iowa and Colorado are embracing the new rules. And in fact, Democrats have mostly already lost their prior position in “coal country” – there just isn’t much more to lose, and therefore there isn’t much political price to be paid by Democrats </w:t>
      </w:r>
      <w:r>
        <w:rPr>
          <w:sz w:val="16"/>
        </w:rPr>
        <w:lastRenderedPageBreak/>
        <w:t>for these rules. So I doubt there will be much national pressure on the party to back away from the rules. (Interestingly, the White House apparently is taking its political cues in part from the failure of the 2010 ballot initiative in California to repeal the state’s greenhouse gas regulations, which I discussed in my first post.)</w:t>
      </w:r>
      <w:r>
        <w:rPr>
          <w:sz w:val="12"/>
        </w:rPr>
        <w:t>¶</w:t>
      </w:r>
      <w:r>
        <w:rPr>
          <w:sz w:val="16"/>
        </w:rPr>
        <w:t xml:space="preserve"> </w:t>
      </w:r>
      <w:proofErr w:type="gramStart"/>
      <w:r>
        <w:rPr>
          <w:rStyle w:val="StyleUnderline"/>
        </w:rPr>
        <w:t>There</w:t>
      </w:r>
      <w:proofErr w:type="gramEnd"/>
      <w:r>
        <w:rPr>
          <w:rStyle w:val="StyleUnderline"/>
        </w:rPr>
        <w:t xml:space="preserve"> are other reasons to care about the 2014 elections – but not for these rules.</w:t>
      </w:r>
    </w:p>
    <w:p w:rsidR="004002DA" w:rsidRPr="004002DA" w:rsidRDefault="004002DA" w:rsidP="004002DA"/>
    <w:p w:rsidR="004002DA" w:rsidRPr="004002DA" w:rsidRDefault="004002DA" w:rsidP="004002DA">
      <w:pPr>
        <w:pStyle w:val="Heading3"/>
      </w:pPr>
    </w:p>
    <w:p w:rsidR="004002DA" w:rsidRPr="004002DA" w:rsidRDefault="004002DA" w:rsidP="004002DA"/>
    <w:p w:rsidR="004002DA" w:rsidRDefault="004002DA" w:rsidP="004002DA">
      <w:pPr>
        <w:pStyle w:val="Heading2"/>
      </w:pPr>
      <w:r>
        <w:lastRenderedPageBreak/>
        <w:t>— RANDOM IMPACTS</w:t>
      </w:r>
      <w:r w:rsidRPr="004002DA">
        <w:t xml:space="preserve"> </w:t>
      </w:r>
    </w:p>
    <w:p w:rsidR="00515632" w:rsidRDefault="00515632" w:rsidP="00515632"/>
    <w:p w:rsidR="001C617C" w:rsidRDefault="001C617C" w:rsidP="00EE7A4A">
      <w:pPr>
        <w:pStyle w:val="Heading3"/>
      </w:pPr>
      <w:r>
        <w:lastRenderedPageBreak/>
        <w:t>Appointments</w:t>
      </w:r>
    </w:p>
    <w:p w:rsidR="001C617C" w:rsidRPr="00515632" w:rsidRDefault="001C617C" w:rsidP="005D62C9">
      <w:pPr>
        <w:pStyle w:val="Heading4"/>
      </w:pPr>
      <w:r>
        <w:t xml:space="preserve">GOP win would help block Obama’s judicial appointments and neutralize the nuclear option </w:t>
      </w:r>
    </w:p>
    <w:p w:rsidR="001C617C" w:rsidRDefault="001C617C" w:rsidP="001C617C">
      <w:r w:rsidRPr="00515632">
        <w:rPr>
          <w:rStyle w:val="Heading4Char"/>
        </w:rPr>
        <w:t>Hunt, 14</w:t>
      </w:r>
      <w:r>
        <w:t xml:space="preserve"> – Bloomberg View columnist </w:t>
      </w:r>
    </w:p>
    <w:p w:rsidR="001C617C" w:rsidRDefault="001C617C" w:rsidP="001C617C">
      <w:r>
        <w:t xml:space="preserve">Albert R., “Republican Senate could bypass Obama’s vetoes,” Delaware Online, April 1, </w:t>
      </w:r>
      <w:hyperlink r:id="rId76" w:history="1">
        <w:r w:rsidRPr="006C21F4">
          <w:rPr>
            <w:rStyle w:val="Hyperlink"/>
          </w:rPr>
          <w:t>http://www.delawareonline.com/story/opinion/contributors/2014/04/01/republican-senate-bypass-obamas-vetoes/7165339/</w:t>
        </w:r>
      </w:hyperlink>
      <w:r>
        <w:t xml:space="preserve">. – BR </w:t>
      </w:r>
    </w:p>
    <w:p w:rsidR="001C617C" w:rsidRPr="00515632" w:rsidRDefault="001C617C" w:rsidP="001C617C">
      <w:pPr>
        <w:rPr>
          <w:rStyle w:val="StyleUnderline"/>
          <w:sz w:val="16"/>
          <w:u w:val="none"/>
        </w:rPr>
      </w:pPr>
      <w:r w:rsidRPr="00515632">
        <w:rPr>
          <w:rStyle w:val="StyleUnderline"/>
        </w:rPr>
        <w:t>If Republicans take control of the U.S. Senate in this year’s elections, it will be</w:t>
      </w:r>
      <w:r w:rsidRPr="00515632">
        <w:rPr>
          <w:sz w:val="16"/>
        </w:rPr>
        <w:t xml:space="preserve">, as Vice President Joe Biden might put it more graphically, </w:t>
      </w:r>
      <w:r w:rsidRPr="00515632">
        <w:rPr>
          <w:rStyle w:val="StyleUnderline"/>
        </w:rPr>
        <w:t>a big deal</w:t>
      </w:r>
      <w:r w:rsidRPr="00515632">
        <w:rPr>
          <w:sz w:val="16"/>
        </w:rPr>
        <w:t xml:space="preserve">. Last week, elections handicapper Nate Silver gave a 60 percent probability that the Republicans would gain at least the half-dozen seats required for a majority. This wasn’t news to top party strategists. But it produced a palpable panic among Democrats along Pennsylvania Avenue, from the White House to Capitol Hill. </w:t>
      </w:r>
      <w:r w:rsidRPr="00515632">
        <w:rPr>
          <w:rStyle w:val="StyleUnderline"/>
        </w:rPr>
        <w:t>Rationalizations</w:t>
      </w:r>
      <w:r w:rsidRPr="00515632">
        <w:rPr>
          <w:sz w:val="16"/>
        </w:rPr>
        <w:t xml:space="preserve"> followed. Maybe the assumptions were flawed, or Republicans would overreach and set the stage for Democrats to come back in 2016. In any case, President Barack Obama has the veto pen for the last two years of his term. That </w:t>
      </w:r>
      <w:r w:rsidRPr="00515632">
        <w:rPr>
          <w:rStyle w:val="StyleUnderline"/>
        </w:rPr>
        <w:t>gloss</w:t>
      </w:r>
      <w:r w:rsidRPr="00515632">
        <w:rPr>
          <w:sz w:val="16"/>
        </w:rPr>
        <w:t xml:space="preserve">es </w:t>
      </w:r>
      <w:r w:rsidRPr="00515632">
        <w:rPr>
          <w:rStyle w:val="StyleUnderline"/>
        </w:rPr>
        <w:t>over the profound policy implications of a change that would affect many areas.</w:t>
      </w:r>
      <w:r w:rsidRPr="00515632">
        <w:rPr>
          <w:sz w:val="16"/>
        </w:rPr>
        <w:t xml:space="preserve"> • The Affordable Care Act: The president can stop repeal of Obamacare, but a determined congressional majority can wreak havoc by using the initial budget process, known as reconciliation, which allows major changes to be made with only a majority Senate vote that isn’t subject to filibusters. “The Republicans can use reconciliation to pass lots of policies – even repealing parts of Obamacare,” says Lanhee Chen, formerly a top policy adviser to Mitt Romney and now a research fellow at Stanford University’s Hoover Institution and a Bloomberg View columnist. Republicans have struggled to come up with any palatable alternatives to the health care law. That means major components such as the subsidies and tax credits, or the ban on discrimination against insuring those with preexisting conditions, wouldn’t be changed. But deep cuts in funding for running the program and getting new enrollees would take a toll. “There could be a big hit in day-to-day administration,” says Chris Jennings, a health care expert who has worked with the Obama administration. • Fiscal priorities: Despite the power of the presidential veto, all the compromises would move to the right. Congress would adopt measures closer to those favored by House Budget Committee Chairman Paul Ryan, cutting social spending for the poor and increasing defense spending. Republicans would try to enact conservative tax measures. Reform of the corporate code might be a starting point, though changes to individual income taxes would be unlikely for budgetary and political reasons. • Regulation: A Republican Congress would hold the upper hand. Regulatory agencies the party doesn’t like – a long list that includes the Consumer Financial Protection Bureau, the Internal Revenue Service, the Securities and Exchange Commission, the Food and Drug Administration, and the Environmental Protection Agency – could turn into toothless watchdogs with slashed budgets. There would be a big push for the Regulations from the Executive in Need of Scrutiny Act, which requires congressional approval for all major regulations. • </w:t>
      </w:r>
      <w:r w:rsidRPr="00515632">
        <w:rPr>
          <w:rStyle w:val="StyleUnderline"/>
        </w:rPr>
        <w:t>Appointments: Senate confirmation for all but the most routine nominations would be a slog. Republicans might repeal the so-called nuclear option rule, which requires only 51</w:t>
      </w:r>
      <w:r w:rsidRPr="00515632">
        <w:rPr>
          <w:sz w:val="16"/>
        </w:rPr>
        <w:t xml:space="preserve"> votes (not 60 to break a filibuster) to confirm an executive or judicial appointment short of the Supreme Court.</w:t>
      </w:r>
      <w:r>
        <w:rPr>
          <w:sz w:val="16"/>
        </w:rPr>
        <w:t xml:space="preserve"> </w:t>
      </w:r>
      <w:r w:rsidRPr="00515632">
        <w:rPr>
          <w:rStyle w:val="StyleUnderline"/>
        </w:rPr>
        <w:t xml:space="preserve">It’s difficult to envision a Republican-run Senate confirming </w:t>
      </w:r>
      <w:r w:rsidRPr="00515632">
        <w:rPr>
          <w:rStyle w:val="Emphasis"/>
        </w:rPr>
        <w:t>any Supreme Court appointment</w:t>
      </w:r>
      <w:r w:rsidRPr="00515632">
        <w:rPr>
          <w:rStyle w:val="StyleUnderline"/>
        </w:rPr>
        <w:t xml:space="preserve"> by Obama.</w:t>
      </w:r>
    </w:p>
    <w:p w:rsidR="001C617C" w:rsidRPr="00515632" w:rsidRDefault="001C617C" w:rsidP="001C617C"/>
    <w:p w:rsidR="00C83896" w:rsidRDefault="00C83896" w:rsidP="005D00C3"/>
    <w:p w:rsidR="00F904DA" w:rsidRDefault="00F904DA" w:rsidP="00F904DA">
      <w:pPr>
        <w:pStyle w:val="Heading3"/>
        <w:rPr>
          <w:rStyle w:val="Style13ptBold"/>
          <w:b/>
        </w:rPr>
      </w:pPr>
      <w:r w:rsidRPr="00F904DA">
        <w:lastRenderedPageBreak/>
        <w:t xml:space="preserve">Hegemony </w:t>
      </w:r>
    </w:p>
    <w:p w:rsidR="00F904DA" w:rsidRPr="00F904DA" w:rsidRDefault="00F904DA" w:rsidP="005D62C9">
      <w:pPr>
        <w:pStyle w:val="Heading4"/>
        <w:rPr>
          <w:rStyle w:val="Style13ptBold"/>
          <w:b/>
        </w:rPr>
      </w:pPr>
      <w:r>
        <w:rPr>
          <w:rStyle w:val="Style13ptBold"/>
          <w:b/>
        </w:rPr>
        <w:t xml:space="preserve">GOP win would create a veto-proof push for more robust national security—multiple internal links to heg </w:t>
      </w:r>
    </w:p>
    <w:p w:rsidR="00F904DA" w:rsidRDefault="00F904DA" w:rsidP="00F904DA">
      <w:r w:rsidRPr="000E3DE6">
        <w:rPr>
          <w:rStyle w:val="Style13ptBold"/>
        </w:rPr>
        <w:t>Rubin 14</w:t>
      </w:r>
      <w:r>
        <w:rPr>
          <w:rStyle w:val="Style13ptBold"/>
        </w:rPr>
        <w:t xml:space="preserve"> </w:t>
      </w:r>
      <w:r w:rsidRPr="000E3DE6">
        <w:t>writer for the Washington Post</w:t>
      </w:r>
    </w:p>
    <w:p w:rsidR="00F904DA" w:rsidRDefault="00F904DA" w:rsidP="00F904DA">
      <w:r>
        <w:t>(Jennifer Rubin, April 2, 2014</w:t>
      </w:r>
      <w:proofErr w:type="gramStart"/>
      <w:r>
        <w:t>,Washington</w:t>
      </w:r>
      <w:proofErr w:type="gramEnd"/>
      <w:r>
        <w:t xml:space="preserve"> Post, If GOP wins the Senate, it must seize the opportunities to govern, http://www.washingtonpost.com/blogs/right-turn/wp/2014/04/02/if-gop-wins-the-senate-it-must-seize-the-opportunities-to-govern/)</w:t>
      </w:r>
    </w:p>
    <w:p w:rsidR="00F904DA" w:rsidRPr="000E3DE6" w:rsidRDefault="00F904DA" w:rsidP="00F904DA">
      <w:pPr>
        <w:rPr>
          <w:rStyle w:val="Style13ptBold"/>
        </w:rPr>
      </w:pPr>
    </w:p>
    <w:p w:rsidR="00F904DA" w:rsidRDefault="00F904DA" w:rsidP="00F904DA">
      <w:pPr>
        <w:rPr>
          <w:sz w:val="16"/>
        </w:rPr>
      </w:pPr>
      <w:r w:rsidRPr="000E3DE6">
        <w:rPr>
          <w:sz w:val="16"/>
        </w:rPr>
        <w:t xml:space="preserve">With the odds rising that the Republicans will capture the Senate majority, you hear voices on the right and the left bemoan the potential change in majority as a sort of political white elephant. “Ah, they’ll let the crazies loose,” predict liberals. Meanwhile, conservatives fret: “What if all we do is fight?” US Senate Minority Leader Mitch McConnell walks to the Senate chamber in the US Capitol on December 30, 2012 in Washington, DC. Last minute talks stalled Sunday between top US political leaders aimed at averting a fiscal calamity due to hit within hours, as Democrats and Republicans blamed each other for a lack of progress. Top Democrats and Republicans groped for a compromise before a punishing package of government spending cuts and tax hikes come into force on January 1 which could roil global markets and send the US economy back into recession. </w:t>
      </w:r>
      <w:r w:rsidRPr="000E3DE6">
        <w:rPr>
          <w:rStyle w:val="StyleUnderline"/>
        </w:rPr>
        <w:t>If Senate Republicans, currently led by Minority Leader Mitch McConnell, win the majority, they can have an immediate impact on foreign policy. We start with the simple premise that it is always better to win than lose in politics</w:t>
      </w:r>
      <w:r w:rsidRPr="000E3DE6">
        <w:rPr>
          <w:sz w:val="16"/>
        </w:rPr>
        <w:t xml:space="preserve">. It may soothe one’s bruised ego or calm jangled nerves to think otherwise, but with victory comes the opportunity to govern, shape the political landscape, change the direction of the debate and lay the groundwork for future elections. And while Congress often finds it difficult to seize the spotlight the moment the 2014 election is over — most especially if it is another “shellacking” of the Democrats by a revived GOP — President Obama turns from a weak and damaged leader to an irrelevant lame duck. Aside from blocking unqualified and partisan judges and conducting vigorous oversight, a GOP Senate majority would have an immediate impact on foreign policy. </w:t>
      </w:r>
      <w:r w:rsidRPr="000E3DE6">
        <w:rPr>
          <w:rStyle w:val="StyleUnderline"/>
        </w:rPr>
        <w:t>Winning the Senate means the possibility for a severe sanctions regimen for Iran</w:t>
      </w:r>
      <w:r w:rsidRPr="000E3DE6">
        <w:rPr>
          <w:sz w:val="16"/>
        </w:rPr>
        <w:t xml:space="preserve"> </w:t>
      </w:r>
      <w:r w:rsidRPr="000E3DE6">
        <w:rPr>
          <w:rStyle w:val="StyleUnderline"/>
        </w:rPr>
        <w:t>when the interim deal runs out in July, more robust funding of national security, action against the pro-Castro and repressive Venezuela regime, a series of measures to reaffirm and strengthen our ties to Eastern Europe, and reexamination of our policy (or lack thereof) in Egypt and elsewhere in the Middle East. Could the president veto legislation? He could try, but many positions and concerns voiced by Republicans about the Obama foreign policy are shared by Democrats. Some action would survive a presidential veto and, in any event, action on all these fronts would push the administration to beef up its approach to national security in its last two years.</w:t>
      </w:r>
      <w:r w:rsidRPr="000E3DE6">
        <w:rPr>
          <w:sz w:val="16"/>
        </w:rPr>
        <w:t xml:space="preserve"> On the domestic front, the challenges are greater, but with the ability to steer legislative outcomes more to its liking, the </w:t>
      </w:r>
      <w:r w:rsidRPr="000E3DE6">
        <w:rPr>
          <w:rStyle w:val="StyleUnderline"/>
        </w:rPr>
        <w:t>GOP would be able to pass wildly popular measures</w:t>
      </w:r>
      <w:r w:rsidRPr="000E3DE6">
        <w:rPr>
          <w:sz w:val="16"/>
        </w:rPr>
        <w:t xml:space="preserve"> (e.g. domestic energy development) and a slew of commonsense pro-jobs measures that already have passed the House (e.g. job training reforms, labor regulation tweaks to allow flexible work schedules). It would </w:t>
      </w:r>
      <w:r w:rsidRPr="000E3DE6">
        <w:rPr>
          <w:rStyle w:val="StyleUnderline"/>
        </w:rPr>
        <w:t>also allow the party to take on more controversial topics</w:t>
      </w:r>
      <w:r w:rsidRPr="000E3DE6">
        <w:rPr>
          <w:sz w:val="16"/>
        </w:rPr>
        <w:t xml:space="preserve">. Surely, the House and Senate could come up with an Obamacare alternative and a select list of immigration reforms (e.g. border security, visas for high-skilled workers, legal immigration reforms and even legalization short of citizenship) that could preserve GOP unity, demonstrate that the GOP has a proactive agenda and put Democrats in the hot seat. A Senate majority would demand Republican restraint, discipline and prioritization, all of which have been in short supply at critical times. An inconclusive fight over tax reform, an attack on domestic discretionary spending (which is a pittance compared with entitlement spending) or pursuit of extreme and partisan entitlement ideas (e.g. private accounts for Social Security) would be a poor use of time and only give the Democrats ammunition for 2016. In the broadest terms, Republicans should steer clear of “take your medicine” legislation and pursue pro-growth, positive items that will appeal to a broad cross-section of voters. </w:t>
      </w:r>
      <w:r w:rsidRPr="000E3DE6">
        <w:rPr>
          <w:rStyle w:val="StyleUnderline"/>
        </w:rPr>
        <w:t>A Senate majority would be an opportunity for Republicans to demonstrate they do have policies to reform health care and education, increase upward mobility, spur job growth and fix the immigration system.</w:t>
      </w:r>
      <w:r w:rsidRPr="000E3DE6">
        <w:rPr>
          <w:sz w:val="16"/>
        </w:rPr>
        <w:t xml:space="preserve"> It is true that first the GOP must win, but shortly thereafter it must successfully govern. It would behoove elected leaders and policy wonks on the right to start thinking seriously about an agenda that would be the best opportunity in years to reintroduce and revitalize the GOP.</w:t>
      </w:r>
    </w:p>
    <w:p w:rsidR="00F904DA" w:rsidRDefault="00F904DA" w:rsidP="00F904DA"/>
    <w:p w:rsidR="00515632" w:rsidRDefault="00515632" w:rsidP="00EE7A4A">
      <w:pPr>
        <w:pStyle w:val="Heading3"/>
      </w:pPr>
      <w:r>
        <w:lastRenderedPageBreak/>
        <w:t xml:space="preserve">Iran Sanctions Good </w:t>
      </w:r>
    </w:p>
    <w:p w:rsidR="00515632" w:rsidRPr="00515632" w:rsidRDefault="00515632" w:rsidP="005D62C9">
      <w:pPr>
        <w:pStyle w:val="Heading4"/>
      </w:pPr>
      <w:r>
        <w:t xml:space="preserve">GOP win is key to keeping Iranian sanctions in place </w:t>
      </w:r>
    </w:p>
    <w:p w:rsidR="00515632" w:rsidRDefault="00515632" w:rsidP="00515632">
      <w:r w:rsidRPr="00515632">
        <w:rPr>
          <w:rStyle w:val="Heading4Char"/>
        </w:rPr>
        <w:t>Hunt, 14</w:t>
      </w:r>
      <w:r>
        <w:t xml:space="preserve"> – Bloomberg View columnist </w:t>
      </w:r>
    </w:p>
    <w:p w:rsidR="00515632" w:rsidRDefault="00515632" w:rsidP="00515632">
      <w:r>
        <w:t xml:space="preserve">Albert R., “Republican Senate could bypass Obama’s vetoes,” Delaware Online, April 1, </w:t>
      </w:r>
      <w:hyperlink r:id="rId77" w:history="1">
        <w:r w:rsidRPr="006C21F4">
          <w:rPr>
            <w:rStyle w:val="Hyperlink"/>
          </w:rPr>
          <w:t>http://www.delawareonline.com/story/opinion/contributors/2014/04/01/republican-senate-bypass-obamas-vetoes/7165339/</w:t>
        </w:r>
      </w:hyperlink>
      <w:r>
        <w:t xml:space="preserve">. – BR </w:t>
      </w:r>
    </w:p>
    <w:p w:rsidR="00515632" w:rsidRPr="00BC64D6" w:rsidRDefault="00515632" w:rsidP="00515632">
      <w:pPr>
        <w:rPr>
          <w:sz w:val="16"/>
        </w:rPr>
      </w:pPr>
      <w:r w:rsidRPr="00515632">
        <w:rPr>
          <w:rStyle w:val="StyleUnderline"/>
        </w:rPr>
        <w:t>If Republicans take control of the U.S. Senate in this year’s elections, it will be</w:t>
      </w:r>
      <w:r w:rsidRPr="00BC64D6">
        <w:rPr>
          <w:sz w:val="16"/>
        </w:rPr>
        <w:t xml:space="preserve">, as Vice President Joe Biden might put it more graphically, </w:t>
      </w:r>
      <w:r w:rsidRPr="00515632">
        <w:rPr>
          <w:rStyle w:val="StyleUnderline"/>
        </w:rPr>
        <w:t>a big deal</w:t>
      </w:r>
      <w:r w:rsidRPr="00BC64D6">
        <w:rPr>
          <w:sz w:val="16"/>
        </w:rPr>
        <w:t>.</w:t>
      </w:r>
      <w:r w:rsidR="00BC64D6" w:rsidRPr="00BC64D6">
        <w:rPr>
          <w:sz w:val="16"/>
        </w:rPr>
        <w:t xml:space="preserve"> </w:t>
      </w:r>
      <w:r w:rsidRPr="00BC64D6">
        <w:rPr>
          <w:sz w:val="16"/>
        </w:rPr>
        <w:t>Last week, elections handicapper Nate Silver gave a 60 percent probability that the Republicans would gain at least the half-dozen seats required for a majority. This wasn’t news to top party strategists. But it produced a palpable panic among Democrats along Pennsylvania Avenue, from the White House to Capitol Hill.</w:t>
      </w:r>
      <w:r w:rsidR="00BC64D6" w:rsidRPr="00BC64D6">
        <w:rPr>
          <w:sz w:val="16"/>
        </w:rPr>
        <w:t xml:space="preserve"> </w:t>
      </w:r>
      <w:r w:rsidRPr="00515632">
        <w:rPr>
          <w:rStyle w:val="StyleUnderline"/>
        </w:rPr>
        <w:t>Rationalizations</w:t>
      </w:r>
      <w:r w:rsidRPr="00BC64D6">
        <w:rPr>
          <w:sz w:val="16"/>
        </w:rPr>
        <w:t xml:space="preserve"> followed. Maybe the assumptions were flawed, or Republicans would overreach and set the stage for Democrats to come back in 2016. In any case, President Barack Obama has the veto pen for the last two years of his term. That </w:t>
      </w:r>
      <w:r w:rsidRPr="00515632">
        <w:rPr>
          <w:rStyle w:val="StyleUnderline"/>
        </w:rPr>
        <w:t>gloss</w:t>
      </w:r>
      <w:r w:rsidRPr="00BC64D6">
        <w:rPr>
          <w:sz w:val="16"/>
        </w:rPr>
        <w:t xml:space="preserve">es </w:t>
      </w:r>
      <w:r w:rsidRPr="00515632">
        <w:rPr>
          <w:rStyle w:val="StyleUnderline"/>
        </w:rPr>
        <w:t>over the profound policy implications of a change that would affect many areas.</w:t>
      </w:r>
      <w:r w:rsidR="00BC64D6" w:rsidRPr="00BC64D6">
        <w:rPr>
          <w:sz w:val="16"/>
        </w:rPr>
        <w:t xml:space="preserve"> </w:t>
      </w:r>
      <w:r w:rsidRPr="00BC64D6">
        <w:rPr>
          <w:sz w:val="16"/>
        </w:rPr>
        <w:t>• The Affordable Care Act: The president can stop repeal of Obamacare, but a determined congressional majority can wreak havoc by using the initial budget process, known as reconciliation, which allows major changes to be made with only a majority Senate vote that isn’t subject to filibusters.</w:t>
      </w:r>
      <w:r w:rsidR="00BC64D6" w:rsidRPr="00BC64D6">
        <w:rPr>
          <w:sz w:val="16"/>
        </w:rPr>
        <w:t xml:space="preserve"> </w:t>
      </w:r>
      <w:r w:rsidRPr="00BC64D6">
        <w:rPr>
          <w:sz w:val="16"/>
        </w:rPr>
        <w:t>“The Republicans can use reconciliation to pass lots of policies – even repealing parts of Obamacare,” says Lanhee Chen, formerly a top policy adviser to Mitt Romney and now a research fellow at Stanford University’s Hoover Institution and a Bloomberg View columnist.</w:t>
      </w:r>
      <w:r w:rsidR="00BC64D6" w:rsidRPr="00BC64D6">
        <w:rPr>
          <w:sz w:val="16"/>
        </w:rPr>
        <w:t xml:space="preserve"> </w:t>
      </w:r>
      <w:r w:rsidRPr="00BC64D6">
        <w:rPr>
          <w:sz w:val="16"/>
        </w:rPr>
        <w:t>Republicans have struggled to come up with any palatable alternatives to the health care law. That means major components such as the subsidies and tax credits, or the ban on discrimination against insuring those with preexisting conditions, wouldn’t be changed. But deep cuts in funding for running the program and getting new enrollees would take a toll.</w:t>
      </w:r>
      <w:r w:rsidR="00BC64D6" w:rsidRPr="00BC64D6">
        <w:rPr>
          <w:sz w:val="16"/>
        </w:rPr>
        <w:t xml:space="preserve"> </w:t>
      </w:r>
      <w:r w:rsidRPr="00BC64D6">
        <w:rPr>
          <w:sz w:val="16"/>
        </w:rPr>
        <w:t>“There could be a big hit in day-to-day administration,” says Chris Jennings, a health care expert who has worked with the Obama administration.</w:t>
      </w:r>
      <w:r w:rsidR="00BC64D6" w:rsidRPr="00BC64D6">
        <w:rPr>
          <w:sz w:val="16"/>
        </w:rPr>
        <w:t xml:space="preserve"> </w:t>
      </w:r>
      <w:r w:rsidRPr="00BC64D6">
        <w:rPr>
          <w:sz w:val="16"/>
        </w:rPr>
        <w:t>• Fiscal priorities: Despite the power of the presidential veto, all the compromises would move to the right. Congress would adopt measures closer to those favored by House Budget Committee Chairman Paul Ryan, cutting social spending for the poor and increasing defense spending.</w:t>
      </w:r>
      <w:r w:rsidR="00BC64D6" w:rsidRPr="00BC64D6">
        <w:rPr>
          <w:sz w:val="16"/>
        </w:rPr>
        <w:t xml:space="preserve"> </w:t>
      </w:r>
      <w:r w:rsidRPr="00BC64D6">
        <w:rPr>
          <w:sz w:val="16"/>
        </w:rPr>
        <w:t>Republicans would try to enact conservative tax measures. Reform of the corporate code might be a starting point, though changes to individual income taxes would be unlikely for budgetary and political reasons.</w:t>
      </w:r>
      <w:r w:rsidR="00BC64D6" w:rsidRPr="00BC64D6">
        <w:rPr>
          <w:sz w:val="16"/>
        </w:rPr>
        <w:t xml:space="preserve"> </w:t>
      </w:r>
      <w:r w:rsidRPr="00BC64D6">
        <w:rPr>
          <w:sz w:val="16"/>
        </w:rPr>
        <w:t>• Regulation: A Republican Congress would hold the upper hand. Regulatory agencies the party doesn’t like – a long list that includes the Consumer Financial Protection Bureau, the Internal Revenue Service, the Securities and Exchange Commission, the Food and Drug Administration, and the Environmental Protection Agency – could turn into toothless watchdogs with slashed budgets.</w:t>
      </w:r>
      <w:r w:rsidR="00BC64D6" w:rsidRPr="00BC64D6">
        <w:rPr>
          <w:sz w:val="16"/>
        </w:rPr>
        <w:t xml:space="preserve"> </w:t>
      </w:r>
      <w:r w:rsidRPr="00BC64D6">
        <w:rPr>
          <w:sz w:val="16"/>
        </w:rPr>
        <w:t>There would be a big push for the Regulations from the Executive in Need of Scrutiny Act, which requires congressional approval for all major regulations.</w:t>
      </w:r>
      <w:r w:rsidR="00BC64D6" w:rsidRPr="00BC64D6">
        <w:rPr>
          <w:sz w:val="16"/>
        </w:rPr>
        <w:t xml:space="preserve"> </w:t>
      </w:r>
      <w:r w:rsidRPr="00BC64D6">
        <w:rPr>
          <w:sz w:val="16"/>
        </w:rPr>
        <w:t>• Appointments: Senate confirmation for all but the most routine nominations would be a slog. Republicans might repeal the so-called nuclear option rule, which requires only 51 votes (not 60 to break a filibuster) to confirm an executive or judicial appointment short of the Supreme Court.</w:t>
      </w:r>
      <w:r w:rsidR="00BC64D6" w:rsidRPr="00BC64D6">
        <w:rPr>
          <w:sz w:val="16"/>
        </w:rPr>
        <w:t xml:space="preserve"> </w:t>
      </w:r>
      <w:r w:rsidRPr="00BC64D6">
        <w:rPr>
          <w:sz w:val="16"/>
        </w:rPr>
        <w:t>It’s difficult to envision a Republican-run Senate confirming any Supreme Court appointment by Obama.</w:t>
      </w:r>
      <w:r w:rsidR="00BC64D6" w:rsidRPr="00BC64D6">
        <w:rPr>
          <w:sz w:val="16"/>
        </w:rPr>
        <w:t xml:space="preserve"> </w:t>
      </w:r>
      <w:r w:rsidRPr="00BC64D6">
        <w:rPr>
          <w:sz w:val="16"/>
        </w:rPr>
        <w:t xml:space="preserve">• </w:t>
      </w:r>
      <w:r w:rsidRPr="00BC64D6">
        <w:rPr>
          <w:rStyle w:val="StyleUnderline"/>
        </w:rPr>
        <w:t>Foreign policy: The biggest issue might be a nuclear deal with Iran. Odds are the current negotiations will be extended</w:t>
      </w:r>
      <w:r w:rsidRPr="00BC64D6">
        <w:rPr>
          <w:sz w:val="16"/>
        </w:rPr>
        <w:t xml:space="preserve"> until the end of this year or next year. For now, </w:t>
      </w:r>
      <w:r w:rsidRPr="00BC64D6">
        <w:rPr>
          <w:rStyle w:val="Emphasis"/>
        </w:rPr>
        <w:t>only the strong hand of</w:t>
      </w:r>
      <w:r w:rsidRPr="00BC64D6">
        <w:rPr>
          <w:sz w:val="16"/>
        </w:rPr>
        <w:t xml:space="preserve"> Senate Majority Leader Harry </w:t>
      </w:r>
      <w:r w:rsidRPr="00BC64D6">
        <w:rPr>
          <w:rStyle w:val="Emphasis"/>
        </w:rPr>
        <w:t>Reid</w:t>
      </w:r>
      <w:r w:rsidRPr="00BC64D6">
        <w:rPr>
          <w:rStyle w:val="StyleUnderline"/>
        </w:rPr>
        <w:t xml:space="preserve"> prevents legislation </w:t>
      </w:r>
      <w:r w:rsidRPr="00BC64D6">
        <w:rPr>
          <w:sz w:val="16"/>
        </w:rPr>
        <w:t>that might scuttle the negotiations from coming to the floor.</w:t>
      </w:r>
      <w:r w:rsidR="00BC64D6" w:rsidRPr="00BC64D6">
        <w:rPr>
          <w:sz w:val="16"/>
        </w:rPr>
        <w:t xml:space="preserve"> </w:t>
      </w:r>
      <w:r w:rsidRPr="00BC64D6">
        <w:rPr>
          <w:sz w:val="16"/>
        </w:rPr>
        <w:t xml:space="preserve">If a deal is reached, </w:t>
      </w:r>
      <w:r w:rsidRPr="00BC64D6">
        <w:rPr>
          <w:rStyle w:val="StyleUnderline"/>
        </w:rPr>
        <w:t xml:space="preserve">a Republican Congress would </w:t>
      </w:r>
      <w:r w:rsidRPr="00BC64D6">
        <w:rPr>
          <w:sz w:val="16"/>
        </w:rPr>
        <w:t xml:space="preserve">probably </w:t>
      </w:r>
      <w:r w:rsidRPr="00BC64D6">
        <w:rPr>
          <w:rStyle w:val="Emphasis"/>
        </w:rPr>
        <w:t>refuse to repeal</w:t>
      </w:r>
      <w:r w:rsidRPr="00BC64D6">
        <w:rPr>
          <w:sz w:val="16"/>
        </w:rPr>
        <w:t xml:space="preserve"> the </w:t>
      </w:r>
      <w:r w:rsidRPr="00BC64D6">
        <w:rPr>
          <w:rStyle w:val="Emphasis"/>
        </w:rPr>
        <w:t>sanctions</w:t>
      </w:r>
      <w:r w:rsidRPr="00BC64D6">
        <w:rPr>
          <w:sz w:val="16"/>
        </w:rPr>
        <w:t xml:space="preserve"> imposed on Iran. </w:t>
      </w:r>
      <w:r w:rsidRPr="00BC64D6">
        <w:rPr>
          <w:rStyle w:val="StyleUnderline"/>
        </w:rPr>
        <w:t xml:space="preserve">The president can waive some of these measures by executive order. </w:t>
      </w:r>
      <w:r w:rsidRPr="00BC64D6">
        <w:rPr>
          <w:rStyle w:val="Emphasis"/>
        </w:rPr>
        <w:t>But Congress would still have latitude</w:t>
      </w:r>
      <w:r w:rsidRPr="00BC64D6">
        <w:rPr>
          <w:rStyle w:val="StyleUnderline"/>
        </w:rPr>
        <w:t xml:space="preserve"> to complicate any arrangement</w:t>
      </w:r>
      <w:r w:rsidRPr="00BC64D6">
        <w:rPr>
          <w:sz w:val="16"/>
        </w:rPr>
        <w:t>.</w:t>
      </w:r>
      <w:r w:rsidR="00BC64D6" w:rsidRPr="00BC64D6">
        <w:rPr>
          <w:sz w:val="16"/>
        </w:rPr>
        <w:t xml:space="preserve"> </w:t>
      </w:r>
      <w:r w:rsidRPr="00BC64D6">
        <w:rPr>
          <w:sz w:val="16"/>
        </w:rPr>
        <w:t>As to investigations of alleged administration misconduct, take the current number and double it. Democrats, when not in a state of panic, predict that such a scenario would lead to Republican overreach, paving the way for a Democratic president – and Senate – two years later. If so, the agenda of that new president would be to undo much of what had been done the previous two years.</w:t>
      </w:r>
    </w:p>
    <w:p w:rsidR="00515632" w:rsidRPr="00515632" w:rsidRDefault="00515632" w:rsidP="00515632"/>
    <w:p w:rsidR="00CF765F" w:rsidRDefault="00CF765F" w:rsidP="00EE7A4A">
      <w:pPr>
        <w:pStyle w:val="Heading3"/>
      </w:pPr>
      <w:r>
        <w:lastRenderedPageBreak/>
        <w:t xml:space="preserve">Medical Device Tax </w:t>
      </w:r>
    </w:p>
    <w:p w:rsidR="00CF765F" w:rsidRPr="00CF765F" w:rsidRDefault="00CF765F" w:rsidP="005D62C9">
      <w:pPr>
        <w:pStyle w:val="Heading4"/>
      </w:pPr>
      <w:r>
        <w:t xml:space="preserve">GOP majority would repeal the medical device tax—it has 60 votes </w:t>
      </w:r>
    </w:p>
    <w:p w:rsidR="00CF765F" w:rsidRDefault="00CF765F" w:rsidP="00CF765F">
      <w:r w:rsidRPr="00BC64D6">
        <w:rPr>
          <w:rStyle w:val="Heading4Char"/>
        </w:rPr>
        <w:t>Tomasky, 14</w:t>
      </w:r>
      <w:r>
        <w:t xml:space="preserve">—MA in PoliSci @ NYU, lifelong journalist/author, special Newsweek correspondent </w:t>
      </w:r>
    </w:p>
    <w:p w:rsidR="00CF765F" w:rsidRDefault="00CF765F" w:rsidP="00CF765F">
      <w:r>
        <w:t xml:space="preserve">Michael, “Here’s What Happens When the GOP Takes </w:t>
      </w:r>
      <w:proofErr w:type="gramStart"/>
      <w:r>
        <w:t>Over</w:t>
      </w:r>
      <w:proofErr w:type="gramEnd"/>
      <w:r>
        <w:t xml:space="preserve"> the Senate,” 4-30, The Daily Beast, </w:t>
      </w:r>
      <w:hyperlink r:id="rId78" w:history="1">
        <w:r w:rsidRPr="006C21F4">
          <w:rPr>
            <w:rStyle w:val="Hyperlink"/>
          </w:rPr>
          <w:t>http://www.thedailybeast.com/articles/2014/04/30/here-s-what-happens-when-the-gop-takes-over-the-senate.html</w:t>
        </w:r>
      </w:hyperlink>
      <w:r>
        <w:t xml:space="preserve"> --BR </w:t>
      </w:r>
    </w:p>
    <w:p w:rsidR="00CF765F" w:rsidRPr="00CF765F" w:rsidRDefault="00CF765F" w:rsidP="00CF765F">
      <w:pPr>
        <w:rPr>
          <w:rStyle w:val="StyleUnderline"/>
        </w:rPr>
      </w:pPr>
      <w:r w:rsidRPr="00CF765F">
        <w:rPr>
          <w:sz w:val="16"/>
        </w:rPr>
        <w:t xml:space="preserve">And </w:t>
      </w:r>
      <w:r w:rsidRPr="00CF765F">
        <w:rPr>
          <w:rStyle w:val="StyleUnderline"/>
        </w:rPr>
        <w:t>speaking of Obamacare, what about that? It’s not clear Senate Republicans would even waste their time on repeal</w:t>
      </w:r>
      <w:r w:rsidRPr="00CF765F">
        <w:rPr>
          <w:sz w:val="16"/>
        </w:rPr>
        <w:t xml:space="preserve">. That, they know Obama would veto in an instant. </w:t>
      </w:r>
      <w:r w:rsidRPr="00CF765F">
        <w:rPr>
          <w:rStyle w:val="StyleUnderline"/>
        </w:rPr>
        <w:t xml:space="preserve">Don Stewart, of McConnell’s office, says they’ll go after specific items like </w:t>
      </w:r>
      <w:r w:rsidRPr="00CF765F">
        <w:rPr>
          <w:rStyle w:val="Emphasis"/>
        </w:rPr>
        <w:t>doing away with the medical device tax</w:t>
      </w:r>
      <w:r w:rsidRPr="00CF765F">
        <w:rPr>
          <w:rStyle w:val="StyleUnderline"/>
        </w:rPr>
        <w:t xml:space="preserve">, which appears to have </w:t>
      </w:r>
      <w:r w:rsidRPr="00CF765F">
        <w:rPr>
          <w:rStyle w:val="Emphasis"/>
        </w:rPr>
        <w:t>60 votes in the Senate right now.</w:t>
      </w:r>
      <w:r w:rsidRPr="00CF765F">
        <w:rPr>
          <w:sz w:val="16"/>
        </w:rPr>
        <w:t xml:space="preserve"> AEI’s Nick Eberstadt muses: “The tactical opposition would be to starve the ACA by budgetary means. What happens if Congress doesn’t pass the health budget the president requests? That would be clarifying.” It’s not clear just yet the extent to which that would be possible. The big-money portions of Obamacare—the Medicaid expansion, most notably—would have to be changed via legislation, which won’t happen as long as a Democrat is president. But smaller parts of the bill are subject to the appropriations process. “</w:t>
      </w:r>
      <w:r w:rsidRPr="00CF765F">
        <w:rPr>
          <w:rStyle w:val="StyleUnderline"/>
        </w:rPr>
        <w:t>My gut sense is that the GOP won’t be able to truly destroy ACA,” says</w:t>
      </w:r>
      <w:r w:rsidRPr="00CF765F">
        <w:rPr>
          <w:sz w:val="16"/>
        </w:rPr>
        <w:t xml:space="preserve"> Harold </w:t>
      </w:r>
      <w:r w:rsidRPr="00CF765F">
        <w:rPr>
          <w:rStyle w:val="StyleUnderline"/>
        </w:rPr>
        <w:t>Pollack, a health policy expert at the University of Chicago</w:t>
      </w:r>
      <w:r w:rsidRPr="00CF765F">
        <w:rPr>
          <w:sz w:val="16"/>
        </w:rPr>
        <w:t xml:space="preserve"> who had input into the law. “</w:t>
      </w:r>
      <w:r w:rsidRPr="00CF765F">
        <w:rPr>
          <w:rStyle w:val="StyleUnderline"/>
        </w:rPr>
        <w:t xml:space="preserve">But they will have some success in cutting expenditures required to properly implement ACA and </w:t>
      </w:r>
      <w:r w:rsidRPr="00CF765F">
        <w:rPr>
          <w:rStyle w:val="Emphasis"/>
        </w:rPr>
        <w:t>in generally making things nasty for the administration</w:t>
      </w:r>
      <w:r w:rsidRPr="00CF765F">
        <w:rPr>
          <w:rStyle w:val="StyleUnderline"/>
        </w:rPr>
        <w:t>.”</w:t>
      </w:r>
    </w:p>
    <w:p w:rsidR="00CF765F" w:rsidRPr="00CF765F" w:rsidRDefault="00CF765F" w:rsidP="00CF765F"/>
    <w:p w:rsidR="001C617C" w:rsidRDefault="001C617C" w:rsidP="00EE7A4A">
      <w:pPr>
        <w:pStyle w:val="Heading3"/>
        <w:rPr>
          <w:rStyle w:val="Heading4Char"/>
        </w:rPr>
      </w:pPr>
      <w:r w:rsidRPr="00515632">
        <w:lastRenderedPageBreak/>
        <w:t>Obamacare</w:t>
      </w:r>
      <w:r>
        <w:rPr>
          <w:rStyle w:val="Heading4Char"/>
        </w:rPr>
        <w:t xml:space="preserve"> </w:t>
      </w:r>
    </w:p>
    <w:p w:rsidR="001C617C" w:rsidRPr="00515632" w:rsidRDefault="001C617C" w:rsidP="005D62C9">
      <w:pPr>
        <w:pStyle w:val="Heading4"/>
      </w:pPr>
      <w:r>
        <w:t>GOP win would gut Obamacare</w:t>
      </w:r>
    </w:p>
    <w:p w:rsidR="001C617C" w:rsidRDefault="001C617C" w:rsidP="001C617C">
      <w:r w:rsidRPr="00515632">
        <w:rPr>
          <w:rStyle w:val="Heading4Char"/>
        </w:rPr>
        <w:t>Hunt, 14</w:t>
      </w:r>
      <w:r>
        <w:t xml:space="preserve"> – Bloomberg View columnist – cites Chen @ Stanford and health expert Jennings </w:t>
      </w:r>
    </w:p>
    <w:p w:rsidR="001C617C" w:rsidRDefault="001C617C" w:rsidP="001C617C">
      <w:r>
        <w:t xml:space="preserve">Albert R., “Republican Senate could bypass Obama’s vetoes,” Delaware Online, April 1, </w:t>
      </w:r>
      <w:hyperlink r:id="rId79" w:history="1">
        <w:r w:rsidRPr="006C21F4">
          <w:rPr>
            <w:rStyle w:val="Hyperlink"/>
          </w:rPr>
          <w:t>http://www.delawareonline.com/story/opinion/contributors/2014/04/01/republican-senate-bypass-obamas-vetoes/7165339/</w:t>
        </w:r>
      </w:hyperlink>
      <w:r>
        <w:t xml:space="preserve">. – BR </w:t>
      </w:r>
    </w:p>
    <w:p w:rsidR="001C617C" w:rsidRDefault="001C617C" w:rsidP="001C617C">
      <w:pPr>
        <w:rPr>
          <w:rStyle w:val="StyleUnderline"/>
        </w:rPr>
      </w:pPr>
      <w:r w:rsidRPr="00515632">
        <w:rPr>
          <w:rStyle w:val="StyleUnderline"/>
        </w:rPr>
        <w:t>If Republicans take control of the U.S. Senate in this year’s elections, it will be</w:t>
      </w:r>
      <w:r w:rsidRPr="00515632">
        <w:rPr>
          <w:sz w:val="16"/>
        </w:rPr>
        <w:t xml:space="preserve">, as Vice President Joe Biden might put it more graphically, </w:t>
      </w:r>
      <w:r w:rsidRPr="00515632">
        <w:rPr>
          <w:rStyle w:val="StyleUnderline"/>
        </w:rPr>
        <w:t>a big deal</w:t>
      </w:r>
      <w:r w:rsidRPr="00515632">
        <w:rPr>
          <w:sz w:val="16"/>
        </w:rPr>
        <w:t xml:space="preserve">. Last week, elections handicapper Nate Silver gave a 60 percent probability that the Republicans would gain at least the half-dozen seats required for a majority. This wasn’t news to top party strategists. But it produced a palpable panic among Democrats along Pennsylvania Avenue, from the White House to Capitol Hill. </w:t>
      </w:r>
      <w:r w:rsidRPr="00515632">
        <w:rPr>
          <w:rStyle w:val="StyleUnderline"/>
        </w:rPr>
        <w:t>Rationalizations</w:t>
      </w:r>
      <w:r w:rsidRPr="00515632">
        <w:rPr>
          <w:sz w:val="16"/>
        </w:rPr>
        <w:t xml:space="preserve"> followed. Maybe the assumptions were flawed, or Republicans would overreach and set the stage for Democrats to come back in 2016. In any case, President Barack Obama has the veto pen for the last two years of his term. That </w:t>
      </w:r>
      <w:r w:rsidRPr="00515632">
        <w:rPr>
          <w:rStyle w:val="StyleUnderline"/>
        </w:rPr>
        <w:t>gloss</w:t>
      </w:r>
      <w:r w:rsidRPr="00515632">
        <w:rPr>
          <w:sz w:val="16"/>
        </w:rPr>
        <w:t xml:space="preserve">es </w:t>
      </w:r>
      <w:r w:rsidRPr="00515632">
        <w:rPr>
          <w:rStyle w:val="StyleUnderline"/>
        </w:rPr>
        <w:t>over the profound policy implications of a change that would affect many areas.</w:t>
      </w:r>
      <w:r w:rsidRPr="00515632">
        <w:rPr>
          <w:sz w:val="16"/>
        </w:rPr>
        <w:t xml:space="preserve"> • </w:t>
      </w:r>
      <w:r w:rsidRPr="00515632">
        <w:rPr>
          <w:rStyle w:val="StyleUnderline"/>
        </w:rPr>
        <w:t>The Affordable Care Act:</w:t>
      </w:r>
      <w:r w:rsidRPr="00515632">
        <w:rPr>
          <w:sz w:val="16"/>
        </w:rPr>
        <w:t xml:space="preserve"> The president can stop repeal of Obamacare, but </w:t>
      </w:r>
      <w:r w:rsidRPr="00515632">
        <w:rPr>
          <w:rStyle w:val="StyleUnderline"/>
        </w:rPr>
        <w:t>a determined congressional majority can wreak havoc by using the initial budget process</w:t>
      </w:r>
      <w:r w:rsidRPr="00515632">
        <w:rPr>
          <w:sz w:val="16"/>
        </w:rPr>
        <w:t>, known as reconciliation, which allows major changes to be made with only a majority Senate vote that isn’t subject to filibusters. “</w:t>
      </w:r>
      <w:r w:rsidRPr="00515632">
        <w:rPr>
          <w:rStyle w:val="StyleUnderline"/>
        </w:rPr>
        <w:t>The Republicans can use reconciliation to pass lots of policies – even repealing parts of Obamacare</w:t>
      </w:r>
      <w:r w:rsidRPr="00515632">
        <w:rPr>
          <w:sz w:val="16"/>
        </w:rPr>
        <w:t xml:space="preserve">,” </w:t>
      </w:r>
      <w:r w:rsidRPr="00515632">
        <w:rPr>
          <w:rStyle w:val="StyleUnderline"/>
        </w:rPr>
        <w:t>says</w:t>
      </w:r>
      <w:r w:rsidRPr="00515632">
        <w:rPr>
          <w:sz w:val="16"/>
        </w:rPr>
        <w:t xml:space="preserve"> Lanhee </w:t>
      </w:r>
      <w:r w:rsidRPr="00515632">
        <w:rPr>
          <w:rStyle w:val="StyleUnderline"/>
        </w:rPr>
        <w:t>Chen</w:t>
      </w:r>
      <w:r w:rsidRPr="00515632">
        <w:rPr>
          <w:sz w:val="16"/>
        </w:rPr>
        <w:t xml:space="preserve">, formerly a top policy adviser to Mitt Romney and now </w:t>
      </w:r>
      <w:r w:rsidRPr="00515632">
        <w:rPr>
          <w:rStyle w:val="Emphasis"/>
        </w:rPr>
        <w:t>a research fellow at Stanford</w:t>
      </w:r>
      <w:r w:rsidRPr="00515632">
        <w:rPr>
          <w:sz w:val="16"/>
        </w:rPr>
        <w:t xml:space="preserve"> University’s Hoover Institution and a Bloomberg View columnist. Republicans have struggled to come up with any palatable alternatives to the health care law. That means major components such as the subsidies and tax credits, or the ban on discrimination against insuring those with preexisting conditions, wouldn’t be changed. But </w:t>
      </w:r>
      <w:r w:rsidRPr="00515632">
        <w:rPr>
          <w:rStyle w:val="StyleUnderline"/>
        </w:rPr>
        <w:t>deep cuts in funding for running the program and getting new enrollees would take a toll.</w:t>
      </w:r>
      <w:r w:rsidRPr="00515632">
        <w:rPr>
          <w:sz w:val="16"/>
        </w:rPr>
        <w:t xml:space="preserve"> “</w:t>
      </w:r>
      <w:r w:rsidRPr="00515632">
        <w:rPr>
          <w:rStyle w:val="StyleUnderline"/>
        </w:rPr>
        <w:t>There could be a big hit in day-to-day administration,” says</w:t>
      </w:r>
      <w:r w:rsidRPr="00515632">
        <w:rPr>
          <w:sz w:val="16"/>
        </w:rPr>
        <w:t xml:space="preserve"> Chris </w:t>
      </w:r>
      <w:r w:rsidRPr="00515632">
        <w:rPr>
          <w:rStyle w:val="StyleUnderline"/>
        </w:rPr>
        <w:t xml:space="preserve">Jennings, a </w:t>
      </w:r>
      <w:r w:rsidRPr="00515632">
        <w:rPr>
          <w:rStyle w:val="Emphasis"/>
        </w:rPr>
        <w:t>health care expert who has worked with the Obama administration</w:t>
      </w:r>
      <w:r w:rsidRPr="00515632">
        <w:rPr>
          <w:rStyle w:val="StyleUnderline"/>
        </w:rPr>
        <w:t>.</w:t>
      </w:r>
      <w:r w:rsidR="00CF765F">
        <w:rPr>
          <w:rStyle w:val="StyleUnderline"/>
        </w:rPr>
        <w:br/>
      </w:r>
    </w:p>
    <w:p w:rsidR="00CF765F" w:rsidRDefault="00CF765F" w:rsidP="00EE7A4A">
      <w:pPr>
        <w:pStyle w:val="Heading3"/>
        <w:rPr>
          <w:rStyle w:val="StyleUnderline"/>
        </w:rPr>
      </w:pPr>
      <w:r>
        <w:rPr>
          <w:rStyle w:val="StyleUnderline"/>
        </w:rPr>
        <w:lastRenderedPageBreak/>
        <w:t>Renewables Bad</w:t>
      </w:r>
    </w:p>
    <w:p w:rsidR="00CF765F" w:rsidRPr="00CF765F" w:rsidRDefault="00CF765F" w:rsidP="00CF765F"/>
    <w:p w:rsidR="00CF765F" w:rsidRPr="00CF765F" w:rsidRDefault="00CF765F" w:rsidP="005D62C9">
      <w:pPr>
        <w:pStyle w:val="Heading4"/>
      </w:pPr>
      <w:r>
        <w:t>GOP win key to blocking renewables</w:t>
      </w:r>
    </w:p>
    <w:p w:rsidR="00CF765F" w:rsidRDefault="00CF765F" w:rsidP="00CF765F">
      <w:r w:rsidRPr="00BC64D6">
        <w:rPr>
          <w:rStyle w:val="Heading4Char"/>
        </w:rPr>
        <w:t>Tomasky, 14</w:t>
      </w:r>
      <w:r>
        <w:t xml:space="preserve">—MA in PoliSci @ NYU, lifelong journalist/author, special Newsweek correspondent </w:t>
      </w:r>
    </w:p>
    <w:p w:rsidR="00CF765F" w:rsidRDefault="00CF765F" w:rsidP="00CF765F">
      <w:r>
        <w:t xml:space="preserve">Michael, “Here’s What Happens When the GOP Takes </w:t>
      </w:r>
      <w:proofErr w:type="gramStart"/>
      <w:r>
        <w:t>Over</w:t>
      </w:r>
      <w:proofErr w:type="gramEnd"/>
      <w:r>
        <w:t xml:space="preserve"> the Senate,” 4-30, The Daily Beast, </w:t>
      </w:r>
      <w:hyperlink r:id="rId80" w:history="1">
        <w:r w:rsidRPr="006C21F4">
          <w:rPr>
            <w:rStyle w:val="Hyperlink"/>
          </w:rPr>
          <w:t>http://www.thedailybeast.com/articles/2014/04/30/here-s-what-happens-when-the-gop-takes-over-the-senate.html</w:t>
        </w:r>
      </w:hyperlink>
      <w:r>
        <w:t xml:space="preserve"> --BR </w:t>
      </w:r>
    </w:p>
    <w:p w:rsidR="00CF765F" w:rsidRPr="00CF765F" w:rsidRDefault="00CF765F" w:rsidP="00CF765F">
      <w:pPr>
        <w:rPr>
          <w:sz w:val="16"/>
        </w:rPr>
      </w:pPr>
      <w:r w:rsidRPr="00CF765F">
        <w:rPr>
          <w:rStyle w:val="StyleUnderline"/>
        </w:rPr>
        <w:t>Political gamesmanship aside, there’s the question of what actual Republican policy priorities might be</w:t>
      </w:r>
      <w:r w:rsidRPr="00CF765F">
        <w:rPr>
          <w:sz w:val="16"/>
        </w:rPr>
        <w:t xml:space="preserve">. Here’s where the liberal activists really get nervous. </w:t>
      </w:r>
      <w:r w:rsidRPr="00CF765F">
        <w:rPr>
          <w:rStyle w:val="Emphasis"/>
        </w:rPr>
        <w:t>Almost certainly</w:t>
      </w:r>
      <w:r w:rsidRPr="00CF765F">
        <w:rPr>
          <w:rStyle w:val="StyleUnderline"/>
        </w:rPr>
        <w:t xml:space="preserve">, Republicans would pass bills with items similar to what’s been in the budgets written by Paul Ryan over the past few years: </w:t>
      </w:r>
      <w:r w:rsidRPr="00CF765F">
        <w:rPr>
          <w:rStyle w:val="Emphasis"/>
        </w:rPr>
        <w:t>reducing</w:t>
      </w:r>
      <w:r w:rsidRPr="00CF765F">
        <w:rPr>
          <w:sz w:val="16"/>
        </w:rPr>
        <w:t xml:space="preserve"> Pell grants, food stamps, </w:t>
      </w:r>
      <w:r w:rsidRPr="00CF765F">
        <w:rPr>
          <w:rStyle w:val="Emphasis"/>
        </w:rPr>
        <w:t>money for renewable energy</w:t>
      </w:r>
      <w:r w:rsidRPr="00CF765F">
        <w:rPr>
          <w:sz w:val="16"/>
        </w:rPr>
        <w:t xml:space="preserve">. </w:t>
      </w:r>
      <w:r w:rsidRPr="00CF765F">
        <w:rPr>
          <w:rStyle w:val="StyleUnderline"/>
        </w:rPr>
        <w:t>They’d target the EPA</w:t>
      </w:r>
      <w:r w:rsidRPr="00CF765F">
        <w:rPr>
          <w:sz w:val="16"/>
        </w:rPr>
        <w:t>, as Norquist suggested, and they’d almost surely go after the Consumer Financial Protection Bureau, the new agency created by Dodd-Frank that reins in the bad practices of banks and other lenders. They’d try to change the oversight of the CFPB, giving business interests more control, or take it out from under the Federal Reserve Bank, where it’s now housed, which could reduce its authority.</w:t>
      </w:r>
    </w:p>
    <w:sectPr w:rsidR="00CF765F" w:rsidRPr="00CF765F" w:rsidSect="000A1D3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12A3D8A"/>
    <w:multiLevelType w:val="hybridMultilevel"/>
    <w:tmpl w:val="49C0D3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DB12BD"/>
    <w:multiLevelType w:val="hybridMultilevel"/>
    <w:tmpl w:val="E81C0D1A"/>
    <w:lvl w:ilvl="0" w:tplc="1D1E5CC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5A444F"/>
    <w:multiLevelType w:val="hybridMultilevel"/>
    <w:tmpl w:val="9AE60DB0"/>
    <w:lvl w:ilvl="0" w:tplc="AF969166">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0432F42"/>
    <w:multiLevelType w:val="hybridMultilevel"/>
    <w:tmpl w:val="0B82FE1A"/>
    <w:lvl w:ilvl="0" w:tplc="2708B212">
      <w:start w:val="1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892C0F"/>
    <w:multiLevelType w:val="hybridMultilevel"/>
    <w:tmpl w:val="545A702A"/>
    <w:lvl w:ilvl="0" w:tplc="6C580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944C9A"/>
    <w:multiLevelType w:val="hybridMultilevel"/>
    <w:tmpl w:val="418ADC14"/>
    <w:lvl w:ilvl="0" w:tplc="11BA6850">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51E0381"/>
    <w:multiLevelType w:val="hybridMultilevel"/>
    <w:tmpl w:val="BBB4606C"/>
    <w:lvl w:ilvl="0" w:tplc="931AB60E">
      <w:start w:val="1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5983E44"/>
    <w:multiLevelType w:val="hybridMultilevel"/>
    <w:tmpl w:val="1D8CEFA8"/>
    <w:lvl w:ilvl="0" w:tplc="C81A3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31C3705"/>
    <w:multiLevelType w:val="hybridMultilevel"/>
    <w:tmpl w:val="26C809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8"/>
  </w:num>
  <w:num w:numId="14">
    <w:abstractNumId w:val="11"/>
  </w:num>
  <w:num w:numId="15">
    <w:abstractNumId w:val="12"/>
  </w:num>
  <w:num w:numId="16">
    <w:abstractNumId w:val="10"/>
  </w:num>
  <w:num w:numId="17">
    <w:abstractNumId w:val="17"/>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1947D4"/>
    <w:rsid w:val="000139A3"/>
    <w:rsid w:val="00055D73"/>
    <w:rsid w:val="000A1D3D"/>
    <w:rsid w:val="000F42B4"/>
    <w:rsid w:val="00100833"/>
    <w:rsid w:val="00104529"/>
    <w:rsid w:val="00177B7D"/>
    <w:rsid w:val="0018322D"/>
    <w:rsid w:val="001947D4"/>
    <w:rsid w:val="001B5776"/>
    <w:rsid w:val="001C617C"/>
    <w:rsid w:val="001F5D8D"/>
    <w:rsid w:val="00224185"/>
    <w:rsid w:val="00251FC7"/>
    <w:rsid w:val="002855A7"/>
    <w:rsid w:val="002A50EE"/>
    <w:rsid w:val="00315690"/>
    <w:rsid w:val="00325646"/>
    <w:rsid w:val="003367F0"/>
    <w:rsid w:val="00353FBF"/>
    <w:rsid w:val="00362806"/>
    <w:rsid w:val="003902BA"/>
    <w:rsid w:val="003A09E2"/>
    <w:rsid w:val="003D0B9A"/>
    <w:rsid w:val="004002DA"/>
    <w:rsid w:val="00407037"/>
    <w:rsid w:val="00412548"/>
    <w:rsid w:val="004531C4"/>
    <w:rsid w:val="004605D6"/>
    <w:rsid w:val="00471930"/>
    <w:rsid w:val="004B415D"/>
    <w:rsid w:val="004C60E8"/>
    <w:rsid w:val="004E3579"/>
    <w:rsid w:val="004F39E0"/>
    <w:rsid w:val="004F5E88"/>
    <w:rsid w:val="00515632"/>
    <w:rsid w:val="0052534E"/>
    <w:rsid w:val="00537BD5"/>
    <w:rsid w:val="005418DB"/>
    <w:rsid w:val="005A19DD"/>
    <w:rsid w:val="005D00C3"/>
    <w:rsid w:val="005D62C9"/>
    <w:rsid w:val="005F4E81"/>
    <w:rsid w:val="006065BD"/>
    <w:rsid w:val="00665003"/>
    <w:rsid w:val="00685A8A"/>
    <w:rsid w:val="006D1841"/>
    <w:rsid w:val="006E1E7B"/>
    <w:rsid w:val="006E4F7C"/>
    <w:rsid w:val="00704967"/>
    <w:rsid w:val="00722954"/>
    <w:rsid w:val="007C7B53"/>
    <w:rsid w:val="007E0D08"/>
    <w:rsid w:val="007F5B66"/>
    <w:rsid w:val="00823A1C"/>
    <w:rsid w:val="00845B9D"/>
    <w:rsid w:val="00860984"/>
    <w:rsid w:val="008B1950"/>
    <w:rsid w:val="008B3ECB"/>
    <w:rsid w:val="008C1B2E"/>
    <w:rsid w:val="008E2C03"/>
    <w:rsid w:val="008F2CC3"/>
    <w:rsid w:val="0090498B"/>
    <w:rsid w:val="0091627E"/>
    <w:rsid w:val="00921716"/>
    <w:rsid w:val="00986DC1"/>
    <w:rsid w:val="00987388"/>
    <w:rsid w:val="009E1922"/>
    <w:rsid w:val="009E6645"/>
    <w:rsid w:val="00A27DD8"/>
    <w:rsid w:val="00A73AE6"/>
    <w:rsid w:val="00A93661"/>
    <w:rsid w:val="00A95652"/>
    <w:rsid w:val="00AA272A"/>
    <w:rsid w:val="00AE28DF"/>
    <w:rsid w:val="00B15C39"/>
    <w:rsid w:val="00B33C6D"/>
    <w:rsid w:val="00B4508F"/>
    <w:rsid w:val="00B8057C"/>
    <w:rsid w:val="00BC60B3"/>
    <w:rsid w:val="00BC64D6"/>
    <w:rsid w:val="00BF593B"/>
    <w:rsid w:val="00C10C6A"/>
    <w:rsid w:val="00C17428"/>
    <w:rsid w:val="00C83417"/>
    <w:rsid w:val="00C83896"/>
    <w:rsid w:val="00CB2029"/>
    <w:rsid w:val="00CD736E"/>
    <w:rsid w:val="00CE161E"/>
    <w:rsid w:val="00CF59A8"/>
    <w:rsid w:val="00CF6A0F"/>
    <w:rsid w:val="00CF765F"/>
    <w:rsid w:val="00D1567B"/>
    <w:rsid w:val="00D325A9"/>
    <w:rsid w:val="00D36A8A"/>
    <w:rsid w:val="00D516E2"/>
    <w:rsid w:val="00D71170"/>
    <w:rsid w:val="00DA213F"/>
    <w:rsid w:val="00DA6538"/>
    <w:rsid w:val="00DD18CB"/>
    <w:rsid w:val="00DE5383"/>
    <w:rsid w:val="00DF76CD"/>
    <w:rsid w:val="00E347D1"/>
    <w:rsid w:val="00E570A8"/>
    <w:rsid w:val="00E86737"/>
    <w:rsid w:val="00EA6D46"/>
    <w:rsid w:val="00ED30CF"/>
    <w:rsid w:val="00EE7A4A"/>
    <w:rsid w:val="00F176EF"/>
    <w:rsid w:val="00F904DA"/>
    <w:rsid w:val="00FA0C99"/>
    <w:rsid w:val="00FA1A08"/>
    <w:rsid w:val="00FE1D3A"/>
    <w:rsid w:val="00FF53A6"/>
    <w:rsid w:val="00FF7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DA0D1D-1223-4910-ABD7-CB76A7DA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12548"/>
  </w:style>
  <w:style w:type="paragraph" w:styleId="Heading1">
    <w:name w:val="heading 1"/>
    <w:aliases w:val="Pocket"/>
    <w:basedOn w:val="Normal"/>
    <w:next w:val="Normal"/>
    <w:link w:val="Heading1Char"/>
    <w:autoRedefine/>
    <w:qFormat/>
    <w:rsid w:val="004125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125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E7A4A"/>
    <w:pPr>
      <w:keepNext/>
      <w:keepLines/>
      <w:pageBreakBefore/>
      <w:spacing w:before="40" w:after="0"/>
      <w:jc w:val="center"/>
      <w:outlineLvl w:val="2"/>
    </w:pPr>
    <w:rPr>
      <w:rFonts w:eastAsiaTheme="majorEastAsia" w:cstheme="majorBidi"/>
      <w:b/>
      <w:bCs/>
      <w:sz w:val="32"/>
      <w:szCs w:val="24"/>
      <w:u w:val="single"/>
    </w:rPr>
  </w:style>
  <w:style w:type="paragraph" w:styleId="Heading4">
    <w:name w:val="heading 4"/>
    <w:aliases w:val="Tag"/>
    <w:basedOn w:val="Normal"/>
    <w:next w:val="Normal"/>
    <w:link w:val="Heading4Char"/>
    <w:autoRedefine/>
    <w:uiPriority w:val="3"/>
    <w:unhideWhenUsed/>
    <w:qFormat/>
    <w:rsid w:val="003367F0"/>
    <w:pPr>
      <w:keepNext/>
      <w:keepLines/>
      <w:spacing w:before="40" w:after="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1254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12548"/>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E7A4A"/>
    <w:rPr>
      <w:rFonts w:eastAsiaTheme="majorEastAsia" w:cstheme="majorBidi"/>
      <w:b/>
      <w:bCs/>
      <w:sz w:val="32"/>
      <w:szCs w:val="24"/>
      <w:u w:val="single"/>
    </w:rPr>
  </w:style>
  <w:style w:type="character" w:customStyle="1" w:styleId="Heading4Char">
    <w:name w:val="Heading 4 Char"/>
    <w:aliases w:val="Tag Char"/>
    <w:basedOn w:val="DefaultParagraphFont"/>
    <w:link w:val="Heading4"/>
    <w:uiPriority w:val="3"/>
    <w:rsid w:val="003367F0"/>
    <w:rPr>
      <w:rFonts w:eastAsiaTheme="majorEastAsia" w:cstheme="majorBidi"/>
      <w:b/>
      <w:bCs/>
      <w:iCs/>
      <w:sz w:val="26"/>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
    <w:basedOn w:val="DefaultParagraphFont"/>
    <w:uiPriority w:val="7"/>
    <w:qFormat/>
    <w:rsid w:val="00412548"/>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12548"/>
    <w:rPr>
      <w:b/>
      <w:bCs/>
      <w:sz w:val="26"/>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412548"/>
    <w:rPr>
      <w:u w:val="single"/>
    </w:rPr>
  </w:style>
  <w:style w:type="character" w:styleId="Hyperlink">
    <w:name w:val="Hyperlink"/>
    <w:aliases w:val="heading 1 (block title),Important,Read,Card Text,Internet Link"/>
    <w:basedOn w:val="DefaultParagraphFont"/>
    <w:uiPriority w:val="99"/>
    <w:unhideWhenUsed/>
    <w:rsid w:val="00412548"/>
    <w:rPr>
      <w:color w:val="auto"/>
      <w:u w:val="none"/>
    </w:rPr>
  </w:style>
  <w:style w:type="character" w:styleId="FollowedHyperlink">
    <w:name w:val="FollowedHyperlink"/>
    <w:basedOn w:val="DefaultParagraphFont"/>
    <w:uiPriority w:val="99"/>
    <w:semiHidden/>
    <w:unhideWhenUsed/>
    <w:rsid w:val="00412548"/>
    <w:rPr>
      <w:color w:val="auto"/>
      <w:u w:val="none"/>
    </w:rPr>
  </w:style>
  <w:style w:type="paragraph" w:styleId="ListParagraph">
    <w:name w:val="List Paragraph"/>
    <w:basedOn w:val="Normal"/>
    <w:uiPriority w:val="99"/>
    <w:unhideWhenUsed/>
    <w:qFormat/>
    <w:rsid w:val="001947D4"/>
    <w:pPr>
      <w:ind w:left="720"/>
      <w:contextualSpacing/>
    </w:pPr>
  </w:style>
  <w:style w:type="character" w:styleId="IntenseEmphasis">
    <w:name w:val="Intense Emphasis"/>
    <w:aliases w:val="Intense Emphasis11,Intense Emphasis111,Bo"/>
    <w:basedOn w:val="DefaultParagraphFont"/>
    <w:uiPriority w:val="6"/>
    <w:qFormat/>
    <w:rsid w:val="00921716"/>
    <w:rPr>
      <w:u w:val="single"/>
    </w:rPr>
  </w:style>
  <w:style w:type="paragraph" w:styleId="DocumentMap">
    <w:name w:val="Document Map"/>
    <w:basedOn w:val="Normal"/>
    <w:link w:val="DocumentMapChar"/>
    <w:uiPriority w:val="99"/>
    <w:semiHidden/>
    <w:unhideWhenUsed/>
    <w:rsid w:val="00EA6D4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A6D46"/>
    <w:rPr>
      <w:rFonts w:ascii="Tahoma" w:hAnsi="Tahoma" w:cs="Tahoma"/>
      <w:sz w:val="16"/>
      <w:szCs w:val="16"/>
    </w:rPr>
  </w:style>
  <w:style w:type="character" w:customStyle="1" w:styleId="TitleChar">
    <w:name w:val="Title Char"/>
    <w:basedOn w:val="DefaultParagraphFont"/>
    <w:link w:val="Title"/>
    <w:uiPriority w:val="6"/>
    <w:qFormat/>
    <w:rsid w:val="005D62C9"/>
    <w:rPr>
      <w:b/>
      <w:bCs/>
      <w:u w:val="single"/>
    </w:rPr>
  </w:style>
  <w:style w:type="paragraph" w:styleId="Title">
    <w:name w:val="Title"/>
    <w:basedOn w:val="Normal"/>
    <w:next w:val="Normal"/>
    <w:link w:val="TitleChar"/>
    <w:uiPriority w:val="6"/>
    <w:qFormat/>
    <w:rsid w:val="005D62C9"/>
    <w:pPr>
      <w:ind w:left="720"/>
      <w:outlineLvl w:val="0"/>
    </w:pPr>
    <w:rPr>
      <w:b/>
      <w:bCs/>
      <w:u w:val="single"/>
    </w:rPr>
  </w:style>
  <w:style w:type="character" w:customStyle="1" w:styleId="TitleChar1">
    <w:name w:val="Title Char1"/>
    <w:basedOn w:val="DefaultParagraphFont"/>
    <w:uiPriority w:val="99"/>
    <w:rsid w:val="005D62C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042868">
      <w:bodyDiv w:val="1"/>
      <w:marLeft w:val="0"/>
      <w:marRight w:val="0"/>
      <w:marTop w:val="0"/>
      <w:marBottom w:val="0"/>
      <w:divBdr>
        <w:top w:val="none" w:sz="0" w:space="0" w:color="auto"/>
        <w:left w:val="none" w:sz="0" w:space="0" w:color="auto"/>
        <w:bottom w:val="none" w:sz="0" w:space="0" w:color="auto"/>
        <w:right w:val="none" w:sz="0" w:space="0" w:color="auto"/>
      </w:divBdr>
    </w:div>
    <w:div w:id="306594432">
      <w:bodyDiv w:val="1"/>
      <w:marLeft w:val="0"/>
      <w:marRight w:val="0"/>
      <w:marTop w:val="0"/>
      <w:marBottom w:val="0"/>
      <w:divBdr>
        <w:top w:val="none" w:sz="0" w:space="0" w:color="auto"/>
        <w:left w:val="none" w:sz="0" w:space="0" w:color="auto"/>
        <w:bottom w:val="none" w:sz="0" w:space="0" w:color="auto"/>
        <w:right w:val="none" w:sz="0" w:space="0" w:color="auto"/>
      </w:divBdr>
    </w:div>
    <w:div w:id="351079064">
      <w:bodyDiv w:val="1"/>
      <w:marLeft w:val="0"/>
      <w:marRight w:val="0"/>
      <w:marTop w:val="0"/>
      <w:marBottom w:val="0"/>
      <w:divBdr>
        <w:top w:val="none" w:sz="0" w:space="0" w:color="auto"/>
        <w:left w:val="none" w:sz="0" w:space="0" w:color="auto"/>
        <w:bottom w:val="none" w:sz="0" w:space="0" w:color="auto"/>
        <w:right w:val="none" w:sz="0" w:space="0" w:color="auto"/>
      </w:divBdr>
    </w:div>
    <w:div w:id="355809406">
      <w:bodyDiv w:val="1"/>
      <w:marLeft w:val="0"/>
      <w:marRight w:val="0"/>
      <w:marTop w:val="0"/>
      <w:marBottom w:val="0"/>
      <w:divBdr>
        <w:top w:val="none" w:sz="0" w:space="0" w:color="auto"/>
        <w:left w:val="none" w:sz="0" w:space="0" w:color="auto"/>
        <w:bottom w:val="none" w:sz="0" w:space="0" w:color="auto"/>
        <w:right w:val="none" w:sz="0" w:space="0" w:color="auto"/>
      </w:divBdr>
    </w:div>
    <w:div w:id="405417272">
      <w:bodyDiv w:val="1"/>
      <w:marLeft w:val="0"/>
      <w:marRight w:val="0"/>
      <w:marTop w:val="0"/>
      <w:marBottom w:val="0"/>
      <w:divBdr>
        <w:top w:val="none" w:sz="0" w:space="0" w:color="auto"/>
        <w:left w:val="none" w:sz="0" w:space="0" w:color="auto"/>
        <w:bottom w:val="none" w:sz="0" w:space="0" w:color="auto"/>
        <w:right w:val="none" w:sz="0" w:space="0" w:color="auto"/>
      </w:divBdr>
    </w:div>
    <w:div w:id="418791908">
      <w:bodyDiv w:val="1"/>
      <w:marLeft w:val="0"/>
      <w:marRight w:val="0"/>
      <w:marTop w:val="0"/>
      <w:marBottom w:val="0"/>
      <w:divBdr>
        <w:top w:val="none" w:sz="0" w:space="0" w:color="auto"/>
        <w:left w:val="none" w:sz="0" w:space="0" w:color="auto"/>
        <w:bottom w:val="none" w:sz="0" w:space="0" w:color="auto"/>
        <w:right w:val="none" w:sz="0" w:space="0" w:color="auto"/>
      </w:divBdr>
    </w:div>
    <w:div w:id="426267227">
      <w:bodyDiv w:val="1"/>
      <w:marLeft w:val="0"/>
      <w:marRight w:val="0"/>
      <w:marTop w:val="0"/>
      <w:marBottom w:val="0"/>
      <w:divBdr>
        <w:top w:val="none" w:sz="0" w:space="0" w:color="auto"/>
        <w:left w:val="none" w:sz="0" w:space="0" w:color="auto"/>
        <w:bottom w:val="none" w:sz="0" w:space="0" w:color="auto"/>
        <w:right w:val="none" w:sz="0" w:space="0" w:color="auto"/>
      </w:divBdr>
    </w:div>
    <w:div w:id="476268718">
      <w:bodyDiv w:val="1"/>
      <w:marLeft w:val="0"/>
      <w:marRight w:val="0"/>
      <w:marTop w:val="0"/>
      <w:marBottom w:val="0"/>
      <w:divBdr>
        <w:top w:val="none" w:sz="0" w:space="0" w:color="auto"/>
        <w:left w:val="none" w:sz="0" w:space="0" w:color="auto"/>
        <w:bottom w:val="none" w:sz="0" w:space="0" w:color="auto"/>
        <w:right w:val="none" w:sz="0" w:space="0" w:color="auto"/>
      </w:divBdr>
    </w:div>
    <w:div w:id="526525065">
      <w:bodyDiv w:val="1"/>
      <w:marLeft w:val="0"/>
      <w:marRight w:val="0"/>
      <w:marTop w:val="0"/>
      <w:marBottom w:val="0"/>
      <w:divBdr>
        <w:top w:val="none" w:sz="0" w:space="0" w:color="auto"/>
        <w:left w:val="none" w:sz="0" w:space="0" w:color="auto"/>
        <w:bottom w:val="none" w:sz="0" w:space="0" w:color="auto"/>
        <w:right w:val="none" w:sz="0" w:space="0" w:color="auto"/>
      </w:divBdr>
    </w:div>
    <w:div w:id="537008991">
      <w:bodyDiv w:val="1"/>
      <w:marLeft w:val="0"/>
      <w:marRight w:val="0"/>
      <w:marTop w:val="0"/>
      <w:marBottom w:val="0"/>
      <w:divBdr>
        <w:top w:val="none" w:sz="0" w:space="0" w:color="auto"/>
        <w:left w:val="none" w:sz="0" w:space="0" w:color="auto"/>
        <w:bottom w:val="none" w:sz="0" w:space="0" w:color="auto"/>
        <w:right w:val="none" w:sz="0" w:space="0" w:color="auto"/>
      </w:divBdr>
    </w:div>
    <w:div w:id="633100299">
      <w:bodyDiv w:val="1"/>
      <w:marLeft w:val="0"/>
      <w:marRight w:val="0"/>
      <w:marTop w:val="0"/>
      <w:marBottom w:val="0"/>
      <w:divBdr>
        <w:top w:val="none" w:sz="0" w:space="0" w:color="auto"/>
        <w:left w:val="none" w:sz="0" w:space="0" w:color="auto"/>
        <w:bottom w:val="none" w:sz="0" w:space="0" w:color="auto"/>
        <w:right w:val="none" w:sz="0" w:space="0" w:color="auto"/>
      </w:divBdr>
    </w:div>
    <w:div w:id="640114285">
      <w:bodyDiv w:val="1"/>
      <w:marLeft w:val="0"/>
      <w:marRight w:val="0"/>
      <w:marTop w:val="0"/>
      <w:marBottom w:val="0"/>
      <w:divBdr>
        <w:top w:val="none" w:sz="0" w:space="0" w:color="auto"/>
        <w:left w:val="none" w:sz="0" w:space="0" w:color="auto"/>
        <w:bottom w:val="none" w:sz="0" w:space="0" w:color="auto"/>
        <w:right w:val="none" w:sz="0" w:space="0" w:color="auto"/>
      </w:divBdr>
    </w:div>
    <w:div w:id="647782553">
      <w:bodyDiv w:val="1"/>
      <w:marLeft w:val="0"/>
      <w:marRight w:val="0"/>
      <w:marTop w:val="0"/>
      <w:marBottom w:val="0"/>
      <w:divBdr>
        <w:top w:val="none" w:sz="0" w:space="0" w:color="auto"/>
        <w:left w:val="none" w:sz="0" w:space="0" w:color="auto"/>
        <w:bottom w:val="none" w:sz="0" w:space="0" w:color="auto"/>
        <w:right w:val="none" w:sz="0" w:space="0" w:color="auto"/>
      </w:divBdr>
    </w:div>
    <w:div w:id="716585164">
      <w:bodyDiv w:val="1"/>
      <w:marLeft w:val="0"/>
      <w:marRight w:val="0"/>
      <w:marTop w:val="0"/>
      <w:marBottom w:val="0"/>
      <w:divBdr>
        <w:top w:val="none" w:sz="0" w:space="0" w:color="auto"/>
        <w:left w:val="none" w:sz="0" w:space="0" w:color="auto"/>
        <w:bottom w:val="none" w:sz="0" w:space="0" w:color="auto"/>
        <w:right w:val="none" w:sz="0" w:space="0" w:color="auto"/>
      </w:divBdr>
    </w:div>
    <w:div w:id="733357636">
      <w:bodyDiv w:val="1"/>
      <w:marLeft w:val="0"/>
      <w:marRight w:val="0"/>
      <w:marTop w:val="0"/>
      <w:marBottom w:val="0"/>
      <w:divBdr>
        <w:top w:val="none" w:sz="0" w:space="0" w:color="auto"/>
        <w:left w:val="none" w:sz="0" w:space="0" w:color="auto"/>
        <w:bottom w:val="none" w:sz="0" w:space="0" w:color="auto"/>
        <w:right w:val="none" w:sz="0" w:space="0" w:color="auto"/>
      </w:divBdr>
    </w:div>
    <w:div w:id="796876678">
      <w:bodyDiv w:val="1"/>
      <w:marLeft w:val="0"/>
      <w:marRight w:val="0"/>
      <w:marTop w:val="0"/>
      <w:marBottom w:val="0"/>
      <w:divBdr>
        <w:top w:val="none" w:sz="0" w:space="0" w:color="auto"/>
        <w:left w:val="none" w:sz="0" w:space="0" w:color="auto"/>
        <w:bottom w:val="none" w:sz="0" w:space="0" w:color="auto"/>
        <w:right w:val="none" w:sz="0" w:space="0" w:color="auto"/>
      </w:divBdr>
    </w:div>
    <w:div w:id="804159089">
      <w:bodyDiv w:val="1"/>
      <w:marLeft w:val="0"/>
      <w:marRight w:val="0"/>
      <w:marTop w:val="0"/>
      <w:marBottom w:val="0"/>
      <w:divBdr>
        <w:top w:val="none" w:sz="0" w:space="0" w:color="auto"/>
        <w:left w:val="none" w:sz="0" w:space="0" w:color="auto"/>
        <w:bottom w:val="none" w:sz="0" w:space="0" w:color="auto"/>
        <w:right w:val="none" w:sz="0" w:space="0" w:color="auto"/>
      </w:divBdr>
    </w:div>
    <w:div w:id="985663424">
      <w:bodyDiv w:val="1"/>
      <w:marLeft w:val="0"/>
      <w:marRight w:val="0"/>
      <w:marTop w:val="0"/>
      <w:marBottom w:val="0"/>
      <w:divBdr>
        <w:top w:val="none" w:sz="0" w:space="0" w:color="auto"/>
        <w:left w:val="none" w:sz="0" w:space="0" w:color="auto"/>
        <w:bottom w:val="none" w:sz="0" w:space="0" w:color="auto"/>
        <w:right w:val="none" w:sz="0" w:space="0" w:color="auto"/>
      </w:divBdr>
    </w:div>
    <w:div w:id="1047296023">
      <w:bodyDiv w:val="1"/>
      <w:marLeft w:val="0"/>
      <w:marRight w:val="0"/>
      <w:marTop w:val="0"/>
      <w:marBottom w:val="0"/>
      <w:divBdr>
        <w:top w:val="none" w:sz="0" w:space="0" w:color="auto"/>
        <w:left w:val="none" w:sz="0" w:space="0" w:color="auto"/>
        <w:bottom w:val="none" w:sz="0" w:space="0" w:color="auto"/>
        <w:right w:val="none" w:sz="0" w:space="0" w:color="auto"/>
      </w:divBdr>
    </w:div>
    <w:div w:id="1077824091">
      <w:bodyDiv w:val="1"/>
      <w:marLeft w:val="0"/>
      <w:marRight w:val="0"/>
      <w:marTop w:val="0"/>
      <w:marBottom w:val="0"/>
      <w:divBdr>
        <w:top w:val="none" w:sz="0" w:space="0" w:color="auto"/>
        <w:left w:val="none" w:sz="0" w:space="0" w:color="auto"/>
        <w:bottom w:val="none" w:sz="0" w:space="0" w:color="auto"/>
        <w:right w:val="none" w:sz="0" w:space="0" w:color="auto"/>
      </w:divBdr>
    </w:div>
    <w:div w:id="1202086506">
      <w:bodyDiv w:val="1"/>
      <w:marLeft w:val="0"/>
      <w:marRight w:val="0"/>
      <w:marTop w:val="0"/>
      <w:marBottom w:val="0"/>
      <w:divBdr>
        <w:top w:val="none" w:sz="0" w:space="0" w:color="auto"/>
        <w:left w:val="none" w:sz="0" w:space="0" w:color="auto"/>
        <w:bottom w:val="none" w:sz="0" w:space="0" w:color="auto"/>
        <w:right w:val="none" w:sz="0" w:space="0" w:color="auto"/>
      </w:divBdr>
    </w:div>
    <w:div w:id="1287546756">
      <w:bodyDiv w:val="1"/>
      <w:marLeft w:val="0"/>
      <w:marRight w:val="0"/>
      <w:marTop w:val="0"/>
      <w:marBottom w:val="0"/>
      <w:divBdr>
        <w:top w:val="none" w:sz="0" w:space="0" w:color="auto"/>
        <w:left w:val="none" w:sz="0" w:space="0" w:color="auto"/>
        <w:bottom w:val="none" w:sz="0" w:space="0" w:color="auto"/>
        <w:right w:val="none" w:sz="0" w:space="0" w:color="auto"/>
      </w:divBdr>
    </w:div>
    <w:div w:id="1293366189">
      <w:bodyDiv w:val="1"/>
      <w:marLeft w:val="0"/>
      <w:marRight w:val="0"/>
      <w:marTop w:val="0"/>
      <w:marBottom w:val="0"/>
      <w:divBdr>
        <w:top w:val="none" w:sz="0" w:space="0" w:color="auto"/>
        <w:left w:val="none" w:sz="0" w:space="0" w:color="auto"/>
        <w:bottom w:val="none" w:sz="0" w:space="0" w:color="auto"/>
        <w:right w:val="none" w:sz="0" w:space="0" w:color="auto"/>
      </w:divBdr>
    </w:div>
    <w:div w:id="1421682061">
      <w:bodyDiv w:val="1"/>
      <w:marLeft w:val="0"/>
      <w:marRight w:val="0"/>
      <w:marTop w:val="0"/>
      <w:marBottom w:val="0"/>
      <w:divBdr>
        <w:top w:val="none" w:sz="0" w:space="0" w:color="auto"/>
        <w:left w:val="none" w:sz="0" w:space="0" w:color="auto"/>
        <w:bottom w:val="none" w:sz="0" w:space="0" w:color="auto"/>
        <w:right w:val="none" w:sz="0" w:space="0" w:color="auto"/>
      </w:divBdr>
    </w:div>
    <w:div w:id="1554345932">
      <w:bodyDiv w:val="1"/>
      <w:marLeft w:val="0"/>
      <w:marRight w:val="0"/>
      <w:marTop w:val="0"/>
      <w:marBottom w:val="0"/>
      <w:divBdr>
        <w:top w:val="none" w:sz="0" w:space="0" w:color="auto"/>
        <w:left w:val="none" w:sz="0" w:space="0" w:color="auto"/>
        <w:bottom w:val="none" w:sz="0" w:space="0" w:color="auto"/>
        <w:right w:val="none" w:sz="0" w:space="0" w:color="auto"/>
      </w:divBdr>
    </w:div>
    <w:div w:id="1570463502">
      <w:bodyDiv w:val="1"/>
      <w:marLeft w:val="0"/>
      <w:marRight w:val="0"/>
      <w:marTop w:val="0"/>
      <w:marBottom w:val="0"/>
      <w:divBdr>
        <w:top w:val="none" w:sz="0" w:space="0" w:color="auto"/>
        <w:left w:val="none" w:sz="0" w:space="0" w:color="auto"/>
        <w:bottom w:val="none" w:sz="0" w:space="0" w:color="auto"/>
        <w:right w:val="none" w:sz="0" w:space="0" w:color="auto"/>
      </w:divBdr>
    </w:div>
    <w:div w:id="1593590107">
      <w:bodyDiv w:val="1"/>
      <w:marLeft w:val="0"/>
      <w:marRight w:val="0"/>
      <w:marTop w:val="0"/>
      <w:marBottom w:val="0"/>
      <w:divBdr>
        <w:top w:val="none" w:sz="0" w:space="0" w:color="auto"/>
        <w:left w:val="none" w:sz="0" w:space="0" w:color="auto"/>
        <w:bottom w:val="none" w:sz="0" w:space="0" w:color="auto"/>
        <w:right w:val="none" w:sz="0" w:space="0" w:color="auto"/>
      </w:divBdr>
    </w:div>
    <w:div w:id="1612393821">
      <w:bodyDiv w:val="1"/>
      <w:marLeft w:val="0"/>
      <w:marRight w:val="0"/>
      <w:marTop w:val="0"/>
      <w:marBottom w:val="0"/>
      <w:divBdr>
        <w:top w:val="none" w:sz="0" w:space="0" w:color="auto"/>
        <w:left w:val="none" w:sz="0" w:space="0" w:color="auto"/>
        <w:bottom w:val="none" w:sz="0" w:space="0" w:color="auto"/>
        <w:right w:val="none" w:sz="0" w:space="0" w:color="auto"/>
      </w:divBdr>
    </w:div>
    <w:div w:id="1645038859">
      <w:bodyDiv w:val="1"/>
      <w:marLeft w:val="0"/>
      <w:marRight w:val="0"/>
      <w:marTop w:val="0"/>
      <w:marBottom w:val="0"/>
      <w:divBdr>
        <w:top w:val="none" w:sz="0" w:space="0" w:color="auto"/>
        <w:left w:val="none" w:sz="0" w:space="0" w:color="auto"/>
        <w:bottom w:val="none" w:sz="0" w:space="0" w:color="auto"/>
        <w:right w:val="none" w:sz="0" w:space="0" w:color="auto"/>
      </w:divBdr>
    </w:div>
    <w:div w:id="1787692669">
      <w:bodyDiv w:val="1"/>
      <w:marLeft w:val="0"/>
      <w:marRight w:val="0"/>
      <w:marTop w:val="0"/>
      <w:marBottom w:val="0"/>
      <w:divBdr>
        <w:top w:val="none" w:sz="0" w:space="0" w:color="auto"/>
        <w:left w:val="none" w:sz="0" w:space="0" w:color="auto"/>
        <w:bottom w:val="none" w:sz="0" w:space="0" w:color="auto"/>
        <w:right w:val="none" w:sz="0" w:space="0" w:color="auto"/>
      </w:divBdr>
    </w:div>
    <w:div w:id="1813478395">
      <w:bodyDiv w:val="1"/>
      <w:marLeft w:val="0"/>
      <w:marRight w:val="0"/>
      <w:marTop w:val="0"/>
      <w:marBottom w:val="0"/>
      <w:divBdr>
        <w:top w:val="none" w:sz="0" w:space="0" w:color="auto"/>
        <w:left w:val="none" w:sz="0" w:space="0" w:color="auto"/>
        <w:bottom w:val="none" w:sz="0" w:space="0" w:color="auto"/>
        <w:right w:val="none" w:sz="0" w:space="0" w:color="auto"/>
      </w:divBdr>
    </w:div>
    <w:div w:id="1839342438">
      <w:bodyDiv w:val="1"/>
      <w:marLeft w:val="0"/>
      <w:marRight w:val="0"/>
      <w:marTop w:val="0"/>
      <w:marBottom w:val="0"/>
      <w:divBdr>
        <w:top w:val="none" w:sz="0" w:space="0" w:color="auto"/>
        <w:left w:val="none" w:sz="0" w:space="0" w:color="auto"/>
        <w:bottom w:val="none" w:sz="0" w:space="0" w:color="auto"/>
        <w:right w:val="none" w:sz="0" w:space="0" w:color="auto"/>
      </w:divBdr>
    </w:div>
    <w:div w:id="1898585819">
      <w:bodyDiv w:val="1"/>
      <w:marLeft w:val="0"/>
      <w:marRight w:val="0"/>
      <w:marTop w:val="0"/>
      <w:marBottom w:val="0"/>
      <w:divBdr>
        <w:top w:val="none" w:sz="0" w:space="0" w:color="auto"/>
        <w:left w:val="none" w:sz="0" w:space="0" w:color="auto"/>
        <w:bottom w:val="none" w:sz="0" w:space="0" w:color="auto"/>
        <w:right w:val="none" w:sz="0" w:space="0" w:color="auto"/>
      </w:divBdr>
    </w:div>
    <w:div w:id="1921088962">
      <w:bodyDiv w:val="1"/>
      <w:marLeft w:val="0"/>
      <w:marRight w:val="0"/>
      <w:marTop w:val="0"/>
      <w:marBottom w:val="0"/>
      <w:divBdr>
        <w:top w:val="none" w:sz="0" w:space="0" w:color="auto"/>
        <w:left w:val="none" w:sz="0" w:space="0" w:color="auto"/>
        <w:bottom w:val="none" w:sz="0" w:space="0" w:color="auto"/>
        <w:right w:val="none" w:sz="0" w:space="0" w:color="auto"/>
      </w:divBdr>
    </w:div>
    <w:div w:id="2023894703">
      <w:bodyDiv w:val="1"/>
      <w:marLeft w:val="0"/>
      <w:marRight w:val="0"/>
      <w:marTop w:val="0"/>
      <w:marBottom w:val="0"/>
      <w:divBdr>
        <w:top w:val="none" w:sz="0" w:space="0" w:color="auto"/>
        <w:left w:val="none" w:sz="0" w:space="0" w:color="auto"/>
        <w:bottom w:val="none" w:sz="0" w:space="0" w:color="auto"/>
        <w:right w:val="none" w:sz="0" w:space="0" w:color="auto"/>
      </w:divBdr>
    </w:div>
    <w:div w:id="2062628503">
      <w:bodyDiv w:val="1"/>
      <w:marLeft w:val="0"/>
      <w:marRight w:val="0"/>
      <w:marTop w:val="0"/>
      <w:marBottom w:val="0"/>
      <w:divBdr>
        <w:top w:val="none" w:sz="0" w:space="0" w:color="auto"/>
        <w:left w:val="none" w:sz="0" w:space="0" w:color="auto"/>
        <w:bottom w:val="none" w:sz="0" w:space="0" w:color="auto"/>
        <w:right w:val="none" w:sz="0" w:space="0" w:color="auto"/>
      </w:divBdr>
    </w:div>
    <w:div w:id="2068995680">
      <w:bodyDiv w:val="1"/>
      <w:marLeft w:val="0"/>
      <w:marRight w:val="0"/>
      <w:marTop w:val="0"/>
      <w:marBottom w:val="0"/>
      <w:divBdr>
        <w:top w:val="none" w:sz="0" w:space="0" w:color="auto"/>
        <w:left w:val="none" w:sz="0" w:space="0" w:color="auto"/>
        <w:bottom w:val="none" w:sz="0" w:space="0" w:color="auto"/>
        <w:right w:val="none" w:sz="0" w:space="0" w:color="auto"/>
      </w:divBdr>
    </w:div>
    <w:div w:id="211616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outsidethebeltway.com/could-republicans-taking-control-of-the-senate-be-good-for-obama/" TargetMode="External"/><Relationship Id="rId18" Type="http://schemas.openxmlformats.org/officeDocument/2006/relationships/hyperlink" Target="http://www.washingtonpost.com/opinions/dana-milbank-for-obama-loss-of-the-senate-could-be-freeing/2014/07/04/d69dacda-0384-11e4-b8ff-89afd3fad6bd_story.html" TargetMode="External"/><Relationship Id="rId26" Type="http://schemas.openxmlformats.org/officeDocument/2006/relationships/hyperlink" Target="http://www.nytimes.com/2014/04/24/upshot/poll-shows-tight-senate-races-in-four-southern-states.html" TargetMode="External"/><Relationship Id="rId39" Type="http://schemas.openxmlformats.org/officeDocument/2006/relationships/hyperlink" Target="http://mediarelations.gwu.edu/battleground-poll" TargetMode="External"/><Relationship Id="rId21" Type="http://schemas.openxmlformats.org/officeDocument/2006/relationships/hyperlink" Target="http://dmnewsi.com/2014/05/22/reporters-notebook-goliath-v-goliath-match-up-as-green-billionaire-takes-on-the-koch-brothers/" TargetMode="External"/><Relationship Id="rId34" Type="http://schemas.openxmlformats.org/officeDocument/2006/relationships/hyperlink" Target="http://www.denverpost.com/news/ci_25817273/climate-change-guru-tom-steyer-donates-big-bucks" TargetMode="External"/><Relationship Id="rId42" Type="http://schemas.openxmlformats.org/officeDocument/2006/relationships/hyperlink" Target="http://www.nationaljournal.com/energy-edge/landrieu-feels-heat-on-gas-exports-energy-edge-brought-to-you-by-fuels-america-20140626" TargetMode="External"/><Relationship Id="rId47" Type="http://schemas.openxmlformats.org/officeDocument/2006/relationships/hyperlink" Target="http://www.huffingtonpost.com/fernando-espuelas/latinos-hold-the-key_b_5264313.html?utm_hp_ref=elections-2014" TargetMode="External"/><Relationship Id="rId50" Type="http://schemas.openxmlformats.org/officeDocument/2006/relationships/hyperlink" Target="http://www.usnews.com/opinion/blogs/lara-brown/2014/05/15/alaskas-mark-begich-is-the-democrats-best-hope-in-2014" TargetMode="External"/><Relationship Id="rId55" Type="http://schemas.openxmlformats.org/officeDocument/2006/relationships/hyperlink" Target="http://www.iadb.org/intal/intalcdi/PE/2013/10737.pdf" TargetMode="External"/><Relationship Id="rId63" Type="http://schemas.openxmlformats.org/officeDocument/2006/relationships/hyperlink" Target="http://www.politico.com/magazine/story/2014/06/americas-going-to-bounce-back-108450.html" TargetMode="External"/><Relationship Id="rId68" Type="http://schemas.openxmlformats.org/officeDocument/2006/relationships/hyperlink" Target="http://online.barrons.com/news/articles/SB50001424053111903536004579465331907870034" TargetMode="External"/><Relationship Id="rId76" Type="http://schemas.openxmlformats.org/officeDocument/2006/relationships/hyperlink" Target="http://www.delawareonline.com/story/opinion/contributors/2014/04/01/republican-senate-bypass-obamas-vetoes/7165339/" TargetMode="External"/><Relationship Id="rId7" Type="http://schemas.openxmlformats.org/officeDocument/2006/relationships/hyperlink" Target="http://augustafreepress.com/blog-communities-color-environment/" TargetMode="External"/><Relationship Id="rId71"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hyperlink" Target="http://www.politico.com/story/2014/04/democrats-fear-president-obama-could-give-in-106078.html" TargetMode="External"/><Relationship Id="rId29" Type="http://schemas.openxmlformats.org/officeDocument/2006/relationships/hyperlink" Target="http://marineprotectedareas.noaa.gov/pdf/fac/wenzel_public_perceptions_ocean_issues.pdf)-AG" TargetMode="External"/><Relationship Id="rId11" Type="http://schemas.openxmlformats.org/officeDocument/2006/relationships/hyperlink" Target="http://cookpolitical.com/senate/charts/race-ratings" TargetMode="External"/><Relationship Id="rId24" Type="http://schemas.openxmlformats.org/officeDocument/2006/relationships/hyperlink" Target="http://grist.org/politics/enviros-pump-money-and-energy-into-colorado-senate-race/" TargetMode="External"/><Relationship Id="rId32" Type="http://schemas.openxmlformats.org/officeDocument/2006/relationships/hyperlink" Target="http://talkbusiness.net/2014/07/arkansas-senate-race-marquee-match/" TargetMode="External"/><Relationship Id="rId37" Type="http://schemas.openxmlformats.org/officeDocument/2006/relationships/hyperlink" Target="http://www.huffingtonpost.com/gene-karpinski/climate-change-becoming-a-defining-issue_b_3695771.html" TargetMode="External"/><Relationship Id="rId40" Type="http://schemas.openxmlformats.org/officeDocument/2006/relationships/hyperlink" Target="http://washingtonexaminer.com/obama-goes-green-with-executive-push-on-climate/article/2544359" TargetMode="External"/><Relationship Id="rId45" Type="http://schemas.openxmlformats.org/officeDocument/2006/relationships/hyperlink" Target="http://bit.ly/1nQY0Wv" TargetMode="External"/><Relationship Id="rId53" Type="http://schemas.openxmlformats.org/officeDocument/2006/relationships/hyperlink" Target="http://www.thenewsstar.com/article/20140622/NEWS01/306220040/Black-voter-turnout-important-Southern-races" TargetMode="External"/><Relationship Id="rId58" Type="http://schemas.openxmlformats.org/officeDocument/2006/relationships/hyperlink" Target="http://csis.org/files/publication/120413_gf_glaser.pdf" TargetMode="External"/><Relationship Id="rId66" Type="http://schemas.openxmlformats.org/officeDocument/2006/relationships/hyperlink" Target="http://www.outsidethebeltway.com/could-republicans-taking-control-of-the-senate-be-good-for-obama/" TargetMode="External"/><Relationship Id="rId74" Type="http://schemas.openxmlformats.org/officeDocument/2006/relationships/hyperlink" Target="http://www.heritage.org/research/reports/2013/04/advancing-trade-freedom-key-objective-of-trade-promotion-authority-renewal" TargetMode="External"/><Relationship Id="rId79" Type="http://schemas.openxmlformats.org/officeDocument/2006/relationships/hyperlink" Target="http://www.delawareonline.com/story/opinion/contributors/2014/04/01/republican-senate-bypass-obamas-vetoes/7165339/" TargetMode="External"/><Relationship Id="rId5" Type="http://schemas.openxmlformats.org/officeDocument/2006/relationships/webSettings" Target="webSettings.xml"/><Relationship Id="rId61" Type="http://schemas.openxmlformats.org/officeDocument/2006/relationships/hyperlink" Target="http://asiancorrespondent.com/119129/obama-pivot-to-asia-faces-setback-from-own-party/" TargetMode="External"/><Relationship Id="rId82" Type="http://schemas.openxmlformats.org/officeDocument/2006/relationships/theme" Target="theme/theme1.xml"/><Relationship Id="rId10" Type="http://schemas.openxmlformats.org/officeDocument/2006/relationships/hyperlink" Target="http://fivethirtyeight.com/features/fivethirtyeight-senate-forecast/" TargetMode="External"/><Relationship Id="rId19" Type="http://schemas.openxmlformats.org/officeDocument/2006/relationships/hyperlink" Target="http://www.washingtonpost.com/politics/whats-the-american-political-landscape-looking-like/2014/07/13/ab025ca2-0a9f-11e4-b8e5-d0de80767fc2_story.html" TargetMode="External"/><Relationship Id="rId31" Type="http://schemas.openxmlformats.org/officeDocument/2006/relationships/hyperlink" Target="http://www.realclearpolitics.com/epolls/2014/senate/ar/arkansas_senate_cotton_vs_pryor-4049.html" TargetMode="External"/><Relationship Id="rId44" Type="http://schemas.openxmlformats.org/officeDocument/2006/relationships/hyperlink" Target="http://www.politico.com/story/2014/06/all-policy-is-local-presented-by-chooseenergyorg-welcome-to-energy-and-the-midterms-the-war-on-coal-in-west-virginia-108384.html" TargetMode="External"/><Relationship Id="rId52" Type="http://schemas.openxmlformats.org/officeDocument/2006/relationships/hyperlink" Target="http://www.nytimes.com/2014/04/29/upshot/why-the-democrats-turnout-problem-is-worst-in-north-carolina.html" TargetMode="External"/><Relationship Id="rId60" Type="http://schemas.openxmlformats.org/officeDocument/2006/relationships/hyperlink" Target="http://www.politico.com/story/2014/04/obama-trans-pacific-partnership-asia-105955.html" TargetMode="External"/><Relationship Id="rId65" Type="http://schemas.openxmlformats.org/officeDocument/2006/relationships/hyperlink" Target="http://www.thedailybeast.com/articles/2014/04/30/here-s-what-happens-when-the-gop-takes-over-the-senate.html" TargetMode="External"/><Relationship Id="rId73" Type="http://schemas.openxmlformats.org/officeDocument/2006/relationships/hyperlink" Target="http://articles.chicagotribune.com/2013-12-30/opinion/ct-give-obama-tpa-fast-track-trade-edit-1230-jm-20131230_1_trade-deals-trade-promotion-authority-tpa" TargetMode="External"/><Relationship Id="rId78" Type="http://schemas.openxmlformats.org/officeDocument/2006/relationships/hyperlink" Target="http://www.thedailybeast.com/articles/2014/04/30/here-s-what-happens-when-the-gop-takes-over-the-senate.html"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hediplomat.com/2014/04/the-midterm-elections-and-the-asia-pivot/" TargetMode="External"/><Relationship Id="rId14" Type="http://schemas.openxmlformats.org/officeDocument/2006/relationships/hyperlink" Target="http://www.thedailybeast.com/articles/2014/04/30/here-s-what-happens-when-the-gop-takes-over-the-senate.html" TargetMode="External"/><Relationship Id="rId22" Type="http://schemas.openxmlformats.org/officeDocument/2006/relationships/hyperlink" Target="http://newamericamedia.org/2010/04/latinos-african-americans-willing-to-pay-more-to-slow-climate-change.php" TargetMode="External"/><Relationship Id="rId27" Type="http://schemas.openxmlformats.org/officeDocument/2006/relationships/hyperlink" Target="http://blogs.wsj.com/briefly/2014/06/18/5-takeaways-from-the-june-wsjnbc-poll/" TargetMode="External"/><Relationship Id="rId30" Type="http://schemas.openxmlformats.org/officeDocument/2006/relationships/hyperlink" Target="http://www.washingtonpost.com/politics/whats-the-american-political-landscape-looking-like/2014/07/13/ab025ca2-0a9f-11e4-b8e5-d0de80767fc2_story.html" TargetMode="External"/><Relationship Id="rId35" Type="http://schemas.openxmlformats.org/officeDocument/2006/relationships/hyperlink" Target="http://seeingtheforest.com/category/political-strategy/" TargetMode="External"/><Relationship Id="rId43" Type="http://schemas.openxmlformats.org/officeDocument/2006/relationships/hyperlink" Target="http://www.nationaljournal.com/energy-edge/landrieu-feels-heat-on-gas-exports-energy-edge-brought-to-you-by-fuels-america-20140626" TargetMode="External"/><Relationship Id="rId48" Type="http://schemas.openxmlformats.org/officeDocument/2006/relationships/hyperlink" Target="http://seeingtheforest.com/category/political-strategy/" TargetMode="External"/><Relationship Id="rId56" Type="http://schemas.openxmlformats.org/officeDocument/2006/relationships/hyperlink" Target="http://www.theatlantic.com/international/archive/2011/10/5-most-likely-ways-the-us-and-china-could-spark-accidental-nuclear-war/247616" TargetMode="External"/><Relationship Id="rId64" Type="http://schemas.openxmlformats.org/officeDocument/2006/relationships/hyperlink" Target="http://www.thedailybeast.com/articles/2014/04/30/here-s-what-happens-when-the-gop-takes-over-the-senate.html" TargetMode="External"/><Relationship Id="rId69" Type="http://schemas.openxmlformats.org/officeDocument/2006/relationships/hyperlink" Target="http://www.outsidethebeltway.com/could-republicans-taking-control-of-the-senate-be-good-for-obama/" TargetMode="External"/><Relationship Id="rId77" Type="http://schemas.openxmlformats.org/officeDocument/2006/relationships/hyperlink" Target="http://www.delawareonline.com/story/opinion/contributors/2014/04/01/republican-senate-bypass-obamas-vetoes/7165339/" TargetMode="External"/><Relationship Id="rId8" Type="http://schemas.openxmlformats.org/officeDocument/2006/relationships/hyperlink" Target="http://www.washingtonpost.com/blogs/the-fix/wp/2014/07/16/the-2014-electorate-is-going-to-be-whiter-than-it-was-in-2012-here-are-the-senate-races-where-it-matters/" TargetMode="External"/><Relationship Id="rId51" Type="http://schemas.openxmlformats.org/officeDocument/2006/relationships/hyperlink" Target="http://www.redstate.com/diary/northcack34/2014/05/02/doom-democrats-north-carolina/" TargetMode="External"/><Relationship Id="rId72" Type="http://schemas.openxmlformats.org/officeDocument/2006/relationships/hyperlink" Target="http://articles.chicagotribune.com/2013-12-30/opinion/ct-give-obama-tpa-fast-track-trade-edit-1230-jm-20131230_1_trade-deals-trade-promotion-authority-tpa" TargetMode="External"/><Relationship Id="rId80" Type="http://schemas.openxmlformats.org/officeDocument/2006/relationships/hyperlink" Target="http://www.thedailybeast.com/articles/2014/04/30/here-s-what-happens-when-the-gop-takes-over-the-senate.html" TargetMode="External"/><Relationship Id="rId3" Type="http://schemas.openxmlformats.org/officeDocument/2006/relationships/styles" Target="styles.xml"/><Relationship Id="rId12" Type="http://schemas.openxmlformats.org/officeDocument/2006/relationships/hyperlink" Target="http://www.nytimes.com/2010/12/24/us/politics/24obama.html?_r=0" TargetMode="External"/><Relationship Id="rId17" Type="http://schemas.openxmlformats.org/officeDocument/2006/relationships/hyperlink" Target="http://thehill.com/blogs/congress-blog/foreign-policy/193682-ttip-advice-to-obama-from-four-former-ustrs" TargetMode="External"/><Relationship Id="rId25" Type="http://schemas.openxmlformats.org/officeDocument/2006/relationships/hyperlink" Target="http://www.opednews.com/articles/1/What-Democrats-Can-Learn-F-by-John-Nichols-2014_Candidates_Democrats_Republican-140628-570.html" TargetMode="External"/><Relationship Id="rId33" Type="http://schemas.openxmlformats.org/officeDocument/2006/relationships/hyperlink" Target="http://bossierpress.com/?p=8808)//RAW" TargetMode="External"/><Relationship Id="rId38" Type="http://schemas.openxmlformats.org/officeDocument/2006/relationships/hyperlink" Target="http://www.leftright.org.au/wp-content/uploads/Young-Voters-Attitudes-Towards-Environmental-Policy.pdf" TargetMode="External"/><Relationship Id="rId46" Type="http://schemas.openxmlformats.org/officeDocument/2006/relationships/hyperlink" Target="http://www.politico.com/story/2014/06/all-policy-is-local-presented-by-chooseenergyorg-welcome-to-energy-and-the-midterms-the-war-on-coal-in-west-virginia-108384.html" TargetMode="External"/><Relationship Id="rId59" Type="http://schemas.openxmlformats.org/officeDocument/2006/relationships/hyperlink" Target="http://www.americanthinker.com/2007/06/the_threat_of_bioweapons.html" TargetMode="External"/><Relationship Id="rId67" Type="http://schemas.openxmlformats.org/officeDocument/2006/relationships/hyperlink" Target="http://www.thedailybeast.com/articles/2014/04/30/here-s-what-happens-when-the-gop-takes-over-the-senate.html" TargetMode="External"/><Relationship Id="rId20" Type="http://schemas.openxmlformats.org/officeDocument/2006/relationships/hyperlink" Target="http://www.thedailybeast.com/articles/2014/04/30/here-s-what-happens-when-the-gop-takes-over-the-senate.html" TargetMode="External"/><Relationship Id="rId41" Type="http://schemas.openxmlformats.org/officeDocument/2006/relationships/hyperlink" Target="http://www.rollcall.com/news/obama_will_approve_keystone_for_hillarys_sake_commentary-233408-1.html?pg=2&amp;dczone=opinion" TargetMode="External"/><Relationship Id="rId54" Type="http://schemas.openxmlformats.org/officeDocument/2006/relationships/hyperlink" Target="http://www.cnn.com/2014/04/15/politics/midterms-101/" TargetMode="External"/><Relationship Id="rId62" Type="http://schemas.openxmlformats.org/officeDocument/2006/relationships/hyperlink" Target="http://www.nzherald.co.nz/business/news/article.cfm?c_id=3&amp;objectid=11170903" TargetMode="External"/><Relationship Id="rId70" Type="http://schemas.openxmlformats.org/officeDocument/2006/relationships/hyperlink" Target="http://www.outsidethebeltway.com/could-republicans-taking-control-of-the-senate-be-good-for-obama/" TargetMode="External"/><Relationship Id="rId75" Type="http://schemas.openxmlformats.org/officeDocument/2006/relationships/hyperlink" Target="http://www.huffingtonpost.com/donald-gross/trans-pacific-partnership-china_b_3562801.html)//AC" TargetMode="External"/><Relationship Id="rId1" Type="http://schemas.microsoft.com/office/2006/relationships/keyMapCustomizations" Target="customizations.xml"/><Relationship Id="rId6" Type="http://schemas.openxmlformats.org/officeDocument/2006/relationships/hyperlink" Target="http://www.cnn.com/2014/07/16/politics/congress-done/" TargetMode="External"/><Relationship Id="rId15" Type="http://schemas.openxmlformats.org/officeDocument/2006/relationships/hyperlink" Target="http://online.barrons.com/news/articles/SB50001424053111903536004579465331907870034" TargetMode="External"/><Relationship Id="rId23" Type="http://schemas.openxmlformats.org/officeDocument/2006/relationships/hyperlink" Target="http://www.forbes.com/sites/johnzogby/2012/11/14/after-sandy-poll-shows-gop-faces-growing-environmental-divide-with-voters/" TargetMode="External"/><Relationship Id="rId28" Type="http://schemas.openxmlformats.org/officeDocument/2006/relationships/hyperlink" Target="http://www.thedailybeast.com/articles/2014/04/30/here-s-what-happens-when-the-gop-takes-over-the-senate.html" TargetMode="External"/><Relationship Id="rId36" Type="http://schemas.openxmlformats.org/officeDocument/2006/relationships/hyperlink" Target="http://truth-out.org/archive/component/k2/item/80872:youth--environment--turnout" TargetMode="External"/><Relationship Id="rId49" Type="http://schemas.openxmlformats.org/officeDocument/2006/relationships/hyperlink" Target="http://seeingtheforest.com/category/political-strategy/" TargetMode="External"/><Relationship Id="rId57" Type="http://schemas.openxmlformats.org/officeDocument/2006/relationships/hyperlink" Target="http://www.cnas.org/files/documents/publications/CampbellPatelSingh_iAsia_June0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219</Pages>
  <Words>93615</Words>
  <Characters>533610</Characters>
  <Application>Microsoft Office Word</Application>
  <DocSecurity>0</DocSecurity>
  <Lines>4446</Lines>
  <Paragraphs>1251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625974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Rubaie</dc:creator>
  <cp:keywords>5.0</cp:keywords>
  <cp:lastModifiedBy>Brian Rubaie</cp:lastModifiedBy>
  <cp:revision>2</cp:revision>
  <dcterms:created xsi:type="dcterms:W3CDTF">2014-07-20T00:57:00Z</dcterms:created>
  <dcterms:modified xsi:type="dcterms:W3CDTF">2014-07-20T00:57:00Z</dcterms:modified>
</cp:coreProperties>
</file>