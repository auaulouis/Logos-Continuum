
<file path=[Content_Types].xml><?xml version="1.0" encoding="utf-8"?>
<Types xmlns="http://schemas.openxmlformats.org/package/2006/content-types">
  <Default Extension="png" ContentType="image/png"/>
  <Default Extension="bin" ContentType="application/vnd.ms-office.activeX"/>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251904" w:rsidP="00251904">
      <w:pPr>
        <w:pStyle w:val="Heading1"/>
      </w:pPr>
      <w:r w:rsidRPr="00CB19E2">
        <w:t>Oil DA</w:t>
      </w:r>
      <w:r w:rsidR="00BD5A50" w:rsidRPr="00CB19E2">
        <w:t xml:space="preserve"> [</w:t>
      </w:r>
      <w:r w:rsidR="00F20E7A" w:rsidRPr="00CB19E2">
        <w:t>GJ</w:t>
      </w:r>
      <w:r w:rsidR="00BD5A50" w:rsidRPr="00CB19E2">
        <w:t>PP]</w:t>
      </w:r>
    </w:p>
    <w:p w:rsidR="00251904" w:rsidRPr="00CB19E2" w:rsidRDefault="00251904" w:rsidP="006C2CA1">
      <w:pPr>
        <w:pStyle w:val="Heading1"/>
        <w:pBdr>
          <w:top w:val="single" w:sz="24" w:space="2" w:color="auto"/>
        </w:pBdr>
      </w:pPr>
      <w:r w:rsidRPr="00CB19E2">
        <w:lastRenderedPageBreak/>
        <w:t>1NC Shell</w:t>
      </w:r>
    </w:p>
    <w:p w:rsidR="00251904" w:rsidRPr="00CB19E2" w:rsidRDefault="00251904" w:rsidP="00434418">
      <w:pPr>
        <w:pStyle w:val="Heading2"/>
      </w:pPr>
      <w:r w:rsidRPr="00CB19E2">
        <w:lastRenderedPageBreak/>
        <w:t>1NC Oil DA [Russia]</w:t>
      </w:r>
    </w:p>
    <w:p w:rsidR="00375783" w:rsidRPr="00CB19E2" w:rsidRDefault="00375783" w:rsidP="00375783">
      <w:pPr>
        <w:pStyle w:val="Heading4"/>
      </w:pPr>
      <w:r w:rsidRPr="00CB19E2">
        <w:t>Russian oil exports high now, and will continue in the future</w:t>
      </w:r>
    </w:p>
    <w:p w:rsidR="00375783" w:rsidRPr="00CB19E2" w:rsidRDefault="00375783" w:rsidP="00375783">
      <w:pPr>
        <w:rPr>
          <w:rStyle w:val="StyleStyleBold12pt"/>
        </w:rPr>
      </w:pPr>
      <w:r w:rsidRPr="00CB19E2">
        <w:rPr>
          <w:rStyle w:val="StyleStyleBold12pt"/>
        </w:rPr>
        <w:t xml:space="preserve">Reuters 6/12 </w:t>
      </w:r>
      <w:r w:rsidRPr="00CB19E2">
        <w:t xml:space="preserve">(News Agency Company Headquartered in London, Russian Pacific port raises 2014 crude oil export forecast, online article, </w:t>
      </w:r>
      <w:hyperlink r:id="rId10" w:history="1">
        <w:r w:rsidRPr="00CB19E2">
          <w:rPr>
            <w:rStyle w:val="Hyperlink"/>
          </w:rPr>
          <w:t>http://www.oilandgaseurasia.com/en/news/russian-pacific-port-raises-2014-crude-oil-export-forecast</w:t>
        </w:r>
      </w:hyperlink>
      <w:r w:rsidRPr="00CB19E2">
        <w:t>, h</w:t>
      </w:r>
      <w:r w:rsidR="00C8089B" w:rsidRPr="00CB19E2">
        <w:t>h</w:t>
      </w:r>
      <w:r w:rsidRPr="00CB19E2">
        <w:t>s-nw)</w:t>
      </w:r>
    </w:p>
    <w:p w:rsidR="00375783" w:rsidRPr="00CB19E2" w:rsidRDefault="00375783" w:rsidP="00375783">
      <w:pPr>
        <w:tabs>
          <w:tab w:val="left" w:pos="2970"/>
        </w:tabs>
        <w:rPr>
          <w:u w:val="single"/>
        </w:rPr>
      </w:pPr>
      <w:r w:rsidRPr="00CB19E2">
        <w:rPr>
          <w:rStyle w:val="StyleBoldUnderline"/>
        </w:rPr>
        <w:t>Russia's Pacific port of Kozmino plans to export 24.6 million tonnes of oil this year</w:t>
      </w:r>
      <w:r w:rsidRPr="00044B50">
        <w:rPr>
          <w:sz w:val="16"/>
        </w:rPr>
        <w:t xml:space="preserve"> (494,000 barrels per day), </w:t>
      </w:r>
      <w:r w:rsidRPr="00CB19E2">
        <w:rPr>
          <w:rStyle w:val="StyleBoldUnderline"/>
        </w:rPr>
        <w:t>up from 21.3 million tonnes last year, Deputy Energy Minister Kirill Molodtsov said on Tuesday. Russia is ramping up exports eastwards as it tries to reduce reliance on its main market, Europe,</w:t>
      </w:r>
      <w:r w:rsidRPr="00044B50">
        <w:rPr>
          <w:sz w:val="16"/>
        </w:rPr>
        <w:t xml:space="preserve"> because of the threat of expanded EU sanctions against Russia over the crisis in Ukraine. </w:t>
      </w:r>
      <w:r w:rsidRPr="00CB19E2">
        <w:rPr>
          <w:rStyle w:val="StyleBoldUnderline"/>
        </w:rPr>
        <w:t>In January, the port operator said that exports this year were expected to total 22-23 million tonnes</w:t>
      </w:r>
      <w:r w:rsidRPr="00044B50">
        <w:rPr>
          <w:sz w:val="16"/>
        </w:rPr>
        <w:t xml:space="preserve">. Molodtsov </w:t>
      </w:r>
      <w:r w:rsidRPr="00CB19E2">
        <w:rPr>
          <w:rStyle w:val="StyleBoldUnderline"/>
        </w:rPr>
        <w:t>did not say whether exports to Europe would fall as a result of the planned increase.</w:t>
      </w:r>
      <w:r w:rsidRPr="00044B50">
        <w:rPr>
          <w:sz w:val="16"/>
        </w:rPr>
        <w:t xml:space="preserve"> Igor Dyomin</w:t>
      </w:r>
      <w:r w:rsidRPr="00CB19E2">
        <w:rPr>
          <w:rStyle w:val="StyleBoldUnderline"/>
        </w:rPr>
        <w:t>, a spokesman for oil pipeline monopoly Transneft , confirmed the new figure</w:t>
      </w:r>
      <w:r w:rsidRPr="00044B50">
        <w:rPr>
          <w:sz w:val="16"/>
        </w:rPr>
        <w:t xml:space="preserve">. He said that of the total 24.6 million tonnes to be shipped, </w:t>
      </w:r>
      <w:r w:rsidRPr="00CB19E2">
        <w:rPr>
          <w:rStyle w:val="StyleBoldUnderline"/>
        </w:rPr>
        <w:t>1.2 million would be delivered to the port by railway and the rest via the East Siberia-Pacific Ocean pipelin</w:t>
      </w:r>
      <w:r w:rsidRPr="00CB19E2">
        <w:rPr>
          <w:u w:val="single"/>
        </w:rPr>
        <w:t>e</w:t>
      </w:r>
    </w:p>
    <w:p w:rsidR="00375783" w:rsidRPr="00CB19E2" w:rsidRDefault="00375783" w:rsidP="00375783">
      <w:pPr>
        <w:tabs>
          <w:tab w:val="left" w:pos="2970"/>
        </w:tabs>
        <w:rPr>
          <w:u w:val="single"/>
        </w:rPr>
      </w:pPr>
    </w:p>
    <w:p w:rsidR="00375783" w:rsidRPr="00CB19E2" w:rsidRDefault="00375783" w:rsidP="00375783">
      <w:pPr>
        <w:pStyle w:val="Heading4"/>
      </w:pPr>
      <w:r w:rsidRPr="00CB19E2">
        <w:t>[INSERT LINK CARD]</w:t>
      </w:r>
    </w:p>
    <w:p w:rsidR="00375783" w:rsidRPr="00CB19E2" w:rsidRDefault="00375783" w:rsidP="00375783">
      <w:pPr>
        <w:tabs>
          <w:tab w:val="left" w:pos="2970"/>
        </w:tabs>
      </w:pPr>
    </w:p>
    <w:p w:rsidR="00375783" w:rsidRPr="00CB19E2" w:rsidRDefault="00375783" w:rsidP="00375783">
      <w:pPr>
        <w:pStyle w:val="Heading4"/>
      </w:pPr>
      <w:r w:rsidRPr="00CB19E2">
        <w:t>Oil is key to the Russian economy</w:t>
      </w:r>
    </w:p>
    <w:p w:rsidR="00375783" w:rsidRPr="00CB19E2" w:rsidRDefault="00375783" w:rsidP="00375783">
      <w:r w:rsidRPr="00CB19E2">
        <w:rPr>
          <w:rStyle w:val="StyleStyleBold12pt"/>
        </w:rPr>
        <w:t>Rautava 4</w:t>
      </w:r>
      <w:r w:rsidRPr="00CB19E2">
        <w:t xml:space="preserve"> (Jouko, Economist for the Institute for economies in transition in the Bank of Finland, “The role of oil prices and the real exchange rate in Russia's economy - a cointegration approach”, online article, </w:t>
      </w:r>
      <w:hyperlink r:id="rId11" w:history="1">
        <w:r w:rsidRPr="00CB19E2">
          <w:rPr>
            <w:rStyle w:val="Hyperlink"/>
          </w:rPr>
          <w:t>http://www.sciencedirect.com.proxy.lib.umich.edu/science/article/pii/S0147596704000216</w:t>
        </w:r>
      </w:hyperlink>
      <w:r w:rsidRPr="00CB19E2">
        <w:t>, within the abstract, hhs-nw)</w:t>
      </w:r>
    </w:p>
    <w:p w:rsidR="00375783" w:rsidRPr="00044B50" w:rsidRDefault="00375783" w:rsidP="00375783">
      <w:pPr>
        <w:rPr>
          <w:sz w:val="16"/>
        </w:rPr>
      </w:pPr>
      <w:r w:rsidRPr="00CB19E2">
        <w:rPr>
          <w:rStyle w:val="StyleBoldUnderline"/>
        </w:rPr>
        <w:t xml:space="preserve">Despite a lively debate on the importance of oil prices and the real exchange rate for Russia, little empirical research exists on this topic. In this paper, the impact of </w:t>
      </w:r>
      <w:r w:rsidRPr="00044B50">
        <w:rPr>
          <w:sz w:val="16"/>
        </w:rPr>
        <w:t xml:space="preserve">international </w:t>
      </w:r>
      <w:r w:rsidRPr="00CB19E2">
        <w:rPr>
          <w:rStyle w:val="StyleBoldUnderline"/>
        </w:rPr>
        <w:t>oil prices and the real exchange rate on the Russian economy and its fiscal policy are analyzed using</w:t>
      </w:r>
      <w:r w:rsidRPr="00044B50">
        <w:rPr>
          <w:sz w:val="16"/>
        </w:rPr>
        <w:t xml:space="preserve"> vector autoregressive  (VAR) modeling and cointegration techniques. </w:t>
      </w:r>
      <w:r w:rsidRPr="00CB19E2">
        <w:rPr>
          <w:rStyle w:val="StyleBoldUnderline"/>
        </w:rPr>
        <w:t xml:space="preserve">The results imply that </w:t>
      </w:r>
      <w:r w:rsidRPr="00CB19E2">
        <w:rPr>
          <w:rStyle w:val="Emphasis"/>
        </w:rPr>
        <w:t>the Russian economy is influenced significantly by fluctuations in oil prices</w:t>
      </w:r>
      <w:r w:rsidRPr="00CB19E2">
        <w:rPr>
          <w:rStyle w:val="StyleBoldUnderline"/>
        </w:rPr>
        <w:t xml:space="preserve"> and the real exchange rate though both long-run quilibrium conditions and short-run direct impacts, Although the underlying growth trend indicates the Russian economy has strengthened in recent years, we find no evidence that the role of oil prices has diminished.</w:t>
      </w:r>
      <w:r w:rsidRPr="00044B50">
        <w:rPr>
          <w:sz w:val="16"/>
        </w:rPr>
        <w:t xml:space="preserve"> Journal of comparative economic 32 (2)(2004) 315-327. Institute for economics in transition (BOFIT), Bank of Finland, PO Box 160, FIN-00101 Helsinki, Finland. 2004 Association for comparative economic studies. Published by Elsevier Inc. All rights reserved</w:t>
      </w:r>
    </w:p>
    <w:p w:rsidR="00A00705" w:rsidRPr="00CB19E2" w:rsidRDefault="00A00705" w:rsidP="00A00705">
      <w:pPr>
        <w:pStyle w:val="Heading4"/>
      </w:pPr>
      <w:r w:rsidRPr="00CB19E2">
        <w:t>Oil decline results in Russian Economic collapse</w:t>
      </w:r>
    </w:p>
    <w:p w:rsidR="00A00705" w:rsidRPr="00CB19E2" w:rsidRDefault="00A00705" w:rsidP="00A00705">
      <w:pPr>
        <w:rPr>
          <w:rFonts w:eastAsia="Calibri"/>
        </w:rPr>
      </w:pPr>
      <w:r w:rsidRPr="00CB19E2">
        <w:rPr>
          <w:rStyle w:val="StyleStyleBold12pt"/>
        </w:rPr>
        <w:t>Whitmore 13</w:t>
      </w:r>
      <w:r w:rsidRPr="00CB19E2">
        <w:rPr>
          <w:rFonts w:eastAsia="Calibri"/>
        </w:rPr>
        <w:t xml:space="preserve"> (Brian, Senior Russia Correspondent – Radio Free Europe, “After The Storm: Trends To Watch In Russia In 2013”, Radio Free Europe, 1-2, The Power Vertical</w:t>
      </w:r>
      <w:r w:rsidR="000B595B" w:rsidRPr="00CB19E2">
        <w:rPr>
          <w:rFonts w:eastAsia="Calibri"/>
        </w:rPr>
        <w:t>, hhs-nw</w:t>
      </w:r>
      <w:r w:rsidRPr="00CB19E2">
        <w:rPr>
          <w:rFonts w:eastAsia="Calibri"/>
        </w:rPr>
        <w:t>)</w:t>
      </w:r>
    </w:p>
    <w:p w:rsidR="00A00705" w:rsidRPr="00044B50" w:rsidRDefault="00A00705" w:rsidP="00A00705">
      <w:pPr>
        <w:rPr>
          <w:rFonts w:eastAsia="Calibri"/>
          <w:sz w:val="16"/>
        </w:rPr>
      </w:pPr>
      <w:r w:rsidRPr="00044B50">
        <w:rPr>
          <w:rFonts w:eastAsia="Calibri"/>
          <w:sz w:val="16"/>
        </w:rPr>
        <w:t xml:space="preserve">It began with a roar and it ended with a whimper. As 2012 wound down in Russia, the soaring expectations for change that accompanied the civic awakening and mass protests at the year’s dawn had clearly faded. But the social, economic, and political forces that spawned them will continue to shape the landscape well into the new year. </w:t>
      </w:r>
      <w:r w:rsidRPr="00CB19E2">
        <w:rPr>
          <w:rFonts w:eastAsia="Calibri"/>
          <w:bCs/>
          <w:u w:val="single"/>
        </w:rPr>
        <w:t>A fledgling middle class remains hungry for political change</w:t>
      </w:r>
      <w:r w:rsidRPr="00044B50">
        <w:rPr>
          <w:rFonts w:eastAsia="Calibri"/>
          <w:sz w:val="16"/>
        </w:rPr>
        <w:t xml:space="preserve">, splits still plague the ruling elite over the way forward, and a fractious opposition movement continues to struggle to find its voice. </w:t>
      </w:r>
      <w:r w:rsidRPr="00CB19E2">
        <w:rPr>
          <w:rFonts w:eastAsia="Calibri"/>
          <w:u w:val="single"/>
        </w:rPr>
        <w:t>With the Kremlin unable to</w:t>
      </w:r>
      <w:r w:rsidRPr="00044B50">
        <w:rPr>
          <w:rFonts w:eastAsia="Calibri"/>
          <w:sz w:val="16"/>
        </w:rPr>
        <w:t xml:space="preserve"> decisively </w:t>
      </w:r>
      <w:r w:rsidRPr="00CB19E2">
        <w:rPr>
          <w:rFonts w:eastAsia="Calibri"/>
          <w:u w:val="single"/>
        </w:rPr>
        <w:t>squelch the mounting dissent and the opposition unable to topple</w:t>
      </w:r>
      <w:r w:rsidRPr="00044B50">
        <w:rPr>
          <w:rFonts w:eastAsia="Calibri"/>
          <w:sz w:val="16"/>
        </w:rPr>
        <w:t xml:space="preserve"> President Vladimir </w:t>
      </w:r>
      <w:r w:rsidRPr="00CB19E2">
        <w:rPr>
          <w:rFonts w:eastAsia="Calibri"/>
          <w:u w:val="single"/>
        </w:rPr>
        <w:t xml:space="preserve">Putin, Russia has entered an uneasy </w:t>
      </w:r>
      <w:r w:rsidRPr="00CB19E2">
        <w:rPr>
          <w:rStyle w:val="StyleBoldUnderline"/>
        </w:rPr>
        <w:t>holding pattern</w:t>
      </w:r>
      <w:r w:rsidRPr="00CB19E2">
        <w:rPr>
          <w:rFonts w:eastAsia="Calibri"/>
          <w:u w:val="single"/>
        </w:rPr>
        <w:t xml:space="preserve"> that has the feel of an interlude between two epochs</w:t>
      </w:r>
      <w:r w:rsidRPr="00044B50">
        <w:rPr>
          <w:rFonts w:eastAsia="Calibri"/>
          <w:sz w:val="16"/>
        </w:rPr>
        <w:t xml:space="preserve">. "I don't think we are at the end of the Putin era, but we are at the beginning of the end," says longtime Russia-watcher Edward Lucas, international editor of the British weekly "The Economist" and author of the recently published book "Deception." </w:t>
      </w:r>
      <w:r w:rsidRPr="00CB19E2">
        <w:rPr>
          <w:rFonts w:eastAsia="Calibri"/>
          <w:bCs/>
          <w:u w:val="single"/>
        </w:rPr>
        <w:t>With economic headwinds on the horizon</w:t>
      </w:r>
      <w:r w:rsidRPr="00044B50">
        <w:rPr>
          <w:rFonts w:eastAsia="Calibri"/>
          <w:sz w:val="16"/>
        </w:rPr>
        <w:t xml:space="preserve">, </w:t>
      </w:r>
      <w:r w:rsidRPr="00044B50">
        <w:rPr>
          <w:sz w:val="16"/>
        </w:rPr>
        <w:t>generational conflict brewing, and new</w:t>
      </w:r>
      <w:r w:rsidRPr="00CB19E2">
        <w:rPr>
          <w:rFonts w:eastAsia="Calibri"/>
          <w:bCs/>
          <w:u w:val="single"/>
          <w:bdr w:val="single" w:sz="4" w:space="0" w:color="auto"/>
        </w:rPr>
        <w:t xml:space="preserve"> </w:t>
      </w:r>
      <w:r w:rsidRPr="00044B50">
        <w:rPr>
          <w:sz w:val="16"/>
        </w:rPr>
        <w:t>political forces d</w:t>
      </w:r>
      <w:r w:rsidRPr="00CB19E2">
        <w:rPr>
          <w:rFonts w:eastAsia="Calibri"/>
          <w:bCs/>
          <w:u w:val="single"/>
        </w:rPr>
        <w:t>eveloping, Russian society is changing</w:t>
      </w:r>
      <w:r w:rsidRPr="00044B50">
        <w:rPr>
          <w:rFonts w:eastAsia="Calibri"/>
          <w:sz w:val="16"/>
        </w:rPr>
        <w:t xml:space="preserve"> -- and changing rapidly. </w:t>
      </w:r>
      <w:r w:rsidRPr="00CB19E2">
        <w:rPr>
          <w:rFonts w:eastAsia="Calibri"/>
          <w:u w:val="single"/>
        </w:rPr>
        <w:t xml:space="preserve">But the political system </w:t>
      </w:r>
      <w:r w:rsidRPr="00CB19E2">
        <w:rPr>
          <w:rStyle w:val="StyleBoldUnderline"/>
        </w:rPr>
        <w:t>remains ossified.</w:t>
      </w:r>
      <w:r w:rsidRPr="00044B50">
        <w:rPr>
          <w:rFonts w:eastAsia="Calibri"/>
          <w:sz w:val="16"/>
        </w:rPr>
        <w:t xml:space="preserve"> So what can we expect in 2013? Below are several trends and issues to keep an eye on in the coming year. The Oil Curse: Energy Prices And The Creaking Welfare State If 2012 was all about politics, </w:t>
      </w:r>
      <w:r w:rsidRPr="00CB19E2">
        <w:rPr>
          <w:rFonts w:eastAsia="Calibri"/>
          <w:bCs/>
          <w:u w:val="single"/>
        </w:rPr>
        <w:t>2013 will</w:t>
      </w:r>
      <w:r w:rsidRPr="00044B50">
        <w:rPr>
          <w:rFonts w:eastAsia="Calibri"/>
          <w:sz w:val="16"/>
        </w:rPr>
        <w:t xml:space="preserve"> also </w:t>
      </w:r>
      <w:r w:rsidRPr="00CB19E2">
        <w:rPr>
          <w:rFonts w:eastAsia="Calibri"/>
          <w:bCs/>
          <w:u w:val="single"/>
        </w:rPr>
        <w:t xml:space="preserve">be </w:t>
      </w:r>
      <w:r w:rsidRPr="00CB19E2">
        <w:rPr>
          <w:rStyle w:val="StyleBoldUnderline"/>
        </w:rPr>
        <w:t>about economics. The</w:t>
      </w:r>
      <w:r w:rsidRPr="00CB19E2">
        <w:rPr>
          <w:rFonts w:eastAsia="Calibri"/>
          <w:u w:val="single"/>
        </w:rPr>
        <w:t xml:space="preserve"> Russian economy</w:t>
      </w:r>
      <w:r w:rsidRPr="00044B50">
        <w:rPr>
          <w:rFonts w:eastAsia="Calibri"/>
          <w:sz w:val="16"/>
        </w:rPr>
        <w:t>, the cliche goes,</w:t>
      </w:r>
      <w:r w:rsidRPr="00CB19E2">
        <w:rPr>
          <w:rStyle w:val="StyleBoldUnderline"/>
        </w:rPr>
        <w:t xml:space="preserve"> rests on </w:t>
      </w:r>
      <w:r w:rsidRPr="00044B50">
        <w:rPr>
          <w:rFonts w:eastAsia="Calibri"/>
          <w:sz w:val="16"/>
        </w:rPr>
        <w:t xml:space="preserve">two pillars -- </w:t>
      </w:r>
      <w:r w:rsidRPr="00CB19E2">
        <w:rPr>
          <w:rFonts w:eastAsia="Calibri"/>
          <w:u w:val="single"/>
        </w:rPr>
        <w:t>oil</w:t>
      </w:r>
      <w:r w:rsidRPr="00044B50">
        <w:rPr>
          <w:rFonts w:eastAsia="Calibri"/>
          <w:sz w:val="16"/>
        </w:rPr>
        <w:t xml:space="preserve"> and gas. And both will come under increasing pressure as the year unfolds. </w:t>
      </w:r>
      <w:r w:rsidRPr="00CB19E2">
        <w:rPr>
          <w:rFonts w:eastAsia="Calibri"/>
          <w:u w:val="single"/>
        </w:rPr>
        <w:t>World oil prices, currently hovering</w:t>
      </w:r>
      <w:r w:rsidRPr="00044B50">
        <w:rPr>
          <w:rFonts w:eastAsia="Calibri"/>
          <w:sz w:val="16"/>
        </w:rPr>
        <w:t xml:space="preserve"> between $9</w:t>
      </w:r>
      <w:r w:rsidRPr="00044B50">
        <w:rPr>
          <w:sz w:val="16"/>
        </w:rPr>
        <w:t>0 and $100 per barrel,</w:t>
      </w:r>
      <w:r w:rsidRPr="00044B50">
        <w:rPr>
          <w:rFonts w:eastAsia="Calibri"/>
          <w:sz w:val="16"/>
        </w:rPr>
        <w:t xml:space="preserve"> are expected to be volatile for the foreseeable future. And </w:t>
      </w:r>
      <w:r w:rsidRPr="00CB19E2">
        <w:rPr>
          <w:rFonts w:eastAsia="Calibri"/>
          <w:u w:val="single"/>
        </w:rPr>
        <w:t>any</w:t>
      </w:r>
      <w:r w:rsidRPr="00044B50">
        <w:rPr>
          <w:rFonts w:eastAsia="Calibri"/>
          <w:sz w:val="16"/>
        </w:rPr>
        <w:t xml:space="preserve"> sharp </w:t>
      </w:r>
      <w:r w:rsidRPr="00CB19E2">
        <w:rPr>
          <w:rFonts w:eastAsia="Calibri"/>
          <w:u w:val="single"/>
        </w:rPr>
        <w:t>drop co</w:t>
      </w:r>
      <w:r w:rsidRPr="00CB19E2">
        <w:rPr>
          <w:rStyle w:val="StyleBoldUnderline"/>
        </w:rPr>
        <w:t xml:space="preserve">uld prove catastrophic for </w:t>
      </w:r>
      <w:r w:rsidRPr="00CB19E2">
        <w:rPr>
          <w:rFonts w:eastAsia="Calibri"/>
          <w:u w:val="single"/>
        </w:rPr>
        <w:t>the Russian economy</w:t>
      </w:r>
      <w:r w:rsidRPr="00044B50">
        <w:rPr>
          <w:rFonts w:eastAsia="Calibri"/>
          <w:sz w:val="16"/>
        </w:rPr>
        <w:t xml:space="preserve">. Energy experts and economists say </w:t>
      </w:r>
      <w:r w:rsidRPr="00CB19E2">
        <w:rPr>
          <w:rFonts w:eastAsia="Calibri"/>
          <w:u w:val="single"/>
        </w:rPr>
        <w:t xml:space="preserve">Russia's </w:t>
      </w:r>
      <w:r w:rsidRPr="00044B50">
        <w:rPr>
          <w:sz w:val="16"/>
        </w:rPr>
        <w:t>budget will only stay</w:t>
      </w:r>
      <w:r w:rsidRPr="00044B50">
        <w:rPr>
          <w:rFonts w:eastAsia="Calibri"/>
          <w:sz w:val="16"/>
        </w:rPr>
        <w:t xml:space="preserve"> </w:t>
      </w:r>
      <w:r w:rsidRPr="00CB19E2">
        <w:rPr>
          <w:rFonts w:eastAsia="Calibri"/>
          <w:u w:val="single"/>
        </w:rPr>
        <w:t>balance</w:t>
      </w:r>
      <w:r w:rsidRPr="00044B50">
        <w:rPr>
          <w:rFonts w:eastAsia="Calibri"/>
          <w:sz w:val="16"/>
        </w:rPr>
        <w:t xml:space="preserve">d if oil prices </w:t>
      </w:r>
      <w:r w:rsidRPr="00044B50">
        <w:rPr>
          <w:sz w:val="16"/>
        </w:rPr>
        <w:t>remain between $100 and $110 per</w:t>
      </w:r>
      <w:r w:rsidRPr="00CB19E2">
        <w:rPr>
          <w:rFonts w:eastAsia="Calibri"/>
          <w:u w:val="single"/>
        </w:rPr>
        <w:t xml:space="preserve"> barrel</w:t>
      </w:r>
      <w:r w:rsidRPr="00044B50">
        <w:rPr>
          <w:rFonts w:eastAsia="Calibri"/>
          <w:sz w:val="16"/>
        </w:rPr>
        <w:t>. Five years ago, the figure needed for a balanced budget was $50 to $55.</w:t>
      </w:r>
    </w:p>
    <w:p w:rsidR="00A8477A" w:rsidRPr="00CB19E2" w:rsidRDefault="00A8477A" w:rsidP="00A8477A">
      <w:pPr>
        <w:pStyle w:val="Heading4"/>
      </w:pPr>
      <w:r w:rsidRPr="00CB19E2">
        <w:t xml:space="preserve">Russian economic collapse spills over and causes nuclear war </w:t>
      </w:r>
    </w:p>
    <w:p w:rsidR="00A8477A" w:rsidRPr="00CB19E2" w:rsidRDefault="00A8477A" w:rsidP="00A8477A">
      <w:pPr>
        <w:rPr>
          <w:sz w:val="16"/>
        </w:rPr>
      </w:pPr>
      <w:r w:rsidRPr="00CB19E2">
        <w:rPr>
          <w:rStyle w:val="StyleStyleBold12pt"/>
        </w:rPr>
        <w:t>Filger 9</w:t>
      </w:r>
      <w:r w:rsidRPr="00CB19E2">
        <w:rPr>
          <w:sz w:val="16"/>
        </w:rPr>
        <w:t xml:space="preserve"> (</w:t>
      </w:r>
      <w:r w:rsidRPr="00CB19E2">
        <w:t xml:space="preserve">Sheldon, Correspondent – Huffington Post, “Russian Economy Faces Disastrous Free Fall Contraction”, </w:t>
      </w:r>
      <w:hyperlink r:id="rId12" w:history="1">
        <w:r w:rsidRPr="00CB19E2">
          <w:rPr>
            <w:rStyle w:val="Hyperlink"/>
          </w:rPr>
          <w:t>http://www.globaleconomiccrisis.com/blog/archives/356</w:t>
        </w:r>
      </w:hyperlink>
      <w:r w:rsidRPr="00CB19E2">
        <w:rPr>
          <w:rStyle w:val="Hyperlink"/>
        </w:rPr>
        <w:t>, hhs-nw</w:t>
      </w:r>
      <w:r w:rsidRPr="00CB19E2">
        <w:t>)</w:t>
      </w:r>
    </w:p>
    <w:p w:rsidR="00A8477A" w:rsidRPr="00CB19E2" w:rsidRDefault="00A8477A" w:rsidP="00A8477A">
      <w:pPr>
        <w:rPr>
          <w:u w:val="single"/>
        </w:rPr>
      </w:pPr>
      <w:r w:rsidRPr="00CB19E2">
        <w:rPr>
          <w:sz w:val="16"/>
        </w:rPr>
        <w:t xml:space="preserve">In 1987 I visited the Soviet Union with Republican Congressman Tom DeLay (who has since moved on to bigger-but not necessarily better-things), and observed firsthand how a society with bright, well-educated people can still undergo a profound economic collapse when the elites running the nation are infused with corruption, fossilized dogmas and misplaced priorities. Four years after my visit, the USSR of old imploded under the weight of its own colossal economic mismanagement and contradictions.Will history repeat itself? The Russia of today is far from immune to the ramifications of the Global Economic Crisis. Though I would not argue that the Russia being ruled by the duality of President Dmitry Medvedev and Prime Minister Vladimir Putin is on the same trajectory as Gorbachev’s Soviet Union, there has already emerged a sustained trend of harsh macroeconomic data that attests to a severe economic crisis gripping the Russian nation. The country’s stock market has sustained losses from its peak in the range of 70%, while the prices for Russia’s commodity exports, the major source of foreign exchange earnings, have plummeted at a staggering rate, especially with regards to oil and natural gas. Perhaps more alarming, the latest projection by the European Bank of Reconstruction and Development reveals a dire forecast of negative 7.5 % growth in Russia’s GDP for 2009.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in Q1 of 2009. At the very least, Moscow faces a crippling recession.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 </w:t>
      </w:r>
      <w:r w:rsidRPr="00CB19E2">
        <w:rPr>
          <w:rStyle w:val="StyleBoldUnderline"/>
        </w:rPr>
        <w:t>In Russia historically,</w:t>
      </w:r>
      <w:r w:rsidRPr="00CB19E2">
        <w:rPr>
          <w:sz w:val="16"/>
        </w:rPr>
        <w:t xml:space="preserve"> </w:t>
      </w:r>
      <w:r w:rsidRPr="00CB19E2">
        <w:rPr>
          <w:rStyle w:val="StyleBoldUnderline"/>
        </w:rPr>
        <w:t>economic health and political stability are intertwined to a degree that is rarely encountered in other major industrialized economies</w:t>
      </w:r>
      <w:r w:rsidRPr="00CB19E2">
        <w:rPr>
          <w:sz w:val="16"/>
        </w:rPr>
        <w:t xml:space="preserve">. It was the economic stagnation of the former Soviet Union that led to its political downfall. Similarly, </w:t>
      </w:r>
      <w:r w:rsidRPr="00CB19E2">
        <w:rPr>
          <w:rStyle w:val="StyleBoldUnderline"/>
        </w:rPr>
        <w:t>Medvedev and Putin</w:t>
      </w:r>
      <w:r w:rsidRPr="00CB19E2">
        <w:rPr>
          <w:sz w:val="16"/>
        </w:rPr>
        <w:t xml:space="preserve">, both intimately acquainted with their nation’s history, </w:t>
      </w:r>
      <w:r w:rsidRPr="00CB19E2">
        <w:rPr>
          <w:rStyle w:val="StyleBoldUnderline"/>
        </w:rPr>
        <w:t>are unquestionably alarmed at the prospect that Russia’s economic crisis will endanger the nation’s political stability,</w:t>
      </w:r>
      <w:r w:rsidRPr="00CB19E2">
        <w:rPr>
          <w:sz w:val="16"/>
        </w:rPr>
        <w:t xml:space="preserve"> achieved at great cost after years of chaos following the demise of the Soviet Union. Already, strikes and protests are occurring among rank and file workers facing unemployment or non-payment of their salaries. </w:t>
      </w:r>
      <w:r w:rsidRPr="00CB19E2">
        <w:rPr>
          <w:rStyle w:val="StyleBoldUnderline"/>
        </w:rPr>
        <w:t>Recent polling demonstrates that the once supreme popularity ratings of Putin and Medvedev are eroding rapidly.</w:t>
      </w:r>
      <w:r w:rsidRPr="00CB19E2">
        <w:rPr>
          <w:sz w:val="16"/>
        </w:rPr>
        <w:t xml:space="preserve"> Beyond the political elites are the financial oligarchs, who have been forced to deleverage, even unloading their yachts and executive jets in a desperate attempt to raise cash. </w:t>
      </w:r>
      <w:r w:rsidRPr="00CB19E2">
        <w:rPr>
          <w:rStyle w:val="StyleBoldUnderline"/>
        </w:rPr>
        <w:t>Should the Russian economy deteriorate to the point where economic collapse is not out of the question, the impact will go far beyond the obvious accelerant such an outcome would be for the Global Economic Crisis</w:t>
      </w:r>
      <w:r w:rsidRPr="00CB19E2">
        <w:rPr>
          <w:sz w:val="16"/>
        </w:rPr>
        <w:t xml:space="preserve">. There is a geopolitical dimension that is even more relevant then the economic context. </w:t>
      </w:r>
      <w:r w:rsidRPr="00CB19E2">
        <w:rPr>
          <w:rStyle w:val="StyleBoldUnderline"/>
        </w:rPr>
        <w:t>Despite its economic vulnerabilities and perceived decline from superpower status, Russia remains one of only two nations on earth with a nuclear arsenal of sufficient scope and capability to destroy the world as we know it.</w:t>
      </w:r>
      <w:r w:rsidRPr="00CB19E2">
        <w:rPr>
          <w:sz w:val="16"/>
        </w:rPr>
        <w:t xml:space="preserve"> For that reason, it is not only President Medvedev and Prime Minister Putin who will be lying awake at nights over the prospect that a national economic crisis can transform itself into a virulent and destabilizing social and political upheaval</w:t>
      </w:r>
      <w:r w:rsidRPr="00CB19E2">
        <w:rPr>
          <w:rStyle w:val="StyleBoldUnderline"/>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CB19E2">
        <w:rPr>
          <w:sz w:val="16"/>
        </w:rPr>
        <w:t xml:space="preserve">During the years Boris Yeltsin ruled Russia, security forces responsible for guarding the nation’s nuclear arsenal went without pay for months at a time, leading to fears that desperate personnel would illicitly sell nuclear weapons to terrorist </w:t>
      </w:r>
      <w:r w:rsidRPr="00CB19E2">
        <w:t>organizations</w:t>
      </w:r>
      <w:r w:rsidRPr="00CB19E2">
        <w:rPr>
          <w:rStyle w:val="StyleBoldUnderline"/>
        </w:rPr>
        <w:t>. If the current economic crisis in Russia were to deteriorate much further, how secure would the Russian nuclear arsenal remain? It may be that the financial impact of the Global Economic Crisis is its least dangerous consequence.</w:t>
      </w:r>
    </w:p>
    <w:p w:rsidR="00A8477A" w:rsidRPr="00CB19E2" w:rsidRDefault="00A8477A" w:rsidP="00A00705">
      <w:pPr>
        <w:rPr>
          <w:rFonts w:eastAsia="Calibri"/>
        </w:rPr>
      </w:pPr>
    </w:p>
    <w:p w:rsidR="00251904" w:rsidRPr="00CB19E2" w:rsidRDefault="00251904" w:rsidP="00434418">
      <w:pPr>
        <w:pStyle w:val="Heading2"/>
      </w:pPr>
      <w:r w:rsidRPr="00CB19E2">
        <w:t>1NC Oil DA [Saudi Arabia]</w:t>
      </w:r>
    </w:p>
    <w:p w:rsidR="000B595B" w:rsidRPr="00CB19E2" w:rsidRDefault="000B595B" w:rsidP="000B595B">
      <w:pPr>
        <w:pStyle w:val="Heading4"/>
        <w:spacing w:before="0"/>
        <w:rPr>
          <w:rFonts w:eastAsia="Malgun Gothic"/>
          <w:lang w:eastAsia="ko-KR"/>
        </w:rPr>
      </w:pPr>
      <w:r w:rsidRPr="00CB19E2">
        <w:rPr>
          <w:rFonts w:eastAsia="Malgun Gothic"/>
          <w:lang w:eastAsia="ko-KR"/>
        </w:rPr>
        <w:t>OPEC oil prices stable but any change in the market will collapse it</w:t>
      </w:r>
    </w:p>
    <w:p w:rsidR="000B595B" w:rsidRPr="00CB19E2" w:rsidRDefault="000B595B" w:rsidP="000B595B">
      <w:pPr>
        <w:spacing w:after="0"/>
        <w:rPr>
          <w:rFonts w:eastAsia="Malgun Gothic"/>
          <w:lang w:eastAsia="ko-KR"/>
        </w:rPr>
      </w:pPr>
      <w:r w:rsidRPr="00CB19E2">
        <w:rPr>
          <w:rStyle w:val="StyleStyleBold12pt"/>
        </w:rPr>
        <w:t xml:space="preserve">Fahey </w:t>
      </w:r>
      <w:r w:rsidR="00805D2E" w:rsidRPr="00CB19E2">
        <w:rPr>
          <w:rStyle w:val="StyleStyleBold12pt"/>
        </w:rPr>
        <w:t>6/12</w:t>
      </w:r>
      <w:r w:rsidRPr="00CB19E2">
        <w:rPr>
          <w:rFonts w:eastAsia="Malgun Gothic"/>
          <w:lang w:eastAsia="ko-KR"/>
        </w:rPr>
        <w:t>, Associated Press (Jonathan, “For OPEC, the price of oil is just right for now”, June 12, 2014, Daily Mail, http://www.dailymail.co.uk/wires/ap/article-2655970/For-OPEC-price-oil-just-right-_-now.html)//dodo</w:t>
      </w:r>
    </w:p>
    <w:p w:rsidR="000B595B" w:rsidRPr="00CB19E2" w:rsidRDefault="000B595B" w:rsidP="000B595B">
      <w:pPr>
        <w:rPr>
          <w:sz w:val="16"/>
        </w:rPr>
      </w:pPr>
      <w:r w:rsidRPr="00CB19E2">
        <w:rPr>
          <w:sz w:val="16"/>
        </w:rPr>
        <w:t xml:space="preserve">NEW YORK (AP) — </w:t>
      </w:r>
      <w:r w:rsidRPr="00CB19E2">
        <w:rPr>
          <w:rStyle w:val="StyleBoldUnderline"/>
        </w:rPr>
        <w:t>The world oil market has set up quite nicely for OPEC</w:t>
      </w:r>
      <w:r w:rsidRPr="00CB19E2">
        <w:rPr>
          <w:sz w:val="16"/>
        </w:rPr>
        <w:t>.</w:t>
      </w:r>
      <w:r w:rsidRPr="00CB19E2">
        <w:rPr>
          <w:sz w:val="12"/>
        </w:rPr>
        <w:t>¶</w:t>
      </w:r>
      <w:r w:rsidRPr="00CB19E2">
        <w:rPr>
          <w:sz w:val="16"/>
        </w:rPr>
        <w:t xml:space="preserve"> </w:t>
      </w:r>
      <w:r w:rsidRPr="00CB19E2">
        <w:rPr>
          <w:rStyle w:val="StyleBoldUnderline"/>
        </w:rPr>
        <w:t>Dramatic changes in oil productio</w:t>
      </w:r>
      <w:r w:rsidRPr="00CB19E2">
        <w:rPr>
          <w:sz w:val="16"/>
        </w:rPr>
        <w:t xml:space="preserve">n around the globe </w:t>
      </w:r>
      <w:r w:rsidRPr="00CB19E2">
        <w:rPr>
          <w:rStyle w:val="StyleBoldUnderline"/>
        </w:rPr>
        <w:t>are balancing each other out</w:t>
      </w:r>
      <w:r w:rsidRPr="00CB19E2">
        <w:rPr>
          <w:sz w:val="16"/>
        </w:rPr>
        <w:t xml:space="preserve"> instead of wreaking havoc. </w:t>
      </w:r>
      <w:r w:rsidRPr="00CB19E2">
        <w:rPr>
          <w:rStyle w:val="StyleBoldUnderline"/>
        </w:rPr>
        <w:t>This has helped world oil prices stay high enough to provide OPEC countries with robust income, but not so high that they scare customers away</w:t>
      </w:r>
      <w:r w:rsidRPr="00CB19E2">
        <w:rPr>
          <w:sz w:val="16"/>
        </w:rPr>
        <w:t xml:space="preserve"> from buying more of their precious product.</w:t>
      </w:r>
      <w:r w:rsidRPr="00CB19E2">
        <w:rPr>
          <w:sz w:val="12"/>
        </w:rPr>
        <w:t>¶</w:t>
      </w:r>
      <w:r w:rsidRPr="00CB19E2">
        <w:rPr>
          <w:sz w:val="16"/>
        </w:rPr>
        <w:t xml:space="preserve"> </w:t>
      </w:r>
      <w:r w:rsidRPr="00CB19E2">
        <w:rPr>
          <w:rStyle w:val="StyleBoldUnderline"/>
        </w:rPr>
        <w:t>Brent crude, the most important international oil benchmark, has hovered in the range of $110 per barrel over much of the last 4 years</w:t>
      </w:r>
      <w:r w:rsidRPr="00CB19E2">
        <w:rPr>
          <w:sz w:val="16"/>
        </w:rPr>
        <w:t xml:space="preserve">, with remarkably low volatility for oil markets. </w:t>
      </w:r>
      <w:r w:rsidRPr="00CB19E2">
        <w:rPr>
          <w:rStyle w:val="StyleBoldUnderline"/>
        </w:rPr>
        <w:t>That has also led to stable gasoline prices for U.S. drivers, who have been paying in the neighborhood of $3.50 per gallon over the period</w:t>
      </w:r>
      <w:r w:rsidRPr="00CB19E2">
        <w:rPr>
          <w:sz w:val="16"/>
        </w:rPr>
        <w:t>.</w:t>
      </w:r>
      <w:r w:rsidRPr="00CB19E2">
        <w:rPr>
          <w:sz w:val="12"/>
        </w:rPr>
        <w:t>¶</w:t>
      </w:r>
      <w:r w:rsidRPr="00CB19E2">
        <w:rPr>
          <w:sz w:val="16"/>
        </w:rPr>
        <w:t xml:space="preserve"> "It's comfortable for everyone," says Judith Dwarkin, chief energy economist at ITG Investment Research. "</w:t>
      </w:r>
      <w:r w:rsidRPr="00CB19E2">
        <w:rPr>
          <w:rStyle w:val="StyleBoldUnderline"/>
        </w:rPr>
        <w:t>The global economy has recovered, oil demand is growing at trend, and prices are high and stable</w:t>
      </w:r>
      <w:r w:rsidRPr="00CB19E2">
        <w:rPr>
          <w:sz w:val="16"/>
        </w:rPr>
        <w:t>."</w:t>
      </w:r>
      <w:r w:rsidRPr="00CB19E2">
        <w:rPr>
          <w:sz w:val="12"/>
        </w:rPr>
        <w:t>¶</w:t>
      </w:r>
      <w:r w:rsidRPr="00CB19E2">
        <w:rPr>
          <w:sz w:val="16"/>
        </w:rPr>
        <w:t xml:space="preserve"> Or, as Secretary General Abdullah Al-Badry said in Vienna Wednesday after the Organization of the Petroleum Exporting Countries decided to maintain its current output of 30 million barrels a day: "Everybody's happy."</w:t>
      </w:r>
      <w:r w:rsidRPr="00CB19E2">
        <w:rPr>
          <w:sz w:val="12"/>
        </w:rPr>
        <w:t>¶</w:t>
      </w:r>
      <w:r w:rsidRPr="00CB19E2">
        <w:rPr>
          <w:sz w:val="16"/>
        </w:rPr>
        <w:t xml:space="preserve"> But this </w:t>
      </w:r>
      <w:r w:rsidRPr="00CB19E2">
        <w:rPr>
          <w:rStyle w:val="StyleBoldUnderline"/>
        </w:rPr>
        <w:t>happy, stable market masks some difficult realities that OPEC has been fortunate to skirt. There have been production booms in some areas of the world that could have sent prices plummeting</w:t>
      </w:r>
      <w:r w:rsidRPr="00CB19E2">
        <w:rPr>
          <w:sz w:val="16"/>
        </w:rPr>
        <w:t xml:space="preserve">. </w:t>
      </w:r>
      <w:r w:rsidRPr="00CB19E2">
        <w:rPr>
          <w:rStyle w:val="StyleBoldUnderline"/>
        </w:rPr>
        <w:t>And there have been shortages in other areas, including in OPEC countries, that could have sent prices rocketing higher</w:t>
      </w:r>
      <w:r w:rsidRPr="00CB19E2">
        <w:rPr>
          <w:sz w:val="16"/>
        </w:rPr>
        <w:t>.</w:t>
      </w:r>
      <w:r w:rsidRPr="00CB19E2">
        <w:rPr>
          <w:sz w:val="12"/>
        </w:rPr>
        <w:t>¶</w:t>
      </w:r>
      <w:r w:rsidRPr="00CB19E2">
        <w:rPr>
          <w:sz w:val="16"/>
        </w:rPr>
        <w:t xml:space="preserve"> OPEC is fortunate, experts say, </w:t>
      </w:r>
      <w:r w:rsidRPr="00CB19E2">
        <w:rPr>
          <w:rStyle w:val="StyleBoldUnderline"/>
        </w:rPr>
        <w:t>because the organization would be hard-pressed to adjust if this precarious balance were upended</w:t>
      </w:r>
      <w:r w:rsidRPr="00CB19E2">
        <w:rPr>
          <w:sz w:val="16"/>
        </w:rPr>
        <w:t>. OPEC members have a very limited ability to either raise or lower production to steady the market, they say.</w:t>
      </w:r>
      <w:r w:rsidRPr="00CB19E2">
        <w:rPr>
          <w:sz w:val="12"/>
        </w:rPr>
        <w:t>¶</w:t>
      </w:r>
      <w:r w:rsidRPr="00CB19E2">
        <w:rPr>
          <w:sz w:val="16"/>
        </w:rPr>
        <w:t xml:space="preserve"> Instead, "OPEC hasn't had to make difficult decisions," says Michael Levi, Director of the Program on Energy Security at the Council on Foreign Relations.</w:t>
      </w:r>
      <w:r w:rsidRPr="00CB19E2">
        <w:rPr>
          <w:sz w:val="12"/>
        </w:rPr>
        <w:t>¶</w:t>
      </w:r>
      <w:r w:rsidRPr="00CB19E2">
        <w:rPr>
          <w:sz w:val="16"/>
        </w:rPr>
        <w:t xml:space="preserve"> Production from non-OPEC countries, driven especially by a boom in U.S. shale oil, has risen by 4 million barrels per day over the last four years. That's more than the entire output of Canada, the world's 5th largest producer, and more than enough to push oil prices lower.</w:t>
      </w:r>
      <w:r w:rsidRPr="00CB19E2">
        <w:rPr>
          <w:sz w:val="12"/>
        </w:rPr>
        <w:t>¶</w:t>
      </w:r>
      <w:r w:rsidRPr="00CB19E2">
        <w:rPr>
          <w:sz w:val="16"/>
        </w:rPr>
        <w:t xml:space="preserve"> At the same time, Iraqi output has risen 22 percent since 2011 to 3.3 million barrels per day, further adding to supplies. That too could have pushed oil prices lower.</w:t>
      </w:r>
      <w:r w:rsidRPr="00CB19E2">
        <w:rPr>
          <w:sz w:val="12"/>
        </w:rPr>
        <w:t>¶</w:t>
      </w:r>
      <w:r w:rsidRPr="00CB19E2">
        <w:rPr>
          <w:sz w:val="16"/>
        </w:rPr>
        <w:t xml:space="preserve"> But prices haven't fallen, in part because production from other OPEC members has fallen — though not because of a concerted effort by OPEC. Libyan production has been almost completely held out of the market due to political and labor unrest in the country. Western sanctions against Iran, once the world's second-largest exporter, have reduced Iranian output by about one-fifth. And production from Venezuela and Nigeria has slipped because of economic and political difficulties.</w:t>
      </w:r>
      <w:r w:rsidRPr="00CB19E2">
        <w:rPr>
          <w:sz w:val="12"/>
        </w:rPr>
        <w:t>¶</w:t>
      </w:r>
      <w:r w:rsidRPr="00CB19E2">
        <w:rPr>
          <w:sz w:val="16"/>
        </w:rPr>
        <w:t xml:space="preserve"> Prices haven't jumped, either, because </w:t>
      </w:r>
      <w:r w:rsidRPr="00CB19E2">
        <w:rPr>
          <w:rStyle w:val="StyleBoldUnderline"/>
        </w:rPr>
        <w:t>the surprising rise in production in the U.S. and elsewhere has matched almost exactly the rise in world demand</w:t>
      </w:r>
      <w:r w:rsidRPr="00CB19E2">
        <w:rPr>
          <w:sz w:val="16"/>
        </w:rPr>
        <w:t xml:space="preserve"> over the past four years.</w:t>
      </w:r>
      <w:r w:rsidRPr="00CB19E2">
        <w:rPr>
          <w:sz w:val="12"/>
        </w:rPr>
        <w:t>¶</w:t>
      </w:r>
      <w:r w:rsidRPr="00CB19E2">
        <w:rPr>
          <w:sz w:val="16"/>
        </w:rPr>
        <w:t xml:space="preserve"> </w:t>
      </w:r>
      <w:r w:rsidRPr="00CB19E2">
        <w:rPr>
          <w:rStyle w:val="StyleBoldUnderline"/>
        </w:rPr>
        <w:t>Changes to this scenario would put OPEC in a difficult spot</w:t>
      </w:r>
      <w:r w:rsidRPr="00CB19E2">
        <w:rPr>
          <w:sz w:val="16"/>
        </w:rPr>
        <w:t>. Analysts believe OPEC nations, other than Saudi Arabia, are producing as much as they possibly can, so they aren't in a position to boost output substantially to meet a spike in demand or another unexpected production outage.</w:t>
      </w:r>
      <w:r w:rsidRPr="00CB19E2">
        <w:rPr>
          <w:sz w:val="12"/>
        </w:rPr>
        <w:t>¶</w:t>
      </w:r>
      <w:r w:rsidRPr="00CB19E2">
        <w:rPr>
          <w:sz w:val="16"/>
        </w:rPr>
        <w:t xml:space="preserve"> Nor would OPEC members be willing to agree to — and then follow through with — production cuts because </w:t>
      </w:r>
      <w:r w:rsidRPr="00CB19E2">
        <w:rPr>
          <w:rStyle w:val="StyleBoldUnderline"/>
        </w:rPr>
        <w:t>member countries are especially desperate for cash to run social programs and pay for national defense</w:t>
      </w:r>
      <w:r w:rsidRPr="00CB19E2">
        <w:rPr>
          <w:sz w:val="16"/>
        </w:rPr>
        <w:t>.</w:t>
      </w:r>
      <w:r w:rsidRPr="00CB19E2">
        <w:rPr>
          <w:sz w:val="12"/>
        </w:rPr>
        <w:t>¶</w:t>
      </w:r>
      <w:r w:rsidRPr="00CB19E2">
        <w:rPr>
          <w:sz w:val="16"/>
        </w:rPr>
        <w:t xml:space="preserve"> Recently, the little balancing the market has needed has come from Saudi Arabia, the world's largest exporter. As the one OPEC nation with a healthy oil industry, enormous reserves and a relatively stable economy, it has acted on its own to keep the market in balance despite official OPEC production levels. For example, forecasters expect OPEC production to rise by about 500,000 barrels per day over its official quota in the second half of this year to meet a seasonal rise in demand, all of which will likely come from Saudi Arabia.</w:t>
      </w:r>
      <w:r w:rsidRPr="00CB19E2">
        <w:rPr>
          <w:sz w:val="12"/>
        </w:rPr>
        <w:t>¶</w:t>
      </w:r>
      <w:r w:rsidRPr="00CB19E2">
        <w:rPr>
          <w:sz w:val="16"/>
        </w:rPr>
        <w:t xml:space="preserve"> But these adjustments have only been possible — and palatable to the Saudis — because they have been relatively minor.</w:t>
      </w:r>
      <w:r w:rsidRPr="00CB19E2">
        <w:rPr>
          <w:sz w:val="12"/>
        </w:rPr>
        <w:t>¶</w:t>
      </w:r>
      <w:r w:rsidRPr="00CB19E2">
        <w:rPr>
          <w:sz w:val="16"/>
        </w:rPr>
        <w:t xml:space="preserve"> "If the cutbacks you need are modest, Saudi Arabia can take care of it," Levi says. "If there's a surge in global supply at what point does Saudi Arabia say 'We shouldn't be the only ones cutting back.'"</w:t>
      </w:r>
      <w:r w:rsidRPr="00CB19E2">
        <w:rPr>
          <w:sz w:val="12"/>
        </w:rPr>
        <w:t>¶</w:t>
      </w:r>
      <w:r w:rsidRPr="00CB19E2">
        <w:rPr>
          <w:sz w:val="16"/>
        </w:rPr>
        <w:t xml:space="preserve"> Iraq, for example, has not been assigned a quota because its oil industry is still recovering from years of war and sanctions and is working hard to push production higher. It would be especially difficult for members to convince Iraq to constrain its output, or to convince others to cut back to allow Iraq to recover.</w:t>
      </w:r>
      <w:r w:rsidRPr="00CB19E2">
        <w:rPr>
          <w:sz w:val="12"/>
        </w:rPr>
        <w:t>¶</w:t>
      </w:r>
      <w:r w:rsidRPr="00CB19E2">
        <w:rPr>
          <w:sz w:val="16"/>
        </w:rPr>
        <w:t xml:space="preserve"> "OPEC rarely if ever constrains or influences the oil production rate of its member states," writes Jeff Colgan, a professor at the School of International Service at American University in a study soon to be published in the journal International Organization. "A cartel needs to set tough goals and meet them; OPEC sets easy goals and fails to meet even those."</w:t>
      </w:r>
    </w:p>
    <w:p w:rsidR="000B595B" w:rsidRPr="00CB19E2" w:rsidRDefault="000B595B" w:rsidP="000B595B">
      <w:pPr>
        <w:rPr>
          <w:sz w:val="16"/>
        </w:rPr>
      </w:pPr>
    </w:p>
    <w:p w:rsidR="000B595B" w:rsidRPr="00CB19E2" w:rsidRDefault="000B595B" w:rsidP="000B595B">
      <w:pPr>
        <w:pStyle w:val="Heading4"/>
        <w:rPr>
          <w:rFonts w:eastAsia="Malgun Gothic"/>
          <w:lang w:eastAsia="ko-KR"/>
        </w:rPr>
      </w:pPr>
      <w:r w:rsidRPr="00CB19E2">
        <w:rPr>
          <w:rFonts w:eastAsia="Malgun Gothic"/>
          <w:lang w:eastAsia="ko-KR"/>
        </w:rPr>
        <w:t>[INSERT LINK</w:t>
      </w:r>
      <w:r w:rsidR="005D44D0" w:rsidRPr="00CB19E2">
        <w:rPr>
          <w:rFonts w:eastAsia="Malgun Gothic"/>
          <w:lang w:eastAsia="ko-KR"/>
        </w:rPr>
        <w:t xml:space="preserve"> CARD</w:t>
      </w:r>
      <w:r w:rsidRPr="00CB19E2">
        <w:rPr>
          <w:rFonts w:eastAsia="Malgun Gothic"/>
          <w:lang w:eastAsia="ko-KR"/>
        </w:rPr>
        <w:t>]</w:t>
      </w:r>
    </w:p>
    <w:p w:rsidR="000B595B" w:rsidRPr="00CB19E2" w:rsidRDefault="000B595B" w:rsidP="000B595B">
      <w:pPr>
        <w:rPr>
          <w:lang w:eastAsia="ko-KR"/>
        </w:rPr>
      </w:pPr>
    </w:p>
    <w:p w:rsidR="00EE15B7" w:rsidRPr="00CB19E2" w:rsidRDefault="00EE15B7" w:rsidP="00EE15B7">
      <w:pPr>
        <w:pStyle w:val="Heading4"/>
        <w:rPr>
          <w:sz w:val="24"/>
        </w:rPr>
      </w:pPr>
      <w:r w:rsidRPr="00CB19E2">
        <w:rPr>
          <w:sz w:val="24"/>
        </w:rPr>
        <w:t>OPEC will flood the market</w:t>
      </w:r>
      <w:r w:rsidR="002205FE" w:rsidRPr="00CB19E2">
        <w:rPr>
          <w:sz w:val="24"/>
        </w:rPr>
        <w:t>, obliterating the economy</w:t>
      </w:r>
    </w:p>
    <w:p w:rsidR="00EE15B7" w:rsidRPr="00CB19E2" w:rsidRDefault="00EE15B7" w:rsidP="00EE15B7">
      <w:pPr>
        <w:rPr>
          <w:sz w:val="24"/>
        </w:rPr>
      </w:pPr>
      <w:r w:rsidRPr="00CB19E2">
        <w:rPr>
          <w:b/>
          <w:iCs/>
          <w:sz w:val="24"/>
        </w:rPr>
        <w:t>Rahemtulla</w:t>
      </w:r>
      <w:r w:rsidRPr="00CB19E2">
        <w:rPr>
          <w:rStyle w:val="StyleStyleBold12pt"/>
          <w:sz w:val="24"/>
        </w:rPr>
        <w:t xml:space="preserve">, 13 </w:t>
      </w:r>
      <w:r w:rsidRPr="00CB19E2">
        <w:rPr>
          <w:sz w:val="24"/>
        </w:rPr>
        <w:t>(</w:t>
      </w:r>
      <w:r w:rsidRPr="00CB19E2">
        <w:rPr>
          <w:iCs/>
          <w:sz w:val="24"/>
        </w:rPr>
        <w:t>Karim Rahemtulla</w:t>
      </w:r>
      <w:r w:rsidRPr="00CB19E2">
        <w:rPr>
          <w:sz w:val="24"/>
        </w:rPr>
        <w:t xml:space="preserve">, </w:t>
      </w:r>
      <w:r w:rsidRPr="00CB19E2">
        <w:rPr>
          <w:iCs/>
          <w:sz w:val="24"/>
        </w:rPr>
        <w:t>Chief Resource Analyst for Oil &amp; Energy Daily,</w:t>
      </w:r>
      <w:r w:rsidRPr="00CB19E2">
        <w:rPr>
          <w:sz w:val="24"/>
        </w:rPr>
        <w:t xml:space="preserve"> “</w:t>
      </w:r>
      <w:r w:rsidRPr="00CB19E2">
        <w:rPr>
          <w:bCs/>
          <w:sz w:val="24"/>
        </w:rPr>
        <w:t>Will Saudi Arabia Go Nuclear With An Oil Supply Shock?</w:t>
      </w:r>
      <w:r w:rsidRPr="00CB19E2">
        <w:rPr>
          <w:sz w:val="24"/>
        </w:rPr>
        <w:t>”, Oil &amp; Energy Daily, 7/30/2013, http://www.oilandenergydaily.com/2013/07/30/saudi-arabia-oil-supply/)</w:t>
      </w:r>
    </w:p>
    <w:p w:rsidR="00EE15B7" w:rsidRDefault="00EE15B7" w:rsidP="00EE15B7">
      <w:pPr>
        <w:rPr>
          <w:sz w:val="16"/>
        </w:rPr>
      </w:pPr>
      <w:r w:rsidRPr="00CB19E2">
        <w:rPr>
          <w:rStyle w:val="StyleBoldUnderline"/>
        </w:rPr>
        <w:t>Saudi Arabia is home to the world’s most prolific, consistent daily production of crude oil and the second-largest reserves in the world. The kingdom currently produces 12.5 million barrels per day. It has the capacity to produce another 2.5 million barrels per day.</w:t>
      </w:r>
      <w:r w:rsidRPr="00044B50">
        <w:rPr>
          <w:sz w:val="16"/>
        </w:rPr>
        <w:t xml:space="preserve"> There just isn’t enough demand at current prices.</w:t>
      </w:r>
      <w:r w:rsidR="00044B50" w:rsidRPr="00044B50">
        <w:rPr>
          <w:sz w:val="12"/>
        </w:rPr>
        <w:t>¶</w:t>
      </w:r>
      <w:r w:rsidRPr="00044B50">
        <w:rPr>
          <w:sz w:val="16"/>
        </w:rPr>
        <w:t xml:space="preserve"> </w:t>
      </w:r>
      <w:r w:rsidRPr="00CB19E2">
        <w:rPr>
          <w:rStyle w:val="StyleBoldUnderline"/>
        </w:rPr>
        <w:t>Through its influence over OPEC, it can pretty much set the price for more than one third of the world’s daily oil usage of around 100 million barrels.</w:t>
      </w:r>
      <w:r w:rsidR="00044B50" w:rsidRPr="00044B50">
        <w:rPr>
          <w:sz w:val="12"/>
        </w:rPr>
        <w:t>¶</w:t>
      </w:r>
      <w:r w:rsidRPr="00044B50">
        <w:rPr>
          <w:sz w:val="16"/>
        </w:rPr>
        <w:t xml:space="preserve"> So even if it doesn’t sell as much oil to the United States – most of our imports come from Canada, Venezuela and Mexico – Saudi Arabia is still a major factor in the price of the oil that we consume.</w:t>
      </w:r>
      <w:r w:rsidR="00044B50" w:rsidRPr="00044B50">
        <w:rPr>
          <w:sz w:val="12"/>
        </w:rPr>
        <w:t>¶</w:t>
      </w:r>
      <w:r w:rsidRPr="00044B50">
        <w:rPr>
          <w:sz w:val="16"/>
        </w:rPr>
        <w:t xml:space="preserve"> More importantly, </w:t>
      </w:r>
      <w:r w:rsidRPr="00CB19E2">
        <w:rPr>
          <w:rStyle w:val="StyleBoldUnderline"/>
        </w:rPr>
        <w:t>the Saudi royal family will do anything to maintain their grip on their kingdom, as well as their own personal power, prestige and wealth. If that means selling oil at a loss, so be it</w:t>
      </w:r>
      <w:r w:rsidRPr="00CB19E2">
        <w:rPr>
          <w:rStyle w:val="Emphasis"/>
        </w:rPr>
        <w:t>. The kingdom has NO other source of income and NO other choice. If Saudi Arabia were to feel a genuine threat, it could open the spigot and flood the market</w:t>
      </w:r>
      <w:r w:rsidRPr="00044B50">
        <w:rPr>
          <w:sz w:val="16"/>
        </w:rPr>
        <w:t>… literally. The other OPEC members would follow suit, as most are in the same boat as Saudi Arabia – with no other source of revenue and leaderships that are dependent on the largesse from oil sales.</w:t>
      </w:r>
      <w:r w:rsidR="00044B50" w:rsidRPr="00044B50">
        <w:rPr>
          <w:sz w:val="12"/>
        </w:rPr>
        <w:t>¶</w:t>
      </w:r>
      <w:r w:rsidRPr="00044B50">
        <w:rPr>
          <w:sz w:val="16"/>
        </w:rPr>
        <w:t xml:space="preserve"> And if you want to get an idea of what can happen in an industry when supply increases faster than demand, or when prices plunge by more than half, just look at what happened to natural gas prices over the past decade. Wells sit idle and companies cut back production.</w:t>
      </w:r>
      <w:r w:rsidR="002205FE" w:rsidRPr="00044B50">
        <w:rPr>
          <w:sz w:val="16"/>
        </w:rPr>
        <w:t xml:space="preserve"> </w:t>
      </w:r>
      <w:r w:rsidRPr="00044B50">
        <w:rPr>
          <w:sz w:val="16"/>
        </w:rPr>
        <w:t xml:space="preserve">So </w:t>
      </w:r>
      <w:r w:rsidRPr="00CB19E2">
        <w:rPr>
          <w:rStyle w:val="StyleBoldUnderline"/>
        </w:rPr>
        <w:t>while oil may be trading at $106 per barrel today, it could just as easily be trading at half that price a few years from now, and that’s not even counting the increasing downward pressure from alternative energy sources like natural gas.</w:t>
      </w:r>
      <w:r w:rsidR="00044B50" w:rsidRPr="00044B50">
        <w:rPr>
          <w:sz w:val="12"/>
        </w:rPr>
        <w:t>¶</w:t>
      </w:r>
      <w:r w:rsidRPr="00044B50">
        <w:rPr>
          <w:sz w:val="16"/>
        </w:rPr>
        <w:t xml:space="preserve"> And that would deal a serious blow to the dream of U.S. energy independence.</w:t>
      </w:r>
    </w:p>
    <w:p w:rsidR="002B7BDB" w:rsidRDefault="002B7BDB" w:rsidP="00EE15B7">
      <w:pPr>
        <w:rPr>
          <w:sz w:val="16"/>
        </w:rPr>
      </w:pPr>
    </w:p>
    <w:p w:rsidR="002B7BDB" w:rsidRPr="00CB19E2" w:rsidRDefault="002B7BDB" w:rsidP="002B7BDB">
      <w:pPr>
        <w:pStyle w:val="Heading4"/>
      </w:pPr>
      <w:r w:rsidRPr="00CB19E2">
        <w:t>Reduction of oil prices leads to Middle Eastern instability</w:t>
      </w:r>
    </w:p>
    <w:p w:rsidR="002B7BDB" w:rsidRPr="00CB19E2" w:rsidRDefault="002B7BDB" w:rsidP="002B7BDB">
      <w:r w:rsidRPr="00CB19E2">
        <w:rPr>
          <w:rStyle w:val="StyleStyleBold12pt"/>
        </w:rPr>
        <w:t>Hulbert 12</w:t>
      </w:r>
      <w:r w:rsidRPr="00CB19E2">
        <w:rPr>
          <w:sz w:val="18"/>
        </w:rPr>
        <w:t xml:space="preserve">(Lead Analyst at European Enpergy Review and consultant to a number of governments &amp; institutional investors, most recently as Senior Research Fellow, Netherlands Institute for International Relations (Clingendael), I was previously Senior Research Fellow at ETH Zurich working on energy and political risk. I started work in the City of London, advising on energy markets and political risk, as Senior Energy Analyst at Datamonitor for leading global utilities, and headed up the Global Issues Desk at Control Risks Group, specializing in political risk, geopolitics and security analysis for multinational companies, governments and institutional investors. I was also seconded to work in Washington, D.C., to enhance CRG's political risk offerings in North America, having previously worked as an energy consultant at Weber Shandwick Worldwide, “Oil Prices: Energy Investment, Political Stability in the Exporting Countries and OPEC’s Dilemma”, Online Article, </w:t>
      </w:r>
      <w:hyperlink r:id="rId13" w:history="1">
        <w:r w:rsidRPr="00CB19E2">
          <w:rPr>
            <w:rStyle w:val="Hyperlink"/>
            <w:sz w:val="18"/>
          </w:rPr>
          <w:t>http://www.chathamhouse.org/sites/files/chathamhouse/public/Research/Energy,%20Environment%20and%20Development/1012pp_opec.pdf</w:t>
        </w:r>
      </w:hyperlink>
      <w:r w:rsidRPr="00CB19E2">
        <w:rPr>
          <w:sz w:val="18"/>
        </w:rPr>
        <w:t>, hhs-nw”)</w:t>
      </w:r>
    </w:p>
    <w:p w:rsidR="002B7BDB" w:rsidRPr="00CB19E2" w:rsidRDefault="002B7BDB" w:rsidP="002B7BDB">
      <w:pPr>
        <w:rPr>
          <w:rStyle w:val="StyleBoldUnderline"/>
        </w:rPr>
      </w:pPr>
      <w:r w:rsidRPr="00044B50">
        <w:rPr>
          <w:sz w:val="16"/>
        </w:rPr>
        <w:t>If nothing else</w:t>
      </w:r>
      <w:r w:rsidRPr="00CB19E2">
        <w:rPr>
          <w:rStyle w:val="StyleBoldUnderline"/>
        </w:rPr>
        <w:t>, the idea that North America</w:t>
      </w:r>
      <w:r w:rsidRPr="00044B50">
        <w:rPr>
          <w:sz w:val="16"/>
        </w:rPr>
        <w:t xml:space="preserve"> (including Mexico) </w:t>
      </w:r>
      <w:r w:rsidRPr="00CB19E2">
        <w:rPr>
          <w:rStyle w:val="StyleBoldUnderline"/>
        </w:rPr>
        <w:t>will be churning out around 22mbd of liquid production by around 2020 creates serious problems in terms of security of demand for traditional producers. The Americas sit on larger unconventional reserves than there are conventional barrels to be found in the Middle East and North Africa. Couple those numbers to the US energy independence narrative, and it creates serious doubts over new upstream investments across OPEC states: from Saudi Arabia</w:t>
      </w:r>
      <w:r w:rsidRPr="00044B50">
        <w:rPr>
          <w:sz w:val="16"/>
        </w:rPr>
        <w:t xml:space="preserve"> as the swing producer</w:t>
      </w:r>
      <w:r w:rsidRPr="00CB19E2">
        <w:rPr>
          <w:rStyle w:val="StyleBoldUnderline"/>
        </w:rPr>
        <w:t>, to Kuwait sitting in the middle of the cartel, to Ecuador at the bottom. Some will see</w:t>
      </w:r>
      <w:r w:rsidRPr="00044B50">
        <w:rPr>
          <w:sz w:val="16"/>
        </w:rPr>
        <w:t xml:space="preserve"> this as a cause for celebration, others as a </w:t>
      </w:r>
      <w:r w:rsidRPr="00CB19E2">
        <w:rPr>
          <w:rStyle w:val="StyleBoldUnderline"/>
        </w:rPr>
        <w:t>cause for concern.</w:t>
      </w:r>
      <w:r w:rsidRPr="00044B50">
        <w:rPr>
          <w:sz w:val="16"/>
        </w:rPr>
        <w:t xml:space="preserve"> The West carp be more selective about how much heavy lifting it does for global oil supplies through external security guarantees</w:t>
      </w:r>
      <w:r w:rsidRPr="00CB19E2">
        <w:rPr>
          <w:rStyle w:val="StyleBoldUnderline"/>
        </w:rPr>
        <w:t>, just as OPEC will continue to tilt towards the East</w:t>
      </w:r>
      <w:r w:rsidRPr="00044B50">
        <w:rPr>
          <w:sz w:val="16"/>
        </w:rPr>
        <w:t xml:space="preserve">. But proponents of a </w:t>
      </w:r>
      <w:r w:rsidRPr="00CB19E2">
        <w:rPr>
          <w:rStyle w:val="StyleBoldUnderline"/>
        </w:rPr>
        <w:t>new energy order are going to have to match their rhetoric with actual production if non-OPEC supply is to balance the market</w:t>
      </w:r>
      <w:r w:rsidRPr="00044B50">
        <w:rPr>
          <w:sz w:val="16"/>
        </w:rPr>
        <w:t xml:space="preserve">. Just as Saudi Arabia is the only producer state that could take sustained economic pain in a lower price environment, it is also the only market player wim the ability to try to moderate prices at the top. </w:t>
      </w:r>
      <w:r w:rsidRPr="00CB19E2">
        <w:rPr>
          <w:rStyle w:val="StyleBoldUnderline"/>
        </w:rPr>
        <w:t>That blunt fact is</w:t>
      </w:r>
      <w:r w:rsidRPr="00044B50">
        <w:rPr>
          <w:sz w:val="16"/>
        </w:rPr>
        <w:t xml:space="preserve"> highly unlikely to change markedly over the next decade. What is more, such a dynamic will probably only become more pronounced</w:t>
      </w:r>
      <w:r w:rsidRPr="00CB19E2">
        <w:rPr>
          <w:rStyle w:val="StyleBoldUnderline"/>
        </w:rPr>
        <w:t xml:space="preserve"> if the barrel price falls </w:t>
      </w:r>
      <w:r w:rsidRPr="00044B50">
        <w:rPr>
          <w:sz w:val="16"/>
        </w:rPr>
        <w:t>under three figures</w:t>
      </w:r>
      <w:r w:rsidRPr="00CB19E2">
        <w:rPr>
          <w:rStyle w:val="StyleBoldUnderline"/>
        </w:rPr>
        <w:t xml:space="preserve"> for a sustained period of time.</w:t>
      </w:r>
      <w:r w:rsidRPr="00044B50">
        <w:rPr>
          <w:sz w:val="16"/>
        </w:rPr>
        <w:t xml:space="preserve"> </w:t>
      </w:r>
      <w:r w:rsidRPr="00CB19E2">
        <w:rPr>
          <w:rStyle w:val="StyleBoldUnderline"/>
        </w:rPr>
        <w:t>Petro-states will be in serious political trouble. Internal conflict will rage as to who should set a price floor and where, with sharpened repression the most likely tool to be used to try to weather any cyclical storms</w:t>
      </w:r>
      <w:r w:rsidRPr="00044B50">
        <w:rPr>
          <w:sz w:val="16"/>
        </w:rPr>
        <w:t xml:space="preserve">. Some unconventional production might be lost along the way, just as prices might firm in the short to medium term </w:t>
      </w:r>
      <w:r w:rsidRPr="00CB19E2">
        <w:rPr>
          <w:rStyle w:val="StyleBoldUnderline"/>
        </w:rPr>
        <w:t>if producer states went offline amid the turmoil. When the dust finally settles, the chances are that a highly dysfunctional energy system between two opposing narratives - global abundance or global</w:t>
      </w:r>
      <w:r w:rsidRPr="00044B50">
        <w:rPr>
          <w:sz w:val="16"/>
        </w:rPr>
        <w:t xml:space="preserve"> </w:t>
      </w:r>
      <w:r w:rsidRPr="00CB19E2">
        <w:rPr>
          <w:rStyle w:val="StyleBoldUnderline"/>
        </w:rPr>
        <w:t>scarcity -</w:t>
      </w:r>
      <w:r w:rsidRPr="00044B50">
        <w:rPr>
          <w:sz w:val="16"/>
        </w:rPr>
        <w:t xml:space="preserve"> will have been reinforced. That not only makes a $50-150/b outlook eminently possible. but </w:t>
      </w:r>
      <w:r w:rsidRPr="00CB19E2">
        <w:rPr>
          <w:rStyle w:val="StyleBoldUnderline"/>
        </w:rPr>
        <w:t>swings well beyond at 'price band"</w:t>
      </w:r>
      <w:r w:rsidRPr="00044B50">
        <w:rPr>
          <w:sz w:val="16"/>
        </w:rPr>
        <w:t xml:space="preserve"> – albeit probably unsustainable - </w:t>
      </w:r>
      <w:r w:rsidRPr="00CB19E2">
        <w:rPr>
          <w:rStyle w:val="StyleBoldUnderline"/>
        </w:rPr>
        <w:t>are all too likely.</w:t>
      </w:r>
    </w:p>
    <w:p w:rsidR="002B7BDB" w:rsidRPr="00CB19E2" w:rsidRDefault="002B7BDB" w:rsidP="002B7BDB">
      <w:pPr>
        <w:pStyle w:val="Heading4"/>
      </w:pPr>
      <w:r>
        <w:t>Saudi instability results in</w:t>
      </w:r>
      <w:r w:rsidRPr="00CB19E2">
        <w:t xml:space="preserve"> Middle Eastern terrorism</w:t>
      </w:r>
    </w:p>
    <w:p w:rsidR="002B7BDB" w:rsidRPr="00CB19E2" w:rsidRDefault="002B7BDB" w:rsidP="002B7BDB">
      <w:r w:rsidRPr="00CB19E2">
        <w:rPr>
          <w:b/>
        </w:rPr>
        <w:t>CBN 3</w:t>
      </w:r>
      <w:r w:rsidRPr="00CB19E2">
        <w:rPr>
          <w:sz w:val="16"/>
        </w:rPr>
        <w:t xml:space="preserve"> (Christian Broadcasting Network. “Saudi Instability Endangers Middle East and World”. CBN. 23 July 2003. </w:t>
      </w:r>
      <w:hyperlink r:id="rId14" w:history="1">
        <w:r w:rsidRPr="00CB19E2">
          <w:rPr>
            <w:rStyle w:val="Hyperlink"/>
            <w:sz w:val="16"/>
          </w:rPr>
          <w:t>https://groups.yahoo.com/neo/groups/ZetaAstro/conversations/topics/1188</w:t>
        </w:r>
      </w:hyperlink>
      <w:r w:rsidRPr="00CB19E2">
        <w:rPr>
          <w:sz w:val="16"/>
        </w:rPr>
        <w:t>, hhs-nw)</w:t>
      </w:r>
    </w:p>
    <w:p w:rsidR="002B7BDB" w:rsidRPr="00CB19E2" w:rsidRDefault="002B7BDB" w:rsidP="002B7BDB">
      <w:pPr>
        <w:rPr>
          <w:sz w:val="16"/>
        </w:rPr>
      </w:pPr>
      <w:r w:rsidRPr="00CB19E2">
        <w:rPr>
          <w:sz w:val="16"/>
        </w:rPr>
        <w:t>CBN.com Former CIA officer Robert Baer is the author</w:t>
      </w:r>
      <w:r w:rsidRPr="00CB19E2">
        <w:rPr>
          <w:sz w:val="12"/>
        </w:rPr>
        <w:t>¶</w:t>
      </w:r>
      <w:r w:rsidRPr="00CB19E2">
        <w:rPr>
          <w:sz w:val="16"/>
        </w:rPr>
        <w:t xml:space="preserve"> of the new book, Sleeping With The Devil: How</w:t>
      </w:r>
      <w:r w:rsidRPr="00CB19E2">
        <w:rPr>
          <w:sz w:val="12"/>
        </w:rPr>
        <w:t>¶</w:t>
      </w:r>
      <w:r w:rsidRPr="00CB19E2">
        <w:rPr>
          <w:sz w:val="16"/>
        </w:rPr>
        <w:t xml:space="preserve"> Washington Sold Our Soul for Saudi Crude. He believes</w:t>
      </w:r>
      <w:r w:rsidRPr="00CB19E2">
        <w:rPr>
          <w:sz w:val="12"/>
        </w:rPr>
        <w:t>¶</w:t>
      </w:r>
      <w:r w:rsidRPr="00CB19E2">
        <w:rPr>
          <w:sz w:val="16"/>
        </w:rPr>
        <w:t xml:space="preserve"> the Saudi Royal Family is on the verge of collapse and</w:t>
      </w:r>
      <w:r w:rsidRPr="00CB19E2">
        <w:rPr>
          <w:sz w:val="12"/>
        </w:rPr>
        <w:t>¶</w:t>
      </w:r>
      <w:r w:rsidRPr="00CB19E2">
        <w:rPr>
          <w:sz w:val="16"/>
        </w:rPr>
        <w:t xml:space="preserve"> explores the consequences of such a scenario. He</w:t>
      </w:r>
      <w:r w:rsidRPr="00CB19E2">
        <w:rPr>
          <w:sz w:val="12"/>
        </w:rPr>
        <w:t>¶</w:t>
      </w:r>
      <w:r w:rsidRPr="00CB19E2">
        <w:rPr>
          <w:sz w:val="16"/>
        </w:rPr>
        <w:t xml:space="preserve"> recently joined Pat Robertson on "The 700 Club."</w:t>
      </w:r>
      <w:r w:rsidRPr="00CB19E2">
        <w:rPr>
          <w:sz w:val="12"/>
        </w:rPr>
        <w:t>¶</w:t>
      </w:r>
      <w:r w:rsidRPr="00CB19E2">
        <w:rPr>
          <w:sz w:val="16"/>
        </w:rPr>
        <w:t xml:space="preserve"> Pat Robertson: Bob it's nice to have you back on this</w:t>
      </w:r>
      <w:r w:rsidRPr="00CB19E2">
        <w:rPr>
          <w:sz w:val="12"/>
        </w:rPr>
        <w:t>¶</w:t>
      </w:r>
      <w:r w:rsidRPr="00CB19E2">
        <w:rPr>
          <w:sz w:val="16"/>
        </w:rPr>
        <w:t xml:space="preserve"> program. Could you tell me how serious the weakness,</w:t>
      </w:r>
      <w:r w:rsidRPr="00CB19E2">
        <w:rPr>
          <w:sz w:val="12"/>
        </w:rPr>
        <w:t>¶</w:t>
      </w:r>
      <w:r w:rsidRPr="00CB19E2">
        <w:rPr>
          <w:sz w:val="16"/>
        </w:rPr>
        <w:t xml:space="preserve"> the rot if you will, of the Saudi royal family is?</w:t>
      </w:r>
      <w:r w:rsidRPr="00CB19E2">
        <w:rPr>
          <w:sz w:val="12"/>
        </w:rPr>
        <w:t>¶</w:t>
      </w:r>
      <w:r w:rsidRPr="00CB19E2">
        <w:rPr>
          <w:sz w:val="16"/>
        </w:rPr>
        <w:t xml:space="preserve"> Robert Baer: The country's falling apart as we watch.</w:t>
      </w:r>
      <w:r w:rsidRPr="00CB19E2">
        <w:rPr>
          <w:sz w:val="12"/>
        </w:rPr>
        <w:t>¶</w:t>
      </w:r>
      <w:r w:rsidRPr="00CB19E2">
        <w:rPr>
          <w:sz w:val="16"/>
        </w:rPr>
        <w:t xml:space="preserve"> We're seeing daily gun battles, we're seeing money</w:t>
      </w:r>
      <w:r w:rsidRPr="00CB19E2">
        <w:rPr>
          <w:sz w:val="12"/>
        </w:rPr>
        <w:t>¶</w:t>
      </w:r>
      <w:r w:rsidRPr="00CB19E2">
        <w:rPr>
          <w:sz w:val="16"/>
        </w:rPr>
        <w:t xml:space="preserve"> still going to bin Laden. And now we find out this</w:t>
      </w:r>
      <w:r w:rsidRPr="00CB19E2">
        <w:rPr>
          <w:sz w:val="12"/>
        </w:rPr>
        <w:t>¶</w:t>
      </w:r>
      <w:r w:rsidRPr="00CB19E2">
        <w:rPr>
          <w:sz w:val="16"/>
        </w:rPr>
        <w:t xml:space="preserve"> week from Newsweek, which by the way is a very good</w:t>
      </w:r>
      <w:r w:rsidRPr="00CB19E2">
        <w:rPr>
          <w:sz w:val="12"/>
        </w:rPr>
        <w:t>¶</w:t>
      </w:r>
      <w:r w:rsidRPr="00CB19E2">
        <w:rPr>
          <w:sz w:val="16"/>
        </w:rPr>
        <w:t xml:space="preserve"> article and I recommend everybody read it, that a</w:t>
      </w:r>
      <w:r w:rsidRPr="00CB19E2">
        <w:rPr>
          <w:sz w:val="12"/>
        </w:rPr>
        <w:t>¶</w:t>
      </w:r>
      <w:r w:rsidRPr="00CB19E2">
        <w:rPr>
          <w:sz w:val="16"/>
        </w:rPr>
        <w:t xml:space="preserve"> Saudi agent received two of the hijackers in San</w:t>
      </w:r>
      <w:r w:rsidRPr="00CB19E2">
        <w:rPr>
          <w:sz w:val="12"/>
        </w:rPr>
        <w:t>¶</w:t>
      </w:r>
      <w:r w:rsidRPr="00CB19E2">
        <w:rPr>
          <w:sz w:val="16"/>
        </w:rPr>
        <w:t xml:space="preserve"> Diego, set them up, and prepared for these 15 Saudis</w:t>
      </w:r>
      <w:r w:rsidRPr="00CB19E2">
        <w:rPr>
          <w:sz w:val="12"/>
        </w:rPr>
        <w:t>¶</w:t>
      </w:r>
      <w:r w:rsidRPr="00CB19E2">
        <w:rPr>
          <w:sz w:val="16"/>
        </w:rPr>
        <w:t xml:space="preserve"> to come in. </w:t>
      </w:r>
      <w:r w:rsidRPr="00CB19E2">
        <w:rPr>
          <w:b/>
          <w:u w:val="single"/>
        </w:rPr>
        <w:t>And this is government money, we're not</w:t>
      </w:r>
      <w:r w:rsidRPr="00CB19E2">
        <w:rPr>
          <w:sz w:val="12"/>
        </w:rPr>
        <w:t>¶</w:t>
      </w:r>
      <w:r w:rsidRPr="00CB19E2">
        <w:rPr>
          <w:b/>
          <w:sz w:val="12"/>
          <w:u w:val="single"/>
        </w:rPr>
        <w:t xml:space="preserve"> </w:t>
      </w:r>
      <w:r w:rsidRPr="00CB19E2">
        <w:rPr>
          <w:b/>
          <w:u w:val="single"/>
        </w:rPr>
        <w:t>talking about charities. We're talking about [Saudi]</w:t>
      </w:r>
      <w:r w:rsidRPr="00CB19E2">
        <w:rPr>
          <w:sz w:val="12"/>
        </w:rPr>
        <w:t>¶</w:t>
      </w:r>
      <w:r w:rsidRPr="00CB19E2">
        <w:rPr>
          <w:b/>
          <w:sz w:val="12"/>
          <w:u w:val="single"/>
        </w:rPr>
        <w:t xml:space="preserve"> </w:t>
      </w:r>
      <w:r w:rsidRPr="00CB19E2">
        <w:rPr>
          <w:b/>
          <w:u w:val="single"/>
        </w:rPr>
        <w:t>government money and support. There are strong</w:t>
      </w:r>
      <w:r w:rsidRPr="00CB19E2">
        <w:rPr>
          <w:sz w:val="12"/>
        </w:rPr>
        <w:t>¶</w:t>
      </w:r>
      <w:r w:rsidRPr="00CB19E2">
        <w:rPr>
          <w:b/>
          <w:sz w:val="12"/>
          <w:u w:val="single"/>
        </w:rPr>
        <w:t xml:space="preserve"> </w:t>
      </w:r>
      <w:r w:rsidRPr="00CB19E2">
        <w:rPr>
          <w:b/>
          <w:u w:val="single"/>
        </w:rPr>
        <w:t>supporters of bin Laden inside the royal family,</w:t>
      </w:r>
      <w:r w:rsidRPr="00CB19E2">
        <w:rPr>
          <w:sz w:val="12"/>
        </w:rPr>
        <w:t>¶</w:t>
      </w:r>
      <w:r w:rsidRPr="00CB19E2">
        <w:rPr>
          <w:b/>
          <w:sz w:val="12"/>
          <w:u w:val="single"/>
        </w:rPr>
        <w:t xml:space="preserve"> </w:t>
      </w:r>
      <w:r w:rsidRPr="00CB19E2">
        <w:rPr>
          <w:b/>
          <w:u w:val="single"/>
        </w:rPr>
        <w:t>they've been sending money directly to bin Laden, into</w:t>
      </w:r>
      <w:r w:rsidRPr="00CB19E2">
        <w:rPr>
          <w:sz w:val="12"/>
        </w:rPr>
        <w:t>¶</w:t>
      </w:r>
      <w:r w:rsidRPr="00CB19E2">
        <w:rPr>
          <w:b/>
          <w:sz w:val="12"/>
          <w:u w:val="single"/>
        </w:rPr>
        <w:t xml:space="preserve"> </w:t>
      </w:r>
      <w:r w:rsidRPr="00CB19E2">
        <w:rPr>
          <w:b/>
          <w:u w:val="single"/>
        </w:rPr>
        <w:t>Afghanistan at the time, and our government doesn't do</w:t>
      </w:r>
      <w:r w:rsidRPr="00CB19E2">
        <w:rPr>
          <w:sz w:val="12"/>
        </w:rPr>
        <w:t>¶</w:t>
      </w:r>
      <w:r w:rsidRPr="00CB19E2">
        <w:rPr>
          <w:b/>
          <w:sz w:val="12"/>
          <w:u w:val="single"/>
        </w:rPr>
        <w:t xml:space="preserve"> </w:t>
      </w:r>
      <w:r w:rsidRPr="00CB19E2">
        <w:rPr>
          <w:b/>
          <w:u w:val="single"/>
        </w:rPr>
        <w:t>anything. And I'm outraged.</w:t>
      </w:r>
      <w:r w:rsidRPr="00CB19E2">
        <w:rPr>
          <w:sz w:val="12"/>
        </w:rPr>
        <w:t>¶</w:t>
      </w:r>
      <w:r w:rsidRPr="00CB19E2">
        <w:rPr>
          <w:sz w:val="16"/>
        </w:rPr>
        <w:t xml:space="preserve"> Robertson: You started your book with a fictional</w:t>
      </w:r>
      <w:r w:rsidRPr="00CB19E2">
        <w:rPr>
          <w:sz w:val="12"/>
        </w:rPr>
        <w:t>¶</w:t>
      </w:r>
      <w:r w:rsidRPr="00CB19E2">
        <w:rPr>
          <w:sz w:val="16"/>
        </w:rPr>
        <w:t xml:space="preserve"> attack on the Rastanura terminal. </w:t>
      </w:r>
      <w:r w:rsidRPr="00CB19E2">
        <w:rPr>
          <w:b/>
          <w:u w:val="single"/>
        </w:rPr>
        <w:t>What happens if the</w:t>
      </w:r>
      <w:r w:rsidRPr="00CB19E2">
        <w:rPr>
          <w:sz w:val="12"/>
        </w:rPr>
        <w:t>¶</w:t>
      </w:r>
      <w:r w:rsidRPr="00CB19E2">
        <w:rPr>
          <w:b/>
          <w:sz w:val="12"/>
          <w:u w:val="single"/>
        </w:rPr>
        <w:t xml:space="preserve"> </w:t>
      </w:r>
      <w:r w:rsidRPr="00CB19E2">
        <w:rPr>
          <w:b/>
          <w:u w:val="single"/>
        </w:rPr>
        <w:t>royal family collapses and the Saudi oil tap is turned</w:t>
      </w:r>
      <w:r w:rsidRPr="00CB19E2">
        <w:rPr>
          <w:sz w:val="12"/>
        </w:rPr>
        <w:t>¶</w:t>
      </w:r>
      <w:r w:rsidRPr="00CB19E2">
        <w:rPr>
          <w:b/>
          <w:sz w:val="12"/>
          <w:u w:val="single"/>
        </w:rPr>
        <w:t xml:space="preserve"> </w:t>
      </w:r>
      <w:r w:rsidRPr="00CB19E2">
        <w:rPr>
          <w:b/>
          <w:u w:val="single"/>
        </w:rPr>
        <w:t>off to the West. What are the consequences?</w:t>
      </w:r>
      <w:r w:rsidRPr="00CB19E2">
        <w:rPr>
          <w:sz w:val="12"/>
        </w:rPr>
        <w:t>¶</w:t>
      </w:r>
      <w:r w:rsidRPr="00CB19E2">
        <w:rPr>
          <w:sz w:val="16"/>
        </w:rPr>
        <w:t xml:space="preserve"> Baer: Well here's the problem. Saudi Arabia gives us</w:t>
      </w:r>
      <w:r w:rsidRPr="00CB19E2">
        <w:rPr>
          <w:sz w:val="12"/>
        </w:rPr>
        <w:t>¶</w:t>
      </w:r>
      <w:r w:rsidRPr="00CB19E2">
        <w:rPr>
          <w:sz w:val="16"/>
        </w:rPr>
        <w:t xml:space="preserve"> approximately 10 percent of our oil now. That's not a</w:t>
      </w:r>
      <w:r w:rsidRPr="00CB19E2">
        <w:rPr>
          <w:sz w:val="12"/>
        </w:rPr>
        <w:t>¶</w:t>
      </w:r>
      <w:r w:rsidRPr="00CB19E2">
        <w:rPr>
          <w:sz w:val="16"/>
        </w:rPr>
        <w:t xml:space="preserve"> lot. But the point is they've got surplus capacity and</w:t>
      </w:r>
      <w:r w:rsidRPr="00CB19E2">
        <w:rPr>
          <w:sz w:val="12"/>
        </w:rPr>
        <w:t>¶</w:t>
      </w:r>
      <w:r w:rsidRPr="00CB19E2">
        <w:rPr>
          <w:sz w:val="16"/>
        </w:rPr>
        <w:t xml:space="preserve"> if that surplus capacity is taken off the market in</w:t>
      </w:r>
      <w:r w:rsidRPr="00CB19E2">
        <w:rPr>
          <w:sz w:val="12"/>
        </w:rPr>
        <w:t>¶</w:t>
      </w:r>
      <w:r w:rsidRPr="00CB19E2">
        <w:rPr>
          <w:sz w:val="16"/>
        </w:rPr>
        <w:t xml:space="preserve"> tight markets, we could see this is either</w:t>
      </w:r>
      <w:r w:rsidRPr="00CB19E2">
        <w:rPr>
          <w:sz w:val="12"/>
        </w:rPr>
        <w:t>¶</w:t>
      </w:r>
      <w:r w:rsidRPr="00CB19E2">
        <w:rPr>
          <w:sz w:val="16"/>
        </w:rPr>
        <w:t xml:space="preserve"> destroying the oil fields, or destroying the</w:t>
      </w:r>
      <w:r w:rsidRPr="00CB19E2">
        <w:rPr>
          <w:sz w:val="12"/>
        </w:rPr>
        <w:t>¶</w:t>
      </w:r>
      <w:r w:rsidRPr="00CB19E2">
        <w:rPr>
          <w:sz w:val="16"/>
        </w:rPr>
        <w:t xml:space="preserve"> infrastructure, or simply just turning off the taps we could see gasoline go to $5 or $6</w:t>
      </w:r>
      <w:r w:rsidRPr="00CB19E2">
        <w:rPr>
          <w:rFonts w:cs="Lucida Grande"/>
          <w:sz w:val="16"/>
        </w:rPr>
        <w:t xml:space="preserve"> </w:t>
      </w:r>
      <w:r w:rsidRPr="00CB19E2">
        <w:rPr>
          <w:sz w:val="16"/>
        </w:rPr>
        <w:t>a gallon.</w:t>
      </w:r>
      <w:r w:rsidRPr="00CB19E2">
        <w:rPr>
          <w:sz w:val="12"/>
        </w:rPr>
        <w:t>¶</w:t>
      </w:r>
      <w:r w:rsidRPr="00CB19E2">
        <w:rPr>
          <w:sz w:val="16"/>
        </w:rPr>
        <w:t xml:space="preserve"> Robertson: </w:t>
      </w:r>
      <w:r w:rsidRPr="00CB19E2">
        <w:rPr>
          <w:b/>
          <w:u w:val="single"/>
        </w:rPr>
        <w:t>Five or six dollars, but you're talking</w:t>
      </w:r>
      <w:r w:rsidRPr="00CB19E2">
        <w:rPr>
          <w:sz w:val="12"/>
        </w:rPr>
        <w:t>¶</w:t>
      </w:r>
      <w:r w:rsidRPr="00CB19E2">
        <w:rPr>
          <w:b/>
          <w:sz w:val="12"/>
          <w:u w:val="single"/>
        </w:rPr>
        <w:t xml:space="preserve"> </w:t>
      </w:r>
      <w:r w:rsidRPr="00CB19E2">
        <w:rPr>
          <w:b/>
          <w:u w:val="single"/>
        </w:rPr>
        <w:t>about the destruction of Western Europe's economy as</w:t>
      </w:r>
      <w:r w:rsidRPr="00CB19E2">
        <w:rPr>
          <w:sz w:val="12"/>
        </w:rPr>
        <w:t>¶</w:t>
      </w:r>
      <w:r w:rsidRPr="00CB19E2">
        <w:rPr>
          <w:b/>
          <w:sz w:val="12"/>
          <w:u w:val="single"/>
        </w:rPr>
        <w:t xml:space="preserve"> </w:t>
      </w:r>
      <w:r w:rsidRPr="00CB19E2">
        <w:rPr>
          <w:b/>
          <w:u w:val="single"/>
        </w:rPr>
        <w:t>well as the United States under that scenario.</w:t>
      </w:r>
      <w:r w:rsidRPr="00CB19E2">
        <w:rPr>
          <w:sz w:val="12"/>
        </w:rPr>
        <w:t>¶</w:t>
      </w:r>
      <w:r w:rsidRPr="00CB19E2">
        <w:rPr>
          <w:sz w:val="16"/>
        </w:rPr>
        <w:t xml:space="preserve"> Baer: Yes it is. And I have gone over and fact-checked</w:t>
      </w:r>
      <w:r w:rsidRPr="00CB19E2">
        <w:rPr>
          <w:sz w:val="12"/>
        </w:rPr>
        <w:t>¶</w:t>
      </w:r>
      <w:r w:rsidRPr="00CB19E2">
        <w:rPr>
          <w:sz w:val="16"/>
        </w:rPr>
        <w:t xml:space="preserve"> this with a lot of oil traders. </w:t>
      </w:r>
      <w:r w:rsidRPr="00CB19E2">
        <w:rPr>
          <w:b/>
          <w:u w:val="single"/>
        </w:rPr>
        <w:t>They can't tell us</w:t>
      </w:r>
      <w:r w:rsidRPr="00CB19E2">
        <w:rPr>
          <w:sz w:val="12"/>
        </w:rPr>
        <w:t>¶</w:t>
      </w:r>
      <w:r w:rsidRPr="00CB19E2">
        <w:rPr>
          <w:b/>
          <w:sz w:val="12"/>
          <w:u w:val="single"/>
        </w:rPr>
        <w:t xml:space="preserve"> </w:t>
      </w:r>
      <w:r w:rsidRPr="00CB19E2">
        <w:rPr>
          <w:b/>
          <w:u w:val="single"/>
        </w:rPr>
        <w:t>what the price of oil would go, but remember Saudi</w:t>
      </w:r>
      <w:r w:rsidRPr="00CB19E2">
        <w:rPr>
          <w:sz w:val="12"/>
        </w:rPr>
        <w:t>¶</w:t>
      </w:r>
      <w:r w:rsidRPr="00CB19E2">
        <w:rPr>
          <w:b/>
          <w:sz w:val="12"/>
          <w:u w:val="single"/>
        </w:rPr>
        <w:t xml:space="preserve"> </w:t>
      </w:r>
      <w:r w:rsidRPr="00CB19E2">
        <w:rPr>
          <w:b/>
          <w:u w:val="single"/>
        </w:rPr>
        <w:t>Arabia controls the Arab peninsula and if that became</w:t>
      </w:r>
      <w:r w:rsidRPr="00CB19E2">
        <w:rPr>
          <w:sz w:val="12"/>
        </w:rPr>
        <w:t>¶</w:t>
      </w:r>
      <w:r w:rsidRPr="00CB19E2">
        <w:rPr>
          <w:b/>
          <w:sz w:val="12"/>
          <w:u w:val="single"/>
        </w:rPr>
        <w:t xml:space="preserve"> </w:t>
      </w:r>
      <w:r w:rsidRPr="00CB19E2">
        <w:rPr>
          <w:b/>
          <w:u w:val="single"/>
        </w:rPr>
        <w:t>a truly fundamentalist state, which might happen, it</w:t>
      </w:r>
      <w:r w:rsidRPr="00CB19E2">
        <w:rPr>
          <w:sz w:val="12"/>
        </w:rPr>
        <w:t>¶</w:t>
      </w:r>
      <w:r w:rsidRPr="00CB19E2">
        <w:rPr>
          <w:b/>
          <w:sz w:val="12"/>
          <w:u w:val="single"/>
        </w:rPr>
        <w:t xml:space="preserve"> </w:t>
      </w:r>
      <w:r w:rsidRPr="00CB19E2">
        <w:rPr>
          <w:b/>
          <w:u w:val="single"/>
        </w:rPr>
        <w:t>would affect the rest of the Gulf. Sixty percent of</w:t>
      </w:r>
      <w:r w:rsidRPr="00CB19E2">
        <w:rPr>
          <w:sz w:val="12"/>
        </w:rPr>
        <w:t>¶</w:t>
      </w:r>
      <w:r w:rsidRPr="00CB19E2">
        <w:rPr>
          <w:b/>
          <w:sz w:val="12"/>
          <w:u w:val="single"/>
        </w:rPr>
        <w:t xml:space="preserve"> </w:t>
      </w:r>
      <w:r w:rsidRPr="00CB19E2">
        <w:rPr>
          <w:b/>
          <w:u w:val="single"/>
        </w:rPr>
        <w:t>the world's oil resources are controlled by five very</w:t>
      </w:r>
      <w:r w:rsidRPr="00CB19E2">
        <w:rPr>
          <w:sz w:val="12"/>
        </w:rPr>
        <w:t>¶</w:t>
      </w:r>
      <w:r w:rsidRPr="00CB19E2">
        <w:rPr>
          <w:b/>
          <w:sz w:val="12"/>
          <w:u w:val="single"/>
        </w:rPr>
        <w:t xml:space="preserve"> </w:t>
      </w:r>
      <w:r w:rsidRPr="00CB19E2">
        <w:rPr>
          <w:b/>
          <w:u w:val="single"/>
        </w:rPr>
        <w:t>dysfunctional, corrupt families, and this is what</w:t>
      </w:r>
      <w:r w:rsidRPr="00CB19E2">
        <w:rPr>
          <w:sz w:val="12"/>
        </w:rPr>
        <w:t>¶</w:t>
      </w:r>
      <w:r w:rsidRPr="00CB19E2">
        <w:rPr>
          <w:b/>
          <w:sz w:val="12"/>
          <w:u w:val="single"/>
        </w:rPr>
        <w:t xml:space="preserve"> </w:t>
      </w:r>
      <w:r w:rsidRPr="00CB19E2">
        <w:rPr>
          <w:b/>
          <w:u w:val="single"/>
        </w:rPr>
        <w:t>scares me.</w:t>
      </w:r>
      <w:r w:rsidRPr="00CB19E2">
        <w:rPr>
          <w:sz w:val="12"/>
        </w:rPr>
        <w:t>¶</w:t>
      </w:r>
      <w:r w:rsidRPr="00CB19E2">
        <w:rPr>
          <w:b/>
          <w:sz w:val="12"/>
          <w:u w:val="single"/>
        </w:rPr>
        <w:t xml:space="preserve"> </w:t>
      </w:r>
      <w:r w:rsidRPr="00CB19E2">
        <w:rPr>
          <w:sz w:val="16"/>
        </w:rPr>
        <w:t>Robertson: You're kind of tough in your book. You were</w:t>
      </w:r>
      <w:r w:rsidRPr="00CB19E2">
        <w:rPr>
          <w:sz w:val="12"/>
        </w:rPr>
        <w:t>¶</w:t>
      </w:r>
      <w:r w:rsidRPr="00CB19E2">
        <w:rPr>
          <w:sz w:val="16"/>
        </w:rPr>
        <w:t xml:space="preserve"> talking about the Muslim Brotherhood and what Hafez</w:t>
      </w:r>
      <w:r w:rsidRPr="00CB19E2">
        <w:rPr>
          <w:sz w:val="12"/>
        </w:rPr>
        <w:t>¶</w:t>
      </w:r>
      <w:r w:rsidRPr="00CB19E2">
        <w:rPr>
          <w:sz w:val="16"/>
        </w:rPr>
        <w:t xml:space="preserve"> al-Assad did at Hama and you were essentially clapping</w:t>
      </w:r>
      <w:r w:rsidRPr="00CB19E2">
        <w:rPr>
          <w:sz w:val="12"/>
        </w:rPr>
        <w:t>¶</w:t>
      </w:r>
      <w:r w:rsidRPr="00CB19E2">
        <w:rPr>
          <w:sz w:val="16"/>
        </w:rPr>
        <w:t xml:space="preserve"> your hands. He walked in there and just demolished the</w:t>
      </w:r>
      <w:r w:rsidRPr="00CB19E2">
        <w:rPr>
          <w:sz w:val="12"/>
        </w:rPr>
        <w:t>¶</w:t>
      </w:r>
      <w:r w:rsidRPr="00CB19E2">
        <w:rPr>
          <w:sz w:val="16"/>
        </w:rPr>
        <w:t xml:space="preserve"> town and killed 20,000 of them. Is that the kind of</w:t>
      </w:r>
      <w:r w:rsidRPr="00CB19E2">
        <w:rPr>
          <w:sz w:val="12"/>
        </w:rPr>
        <w:t>¶</w:t>
      </w:r>
      <w:r w:rsidRPr="00CB19E2">
        <w:rPr>
          <w:sz w:val="16"/>
        </w:rPr>
        <w:t xml:space="preserve"> thing that you think should be done in Saudi Arabia seize the fields or wipe out some of the extreme</w:t>
      </w:r>
      <w:r w:rsidRPr="00CB19E2">
        <w:rPr>
          <w:sz w:val="12"/>
        </w:rPr>
        <w:t>¶</w:t>
      </w:r>
      <w:r w:rsidRPr="00CB19E2">
        <w:rPr>
          <w:sz w:val="16"/>
        </w:rPr>
        <w:t xml:space="preserve"> Wahhabis that are causing these problems?</w:t>
      </w:r>
      <w:r w:rsidRPr="00CB19E2">
        <w:rPr>
          <w:sz w:val="12"/>
        </w:rPr>
        <w:t>¶</w:t>
      </w:r>
      <w:r w:rsidRPr="00CB19E2">
        <w:rPr>
          <w:sz w:val="16"/>
        </w:rPr>
        <w:t xml:space="preserve"> Baer: We have to. We don't have to go into a city and</w:t>
      </w:r>
      <w:r w:rsidRPr="00CB19E2">
        <w:rPr>
          <w:sz w:val="12"/>
        </w:rPr>
        <w:t>¶</w:t>
      </w:r>
      <w:r w:rsidRPr="00CB19E2">
        <w:rPr>
          <w:sz w:val="16"/>
        </w:rPr>
        <w:t xml:space="preserve"> flatten, but I use the Syrian comparison to say that</w:t>
      </w:r>
      <w:r w:rsidRPr="00CB19E2">
        <w:rPr>
          <w:sz w:val="12"/>
        </w:rPr>
        <w:t>¶</w:t>
      </w:r>
      <w:r w:rsidRPr="00CB19E2">
        <w:rPr>
          <w:sz w:val="16"/>
        </w:rPr>
        <w:t xml:space="preserve"> it can be done if a country wants to do it. Syria did</w:t>
      </w:r>
      <w:r w:rsidRPr="00CB19E2">
        <w:rPr>
          <w:sz w:val="12"/>
        </w:rPr>
        <w:t>¶</w:t>
      </w:r>
      <w:r w:rsidRPr="00CB19E2">
        <w:rPr>
          <w:sz w:val="16"/>
        </w:rPr>
        <w:t xml:space="preserve"> it. We may not like Syria, but it proved you can</w:t>
      </w:r>
      <w:r w:rsidRPr="00CB19E2">
        <w:rPr>
          <w:sz w:val="12"/>
        </w:rPr>
        <w:t>¶</w:t>
      </w:r>
      <w:r w:rsidRPr="00CB19E2">
        <w:rPr>
          <w:sz w:val="16"/>
        </w:rPr>
        <w:t xml:space="preserve"> defeat the fundamentalists. You have to put these</w:t>
      </w:r>
      <w:r w:rsidRPr="00CB19E2">
        <w:rPr>
          <w:sz w:val="12"/>
        </w:rPr>
        <w:t>¶</w:t>
      </w:r>
      <w:r w:rsidRPr="00CB19E2">
        <w:rPr>
          <w:sz w:val="16"/>
        </w:rPr>
        <w:t xml:space="preserve"> people in jail they're murderers, they preach</w:t>
      </w:r>
      <w:r w:rsidRPr="00CB19E2">
        <w:rPr>
          <w:sz w:val="12"/>
        </w:rPr>
        <w:t>¶</w:t>
      </w:r>
      <w:r w:rsidRPr="00CB19E2">
        <w:rPr>
          <w:sz w:val="16"/>
        </w:rPr>
        <w:t xml:space="preserve"> righteous murder and they're killing us. It has to</w:t>
      </w:r>
      <w:r w:rsidRPr="00CB19E2">
        <w:rPr>
          <w:sz w:val="12"/>
        </w:rPr>
        <w:t>¶</w:t>
      </w:r>
      <w:r w:rsidRPr="00CB19E2">
        <w:rPr>
          <w:sz w:val="16"/>
        </w:rPr>
        <w:t xml:space="preserve"> stop.</w:t>
      </w:r>
      <w:r w:rsidRPr="00CB19E2">
        <w:rPr>
          <w:sz w:val="12"/>
        </w:rPr>
        <w:t>¶</w:t>
      </w:r>
      <w:r w:rsidRPr="00CB19E2">
        <w:rPr>
          <w:sz w:val="16"/>
        </w:rPr>
        <w:t xml:space="preserve"> Robertson: It's pretty hard to think that any United</w:t>
      </w:r>
      <w:r w:rsidRPr="00CB19E2">
        <w:rPr>
          <w:sz w:val="12"/>
        </w:rPr>
        <w:t>¶</w:t>
      </w:r>
      <w:r w:rsidRPr="00CB19E2">
        <w:rPr>
          <w:sz w:val="16"/>
        </w:rPr>
        <w:t xml:space="preserve"> States president would advocate that kind of conduct.</w:t>
      </w:r>
      <w:r w:rsidRPr="00CB19E2">
        <w:rPr>
          <w:sz w:val="12"/>
        </w:rPr>
        <w:t>¶</w:t>
      </w:r>
      <w:r w:rsidRPr="00CB19E2">
        <w:rPr>
          <w:sz w:val="16"/>
        </w:rPr>
        <w:t xml:space="preserve"> Not that it's necessarily bad, it's just that how</w:t>
      </w:r>
      <w:r w:rsidRPr="00CB19E2">
        <w:rPr>
          <w:sz w:val="12"/>
        </w:rPr>
        <w:t>¶</w:t>
      </w:r>
      <w:r w:rsidRPr="00CB19E2">
        <w:rPr>
          <w:sz w:val="16"/>
        </w:rPr>
        <w:t xml:space="preserve"> would the United States ever be complicit in that kind</w:t>
      </w:r>
      <w:r w:rsidRPr="00CB19E2">
        <w:rPr>
          <w:sz w:val="12"/>
        </w:rPr>
        <w:t>¶</w:t>
      </w:r>
      <w:r w:rsidRPr="00CB19E2">
        <w:rPr>
          <w:sz w:val="16"/>
        </w:rPr>
        <w:t xml:space="preserve"> of, well it's almost genocide, against these Wahhabis?</w:t>
      </w:r>
      <w:r w:rsidRPr="00CB19E2">
        <w:rPr>
          <w:sz w:val="12"/>
        </w:rPr>
        <w:t>¶</w:t>
      </w:r>
      <w:r w:rsidRPr="00CB19E2">
        <w:rPr>
          <w:sz w:val="16"/>
        </w:rPr>
        <w:t xml:space="preserve"> Baer: What choice do we have? I mean, we're not</w:t>
      </w:r>
      <w:r w:rsidRPr="00CB19E2">
        <w:rPr>
          <w:sz w:val="12"/>
        </w:rPr>
        <w:t>¶</w:t>
      </w:r>
      <w:r w:rsidRPr="00CB19E2">
        <w:rPr>
          <w:sz w:val="16"/>
        </w:rPr>
        <w:t xml:space="preserve"> killing Muslims as part of our religion, so I don't</w:t>
      </w:r>
      <w:r w:rsidRPr="00CB19E2">
        <w:rPr>
          <w:sz w:val="12"/>
        </w:rPr>
        <w:t>¶</w:t>
      </w:r>
      <w:r w:rsidRPr="00CB19E2">
        <w:rPr>
          <w:sz w:val="16"/>
        </w:rPr>
        <w:t xml:space="preserve"> see, there's no reciprocity in this relationship. And</w:t>
      </w:r>
      <w:r w:rsidRPr="00CB19E2">
        <w:rPr>
          <w:sz w:val="12"/>
        </w:rPr>
        <w:t>¶</w:t>
      </w:r>
      <w:r w:rsidRPr="00CB19E2">
        <w:rPr>
          <w:sz w:val="16"/>
        </w:rPr>
        <w:t xml:space="preserve"> this is what bothers me and as I said I'm outraged.</w:t>
      </w:r>
      <w:r w:rsidRPr="00CB19E2">
        <w:rPr>
          <w:sz w:val="12"/>
        </w:rPr>
        <w:t>¶</w:t>
      </w:r>
      <w:r w:rsidRPr="00CB19E2">
        <w:rPr>
          <w:sz w:val="16"/>
        </w:rPr>
        <w:t xml:space="preserve"> First of all, I'm the first one to write a book about</w:t>
      </w:r>
      <w:r w:rsidRPr="00CB19E2">
        <w:rPr>
          <w:sz w:val="12"/>
        </w:rPr>
        <w:t>¶</w:t>
      </w:r>
      <w:r w:rsidRPr="00CB19E2">
        <w:rPr>
          <w:sz w:val="16"/>
        </w:rPr>
        <w:t xml:space="preserve"> this, because a lot of what I state in this book is</w:t>
      </w:r>
      <w:r w:rsidRPr="00CB19E2">
        <w:rPr>
          <w:sz w:val="12"/>
        </w:rPr>
        <w:t>¶</w:t>
      </w:r>
      <w:r w:rsidRPr="00CB19E2">
        <w:rPr>
          <w:sz w:val="16"/>
        </w:rPr>
        <w:t xml:space="preserve"> obvious. The facts are generally accepted, but we're</w:t>
      </w:r>
      <w:r w:rsidRPr="00CB19E2">
        <w:rPr>
          <w:sz w:val="12"/>
        </w:rPr>
        <w:t>¶</w:t>
      </w:r>
      <w:r w:rsidRPr="00CB19E2">
        <w:rPr>
          <w:sz w:val="16"/>
        </w:rPr>
        <w:t xml:space="preserve"> turning a blind eye and you'll see in the 9/11</w:t>
      </w:r>
      <w:r w:rsidRPr="00CB19E2">
        <w:rPr>
          <w:sz w:val="12"/>
        </w:rPr>
        <w:t>¶</w:t>
      </w:r>
      <w:r w:rsidRPr="00CB19E2">
        <w:rPr>
          <w:sz w:val="16"/>
        </w:rPr>
        <w:t xml:space="preserve"> Commission report that's been leaked out to the press,</w:t>
      </w:r>
      <w:r w:rsidRPr="00CB19E2">
        <w:rPr>
          <w:sz w:val="12"/>
        </w:rPr>
        <w:t>¶</w:t>
      </w:r>
      <w:r w:rsidRPr="00CB19E2">
        <w:rPr>
          <w:sz w:val="16"/>
        </w:rPr>
        <w:t xml:space="preserve"> everything on Saudi Arabia has been blacked out.</w:t>
      </w:r>
      <w:r w:rsidRPr="00CB19E2">
        <w:rPr>
          <w:sz w:val="12"/>
        </w:rPr>
        <w:t>¶</w:t>
      </w:r>
      <w:r w:rsidRPr="00CB19E2">
        <w:rPr>
          <w:sz w:val="16"/>
        </w:rPr>
        <w:t xml:space="preserve"> Robertson: We just did a story and you were mentioning</w:t>
      </w:r>
      <w:r w:rsidRPr="00CB19E2">
        <w:rPr>
          <w:sz w:val="12"/>
        </w:rPr>
        <w:t>¶</w:t>
      </w:r>
      <w:r w:rsidRPr="00CB19E2">
        <w:rPr>
          <w:sz w:val="16"/>
        </w:rPr>
        <w:t xml:space="preserve"> that article that I believe Michael Isikoff has in</w:t>
      </w:r>
      <w:r w:rsidRPr="00CB19E2">
        <w:rPr>
          <w:sz w:val="12"/>
        </w:rPr>
        <w:t>¶</w:t>
      </w:r>
      <w:r w:rsidRPr="00CB19E2">
        <w:rPr>
          <w:sz w:val="16"/>
        </w:rPr>
        <w:t xml:space="preserve"> Newsweek, about the FBI covering up a situation where</w:t>
      </w:r>
      <w:r w:rsidRPr="00CB19E2">
        <w:rPr>
          <w:sz w:val="12"/>
        </w:rPr>
        <w:t>¶</w:t>
      </w:r>
      <w:r w:rsidRPr="00CB19E2">
        <w:rPr>
          <w:sz w:val="16"/>
        </w:rPr>
        <w:t xml:space="preserve"> a Saudi agent was helping some of those hijackers. How</w:t>
      </w:r>
      <w:r w:rsidRPr="00CB19E2">
        <w:rPr>
          <w:sz w:val="12"/>
        </w:rPr>
        <w:t>¶</w:t>
      </w:r>
      <w:r w:rsidRPr="00CB19E2">
        <w:rPr>
          <w:sz w:val="16"/>
        </w:rPr>
        <w:t xml:space="preserve"> extensive is the support of the terrorists by the</w:t>
      </w:r>
      <w:r w:rsidRPr="00CB19E2">
        <w:rPr>
          <w:sz w:val="12"/>
        </w:rPr>
        <w:t>¶</w:t>
      </w:r>
      <w:r w:rsidRPr="00CB19E2">
        <w:rPr>
          <w:sz w:val="16"/>
        </w:rPr>
        <w:t xml:space="preserve"> Saudis. You mentioned as much as $500 million in your</w:t>
      </w:r>
      <w:r w:rsidRPr="00CB19E2">
        <w:rPr>
          <w:sz w:val="12"/>
        </w:rPr>
        <w:t>¶</w:t>
      </w:r>
      <w:r w:rsidRPr="00CB19E2">
        <w:rPr>
          <w:sz w:val="16"/>
        </w:rPr>
        <w:t xml:space="preserve"> book.</w:t>
      </w:r>
      <w:r w:rsidRPr="00CB19E2">
        <w:rPr>
          <w:sz w:val="12"/>
        </w:rPr>
        <w:t>¶</w:t>
      </w:r>
      <w:r w:rsidRPr="00CB19E2">
        <w:rPr>
          <w:sz w:val="16"/>
        </w:rPr>
        <w:t xml:space="preserve"> Baer: It goes beyond that. We were aware inside the</w:t>
      </w:r>
      <w:r w:rsidRPr="00CB19E2">
        <w:rPr>
          <w:sz w:val="12"/>
        </w:rPr>
        <w:t>¶</w:t>
      </w:r>
      <w:r w:rsidRPr="00CB19E2">
        <w:rPr>
          <w:sz w:val="16"/>
        </w:rPr>
        <w:t xml:space="preserve"> CIA that in 1996 the Saudis were sending hundreds of</w:t>
      </w:r>
      <w:r w:rsidRPr="00CB19E2">
        <w:rPr>
          <w:sz w:val="12"/>
        </w:rPr>
        <w:t>¶</w:t>
      </w:r>
      <w:r w:rsidRPr="00CB19E2">
        <w:rPr>
          <w:sz w:val="16"/>
        </w:rPr>
        <w:t xml:space="preserve"> millions of dollars to an Islamic leader in</w:t>
      </w:r>
      <w:r w:rsidRPr="00CB19E2">
        <w:rPr>
          <w:sz w:val="12"/>
        </w:rPr>
        <w:t>¶</w:t>
      </w:r>
      <w:r w:rsidRPr="00CB19E2">
        <w:rPr>
          <w:sz w:val="16"/>
        </w:rPr>
        <w:t xml:space="preserve"> Tajikistan, to bin Laden, probably payoff money. But</w:t>
      </w:r>
      <w:r w:rsidRPr="00CB19E2">
        <w:rPr>
          <w:sz w:val="12"/>
        </w:rPr>
        <w:t>¶</w:t>
      </w:r>
      <w:r w:rsidRPr="00CB19E2">
        <w:rPr>
          <w:sz w:val="16"/>
        </w:rPr>
        <w:t xml:space="preserve"> in my book I talk about the fact that every cell in</w:t>
      </w:r>
      <w:r w:rsidRPr="00CB19E2">
        <w:rPr>
          <w:sz w:val="12"/>
        </w:rPr>
        <w:t>¶</w:t>
      </w:r>
      <w:r w:rsidRPr="00CB19E2">
        <w:rPr>
          <w:sz w:val="16"/>
        </w:rPr>
        <w:t xml:space="preserve"> the 9/11 plot had a Saudi involved. In Hamburg there</w:t>
      </w:r>
      <w:r w:rsidRPr="00CB19E2">
        <w:rPr>
          <w:sz w:val="12"/>
        </w:rPr>
        <w:t>¶</w:t>
      </w:r>
      <w:r w:rsidRPr="00CB19E2">
        <w:rPr>
          <w:sz w:val="16"/>
        </w:rPr>
        <w:t xml:space="preserve"> was a Saudi financier</w:t>
      </w:r>
      <w:r w:rsidRPr="00CB19E2">
        <w:rPr>
          <w:rFonts w:cs="Lucida Grande"/>
          <w:sz w:val="16"/>
        </w:rPr>
        <w:t xml:space="preserve"> </w:t>
      </w:r>
      <w:r w:rsidRPr="00CB19E2">
        <w:rPr>
          <w:sz w:val="16"/>
        </w:rPr>
        <w:t>One of the main Syrians</w:t>
      </w:r>
      <w:r w:rsidRPr="00CB19E2">
        <w:rPr>
          <w:sz w:val="12"/>
        </w:rPr>
        <w:t>¶</w:t>
      </w:r>
      <w:r w:rsidRPr="00CB19E2">
        <w:rPr>
          <w:sz w:val="16"/>
        </w:rPr>
        <w:t xml:space="preserve"> complicit in this had a Saudi partner. San Diego was</w:t>
      </w:r>
      <w:r w:rsidRPr="00CB19E2">
        <w:rPr>
          <w:sz w:val="12"/>
        </w:rPr>
        <w:t>¶</w:t>
      </w:r>
      <w:r w:rsidRPr="00CB19E2">
        <w:rPr>
          <w:sz w:val="16"/>
        </w:rPr>
        <w:t xml:space="preserve"> set up in a Mosque in El Cajon, was paid for by the</w:t>
      </w:r>
      <w:r w:rsidRPr="00CB19E2">
        <w:rPr>
          <w:sz w:val="12"/>
        </w:rPr>
        <w:t>¶</w:t>
      </w:r>
      <w:r w:rsidRPr="00CB19E2">
        <w:rPr>
          <w:sz w:val="16"/>
        </w:rPr>
        <w:t xml:space="preserve"> Saudis. We're not getting those questions answered. We</w:t>
      </w:r>
      <w:r w:rsidRPr="00CB19E2">
        <w:rPr>
          <w:sz w:val="12"/>
        </w:rPr>
        <w:t>¶</w:t>
      </w:r>
      <w:r w:rsidRPr="00CB19E2">
        <w:rPr>
          <w:sz w:val="16"/>
        </w:rPr>
        <w:t xml:space="preserve"> really don't know how much money is going either</w:t>
      </w:r>
      <w:r w:rsidRPr="00CB19E2">
        <w:rPr>
          <w:sz w:val="12"/>
        </w:rPr>
        <w:t>¶</w:t>
      </w:r>
      <w:r w:rsidRPr="00CB19E2">
        <w:rPr>
          <w:sz w:val="16"/>
        </w:rPr>
        <w:t xml:space="preserve"> directly or indirectly into bin Laden.</w:t>
      </w:r>
      <w:r w:rsidRPr="00CB19E2">
        <w:rPr>
          <w:sz w:val="12"/>
        </w:rPr>
        <w:t>¶</w:t>
      </w:r>
      <w:r w:rsidRPr="00CB19E2">
        <w:rPr>
          <w:sz w:val="16"/>
        </w:rPr>
        <w:t xml:space="preserve"> Robertson: You know, (Saudi Crown Prince) Abdullah is</w:t>
      </w:r>
      <w:r w:rsidRPr="00CB19E2">
        <w:rPr>
          <w:sz w:val="12"/>
        </w:rPr>
        <w:t>¶</w:t>
      </w:r>
      <w:r w:rsidRPr="00CB19E2">
        <w:rPr>
          <w:sz w:val="16"/>
        </w:rPr>
        <w:t xml:space="preserve"> a buddy of George Bush, he visits the ranch in</w:t>
      </w:r>
      <w:r w:rsidRPr="00CB19E2">
        <w:rPr>
          <w:sz w:val="12"/>
        </w:rPr>
        <w:t>¶</w:t>
      </w:r>
      <w:r w:rsidRPr="00CB19E2">
        <w:rPr>
          <w:sz w:val="16"/>
        </w:rPr>
        <w:t xml:space="preserve"> Crawford. The Saudi Ambassador who is the son of</w:t>
      </w:r>
      <w:r w:rsidRPr="00CB19E2">
        <w:rPr>
          <w:sz w:val="12"/>
        </w:rPr>
        <w:t>¶</w:t>
      </w:r>
      <w:r w:rsidRPr="00CB19E2">
        <w:rPr>
          <w:sz w:val="16"/>
        </w:rPr>
        <w:t xml:space="preserve"> Sultan, the defense minister, has absolute access to</w:t>
      </w:r>
      <w:r w:rsidRPr="00CB19E2">
        <w:rPr>
          <w:sz w:val="12"/>
        </w:rPr>
        <w:t>¶</w:t>
      </w:r>
      <w:r w:rsidRPr="00CB19E2">
        <w:rPr>
          <w:sz w:val="16"/>
        </w:rPr>
        <w:t xml:space="preserve"> the White House, at least he did during the Clintons.</w:t>
      </w:r>
      <w:r w:rsidRPr="00CB19E2">
        <w:rPr>
          <w:sz w:val="12"/>
        </w:rPr>
        <w:t>¶</w:t>
      </w:r>
      <w:r w:rsidRPr="00CB19E2">
        <w:rPr>
          <w:sz w:val="16"/>
        </w:rPr>
        <w:t xml:space="preserve"> How many other officials, there's several other</w:t>
      </w:r>
      <w:r w:rsidRPr="00CB19E2">
        <w:rPr>
          <w:sz w:val="12"/>
        </w:rPr>
        <w:t>¶</w:t>
      </w:r>
      <w:r w:rsidRPr="00CB19E2">
        <w:rPr>
          <w:sz w:val="16"/>
        </w:rPr>
        <w:t xml:space="preserve"> organizations, the Carlisle Group to name one, that</w:t>
      </w:r>
      <w:r w:rsidRPr="00CB19E2">
        <w:rPr>
          <w:sz w:val="12"/>
        </w:rPr>
        <w:t>¶</w:t>
      </w:r>
      <w:r w:rsidRPr="00CB19E2">
        <w:rPr>
          <w:sz w:val="16"/>
        </w:rPr>
        <w:t xml:space="preserve"> has tremendous ties and they're making millions of</w:t>
      </w:r>
      <w:r w:rsidRPr="00CB19E2">
        <w:rPr>
          <w:sz w:val="12"/>
        </w:rPr>
        <w:t>¶</w:t>
      </w:r>
      <w:r w:rsidRPr="00CB19E2">
        <w:rPr>
          <w:sz w:val="16"/>
        </w:rPr>
        <w:t xml:space="preserve"> dollars off the Saudi connections. What do you do to</w:t>
      </w:r>
      <w:r w:rsidRPr="00CB19E2">
        <w:rPr>
          <w:sz w:val="12"/>
        </w:rPr>
        <w:t>¶</w:t>
      </w:r>
      <w:r w:rsidRPr="00CB19E2">
        <w:rPr>
          <w:sz w:val="16"/>
        </w:rPr>
        <w:t xml:space="preserve"> stop that when it's this internal to the United</w:t>
      </w:r>
      <w:r w:rsidRPr="00CB19E2">
        <w:rPr>
          <w:sz w:val="12"/>
        </w:rPr>
        <w:t>¶</w:t>
      </w:r>
      <w:r w:rsidRPr="00CB19E2">
        <w:rPr>
          <w:sz w:val="16"/>
        </w:rPr>
        <w:t xml:space="preserve"> States?</w:t>
      </w:r>
      <w:r w:rsidRPr="00CB19E2">
        <w:rPr>
          <w:sz w:val="12"/>
        </w:rPr>
        <w:t>¶</w:t>
      </w:r>
      <w:r w:rsidRPr="00CB19E2">
        <w:rPr>
          <w:sz w:val="16"/>
        </w:rPr>
        <w:t xml:space="preserve"> Baer: The problem is we have a dependence on Saudi</w:t>
      </w:r>
      <w:r w:rsidRPr="00CB19E2">
        <w:rPr>
          <w:sz w:val="12"/>
        </w:rPr>
        <w:t>¶</w:t>
      </w:r>
      <w:r w:rsidRPr="00CB19E2">
        <w:rPr>
          <w:sz w:val="16"/>
        </w:rPr>
        <w:t xml:space="preserve"> Arabia and like any psychological or physical</w:t>
      </w:r>
      <w:r w:rsidRPr="00CB19E2">
        <w:rPr>
          <w:sz w:val="12"/>
        </w:rPr>
        <w:t>¶</w:t>
      </w:r>
      <w:r w:rsidRPr="00CB19E2">
        <w:rPr>
          <w:sz w:val="16"/>
        </w:rPr>
        <w:t xml:space="preserve"> dependence we have to learn to break it. You know, and</w:t>
      </w:r>
      <w:r w:rsidRPr="00CB19E2">
        <w:rPr>
          <w:sz w:val="12"/>
        </w:rPr>
        <w:t>¶</w:t>
      </w:r>
      <w:r w:rsidRPr="00CB19E2">
        <w:rPr>
          <w:sz w:val="16"/>
        </w:rPr>
        <w:t xml:space="preserve"> I don't care if we cut back our use of oil, if we</w:t>
      </w:r>
      <w:r w:rsidRPr="00CB19E2">
        <w:rPr>
          <w:sz w:val="12"/>
        </w:rPr>
        <w:t>¶</w:t>
      </w:r>
      <w:r w:rsidRPr="00CB19E2">
        <w:rPr>
          <w:sz w:val="16"/>
        </w:rPr>
        <w:t xml:space="preserve"> drill in Alaska, if we go to hydrogen fuel cells, but</w:t>
      </w:r>
      <w:r w:rsidRPr="00CB19E2">
        <w:rPr>
          <w:sz w:val="12"/>
        </w:rPr>
        <w:t>¶</w:t>
      </w:r>
      <w:r w:rsidRPr="00CB19E2">
        <w:rPr>
          <w:sz w:val="16"/>
        </w:rPr>
        <w:t xml:space="preserve"> that is a corrupt society which is not even beginning</w:t>
      </w:r>
      <w:r w:rsidRPr="00CB19E2">
        <w:rPr>
          <w:sz w:val="12"/>
        </w:rPr>
        <w:t>¶</w:t>
      </w:r>
      <w:r w:rsidRPr="00CB19E2">
        <w:rPr>
          <w:sz w:val="16"/>
        </w:rPr>
        <w:t xml:space="preserve"> to correct itself.</w:t>
      </w:r>
      <w:r w:rsidRPr="00CB19E2">
        <w:rPr>
          <w:sz w:val="12"/>
        </w:rPr>
        <w:t>¶</w:t>
      </w:r>
      <w:r w:rsidRPr="00CB19E2">
        <w:rPr>
          <w:sz w:val="16"/>
        </w:rPr>
        <w:t xml:space="preserve"> You'll see in my book that the State Department, the</w:t>
      </w:r>
      <w:r w:rsidRPr="00CB19E2">
        <w:rPr>
          <w:sz w:val="12"/>
        </w:rPr>
        <w:t>¶</w:t>
      </w:r>
      <w:r w:rsidRPr="00CB19E2">
        <w:rPr>
          <w:sz w:val="16"/>
        </w:rPr>
        <w:t xml:space="preserve"> CIA basically said, "Let the Saudis take care of their</w:t>
      </w:r>
      <w:r w:rsidRPr="00CB19E2">
        <w:rPr>
          <w:sz w:val="12"/>
        </w:rPr>
        <w:t>¶</w:t>
      </w:r>
      <w:r w:rsidRPr="00CB19E2">
        <w:rPr>
          <w:sz w:val="16"/>
        </w:rPr>
        <w:t xml:space="preserve"> own country. It's a quaint, antiquated, medieval,</w:t>
      </w:r>
      <w:r w:rsidRPr="00CB19E2">
        <w:rPr>
          <w:sz w:val="12"/>
        </w:rPr>
        <w:t>¶</w:t>
      </w:r>
      <w:r w:rsidRPr="00CB19E2">
        <w:rPr>
          <w:sz w:val="16"/>
        </w:rPr>
        <w:t xml:space="preserve"> country, whatever you want to call it, they're really</w:t>
      </w:r>
      <w:r w:rsidRPr="00CB19E2">
        <w:rPr>
          <w:sz w:val="12"/>
        </w:rPr>
        <w:t>¶</w:t>
      </w:r>
      <w:r w:rsidRPr="00CB19E2">
        <w:rPr>
          <w:sz w:val="16"/>
        </w:rPr>
        <w:t xml:space="preserve"> our friends and they'll do the right thing in the</w:t>
      </w:r>
      <w:r w:rsidRPr="00CB19E2">
        <w:rPr>
          <w:sz w:val="12"/>
        </w:rPr>
        <w:t>¶</w:t>
      </w:r>
      <w:r w:rsidRPr="00CB19E2">
        <w:rPr>
          <w:sz w:val="16"/>
        </w:rPr>
        <w:t xml:space="preserve"> end." Now we know the Interior Minister tried to</w:t>
      </w:r>
      <w:r w:rsidRPr="00CB19E2">
        <w:rPr>
          <w:sz w:val="12"/>
        </w:rPr>
        <w:t>¶</w:t>
      </w:r>
      <w:r w:rsidRPr="00CB19E2">
        <w:rPr>
          <w:sz w:val="16"/>
        </w:rPr>
        <w:t xml:space="preserve"> assassinate a dissident in London. That's the kind of</w:t>
      </w:r>
      <w:r w:rsidRPr="00CB19E2">
        <w:rPr>
          <w:sz w:val="12"/>
        </w:rPr>
        <w:t>¶</w:t>
      </w:r>
      <w:r w:rsidRPr="00CB19E2">
        <w:rPr>
          <w:sz w:val="16"/>
        </w:rPr>
        <w:t xml:space="preserve"> person that's supposedly protecting our interests.</w:t>
      </w:r>
      <w:r w:rsidRPr="00CB19E2">
        <w:rPr>
          <w:sz w:val="12"/>
        </w:rPr>
        <w:t>¶</w:t>
      </w:r>
      <w:r w:rsidRPr="00CB19E2">
        <w:rPr>
          <w:sz w:val="16"/>
        </w:rPr>
        <w:t xml:space="preserve"> I know I'm getting on my hobby horse here, but you</w:t>
      </w:r>
      <w:r w:rsidRPr="00CB19E2">
        <w:rPr>
          <w:sz w:val="12"/>
        </w:rPr>
        <w:t>¶</w:t>
      </w:r>
      <w:r w:rsidRPr="00CB19E2">
        <w:rPr>
          <w:sz w:val="16"/>
        </w:rPr>
        <w:t xml:space="preserve"> know, who recruited those 15 Saudis that were on those</w:t>
      </w:r>
      <w:r w:rsidRPr="00CB19E2">
        <w:rPr>
          <w:sz w:val="12"/>
        </w:rPr>
        <w:t>¶</w:t>
      </w:r>
      <w:r w:rsidRPr="00CB19E2">
        <w:rPr>
          <w:sz w:val="16"/>
        </w:rPr>
        <w:t xml:space="preserve"> airplanes? They were recruited inside mosques, inside</w:t>
      </w:r>
      <w:r w:rsidRPr="00CB19E2">
        <w:rPr>
          <w:sz w:val="12"/>
        </w:rPr>
        <w:t>¶</w:t>
      </w:r>
      <w:r w:rsidRPr="00CB19E2">
        <w:rPr>
          <w:sz w:val="16"/>
        </w:rPr>
        <w:t xml:space="preserve"> Saudi Arabia and I certainly don't know a single name</w:t>
      </w:r>
      <w:r w:rsidRPr="00CB19E2">
        <w:rPr>
          <w:sz w:val="12"/>
        </w:rPr>
        <w:t>¶</w:t>
      </w:r>
      <w:r w:rsidRPr="00CB19E2">
        <w:rPr>
          <w:sz w:val="16"/>
        </w:rPr>
        <w:t xml:space="preserve"> of one of those clerics. Who are these people? I want</w:t>
      </w:r>
      <w:r w:rsidRPr="00CB19E2">
        <w:rPr>
          <w:sz w:val="12"/>
        </w:rPr>
        <w:t>¶</w:t>
      </w:r>
      <w:r w:rsidRPr="00CB19E2">
        <w:rPr>
          <w:sz w:val="16"/>
        </w:rPr>
        <w:t xml:space="preserve"> to know.</w:t>
      </w:r>
      <w:r w:rsidRPr="00CB19E2">
        <w:rPr>
          <w:sz w:val="12"/>
        </w:rPr>
        <w:t>¶</w:t>
      </w:r>
      <w:r w:rsidRPr="00CB19E2">
        <w:rPr>
          <w:sz w:val="16"/>
        </w:rPr>
        <w:t xml:space="preserve"> Robertson: The Wahhabis preach what we would call</w:t>
      </w:r>
      <w:r w:rsidRPr="00CB19E2">
        <w:rPr>
          <w:sz w:val="12"/>
        </w:rPr>
        <w:t>¶</w:t>
      </w:r>
      <w:r w:rsidRPr="00CB19E2">
        <w:rPr>
          <w:sz w:val="16"/>
        </w:rPr>
        <w:t xml:space="preserve"> puritanistic activities in relation to sex, drinking,</w:t>
      </w:r>
      <w:r w:rsidRPr="00CB19E2">
        <w:rPr>
          <w:sz w:val="12"/>
        </w:rPr>
        <w:t>¶</w:t>
      </w:r>
      <w:r w:rsidRPr="00CB19E2">
        <w:rPr>
          <w:sz w:val="16"/>
        </w:rPr>
        <w:t xml:space="preserve"> etc. You pointed out in your book that the Saudis are</w:t>
      </w:r>
      <w:r w:rsidRPr="00CB19E2">
        <w:rPr>
          <w:sz w:val="12"/>
        </w:rPr>
        <w:t>¶</w:t>
      </w:r>
      <w:r w:rsidRPr="00CB19E2">
        <w:rPr>
          <w:sz w:val="16"/>
        </w:rPr>
        <w:t xml:space="preserve"> in some cases sex-obsessed and once they get in</w:t>
      </w:r>
      <w:r w:rsidRPr="00CB19E2">
        <w:rPr>
          <w:sz w:val="12"/>
        </w:rPr>
        <w:t>¶</w:t>
      </w:r>
      <w:r w:rsidRPr="00CB19E2">
        <w:rPr>
          <w:sz w:val="16"/>
        </w:rPr>
        <w:t xml:space="preserve"> airplanes and take off their robes it's 'Katie, bar</w:t>
      </w:r>
      <w:r w:rsidRPr="00CB19E2">
        <w:rPr>
          <w:sz w:val="12"/>
        </w:rPr>
        <w:t>¶</w:t>
      </w:r>
      <w:r w:rsidRPr="00CB19E2">
        <w:rPr>
          <w:sz w:val="16"/>
        </w:rPr>
        <w:t xml:space="preserve"> the door.' Do the people of Saudi Arabia realize what</w:t>
      </w:r>
      <w:r w:rsidRPr="00CB19E2">
        <w:rPr>
          <w:sz w:val="12"/>
        </w:rPr>
        <w:t>¶</w:t>
      </w:r>
      <w:r w:rsidRPr="00CB19E2">
        <w:rPr>
          <w:sz w:val="16"/>
        </w:rPr>
        <w:t xml:space="preserve"> their leaders do?</w:t>
      </w:r>
      <w:r w:rsidRPr="00CB19E2">
        <w:rPr>
          <w:sz w:val="12"/>
        </w:rPr>
        <w:t>¶</w:t>
      </w:r>
      <w:r w:rsidRPr="00CB19E2">
        <w:rPr>
          <w:sz w:val="16"/>
        </w:rPr>
        <w:t xml:space="preserve"> Baer: They do, but this is where the money comes in,</w:t>
      </w:r>
      <w:r w:rsidRPr="00CB19E2">
        <w:rPr>
          <w:sz w:val="12"/>
        </w:rPr>
        <w:t>¶</w:t>
      </w:r>
      <w:r w:rsidRPr="00CB19E2">
        <w:rPr>
          <w:sz w:val="16"/>
        </w:rPr>
        <w:t xml:space="preserve"> because the Saudi royal family go to the radical</w:t>
      </w:r>
      <w:r w:rsidRPr="00CB19E2">
        <w:rPr>
          <w:sz w:val="12"/>
        </w:rPr>
        <w:t>¶</w:t>
      </w:r>
      <w:r w:rsidRPr="00CB19E2">
        <w:rPr>
          <w:sz w:val="16"/>
        </w:rPr>
        <w:t xml:space="preserve"> militant clerics and say, "Listen, we got some</w:t>
      </w:r>
      <w:r w:rsidRPr="00CB19E2">
        <w:rPr>
          <w:sz w:val="12"/>
        </w:rPr>
        <w:t>¶</w:t>
      </w:r>
      <w:r w:rsidRPr="00CB19E2">
        <w:rPr>
          <w:sz w:val="16"/>
        </w:rPr>
        <w:t xml:space="preserve"> problems, we're trying to clean up the family, but you</w:t>
      </w:r>
      <w:r w:rsidRPr="00CB19E2">
        <w:rPr>
          <w:sz w:val="12"/>
        </w:rPr>
        <w:t>¶</w:t>
      </w:r>
      <w:r w:rsidRPr="00CB19E2">
        <w:rPr>
          <w:sz w:val="16"/>
        </w:rPr>
        <w:t xml:space="preserve"> look the other way and we'll pay for anything you</w:t>
      </w:r>
      <w:r w:rsidRPr="00CB19E2">
        <w:rPr>
          <w:sz w:val="12"/>
        </w:rPr>
        <w:t>¶</w:t>
      </w:r>
      <w:r w:rsidRPr="00CB19E2">
        <w:rPr>
          <w:sz w:val="16"/>
        </w:rPr>
        <w:t xml:space="preserve"> want. You know, whether it's missions in West Africa</w:t>
      </w:r>
      <w:r w:rsidRPr="00CB19E2">
        <w:rPr>
          <w:sz w:val="12"/>
        </w:rPr>
        <w:t>¶</w:t>
      </w:r>
      <w:r w:rsidRPr="00CB19E2">
        <w:rPr>
          <w:sz w:val="16"/>
        </w:rPr>
        <w:t xml:space="preserve"> or Indonesia or anywhere else, we'll pay you off." And</w:t>
      </w:r>
      <w:r w:rsidRPr="00CB19E2">
        <w:rPr>
          <w:sz w:val="12"/>
        </w:rPr>
        <w:t>¶</w:t>
      </w:r>
      <w:r w:rsidRPr="00CB19E2">
        <w:rPr>
          <w:sz w:val="16"/>
        </w:rPr>
        <w:t xml:space="preserve"> this is what the Saudi royal family does is pay people</w:t>
      </w:r>
      <w:r w:rsidRPr="00CB19E2">
        <w:rPr>
          <w:sz w:val="12"/>
        </w:rPr>
        <w:t>¶</w:t>
      </w:r>
      <w:r w:rsidRPr="00CB19E2">
        <w:rPr>
          <w:sz w:val="16"/>
        </w:rPr>
        <w:t xml:space="preserve"> off. And that's what supports their lifestyles. I mean</w:t>
      </w:r>
      <w:r w:rsidRPr="00CB19E2">
        <w:rPr>
          <w:sz w:val="12"/>
        </w:rPr>
        <w:t>¶</w:t>
      </w:r>
      <w:r w:rsidRPr="00CB19E2">
        <w:rPr>
          <w:sz w:val="16"/>
        </w:rPr>
        <w:t xml:space="preserve"> you just have to go to Southern France to see their</w:t>
      </w:r>
      <w:r w:rsidRPr="00CB19E2">
        <w:rPr>
          <w:sz w:val="12"/>
        </w:rPr>
        <w:t>¶</w:t>
      </w:r>
      <w:r w:rsidRPr="00CB19E2">
        <w:rPr>
          <w:sz w:val="16"/>
        </w:rPr>
        <w:t xml:space="preserve"> palaces billions and billions of dollars is going</w:t>
      </w:r>
      <w:r w:rsidRPr="00CB19E2">
        <w:rPr>
          <w:sz w:val="12"/>
        </w:rPr>
        <w:t>¶</w:t>
      </w:r>
      <w:r w:rsidRPr="00CB19E2">
        <w:rPr>
          <w:sz w:val="16"/>
        </w:rPr>
        <w:t xml:space="preserve"> into their private lifestyles.</w:t>
      </w:r>
      <w:r w:rsidRPr="00CB19E2">
        <w:rPr>
          <w:sz w:val="12"/>
        </w:rPr>
        <w:t>¶</w:t>
      </w:r>
      <w:r w:rsidRPr="00CB19E2">
        <w:rPr>
          <w:sz w:val="16"/>
        </w:rPr>
        <w:t xml:space="preserve"> Robertson: I had a guy that used to work for us who in</w:t>
      </w:r>
      <w:r w:rsidRPr="00CB19E2">
        <w:rPr>
          <w:sz w:val="12"/>
        </w:rPr>
        <w:t>¶</w:t>
      </w:r>
      <w:r w:rsidRPr="00CB19E2">
        <w:rPr>
          <w:sz w:val="16"/>
        </w:rPr>
        <w:t xml:space="preserve"> turn worked for the Saudis. He indicated that (Saudi</w:t>
      </w:r>
      <w:r w:rsidRPr="00CB19E2">
        <w:rPr>
          <w:sz w:val="12"/>
        </w:rPr>
        <w:t>¶</w:t>
      </w:r>
      <w:r w:rsidRPr="00CB19E2">
        <w:rPr>
          <w:sz w:val="16"/>
        </w:rPr>
        <w:t xml:space="preserve"> prince) Bandar had some Ethiopian boys and that he was</w:t>
      </w:r>
      <w:r w:rsidRPr="00CB19E2">
        <w:rPr>
          <w:sz w:val="12"/>
        </w:rPr>
        <w:t>¶</w:t>
      </w:r>
      <w:r w:rsidRPr="00CB19E2">
        <w:rPr>
          <w:sz w:val="16"/>
        </w:rPr>
        <w:t xml:space="preserve"> into some types of pedophilia. Do you have CIA</w:t>
      </w:r>
      <w:r w:rsidRPr="00CB19E2">
        <w:rPr>
          <w:sz w:val="12"/>
        </w:rPr>
        <w:t>¶</w:t>
      </w:r>
      <w:r w:rsidRPr="00CB19E2">
        <w:rPr>
          <w:sz w:val="16"/>
        </w:rPr>
        <w:t xml:space="preserve"> information about stuff like that is that too raw to</w:t>
      </w:r>
      <w:r w:rsidRPr="00CB19E2">
        <w:rPr>
          <w:sz w:val="12"/>
        </w:rPr>
        <w:t>¶</w:t>
      </w:r>
      <w:r w:rsidRPr="00CB19E2">
        <w:rPr>
          <w:sz w:val="16"/>
        </w:rPr>
        <w:t xml:space="preserve"> talk about?</w:t>
      </w:r>
      <w:r w:rsidRPr="00CB19E2">
        <w:rPr>
          <w:sz w:val="12"/>
        </w:rPr>
        <w:t>¶</w:t>
      </w:r>
      <w:r w:rsidRPr="00CB19E2">
        <w:rPr>
          <w:sz w:val="16"/>
        </w:rPr>
        <w:t xml:space="preserve"> Baer: It's too raw to talk about. It's true, but</w:t>
      </w:r>
      <w:r w:rsidRPr="00CB19E2">
        <w:rPr>
          <w:sz w:val="12"/>
        </w:rPr>
        <w:t>¶</w:t>
      </w:r>
      <w:r w:rsidRPr="00CB19E2">
        <w:rPr>
          <w:sz w:val="16"/>
        </w:rPr>
        <w:t xml:space="preserve"> frankly I was worried about libel suits putting that</w:t>
      </w:r>
      <w:r w:rsidRPr="00CB19E2">
        <w:rPr>
          <w:sz w:val="12"/>
        </w:rPr>
        <w:t>¶</w:t>
      </w:r>
      <w:r w:rsidRPr="00CB19E2">
        <w:rPr>
          <w:sz w:val="16"/>
        </w:rPr>
        <w:t xml:space="preserve"> stuff in.</w:t>
      </w:r>
      <w:r w:rsidRPr="00CB19E2">
        <w:rPr>
          <w:sz w:val="12"/>
        </w:rPr>
        <w:t>¶</w:t>
      </w:r>
      <w:r w:rsidRPr="00CB19E2">
        <w:rPr>
          <w:sz w:val="16"/>
        </w:rPr>
        <w:t xml:space="preserve"> Robertson: You say it's too raw to talk about, it's</w:t>
      </w:r>
      <w:r w:rsidRPr="00CB19E2">
        <w:rPr>
          <w:sz w:val="12"/>
        </w:rPr>
        <w:t>¶</w:t>
      </w:r>
      <w:r w:rsidRPr="00CB19E2">
        <w:rPr>
          <w:sz w:val="16"/>
        </w:rPr>
        <w:t xml:space="preserve"> true, but you're worried about libel suits, is that</w:t>
      </w:r>
      <w:r w:rsidRPr="00CB19E2">
        <w:rPr>
          <w:sz w:val="12"/>
        </w:rPr>
        <w:t>¶</w:t>
      </w:r>
      <w:r w:rsidRPr="00CB19E2">
        <w:rPr>
          <w:sz w:val="16"/>
        </w:rPr>
        <w:t xml:space="preserve"> what you just said.</w:t>
      </w:r>
      <w:r w:rsidRPr="00CB19E2">
        <w:rPr>
          <w:sz w:val="12"/>
        </w:rPr>
        <w:t>¶</w:t>
      </w:r>
      <w:r w:rsidRPr="00CB19E2">
        <w:rPr>
          <w:sz w:val="16"/>
        </w:rPr>
        <w:t xml:space="preserve"> Baer: Altogether, yeah. Listen, I'm already unpopular</w:t>
      </w:r>
      <w:r w:rsidRPr="00CB19E2">
        <w:rPr>
          <w:sz w:val="12"/>
        </w:rPr>
        <w:t>¶</w:t>
      </w:r>
      <w:r w:rsidRPr="00CB19E2">
        <w:rPr>
          <w:sz w:val="16"/>
        </w:rPr>
        <w:t xml:space="preserve"> enough in this town.</w:t>
      </w:r>
      <w:r w:rsidRPr="00CB19E2">
        <w:rPr>
          <w:sz w:val="12"/>
        </w:rPr>
        <w:t>¶</w:t>
      </w:r>
      <w:r w:rsidRPr="00CB19E2">
        <w:rPr>
          <w:sz w:val="16"/>
        </w:rPr>
        <w:t xml:space="preserve"> Robertson: Well that's pretty shocking for a man that</w:t>
      </w:r>
      <w:r w:rsidRPr="00CB19E2">
        <w:rPr>
          <w:sz w:val="12"/>
        </w:rPr>
        <w:t>¶</w:t>
      </w:r>
      <w:r w:rsidRPr="00CB19E2">
        <w:rPr>
          <w:sz w:val="16"/>
        </w:rPr>
        <w:t xml:space="preserve"> has access to the leaders of our nation.</w:t>
      </w:r>
      <w:r w:rsidRPr="00CB19E2">
        <w:rPr>
          <w:sz w:val="12"/>
        </w:rPr>
        <w:t>¶</w:t>
      </w:r>
      <w:r w:rsidRPr="00CB19E2">
        <w:rPr>
          <w:sz w:val="16"/>
        </w:rPr>
        <w:t xml:space="preserve"> Baer: Well, no one wants to hear the message. I mean a</w:t>
      </w:r>
      <w:r w:rsidRPr="00CB19E2">
        <w:rPr>
          <w:sz w:val="12"/>
        </w:rPr>
        <w:t>¶</w:t>
      </w:r>
      <w:r w:rsidRPr="00CB19E2">
        <w:rPr>
          <w:sz w:val="16"/>
        </w:rPr>
        <w:t xml:space="preserve"> few people in Congress, Sen. Graham does and Sen.</w:t>
      </w:r>
      <w:r w:rsidRPr="00CB19E2">
        <w:rPr>
          <w:sz w:val="12"/>
        </w:rPr>
        <w:t>¶</w:t>
      </w:r>
      <w:r w:rsidRPr="00CB19E2">
        <w:rPr>
          <w:sz w:val="16"/>
        </w:rPr>
        <w:t xml:space="preserve"> Shelby. We should get behind them and back them on</w:t>
      </w:r>
      <w:r w:rsidRPr="00CB19E2">
        <w:rPr>
          <w:sz w:val="12"/>
        </w:rPr>
        <w:t>¶</w:t>
      </w:r>
      <w:r w:rsidRPr="00CB19E2">
        <w:rPr>
          <w:sz w:val="16"/>
        </w:rPr>
        <w:t xml:space="preserve"> getting to the bottom of Sept. 11. And Saudi Arabia's</w:t>
      </w:r>
      <w:r w:rsidRPr="00CB19E2">
        <w:rPr>
          <w:sz w:val="12"/>
        </w:rPr>
        <w:t>¶</w:t>
      </w:r>
      <w:r w:rsidRPr="00CB19E2">
        <w:rPr>
          <w:sz w:val="16"/>
        </w:rPr>
        <w:t xml:space="preserve"> role.</w:t>
      </w:r>
      <w:r w:rsidRPr="00CB19E2">
        <w:rPr>
          <w:sz w:val="12"/>
        </w:rPr>
        <w:t>¶</w:t>
      </w:r>
      <w:r w:rsidRPr="00CB19E2">
        <w:rPr>
          <w:sz w:val="16"/>
        </w:rPr>
        <w:t xml:space="preserve"> Robertson: Did we screw up in Iraq?</w:t>
      </w:r>
      <w:r w:rsidRPr="00CB19E2">
        <w:rPr>
          <w:sz w:val="12"/>
        </w:rPr>
        <w:t>¶</w:t>
      </w:r>
      <w:r w:rsidRPr="00CB19E2">
        <w:rPr>
          <w:sz w:val="16"/>
        </w:rPr>
        <w:t xml:space="preserve"> Baer: Well, you know the closest the administration is</w:t>
      </w:r>
      <w:r w:rsidRPr="00CB19E2">
        <w:rPr>
          <w:sz w:val="12"/>
        </w:rPr>
        <w:t>¶</w:t>
      </w:r>
      <w:r w:rsidRPr="00CB19E2">
        <w:rPr>
          <w:sz w:val="16"/>
        </w:rPr>
        <w:t xml:space="preserve"> coming to tell us the truth, and I'll get back to</w:t>
      </w:r>
      <w:r w:rsidRPr="00CB19E2">
        <w:rPr>
          <w:sz w:val="12"/>
        </w:rPr>
        <w:t>¶</w:t>
      </w:r>
      <w:r w:rsidRPr="00CB19E2">
        <w:rPr>
          <w:sz w:val="16"/>
        </w:rPr>
        <w:t xml:space="preserve"> Saudi Arabia on this, of course, is that Paul</w:t>
      </w:r>
      <w:r w:rsidRPr="00CB19E2">
        <w:rPr>
          <w:sz w:val="12"/>
        </w:rPr>
        <w:t>¶</w:t>
      </w:r>
      <w:r w:rsidRPr="00CB19E2">
        <w:rPr>
          <w:sz w:val="16"/>
        </w:rPr>
        <w:t xml:space="preserve"> Wolfowitz, deputy secretary of Defense, said that the</w:t>
      </w:r>
      <w:r w:rsidRPr="00CB19E2">
        <w:rPr>
          <w:sz w:val="12"/>
        </w:rPr>
        <w:t>¶</w:t>
      </w:r>
      <w:r w:rsidRPr="00CB19E2">
        <w:rPr>
          <w:sz w:val="16"/>
        </w:rPr>
        <w:t xml:space="preserve"> war was really about Saudi Arabia because we had to</w:t>
      </w:r>
      <w:r w:rsidRPr="00CB19E2">
        <w:rPr>
          <w:sz w:val="12"/>
        </w:rPr>
        <w:t>¶</w:t>
      </w:r>
      <w:r w:rsidRPr="00CB19E2">
        <w:rPr>
          <w:sz w:val="16"/>
        </w:rPr>
        <w:t xml:space="preserve"> pull our troops out and Saddam was insane, and we</w:t>
      </w:r>
      <w:r w:rsidRPr="00CB19E2">
        <w:rPr>
          <w:sz w:val="12"/>
        </w:rPr>
        <w:t>¶</w:t>
      </w:r>
      <w:r w:rsidRPr="00CB19E2">
        <w:rPr>
          <w:sz w:val="16"/>
        </w:rPr>
        <w:t xml:space="preserve"> couldn't leave him in place and get out of Saudi</w:t>
      </w:r>
      <w:r w:rsidRPr="00CB19E2">
        <w:rPr>
          <w:sz w:val="12"/>
        </w:rPr>
        <w:t>¶</w:t>
      </w:r>
      <w:r w:rsidRPr="00CB19E2">
        <w:rPr>
          <w:sz w:val="16"/>
        </w:rPr>
        <w:t xml:space="preserve"> Arabia. This makes a lot of sense to me, someone who's</w:t>
      </w:r>
      <w:r w:rsidRPr="00CB19E2">
        <w:rPr>
          <w:sz w:val="12"/>
        </w:rPr>
        <w:t>¶</w:t>
      </w:r>
      <w:r w:rsidRPr="00CB19E2">
        <w:rPr>
          <w:sz w:val="16"/>
        </w:rPr>
        <w:t xml:space="preserve"> worked in the Middle East all these years. I think the</w:t>
      </w:r>
      <w:r w:rsidRPr="00CB19E2">
        <w:rPr>
          <w:sz w:val="12"/>
        </w:rPr>
        <w:t>¶</w:t>
      </w:r>
      <w:r w:rsidRPr="00CB19E2">
        <w:rPr>
          <w:sz w:val="16"/>
        </w:rPr>
        <w:t xml:space="preserve"> problem is, and what I tried to do in the mid-90s is</w:t>
      </w:r>
      <w:r w:rsidRPr="00CB19E2">
        <w:rPr>
          <w:sz w:val="12"/>
        </w:rPr>
        <w:t>¶</w:t>
      </w:r>
      <w:r w:rsidRPr="00CB19E2">
        <w:rPr>
          <w:sz w:val="16"/>
        </w:rPr>
        <w:t xml:space="preserve"> get rid of Saddam using Iraqis, I think we would have</w:t>
      </w:r>
      <w:r w:rsidRPr="00CB19E2">
        <w:rPr>
          <w:sz w:val="12"/>
        </w:rPr>
        <w:t>¶</w:t>
      </w:r>
      <w:r w:rsidRPr="00CB19E2">
        <w:rPr>
          <w:sz w:val="16"/>
        </w:rPr>
        <w:t xml:space="preserve"> been better off. These people are really hard to</w:t>
      </w:r>
      <w:r w:rsidRPr="00CB19E2">
        <w:rPr>
          <w:sz w:val="12"/>
        </w:rPr>
        <w:t>¶</w:t>
      </w:r>
      <w:r w:rsidRPr="00CB19E2">
        <w:rPr>
          <w:sz w:val="16"/>
        </w:rPr>
        <w:t xml:space="preserve"> govern. I don't trust the Shia in the south, I don't</w:t>
      </w:r>
      <w:r w:rsidRPr="00CB19E2">
        <w:rPr>
          <w:sz w:val="12"/>
        </w:rPr>
        <w:t>¶</w:t>
      </w:r>
      <w:r w:rsidRPr="00CB19E2">
        <w:rPr>
          <w:sz w:val="16"/>
        </w:rPr>
        <w:t xml:space="preserve"> trust Iran. In getting rid of Saddam we had to</w:t>
      </w:r>
      <w:r w:rsidRPr="00CB19E2">
        <w:rPr>
          <w:sz w:val="12"/>
        </w:rPr>
        <w:t>¶</w:t>
      </w:r>
      <w:r w:rsidRPr="00CB19E2">
        <w:rPr>
          <w:sz w:val="16"/>
        </w:rPr>
        <w:t xml:space="preserve"> disenfranchise 20 percent of the population, they're</w:t>
      </w:r>
      <w:r w:rsidRPr="00CB19E2">
        <w:rPr>
          <w:sz w:val="12"/>
        </w:rPr>
        <w:t>¶</w:t>
      </w:r>
      <w:r w:rsidRPr="00CB19E2">
        <w:rPr>
          <w:sz w:val="16"/>
        </w:rPr>
        <w:t xml:space="preserve"> not working. And right now the oil companies don't</w:t>
      </w:r>
      <w:r w:rsidRPr="00CB19E2">
        <w:rPr>
          <w:sz w:val="12"/>
        </w:rPr>
        <w:t>¶</w:t>
      </w:r>
      <w:r w:rsidRPr="00CB19E2">
        <w:rPr>
          <w:sz w:val="16"/>
        </w:rPr>
        <w:t xml:space="preserve"> want to put any money into Iraq because they're not</w:t>
      </w:r>
      <w:r w:rsidRPr="00CB19E2">
        <w:rPr>
          <w:sz w:val="12"/>
        </w:rPr>
        <w:t>¶</w:t>
      </w:r>
      <w:r w:rsidRPr="00CB19E2">
        <w:rPr>
          <w:sz w:val="16"/>
        </w:rPr>
        <w:t xml:space="preserve"> sure it's going to work. </w:t>
      </w:r>
      <w:r w:rsidRPr="00CB19E2">
        <w:rPr>
          <w:b/>
          <w:u w:val="single"/>
        </w:rPr>
        <w:t>So, we're really</w:t>
      </w:r>
      <w:r w:rsidRPr="00CB19E2">
        <w:rPr>
          <w:rFonts w:cs="Lucida Grande"/>
          <w:b/>
          <w:u w:val="single"/>
        </w:rPr>
        <w:t xml:space="preserve"> </w:t>
      </w:r>
      <w:r w:rsidRPr="00CB19E2">
        <w:rPr>
          <w:b/>
          <w:u w:val="single"/>
        </w:rPr>
        <w:t>it's a</w:t>
      </w:r>
      <w:r w:rsidRPr="00CB19E2">
        <w:rPr>
          <w:sz w:val="12"/>
        </w:rPr>
        <w:t>¶</w:t>
      </w:r>
      <w:r w:rsidRPr="00CB19E2">
        <w:rPr>
          <w:b/>
          <w:sz w:val="12"/>
          <w:u w:val="single"/>
        </w:rPr>
        <w:t xml:space="preserve"> </w:t>
      </w:r>
      <w:r w:rsidRPr="00CB19E2">
        <w:rPr>
          <w:b/>
          <w:u w:val="single"/>
        </w:rPr>
        <w:t>dilemma.</w:t>
      </w:r>
      <w:r w:rsidRPr="00CB19E2">
        <w:rPr>
          <w:sz w:val="12"/>
        </w:rPr>
        <w:t>¶</w:t>
      </w:r>
      <w:r w:rsidRPr="00CB19E2">
        <w:rPr>
          <w:b/>
          <w:sz w:val="12"/>
          <w:u w:val="single"/>
        </w:rPr>
        <w:t xml:space="preserve"> </w:t>
      </w:r>
      <w:r w:rsidRPr="00CB19E2">
        <w:rPr>
          <w:b/>
          <w:u w:val="single"/>
        </w:rPr>
        <w:t>Robertson: How long have we got before something of a</w:t>
      </w:r>
      <w:r w:rsidRPr="00CB19E2">
        <w:rPr>
          <w:sz w:val="12"/>
        </w:rPr>
        <w:t>¶</w:t>
      </w:r>
      <w:r w:rsidRPr="00CB19E2">
        <w:rPr>
          <w:b/>
          <w:sz w:val="12"/>
          <w:u w:val="single"/>
        </w:rPr>
        <w:t xml:space="preserve"> </w:t>
      </w:r>
      <w:r w:rsidRPr="00CB19E2">
        <w:rPr>
          <w:b/>
          <w:u w:val="single"/>
        </w:rPr>
        <w:t>major catastrophe in the Middle East, whether it's</w:t>
      </w:r>
      <w:r w:rsidRPr="00CB19E2">
        <w:rPr>
          <w:sz w:val="12"/>
        </w:rPr>
        <w:t>¶</w:t>
      </w:r>
      <w:r w:rsidRPr="00CB19E2">
        <w:rPr>
          <w:b/>
          <w:sz w:val="12"/>
          <w:u w:val="single"/>
        </w:rPr>
        <w:t xml:space="preserve"> </w:t>
      </w:r>
      <w:r w:rsidRPr="00CB19E2">
        <w:rPr>
          <w:b/>
          <w:u w:val="single"/>
        </w:rPr>
        <w:t>Saudi Arabia, a blow-up in Iraq, etc. How much time do</w:t>
      </w:r>
      <w:r w:rsidRPr="00CB19E2">
        <w:rPr>
          <w:sz w:val="12"/>
        </w:rPr>
        <w:t>¶</w:t>
      </w:r>
      <w:r w:rsidRPr="00CB19E2">
        <w:rPr>
          <w:b/>
          <w:sz w:val="12"/>
          <w:u w:val="single"/>
        </w:rPr>
        <w:t xml:space="preserve"> </w:t>
      </w:r>
      <w:r w:rsidRPr="00CB19E2">
        <w:rPr>
          <w:b/>
          <w:u w:val="single"/>
        </w:rPr>
        <w:t>you think we've got?</w:t>
      </w:r>
      <w:r w:rsidRPr="00CB19E2">
        <w:rPr>
          <w:sz w:val="12"/>
        </w:rPr>
        <w:t>¶</w:t>
      </w:r>
      <w:r w:rsidRPr="00CB19E2">
        <w:rPr>
          <w:b/>
          <w:sz w:val="12"/>
          <w:u w:val="single"/>
        </w:rPr>
        <w:t xml:space="preserve"> </w:t>
      </w:r>
      <w:r w:rsidRPr="00CB19E2">
        <w:rPr>
          <w:b/>
          <w:u w:val="single"/>
        </w:rPr>
        <w:t>Baer: The smart people tell me three or four years. It</w:t>
      </w:r>
      <w:r w:rsidRPr="00CB19E2">
        <w:rPr>
          <w:sz w:val="12"/>
        </w:rPr>
        <w:t>¶</w:t>
      </w:r>
      <w:r w:rsidRPr="00CB19E2">
        <w:rPr>
          <w:b/>
          <w:sz w:val="12"/>
          <w:u w:val="single"/>
        </w:rPr>
        <w:t xml:space="preserve"> </w:t>
      </w:r>
      <w:r w:rsidRPr="00CB19E2">
        <w:rPr>
          <w:b/>
          <w:u w:val="single"/>
        </w:rPr>
        <w:t>could be less</w:t>
      </w:r>
      <w:r w:rsidRPr="00CB19E2">
        <w:rPr>
          <w:sz w:val="16"/>
        </w:rPr>
        <w:t>. If Iraq turns to chaos, it could, I</w:t>
      </w:r>
      <w:r w:rsidRPr="00CB19E2">
        <w:rPr>
          <w:sz w:val="12"/>
        </w:rPr>
        <w:t>¶</w:t>
      </w:r>
      <w:r w:rsidRPr="00CB19E2">
        <w:rPr>
          <w:sz w:val="16"/>
        </w:rPr>
        <w:t xml:space="preserve"> think we can count on it spreading into the rest of</w:t>
      </w:r>
      <w:r w:rsidRPr="00CB19E2">
        <w:rPr>
          <w:sz w:val="12"/>
        </w:rPr>
        <w:t>¶</w:t>
      </w:r>
      <w:r w:rsidRPr="00CB19E2">
        <w:rPr>
          <w:sz w:val="16"/>
        </w:rPr>
        <w:t xml:space="preserve"> the Gulf. Possibly Iran might invade. All of these</w:t>
      </w:r>
      <w:r w:rsidRPr="00CB19E2">
        <w:rPr>
          <w:sz w:val="12"/>
        </w:rPr>
        <w:t>¶</w:t>
      </w:r>
      <w:r w:rsidRPr="00CB19E2">
        <w:rPr>
          <w:sz w:val="16"/>
        </w:rPr>
        <w:t xml:space="preserve"> scenarios we have to take a close look at. I'm very,</w:t>
      </w:r>
      <w:r w:rsidRPr="00CB19E2">
        <w:rPr>
          <w:sz w:val="12"/>
        </w:rPr>
        <w:t>¶</w:t>
      </w:r>
      <w:r w:rsidRPr="00CB19E2">
        <w:rPr>
          <w:sz w:val="16"/>
        </w:rPr>
        <w:t xml:space="preserve"> very worried about the Middle East. I have never seen,</w:t>
      </w:r>
      <w:r w:rsidRPr="00CB19E2">
        <w:rPr>
          <w:sz w:val="12"/>
        </w:rPr>
        <w:t>¶</w:t>
      </w:r>
      <w:r w:rsidRPr="00CB19E2">
        <w:rPr>
          <w:sz w:val="16"/>
        </w:rPr>
        <w:t xml:space="preserve"> in my 30 years working there, seen it worse.</w:t>
      </w:r>
      <w:r w:rsidRPr="00CB19E2">
        <w:rPr>
          <w:sz w:val="12"/>
        </w:rPr>
        <w:t>¶</w:t>
      </w:r>
      <w:r w:rsidRPr="00CB19E2">
        <w:rPr>
          <w:sz w:val="16"/>
        </w:rPr>
        <w:t xml:space="preserve"> Robertson: Bob, what you have said, three or four</w:t>
      </w:r>
      <w:r w:rsidRPr="00CB19E2">
        <w:rPr>
          <w:sz w:val="12"/>
        </w:rPr>
        <w:t>¶</w:t>
      </w:r>
      <w:r w:rsidRPr="00CB19E2">
        <w:rPr>
          <w:sz w:val="16"/>
        </w:rPr>
        <w:t xml:space="preserve"> years, you're talking about pulling the plug on the</w:t>
      </w:r>
      <w:r w:rsidRPr="00CB19E2">
        <w:rPr>
          <w:sz w:val="12"/>
        </w:rPr>
        <w:t>¶</w:t>
      </w:r>
      <w:r w:rsidRPr="00CB19E2">
        <w:rPr>
          <w:sz w:val="16"/>
        </w:rPr>
        <w:t xml:space="preserve"> stock market. You're talking about sending the markets</w:t>
      </w:r>
      <w:r w:rsidRPr="00CB19E2">
        <w:rPr>
          <w:sz w:val="12"/>
        </w:rPr>
        <w:t>¶</w:t>
      </w:r>
      <w:r w:rsidRPr="00CB19E2">
        <w:rPr>
          <w:sz w:val="16"/>
        </w:rPr>
        <w:t xml:space="preserve"> of the world into chaos. You're talking about</w:t>
      </w:r>
      <w:r w:rsidRPr="00CB19E2">
        <w:rPr>
          <w:sz w:val="12"/>
        </w:rPr>
        <w:t>¶</w:t>
      </w:r>
      <w:r w:rsidRPr="00CB19E2">
        <w:rPr>
          <w:sz w:val="16"/>
        </w:rPr>
        <w:t xml:space="preserve"> collapsing economies from Japan through Europe, to the</w:t>
      </w:r>
      <w:r w:rsidRPr="00CB19E2">
        <w:rPr>
          <w:sz w:val="12"/>
        </w:rPr>
        <w:t>¶</w:t>
      </w:r>
      <w:r w:rsidRPr="00CB19E2">
        <w:rPr>
          <w:sz w:val="16"/>
        </w:rPr>
        <w:t xml:space="preserve"> United States. I mean, this is a pretty dismal</w:t>
      </w:r>
      <w:r w:rsidRPr="00CB19E2">
        <w:rPr>
          <w:sz w:val="12"/>
        </w:rPr>
        <w:t>¶</w:t>
      </w:r>
      <w:r w:rsidRPr="00CB19E2">
        <w:rPr>
          <w:sz w:val="16"/>
        </w:rPr>
        <w:t xml:space="preserve"> scenario if you're right.</w:t>
      </w:r>
      <w:r w:rsidRPr="00CB19E2">
        <w:rPr>
          <w:sz w:val="12"/>
        </w:rPr>
        <w:t>¶</w:t>
      </w:r>
      <w:r w:rsidRPr="00CB19E2">
        <w:rPr>
          <w:sz w:val="16"/>
        </w:rPr>
        <w:t xml:space="preserve"> Baer: </w:t>
      </w:r>
      <w:r w:rsidRPr="00CB19E2">
        <w:rPr>
          <w:b/>
          <w:u w:val="single"/>
        </w:rPr>
        <w:t>This is a doomsday scenario, but remember I work</w:t>
      </w:r>
      <w:r w:rsidRPr="00CB19E2">
        <w:rPr>
          <w:sz w:val="12"/>
        </w:rPr>
        <w:t>¶</w:t>
      </w:r>
      <w:r w:rsidRPr="00CB19E2">
        <w:rPr>
          <w:b/>
          <w:sz w:val="12"/>
          <w:u w:val="single"/>
        </w:rPr>
        <w:t xml:space="preserve"> </w:t>
      </w:r>
      <w:r w:rsidRPr="00CB19E2">
        <w:rPr>
          <w:b/>
          <w:u w:val="single"/>
        </w:rPr>
        <w:t>for the CIA and that was our job, giving the worst</w:t>
      </w:r>
      <w:r w:rsidRPr="00CB19E2">
        <w:rPr>
          <w:sz w:val="12"/>
        </w:rPr>
        <w:t>¶</w:t>
      </w:r>
      <w:r w:rsidRPr="00CB19E2">
        <w:rPr>
          <w:b/>
          <w:sz w:val="12"/>
          <w:u w:val="single"/>
        </w:rPr>
        <w:t xml:space="preserve"> </w:t>
      </w:r>
      <w:r w:rsidRPr="00CB19E2">
        <w:rPr>
          <w:b/>
          <w:u w:val="single"/>
        </w:rPr>
        <w:t>cas</w:t>
      </w:r>
      <w:r w:rsidRPr="00CB19E2">
        <w:rPr>
          <w:sz w:val="16"/>
        </w:rPr>
        <w:t>e. And this is what I'm doing, giving you the worst</w:t>
      </w:r>
      <w:r w:rsidRPr="00CB19E2">
        <w:rPr>
          <w:sz w:val="12"/>
        </w:rPr>
        <w:t>¶</w:t>
      </w:r>
      <w:r w:rsidRPr="00CB19E2">
        <w:rPr>
          <w:sz w:val="16"/>
        </w:rPr>
        <w:t xml:space="preserve"> case. I'm hoping that the Saudis can reform</w:t>
      </w:r>
      <w:r w:rsidRPr="00CB19E2">
        <w:rPr>
          <w:sz w:val="12"/>
        </w:rPr>
        <w:t>¶</w:t>
      </w:r>
      <w:r w:rsidRPr="00CB19E2">
        <w:rPr>
          <w:sz w:val="16"/>
        </w:rPr>
        <w:t xml:space="preserve"> themselves. I hope that we can kick the habit of Saudi</w:t>
      </w:r>
      <w:r w:rsidRPr="00CB19E2">
        <w:rPr>
          <w:sz w:val="12"/>
        </w:rPr>
        <w:t>¶</w:t>
      </w:r>
      <w:r w:rsidRPr="00CB19E2">
        <w:rPr>
          <w:sz w:val="16"/>
        </w:rPr>
        <w:t xml:space="preserve"> oil, but in the absence of that we have to consider</w:t>
      </w:r>
      <w:r w:rsidRPr="00CB19E2">
        <w:rPr>
          <w:sz w:val="12"/>
        </w:rPr>
        <w:t>¶</w:t>
      </w:r>
      <w:r w:rsidRPr="00CB19E2">
        <w:rPr>
          <w:sz w:val="16"/>
        </w:rPr>
        <w:t xml:space="preserve"> taking the oil fields with military force.</w:t>
      </w:r>
      <w:r w:rsidRPr="00CB19E2">
        <w:rPr>
          <w:sz w:val="12"/>
        </w:rPr>
        <w:t>¶</w:t>
      </w:r>
      <w:r w:rsidRPr="00CB19E2">
        <w:rPr>
          <w:sz w:val="16"/>
        </w:rPr>
        <w:t xml:space="preserve"> Robertson: Bob Baer, a fascinating read. Ladies and</w:t>
      </w:r>
      <w:r w:rsidRPr="00CB19E2">
        <w:rPr>
          <w:sz w:val="12"/>
        </w:rPr>
        <w:t>¶</w:t>
      </w:r>
      <w:r w:rsidRPr="00CB19E2">
        <w:rPr>
          <w:sz w:val="16"/>
        </w:rPr>
        <w:t xml:space="preserve"> gentlemen, Sleeping With the Devil. It's quite a book,</w:t>
      </w:r>
      <w:r w:rsidRPr="00CB19E2">
        <w:rPr>
          <w:sz w:val="12"/>
        </w:rPr>
        <w:t>¶</w:t>
      </w:r>
      <w:r w:rsidRPr="00CB19E2">
        <w:rPr>
          <w:sz w:val="16"/>
        </w:rPr>
        <w:t xml:space="preserve"> you ought to get it. Thank you very much for being</w:t>
      </w:r>
      <w:r w:rsidRPr="00CB19E2">
        <w:rPr>
          <w:sz w:val="12"/>
        </w:rPr>
        <w:t>¶</w:t>
      </w:r>
      <w:r w:rsidRPr="00CB19E2">
        <w:rPr>
          <w:sz w:val="16"/>
        </w:rPr>
        <w:t xml:space="preserve"> with us. Baer: Thank you.</w:t>
      </w:r>
    </w:p>
    <w:p w:rsidR="002B7BDB" w:rsidRPr="00044B50" w:rsidRDefault="002B7BDB" w:rsidP="00EE15B7">
      <w:pPr>
        <w:rPr>
          <w:sz w:val="16"/>
        </w:rPr>
      </w:pPr>
    </w:p>
    <w:p w:rsidR="00C0053E" w:rsidRPr="00CB19E2" w:rsidRDefault="00C0053E">
      <w:pPr>
        <w:pStyle w:val="Heading1"/>
      </w:pPr>
      <w:r w:rsidRPr="00CB19E2">
        <w:t>Generic Oil Prices Uniqueness</w:t>
      </w:r>
    </w:p>
    <w:p w:rsidR="00805D2E" w:rsidRPr="00CB19E2" w:rsidRDefault="00691703" w:rsidP="00805D2E">
      <w:pPr>
        <w:pStyle w:val="Heading4"/>
      </w:pPr>
      <w:r w:rsidRPr="00CB19E2">
        <w:t>Oil p</w:t>
      </w:r>
      <w:r w:rsidR="00805D2E" w:rsidRPr="00CB19E2">
        <w:t xml:space="preserve">rices </w:t>
      </w:r>
      <w:r w:rsidRPr="00CB19E2">
        <w:t>are h</w:t>
      </w:r>
      <w:r w:rsidR="00805D2E" w:rsidRPr="00CB19E2">
        <w:t xml:space="preserve">igh </w:t>
      </w:r>
      <w:r w:rsidRPr="00CB19E2">
        <w:t>now</w:t>
      </w:r>
    </w:p>
    <w:p w:rsidR="00805D2E" w:rsidRPr="00CB19E2" w:rsidRDefault="00805D2E" w:rsidP="00805D2E">
      <w:r w:rsidRPr="00CB19E2">
        <w:rPr>
          <w:rStyle w:val="StyleStyleBold12pt"/>
        </w:rPr>
        <w:t>Abd-Allah 6/24</w:t>
      </w:r>
      <w:r w:rsidRPr="00CB19E2">
        <w:t xml:space="preserve"> (Daniel Abd-Allah, 6/24/14, "Brent Retreats as Iraqi Exports Reamain at Near Record High" , </w:t>
      </w:r>
      <w:hyperlink r:id="rId15" w:history="1">
        <w:r w:rsidR="00691703" w:rsidRPr="00CB19E2">
          <w:rPr>
            <w:rStyle w:val="Hyperlink"/>
          </w:rPr>
          <w:t>http://invezz.com/news/commodities/11656-oil-price-brent-retreats-as-iraqi-oil-exports-remain-near-record-high</w:t>
        </w:r>
      </w:hyperlink>
      <w:r w:rsidR="00691703" w:rsidRPr="00CB19E2">
        <w:t>, hhs-nw</w:t>
      </w:r>
      <w:r w:rsidRPr="00CB19E2">
        <w:t>)</w:t>
      </w:r>
    </w:p>
    <w:p w:rsidR="00805D2E" w:rsidRPr="00CB19E2" w:rsidRDefault="00805D2E" w:rsidP="00805D2E">
      <w:pPr>
        <w:rPr>
          <w:u w:val="single"/>
        </w:rPr>
      </w:pPr>
      <w:r w:rsidRPr="00CB19E2">
        <w:rPr>
          <w:u w:val="single"/>
        </w:rPr>
        <w:t xml:space="preserve">Another possible reason for the decline in crude prices is the lower risks posed by the Ukrainian crisis. </w:t>
      </w:r>
      <w:r w:rsidRPr="00044B50">
        <w:rPr>
          <w:sz w:val="16"/>
        </w:rPr>
        <w:t>Pro-Russian separatists declared a cease-fire yesterday in “a surprise move that they said they hoped would lead to a settlement of the conflict in eastern Ukraine,” according to the New York Times.</w:t>
      </w:r>
      <w:r w:rsidR="00044B50" w:rsidRPr="00044B50">
        <w:rPr>
          <w:sz w:val="12"/>
        </w:rPr>
        <w:t>¶</w:t>
      </w:r>
      <w:r w:rsidRPr="00044B50">
        <w:rPr>
          <w:sz w:val="16"/>
        </w:rPr>
        <w:t xml:space="preserve"> </w:t>
      </w:r>
      <w:r w:rsidRPr="00CB19E2">
        <w:rPr>
          <w:u w:val="single"/>
        </w:rPr>
        <w:t>West Texas Intermediate futures for August delivery retreated 56 cents to $105.61 as of 09:17 BST on the New York Mercantile Exchange (NYMEX).</w:t>
      </w:r>
      <w:r w:rsidR="00044B50" w:rsidRPr="00044B50">
        <w:rPr>
          <w:sz w:val="12"/>
        </w:rPr>
        <w:t>¶</w:t>
      </w:r>
      <w:r w:rsidRPr="00CB19E2">
        <w:rPr>
          <w:sz w:val="12"/>
          <w:u w:val="single"/>
        </w:rPr>
        <w:t xml:space="preserve"> </w:t>
      </w:r>
      <w:r w:rsidRPr="00CB19E2">
        <w:rPr>
          <w:u w:val="single"/>
        </w:rPr>
        <w:t>The median estimate of seven analysts in a Bloomberg survey predicts US crude inventories contracted by 1.4 million barrels last week to 384.9 million. The US Energy Information Administration (EIA) is to release its official figures tomorrow, while The American Petroleum Institute (API) – an industry lobby group – will release its own supply data today. The API collects data on a voluntary basis, whereas the EIA requires operators of refineries, bulk terminals and pipelines to file weekly reports with them.</w:t>
      </w:r>
    </w:p>
    <w:p w:rsidR="00805D2E" w:rsidRPr="00CB19E2" w:rsidRDefault="00805D2E" w:rsidP="00805D2E"/>
    <w:p w:rsidR="00C0053E" w:rsidRPr="00CB19E2" w:rsidRDefault="00C0053E" w:rsidP="00C0053E">
      <w:pPr>
        <w:pStyle w:val="Heading4"/>
      </w:pPr>
      <w:r w:rsidRPr="00CB19E2">
        <w:t>Oil prices high and stable now due to situation in Iraq and China’s expansion</w:t>
      </w:r>
    </w:p>
    <w:p w:rsidR="00C0053E" w:rsidRPr="00CB19E2" w:rsidRDefault="00C0053E" w:rsidP="00C0053E">
      <w:pPr>
        <w:rPr>
          <w:rStyle w:val="StyleStyleBold12pt"/>
          <w:b w:val="0"/>
          <w:sz w:val="22"/>
        </w:rPr>
      </w:pPr>
      <w:r w:rsidRPr="00CB19E2">
        <w:rPr>
          <w:rStyle w:val="StyleStyleBold12pt"/>
        </w:rPr>
        <w:t xml:space="preserve">RTE 6/23 </w:t>
      </w:r>
      <w:r w:rsidRPr="00CB19E2">
        <w:rPr>
          <w:rStyle w:val="StyleStyleBold12pt"/>
          <w:b w:val="0"/>
          <w:sz w:val="22"/>
        </w:rPr>
        <w:t>(6/23/14,RTÉ 2014-RTÉ Commercial Enterprises Ltd, Registration No: 155076, Donnybrook, Dublin 4, Ireland, “Oil Prices Higher on Iraq Supply Worries”, http://www.rte.ie/news/business/2014/0623/625790-oil-prices/)</w:t>
      </w:r>
    </w:p>
    <w:p w:rsidR="00C0053E" w:rsidRPr="00CB19E2" w:rsidRDefault="00C0053E" w:rsidP="00C0053E">
      <w:pPr>
        <w:rPr>
          <w:rStyle w:val="StyleBoldUnderline"/>
        </w:rPr>
      </w:pPr>
      <w:r w:rsidRPr="00CB19E2">
        <w:rPr>
          <w:rStyle w:val="StyleBoldUnderline"/>
        </w:rPr>
        <w:t>Brent crude held near $115 a barrel today, supported by worries about potential disruptions to supply from Iraq where Sunni insurgents took control of strongholds along the border with Syria at the weekend.</w:t>
      </w:r>
      <w:r w:rsidRPr="00044B50">
        <w:rPr>
          <w:sz w:val="16"/>
        </w:rPr>
        <w:t xml:space="preserve"> </w:t>
      </w:r>
      <w:r w:rsidR="00044B50" w:rsidRPr="00044B50">
        <w:rPr>
          <w:sz w:val="12"/>
        </w:rPr>
        <w:t>¶</w:t>
      </w:r>
      <w:r w:rsidRPr="00044B50">
        <w:rPr>
          <w:sz w:val="16"/>
        </w:rPr>
        <w:t xml:space="preserve"> Brent was up eight cents at $114.89, off an intraday high of $115.66. US crude for August delivery was up 22 cents at $107.05, after touching $107.45 earlier in the session. </w:t>
      </w:r>
      <w:r w:rsidR="00044B50" w:rsidRPr="00044B50">
        <w:rPr>
          <w:sz w:val="12"/>
        </w:rPr>
        <w:t>¶</w:t>
      </w:r>
      <w:r w:rsidRPr="00044B50">
        <w:rPr>
          <w:sz w:val="16"/>
        </w:rPr>
        <w:t xml:space="preserve"> Traders and analysts said that some of the steam had come out of the rally as the market was becoming desensitised to the news out of Iraq. </w:t>
      </w:r>
      <w:r w:rsidR="00044B50" w:rsidRPr="00044B50">
        <w:rPr>
          <w:sz w:val="12"/>
        </w:rPr>
        <w:t>¶</w:t>
      </w:r>
      <w:r w:rsidRPr="00044B50">
        <w:rPr>
          <w:sz w:val="16"/>
        </w:rPr>
        <w:t xml:space="preserve"> </w:t>
      </w:r>
      <w:r w:rsidRPr="00CB19E2">
        <w:rPr>
          <w:rStyle w:val="StyleBoldUnderline"/>
        </w:rPr>
        <w:t>The violence in Iraq can have a direct bearing on global crude prices because the country is the second-biggest oil exporter in the 12-nation Organisation of Petroleum Exporting Countries (OPEC) after Saudi Arabia</w:t>
      </w:r>
      <w:r w:rsidRPr="00044B50">
        <w:rPr>
          <w:sz w:val="16"/>
        </w:rPr>
        <w:t xml:space="preserve">. </w:t>
      </w:r>
      <w:r w:rsidR="00044B50" w:rsidRPr="00044B50">
        <w:rPr>
          <w:rStyle w:val="StyleBoldUnderline"/>
          <w:sz w:val="12"/>
          <w:u w:val="none"/>
        </w:rPr>
        <w:t>¶</w:t>
      </w:r>
      <w:r w:rsidRPr="00CB19E2">
        <w:rPr>
          <w:rStyle w:val="StyleBoldUnderline"/>
        </w:rPr>
        <w:t xml:space="preserve"> It has more than 11% of the world's proved resources and produces 3.4 million barrels a day.</w:t>
      </w:r>
      <w:r w:rsidR="00044B50" w:rsidRPr="00044B50">
        <w:rPr>
          <w:rStyle w:val="StyleBoldUnderline"/>
          <w:sz w:val="12"/>
          <w:u w:val="none"/>
        </w:rPr>
        <w:t>¶</w:t>
      </w:r>
      <w:r w:rsidRPr="00044B50">
        <w:rPr>
          <w:sz w:val="16"/>
        </w:rPr>
        <w:t xml:space="preserve"> But although insurgents made further gains at the weekend Iraq's crude exports have not yet been affected by the conflict. </w:t>
      </w:r>
      <w:r w:rsidR="00044B50" w:rsidRPr="00044B50">
        <w:rPr>
          <w:sz w:val="12"/>
        </w:rPr>
        <w:t>¶</w:t>
      </w:r>
      <w:r w:rsidRPr="00044B50">
        <w:rPr>
          <w:sz w:val="16"/>
        </w:rPr>
        <w:t xml:space="preserve"> Militants from the Islamic State of Iraq and the Levant (ISIL) seized three towns in Iraq's western Anbar province after taking control of two frontier crossings on the Iraq-Syrian border at the weekend. Sunni tribes also took control of a border crossing between Iraq and Jordan late on Sunday after Iraq's army pulled out of the area following a clash with rebels. </w:t>
      </w:r>
      <w:r w:rsidR="00044B50" w:rsidRPr="00044B50">
        <w:rPr>
          <w:sz w:val="12"/>
        </w:rPr>
        <w:t>¶</w:t>
      </w:r>
      <w:r w:rsidRPr="00044B50">
        <w:rPr>
          <w:sz w:val="16"/>
        </w:rPr>
        <w:t xml:space="preserve"> Meanwhile, there was a lull in fighting at Iraq's largest refinery, the 300,000 barrel-per-day Baiji complex, on Sunday, although militants still surround the plant. </w:t>
      </w:r>
      <w:r w:rsidR="00044B50" w:rsidRPr="00044B50">
        <w:rPr>
          <w:sz w:val="12"/>
        </w:rPr>
        <w:t>¶</w:t>
      </w:r>
      <w:r w:rsidRPr="00044B50">
        <w:rPr>
          <w:sz w:val="16"/>
        </w:rPr>
        <w:t xml:space="preserve"> </w:t>
      </w:r>
      <w:r w:rsidRPr="00CB19E2">
        <w:rPr>
          <w:rStyle w:val="StyleBoldUnderline"/>
        </w:rPr>
        <w:t xml:space="preserve">The deterioration of the situation in Iraq pushed Brent futures to $115.71 a barrel last Thursday, the highest level since September 9, 2013. </w:t>
      </w:r>
      <w:r w:rsidR="00044B50" w:rsidRPr="00044B50">
        <w:rPr>
          <w:sz w:val="12"/>
        </w:rPr>
        <w:t>¶</w:t>
      </w:r>
      <w:r w:rsidRPr="00044B50">
        <w:rPr>
          <w:sz w:val="16"/>
        </w:rPr>
        <w:t xml:space="preserve"> Although there has been no impact on Iraq's oil exports, </w:t>
      </w:r>
      <w:r w:rsidRPr="00CB19E2">
        <w:rPr>
          <w:rStyle w:val="StyleBoldUnderline"/>
        </w:rPr>
        <w:t>the market is pricing in the implications of escalating tensions,</w:t>
      </w:r>
      <w:r w:rsidRPr="00044B50">
        <w:rPr>
          <w:sz w:val="16"/>
        </w:rPr>
        <w:t xml:space="preserve"> which threaten Iraq's medium-term capacity growth targets, analysts at Barclays Capital said. </w:t>
      </w:r>
      <w:r w:rsidR="00044B50" w:rsidRPr="00044B50">
        <w:rPr>
          <w:sz w:val="12"/>
        </w:rPr>
        <w:t>¶</w:t>
      </w:r>
      <w:r w:rsidRPr="00044B50">
        <w:rPr>
          <w:sz w:val="16"/>
        </w:rPr>
        <w:t xml:space="preserve"> Some analysts suggested that the market had overestimated the impact of the conflict. </w:t>
      </w:r>
      <w:r w:rsidR="00044B50" w:rsidRPr="00044B50">
        <w:rPr>
          <w:sz w:val="12"/>
        </w:rPr>
        <w:t>¶</w:t>
      </w:r>
      <w:r w:rsidRPr="00044B50">
        <w:rPr>
          <w:sz w:val="16"/>
        </w:rPr>
        <w:t xml:space="preserve"> Commerzbank said that about 90% of Iraqi crude exports are shipped from export terminals in the south of the country, which are unlikely to be reached by the Sunni insurgents. In addition, the Kurds continue to export oil from Iraqi Kurdistan with a third tanker departing Turkey's Mediterranean port of Ceyhan today, whilst a fourth tanker is being loaded. </w:t>
      </w:r>
      <w:r w:rsidR="00044B50" w:rsidRPr="00044B50">
        <w:rPr>
          <w:sz w:val="12"/>
        </w:rPr>
        <w:t>¶</w:t>
      </w:r>
      <w:r w:rsidRPr="00044B50">
        <w:rPr>
          <w:sz w:val="16"/>
        </w:rPr>
        <w:t xml:space="preserve"> This week the market is likely to focus on the response from the US to events in Iraq, and whether the insurgents will start to meet greater resistance. </w:t>
      </w:r>
      <w:r w:rsidR="00044B50" w:rsidRPr="00044B50">
        <w:rPr>
          <w:sz w:val="12"/>
        </w:rPr>
        <w:t>¶</w:t>
      </w:r>
      <w:r w:rsidRPr="00044B50">
        <w:rPr>
          <w:sz w:val="16"/>
        </w:rPr>
        <w:t xml:space="preserve"> US Secretary of State John Kerry landed in Baghdad today to press Prime </w:t>
      </w:r>
      <w:r w:rsidRPr="00CB19E2">
        <w:rPr>
          <w:rStyle w:val="StyleBoldUnderline"/>
        </w:rPr>
        <w:t xml:space="preserve">Minister Nuri al-Maliki to form a more inclusive government and to discuss US actions to assist Iraq. </w:t>
      </w:r>
      <w:r w:rsidR="00044B50" w:rsidRPr="00044B50">
        <w:rPr>
          <w:rStyle w:val="StyleBoldUnderline"/>
          <w:sz w:val="12"/>
          <w:u w:val="none"/>
        </w:rPr>
        <w:t>¶</w:t>
      </w:r>
      <w:r w:rsidRPr="00CB19E2">
        <w:rPr>
          <w:rStyle w:val="StyleBoldUnderline"/>
        </w:rPr>
        <w:t xml:space="preserve"> On the demand side, data from China showed an expansion in the country's factory sector for the first time in six months, also helping to underpin oil prices.</w:t>
      </w:r>
      <w:r w:rsidR="00044B50" w:rsidRPr="00044B50">
        <w:rPr>
          <w:rStyle w:val="StyleBoldUnderline"/>
          <w:sz w:val="12"/>
          <w:u w:val="none"/>
        </w:rPr>
        <w:t>¶</w:t>
      </w:r>
      <w:r w:rsidRPr="00044B50">
        <w:rPr>
          <w:sz w:val="16"/>
        </w:rPr>
        <w:t xml:space="preserve"> </w:t>
      </w:r>
      <w:r w:rsidRPr="00CB19E2">
        <w:rPr>
          <w:rStyle w:val="StyleBoldUnderline"/>
        </w:rPr>
        <w:t>A preliminary HSBC survey showed that new orders surged in June indicating that the economy is stabilising thanks to Beijing's measures to shore up growth.</w:t>
      </w:r>
    </w:p>
    <w:p w:rsidR="00805D2E" w:rsidRPr="00CB19E2" w:rsidRDefault="00805D2E" w:rsidP="00805D2E">
      <w:pPr>
        <w:pStyle w:val="Heading4"/>
      </w:pPr>
      <w:r w:rsidRPr="00CB19E2">
        <w:t>Oil Prices High Now</w:t>
      </w:r>
    </w:p>
    <w:p w:rsidR="00805D2E" w:rsidRPr="00CB19E2" w:rsidRDefault="00805D2E" w:rsidP="00805D2E">
      <w:r w:rsidRPr="00CB19E2">
        <w:rPr>
          <w:rStyle w:val="StyleStyleBold12pt"/>
        </w:rPr>
        <w:t xml:space="preserve">Briggs 6/19 </w:t>
      </w:r>
      <w:r w:rsidRPr="00CB19E2">
        <w:t>(Michael Briggs, 6/19/14, "Oil Speculators Use Iraq as Excuse to Drive Up Prices" http://vtdigger.org/2014/06/22/oil-speculators-use-iraq-excuse-drive-prices/#comments)</w:t>
      </w:r>
    </w:p>
    <w:p w:rsidR="00805D2E" w:rsidRPr="00CB19E2" w:rsidRDefault="00805D2E" w:rsidP="00805D2E">
      <w:pPr>
        <w:rPr>
          <w:sz w:val="12"/>
          <w:u w:val="single"/>
        </w:rPr>
      </w:pPr>
      <w:r w:rsidRPr="00CB19E2">
        <w:rPr>
          <w:u w:val="single"/>
        </w:rPr>
        <w:t>The price of oil today rose above $115 a barrel – a new nine-month high on the New York Mercantile Exchange</w:t>
      </w:r>
      <w:r w:rsidRPr="00044B50">
        <w:rPr>
          <w:sz w:val="16"/>
        </w:rPr>
        <w:t xml:space="preserve"> – ostensibly because of concerns that sectarian violence in Iraq could cut off the country’s exports. </w:t>
      </w:r>
      <w:r w:rsidRPr="00CB19E2">
        <w:rPr>
          <w:u w:val="single"/>
        </w:rPr>
        <w:t>The price of regular gasoline rose to $3.67 a gallon today, up a nickel in the past month. That was despite the fact that today there is more supply and less demand for gasoline than five years ago, when the average price of a gallon of gas was just $2.67 a gallon.</w:t>
      </w:r>
    </w:p>
    <w:p w:rsidR="00805D2E" w:rsidRPr="00CB19E2" w:rsidRDefault="00805D2E" w:rsidP="00805D2E">
      <w:pPr>
        <w:rPr>
          <w:sz w:val="12"/>
          <w:u w:val="single"/>
        </w:rPr>
      </w:pPr>
    </w:p>
    <w:p w:rsidR="00805D2E" w:rsidRPr="00CB19E2" w:rsidRDefault="00805D2E" w:rsidP="00805D2E">
      <w:pPr>
        <w:pStyle w:val="Heading4"/>
      </w:pPr>
      <w:r w:rsidRPr="00CB19E2">
        <w:t>Oil Prices high</w:t>
      </w:r>
    </w:p>
    <w:p w:rsidR="00805D2E" w:rsidRPr="00CB19E2" w:rsidRDefault="00805D2E" w:rsidP="00805D2E">
      <w:pPr>
        <w:rPr>
          <w:rStyle w:val="StyleStyleBold12pt"/>
        </w:rPr>
      </w:pPr>
      <w:r w:rsidRPr="00CB19E2">
        <w:rPr>
          <w:rStyle w:val="StyleStyleBold12pt"/>
        </w:rPr>
        <w:t xml:space="preserve">Clark 6/19 </w:t>
      </w:r>
      <w:r w:rsidRPr="00CB19E2">
        <w:t>(Meagan Clark, 6/19/14, "The higher oil prices have al Iraq ISIS Crisis Driving Gas Pump Prices Higher But Global Economic Danger Low, For Now" http://www.ibtimes.com/iraq-isis-crisis-driving-gas-pump-prices-higher-global-economic-danger-low-now-1606258)</w:t>
      </w:r>
    </w:p>
    <w:p w:rsidR="00805D2E" w:rsidRPr="00044B50" w:rsidRDefault="00805D2E" w:rsidP="00805D2E">
      <w:pPr>
        <w:rPr>
          <w:sz w:val="16"/>
        </w:rPr>
      </w:pPr>
      <w:r w:rsidRPr="00CB19E2">
        <w:rPr>
          <w:u w:val="single"/>
        </w:rPr>
        <w:t xml:space="preserve">The higher oil prices have already begun trickling down to American consumers, and there’s no relief in sight. Regular unleaded gasoline prices </w:t>
      </w:r>
      <w:hyperlink r:id="rId16" w:tgtFrame="_blank" w:history="1">
        <w:r w:rsidRPr="00CB19E2">
          <w:rPr>
            <w:u w:val="single"/>
          </w:rPr>
          <w:t>averaged</w:t>
        </w:r>
      </w:hyperlink>
      <w:r w:rsidRPr="00CB19E2">
        <w:rPr>
          <w:u w:val="single"/>
        </w:rPr>
        <w:t xml:space="preserve"> $3.69 a gallon in the U.S. Wednesday, the highest for that day in six years, eight cents more than a year ago, and three cents more than a month ago. That’s a penny shy of this year’s high from April 28, according to </w:t>
      </w:r>
      <w:hyperlink r:id="rId17" w:tgtFrame="_blank" w:history="1">
        <w:r w:rsidRPr="00CB19E2">
          <w:rPr>
            <w:u w:val="single"/>
          </w:rPr>
          <w:t>AAA</w:t>
        </w:r>
      </w:hyperlink>
      <w:r w:rsidRPr="00CB19E2">
        <w:rPr>
          <w:u w:val="single"/>
        </w:rPr>
        <w:t>, the automobile club that tracks daily gas prices in the U.S.</w:t>
      </w:r>
      <w:r w:rsidRPr="00044B50">
        <w:rPr>
          <w:sz w:val="16"/>
        </w:rPr>
        <w:t xml:space="preserve"> In May, AAA had predicted that gas prices would fall 10 to 15 cents this month, as prices often peak in the spring and fall in June.</w:t>
      </w:r>
      <w:r w:rsidR="00044B50" w:rsidRPr="00044B50">
        <w:rPr>
          <w:sz w:val="12"/>
        </w:rPr>
        <w:t>¶</w:t>
      </w:r>
      <w:r w:rsidRPr="00044B50">
        <w:rPr>
          <w:sz w:val="16"/>
        </w:rPr>
        <w:t xml:space="preserve"> </w:t>
      </w:r>
      <w:r w:rsidRPr="00CB19E2">
        <w:rPr>
          <w:u w:val="single"/>
        </w:rPr>
        <w:t>"Despite hopes for a less expensive summer, it looks like Americans are stuck paying above-average gas prices," AAA spokesman Michael Green said. "If the situation continues to get worse, American consumers can expect to pay more at the pump.”</w:t>
      </w:r>
      <w:r w:rsidR="00044B50" w:rsidRPr="00044B50">
        <w:rPr>
          <w:sz w:val="12"/>
        </w:rPr>
        <w:t>¶</w:t>
      </w:r>
      <w:r w:rsidRPr="00CB19E2">
        <w:rPr>
          <w:sz w:val="12"/>
          <w:u w:val="single"/>
        </w:rPr>
        <w:t xml:space="preserve"> </w:t>
      </w:r>
      <w:r w:rsidRPr="00CB19E2">
        <w:rPr>
          <w:u w:val="single"/>
        </w:rPr>
        <w:t>The last time gasoline prices were this high, in 2008, global oil prices were more than $150 per barrel.</w:t>
      </w:r>
      <w:r w:rsidRPr="00044B50">
        <w:rPr>
          <w:sz w:val="16"/>
        </w:rPr>
        <w:t xml:space="preserve"> </w:t>
      </w:r>
    </w:p>
    <w:p w:rsidR="00805D2E" w:rsidRPr="00CB19E2" w:rsidRDefault="00805D2E" w:rsidP="00805D2E"/>
    <w:p w:rsidR="00805D2E" w:rsidRPr="00CB19E2" w:rsidRDefault="00805D2E" w:rsidP="00805D2E">
      <w:pPr>
        <w:pStyle w:val="Heading4"/>
      </w:pPr>
      <w:r w:rsidRPr="00CB19E2">
        <w:t xml:space="preserve">Oil at nine month High </w:t>
      </w:r>
    </w:p>
    <w:p w:rsidR="00805D2E" w:rsidRPr="00CB19E2" w:rsidRDefault="00805D2E" w:rsidP="00805D2E">
      <w:r w:rsidRPr="00CB19E2">
        <w:rPr>
          <w:rStyle w:val="StyleStyleBold12pt"/>
        </w:rPr>
        <w:t xml:space="preserve">Koch 6/18 </w:t>
      </w:r>
      <w:r w:rsidRPr="00CB19E2">
        <w:t>(Wendy Koch 6/18/14, AAA: Iraq Turmoil Likely to Keep U.S. Gas Prices High", http://www.usatoday.com/story/money/business/2014/06/18/aaa-irag-fighting-us-gasoline-prices/10769389/)</w:t>
      </w:r>
    </w:p>
    <w:p w:rsidR="00805D2E" w:rsidRPr="00044B50" w:rsidRDefault="00805D2E" w:rsidP="00805D2E">
      <w:pPr>
        <w:rPr>
          <w:sz w:val="16"/>
        </w:rPr>
      </w:pPr>
      <w:r w:rsidRPr="00CB19E2">
        <w:rPr>
          <w:u w:val="single"/>
        </w:rPr>
        <w:t>As turmoil continues in Iraq, U.S. consumers are paying above-average gasoline prices that hit a six-year high Wednesday for June 18 and are likely to remain up this summer, according to the AAA.</w:t>
      </w:r>
      <w:r w:rsidR="00044B50" w:rsidRPr="00044B50">
        <w:rPr>
          <w:sz w:val="12"/>
        </w:rPr>
        <w:t>¶</w:t>
      </w:r>
      <w:r w:rsidRPr="00CB19E2">
        <w:rPr>
          <w:sz w:val="12"/>
          <w:u w:val="single"/>
        </w:rPr>
        <w:t xml:space="preserve"> </w:t>
      </w:r>
      <w:r w:rsidRPr="00CB19E2">
        <w:rPr>
          <w:u w:val="single"/>
        </w:rPr>
        <w:t>While gasoline prices often peak in spring and drop in June, that's not happening this year.</w:t>
      </w:r>
      <w:r w:rsidRPr="00044B50">
        <w:rPr>
          <w:sz w:val="16"/>
        </w:rPr>
        <w:t xml:space="preserve"> In fact, the $3.67 average national price for a gallon of regular gasoline Wednesday is higher than it has been on that day since 2008 and is close to this year's peak of $3.70, which occurred on April 28, reports AAA, a not-for-profit federation of 50 motor clubs.</w:t>
      </w:r>
      <w:r w:rsidR="00044B50" w:rsidRPr="00044B50">
        <w:rPr>
          <w:sz w:val="12"/>
        </w:rPr>
        <w:t>¶</w:t>
      </w:r>
      <w:r w:rsidRPr="00044B50">
        <w:rPr>
          <w:sz w:val="16"/>
        </w:rPr>
        <w:t xml:space="preserve"> "</w:t>
      </w:r>
      <w:r w:rsidRPr="00CB19E2">
        <w:rPr>
          <w:u w:val="single"/>
        </w:rPr>
        <w:t>Despite hopes for a less expensive summer, it looks like Americans are stuck paying above-average gas prices," says AAA spokesman Michael Green. In May, AAA predicted the national average might decline 10-15 cents per gallon this month, but, given the instability in Iraq, it no longer expects that.</w:t>
      </w:r>
      <w:r w:rsidR="00044B50" w:rsidRPr="00044B50">
        <w:rPr>
          <w:sz w:val="12"/>
        </w:rPr>
        <w:t>¶</w:t>
      </w:r>
      <w:r w:rsidRPr="00044B50">
        <w:rPr>
          <w:sz w:val="16"/>
        </w:rPr>
        <w:t xml:space="preserve"> Before Islamic Sunni militants took control last week of Iraq's northern city of Mosul, Green says U.S. gas prices had declined 32 out of 44 days. Since then, they've steadily risen along with global oil prices, which account for at least two-thirds the cost of gasoline.</w:t>
      </w:r>
    </w:p>
    <w:p w:rsidR="00805D2E" w:rsidRPr="00CB19E2" w:rsidRDefault="00805D2E" w:rsidP="00805D2E">
      <w:pPr>
        <w:rPr>
          <w:sz w:val="12"/>
        </w:rPr>
      </w:pPr>
    </w:p>
    <w:p w:rsidR="00805D2E" w:rsidRPr="00CB19E2" w:rsidRDefault="00805D2E" w:rsidP="00805D2E">
      <w:pPr>
        <w:rPr>
          <w:sz w:val="12"/>
        </w:rPr>
      </w:pPr>
    </w:p>
    <w:p w:rsidR="00805D2E" w:rsidRPr="00CB19E2" w:rsidRDefault="00805D2E" w:rsidP="00805D2E">
      <w:pPr>
        <w:pStyle w:val="Heading4"/>
      </w:pPr>
      <w:r w:rsidRPr="00CB19E2">
        <w:t>Oil Prices high now due to Iraq instability, will continue</w:t>
      </w:r>
    </w:p>
    <w:p w:rsidR="00805D2E" w:rsidRPr="00CB19E2" w:rsidRDefault="00805D2E" w:rsidP="00805D2E">
      <w:pPr>
        <w:rPr>
          <w:rStyle w:val="StyleStyleBold12pt"/>
        </w:rPr>
      </w:pPr>
      <w:r w:rsidRPr="00CB19E2">
        <w:rPr>
          <w:rStyle w:val="StyleStyleBold12pt"/>
        </w:rPr>
        <w:t xml:space="preserve">Rochan 6/17 </w:t>
      </w:r>
      <w:r w:rsidRPr="00CB19E2">
        <w:t xml:space="preserve">(M, markets and economics reporter at International Business Times UK, Oil Futures Hover Near Nine-Month Highs as Iraq Crisis Escalates, Online Article, </w:t>
      </w:r>
      <w:hyperlink r:id="rId18" w:history="1">
        <w:r w:rsidRPr="00CB19E2">
          <w:rPr>
            <w:rStyle w:val="Hyperlink"/>
          </w:rPr>
          <w:t>http://www.ibtimes.co.uk/oil-futures-hover-near-nine-month-highs-iraq-crisis-escalates-1453021</w:t>
        </w:r>
      </w:hyperlink>
      <w:r w:rsidRPr="00CB19E2">
        <w:t>, hhs-nw)</w:t>
      </w:r>
    </w:p>
    <w:p w:rsidR="00805D2E" w:rsidRPr="00044B50" w:rsidRDefault="00805D2E" w:rsidP="00805D2E">
      <w:pPr>
        <w:rPr>
          <w:sz w:val="16"/>
        </w:rPr>
      </w:pPr>
      <w:r w:rsidRPr="00CB19E2">
        <w:rPr>
          <w:rStyle w:val="StyleBoldUnderline"/>
        </w:rPr>
        <w:t>Crude oil futures hovered close to nine-month highs in early trade with traders tracking developments in Washington</w:t>
      </w:r>
      <w:r w:rsidRPr="00044B50">
        <w:rPr>
          <w:sz w:val="16"/>
        </w:rPr>
        <w:t xml:space="preserve"> following reports that President Barack Obama is mulling air strikes in Iraq, which is battling a worsening sectarian insurgency. </w:t>
      </w:r>
      <w:r w:rsidRPr="00CB19E2">
        <w:rPr>
          <w:rStyle w:val="StyleBoldUnderline"/>
        </w:rPr>
        <w:t>Brent August contract traded at $112.62 a barrel at 08:35 BST. The European benchmark struck a nine-month high of $114.07 a barrel on 13 June</w:t>
      </w:r>
      <w:r w:rsidRPr="00044B50">
        <w:rPr>
          <w:sz w:val="16"/>
        </w:rPr>
        <w:t xml:space="preserve">.Brent's premium to the August WTI contract stood at $6.69. US WTI July contract traded at $106.52 a barrel at 08:31 BST. The contract hit a nine-month high of $107.68 on 13 June. The contract expires on 20 June. </w:t>
      </w:r>
      <w:r w:rsidRPr="00CB19E2">
        <w:rPr>
          <w:rStyle w:val="StyleBoldUnderline"/>
        </w:rPr>
        <w:t>Iraq is the second-largest Opec crude producer and a prolonged crisis could hit Opec output, boosting oil prices. Washington has deployed about 275 American troops on Iraqi soil to secure US interests including the Baghdad embassy</w:t>
      </w:r>
      <w:r w:rsidRPr="00044B50">
        <w:rPr>
          <w:sz w:val="16"/>
        </w:rPr>
        <w:t>. US vessels have also been sent to the Gulf.Meanwhile, Russian energy major Gazprom has reduced gas supplies to Ukraine after Kiev failed to pay at least a part of its gas debt, a move that could threaten deliveries to the European Union. The EU relies on Russia for around a third of its gas needs, about half of which flows through Ukraine. Any disruption in gas supplies to the rest of Europe could potentially increase the demand for alternative fuels such as oil. Commerzbank analysts wrote in a note to clients: "The gas dispute between Russia and Ukraine reached its provisional peak [on 16 June] when deliveries to Ukraine were discontinued. Even though deliveries to Europe do not appear to be directly affected and EU stocks are fairly ample following the mild winter, the current tensions are likely to justify an 'uncertainty premium' for the coming winter. "In response, European gas prices have risen for the forthcoming heating season. The December 2014 contract for natural gas (NBP) has meanwhile risen by around 15% since the end of March and at 63.55 British pence per therm is close to its yearly high."</w:t>
      </w:r>
    </w:p>
    <w:p w:rsidR="00841DA5" w:rsidRPr="00CB19E2" w:rsidRDefault="00841DA5" w:rsidP="00841DA5">
      <w:pPr>
        <w:pStyle w:val="Heading4"/>
      </w:pPr>
      <w:r w:rsidRPr="00CB19E2">
        <w:t xml:space="preserve">Oil prices are rising due to Iraq instability </w:t>
      </w:r>
    </w:p>
    <w:p w:rsidR="00841DA5" w:rsidRPr="00CB19E2" w:rsidRDefault="00841DA5" w:rsidP="00841DA5">
      <w:pPr>
        <w:rPr>
          <w:rStyle w:val="StyleStyleBold12pt"/>
        </w:rPr>
      </w:pPr>
      <w:r w:rsidRPr="00CB19E2">
        <w:rPr>
          <w:rStyle w:val="StyleStyleBold12pt"/>
        </w:rPr>
        <w:t>Gorondi 6/16/14</w:t>
      </w:r>
    </w:p>
    <w:p w:rsidR="00841DA5" w:rsidRPr="00CB19E2" w:rsidRDefault="00841DA5" w:rsidP="00841DA5">
      <w:r w:rsidRPr="00CB19E2">
        <w:t>(Pablo, writer for AP Business, “Oil climbs above $107 as Iraq turmoil intensifies, though most crude exports seen safe for now,” 6/16/14, http://www.startribune.com/business/263246231.html)//KZ</w:t>
      </w:r>
    </w:p>
    <w:p w:rsidR="00841DA5" w:rsidRPr="00CB19E2" w:rsidRDefault="00841DA5" w:rsidP="00805D2E">
      <w:pPr>
        <w:rPr>
          <w:u w:val="single"/>
        </w:rPr>
      </w:pPr>
      <w:r w:rsidRPr="00CB19E2">
        <w:rPr>
          <w:rStyle w:val="StyleBoldUnderline"/>
        </w:rPr>
        <w:t xml:space="preserve">The price of oil climbed above $107 a barrel but eased from earlier highs Monday as fears of widening instability in Iraq, a key energy producer, were tempered by views that its oil exports would not be affected for now. </w:t>
      </w:r>
      <w:r w:rsidRPr="00CB19E2">
        <w:rPr>
          <w:sz w:val="16"/>
        </w:rPr>
        <w:t xml:space="preserve">By mid-afternoon in Europe, </w:t>
      </w:r>
      <w:r w:rsidRPr="00CB19E2">
        <w:rPr>
          <w:rStyle w:val="StyleBoldUnderline"/>
        </w:rPr>
        <w:t xml:space="preserve">the benchmark U.S. crude contract for July delivery was up 17 cents to $107.08 </w:t>
      </w:r>
      <w:r w:rsidRPr="00CB19E2">
        <w:rPr>
          <w:sz w:val="16"/>
        </w:rPr>
        <w:t xml:space="preserve">in electronic trading on the New York Mercantile Exchange. Earlier Monday, it reached $107.54. On Friday, it added 38 cents, gaining 4.1 percent on the week. </w:t>
      </w:r>
      <w:r w:rsidRPr="00CB19E2">
        <w:rPr>
          <w:rStyle w:val="StyleBoldUnderline"/>
        </w:rPr>
        <w:t>Brent crude, a benchmark for international oils, was up 11 cents to $112.57 a barrel on the ICE Futures exchange in London.</w:t>
      </w:r>
    </w:p>
    <w:p w:rsidR="00805D2E" w:rsidRPr="00CB19E2" w:rsidRDefault="00805D2E" w:rsidP="00805D2E">
      <w:pPr>
        <w:pStyle w:val="Heading4"/>
      </w:pPr>
      <w:r w:rsidRPr="00CB19E2">
        <w:t>High oil prices due to turmoil in Middle East</w:t>
      </w:r>
    </w:p>
    <w:p w:rsidR="00805D2E" w:rsidRPr="00CB19E2" w:rsidRDefault="00805D2E" w:rsidP="00805D2E">
      <w:pPr>
        <w:rPr>
          <w:b/>
          <w:bCs/>
          <w:sz w:val="26"/>
        </w:rPr>
      </w:pPr>
      <w:r w:rsidRPr="00CB19E2">
        <w:rPr>
          <w:rStyle w:val="StyleStyleBold12pt"/>
        </w:rPr>
        <w:t xml:space="preserve">Reed 6/14 </w:t>
      </w:r>
      <w:r w:rsidRPr="00CB19E2">
        <w:t>(Stanley, a reporter-at-large for Bloomberg News and Bloomberg Buisnessweek, 6/14/14, “Iraq crisis to keep oil prices relatively high; sharp spike unlikely,” http://articles.economictimes.indiatimes.com/2014-06-14/news/)//KZ</w:t>
      </w:r>
    </w:p>
    <w:p w:rsidR="00805D2E" w:rsidRPr="00044B50" w:rsidRDefault="00805D2E" w:rsidP="00805D2E">
      <w:pPr>
        <w:rPr>
          <w:sz w:val="16"/>
        </w:rPr>
      </w:pPr>
      <w:r w:rsidRPr="00044B50">
        <w:rPr>
          <w:sz w:val="16"/>
        </w:rPr>
        <w:t>LONDON</w:t>
      </w:r>
      <w:r w:rsidRPr="00CB19E2">
        <w:rPr>
          <w:rStyle w:val="StyleBoldUnderline"/>
        </w:rPr>
        <w:t>: The oil markets are likely to remain on edge, as escalating tensions in Iraq prompt concerns over supplies in the major oil-producing country</w:t>
      </w:r>
      <w:r w:rsidRPr="00044B50">
        <w:rPr>
          <w:sz w:val="16"/>
        </w:rPr>
        <w:t>. Although a sharp spike in prices looks unlikely at this point</w:t>
      </w:r>
      <w:r w:rsidRPr="00CB19E2">
        <w:rPr>
          <w:rStyle w:val="StyleBoldUnderline"/>
        </w:rPr>
        <w:t>, the fighting in Iraq and turmoil in other major oil producers are expected to keep prices relatively high</w:t>
      </w:r>
      <w:r w:rsidRPr="00044B50">
        <w:rPr>
          <w:sz w:val="16"/>
        </w:rPr>
        <w:t xml:space="preserve">, a situation that could put pressure on gasoline prices during the summer driving season. </w:t>
      </w:r>
      <w:r w:rsidRPr="00CB19E2">
        <w:rPr>
          <w:rStyle w:val="StyleBoldUnderline"/>
        </w:rPr>
        <w:t>"I think the upward movement is justified even though the direct threat to Iraqi supply is low</w:t>
      </w:r>
      <w:r w:rsidRPr="00044B50">
        <w:rPr>
          <w:sz w:val="16"/>
        </w:rPr>
        <w:t xml:space="preserve">," </w:t>
      </w:r>
      <w:r w:rsidRPr="00CB19E2">
        <w:rPr>
          <w:rStyle w:val="StyleBoldUnderline"/>
        </w:rPr>
        <w:t>said</w:t>
      </w:r>
      <w:r w:rsidRPr="00044B50">
        <w:rPr>
          <w:sz w:val="16"/>
        </w:rPr>
        <w:t xml:space="preserve"> Richard </w:t>
      </w:r>
      <w:r w:rsidRPr="00CB19E2">
        <w:rPr>
          <w:rStyle w:val="StyleBoldUnderline"/>
        </w:rPr>
        <w:t>Mallinson, an analyst at Energy Aspects</w:t>
      </w:r>
      <w:r w:rsidRPr="00044B50">
        <w:rPr>
          <w:sz w:val="16"/>
        </w:rPr>
        <w:t>, a London research firm. So far, the fighting has largely been isolated to cities in the north, including Mosul and Tikrit, where the fighters of the Islamic State of Iraq and the Levant have taken control. Iraq's main oil fields and export facilities are clustered around the city of Basra in the south. But traders are worried that the action could spread, threatening supplies. Iraq is the second largest oil producer in OPEC, representing the largest source of growth among the 12 member countries. Of perhaps greater concern is that the growing instability in Iraq and the unrest in other big petroleum-producing countries could alter the geopolitical dynamics that have kept oil prices remarkably stable although relatively high for the last three years. The Russian annexation in Crimea and the chaos in Libya "point to a systemic and seismic shift geopolitically," Edward L. Morse, head of commodities research at Citigroup, wrote in a note to clients Friday. Amid the uncertainty</w:t>
      </w:r>
      <w:r w:rsidRPr="00CB19E2">
        <w:rPr>
          <w:rStyle w:val="StyleBoldUnderline"/>
        </w:rPr>
        <w:t>, oil prices have been rising modestly in recent days.</w:t>
      </w:r>
      <w:r w:rsidRPr="00044B50">
        <w:rPr>
          <w:sz w:val="16"/>
        </w:rPr>
        <w:t xml:space="preserve"> On Friday, Brent crude, the international benchmark, rose about 0.25 percent to $113.32. West Texas Intermediate, the standard in the United States, was up 0.1 percent to $106.66.</w:t>
      </w:r>
    </w:p>
    <w:p w:rsidR="00805D2E" w:rsidRPr="00CB19E2" w:rsidRDefault="00805D2E" w:rsidP="00805D2E">
      <w:pPr>
        <w:pStyle w:val="Heading4"/>
      </w:pPr>
      <w:r w:rsidRPr="00CB19E2">
        <w:t>Oil Prices at nine month high due to Iraq conflict</w:t>
      </w:r>
    </w:p>
    <w:p w:rsidR="00805D2E" w:rsidRPr="00CB19E2" w:rsidRDefault="00805D2E" w:rsidP="00805D2E">
      <w:pPr>
        <w:rPr>
          <w:rStyle w:val="StyleStyleBold12pt"/>
          <w:bCs w:val="0"/>
          <w:sz w:val="22"/>
        </w:rPr>
      </w:pPr>
      <w:r w:rsidRPr="00CB19E2">
        <w:rPr>
          <w:rStyle w:val="StyleStyleBold12pt"/>
        </w:rPr>
        <w:t xml:space="preserve">Johnson, 6/13 </w:t>
      </w:r>
      <w:r w:rsidRPr="00CB19E2">
        <w:t xml:space="preserve">(Christopher, Specialist correspondent focusing on oil and energy markets and policy. Former roles: oil broker, Asia Bureau Chief Petroleum Argus, Reuters Bureau Chief Thailand and Indochina, Senior correspondent Netherlands, Senior Correspondent Singapore, Chief Correspondent Poland, Front Page Editor European Company News, Editor, Reuters Business Report, “Oil climbs amid escalating conflict in Iraq”, Online Article, </w:t>
      </w:r>
      <w:hyperlink r:id="rId19" w:history="1">
        <w:r w:rsidRPr="00CB19E2">
          <w:rPr>
            <w:rStyle w:val="Hyperlink"/>
          </w:rPr>
          <w:t>http://in.reuters.com/article/2014/06/13/markets-oil-idINKBN0EO09O20140613</w:t>
        </w:r>
      </w:hyperlink>
      <w:r w:rsidRPr="00CB19E2">
        <w:t>, hhs-nw)</w:t>
      </w:r>
    </w:p>
    <w:p w:rsidR="00805D2E" w:rsidRPr="00044B50" w:rsidRDefault="00805D2E" w:rsidP="00805D2E">
      <w:pPr>
        <w:tabs>
          <w:tab w:val="left" w:pos="5130"/>
        </w:tabs>
        <w:rPr>
          <w:sz w:val="16"/>
        </w:rPr>
      </w:pPr>
      <w:r w:rsidRPr="00044B50">
        <w:rPr>
          <w:sz w:val="16"/>
        </w:rPr>
        <w:t xml:space="preserve">(Reuters) - </w:t>
      </w:r>
      <w:r w:rsidRPr="00CB19E2">
        <w:rPr>
          <w:rStyle w:val="StyleBoldUnderline"/>
        </w:rPr>
        <w:t>Oil prices rose to new nine-month highs on Friday as concerns persisted that an insurgency in Iraq could disrupt oil exports from the second-largest OPEC producer</w:t>
      </w:r>
      <w:r w:rsidRPr="00044B50">
        <w:rPr>
          <w:sz w:val="16"/>
        </w:rPr>
        <w:t xml:space="preserve">. Iraq's most senior Shi'ite cleric urged his followers to take up arms against the advancing Sunni militants, </w:t>
      </w:r>
      <w:r w:rsidRPr="00CB19E2">
        <w:rPr>
          <w:rStyle w:val="StyleBoldUnderline"/>
        </w:rPr>
        <w:t>an al Qaeda splinter group marching south towards the Shi'ite-led government in Baghdad, raising the spectre of further violence.</w:t>
      </w:r>
      <w:r w:rsidRPr="00044B50">
        <w:rPr>
          <w:sz w:val="16"/>
        </w:rPr>
        <w:t xml:space="preserve"> The surge in both Brent and U.S. crude prices this week lost some momentum on Friday as the market waited to see if the conflict in Iraq would escalate to civil war. "</w:t>
      </w:r>
      <w:r w:rsidRPr="00CB19E2">
        <w:rPr>
          <w:rStyle w:val="StyleBoldUnderline"/>
        </w:rPr>
        <w:t>Right now the market is looking for a comfort zone," said James Williams, an energy economist at WTRG Economics in London, Arkansas.</w:t>
      </w:r>
      <w:r w:rsidRPr="00044B50">
        <w:rPr>
          <w:sz w:val="16"/>
        </w:rPr>
        <w:t xml:space="preserve"> </w:t>
      </w:r>
      <w:r w:rsidRPr="00CB19E2">
        <w:rPr>
          <w:rStyle w:val="StyleBoldUnderline"/>
        </w:rPr>
        <w:t xml:space="preserve">"We're far more likely to close up rather than down because of the weekend-effect." </w:t>
      </w:r>
      <w:r w:rsidRPr="00044B50">
        <w:rPr>
          <w:sz w:val="16"/>
        </w:rPr>
        <w:t xml:space="preserve">Brent LCOc1 rose 33 cents at $113.35 per barrel as of 1:30 p.m. EDT (1730 GMT), off a peak of $114.69, </w:t>
      </w:r>
      <w:r w:rsidRPr="00CB19E2">
        <w:rPr>
          <w:rStyle w:val="StyleBoldUnderline"/>
        </w:rPr>
        <w:t>its highest since September. U.S. crude</w:t>
      </w:r>
      <w:r w:rsidRPr="00044B50">
        <w:rPr>
          <w:sz w:val="16"/>
        </w:rPr>
        <w:t xml:space="preserve"> CLc1 climbed 57 cents at $107.10, </w:t>
      </w:r>
      <w:r w:rsidRPr="00CB19E2">
        <w:rPr>
          <w:rStyle w:val="StyleBoldUnderline"/>
        </w:rPr>
        <w:t>off a high of $107.68.</w:t>
      </w:r>
      <w:r w:rsidRPr="00044B50">
        <w:rPr>
          <w:sz w:val="16"/>
        </w:rPr>
        <w:t xml:space="preserve"> </w:t>
      </w:r>
      <w:r w:rsidRPr="00CB19E2">
        <w:rPr>
          <w:rStyle w:val="StyleBoldUnderline"/>
        </w:rPr>
        <w:t>Brent was set to gain more than 5 percent this week,</w:t>
      </w:r>
      <w:r w:rsidRPr="00044B50">
        <w:rPr>
          <w:sz w:val="16"/>
        </w:rPr>
        <w:t xml:space="preserve"> the biggest weekly rise since last July, while U.S. crude was on track for its biggest weekly jump since December. "</w:t>
      </w:r>
      <w:r w:rsidRPr="00CB19E2">
        <w:rPr>
          <w:rStyle w:val="StyleBoldUnderline"/>
        </w:rPr>
        <w:t>You want to have a premium as Iraq is more unstable than last week, but with no disruptions, how much can you keep</w:t>
      </w:r>
      <w:r w:rsidRPr="00044B50">
        <w:rPr>
          <w:sz w:val="16"/>
        </w:rPr>
        <w:t>?," said Olivier Jakob at Petromatrix consultancy in Switzerland</w:t>
      </w:r>
      <w:r w:rsidRPr="00CB19E2">
        <w:rPr>
          <w:rStyle w:val="StyleBoldUnderline"/>
        </w:rPr>
        <w:t>. The bulk of Iraq's current oil exports come from south of Baghdad, still far from the Islamist rebel fighters</w:t>
      </w:r>
      <w:r w:rsidRPr="00044B50">
        <w:rPr>
          <w:sz w:val="16"/>
        </w:rPr>
        <w:t xml:space="preserve">. Should the militants advance south of the capital, analysts expect them to encounter much greater resistance. </w:t>
      </w:r>
      <w:r w:rsidRPr="00CB19E2">
        <w:rPr>
          <w:rStyle w:val="StyleBoldUnderline"/>
        </w:rPr>
        <w:t>Iraqi exports from the north are considered safe for the moment, analysts said,</w:t>
      </w:r>
      <w:r w:rsidRPr="00044B50">
        <w:rPr>
          <w:sz w:val="16"/>
        </w:rPr>
        <w:t xml:space="preserve"> as the major Kirkuk oil hub is held by Kurdish forces. U.S. President Barack Obama said on Friday that the United States would not put troops on the ground in Iraq and was reviewing other options to assist the Iraqi government</w:t>
      </w:r>
      <w:r w:rsidRPr="00CB19E2">
        <w:rPr>
          <w:rStyle w:val="StyleBoldUnderline"/>
        </w:rPr>
        <w:t>. Obama said the insurgency so far had not caused major disruptions to oil supplies from Iraq</w:t>
      </w:r>
      <w:r w:rsidRPr="00044B50">
        <w:rPr>
          <w:sz w:val="16"/>
        </w:rPr>
        <w:t xml:space="preserve">, but that </w:t>
      </w:r>
      <w:r w:rsidRPr="00CB19E2">
        <w:rPr>
          <w:rStyle w:val="StyleBoldUnderline"/>
        </w:rPr>
        <w:t xml:space="preserve">if insurgents took control of refineries, other oil producers in the Middle East would need to help "pick up the slack." </w:t>
      </w:r>
      <w:r w:rsidRPr="00044B50">
        <w:rPr>
          <w:sz w:val="16"/>
        </w:rPr>
        <w:t>The International Energy Agency played down fears over the possible loss of oil exports from Iraq in its monthly Oil Market Report. "Concerning as the latest events in Iraq may be, they might not for now, if the conflict does not spread further, put additional Iraqi oil supplies immediately at risk," the Paris-based agency said. T</w:t>
      </w:r>
      <w:r w:rsidRPr="00CB19E2">
        <w:rPr>
          <w:rStyle w:val="StyleBoldUnderline"/>
        </w:rPr>
        <w:t>he IEA said Friday OPEC would need to produce 1 million barrels per day (bpd) more oil on average in the second half of 2014 to balance the global market,</w:t>
      </w:r>
      <w:r w:rsidRPr="00044B50">
        <w:rPr>
          <w:sz w:val="16"/>
        </w:rPr>
        <w:t xml:space="preserve"> which will see a steep seasonal spike in demand. The bullish assessment contrasted with the view </w:t>
      </w:r>
      <w:r w:rsidRPr="00CB19E2">
        <w:rPr>
          <w:rStyle w:val="StyleBoldUnderline"/>
        </w:rPr>
        <w:t>of OPEC, which on Thursday said extra production would be more than sufficient to meet growing demand</w:t>
      </w:r>
      <w:r w:rsidRPr="00044B50">
        <w:rPr>
          <w:sz w:val="16"/>
        </w:rPr>
        <w:t>. ((Additional reporting by Julia Payne and Christopher Johnson in London and Manash Goswami in Singapore; Editing by Dale Hudson and Bernadette Baum)</w:t>
      </w:r>
    </w:p>
    <w:p w:rsidR="00805D2E" w:rsidRPr="00CB19E2" w:rsidRDefault="00805D2E" w:rsidP="00805D2E">
      <w:pPr>
        <w:pStyle w:val="Heading4"/>
      </w:pPr>
      <w:r w:rsidRPr="00CB19E2">
        <w:t>Oil Prices at a nine high</w:t>
      </w:r>
    </w:p>
    <w:p w:rsidR="00805D2E" w:rsidRPr="00CB19E2" w:rsidRDefault="00805D2E" w:rsidP="00805D2E">
      <w:r w:rsidRPr="00CB19E2">
        <w:rPr>
          <w:rStyle w:val="StyleStyleBold12pt"/>
        </w:rPr>
        <w:t>Strauss 6/13</w:t>
      </w:r>
      <w:r w:rsidRPr="00CB19E2">
        <w:t xml:space="preserve"> (Gary Strauss, 6/13/14, "Oil Prices Rise Further on Growing Iraq Tensions", http://www.usatoday.com/story/money/business/2014/06/12/tensions-in-iraq-pushing-crude-oil-higher-gas-prices-next/10374855/)</w:t>
      </w:r>
    </w:p>
    <w:p w:rsidR="00805D2E" w:rsidRPr="00CB19E2" w:rsidRDefault="00805D2E" w:rsidP="00805D2E">
      <w:pPr>
        <w:rPr>
          <w:u w:val="single"/>
        </w:rPr>
      </w:pPr>
      <w:r w:rsidRPr="00CB19E2">
        <w:rPr>
          <w:u w:val="single"/>
        </w:rPr>
        <w:t>Escalating tensions in Iraq spilled over to energy markets for a second day Friday, pushing crude oil prices to ten-month highs and setting the stage for stubbornly high gasoline prices in the U.S. to rise even further.</w:t>
      </w:r>
      <w:r w:rsidR="00044B50" w:rsidRPr="00044B50">
        <w:rPr>
          <w:sz w:val="12"/>
        </w:rPr>
        <w:t>¶</w:t>
      </w:r>
      <w:r w:rsidRPr="00044B50">
        <w:rPr>
          <w:sz w:val="16"/>
        </w:rPr>
        <w:t xml:space="preserve"> After jumping over $2 on Thursday, the benchmark U.S. oil contract for July delivery was up 15 cents to $106.68 a barrel in electronic trading on the New York Mercantile Exchange. It had earlier hit a high of $107.68.</w:t>
      </w:r>
      <w:r w:rsidR="00044B50" w:rsidRPr="00044B50">
        <w:rPr>
          <w:sz w:val="12"/>
        </w:rPr>
        <w:t>¶</w:t>
      </w:r>
      <w:r w:rsidRPr="00044B50">
        <w:rPr>
          <w:sz w:val="16"/>
        </w:rPr>
        <w:t xml:space="preserve"> </w:t>
      </w:r>
      <w:r w:rsidRPr="00CB19E2">
        <w:rPr>
          <w:u w:val="single"/>
        </w:rPr>
        <w:t>Brent crude, a benchmark for international oils, was up 54 cents to $112.96 a barrel on the ICE Futures exchange in London.</w:t>
      </w:r>
      <w:r w:rsidR="00044B50" w:rsidRPr="00044B50">
        <w:rPr>
          <w:sz w:val="12"/>
        </w:rPr>
        <w:t>¶</w:t>
      </w:r>
      <w:r w:rsidRPr="00CB19E2">
        <w:rPr>
          <w:u w:val="single"/>
        </w:rPr>
        <w:t xml:space="preserve"> The jumps are likely to drive the price of regular unleaded gasoline — now about $3.64 a gallon — up 5 to 10 cents in the coming days and keep summer prices elevated, says Tom Kloza, senior energy analyst at gasbuddy.com.</w:t>
      </w:r>
      <w:r w:rsidR="00044B50" w:rsidRPr="00044B50">
        <w:rPr>
          <w:sz w:val="12"/>
        </w:rPr>
        <w:t>¶</w:t>
      </w:r>
      <w:r w:rsidRPr="00CB19E2">
        <w:rPr>
          <w:u w:val="single"/>
        </w:rPr>
        <w:t xml:space="preserve"> </w:t>
      </w:r>
    </w:p>
    <w:p w:rsidR="00805D2E" w:rsidRPr="00CB19E2" w:rsidRDefault="00805D2E" w:rsidP="00805D2E">
      <w:pPr>
        <w:rPr>
          <w:u w:val="single"/>
        </w:rPr>
      </w:pPr>
    </w:p>
    <w:p w:rsidR="00C0053E" w:rsidRPr="00CB19E2" w:rsidRDefault="00C0053E" w:rsidP="00C0053E">
      <w:pPr>
        <w:pStyle w:val="Heading4"/>
      </w:pPr>
      <w:r w:rsidRPr="00CB19E2">
        <w:t>Oil prices high now due to petro state conflict</w:t>
      </w:r>
    </w:p>
    <w:p w:rsidR="00C0053E" w:rsidRPr="00CB19E2" w:rsidRDefault="00C0053E" w:rsidP="00C0053E">
      <w:pPr>
        <w:rPr>
          <w:rStyle w:val="StyleStyleBold12pt"/>
          <w:b w:val="0"/>
          <w:bCs w:val="0"/>
        </w:rPr>
      </w:pPr>
      <w:r w:rsidRPr="00CB19E2">
        <w:rPr>
          <w:rStyle w:val="StyleStyleBold12pt"/>
        </w:rPr>
        <w:t xml:space="preserve">LeVine 6/12 </w:t>
      </w:r>
      <w:r w:rsidRPr="00CB19E2">
        <w:t xml:space="preserve">(Steve, Washington correspondent, resident correspondent for the new York times, Wall street journal, Newsweek correspondant in Pakistan and Afghanistan,”oil prices aren’t coming down anytime soon, and Iraq is the latest reason”, online article, </w:t>
      </w:r>
      <w:hyperlink r:id="rId20" w:history="1">
        <w:r w:rsidRPr="00CB19E2">
          <w:rPr>
            <w:rStyle w:val="Hyperlink"/>
          </w:rPr>
          <w:t>http://qz.com/220082/oil-prices-arent-coming-down-any-time-soon-and-iraq-is-just-the-latest-reason/</w:t>
        </w:r>
      </w:hyperlink>
      <w:r w:rsidRPr="00CB19E2">
        <w:t>, hhs-nw)</w:t>
      </w:r>
    </w:p>
    <w:p w:rsidR="00C0053E" w:rsidRPr="00CB19E2" w:rsidRDefault="00C0053E" w:rsidP="00C0053E">
      <w:pPr>
        <w:rPr>
          <w:rStyle w:val="StyleBoldUnderline"/>
        </w:rPr>
      </w:pPr>
      <w:r w:rsidRPr="00CB19E2">
        <w:rPr>
          <w:rStyle w:val="StyleBoldUnderline"/>
        </w:rPr>
        <w:t>The upheaval in Iraq threatens to exacerbate a three-year-old trend in which unusual geopolitical disruptions have become the new normal. A key impact—high oil</w:t>
      </w:r>
      <w:r w:rsidRPr="00CB19E2">
        <w:t xml:space="preserve"> </w:t>
      </w:r>
      <w:r w:rsidRPr="00CB19E2">
        <w:rPr>
          <w:rStyle w:val="StyleBoldUnderline"/>
        </w:rPr>
        <w:t>prices when analysts say bulging new supplies should be sending them far lower.</w:t>
      </w:r>
      <w:r w:rsidRPr="00CB19E2">
        <w:t xml:space="preserve"> That is because </w:t>
      </w:r>
      <w:r w:rsidRPr="00CB19E2">
        <w:rPr>
          <w:rStyle w:val="StyleBoldUnderline"/>
        </w:rPr>
        <w:t>much of the geopolitical turmoil has been in or involved oil-producing countries. “We are witnessing the failure of the petro-state</w:t>
      </w:r>
      <w:r w:rsidRPr="00CB19E2">
        <w:t>,” Citigroup’s head of commodity research, Edward Morse, told Quartz</w:t>
      </w:r>
      <w:r w:rsidRPr="00CB19E2">
        <w:rPr>
          <w:rStyle w:val="StyleBoldUnderline"/>
        </w:rPr>
        <w:t>. Up until 2011, an average of 500,000 barrels of oil a day was off the market at any one time for maintenance and other reasons</w:t>
      </w:r>
      <w:r w:rsidRPr="00CB19E2">
        <w:t xml:space="preserve">, a </w:t>
      </w:r>
      <w:r w:rsidRPr="00CB19E2">
        <w:rPr>
          <w:rStyle w:val="StyleBoldUnderline"/>
        </w:rPr>
        <w:t>volume that triggered no perceptible price volatility. Temporary aberrations like Hurricane Katrina took 1.5 million barrels off the market in 2005, and the 2003 attack on Iraq removed 2.3 million barrels a day.</w:t>
      </w:r>
    </w:p>
    <w:p w:rsidR="00C0053E" w:rsidRPr="00CB19E2" w:rsidRDefault="00C0053E" w:rsidP="00C0053E">
      <w:pPr>
        <w:pStyle w:val="Heading1"/>
      </w:pPr>
      <w:r w:rsidRPr="00CB19E2">
        <w:t>Generic Link</w:t>
      </w:r>
    </w:p>
    <w:p w:rsidR="00751846" w:rsidRPr="00CB19E2" w:rsidRDefault="00751846">
      <w:pPr>
        <w:pStyle w:val="Heading2"/>
      </w:pPr>
      <w:r w:rsidRPr="00CB19E2">
        <w:t>Algae</w:t>
      </w:r>
    </w:p>
    <w:p w:rsidR="00751846" w:rsidRPr="00CB19E2" w:rsidRDefault="00751846" w:rsidP="00691703">
      <w:pPr>
        <w:pStyle w:val="Heading4"/>
      </w:pPr>
      <w:r w:rsidRPr="00CB19E2">
        <w:t>Algae reduces dependence on imported oil</w:t>
      </w:r>
    </w:p>
    <w:p w:rsidR="00751846" w:rsidRPr="00CB19E2" w:rsidRDefault="00751846" w:rsidP="00751846">
      <w:r w:rsidRPr="00CB19E2">
        <w:rPr>
          <w:rStyle w:val="StyleStyleBold12pt"/>
        </w:rPr>
        <w:t>Parry 11</w:t>
      </w:r>
      <w:r w:rsidRPr="00CB19E2">
        <w:t xml:space="preserve"> (Wynne, Livescience senior writer, “Algae: Biofuel of the Future?,” April 14, 2011, </w:t>
      </w:r>
      <w:hyperlink r:id="rId21" w:history="1">
        <w:r w:rsidR="00691703" w:rsidRPr="00CB19E2">
          <w:rPr>
            <w:rStyle w:val="Hyperlink"/>
          </w:rPr>
          <w:t>http://www.livescience.com/13718-oil-algae-biofuels-water-renewable-energy.html</w:t>
        </w:r>
      </w:hyperlink>
      <w:r w:rsidR="00691703" w:rsidRPr="00CB19E2">
        <w:t>, hhs-nw)</w:t>
      </w:r>
    </w:p>
    <w:p w:rsidR="00751846" w:rsidRPr="00044B50" w:rsidRDefault="00751846" w:rsidP="00751846">
      <w:pPr>
        <w:rPr>
          <w:sz w:val="16"/>
        </w:rPr>
      </w:pPr>
      <w:r w:rsidRPr="00CB19E2">
        <w:rPr>
          <w:rStyle w:val="StyleBoldUnderline"/>
        </w:rPr>
        <w:t>Oil produced by algae growing in an area roughly the size of South Carolina could replace a sizable chunk of the oil the United States imports</w:t>
      </w:r>
      <w:r w:rsidRPr="00044B50">
        <w:rPr>
          <w:sz w:val="16"/>
        </w:rPr>
        <w:t xml:space="preserve"> for transportation, according to a new analysis that also contends that water use — a drawback to algal biofuel — could be minimized. "Algae has been a hot topic of biofuel discussions recently, but no one has taken such a detailed look at how much America could make, and how much water and land it would require, until now," said Mark Wigmosta, a U.S. Department of Energy hydrologist who was the lead researcher for the analysis. "This research provides the groundwork and initial estimates needed to better inform renewable energy decisions." The researchers concluded that </w:t>
      </w:r>
      <w:r w:rsidRPr="00CB19E2">
        <w:rPr>
          <w:rStyle w:val="StyleBoldUnderline"/>
        </w:rPr>
        <w:t>farmed algae could produce 21 billion gallons of oil,</w:t>
      </w:r>
      <w:r w:rsidRPr="00044B50">
        <w:rPr>
          <w:sz w:val="16"/>
        </w:rPr>
        <w:t xml:space="preserve"> fulfilling a federal goal set for advanced biofuel production in 2022. </w:t>
      </w:r>
      <w:r w:rsidRPr="00CB19E2">
        <w:rPr>
          <w:rStyle w:val="StyleBoldUnderline"/>
        </w:rPr>
        <w:t>Growing algae domestically would help reduce the U.S. dependence on foreign oi</w:t>
      </w:r>
      <w:r w:rsidRPr="00044B50">
        <w:rPr>
          <w:sz w:val="16"/>
        </w:rPr>
        <w:t xml:space="preserve">l </w:t>
      </w:r>
      <w:r w:rsidRPr="00CB19E2">
        <w:rPr>
          <w:rStyle w:val="StyleBoldUnderline"/>
        </w:rPr>
        <w:t>— in 2009, slightly more than half of the petroleum used in the U.S. came from abroad.</w:t>
      </w:r>
      <w:r w:rsidRPr="00044B50">
        <w:rPr>
          <w:sz w:val="16"/>
        </w:rPr>
        <w:t xml:space="preserve"> Algae grown in freshwater ponds in the country's most sunny and humid climates — the Gulf Coast, the southeastern seaboard and the Great Lakes — would require the least water, the researchers said. Algae have some important advantages as a source of biofuel, which in this case would be made by extracting and refining oils called lipids produced by the simple plants. </w:t>
      </w:r>
      <w:r w:rsidRPr="00CB19E2">
        <w:rPr>
          <w:rStyle w:val="StyleBoldUnderline"/>
        </w:rPr>
        <w:t>Algae can produce 80 times more oil than an equal area of corn does</w:t>
      </w:r>
      <w:r w:rsidRPr="00044B50">
        <w:rPr>
          <w:sz w:val="16"/>
        </w:rPr>
        <w:t xml:space="preserve">. And unlike with corn, which is used to make ethanol, algae grown for biofuel production wouldn't interfere with a food crop, since algae aren't a widespread food source. Algae also consume carbon dioxide, the primary greenhouse gas, and can grow in (and clean) municipal wastewater. </w:t>
      </w:r>
      <w:r w:rsidRPr="00CB19E2">
        <w:rPr>
          <w:rStyle w:val="StyleBoldUnderline"/>
        </w:rPr>
        <w:t>But algae, like other biofuels, require a lot of water to produce</w:t>
      </w:r>
      <w:r w:rsidRPr="00044B50">
        <w:rPr>
          <w:sz w:val="16"/>
        </w:rPr>
        <w:t xml:space="preserve">. This is not an issue with conventional petroleum, which is extracted from the Earth, not grown. [The Real Costs of Renewable Energy] Wigmosta, who works at the DOE's Pacific Northwest National Laboratory, and his colleagues set out to assess just how much algae-derived oil the United States could produce and how much water that would require. Using geographic data, they identified areas suited for growing algae in freshwater ponds. Using weather data to estimate amount of sunlight (since algae rely on photosynthesis to grow) and temperature, the researchers calculated the amount of algae that could be produced hourly at each specific site. They also estimated how much water would need to be replaced due to evaporation over 30 years, based on growing algae in open, outdoor, freshwater ponds using current technology. </w:t>
      </w:r>
      <w:r w:rsidRPr="00CB19E2">
        <w:rPr>
          <w:rStyle w:val="StyleBoldUnderline"/>
        </w:rPr>
        <w:t xml:space="preserve">They calculated that enough algae to produce 21 billion gallons of oil — 17 percent of the petroleum that the U.S. imported in 2008 </w:t>
      </w:r>
      <w:r w:rsidRPr="00044B50">
        <w:rPr>
          <w:sz w:val="16"/>
        </w:rPr>
        <w:t>for transportation fuels — could be grown on lands roughly totaling the size of South Carolina, using 350 gallons of water per gallon of oil produced. This amounts to a quarter of the water currently used for agriculture. "Water is an important consideration when choosing a biofuel source," Wigmosta said. "And so are many other factors. Algae could be part of the solution to the nation's energy puzzle if we're smart about where we place growth ponds, and the technical challenges to achieving commercial-scale algal biofuel production are met."</w:t>
      </w:r>
    </w:p>
    <w:p w:rsidR="00751846" w:rsidRPr="00CB19E2" w:rsidRDefault="00751846" w:rsidP="00751846"/>
    <w:p w:rsidR="00EE15B7" w:rsidRPr="00CB19E2" w:rsidRDefault="00EE15B7">
      <w:pPr>
        <w:pStyle w:val="Heading2"/>
      </w:pPr>
      <w:r w:rsidRPr="00CB19E2">
        <w:t>Generic Renewable Energy</w:t>
      </w:r>
    </w:p>
    <w:p w:rsidR="00EE15B7" w:rsidRPr="00CB19E2" w:rsidRDefault="00EE15B7" w:rsidP="00EE15B7">
      <w:pPr>
        <w:pStyle w:val="Heading4"/>
      </w:pPr>
      <w:r w:rsidRPr="00CB19E2">
        <w:t>Renewable Energy threatens established fossil fuel imports</w:t>
      </w:r>
    </w:p>
    <w:p w:rsidR="00EE15B7" w:rsidRPr="00CB19E2" w:rsidRDefault="00EE15B7" w:rsidP="00EE15B7">
      <w:r w:rsidRPr="00CB19E2">
        <w:rPr>
          <w:rStyle w:val="StyleStyleBold12pt"/>
        </w:rPr>
        <w:t>Sen 12</w:t>
      </w:r>
      <w:r w:rsidRPr="00CB19E2">
        <w:t xml:space="preserve"> (Sandip, writer for China Dialogue, “Why lower oil prices hold the key to renewable energy,” 10/18/2012, </w:t>
      </w:r>
      <w:hyperlink r:id="rId22" w:history="1">
        <w:r w:rsidRPr="00CB19E2">
          <w:rPr>
            <w:rStyle w:val="Hyperlink"/>
          </w:rPr>
          <w:t>https://www.chinadialogue.net/article/show/single/en/5220-Why-lower-oil-prices-hold-the-key-to-renewable-energy</w:t>
        </w:r>
      </w:hyperlink>
      <w:r w:rsidRPr="00CB19E2">
        <w:t>)</w:t>
      </w:r>
    </w:p>
    <w:p w:rsidR="00EE15B7" w:rsidRPr="00044B50" w:rsidRDefault="00EE15B7" w:rsidP="00EE15B7">
      <w:pPr>
        <w:rPr>
          <w:sz w:val="16"/>
        </w:rPr>
      </w:pPr>
      <w:r w:rsidRPr="00CB19E2">
        <w:rPr>
          <w:rStyle w:val="StyleBoldUnderline"/>
        </w:rPr>
        <w:t>Offshore wind-power</w:t>
      </w:r>
      <w:r w:rsidRPr="00044B50">
        <w:rPr>
          <w:sz w:val="16"/>
        </w:rPr>
        <w:t xml:space="preserve"> stations in Germany </w:t>
      </w:r>
      <w:r w:rsidRPr="00CB19E2">
        <w:rPr>
          <w:rStyle w:val="StyleBoldUnderline"/>
        </w:rPr>
        <w:t>have already brought down the price of generation</w:t>
      </w:r>
      <w:r w:rsidRPr="00044B50">
        <w:rPr>
          <w:sz w:val="16"/>
        </w:rPr>
        <w:t xml:space="preserve"> to below that of fossil fuels, though generation problems exist because wind power is a fluctuating source. European smart-grid architecture is expected in the near future to answer some of today’s problems around wind and solar power by integrating diverse sources into a common stable grid. </w:t>
      </w:r>
      <w:r w:rsidRPr="00CB19E2">
        <w:rPr>
          <w:rStyle w:val="StyleBoldUnderline"/>
        </w:rPr>
        <w:t>Electric two-wheelers</w:t>
      </w:r>
      <w:r w:rsidRPr="00044B50">
        <w:rPr>
          <w:sz w:val="16"/>
        </w:rPr>
        <w:t xml:space="preserve">, or e-bikes, </w:t>
      </w:r>
      <w:r w:rsidRPr="00CB19E2">
        <w:rPr>
          <w:rStyle w:val="StyleBoldUnderline"/>
        </w:rPr>
        <w:t>already pose a serious challenge to fossil-fuelled counterparts</w:t>
      </w:r>
      <w:r w:rsidRPr="00044B50">
        <w:rPr>
          <w:sz w:val="16"/>
        </w:rPr>
        <w:t xml:space="preserve">, especially in China where over 200 million commuters use electric bikes and scooters on a daily basis. Nations need to invest in renewable energy technologies that deliver, just as they need to invest in roads, bridges, mining and space and defence technologies. </w:t>
      </w:r>
      <w:r w:rsidRPr="00CB19E2">
        <w:rPr>
          <w:rStyle w:val="StyleBoldUnderline"/>
        </w:rPr>
        <w:t>Not all projects will give a high return on investment and there will be some dry wells and false starts</w:t>
      </w:r>
      <w:r w:rsidRPr="00044B50">
        <w:rPr>
          <w:sz w:val="16"/>
        </w:rPr>
        <w:t xml:space="preserve"> along the way, just as with oil drilling, space programmes or missile shields. </w:t>
      </w:r>
      <w:r w:rsidRPr="00CB19E2">
        <w:rPr>
          <w:rStyle w:val="StyleBoldUnderline"/>
        </w:rPr>
        <w:t>Advances in solar and wind technology</w:t>
      </w:r>
      <w:r w:rsidRPr="00044B50">
        <w:rPr>
          <w:sz w:val="16"/>
        </w:rPr>
        <w:t xml:space="preserve"> in Spain and Germany, China and India, </w:t>
      </w:r>
      <w:r w:rsidRPr="00CB19E2">
        <w:rPr>
          <w:rStyle w:val="StyleBoldUnderline"/>
        </w:rPr>
        <w:t>show that the United States may not be the dominant player in the renewable-energy industry</w:t>
      </w:r>
      <w:r w:rsidRPr="00044B50">
        <w:rPr>
          <w:sz w:val="16"/>
        </w:rPr>
        <w:t xml:space="preserve"> in the future. Leaders who think ahead and take the calculated risk to invest in the right areas can pull off astounding results in renewable energy. The eurozone debt crisis will prove a dampener in the process no doubt, but if </w:t>
      </w:r>
      <w:r w:rsidRPr="00CB19E2">
        <w:rPr>
          <w:rStyle w:val="StyleBoldUnderline"/>
        </w:rPr>
        <w:t>fossil-fuel prices can be tempered</w:t>
      </w:r>
      <w:r w:rsidRPr="00044B50">
        <w:rPr>
          <w:sz w:val="16"/>
        </w:rPr>
        <w:t xml:space="preserve"> and subsidies re-directed, there will be no stopping renewable energy.</w:t>
      </w:r>
    </w:p>
    <w:p w:rsidR="009E4A9F" w:rsidRPr="00CB19E2" w:rsidRDefault="009E4A9F" w:rsidP="009E4A9F">
      <w:pPr>
        <w:pStyle w:val="Heading4"/>
        <w:rPr>
          <w:rStyle w:val="StyleBoldUnderline"/>
          <w:u w:val="none"/>
        </w:rPr>
      </w:pPr>
      <w:r w:rsidRPr="00CB19E2">
        <w:rPr>
          <w:rStyle w:val="StyleBoldUnderline"/>
          <w:u w:val="none"/>
        </w:rPr>
        <w:t>Renewable energy displaces the use of oil</w:t>
      </w:r>
    </w:p>
    <w:p w:rsidR="009E4A9F" w:rsidRPr="00CB19E2" w:rsidRDefault="009E4A9F" w:rsidP="009E4A9F">
      <w:pPr>
        <w:rPr>
          <w:rStyle w:val="StyleBoldUnderline"/>
          <w:u w:val="none"/>
        </w:rPr>
      </w:pPr>
      <w:r w:rsidRPr="00CB19E2">
        <w:rPr>
          <w:rStyle w:val="StyleStyleBold12pt"/>
        </w:rPr>
        <w:t>Ilhan Ozturk 4/14</w:t>
      </w:r>
      <w:r w:rsidRPr="00CB19E2">
        <w:rPr>
          <w:rStyle w:val="StyleBoldUnderline"/>
          <w:u w:val="none"/>
        </w:rPr>
        <w:t xml:space="preserve"> (Professor at Cag University and senior lecturer for faculty of business and economics, Energy dependency and security: The role of efficiency and renewable energy sources, http://www.theigc.org/sites/default/files/Ozturk%202014%20FINAL.pdf)</w:t>
      </w:r>
    </w:p>
    <w:p w:rsidR="009E4A9F" w:rsidRPr="00CB19E2" w:rsidRDefault="009E4A9F" w:rsidP="009E4A9F">
      <w:pPr>
        <w:rPr>
          <w:rStyle w:val="StyleBoldUnderline"/>
        </w:rPr>
      </w:pPr>
      <w:r w:rsidRPr="00CB19E2">
        <w:rPr>
          <w:rStyle w:val="StyleBoldUnderline"/>
        </w:rPr>
        <w:t>Renewable energy is largely a domestic source of energy. When it displaces imported fuels, it contributes to greater national energy security</w:t>
      </w:r>
      <w:r w:rsidRPr="00044B50">
        <w:rPr>
          <w:rStyle w:val="StyleBoldUnderline"/>
          <w:sz w:val="16"/>
          <w:u w:val="none"/>
        </w:rPr>
        <w:t xml:space="preserve"> and directly reduces import bills, which represent a fairly significant percentage of gross domestic product (GDP) in many importing countries and often contribute to a trade deficit. Renewable energy sources (such as wind, solar and biomass) have the potential to reduce these effects significantly. Moreover</w:t>
      </w:r>
      <w:r w:rsidRPr="00CB19E2">
        <w:rPr>
          <w:rStyle w:val="StyleBoldUnderline"/>
        </w:rPr>
        <w:t>, greater use of renewables could indirectly put downward pressure on oil and gas prices and reduce price volatility. In the electricity sector, renewables mainly reduce the need to import gas or coal, as oil use is limited in this sector.</w:t>
      </w:r>
    </w:p>
    <w:p w:rsidR="00C7746E" w:rsidRPr="00CB19E2" w:rsidRDefault="00C7746E" w:rsidP="00EE15B7"/>
    <w:p w:rsidR="00C7746E" w:rsidRPr="00CB19E2" w:rsidRDefault="00C7746E" w:rsidP="00C7746E">
      <w:pPr>
        <w:pStyle w:val="Heading4"/>
        <w:rPr>
          <w:lang w:eastAsia="ko-KR"/>
        </w:rPr>
      </w:pPr>
      <w:r w:rsidRPr="00CB19E2">
        <w:rPr>
          <w:lang w:eastAsia="ko-KR"/>
        </w:rPr>
        <w:t>Investment in other energy sources competes with OPEC</w:t>
      </w:r>
    </w:p>
    <w:p w:rsidR="00C7746E" w:rsidRPr="00CB19E2" w:rsidRDefault="00C7746E" w:rsidP="00C7746E">
      <w:pPr>
        <w:rPr>
          <w:rFonts w:eastAsia="Malgun Gothic"/>
          <w:lang w:eastAsia="ko-KR"/>
        </w:rPr>
      </w:pPr>
      <w:r w:rsidRPr="00CB19E2">
        <w:rPr>
          <w:rStyle w:val="StyleStyleBold12pt"/>
        </w:rPr>
        <w:t>Hulbert 12</w:t>
      </w:r>
      <w:r w:rsidRPr="00CB19E2">
        <w:rPr>
          <w:rFonts w:eastAsia="Malgun Gothic"/>
          <w:lang w:eastAsia="ko-KR"/>
        </w:rPr>
        <w:t xml:space="preserve">, (Matthew, “Three Dilemmas Awaiting OPEC in the Future”, November 27, 2012, </w:t>
      </w:r>
      <w:hyperlink r:id="rId23" w:history="1">
        <w:r w:rsidRPr="00CB19E2">
          <w:rPr>
            <w:rStyle w:val="Hyperlink"/>
            <w:rFonts w:eastAsia="Malgun Gothic"/>
            <w:lang w:eastAsia="ko-KR"/>
          </w:rPr>
          <w:t>http://oilprice.com/Energy/Crude-Oil/Three-Dilemmas-Awaiting-OPEC-in-the-Future.html)//</w:t>
        </w:r>
      </w:hyperlink>
      <w:r w:rsidRPr="00CB19E2">
        <w:rPr>
          <w:rFonts w:eastAsia="Malgun Gothic"/>
          <w:lang w:eastAsia="ko-KR"/>
        </w:rPr>
        <w:t>dodo</w:t>
      </w:r>
    </w:p>
    <w:p w:rsidR="00C7746E" w:rsidRPr="00CB19E2" w:rsidRDefault="00C7746E" w:rsidP="00C7746E">
      <w:pPr>
        <w:rPr>
          <w:rFonts w:eastAsia="Malgun Gothic"/>
          <w:sz w:val="16"/>
          <w:lang w:eastAsia="ko-KR"/>
        </w:rPr>
      </w:pPr>
      <w:r w:rsidRPr="00CB19E2">
        <w:rPr>
          <w:rFonts w:eastAsia="Malgun Gothic"/>
          <w:sz w:val="16"/>
          <w:lang w:eastAsia="ko-KR"/>
        </w:rPr>
        <w:t xml:space="preserve">The ‘exact’ number doesn’t actually matter. </w:t>
      </w:r>
      <w:r w:rsidRPr="00CB19E2">
        <w:rPr>
          <w:rStyle w:val="StyleBoldUnderline"/>
        </w:rPr>
        <w:t>Anything below $100/b is deeply problematic for OPEC</w:t>
      </w:r>
      <w:r w:rsidRPr="00CB19E2">
        <w:rPr>
          <w:rFonts w:eastAsia="Malgun Gothic"/>
          <w:sz w:val="16"/>
          <w:lang w:eastAsia="ko-KR"/>
        </w:rPr>
        <w:t xml:space="preserve"> over the medium term, precisely </w:t>
      </w:r>
      <w:r w:rsidRPr="00CB19E2">
        <w:rPr>
          <w:rStyle w:val="StyleBoldUnderline"/>
        </w:rPr>
        <w:t>because they need high prices to politically survive</w:t>
      </w:r>
      <w:r w:rsidRPr="00CB19E2">
        <w:rPr>
          <w:rFonts w:eastAsia="Malgun Gothic"/>
          <w:sz w:val="16"/>
          <w:lang w:eastAsia="ko-KR"/>
        </w:rPr>
        <w:t xml:space="preserve">. Even we take conservative fiscal breakeven prices over nominal budgetary figures, it’s pretty clear that the geological cost of production is now catastrophically out of kilter with the required geopolitical cost of survival. $100/b is new the $30/b compared with the early 2000s keeping producer states in the black. There are no true ‘price moderates’ left in the cartel, merely ‘gradations of hawks’. </w:t>
      </w:r>
      <w:r w:rsidRPr="00CB19E2">
        <w:rPr>
          <w:rStyle w:val="StyleBoldUnderline"/>
        </w:rPr>
        <w:t>When the market turns, price wars will rage across OPEC to set an effective price floor,</w:t>
      </w:r>
      <w:r w:rsidRPr="00CB19E2">
        <w:rPr>
          <w:rFonts w:eastAsia="Malgun Gothic"/>
          <w:sz w:val="16"/>
          <w:lang w:eastAsia="ko-KR"/>
        </w:rPr>
        <w:t xml:space="preserve"> and it will be Saudi Arabia that’s expected to provide the wood and nails. But even KSA has a fiscal breakeven price of $94/b in 2012 and requires over $100/b to generate a surplus in 2013. Supply restraint will inevitably slip across the cartel, not to mention a free riding Russia exacerbating the problem. </w:t>
      </w:r>
      <w:r w:rsidRPr="00CB19E2">
        <w:rPr>
          <w:rStyle w:val="StyleBoldUnderline"/>
        </w:rPr>
        <w:t>When petrodollars don’t ‘add-up’ and fiscal gaps start to show, then political pressures will rapidly grow</w:t>
      </w:r>
      <w:r w:rsidRPr="00CB19E2">
        <w:rPr>
          <w:rFonts w:eastAsia="Malgun Gothic"/>
          <w:sz w:val="16"/>
          <w:lang w:eastAsia="ko-KR"/>
        </w:rPr>
        <w:t xml:space="preserve"> – </w:t>
      </w:r>
      <w:r w:rsidRPr="00CB19E2">
        <w:rPr>
          <w:rStyle w:val="StyleBoldUnderline"/>
        </w:rPr>
        <w:t>not just on the</w:t>
      </w:r>
      <w:r w:rsidRPr="00CB19E2">
        <w:rPr>
          <w:rFonts w:eastAsia="Malgun Gothic"/>
          <w:sz w:val="16"/>
          <w:lang w:eastAsia="ko-KR"/>
        </w:rPr>
        <w:t xml:space="preserve"> popular </w:t>
      </w:r>
      <w:r w:rsidRPr="00CB19E2">
        <w:rPr>
          <w:rStyle w:val="StyleBoldUnderline"/>
        </w:rPr>
        <w:t>street</w:t>
      </w:r>
      <w:r w:rsidRPr="00CB19E2">
        <w:rPr>
          <w:rFonts w:eastAsia="Malgun Gothic"/>
          <w:sz w:val="16"/>
          <w:lang w:eastAsia="ko-KR"/>
        </w:rPr>
        <w:t xml:space="preserve"> – </w:t>
      </w:r>
      <w:r w:rsidRPr="00CB19E2">
        <w:rPr>
          <w:rStyle w:val="StyleBoldUnderline"/>
        </w:rPr>
        <w:t>but deep within political elites as wel</w:t>
      </w:r>
      <w:r w:rsidRPr="00CB19E2">
        <w:rPr>
          <w:rFonts w:eastAsia="Malgun Gothic"/>
          <w:sz w:val="16"/>
          <w:lang w:eastAsia="ko-KR"/>
        </w:rPr>
        <w:t xml:space="preserve">l. Unfortunately, rather than engaging in any significant political ‘reform to preserve’ when prices dive, </w:t>
      </w:r>
      <w:r w:rsidRPr="00CB19E2">
        <w:rPr>
          <w:rStyle w:val="StyleBoldUnderline"/>
        </w:rPr>
        <w:t>producer states are far more likely to fall back on crude repression as a make-shift coping mechanism</w:t>
      </w:r>
      <w:r w:rsidRPr="00CB19E2">
        <w:rPr>
          <w:rFonts w:eastAsia="Malgun Gothic"/>
          <w:sz w:val="16"/>
          <w:lang w:eastAsia="ko-KR"/>
        </w:rPr>
        <w:t xml:space="preserve">. Relatively small economic margins could have dramatic political effects, particularly when we consider that military hardware remains the last line of political resort, and in some cases, the first for producer states. Whatever popular compliance OPEC can’t buy with money, the use of force is the logical plan B. The ‘problem’ is that repression isn’t the tool it once was. It didn’t work for Ghaddafi in Libya and’s unlikely to work for Assad in Syria. As fierce as rear-guard battles have been, they’ve not been militarily conclusive or operationally conducive to ongoing hydrocarbon production. </w:t>
      </w:r>
      <w:r w:rsidRPr="00CB19E2">
        <w:rPr>
          <w:rStyle w:val="StyleBoldUnderline"/>
        </w:rPr>
        <w:t xml:space="preserve">The lower prices fall, the more likely it is political unrest will create serious supply disruptions when producers go offline, falling under the weight of their own (military) contradictions. </w:t>
      </w:r>
      <w:r w:rsidRPr="00CB19E2">
        <w:rPr>
          <w:rFonts w:eastAsia="Malgun Gothic"/>
          <w:sz w:val="16"/>
          <w:lang w:eastAsia="ko-KR"/>
        </w:rPr>
        <w:t xml:space="preserve">Assuming smaller players implode first, that might be ironically good news for larger producers able to stick things out and wait for prices to lift on the back of supply side disruptions. But OPEC heavyweights shouldn’t be fooled that this is a ‘solution’ to their structural pricing problems. If anything, it strikes at OPEC’s third dilemma: </w:t>
      </w:r>
      <w:r w:rsidRPr="00CB19E2">
        <w:rPr>
          <w:rStyle w:val="StyleBoldUnderline"/>
        </w:rPr>
        <w:t>Even if prices lift to buy them more time, higher prices are the core of the cartels long term demise</w:t>
      </w:r>
      <w:r w:rsidRPr="00CB19E2">
        <w:rPr>
          <w:rFonts w:eastAsia="Malgun Gothic"/>
          <w:sz w:val="16"/>
          <w:lang w:eastAsia="ko-KR"/>
        </w:rPr>
        <w:t xml:space="preserve">. </w:t>
      </w:r>
      <w:r w:rsidRPr="00CB19E2">
        <w:rPr>
          <w:rStyle w:val="StyleBoldUnderline"/>
        </w:rPr>
        <w:t>Not only will it reduce secular demand, it will encourage non-OPEC supply</w:t>
      </w:r>
      <w:r w:rsidRPr="00CB19E2">
        <w:rPr>
          <w:rFonts w:eastAsia="Malgun Gothic"/>
          <w:sz w:val="16"/>
          <w:lang w:eastAsia="ko-KR"/>
        </w:rPr>
        <w:t xml:space="preserve"> (both conventional and unconventional) to explode. Around 200 billion barrels of global proven oil reserves have been added over the past five years, most of which is beyond OPEC states. Once capital goes into conventional plays, variable costs are low relative to fixed costs. Economically, they’re what you could call ‘I’ve started so I’ll finish’ projects. Unconventional fields swing the other way; variable costs are high, which means supply is much more responsive to short term price. Higher prices will induce and maintain higher production. And you’ve guessed it; that inexorably leads to lower prices over the median term. OPEC can’t win any way. So the cartel not only has a triple dilemma, it’s a devilishly cyclical one. </w:t>
      </w:r>
      <w:r w:rsidRPr="00CB19E2">
        <w:rPr>
          <w:rStyle w:val="StyleBoldUnderline"/>
        </w:rPr>
        <w:t>OPEC needs the golden eggs from high oil prices to forestall domestic unrest, but it needs them at a rate that will ultimately kill its supply goose</w:t>
      </w:r>
      <w:r w:rsidRPr="00CB19E2">
        <w:rPr>
          <w:rFonts w:eastAsia="Malgun Gothic"/>
          <w:sz w:val="16"/>
          <w:lang w:eastAsia="ko-KR"/>
        </w:rPr>
        <w:t xml:space="preserve">. </w:t>
      </w:r>
      <w:r w:rsidRPr="00CB19E2">
        <w:rPr>
          <w:sz w:val="16"/>
        </w:rPr>
        <w:t>O</w:t>
      </w:r>
      <w:r w:rsidRPr="00CB19E2">
        <w:rPr>
          <w:rFonts w:eastAsia="Malgun Gothic"/>
          <w:sz w:val="16"/>
          <w:lang w:eastAsia="ko-KR"/>
        </w:rPr>
        <w:t>nce market control is lost - the political implications don’t bode well for OPEC’s world - in what will become a lower price universe. Hence the real question is whether it’s going to be a slow and painful demise for the cartel, or a quick and brutal one. Only time will tell.</w:t>
      </w:r>
    </w:p>
    <w:p w:rsidR="00751846" w:rsidRPr="00CB19E2" w:rsidRDefault="00751846" w:rsidP="00751846">
      <w:pPr>
        <w:pStyle w:val="Heading4"/>
      </w:pPr>
      <w:r w:rsidRPr="00CB19E2">
        <w:t>Renewables lead to shift away from oil and lowers oil prices</w:t>
      </w:r>
    </w:p>
    <w:p w:rsidR="00751846" w:rsidRPr="00CB19E2" w:rsidRDefault="00751846" w:rsidP="00751846">
      <w:r w:rsidRPr="00CB19E2">
        <w:rPr>
          <w:rStyle w:val="StyleStyleBold12pt"/>
        </w:rPr>
        <w:t>Goven No Date</w:t>
      </w:r>
      <w:r w:rsidRPr="00CB19E2">
        <w:t xml:space="preserve"> (Investment company in spirits and renewable energy, “Decreased Dependence,” Copyright 2014, http://www.goven.com/Renewable-Energy-Solutions/Decreased-Dependence.php)</w:t>
      </w:r>
    </w:p>
    <w:p w:rsidR="00751846" w:rsidRPr="00044B50" w:rsidRDefault="00751846" w:rsidP="00751846">
      <w:pPr>
        <w:rPr>
          <w:sz w:val="16"/>
        </w:rPr>
      </w:pPr>
      <w:r w:rsidRPr="00044B50">
        <w:rPr>
          <w:sz w:val="16"/>
        </w:rPr>
        <w:t xml:space="preserve">More than </w:t>
      </w:r>
      <w:r w:rsidRPr="00CB19E2">
        <w:rPr>
          <w:rStyle w:val="StyleBoldUnderline"/>
        </w:rPr>
        <w:t>two thirds of our oil</w:t>
      </w:r>
      <w:r w:rsidRPr="00044B50">
        <w:rPr>
          <w:sz w:val="16"/>
        </w:rPr>
        <w:t xml:space="preserve"> consumption costing hundreds of billions of dollars every </w:t>
      </w:r>
      <w:r w:rsidRPr="00CB19E2">
        <w:rPr>
          <w:rStyle w:val="StyleBoldUnderline"/>
        </w:rPr>
        <w:t>year is currently purchased and imported from foreign nations</w:t>
      </w:r>
      <w:r w:rsidRPr="00044B50">
        <w:rPr>
          <w:sz w:val="16"/>
        </w:rPr>
        <w:t xml:space="preserve">. This poses not just an ongoing threat to the environment, but also has detrimental effects on our economy and national security. </w:t>
      </w:r>
      <w:r w:rsidRPr="00CB19E2">
        <w:rPr>
          <w:rStyle w:val="StyleBoldUnderline"/>
        </w:rPr>
        <w:t>By investing in renewable energy, we are decreasing our dependence on oil provided by foreign nations</w:t>
      </w:r>
      <w:r w:rsidRPr="00044B50">
        <w:rPr>
          <w:sz w:val="16"/>
        </w:rPr>
        <w:t xml:space="preserve"> and stimulating our own economy, which is in dire need of impacting solutions. </w:t>
      </w:r>
      <w:r w:rsidRPr="00CB19E2">
        <w:rPr>
          <w:rStyle w:val="StyleBoldUnderline"/>
        </w:rPr>
        <w:t xml:space="preserve">Renewable energy operations will </w:t>
      </w:r>
      <w:r w:rsidRPr="00044B50">
        <w:rPr>
          <w:sz w:val="16"/>
        </w:rPr>
        <w:t xml:space="preserve">expand our fuel supplies and in turn </w:t>
      </w:r>
      <w:r w:rsidRPr="00CB19E2">
        <w:rPr>
          <w:rStyle w:val="StyleBoldUnderline"/>
        </w:rPr>
        <w:t>lower oil costs</w:t>
      </w:r>
      <w:r w:rsidRPr="00044B50">
        <w:rPr>
          <w:sz w:val="16"/>
        </w:rPr>
        <w:t>, create thousands of jobs for Americans, and lay the foundation for long term national security for decades to come.</w:t>
      </w:r>
    </w:p>
    <w:p w:rsidR="00C7746E" w:rsidRPr="00CB19E2" w:rsidRDefault="00C7746E" w:rsidP="00EE15B7"/>
    <w:p w:rsidR="00D90709" w:rsidRPr="00CB19E2" w:rsidRDefault="00D90709" w:rsidP="00D90709">
      <w:pPr>
        <w:pStyle w:val="Heading2"/>
      </w:pPr>
      <w:r w:rsidRPr="00CB19E2">
        <w:t>Natural Gas</w:t>
      </w:r>
    </w:p>
    <w:p w:rsidR="00D90709" w:rsidRPr="00CB19E2" w:rsidRDefault="00D90709" w:rsidP="00D90709">
      <w:pPr>
        <w:pStyle w:val="Heading4"/>
        <w:rPr>
          <w:sz w:val="22"/>
        </w:rPr>
      </w:pPr>
      <w:r w:rsidRPr="00CB19E2">
        <w:rPr>
          <w:sz w:val="22"/>
        </w:rPr>
        <w:t>Natural gas will crowd out crude oil</w:t>
      </w:r>
    </w:p>
    <w:p w:rsidR="00D90709" w:rsidRPr="00CB19E2" w:rsidRDefault="00D90709" w:rsidP="00D90709">
      <w:r w:rsidRPr="00CB19E2">
        <w:rPr>
          <w:b/>
          <w:iCs/>
        </w:rPr>
        <w:t>Ganos</w:t>
      </w:r>
      <w:r w:rsidRPr="00CB19E2">
        <w:rPr>
          <w:rStyle w:val="StyleStyleBold12pt"/>
          <w:sz w:val="22"/>
        </w:rPr>
        <w:t>, 12</w:t>
      </w:r>
      <w:r w:rsidRPr="00CB19E2">
        <w:t xml:space="preserve"> (</w:t>
      </w:r>
      <w:r w:rsidRPr="00CB19E2">
        <w:rPr>
          <w:iCs/>
        </w:rPr>
        <w:t>Todd Ganos</w:t>
      </w:r>
      <w:r w:rsidRPr="00CB19E2">
        <w:t xml:space="preserve">, </w:t>
      </w:r>
      <w:r w:rsidRPr="00CB19E2">
        <w:rPr>
          <w:iCs/>
        </w:rPr>
        <w:t>Contributor for Forbes</w:t>
      </w:r>
      <w:r w:rsidRPr="00CB19E2">
        <w:t>, “</w:t>
      </w:r>
      <w:r w:rsidRPr="00CB19E2">
        <w:rPr>
          <w:bCs/>
        </w:rPr>
        <w:t>Breaking U.S. Dependence On Foreign Oil</w:t>
      </w:r>
      <w:r w:rsidRPr="00CB19E2">
        <w:t>”, 1/3/2012, http://www.forbes.com/sites/toddganos/2012/01/03/breaking-u-s-dependence-on-foreign-oil/)</w:t>
      </w:r>
    </w:p>
    <w:p w:rsidR="00D90709" w:rsidRPr="00CB19E2" w:rsidRDefault="00D90709" w:rsidP="00D90709">
      <w:pPr>
        <w:rPr>
          <w:rStyle w:val="StyleBoldUnderline"/>
        </w:rPr>
      </w:pPr>
      <w:r w:rsidRPr="00CB19E2">
        <w:rPr>
          <w:sz w:val="16"/>
        </w:rPr>
        <w:t>We’ve heard the beating of the drum time and time again: “</w:t>
      </w:r>
      <w:r w:rsidRPr="00CB19E2">
        <w:rPr>
          <w:rStyle w:val="StyleBoldUnderline"/>
        </w:rPr>
        <w:t>We must reduce our dependence on foreign oil</w:t>
      </w:r>
      <w:r w:rsidRPr="00CB19E2">
        <w:rPr>
          <w:sz w:val="16"/>
        </w:rPr>
        <w:t>.” It forces us into poor economic, political, diplomatic, and military choices. But, what are we really doing about it?</w:t>
      </w:r>
      <w:r w:rsidRPr="00CB19E2">
        <w:rPr>
          <w:sz w:val="12"/>
        </w:rPr>
        <w:t>¶</w:t>
      </w:r>
      <w:r w:rsidRPr="00CB19E2">
        <w:rPr>
          <w:sz w:val="16"/>
        </w:rPr>
        <w:t xml:space="preserve"> In this column, I’ve discussed a widely accepted concept called “peak oil”. It is a logistics model that has been able to predict the point in time at which the maximum rate of extraction occurs for a specific well, a field, a region, or the world, after which extraction quickly declines. Under this model, it appears that peak oil for the world might well occur this decade. </w:t>
      </w:r>
      <w:r w:rsidRPr="00CB19E2">
        <w:rPr>
          <w:rStyle w:val="StyleBoldUnderline"/>
        </w:rPr>
        <w:t>While the extraction of oil might decline, energy consumption certainly won’t</w:t>
      </w:r>
      <w:r w:rsidRPr="00CB19E2">
        <w:rPr>
          <w:sz w:val="16"/>
        </w:rPr>
        <w:t>. So, energy consumers will turn to different sources.</w:t>
      </w:r>
      <w:r w:rsidRPr="00CB19E2">
        <w:rPr>
          <w:sz w:val="12"/>
        </w:rPr>
        <w:t>¶</w:t>
      </w:r>
      <w:r w:rsidRPr="00CB19E2">
        <w:rPr>
          <w:sz w:val="16"/>
        </w:rPr>
        <w:t xml:space="preserve"> </w:t>
      </w:r>
      <w:r w:rsidRPr="00CB19E2">
        <w:rPr>
          <w:rStyle w:val="StyleBoldUnderline"/>
        </w:rPr>
        <w:t xml:space="preserve">Given a combination of factors – our nation’s infrastructure, domestic resources, technology, and environmental impact – it might be that natural gas is the natural choice. </w:t>
      </w:r>
      <w:r w:rsidRPr="00CB19E2">
        <w:rPr>
          <w:sz w:val="16"/>
        </w:rPr>
        <w:t>Of course, we would want to ultimately move to zero-emission sources of energy, but we’re not there yet . . . at least our infrastructure and technology are not there yet.</w:t>
      </w:r>
      <w:r w:rsidRPr="00CB19E2">
        <w:rPr>
          <w:sz w:val="12"/>
        </w:rPr>
        <w:t>¶</w:t>
      </w:r>
      <w:r w:rsidRPr="00CB19E2">
        <w:rPr>
          <w:sz w:val="16"/>
        </w:rPr>
        <w:t xml:space="preserve"> U.S. crude oil consumption is roughly 7 billion barrels per year, of which approximately 4.5 billion barrels is imported. Based on data from the U.S. Energy Information Administration, about 24 trillion cubic feet of natural gas per year would be needed to replace the 4.5 billion barrels per year we import.</w:t>
      </w:r>
      <w:r w:rsidRPr="00CB19E2">
        <w:rPr>
          <w:sz w:val="12"/>
        </w:rPr>
        <w:t>¶</w:t>
      </w:r>
      <w:r w:rsidRPr="00CB19E2">
        <w:rPr>
          <w:sz w:val="16"/>
        </w:rPr>
        <w:t xml:space="preserve"> The U.S. currently produces just under this amount each year. With an effective doubling of consumption of natural gas each year, an expansion of infrastructure would be needed. Such an expansion might take ten years to implement. But, </w:t>
      </w:r>
      <w:r w:rsidRPr="00CB19E2">
        <w:rPr>
          <w:rStyle w:val="StyleBoldUnderline"/>
        </w:rPr>
        <w:t>it would be a shift from energy investment that we are already paying for outside the United States to energy investment inside the United States.</w:t>
      </w:r>
      <w:r w:rsidRPr="00CB19E2">
        <w:rPr>
          <w:sz w:val="16"/>
        </w:rPr>
        <w:t xml:space="preserve"> This would likely have the effect of pulling jobs back into the U.S.</w:t>
      </w:r>
      <w:r w:rsidRPr="00CB19E2">
        <w:rPr>
          <w:sz w:val="12"/>
        </w:rPr>
        <w:t>¶</w:t>
      </w:r>
      <w:r w:rsidRPr="00CB19E2">
        <w:rPr>
          <w:sz w:val="16"/>
        </w:rPr>
        <w:t xml:space="preserve"> Various sources estimate that the U.S. has between 1.5 and 2.5 quadrillion cubic feet of natural gas reserves. If we were to assume its complete replacement of foreign oil, this translates to a 60 to 100-year supply. Tacking on the additional ten years for implementation, what might technology yield in the 2080 to 2120 timeframe? I posit that technology will yield a clean, green, cheap source of domestic energy that will once and for all put the issue to rest.</w:t>
      </w:r>
      <w:r w:rsidRPr="00CB19E2">
        <w:rPr>
          <w:sz w:val="12"/>
        </w:rPr>
        <w:t>¶</w:t>
      </w:r>
      <w:r w:rsidRPr="00CB19E2">
        <w:rPr>
          <w:sz w:val="16"/>
        </w:rPr>
        <w:t xml:space="preserve"> So, while </w:t>
      </w:r>
      <w:r w:rsidRPr="00CB19E2">
        <w:rPr>
          <w:rStyle w:val="StyleBoldUnderline"/>
        </w:rPr>
        <w:t>natural gas</w:t>
      </w:r>
      <w:r w:rsidRPr="00CB19E2">
        <w:rPr>
          <w:sz w:val="16"/>
        </w:rPr>
        <w:t xml:space="preserve"> certainly is not the final solution, it </w:t>
      </w:r>
      <w:r w:rsidRPr="00CB19E2">
        <w:rPr>
          <w:rStyle w:val="StyleBoldUnderline"/>
        </w:rPr>
        <w:t>might well be the steppingstone that gets us there.</w:t>
      </w:r>
    </w:p>
    <w:p w:rsidR="00D90709" w:rsidRPr="00CB19E2" w:rsidRDefault="00D90709" w:rsidP="00D90709"/>
    <w:p w:rsidR="00D90709" w:rsidRPr="00CB19E2" w:rsidRDefault="00D90709" w:rsidP="00D90709">
      <w:pPr>
        <w:pStyle w:val="Heading4"/>
        <w:rPr>
          <w:sz w:val="22"/>
        </w:rPr>
      </w:pPr>
      <w:r w:rsidRPr="00CB19E2">
        <w:rPr>
          <w:sz w:val="22"/>
        </w:rPr>
        <w:t>Natural gas could replace foreign oil</w:t>
      </w:r>
    </w:p>
    <w:p w:rsidR="00D90709" w:rsidRPr="00CB19E2" w:rsidRDefault="00D90709" w:rsidP="00D90709">
      <w:r w:rsidRPr="00CB19E2">
        <w:rPr>
          <w:b/>
          <w:iCs/>
        </w:rPr>
        <w:t>Stephan</w:t>
      </w:r>
      <w:r w:rsidRPr="00CB19E2">
        <w:rPr>
          <w:rStyle w:val="StyleStyleBold12pt"/>
          <w:sz w:val="22"/>
        </w:rPr>
        <w:t>, 12</w:t>
      </w:r>
      <w:r w:rsidRPr="00CB19E2">
        <w:t xml:space="preserve"> (</w:t>
      </w:r>
      <w:r w:rsidRPr="00CB19E2">
        <w:rPr>
          <w:iCs/>
        </w:rPr>
        <w:t>Dominik Stephan</w:t>
      </w:r>
      <w:r w:rsidRPr="00CB19E2">
        <w:t xml:space="preserve">, </w:t>
      </w:r>
      <w:r w:rsidRPr="00CB19E2">
        <w:rPr>
          <w:iCs/>
        </w:rPr>
        <w:t>Editor for Process Worldwide</w:t>
      </w:r>
      <w:r w:rsidRPr="00CB19E2">
        <w:t>, “</w:t>
      </w:r>
      <w:r w:rsidRPr="00CB19E2">
        <w:rPr>
          <w:bCs/>
        </w:rPr>
        <w:t>Natural Gas Could Gradually Replace Crude Oil</w:t>
      </w:r>
      <w:r w:rsidRPr="00CB19E2">
        <w:t>”, 5/4/2012, http://www.process-worldwide.com/management/markets_industries/articles/362985/)</w:t>
      </w:r>
    </w:p>
    <w:p w:rsidR="00D90709" w:rsidRPr="00CB19E2" w:rsidRDefault="00D90709" w:rsidP="00D90709">
      <w:pPr>
        <w:rPr>
          <w:sz w:val="16"/>
        </w:rPr>
      </w:pPr>
      <w:r w:rsidRPr="00CB19E2">
        <w:rPr>
          <w:rStyle w:val="StyleBoldUnderline"/>
        </w:rPr>
        <w:t>With crude oil reserves depleting and declining margins, the oil and gas industry eyes for alternatives. Natural gas, long–term poor cousin of the crude oil business, could bring a change,</w:t>
      </w:r>
      <w:r w:rsidRPr="00CB19E2">
        <w:rPr>
          <w:sz w:val="16"/>
        </w:rPr>
        <w:t xml:space="preserve"> but is held back by the necessary infrastructure efforts it requires. Now the discovery of new gas fields in vicinity to the booming markets of Asia–Pacific fires the imaginations of oil and gas experts...</w:t>
      </w:r>
      <w:r w:rsidRPr="00CB19E2">
        <w:rPr>
          <w:sz w:val="12"/>
        </w:rPr>
        <w:t>¶</w:t>
      </w:r>
      <w:r w:rsidRPr="00CB19E2">
        <w:rPr>
          <w:sz w:val="16"/>
        </w:rPr>
        <w:t xml:space="preserve"> Is the age of oil coming to an end? </w:t>
      </w:r>
      <w:r w:rsidRPr="00CB19E2">
        <w:rPr>
          <w:rStyle w:val="StyleBoldUnderline"/>
        </w:rPr>
        <w:t>Recent figures indicate alarming low reserves-production ratios for developed nations such as the United States and Canada. The seemingly endless oil resources in the Middle East deplete rapidly. There is widespread concern over what alternative fuel could replace crude oil based products in the future, as a new report by GBI Research shows.</w:t>
      </w:r>
      <w:r w:rsidRPr="00CB19E2">
        <w:rPr>
          <w:sz w:val="16"/>
        </w:rPr>
        <w:t xml:space="preserve"> Although natural gas was not considered a utility in crude oil production’s glory days</w:t>
      </w:r>
      <w:r w:rsidRPr="00CB19E2">
        <w:rPr>
          <w:rStyle w:val="StyleBoldUnderline"/>
        </w:rPr>
        <w:t>, the depletion of conventional crude oil reserves and regulatory emissions charges have started shifting consumption towards cleaner and more plentiful natural gas</w:t>
      </w:r>
      <w:r w:rsidRPr="00CB19E2">
        <w:rPr>
          <w:sz w:val="16"/>
        </w:rPr>
        <w:t>, GBI believes.</w:t>
      </w:r>
      <w:r w:rsidRPr="00CB19E2">
        <w:rPr>
          <w:sz w:val="12"/>
        </w:rPr>
        <w:t>¶</w:t>
      </w:r>
      <w:r w:rsidRPr="00CB19E2">
        <w:rPr>
          <w:sz w:val="16"/>
        </w:rPr>
        <w:t xml:space="preserve"> Now the industry eyes alternative sources of natural gas: </w:t>
      </w:r>
      <w:r w:rsidRPr="00CB19E2">
        <w:rPr>
          <w:rStyle w:val="StyleBoldUnderline"/>
        </w:rPr>
        <w:t xml:space="preserve">New advancements in technologies such as LNG infrastructure and processes such as the liquefaction and regasification have expanded gas’s possible uses. </w:t>
      </w:r>
      <w:r w:rsidRPr="00CB19E2">
        <w:rPr>
          <w:sz w:val="16"/>
        </w:rPr>
        <w:t>This development is accompanied by successes in exploration evidenced by an abundance of freshly-found reserves.</w:t>
      </w:r>
      <w:r w:rsidRPr="00CB19E2">
        <w:rPr>
          <w:sz w:val="12"/>
        </w:rPr>
        <w:t>¶</w:t>
      </w:r>
      <w:r w:rsidRPr="00CB19E2">
        <w:rPr>
          <w:sz w:val="16"/>
        </w:rPr>
        <w:t xml:space="preserve"> Currently, the storage and transport of gas still somewhat limits the market penetration, as do infrastructural limitations in logistics and transportation, that cause variations in natural gas prices across various regions. While an effective transportation infrastructure has been in place to transport crude oil for many years, this has not been the case with natural gas, which relies extensively upon liquefaction and regasification when faced with insufficient pipeline infrastructure.</w:t>
      </w:r>
    </w:p>
    <w:p w:rsidR="00D90709" w:rsidRPr="00CB19E2" w:rsidRDefault="00D90709" w:rsidP="00D90709">
      <w:pPr>
        <w:rPr>
          <w:sz w:val="16"/>
        </w:rPr>
      </w:pPr>
    </w:p>
    <w:p w:rsidR="00D90709" w:rsidRPr="00CB19E2" w:rsidRDefault="00D90709" w:rsidP="00D90709">
      <w:pPr>
        <w:pStyle w:val="Heading4"/>
        <w:rPr>
          <w:sz w:val="22"/>
        </w:rPr>
      </w:pPr>
      <w:r w:rsidRPr="00CB19E2">
        <w:rPr>
          <w:sz w:val="22"/>
        </w:rPr>
        <w:t>Natural gas will replace crude oil</w:t>
      </w:r>
    </w:p>
    <w:p w:rsidR="00D90709" w:rsidRPr="00CB19E2" w:rsidRDefault="00D90709" w:rsidP="00D90709">
      <w:r w:rsidRPr="00CB19E2">
        <w:rPr>
          <w:b/>
          <w:iCs/>
        </w:rPr>
        <w:t>Batra</w:t>
      </w:r>
      <w:r w:rsidRPr="00CB19E2">
        <w:rPr>
          <w:rStyle w:val="StyleStyleBold12pt"/>
          <w:sz w:val="22"/>
        </w:rPr>
        <w:t>, 10</w:t>
      </w:r>
      <w:r w:rsidRPr="00CB19E2">
        <w:t xml:space="preserve"> (</w:t>
      </w:r>
      <w:r w:rsidRPr="00CB19E2">
        <w:rPr>
          <w:iCs/>
        </w:rPr>
        <w:t>Maninder Singh Batra</w:t>
      </w:r>
      <w:r w:rsidRPr="00CB19E2">
        <w:t xml:space="preserve">, </w:t>
      </w:r>
      <w:r w:rsidRPr="00CB19E2">
        <w:rPr>
          <w:iCs/>
        </w:rPr>
        <w:t>Correspondent for Market Oracle</w:t>
      </w:r>
      <w:r w:rsidRPr="00CB19E2">
        <w:t>, “</w:t>
      </w:r>
      <w:r w:rsidRPr="00CB19E2">
        <w:rPr>
          <w:bCs/>
        </w:rPr>
        <w:t>Why Natural Gas Will Replace Coal And Possibly Crude Oil In The Future</w:t>
      </w:r>
      <w:r w:rsidRPr="00CB19E2">
        <w:t>”, 7/11/2010, http://www.marketoracle.co.uk/Article21000.html)</w:t>
      </w:r>
    </w:p>
    <w:p w:rsidR="00D90709" w:rsidRPr="00CB19E2" w:rsidRDefault="00D90709" w:rsidP="00D90709">
      <w:pPr>
        <w:rPr>
          <w:rStyle w:val="StyleBoldUnderline"/>
        </w:rPr>
      </w:pPr>
      <w:r w:rsidRPr="00CB19E2">
        <w:rPr>
          <w:rStyle w:val="StyleBoldUnderline"/>
        </w:rPr>
        <w:t>Natural gas in the past few years has been becoming increasingly popular due to reduced emissions, high efficiency, and effective and easy usage in all sectors of the economy.</w:t>
      </w:r>
      <w:r w:rsidRPr="00CB19E2">
        <w:rPr>
          <w:sz w:val="16"/>
        </w:rPr>
        <w:t xml:space="preserve"> Also natural gas industry has been greatly helped by the Green movement, that wants the developing and developed nations to cleaner sources of energy.</w:t>
      </w:r>
      <w:r w:rsidRPr="00CB19E2">
        <w:rPr>
          <w:sz w:val="12"/>
        </w:rPr>
        <w:t>¶</w:t>
      </w:r>
      <w:r w:rsidRPr="00CB19E2">
        <w:rPr>
          <w:sz w:val="16"/>
        </w:rPr>
        <w:t xml:space="preserve"> </w:t>
      </w:r>
      <w:r w:rsidRPr="00CB19E2">
        <w:rPr>
          <w:rStyle w:val="StyleBoldUnderline"/>
        </w:rPr>
        <w:t>With the pressure of the green movement and natural gas industry, the developed economies are increasingly transitioning to natural gas to meet their industrial requirements</w:t>
      </w:r>
      <w:r w:rsidRPr="00CB19E2">
        <w:rPr>
          <w:rStyle w:val="StyleBoldUnderline"/>
          <w:sz w:val="12"/>
        </w:rPr>
        <w:t>¶</w:t>
      </w:r>
      <w:r w:rsidRPr="00CB19E2">
        <w:rPr>
          <w:rStyle w:val="StyleBoldUnderline"/>
        </w:rPr>
        <w:t xml:space="preserve"> Some of the biggest advantages that are fuelling the growth of natural gas are: reduced capital cost of natural gas fired power plants, ease in handling, reduced carbon emissions and no sulfur emissions, higher energy efficiency compared to gasoline, fuel oil, or diesel, and lower capital costs to the clean coal technology</w:t>
      </w:r>
      <w:r w:rsidRPr="00CB19E2">
        <w:rPr>
          <w:rStyle w:val="StyleBoldUnderline"/>
          <w:sz w:val="12"/>
        </w:rPr>
        <w:t>¶</w:t>
      </w:r>
      <w:r w:rsidRPr="00CB19E2">
        <w:rPr>
          <w:sz w:val="16"/>
        </w:rPr>
        <w:t xml:space="preserve"> Also, BP mega oil spill and the several coal mining accidents that have occurred ,will help the natural gas industry in advocating the replacement of coal and crude oil . Also, with a potential depression/Recession in the developed economies will continue to keep the natural gas spot prices low. </w:t>
      </w:r>
      <w:r w:rsidRPr="00CB19E2">
        <w:rPr>
          <w:rStyle w:val="StyleBoldUnderline"/>
        </w:rPr>
        <w:t>Also, the ban on offshore oil drilling will further the cause of natural gas as oil production has peaked will further the demand for natural gas as a replacement for crude oil as a means of transport in the form of CNG (compressed natural gas).</w:t>
      </w:r>
      <w:r w:rsidRPr="00CB19E2">
        <w:rPr>
          <w:rStyle w:val="StyleBoldUnderline"/>
          <w:sz w:val="12"/>
        </w:rPr>
        <w:t>¶</w:t>
      </w:r>
      <w:r w:rsidRPr="00CB19E2">
        <w:rPr>
          <w:rStyle w:val="StyleBoldUnderline"/>
        </w:rPr>
        <w:t xml:space="preserve"> Also, there is an overabundance of natural gas which will continue for many years due to massive discoveries of conventional and unconventional natural gas sources, which will keep natural gas cheap for many years to come.</w:t>
      </w:r>
    </w:p>
    <w:p w:rsidR="00D90709" w:rsidRPr="00CB19E2" w:rsidRDefault="00D90709" w:rsidP="00D90709"/>
    <w:p w:rsidR="00D90709" w:rsidRPr="00CB19E2" w:rsidRDefault="00D90709" w:rsidP="00D90709">
      <w:pPr>
        <w:pStyle w:val="Heading4"/>
        <w:rPr>
          <w:sz w:val="22"/>
        </w:rPr>
      </w:pPr>
      <w:r w:rsidRPr="00CB19E2">
        <w:rPr>
          <w:sz w:val="22"/>
        </w:rPr>
        <w:t>Natural gas pushes out foreign oil producers</w:t>
      </w:r>
    </w:p>
    <w:p w:rsidR="00D90709" w:rsidRPr="00CB19E2" w:rsidRDefault="00D90709" w:rsidP="00D90709">
      <w:r w:rsidRPr="00CB19E2">
        <w:rPr>
          <w:b/>
          <w:iCs/>
        </w:rPr>
        <w:t>Pickens</w:t>
      </w:r>
      <w:r w:rsidRPr="00CB19E2">
        <w:rPr>
          <w:rStyle w:val="StyleStyleBold12pt"/>
          <w:sz w:val="22"/>
        </w:rPr>
        <w:t>, 11</w:t>
      </w:r>
      <w:r w:rsidRPr="00CB19E2">
        <w:t xml:space="preserve"> (</w:t>
      </w:r>
      <w:r w:rsidRPr="00CB19E2">
        <w:rPr>
          <w:iCs/>
        </w:rPr>
        <w:t>T. Boone Pickens</w:t>
      </w:r>
      <w:r w:rsidRPr="00CB19E2">
        <w:t xml:space="preserve">, </w:t>
      </w:r>
      <w:r w:rsidRPr="00CB19E2">
        <w:rPr>
          <w:iCs/>
        </w:rPr>
        <w:t>Founder and Chairman of BP Capital and Architect of the Pickens Plan</w:t>
      </w:r>
      <w:r w:rsidRPr="00CB19E2">
        <w:t>, “</w:t>
      </w:r>
      <w:r w:rsidRPr="00CB19E2">
        <w:rPr>
          <w:bCs/>
        </w:rPr>
        <w:t>Pickens: To reduce U.S. dependence on foreign oil, turn to domestic natural gas</w:t>
      </w:r>
      <w:r w:rsidRPr="00CB19E2">
        <w:t>”, 4/19/2011, http://www.statesman.com/news/news/opinion/pickens-to-reduce-us-dependence-on-foreign-oil-tur/nRZKg/?__federated=1)</w:t>
      </w:r>
    </w:p>
    <w:p w:rsidR="00D90709" w:rsidRPr="00CB19E2" w:rsidRDefault="00D90709" w:rsidP="00D90709">
      <w:pPr>
        <w:rPr>
          <w:sz w:val="16"/>
        </w:rPr>
      </w:pPr>
      <w:r w:rsidRPr="00CB19E2">
        <w:rPr>
          <w:sz w:val="16"/>
        </w:rPr>
        <w:t>If we import 40 percent of our oil from OPEC, then we provided $16 billion to the Saudis, Libya, Venezuela and other unstable and/or unfriendly governments in politically unsteady regions.</w:t>
      </w:r>
      <w:r w:rsidRPr="00CB19E2">
        <w:rPr>
          <w:sz w:val="12"/>
        </w:rPr>
        <w:t>¶</w:t>
      </w:r>
      <w:r w:rsidRPr="00CB19E2">
        <w:rPr>
          <w:sz w:val="16"/>
        </w:rPr>
        <w:t xml:space="preserve"> Just as we use the latest agriculture techniques in the fertile soil of the Midwest to feed America, </w:t>
      </w:r>
      <w:r w:rsidRPr="00CB19E2">
        <w:rPr>
          <w:rStyle w:val="StyleBoldUnderline"/>
        </w:rPr>
        <w:t>we should harvest the vast amounts of natural gas in the U.S. to reduce — by about half — our dependence on OPEC oil</w:t>
      </w:r>
      <w:r w:rsidRPr="00CB19E2">
        <w:rPr>
          <w:sz w:val="16"/>
        </w:rPr>
        <w:t>.</w:t>
      </w:r>
      <w:r w:rsidRPr="00CB19E2">
        <w:rPr>
          <w:sz w:val="12"/>
        </w:rPr>
        <w:t>¶</w:t>
      </w:r>
      <w:r w:rsidRPr="00CB19E2">
        <w:rPr>
          <w:sz w:val="16"/>
        </w:rPr>
        <w:t xml:space="preserve"> The federal government sends confusing messages when it comes to energy. In many cases, Washington talks about power generation, which is in the news because of the nuclear plant problems in Japan. We generate about 20 percent of our electricity from nuclear energy. Coal fuels about 50 percent of our power plants, natural gas about 23 percent with hydro and renewable sources contributing about 10 percent. Oil contributes only about 1 percent of the fuel for our electricity supply.</w:t>
      </w:r>
      <w:r w:rsidRPr="00CB19E2">
        <w:rPr>
          <w:sz w:val="12"/>
        </w:rPr>
        <w:t>¶</w:t>
      </w:r>
      <w:r w:rsidRPr="00CB19E2">
        <w:rPr>
          <w:sz w:val="16"/>
        </w:rPr>
        <w:t xml:space="preserve"> So where is it all going? Seventy percent of the oil we import is used as gasoline to power almost all of our 250 million passenger cars and light trucks, and as diesel to push our national fleet of about 8 million heavy-duty trucks.</w:t>
      </w:r>
      <w:r w:rsidRPr="00CB19E2">
        <w:rPr>
          <w:sz w:val="12"/>
        </w:rPr>
        <w:t>¶</w:t>
      </w:r>
      <w:r w:rsidRPr="00CB19E2">
        <w:rPr>
          <w:sz w:val="16"/>
        </w:rPr>
        <w:t xml:space="preserve"> When the president or the energy secretary talk about 1 million electric cars on the road in the next few years, they are only talking about four-tenths of one percent of all the gasoline-powered vehicles on America's highways.</w:t>
      </w:r>
      <w:r w:rsidRPr="00CB19E2">
        <w:rPr>
          <w:sz w:val="12"/>
        </w:rPr>
        <w:t>¶</w:t>
      </w:r>
      <w:r w:rsidRPr="00CB19E2">
        <w:rPr>
          <w:sz w:val="16"/>
        </w:rPr>
        <w:t xml:space="preserve"> However, about half that imported oil is used by those heavy trucks. Batteries won't push an 18-wheeler. Neither will ethanol</w:t>
      </w:r>
      <w:r w:rsidRPr="00CB19E2">
        <w:rPr>
          <w:rStyle w:val="StyleBoldUnderline"/>
        </w:rPr>
        <w:t>. The only substitute for imported diesel to power our truck fleet is natural gas, of which we have more than a 100-year supply.</w:t>
      </w:r>
      <w:r w:rsidRPr="00CB19E2">
        <w:rPr>
          <w:sz w:val="12"/>
        </w:rPr>
        <w:t>¶</w:t>
      </w:r>
      <w:r w:rsidRPr="00CB19E2">
        <w:rPr>
          <w:sz w:val="16"/>
        </w:rPr>
        <w:t xml:space="preserve"> Natural gas is a fossil fuel. But, </w:t>
      </w:r>
      <w:r w:rsidRPr="00CB19E2">
        <w:rPr>
          <w:rStyle w:val="StyleBoldUnderline"/>
        </w:rPr>
        <w:t>because of its chemical make-up natural gas is far cleaner than either gasoline or diesel and produces no particulate matter which makes it far preferable to the exhaust spewing from the heavy trucks motoring through Austin along Interstate 35.</w:t>
      </w:r>
      <w:r w:rsidRPr="00CB19E2">
        <w:rPr>
          <w:sz w:val="12"/>
        </w:rPr>
        <w:t>¶</w:t>
      </w:r>
      <w:r w:rsidRPr="00CB19E2">
        <w:rPr>
          <w:sz w:val="16"/>
        </w:rPr>
        <w:t xml:space="preserve"> Over-the-road trucks tend to run the same routes on a regular schedule so drivers stop at the same places to rest, eat and refuel. Providing refueling facilities along interstate highways is a relatively simple logistical challenge — unlike attempting to provide the infrastructure of natural gas refueling stations for our auto and light truck fleet.</w:t>
      </w:r>
      <w:r w:rsidRPr="00CB19E2">
        <w:rPr>
          <w:sz w:val="12"/>
        </w:rPr>
        <w:t>¶</w:t>
      </w:r>
      <w:r w:rsidRPr="00CB19E2">
        <w:rPr>
          <w:sz w:val="16"/>
        </w:rPr>
        <w:t xml:space="preserve"> </w:t>
      </w:r>
      <w:r w:rsidRPr="00CB19E2">
        <w:rPr>
          <w:rStyle w:val="StyleBoldUnderline"/>
        </w:rPr>
        <w:t>If we swap our heavy truck fleet fueled with imported diesel for trucks running on domestic natural gas we could cut our dependence on OPEC oil by 50 percent in about seven years.</w:t>
      </w:r>
      <w:r w:rsidRPr="00CB19E2">
        <w:rPr>
          <w:rStyle w:val="StyleBoldUnderline"/>
          <w:sz w:val="12"/>
        </w:rPr>
        <w:t>¶</w:t>
      </w:r>
      <w:r w:rsidRPr="00CB19E2">
        <w:rPr>
          <w:sz w:val="16"/>
        </w:rPr>
        <w:t xml:space="preserve"> That's not the total answer to our energy problems, but it is measurable, achievable goal which we should begin moving toward today. It's our obligation to seek greater national and economic security embedded in a much needed national energy plan.</w:t>
      </w:r>
      <w:r w:rsidRPr="00CB19E2">
        <w:rPr>
          <w:sz w:val="12"/>
        </w:rPr>
        <w:t>¶</w:t>
      </w:r>
      <w:r w:rsidRPr="00CB19E2">
        <w:rPr>
          <w:sz w:val="16"/>
        </w:rPr>
        <w:t xml:space="preserve"> Legislation was just introduced in the House, the NAT GAS Act (H.R. 1380), and in Texas (Clean Fleet Fix Bill &amp; NGV Program Bill) incentivizing heavy duty fleet vehicles to run on domestic resources. Encourage your elected representatives to act.</w:t>
      </w:r>
    </w:p>
    <w:p w:rsidR="00D90709" w:rsidRPr="00CB19E2" w:rsidRDefault="00D90709" w:rsidP="00D90709">
      <w:pPr>
        <w:rPr>
          <w:sz w:val="16"/>
        </w:rPr>
      </w:pPr>
    </w:p>
    <w:p w:rsidR="00D90709" w:rsidRPr="00CB19E2" w:rsidRDefault="00D90709" w:rsidP="00D90709"/>
    <w:p w:rsidR="00C0053E" w:rsidRPr="00CB19E2" w:rsidRDefault="00C0053E">
      <w:pPr>
        <w:pStyle w:val="Heading2"/>
      </w:pPr>
      <w:r w:rsidRPr="00CB19E2">
        <w:t>Offshore Wind</w:t>
      </w:r>
    </w:p>
    <w:p w:rsidR="00C0053E" w:rsidRPr="00CB19E2" w:rsidRDefault="00C0053E" w:rsidP="00C0053E">
      <w:pPr>
        <w:pStyle w:val="Heading4"/>
      </w:pPr>
      <w:r w:rsidRPr="00CB19E2">
        <w:t>Offshore wind, once developed, will displace oil use</w:t>
      </w:r>
    </w:p>
    <w:p w:rsidR="00C0053E" w:rsidRPr="00CB19E2" w:rsidRDefault="00C0053E" w:rsidP="00C0053E">
      <w:r w:rsidRPr="00CB19E2">
        <w:rPr>
          <w:rStyle w:val="StyleStyleBold12pt"/>
        </w:rPr>
        <w:t>Savitz et. al 10</w:t>
      </w:r>
      <w:r w:rsidRPr="00CB19E2">
        <w:t xml:space="preserve"> (Jacqueline, Simon Mahan, Isaac Pearlman, Masters degree in environmental science from University of Maryland, Environmental policy analyst with Environmental Working Group, “Untapped Wealth: Offshore Wind Can deliver Cleaner, More affordable energy and More Jobs than Offshore Oil,” September 2010, </w:t>
      </w:r>
      <w:hyperlink r:id="rId24" w:history="1">
        <w:r w:rsidRPr="00CB19E2">
          <w:rPr>
            <w:rStyle w:val="Hyperlink"/>
          </w:rPr>
          <w:t>http://apexcleanenergy.com/wp-content/uploads/2011/07/Oceana-Offshore_Wind_Report_9.1.10.pdf</w:t>
        </w:r>
      </w:hyperlink>
      <w:r w:rsidRPr="00CB19E2">
        <w:t>)</w:t>
      </w:r>
    </w:p>
    <w:p w:rsidR="00C0053E" w:rsidRPr="00044B50" w:rsidRDefault="00C0053E" w:rsidP="00C0053E">
      <w:pPr>
        <w:rPr>
          <w:sz w:val="16"/>
        </w:rPr>
      </w:pPr>
      <w:r w:rsidRPr="00044B50">
        <w:rPr>
          <w:sz w:val="16"/>
        </w:rPr>
        <w:t xml:space="preserve">The development of a clean energy economy will not happen overnight. As time goes on, </w:t>
      </w:r>
      <w:r w:rsidRPr="00CB19E2">
        <w:rPr>
          <w:rStyle w:val="StyleBoldUnderline"/>
        </w:rPr>
        <w:t>renewable energy resources</w:t>
      </w:r>
      <w:r w:rsidRPr="00044B50">
        <w:rPr>
          <w:sz w:val="16"/>
        </w:rPr>
        <w:t xml:space="preserve"> can </w:t>
      </w:r>
      <w:r w:rsidRPr="00CB19E2">
        <w:rPr>
          <w:rStyle w:val="StyleBoldUnderline"/>
        </w:rPr>
        <w:t>replace more and more of our fossil fuel use</w:t>
      </w:r>
      <w:r w:rsidRPr="00044B50">
        <w:rPr>
          <w:sz w:val="16"/>
        </w:rPr>
        <w:t xml:space="preserve">. However, as discussed earlier, expanded development of traditional fossil fuel options will compete with and slow the success of clean energy, making renewable energies more expensive and slower to market. There is increasing interest in expanding offshore drilling for oil and gas, especially on the Atlantic Coast and in the Eastern Gulf of Mexico. In these areas, </w:t>
      </w:r>
      <w:r w:rsidRPr="00CB19E2">
        <w:rPr>
          <w:rStyle w:val="StyleBoldUnderline"/>
        </w:rPr>
        <w:t>offshore wind power has the potential to generate more energy at a lower cost</w:t>
      </w:r>
      <w:r w:rsidRPr="00044B50">
        <w:rPr>
          <w:sz w:val="16"/>
        </w:rPr>
        <w:t xml:space="preserve">, and create more jobs in the process. Currently, wind energy may not be seen as a viable replacement for oil and gas because the two types of energy are largely used for different things. Oil is most commonly used in transportation to fuel cars, trucks and other vehicles. </w:t>
      </w:r>
      <w:r w:rsidRPr="00CB19E2">
        <w:rPr>
          <w:rStyle w:val="StyleBoldUnderline"/>
        </w:rPr>
        <w:t>Wind energy</w:t>
      </w:r>
      <w:r w:rsidRPr="00044B50">
        <w:rPr>
          <w:sz w:val="16"/>
        </w:rPr>
        <w:t xml:space="preserve">, on the other hand, is </w:t>
      </w:r>
      <w:r w:rsidRPr="00CB19E2">
        <w:rPr>
          <w:rStyle w:val="StyleBoldUnderline"/>
        </w:rPr>
        <w:t>used to generate electricity</w:t>
      </w:r>
      <w:r w:rsidRPr="00044B50">
        <w:rPr>
          <w:sz w:val="16"/>
        </w:rPr>
        <w:t xml:space="preserve"> which is most commonly used to power homes and businesses, although some transportation uses do currently rely on electricity. Less than 1 percent of electricity generated nationwide is fueled by petroleum70, while 99 percent of the petroleum used is consumed by cars and trucks. Less than 1 percent of our electricity is used for transportation, while 95 percent is used in the residential, business and industrial sectors.71 Despite this apparent disconnect, </w:t>
      </w:r>
      <w:r w:rsidRPr="00CB19E2">
        <w:rPr>
          <w:rStyle w:val="StyleBoldUnderline"/>
        </w:rPr>
        <w:t>wind power can directly offset oil consumption</w:t>
      </w:r>
      <w:r w:rsidRPr="00044B50">
        <w:rPr>
          <w:sz w:val="16"/>
        </w:rPr>
        <w:t xml:space="preserve"> in the electricity generation and home heating sectors. Currently, 43.7 million barrels of oil are consumed annually to generate electricity across the country.72 This amount of electricity73 could easily be generated by offshore wind. COUld Wind displaCe Oil? Approximately 7 gigawatts (GW) of offshore wind power would be needed to replace the oil currently used in power generation.74 While this may seem like a small amount it would be an important step in moving away from fossil fuels and cutting down climate change pollution—and it is clearly achievable. The U.S. already has about 35 GW of onshore wind in place and more on the way. The U.S. could have 20 GW of offshore by 2020 if it made the commitment to do so—the United Kingdom, which has made such a commitment, plans to install 33 GW of offshore wind by 2020. The sooner renewable energies begin to replace oil in the electricity generating sector, the sooner carbon dioxide emissions and petroleum demand can begin to be reduced. Another immediate way offshore wind energy can cut oil and natural gas consumption is through heating. Many homes and buildings still use fuel oil and natural gas for heating purposes such as space heating, cooking, and water heating.75 On the East Coast, nearly 7 million homes rely on fuel oil as the primary source of heating, representing about 88 percent of the country’s heating oil demand.76 </w:t>
      </w:r>
      <w:r w:rsidRPr="00CB19E2">
        <w:rPr>
          <w:rStyle w:val="StyleBoldUnderline"/>
        </w:rPr>
        <w:t>Switching these homes from fuel oil to electric heating</w:t>
      </w:r>
      <w:r w:rsidRPr="00044B50">
        <w:rPr>
          <w:sz w:val="16"/>
        </w:rPr>
        <w:t xml:space="preserve"> (nearly 16.6 million homes on the East Coast already use electricity for their primary source of heating), </w:t>
      </w:r>
      <w:r w:rsidRPr="00CB19E2">
        <w:rPr>
          <w:rStyle w:val="StyleBoldUnderline"/>
        </w:rPr>
        <w:t>almost 123 million barrels of oil would be conserved annually</w:t>
      </w:r>
      <w:r w:rsidRPr="00044B50">
        <w:rPr>
          <w:sz w:val="16"/>
        </w:rPr>
        <w:t xml:space="preserve">. About 5 GW of wind power would be needed to provide the electricity to heat these 7 million homes, an amount that is well in line with the projected 20 GW of offshore wind that could be in place by 2020. </w:t>
      </w:r>
      <w:r w:rsidRPr="00CB19E2">
        <w:rPr>
          <w:rStyle w:val="StyleBoldUnderline"/>
        </w:rPr>
        <w:t>Installing 20 GW of offshore wind power with the explicit purpose of offsetting domestic oil consumption would generate enough energy to eliminate nearly 167 million barrels of oil demand annually</w:t>
      </w:r>
      <w:r w:rsidRPr="00044B50">
        <w:rPr>
          <w:sz w:val="16"/>
        </w:rPr>
        <w:t>—more than is currently used in home heating and electricity generation.</w:t>
      </w:r>
    </w:p>
    <w:p w:rsidR="00EE15B7" w:rsidRPr="00CB19E2" w:rsidRDefault="00EE15B7" w:rsidP="00EE15B7">
      <w:pPr>
        <w:pStyle w:val="Heading4"/>
      </w:pPr>
      <w:r w:rsidRPr="00CB19E2">
        <w:t>Offshore wind causes</w:t>
      </w:r>
      <w:r w:rsidR="00691703" w:rsidRPr="00CB19E2">
        <w:t xml:space="preserve"> a</w:t>
      </w:r>
      <w:r w:rsidRPr="00CB19E2">
        <w:t xml:space="preserve"> reduction in foreign oil imports</w:t>
      </w:r>
    </w:p>
    <w:p w:rsidR="00EE15B7" w:rsidRPr="00CB19E2" w:rsidRDefault="00EE15B7" w:rsidP="00EE15B7">
      <w:pPr>
        <w:rPr>
          <w:b/>
        </w:rPr>
      </w:pPr>
      <w:r w:rsidRPr="00CB19E2">
        <w:rPr>
          <w:rStyle w:val="StyleStyleBold12pt"/>
        </w:rPr>
        <w:t>Cape Wind 08</w:t>
      </w:r>
      <w:r w:rsidRPr="00CB19E2">
        <w:t xml:space="preserve"> (The first wind farm located in Nantucket Sound, “Offshore Wind Ready to Reudce Oil Dependence,” 01/02/2008, </w:t>
      </w:r>
      <w:hyperlink r:id="rId25" w:history="1">
        <w:r w:rsidR="00691703" w:rsidRPr="00CB19E2">
          <w:rPr>
            <w:rStyle w:val="Hyperlink"/>
          </w:rPr>
          <w:t>http://www.capewind.org/article/2008/01/02/1066-offshore-wind-ready-reduce-oil-dependence</w:t>
        </w:r>
      </w:hyperlink>
      <w:r w:rsidR="00691703" w:rsidRPr="00CB19E2">
        <w:t>, hhs-nw</w:t>
      </w:r>
      <w:r w:rsidRPr="00CB19E2">
        <w:t>)</w:t>
      </w:r>
    </w:p>
    <w:p w:rsidR="00EE15B7" w:rsidRPr="00CB19E2" w:rsidRDefault="00EE15B7" w:rsidP="00EE15B7">
      <w:r w:rsidRPr="00CB19E2">
        <w:t>“</w:t>
      </w:r>
      <w:r w:rsidRPr="00CB19E2">
        <w:rPr>
          <w:rStyle w:val="StyleBoldUnderline"/>
        </w:rPr>
        <w:t>Developing offshore wind power is one way America can become less dependent on imported oil</w:t>
      </w:r>
      <w:r w:rsidRPr="00CB19E2">
        <w:t xml:space="preserve">,” said Cape Wind President Jim Gordon </w:t>
      </w:r>
      <w:r w:rsidRPr="00CB19E2">
        <w:rPr>
          <w:rStyle w:val="StyleBoldUnderline"/>
        </w:rPr>
        <w:t>in response</w:t>
      </w:r>
      <w:r w:rsidRPr="00CB19E2">
        <w:t xml:space="preserve"> to the news that </w:t>
      </w:r>
      <w:r w:rsidRPr="00CB19E2">
        <w:rPr>
          <w:rStyle w:val="StyleBoldUnderline"/>
        </w:rPr>
        <w:t>the price of oil</w:t>
      </w:r>
      <w:r w:rsidRPr="00CB19E2">
        <w:t xml:space="preserve"> surpassed $100 per barrel today. “Offshore wind is clean, abundant, inexhaustible, and here </w:t>
      </w:r>
      <w:r w:rsidRPr="00CB19E2">
        <w:rPr>
          <w:rStyle w:val="StyleBoldUnderline"/>
        </w:rPr>
        <w:t>-- you don’t have to import it from the Middle East</w:t>
      </w:r>
      <w:r w:rsidRPr="00CB19E2">
        <w:t xml:space="preserve">,” Gordon continued. </w:t>
      </w:r>
      <w:r w:rsidRPr="00CB19E2">
        <w:rPr>
          <w:rStyle w:val="StyleBoldUnderline"/>
        </w:rPr>
        <w:t>Currently, oil is the largest source of electricity generation capacit</w:t>
      </w:r>
      <w:r w:rsidRPr="00CB19E2">
        <w:t xml:space="preserve">y in Southeastern Massachusetts. Cape Wind would produce as much power in a year from the wind on Horseshoe Shoal in Nantucket Sound as an oil power plant would from burning 113 million gallons of oil. </w:t>
      </w:r>
      <w:r w:rsidRPr="00CB19E2">
        <w:rPr>
          <w:rStyle w:val="StyleBoldUnderline"/>
        </w:rPr>
        <w:t>Cape Wind has entered its final year of permitting to deploy proven offshore wind power</w:t>
      </w:r>
      <w:r w:rsidRPr="00CB19E2">
        <w:t xml:space="preserve"> technology on the windy, shallow and protected site of Horseshoe Shoal to provide 75% of the electricity supply of Cape Cod and the Islands. </w:t>
      </w:r>
      <w:r w:rsidRPr="00CB19E2">
        <w:rPr>
          <w:rStyle w:val="StyleBoldUnderline"/>
        </w:rPr>
        <w:t>Today offshore wind power can reduce reliance on oil fired power plants,</w:t>
      </w:r>
      <w:r w:rsidRPr="00CB19E2">
        <w:t xml:space="preserve"> in the future offshore wind power will also be able to supply fuel to cars, buses and trucks as the transportation sector develops 'plug-in hybrid' technology to derive more power from electricity to use less oil. The U.S. Department of Energy produced an Offshore Wind Framework in 2005 that found there is enough offshore wind power long-term potential to meet most of the nation’s electricity needs.</w:t>
      </w:r>
    </w:p>
    <w:p w:rsidR="00C7746E" w:rsidRPr="00CB19E2" w:rsidRDefault="00C7746E" w:rsidP="00C7746E">
      <w:pPr>
        <w:pStyle w:val="Heading4"/>
        <w:rPr>
          <w:shd w:val="clear" w:color="auto" w:fill="FFFFFF"/>
        </w:rPr>
      </w:pPr>
      <w:r w:rsidRPr="00CB19E2">
        <w:rPr>
          <w:shd w:val="clear" w:color="auto" w:fill="FFFFFF"/>
        </w:rPr>
        <w:t xml:space="preserve">Off-Shore Wind Reduces Fuel Importation </w:t>
      </w:r>
    </w:p>
    <w:p w:rsidR="00C7746E" w:rsidRPr="00CB19E2" w:rsidRDefault="00C7746E" w:rsidP="00C7746E">
      <w:r w:rsidRPr="00CB19E2">
        <w:rPr>
          <w:rStyle w:val="StyleStyleBold12pt"/>
        </w:rPr>
        <w:t>Mattila, Bachrach 6/23</w:t>
      </w:r>
      <w:r w:rsidRPr="00CB19E2">
        <w:t xml:space="preserve"> (George Bachrach and Rick Mattila, 6/23/14, "Yes to Cape Wind", </w:t>
      </w:r>
      <w:hyperlink r:id="rId26" w:history="1">
        <w:r w:rsidR="00691703" w:rsidRPr="00CB19E2">
          <w:rPr>
            <w:rStyle w:val="Hyperlink"/>
          </w:rPr>
          <w:t>http://thehill.com/blogs/congress-blog/energy-environment/209987-yes-to-cape-wind?utm_source=YES+to+Cape+Wind%2C+Op+Ed+in+The+Hill&amp;utm_campaign=YES+to+Cape+WInd&amp;utm_medium=email</w:t>
        </w:r>
      </w:hyperlink>
      <w:r w:rsidR="00691703" w:rsidRPr="00CB19E2">
        <w:t>, hhs-nw</w:t>
      </w:r>
      <w:r w:rsidRPr="00CB19E2">
        <w:t>)</w:t>
      </w:r>
    </w:p>
    <w:p w:rsidR="00C7746E" w:rsidRPr="00CB19E2" w:rsidRDefault="00C7746E" w:rsidP="00C7746E">
      <w:r w:rsidRPr="00CB19E2">
        <w:t xml:space="preserve">Off-shore wind is also an important part of our diversified energy portfolio. Massachusetts doesn’t produce coal, oil or natural gas. </w:t>
      </w:r>
      <w:r w:rsidRPr="00CB19E2">
        <w:rPr>
          <w:u w:val="single"/>
        </w:rPr>
        <w:t>We are at the end of the energy pipeline, and we have spent decades at the mercy of OPEC and ExxonMobil and their volatile energy costs. It makes good sense for us to develop our own clean energy resources like solar, onshore wind and offshore wind. For planning purposes, companies and consumers are eager for an energy source with predictable pricing, avoiding the spiking costs of imported fossil fuels.</w:t>
      </w:r>
      <w:r w:rsidRPr="00CB19E2">
        <w:t xml:space="preserve"> </w:t>
      </w:r>
    </w:p>
    <w:p w:rsidR="00751846" w:rsidRPr="00CB19E2" w:rsidRDefault="00751846" w:rsidP="00751846">
      <w:pPr>
        <w:pStyle w:val="Heading4"/>
      </w:pPr>
      <w:r w:rsidRPr="00CB19E2">
        <w:t xml:space="preserve">Development of offshore wind will displace fossil fuels </w:t>
      </w:r>
    </w:p>
    <w:p w:rsidR="00751846" w:rsidRPr="00CB19E2" w:rsidRDefault="00751846" w:rsidP="00751846">
      <w:pPr>
        <w:rPr>
          <w:sz w:val="12"/>
          <w:szCs w:val="12"/>
        </w:rPr>
      </w:pPr>
      <w:r w:rsidRPr="00CB19E2">
        <w:rPr>
          <w:b/>
        </w:rPr>
        <w:t>Mahan 10</w:t>
      </w:r>
      <w:r w:rsidRPr="00CB19E2">
        <w:t xml:space="preserve"> et. Al  </w:t>
      </w:r>
      <w:r w:rsidRPr="00CB19E2">
        <w:rPr>
          <w:sz w:val="12"/>
          <w:szCs w:val="12"/>
        </w:rPr>
        <w:t>[September 2010, S</w:t>
      </w:r>
      <w:r w:rsidRPr="00CB19E2">
        <w:rPr>
          <w:color w:val="333333"/>
          <w:sz w:val="12"/>
          <w:szCs w:val="12"/>
          <w:shd w:val="clear" w:color="auto" w:fill="FFFFFF"/>
        </w:rPr>
        <w:t>imon Mahan, (the renewable energy manager at the Southern Alliance for Clean Energy, and OCEANA</w:t>
      </w:r>
      <w:r w:rsidRPr="00CB19E2">
        <w:rPr>
          <w:sz w:val="12"/>
          <w:szCs w:val="12"/>
        </w:rPr>
        <w:t xml:space="preserve">), “UNTAPPED WEALTH: OFFSHORE WIND CAN DELIVER CLEANER, MORE AFFORDABLE ENERGY AND MORE JOBS THAN OFFSHORE OIL”, Obtained from OCEANA, online, </w:t>
      </w:r>
      <w:hyperlink r:id="rId27" w:history="1">
        <w:r w:rsidRPr="00CB19E2">
          <w:rPr>
            <w:rStyle w:val="Hyperlink"/>
            <w:sz w:val="12"/>
            <w:szCs w:val="12"/>
          </w:rPr>
          <w:t>http://apexcleanenergy.com/wp-content/uploads/2011/07/Oceana-Offshore_Wind_Report_9.1.10.pdf</w:t>
        </w:r>
      </w:hyperlink>
      <w:r w:rsidRPr="00CB19E2">
        <w:rPr>
          <w:sz w:val="12"/>
          <w:szCs w:val="12"/>
        </w:rPr>
        <w:t>, RaMan]</w:t>
      </w:r>
    </w:p>
    <w:p w:rsidR="00751846" w:rsidRPr="00CB19E2" w:rsidRDefault="00751846" w:rsidP="00751846">
      <w:pPr>
        <w:rPr>
          <w:rStyle w:val="StyleBoldUnderline"/>
        </w:rPr>
      </w:pPr>
      <w:r w:rsidRPr="00CB19E2">
        <w:rPr>
          <w:sz w:val="16"/>
        </w:rPr>
        <w:t>The development of a clean energy economy will not happen overnight. As time goes on</w:t>
      </w:r>
      <w:r w:rsidRPr="00CB19E2">
        <w:rPr>
          <w:rStyle w:val="StyleBoldUnderline"/>
        </w:rPr>
        <w:t>, renewable energy resources can replace more and more of our fossil fuel use</w:t>
      </w:r>
      <w:r w:rsidRPr="00CB19E2">
        <w:rPr>
          <w:sz w:val="16"/>
        </w:rPr>
        <w:t>. However, as discussed earlier</w:t>
      </w:r>
      <w:r w:rsidRPr="00CB19E2">
        <w:rPr>
          <w:rStyle w:val="StyleBoldUnderline"/>
        </w:rPr>
        <w:t>, expanded development of traditional fossil fuel options will compete with and slow the success of clean energy, making renewable energies more expensive and slower to market</w:t>
      </w:r>
      <w:r w:rsidRPr="00CB19E2">
        <w:rPr>
          <w:sz w:val="16"/>
        </w:rPr>
        <w:t xml:space="preserve">. </w:t>
      </w:r>
      <w:r w:rsidRPr="00CB19E2">
        <w:rPr>
          <w:rStyle w:val="StyleBoldUnderline"/>
        </w:rPr>
        <w:t>There is increasing interest in expanding offshore drilling for oil and gas,</w:t>
      </w:r>
      <w:r w:rsidRPr="00CB19E2">
        <w:rPr>
          <w:sz w:val="16"/>
        </w:rPr>
        <w:t xml:space="preserve"> especially on the Atlantic Coast and in the Eastern Gulf of Mexico. In these areas</w:t>
      </w:r>
      <w:r w:rsidRPr="00CB19E2">
        <w:rPr>
          <w:rStyle w:val="StyleBoldUnderline"/>
        </w:rPr>
        <w:t>, offshore wind power has the potential to generate more energy at a lower cost, and create more jobs in the process</w:t>
      </w:r>
      <w:r w:rsidRPr="00CB19E2">
        <w:rPr>
          <w:sz w:val="16"/>
        </w:rPr>
        <w:t>. Currently, wind energy may not be seen as a viable replacement for oil and gas because the two types of energy are largely used for different things</w:t>
      </w:r>
      <w:r w:rsidRPr="00CB19E2">
        <w:rPr>
          <w:rStyle w:val="StyleBoldUnderline"/>
        </w:rPr>
        <w:t>. Oil is most commonly used in transportation to fuel cars, trucks and other vehicles.</w:t>
      </w:r>
      <w:r w:rsidRPr="00CB19E2">
        <w:rPr>
          <w:sz w:val="16"/>
        </w:rPr>
        <w:t xml:space="preserve"> Wind energy, on the other hand, is used to generate electricity which is most commonly used to power homes and businesses, although some transportation uses do currently rely on electricity. Less than 1 percent of electricity generated nationwide is fueled by petroleum70, while 99 percent of the petroleum used is consumed by cars and trucks. Less than 1 percent of our electricity is used for transportation, while 95 percent is used in the residential, business and industrial sectors.71 Despite this apparent disconnect</w:t>
      </w:r>
      <w:r w:rsidRPr="00CB19E2">
        <w:rPr>
          <w:rStyle w:val="StyleBoldUnderline"/>
        </w:rPr>
        <w:t>, wind power can directly offset oil consumption in the electricity generation and home heating sectors. Currently, 43.7 million barrels of oil are consumed annually to generate electricity across the country.72 This amount of electricity73 could easily be generated by offshore wind.</w:t>
      </w:r>
      <w:r w:rsidRPr="00CB19E2">
        <w:rPr>
          <w:sz w:val="16"/>
        </w:rPr>
        <w:t xml:space="preserve"> Approximately 7 gigawatts (GW) of offshore wind power would be needed to replace the oil currently used in power generation.74 </w:t>
      </w:r>
      <w:r w:rsidRPr="00CB19E2">
        <w:rPr>
          <w:rStyle w:val="StyleBoldUnderline"/>
        </w:rPr>
        <w:t xml:space="preserve">While this may seem like a small amount it would be an important step in moving away from fossil fuels and cutting down climate change </w:t>
      </w:r>
      <w:r w:rsidRPr="00CB19E2">
        <w:rPr>
          <w:sz w:val="16"/>
        </w:rPr>
        <w:t xml:space="preserve">pollution—and it is clearly achievable. The U.S. already has about 35 GW of onshore wind in place and more on the way. The U.S. could have 20 GW of offshore by 2020 if it made the commitment to do so—the United Kingdom, which has made such a commitment, plans to install 33 GW of offshore wind by 2020. The sooner renewable energies begin to replace oil in the electricity generating sector, the sooner carbon dioxide emissions and petroleum demand can begin to be reduced. </w:t>
      </w:r>
      <w:r w:rsidRPr="00CB19E2">
        <w:rPr>
          <w:rStyle w:val="StyleBoldUnderline"/>
        </w:rPr>
        <w:t>Another immediate way offshore wind energy can cut oil and natural gas consumption is through heating. Many homes and buildings still use fuel oil and natural gas for heating purposes such as space heating, cooking, and water heating</w:t>
      </w:r>
      <w:r w:rsidRPr="00CB19E2">
        <w:rPr>
          <w:sz w:val="16"/>
        </w:rPr>
        <w:t xml:space="preserve">.75 On the East Coast, nearly 7 million homes rely on fuel oil as the primary source of heating, representing about 88 percent of the country’s heating oil demand.76 Switching these homes from fuel oil to electric heating (nearly 16.6 million homes on the East Coast already use electricity for their primary source of heating), almost 123 million barrels of oil would be conserved annually. About 5 GW of wind power would be needed to provide the electricity to heat these 7 million homes, an amount that is well in line with the projected 20 GW of offshore wind that could be in place by 2020. Installing 20 GW of offshore wind power with the explicit </w:t>
      </w:r>
      <w:r w:rsidRPr="00CB19E2">
        <w:rPr>
          <w:rStyle w:val="StyleBoldUnderline"/>
        </w:rPr>
        <w:t>purpose of offsetting domestic oil consumption would generate enough energy to eliminate nearly 167 million barrels of oil demand annually—more than is currently used in home heating and electricity generation.</w:t>
      </w:r>
    </w:p>
    <w:p w:rsidR="00751846" w:rsidRPr="00CB19E2" w:rsidRDefault="00751846" w:rsidP="00751846">
      <w:pPr>
        <w:rPr>
          <w:rStyle w:val="StyleBoldUnderline"/>
        </w:rPr>
      </w:pPr>
    </w:p>
    <w:p w:rsidR="00C0053E" w:rsidRPr="00CB19E2" w:rsidRDefault="00C0053E" w:rsidP="00C0053E"/>
    <w:p w:rsidR="000C44BD" w:rsidRPr="00CB19E2" w:rsidRDefault="000C44BD" w:rsidP="000C44BD">
      <w:pPr>
        <w:pStyle w:val="Heading2"/>
      </w:pPr>
      <w:r w:rsidRPr="00CB19E2">
        <w:t>Oil Drilling</w:t>
      </w:r>
    </w:p>
    <w:p w:rsidR="000C44BD" w:rsidRPr="00CB19E2" w:rsidRDefault="000C44BD" w:rsidP="000C44BD">
      <w:pPr>
        <w:pStyle w:val="Heading4"/>
        <w:rPr>
          <w:sz w:val="24"/>
        </w:rPr>
      </w:pPr>
      <w:r w:rsidRPr="00CB19E2">
        <w:rPr>
          <w:sz w:val="24"/>
        </w:rPr>
        <w:t>Increased oil production by the US will lower oil prices</w:t>
      </w:r>
    </w:p>
    <w:p w:rsidR="000C44BD" w:rsidRPr="00CB19E2" w:rsidRDefault="000C44BD" w:rsidP="000C44BD">
      <w:pPr>
        <w:rPr>
          <w:sz w:val="24"/>
        </w:rPr>
      </w:pPr>
      <w:r w:rsidRPr="00CB19E2">
        <w:rPr>
          <w:b/>
          <w:iCs/>
          <w:sz w:val="24"/>
        </w:rPr>
        <w:t>Dawid</w:t>
      </w:r>
      <w:r w:rsidRPr="00CB19E2">
        <w:rPr>
          <w:rStyle w:val="StyleStyleBold12pt"/>
          <w:sz w:val="24"/>
        </w:rPr>
        <w:t>, 1/4</w:t>
      </w:r>
      <w:r w:rsidRPr="00CB19E2">
        <w:rPr>
          <w:sz w:val="24"/>
        </w:rPr>
        <w:t xml:space="preserve"> (</w:t>
      </w:r>
      <w:r w:rsidRPr="00CB19E2">
        <w:rPr>
          <w:iCs/>
          <w:sz w:val="24"/>
        </w:rPr>
        <w:t>Irvin Dawid</w:t>
      </w:r>
      <w:r w:rsidRPr="00CB19E2">
        <w:rPr>
          <w:sz w:val="24"/>
        </w:rPr>
        <w:t xml:space="preserve">, </w:t>
      </w:r>
      <w:r w:rsidRPr="00CB19E2">
        <w:rPr>
          <w:iCs/>
          <w:sz w:val="24"/>
        </w:rPr>
        <w:t>Correspondent for Planetizen</w:t>
      </w:r>
      <w:r w:rsidRPr="00CB19E2">
        <w:rPr>
          <w:sz w:val="24"/>
        </w:rPr>
        <w:t xml:space="preserve"> “</w:t>
      </w:r>
      <w:r w:rsidRPr="00CB19E2">
        <w:rPr>
          <w:bCs/>
          <w:sz w:val="24"/>
        </w:rPr>
        <w:t>U.S. Oil Boom to Reduce World Prices While Global Coal Consumption Surges</w:t>
      </w:r>
      <w:r w:rsidRPr="00CB19E2">
        <w:rPr>
          <w:sz w:val="24"/>
        </w:rPr>
        <w:t xml:space="preserve">”, Planetizen, 1/4/2014, </w:t>
      </w:r>
      <w:hyperlink r:id="rId28" w:history="1">
        <w:r w:rsidR="00691703" w:rsidRPr="00CB19E2">
          <w:rPr>
            <w:rStyle w:val="Hyperlink"/>
            <w:sz w:val="24"/>
          </w:rPr>
          <w:t>http://www.planetizen.com/node/66673</w:t>
        </w:r>
      </w:hyperlink>
      <w:r w:rsidR="00691703" w:rsidRPr="00CB19E2">
        <w:rPr>
          <w:sz w:val="24"/>
        </w:rPr>
        <w:t>, hhs-nw</w:t>
      </w:r>
      <w:r w:rsidRPr="00CB19E2">
        <w:rPr>
          <w:sz w:val="24"/>
        </w:rPr>
        <w:t>)</w:t>
      </w:r>
    </w:p>
    <w:p w:rsidR="000C44BD" w:rsidRPr="00044B50" w:rsidRDefault="000C44BD" w:rsidP="000C44BD">
      <w:pPr>
        <w:rPr>
          <w:sz w:val="16"/>
        </w:rPr>
      </w:pPr>
      <w:r w:rsidRPr="00044B50">
        <w:rPr>
          <w:sz w:val="16"/>
        </w:rPr>
        <w:t xml:space="preserve">In short, </w:t>
      </w:r>
      <w:r w:rsidRPr="00CB19E2">
        <w:rPr>
          <w:rStyle w:val="StyleBoldUnderline"/>
        </w:rPr>
        <w:t xml:space="preserve">growing U.S. oil production is projected to lower world oil prices </w:t>
      </w:r>
      <w:r w:rsidRPr="00044B50">
        <w:rPr>
          <w:sz w:val="16"/>
        </w:rPr>
        <w:t>while growing coal consumption, particularly from China, have caused 60 percent of the increase in global carbon dioxide emissions since 2000, and coal "consumption through 2018 is expected to increase by 2.3 percent a year." Details follow.</w:t>
      </w:r>
      <w:r w:rsidR="00044B50" w:rsidRPr="00044B50">
        <w:rPr>
          <w:sz w:val="12"/>
        </w:rPr>
        <w:t>¶</w:t>
      </w:r>
      <w:r w:rsidRPr="00044B50">
        <w:rPr>
          <w:sz w:val="16"/>
        </w:rPr>
        <w:t xml:space="preserve"> The first report is from the U.S. Energy Department's information gathering division, the Energy Information Administration or EIA. </w:t>
      </w:r>
      <w:r w:rsidR="00044B50" w:rsidRPr="00044B50">
        <w:rPr>
          <w:sz w:val="12"/>
        </w:rPr>
        <w:t>¶</w:t>
      </w:r>
      <w:r w:rsidRPr="00044B50">
        <w:rPr>
          <w:sz w:val="16"/>
        </w:rPr>
        <w:t xml:space="preserve"> </w:t>
      </w:r>
      <w:r w:rsidRPr="00CB19E2">
        <w:rPr>
          <w:rStyle w:val="StyleBoldUnderline"/>
        </w:rPr>
        <w:t>The Annual Energy Outlook 2014 (AEO2014) Early Release Overview (PDF) "predicted that the increase in United States (oil) production [an average of 800,000 barrels a day annually through 2016] would contribute to a decline in the world oil benchmark price over the next few years to $92 a barrel in 2017 from a 2012 average of $112 a barrel</w:t>
      </w:r>
      <w:r w:rsidRPr="00044B50">
        <w:rPr>
          <w:sz w:val="16"/>
        </w:rPr>
        <w:t>, which should translate into lower prices at the pump for consumers."</w:t>
      </w:r>
    </w:p>
    <w:p w:rsidR="000C44BD" w:rsidRPr="00CB19E2" w:rsidRDefault="000C44BD" w:rsidP="000C44BD"/>
    <w:p w:rsidR="000C44BD" w:rsidRPr="00CB19E2" w:rsidRDefault="000C44BD" w:rsidP="000C44BD">
      <w:pPr>
        <w:pStyle w:val="Heading4"/>
      </w:pPr>
      <w:r w:rsidRPr="00CB19E2">
        <w:t xml:space="preserve">Offshore drilling would lower oil prices- perception is key </w:t>
      </w:r>
    </w:p>
    <w:p w:rsidR="000C44BD" w:rsidRPr="00CB19E2" w:rsidRDefault="000C44BD" w:rsidP="000C44BD">
      <w:pPr>
        <w:rPr>
          <w:rStyle w:val="StyleStyleBold12pt"/>
          <w:b w:val="0"/>
        </w:rPr>
      </w:pPr>
      <w:r w:rsidRPr="00CB19E2">
        <w:t>Brandly 11</w:t>
      </w:r>
      <w:r w:rsidRPr="00CB19E2">
        <w:rPr>
          <w:rStyle w:val="StyleStyleBold12pt"/>
          <w:b w:val="0"/>
        </w:rPr>
        <w:t>[ March 15, Mark professor of economics at Ferris State University and an adjunct scholar of the Ludwig von Mises Institute, What Can We Do about Gasoline Prices?, Ludwig von Mises Institute, http://mises.org/daily/5111/what-can-we-do-about-gasoline-prices]</w:t>
      </w:r>
    </w:p>
    <w:p w:rsidR="000C44BD" w:rsidRPr="00CB19E2" w:rsidRDefault="000C44BD" w:rsidP="000C44BD">
      <w:pPr>
        <w:spacing w:before="300" w:after="300" w:line="360" w:lineRule="atLeast"/>
        <w:rPr>
          <w:rStyle w:val="StyleBoldUnderline"/>
          <w:lang w:val="en"/>
        </w:rPr>
      </w:pPr>
      <w:r w:rsidRPr="00CB19E2">
        <w:rPr>
          <w:rFonts w:eastAsia="Times New Roman" w:cs="Arial"/>
          <w:color w:val="333333"/>
          <w:sz w:val="16"/>
          <w:szCs w:val="21"/>
          <w:lang w:val="en"/>
        </w:rPr>
        <w:t xml:space="preserve">Rocketing gasoline prices are causing consumer unrest. Government officials blame oil speculators, corporate greed, and OPEC, anyone but themselves. However, </w:t>
      </w:r>
      <w:r w:rsidRPr="00CB19E2">
        <w:rPr>
          <w:rStyle w:val="StyleBoldUnderline"/>
          <w:lang w:val="en"/>
        </w:rPr>
        <w:t>the US government has spent decades implementing policies that drive up gasoline and oil prices</w:t>
      </w:r>
      <w:r w:rsidRPr="00CB19E2">
        <w:rPr>
          <w:rFonts w:eastAsia="Times New Roman" w:cs="Arial"/>
          <w:color w:val="333333"/>
          <w:sz w:val="16"/>
          <w:szCs w:val="21"/>
          <w:lang w:val="en"/>
        </w:rPr>
        <w:t>. From the oil-price controls of the 1970s to the windfall-profits tax of the 1980s to George W. Bush's order to purchase oil for the Strategic Petroleum Reserve, the aim of government policy appears to be to hurt gasoline buyers. Because government is a main cause of high gasoline prices</w:t>
      </w:r>
      <w:r w:rsidRPr="00CB19E2">
        <w:rPr>
          <w:rStyle w:val="StyleBoldUnderline"/>
          <w:lang w:val="en"/>
        </w:rPr>
        <w:t xml:space="preserve">, the solutions for alleviating this problem are obvious; stop government intervention in energy markets and allow private markets to determine oil and gasoline prices. </w:t>
      </w:r>
      <w:r w:rsidRPr="00CB19E2">
        <w:rPr>
          <w:rFonts w:eastAsia="Times New Roman" w:cs="Arial"/>
          <w:color w:val="333333"/>
          <w:sz w:val="16"/>
          <w:szCs w:val="21"/>
          <w:lang w:val="en"/>
        </w:rPr>
        <w:t>First, the federal and state governments should eliminate the gasoline tax. The federal gasoline-excise tax is 18.4 cents per gallon and the combined federal and state gasoline taxes run from 26.4 cents per gallon in Alaska to 66.1 cents in New York. Federal and state taxes average 48.1 cents per gallon.</w:t>
      </w:r>
      <w:r w:rsidRPr="00CB19E2">
        <w:rPr>
          <w:rFonts w:eastAsia="Times New Roman" w:cs="Arial"/>
          <w:noProof/>
          <w:color w:val="1765BC"/>
          <w:sz w:val="16"/>
          <w:szCs w:val="21"/>
        </w:rPr>
        <w:drawing>
          <wp:inline distT="0" distB="0" distL="0" distR="0" wp14:anchorId="1B8729B6" wp14:editId="2B57F659">
            <wp:extent cx="148590" cy="148590"/>
            <wp:effectExtent l="0" t="0" r="3810" b="3810"/>
            <wp:docPr id="2" name="Picture 2" descr="Download PD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 PDF">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Pr="00CB19E2">
        <w:rPr>
          <w:rFonts w:eastAsia="Times New Roman" w:cs="Arial"/>
          <w:color w:val="333333"/>
          <w:sz w:val="16"/>
          <w:szCs w:val="21"/>
          <w:lang w:val="en"/>
        </w:rPr>
        <w:t xml:space="preserve"> Increases in the price of gasoline do not have a large effect on the volume of gasoline purchases, so most of the gasoline taxes result in higher gasoline prices for buyers. Even though gasoline sellers are legally liable to pay the tax, the tax burden is shifted onto the buyers in the form of higher prices. Therefore, eliminating the gasoline taxes would result in an average savings of nearly 48 cents per gallon. Of course, eliminating these taxes would result in a reduction in state- and federal-tax revenues. Given the bloated state of the government budgets, this would be an additional benefit of ridding ourselves of these taxes. </w:t>
      </w:r>
      <w:r w:rsidRPr="00CB19E2">
        <w:rPr>
          <w:rStyle w:val="StyleBoldUnderline"/>
          <w:lang w:val="en"/>
        </w:rPr>
        <w:t>The next issue is the government policies that restrict oil production.</w:t>
      </w:r>
      <w:r w:rsidRPr="00CB19E2">
        <w:rPr>
          <w:rFonts w:eastAsia="Times New Roman" w:cs="Arial"/>
          <w:color w:val="333333"/>
          <w:sz w:val="16"/>
          <w:szCs w:val="21"/>
          <w:lang w:val="en"/>
        </w:rPr>
        <w:t xml:space="preserve"> Before I discuss these policies, I would like to point out the hypocrisy of our government officials. </w:t>
      </w:r>
      <w:r w:rsidRPr="00CB19E2">
        <w:rPr>
          <w:rStyle w:val="StyleBoldUnderline"/>
          <w:lang w:val="en"/>
        </w:rPr>
        <w:t>Our political leaders criticize other countries, particularly the OPEC countries, for restricting their oil production in order to drive up oil prices. But many US government policies restrict US oil production. Beyond the hypocrisy in this issue, it's important to point out that US policies seem to be geared to helping OPEC maintain high oil prices. It's estimated that oil costs are 68 percent of gasoline prices.</w:t>
      </w:r>
      <w:r w:rsidRPr="00CB19E2">
        <w:rPr>
          <w:rStyle w:val="StyleBoldUnderline"/>
          <w:noProof/>
        </w:rPr>
        <w:drawing>
          <wp:inline distT="0" distB="0" distL="0" distR="0" wp14:anchorId="689275E4" wp14:editId="55C1A98F">
            <wp:extent cx="148590" cy="148590"/>
            <wp:effectExtent l="0" t="0" r="3810" b="3810"/>
            <wp:docPr id="3" name="Picture 3" descr="Download PD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wnload PDF">
                      <a:hlinkClick r:id="rId31"/>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Pr="00CB19E2">
        <w:rPr>
          <w:rStyle w:val="StyleBoldUnderline"/>
          <w:lang w:val="en"/>
        </w:rPr>
        <w:t xml:space="preserve"> Lower oil prices would lead to lower gasoline prices. So the second necessary reform would be the elimination of oil taxes. Many of the oil-producing states impose heavy taxes, called severance taxes, on oil production. Alaska leads the pack with top rates that exceed 25 percent of oil revenues.</w:t>
      </w:r>
      <w:r w:rsidRPr="00CB19E2">
        <w:rPr>
          <w:rFonts w:eastAsia="Times New Roman" w:cs="Arial"/>
          <w:color w:val="333333"/>
          <w:sz w:val="16"/>
          <w:szCs w:val="21"/>
          <w:lang w:val="en"/>
        </w:rPr>
        <w:t xml:space="preserve"> Severance taxes are taxes on revenues, not profits. If an oil well has a 5 percent profit margin, but the severance tax rate is 7 percent, then that well is no longer profitable</w:t>
      </w:r>
      <w:r w:rsidRPr="00CB19E2">
        <w:rPr>
          <w:rStyle w:val="StyleBoldUnderline"/>
          <w:lang w:val="en"/>
        </w:rPr>
        <w:t>. Such wells are plugged and abandoned. The tax also results in fewer wells being drilled. Eliminating severance taxes would increase oil production, leading to lower gasoline prices My third recommendation is to lift the drilling bans on federal lands and offshore areas</w:t>
      </w:r>
      <w:r w:rsidRPr="00CB19E2">
        <w:rPr>
          <w:rFonts w:eastAsia="Times New Roman" w:cs="Arial"/>
          <w:color w:val="333333"/>
          <w:sz w:val="16"/>
          <w:szCs w:val="21"/>
          <w:lang w:val="en"/>
        </w:rPr>
        <w:t xml:space="preserve">. The federal government owns about 650 million acres of land — nearly 30 percent of all of the land in the United States — and much of this land contains oil reserves. While drilling is allowed in some of these regions, in some oil rich areas, such as the </w:t>
      </w:r>
      <w:hyperlink r:id="rId32" w:history="1">
        <w:r w:rsidRPr="00CB19E2">
          <w:rPr>
            <w:rFonts w:eastAsia="Times New Roman" w:cs="Arial"/>
            <w:color w:val="1765BC"/>
            <w:sz w:val="16"/>
            <w:szCs w:val="21"/>
            <w:lang w:val="en"/>
          </w:rPr>
          <w:t>Arctic National Wildlife Refuge</w:t>
        </w:r>
      </w:hyperlink>
      <w:r w:rsidRPr="00CB19E2">
        <w:rPr>
          <w:rFonts w:eastAsia="Times New Roman" w:cs="Arial"/>
          <w:color w:val="333333"/>
          <w:sz w:val="16"/>
          <w:szCs w:val="21"/>
          <w:lang w:val="en"/>
        </w:rPr>
        <w:t xml:space="preserve">, drilling is off-limits. </w:t>
      </w:r>
      <w:r w:rsidRPr="00CB19E2">
        <w:rPr>
          <w:rStyle w:val="StyleBoldUnderline"/>
          <w:lang w:val="en"/>
        </w:rPr>
        <w:t xml:space="preserve">The federal government also claims to own the "submerged lands" up to 200 nautical miles off of the coast of the United States. Because it owns these lands, it can ban drilling in the </w:t>
      </w:r>
      <w:hyperlink r:id="rId33" w:history="1">
        <w:r w:rsidRPr="00CB19E2">
          <w:rPr>
            <w:rStyle w:val="StyleBoldUnderline"/>
            <w:lang w:val="en"/>
          </w:rPr>
          <w:t>outer continental shelf</w:t>
        </w:r>
      </w:hyperlink>
      <w:r w:rsidRPr="00CB19E2">
        <w:rPr>
          <w:rStyle w:val="StyleBoldUnderline"/>
          <w:lang w:val="en"/>
        </w:rPr>
        <w:t>. These areas should be opened for offshore drilling.</w:t>
      </w:r>
      <w:r w:rsidRPr="00CB19E2">
        <w:rPr>
          <w:rFonts w:eastAsia="Times New Roman" w:cs="Arial"/>
          <w:color w:val="333333"/>
          <w:sz w:val="16"/>
          <w:szCs w:val="21"/>
          <w:lang w:val="en"/>
        </w:rPr>
        <w:t xml:space="preserve"> If the drilling, either in the OCS or in ANWR, violated anyone's property rights, say in the form of oil spills, the offending parties should be required to pay the victims for any damage to their private property</w:t>
      </w:r>
      <w:r w:rsidRPr="00CB19E2">
        <w:t>. E</w:t>
      </w:r>
      <w:r w:rsidRPr="00CB19E2">
        <w:rPr>
          <w:rFonts w:eastAsia="Times New Roman" w:cs="Arial"/>
          <w:color w:val="333333"/>
          <w:sz w:val="16"/>
          <w:szCs w:val="21"/>
          <w:lang w:val="en"/>
        </w:rPr>
        <w:t>ven if these areas were opened up for drilling, it would take years to develop this production. Nevertheless</w:t>
      </w:r>
      <w:r w:rsidRPr="00CB19E2">
        <w:rPr>
          <w:rStyle w:val="StyleBoldUnderline"/>
          <w:lang w:val="en"/>
        </w:rPr>
        <w:t>, we would see the benefits of this drilling before any oil was actually produced. Oil markets are forward looking</w:t>
      </w:r>
      <w:r w:rsidRPr="00CB19E2">
        <w:rPr>
          <w:rStyle w:val="Emphasis"/>
          <w:lang w:val="en"/>
        </w:rPr>
        <w:t>. If oil producers anticipate increased production in the future, this will tend to lead to lower prices today</w:t>
      </w:r>
      <w:r w:rsidRPr="00CB19E2">
        <w:rPr>
          <w:rStyle w:val="StyleBoldUnderline"/>
          <w:lang w:val="en"/>
        </w:rPr>
        <w:t xml:space="preserve">. Producers will want to sell more of their oil today instead of holding it until prices are lower in the future. </w:t>
      </w:r>
      <w:r w:rsidRPr="00CB19E2">
        <w:rPr>
          <w:rFonts w:eastAsia="Times New Roman" w:cs="Arial"/>
          <w:color w:val="333333"/>
          <w:sz w:val="16"/>
          <w:szCs w:val="21"/>
          <w:lang w:val="en"/>
        </w:rPr>
        <w:t xml:space="preserve">We see the reverse occurring today. </w:t>
      </w:r>
      <w:r w:rsidRPr="00CB19E2">
        <w:rPr>
          <w:rStyle w:val="StyleBoldUnderline"/>
          <w:lang w:val="en"/>
        </w:rPr>
        <w:t>Part of the reason that oil prices are rising is that sellers anticipate higher future prices. If they anticipated lower future prices, today's prices would tend to be lower</w:t>
      </w:r>
    </w:p>
    <w:p w:rsidR="000C44BD" w:rsidRPr="00CB19E2" w:rsidRDefault="000C44BD" w:rsidP="000C44BD">
      <w:pPr>
        <w:pStyle w:val="Heading4"/>
        <w:rPr>
          <w:rFonts w:eastAsia="Times New Roman"/>
          <w:lang w:val="en"/>
        </w:rPr>
      </w:pPr>
      <w:r w:rsidRPr="00CB19E2">
        <w:rPr>
          <w:rFonts w:eastAsia="Times New Roman"/>
          <w:lang w:val="en"/>
        </w:rPr>
        <w:t>Off shore drilling drives down oil prices- amount of oil present foggy means other countries could assume more than present</w:t>
      </w:r>
    </w:p>
    <w:p w:rsidR="000C44BD" w:rsidRPr="00CB19E2" w:rsidRDefault="000C44BD" w:rsidP="000C44BD">
      <w:pPr>
        <w:rPr>
          <w:lang w:val="en"/>
        </w:rPr>
      </w:pPr>
      <w:r w:rsidRPr="00CB19E2">
        <w:rPr>
          <w:lang w:val="en"/>
        </w:rPr>
        <w:t xml:space="preserve">DALESIO </w:t>
      </w:r>
      <w:r w:rsidRPr="00CB19E2">
        <w:rPr>
          <w:rStyle w:val="posted-and-updated"/>
          <w:lang w:val="en"/>
        </w:rPr>
        <w:t xml:space="preserve">13 </w:t>
      </w:r>
      <w:r w:rsidRPr="00CB19E2">
        <w:rPr>
          <w:rStyle w:val="StyleStyleBold12pt"/>
          <w:b w:val="0"/>
        </w:rPr>
        <w:t xml:space="preserve">[12/23/2013  EMERY P, Business writer, The Associated Press, Oil Industry Pushing For Offshore Drilling In The Atlantic As White House Weighs Seismic Exploration, Huffington post, </w:t>
      </w:r>
      <w:hyperlink r:id="rId34" w:history="1">
        <w:r w:rsidRPr="00CB19E2">
          <w:rPr>
            <w:rStyle w:val="StyleStyleBold12pt"/>
            <w:b w:val="0"/>
          </w:rPr>
          <w:t>http://www.huffingtonpost.com/2013/12/23/offshore-drilling-atlantic-white-house-seismic-exploration_n_4493799.html</w:t>
        </w:r>
      </w:hyperlink>
      <w:r w:rsidRPr="00CB19E2">
        <w:rPr>
          <w:rStyle w:val="StyleStyleBold12pt"/>
          <w:b w:val="0"/>
        </w:rPr>
        <w:t xml:space="preserve">] </w:t>
      </w:r>
    </w:p>
    <w:p w:rsidR="000C44BD" w:rsidRPr="00CB19E2" w:rsidRDefault="000C44BD" w:rsidP="000C44BD">
      <w:pPr>
        <w:spacing w:before="100" w:beforeAutospacing="1" w:after="100" w:afterAutospacing="1"/>
        <w:rPr>
          <w:rStyle w:val="StyleBoldUnderline"/>
        </w:rPr>
      </w:pPr>
      <w:r w:rsidRPr="00CB19E2">
        <w:rPr>
          <w:rStyle w:val="StyleBoldUnderline"/>
        </w:rPr>
        <w:t xml:space="preserve">Although drilling, refineries and the jobs that could accompany them are at least a decade away, </w:t>
      </w:r>
      <w:r w:rsidRPr="00CB19E2">
        <w:rPr>
          <w:rFonts w:eastAsia="Times New Roman"/>
          <w:sz w:val="16"/>
          <w:szCs w:val="24"/>
          <w:lang w:val="en"/>
        </w:rPr>
        <w:t xml:space="preserve">the Obama Administration is weighing a decision expected to be announced in the next three months on whether to take an important early step: to allow seismic testing of the sea bottom. The tests could firm up estimates of how much hydrocarbon deposits may be out there. Also next year, the Obama administration is expected to ramp up work preparing the country's 2017-2022 ocean energy exploration plan. </w:t>
      </w:r>
      <w:r w:rsidRPr="00CB19E2">
        <w:rPr>
          <w:rStyle w:val="StyleBoldUnderline"/>
        </w:rPr>
        <w:t>Companies that specialize in deep-water drilling want the roadmap to include selling leases that allow companies to explore</w:t>
      </w:r>
      <w:r w:rsidRPr="00CB19E2">
        <w:rPr>
          <w:rFonts w:eastAsia="Times New Roman"/>
          <w:sz w:val="16"/>
          <w:szCs w:val="24"/>
          <w:lang w:val="en"/>
        </w:rPr>
        <w:t xml:space="preserve">, saying thousands of new jobs, economic growth </w:t>
      </w:r>
      <w:r w:rsidRPr="00CB19E2">
        <w:rPr>
          <w:rStyle w:val="StyleBoldUnderline"/>
        </w:rPr>
        <w:t xml:space="preserve">and reduced foreign imports would follow. </w:t>
      </w:r>
      <w:r w:rsidRPr="00CB19E2">
        <w:rPr>
          <w:rFonts w:eastAsia="Times New Roman"/>
          <w:sz w:val="16"/>
          <w:szCs w:val="24"/>
          <w:lang w:val="en"/>
        </w:rPr>
        <w:t>"</w:t>
      </w:r>
      <w:r w:rsidRPr="00CB19E2">
        <w:rPr>
          <w:rStyle w:val="StyleBoldUnderline"/>
        </w:rPr>
        <w:t>This is an area that's been off limits to oil and gas exploration and production for over 30 years," said Randall Luthi, president of the National Ocean Industries Association, a trade group</w:t>
      </w:r>
      <w:r w:rsidRPr="00CB19E2">
        <w:rPr>
          <w:rFonts w:eastAsia="Times New Roman"/>
          <w:sz w:val="16"/>
          <w:szCs w:val="24"/>
          <w:lang w:val="en"/>
        </w:rPr>
        <w:t>. But a big burst of jobs created by exploration and drilling could take a long time. Unlike the Gulf of Mexico, where a massive network of undersea pipelines course oil and gas onto land, that would all need to be built to deliver Atlantic energy, said Gary Gentile, a senior editor for oil news at Platts, a trade publication. "You're talking about having to build up a massive amount of infrastructure to support any kind of offshore development. So now we're talking a decade or two into the future before realistically any of that oil can be tapped, if it's there," Gentile said.</w:t>
      </w:r>
      <w:r w:rsidRPr="00CB19E2">
        <w:rPr>
          <w:rFonts w:eastAsia="Times New Roman" w:cs="Arial"/>
          <w:vanish/>
          <w:sz w:val="16"/>
          <w:szCs w:val="16"/>
        </w:rPr>
        <w:t xml:space="preserve"> </w:t>
      </w:r>
      <w:r w:rsidRPr="00CB19E2">
        <w:rPr>
          <w:rFonts w:eastAsia="Times New Roman"/>
          <w:sz w:val="16"/>
          <w:szCs w:val="24"/>
          <w:lang w:val="en"/>
        </w:rPr>
        <w:t>Conservation concerns led to congressional and presidential roadblocks to Atlantic development beginning in 1982 until they were removed in 2008. Environmentalists still say oceans and sea creatures would be harmed by drilling or even seismic testing. Public hearings over the past two years in New Jersey, South Carolina and elsewhere by the U.S. Bureau of Ocean and Energy Management attracted opponents to testing with undersea air guns they say can harm whales, dolphins and fish. "</w:t>
      </w:r>
      <w:r w:rsidRPr="00CB19E2">
        <w:rPr>
          <w:rStyle w:val="StyleBoldUnderline"/>
        </w:rPr>
        <w:t>The industry wants to paint the picture that the Atlantic is oil nirvana</w:t>
      </w:r>
      <w:r w:rsidRPr="00CB19E2">
        <w:rPr>
          <w:rFonts w:eastAsia="Times New Roman"/>
          <w:sz w:val="16"/>
          <w:szCs w:val="24"/>
          <w:lang w:val="en"/>
        </w:rPr>
        <w:t xml:space="preserve">, that we can exploit the resources and the states will become rich, unemployment will be solved, and it will do everything but take out the garbage," said Derb Carter, North Carolina director for the Southern Environmental Law Center. </w:t>
      </w:r>
      <w:r w:rsidRPr="00CB19E2">
        <w:rPr>
          <w:rStyle w:val="StyleBoldUnderline"/>
        </w:rPr>
        <w:t>If Atlantic tracts are opened up, current estimates are that drilling with the best technology now available could yield a total of between 1.3 and 5.6 billion barrels,</w:t>
      </w:r>
      <w:r w:rsidRPr="00CB19E2">
        <w:rPr>
          <w:rFonts w:eastAsia="Times New Roman"/>
          <w:sz w:val="16"/>
          <w:szCs w:val="24"/>
          <w:lang w:val="en"/>
        </w:rPr>
        <w:t xml:space="preserve"> the Bureau of Ocean Energy Management reported earlier this year. The agency's mid-point estimate of 3.3 billion total barrels of oil is roughly equal to what Saudi Arabia's state-owned oil company pumped last year alone. </w:t>
      </w:r>
      <w:r w:rsidRPr="00CB19E2">
        <w:rPr>
          <w:rStyle w:val="StyleBoldUnderline"/>
        </w:rPr>
        <w:t xml:space="preserve">Atlantic drilling's advocates contend that new testing will reveal more oil and gas deposits than decades-old tests believed. </w:t>
      </w:r>
      <w:r w:rsidRPr="00CB19E2">
        <w:rPr>
          <w:rFonts w:eastAsia="Times New Roman"/>
          <w:sz w:val="16"/>
          <w:szCs w:val="24"/>
          <w:lang w:val="en"/>
        </w:rPr>
        <w:t xml:space="preserve">Bringing Atlantic fossil fuels to market is better than leaving them buried, even if the finds don't much change America's overall supplies, said David McGowan of the North Carolina Petroleum Council. "We are not saying that the Atlantic is going to be the largest part of U.S. production. Rather, it will be one piece of the larger U.S. oil and gas pie," he said. Luthi's group and the American Petroleum Institute this month unveiled job projections they said would flow from a new East Coast offshore energy industry. North Carolina juts east almost to the Gulfstream and near likely drilling grounds, has a long coastline and two ports, so it should expect the greatest job creation, followed by South Carolina, the groups said. The groups see the offshore industry creating about 20,000 jobs in North Carolina in 15 years if exploration is allowed starting in 2017, with thousands more jobs resulting as those paychecks circulate through the economy. Still more thousands of jobs would come along the entire East Coast and inland states as the influx of black gold and natural gas courses onshore, led by mining, manufacturing, administrative and scientific fields, the groups said. The industry's job projections don't consider the environmental costs to all and economic costs to tourism businesses, the law center's Carter said. The industry report marks an effort "to lay the groundwork for reconsideration of opening the Atlantic," Carter said. "It's all on the positive side as if there's no adverse impacts of putting an industry of this nature in an area that it doesn't exist — that depends on clean beaches, tourism, fishing. A full analysis would at least take that into consideration. There will be costs associated with this that should also be considered." </w:t>
      </w:r>
      <w:r w:rsidRPr="00CB19E2">
        <w:rPr>
          <w:rStyle w:val="StyleBoldUnderline"/>
        </w:rPr>
        <w:t>Luthi and other advocates say the only way to really know if oil and gas are below the ocean floor is by drilling. The first step to that is seismic testing with underwater equipment that fires compressed air that generates intense sound waves. Researchers study the echoes to map potential oil and natural gas deposits</w:t>
      </w:r>
      <w:r w:rsidRPr="00CB19E2">
        <w:rPr>
          <w:rFonts w:eastAsia="Times New Roman"/>
          <w:sz w:val="16"/>
          <w:szCs w:val="24"/>
          <w:lang w:val="en"/>
        </w:rPr>
        <w:t xml:space="preserve">. A 2010 Congressional Research Service report said research studying the impact of seismic surveys on fish and marine mammals produced mixed findings. The drilling decision is a trade-off between financial gain and the environmental costs since oil spills do happen, and they obviously result in environmental and economic harm, said Andrew Hoffman and Tom Lyon of the University of Michigan's Erb Institute for Global Sustainable Enterprise. </w:t>
      </w:r>
      <w:r w:rsidRPr="00CB19E2">
        <w:rPr>
          <w:rStyle w:val="StyleBoldUnderline"/>
        </w:rPr>
        <w:t>Offshore oil isn't likely to drive down prices for U.S. consumers because oil is in demand worldwide. Producers will sell wherever they can fetch the best price and are unlikely to discount it for the American market, the two business professors said. "It will still mostly be substituting domestic oil production for foreign oil imports," Lyon said.</w:t>
      </w:r>
    </w:p>
    <w:p w:rsidR="00951C49" w:rsidRPr="00CB19E2" w:rsidRDefault="00951C49" w:rsidP="00951C49">
      <w:pPr>
        <w:pStyle w:val="Heading4"/>
      </w:pPr>
      <w:r w:rsidRPr="00CB19E2">
        <w:t>US oil production floods the market and significantly reduces the price of world oil</w:t>
      </w:r>
    </w:p>
    <w:p w:rsidR="00951C49" w:rsidRPr="00CB19E2" w:rsidRDefault="00951C49" w:rsidP="00951C49">
      <w:pPr>
        <w:rPr>
          <w:rFonts w:cs="Arial"/>
          <w:iCs/>
          <w:color w:val="333333"/>
          <w:sz w:val="16"/>
          <w:szCs w:val="16"/>
          <w:bdr w:val="none" w:sz="0" w:space="0" w:color="auto" w:frame="1"/>
        </w:rPr>
      </w:pPr>
      <w:r w:rsidRPr="00CB19E2">
        <w:rPr>
          <w:rStyle w:val="StyleStyleBold12pt"/>
        </w:rPr>
        <w:t xml:space="preserve">Yergin and Barrow 6/18 </w:t>
      </w:r>
      <w:r w:rsidRPr="00CB19E2">
        <w:rPr>
          <w:sz w:val="18"/>
        </w:rPr>
        <w:t>(Daniel and Kurt, Mr. Yergin is vice chairman, and Mr. Barrow, vice president, of </w:t>
      </w:r>
      <w:hyperlink r:id="rId35" w:history="1">
        <w:r w:rsidRPr="00CB19E2">
          <w:rPr>
            <w:rStyle w:val="Hyperlink"/>
            <w:sz w:val="18"/>
          </w:rPr>
          <w:t>IHS</w:t>
        </w:r>
      </w:hyperlink>
      <w:r w:rsidRPr="00CB19E2">
        <w:rPr>
          <w:sz w:val="18"/>
        </w:rPr>
        <w:t>, </w:t>
      </w:r>
      <w:hyperlink r:id="rId36" w:history="1">
        <w:r w:rsidRPr="00CB19E2">
          <w:rPr>
            <w:rStyle w:val="Hyperlink"/>
            <w:sz w:val="18"/>
          </w:rPr>
          <w:t>IHS -1.08%</w:t>
        </w:r>
      </w:hyperlink>
      <w:r w:rsidRPr="00CB19E2">
        <w:rPr>
          <w:sz w:val="18"/>
        </w:rPr>
        <w:t> a research and consulting company. They are lead authors for the new IHS </w:t>
      </w:r>
      <w:hyperlink r:id="rId37" w:tgtFrame="_new" w:history="1">
        <w:r w:rsidRPr="00CB19E2">
          <w:rPr>
            <w:rStyle w:val="Hyperlink"/>
            <w:sz w:val="18"/>
          </w:rPr>
          <w:t>study</w:t>
        </w:r>
      </w:hyperlink>
      <w:r w:rsidRPr="00CB19E2">
        <w:rPr>
          <w:sz w:val="18"/>
        </w:rPr>
        <w:t xml:space="preserve">, "U.S. Crude Oil Export Decision: Assessing the Impact of the Export Ban and Free Trade on the U.S. Economy.", Wall Street Journal 6/18/14 </w:t>
      </w:r>
      <w:hyperlink r:id="rId38" w:history="1">
        <w:r w:rsidRPr="00CB19E2">
          <w:rPr>
            <w:rStyle w:val="Hyperlink"/>
            <w:sz w:val="18"/>
          </w:rPr>
          <w:t>http://online.wsj.com/articles/why-the-u-s-needs-to-lift-the-ban-on-oil-exports-1403133535</w:t>
        </w:r>
      </w:hyperlink>
      <w:r w:rsidRPr="00CB19E2">
        <w:rPr>
          <w:sz w:val="18"/>
        </w:rPr>
        <w:t>)</w:t>
      </w:r>
    </w:p>
    <w:p w:rsidR="00951C49" w:rsidRPr="00CB19E2" w:rsidRDefault="00951C49" w:rsidP="00951C49">
      <w:pPr>
        <w:pStyle w:val="NormalWeb"/>
        <w:spacing w:before="0" w:beforeAutospacing="0" w:after="240" w:afterAutospacing="0" w:line="336" w:lineRule="atLeast"/>
        <w:textAlignment w:val="baseline"/>
        <w:rPr>
          <w:rFonts w:asciiTheme="minorHAnsi" w:hAnsiTheme="minorHAnsi"/>
          <w:b/>
          <w:bCs/>
          <w:sz w:val="26"/>
        </w:rPr>
      </w:pPr>
      <w:r w:rsidRPr="00CB19E2">
        <w:rPr>
          <w:rStyle w:val="StyleBoldUnderline"/>
          <w:rFonts w:asciiTheme="minorHAnsi" w:hAnsiTheme="minorHAnsi"/>
        </w:rPr>
        <w:t>Allowing exports would enable light-oil producers to get world market prices, and their revenues would flow back into higher investment in U.S. production</w:t>
      </w:r>
      <w:r w:rsidRPr="00CB19E2">
        <w:rPr>
          <w:rFonts w:asciiTheme="minorHAnsi" w:hAnsiTheme="minorHAnsi" w:cs="Arial"/>
          <w:color w:val="333333"/>
          <w:sz w:val="23"/>
          <w:szCs w:val="23"/>
        </w:rPr>
        <w:t xml:space="preserve">. Meanwhile, refineries would continue to import heavier crude. </w:t>
      </w:r>
      <w:r w:rsidRPr="00CB19E2">
        <w:rPr>
          <w:rStyle w:val="StyleBoldUnderline"/>
          <w:rFonts w:asciiTheme="minorHAnsi" w:hAnsiTheme="minorHAnsi"/>
        </w:rPr>
        <w:t>The net volume of U.S. crude imports would be about the same, but the country would gain major economic benefits</w:t>
      </w:r>
      <w:r w:rsidRPr="00CB19E2">
        <w:rPr>
          <w:rFonts w:asciiTheme="minorHAnsi" w:hAnsiTheme="minorHAnsi" w:cs="Arial"/>
          <w:color w:val="333333"/>
          <w:sz w:val="23"/>
          <w:szCs w:val="23"/>
        </w:rPr>
        <w:t xml:space="preserve">. We estimate that removing the export ban, combined with continuing innovation in production technologies, would lead to as much as 2.3 million barrels per day of additional production over the next 15 years, and new investment approaching $1 trillion. That increase would support an average of 860,000 more jobs over the same period and generate nearly $3 trillion of additional government revenues. Yet what about gasoline? </w:t>
      </w:r>
      <w:r w:rsidRPr="00CB19E2">
        <w:rPr>
          <w:rStyle w:val="StyleBoldUnderline"/>
          <w:rFonts w:asciiTheme="minorHAnsi" w:hAnsiTheme="minorHAnsi"/>
        </w:rPr>
        <w:t>How can U.S. crude oil receiving higher prices on world markets lead to lower prices at the pump?</w:t>
      </w:r>
      <w:r w:rsidRPr="00CB19E2">
        <w:rPr>
          <w:rFonts w:asciiTheme="minorHAnsi" w:hAnsiTheme="minorHAnsi" w:cs="Arial"/>
          <w:color w:val="333333"/>
          <w:sz w:val="23"/>
          <w:szCs w:val="23"/>
        </w:rPr>
        <w:t xml:space="preserve"> The answer is the difference between the gasoline and crude oil markets. </w:t>
      </w:r>
      <w:r w:rsidRPr="00CB19E2">
        <w:rPr>
          <w:rStyle w:val="Emphasis"/>
          <w:rFonts w:asciiTheme="minorHAnsi" w:eastAsiaTheme="majorEastAsia" w:hAnsiTheme="minorHAnsi"/>
        </w:rPr>
        <w:t xml:space="preserve">U.S. gasoline is part of a freely traded global market. </w:t>
      </w:r>
      <w:r w:rsidRPr="00CB19E2">
        <w:rPr>
          <w:rStyle w:val="StyleBoldUnderline"/>
          <w:rFonts w:asciiTheme="minorHAnsi" w:hAnsiTheme="minorHAnsi"/>
        </w:rPr>
        <w:t xml:space="preserve">The U.S. both exports gasoline from the Gulf Coast and imports it on the East Coast because it costs less to import surplus gasoline from Europe than ship it by tanker from Texas. </w:t>
      </w:r>
      <w:r w:rsidRPr="00CB19E2">
        <w:rPr>
          <w:rStyle w:val="Emphasis"/>
          <w:rFonts w:asciiTheme="minorHAnsi" w:eastAsiaTheme="majorEastAsia" w:hAnsiTheme="minorHAnsi"/>
        </w:rPr>
        <w:t>U.S. gasoline prices are set by global gasoline prices</w:t>
      </w:r>
      <w:r w:rsidRPr="00CB19E2">
        <w:rPr>
          <w:rStyle w:val="StyleBoldUnderline"/>
          <w:rFonts w:asciiTheme="minorHAnsi" w:hAnsiTheme="minorHAnsi"/>
        </w:rPr>
        <w:t xml:space="preserve">, not domestic crude oil prices. </w:t>
      </w:r>
      <w:r w:rsidRPr="00CB19E2">
        <w:rPr>
          <w:rStyle w:val="Emphasis"/>
          <w:rFonts w:asciiTheme="minorHAnsi" w:eastAsiaTheme="majorEastAsia" w:hAnsiTheme="minorHAnsi"/>
        </w:rPr>
        <w:t>The additional domestic oil production that results from allowing exports means more oil on world markets—and lower prices.</w:t>
      </w:r>
      <w:r w:rsidRPr="00CB19E2">
        <w:rPr>
          <w:rStyle w:val="StyleBoldUnderline"/>
          <w:rFonts w:asciiTheme="minorHAnsi" w:hAnsiTheme="minorHAnsi"/>
        </w:rPr>
        <w:t xml:space="preserve"> </w:t>
      </w:r>
      <w:r w:rsidRPr="00CB19E2">
        <w:rPr>
          <w:rStyle w:val="Emphasis"/>
          <w:rFonts w:asciiTheme="minorHAnsi" w:eastAsiaTheme="majorEastAsia" w:hAnsiTheme="minorHAnsi"/>
        </w:rPr>
        <w:t>That means lower global gasoline prices</w:t>
      </w:r>
      <w:r w:rsidRPr="00CB19E2">
        <w:rPr>
          <w:rStyle w:val="StyleBoldUnderline"/>
          <w:rFonts w:asciiTheme="minorHAnsi" w:hAnsiTheme="minorHAnsi"/>
        </w:rPr>
        <w:t xml:space="preserve"> </w:t>
      </w:r>
      <w:r w:rsidRPr="00CB19E2">
        <w:rPr>
          <w:rFonts w:asciiTheme="minorHAnsi" w:hAnsiTheme="minorHAnsi"/>
        </w:rPr>
        <w:t>and, because the U.S. gasoline market is part of that global market, lower prices for American motorists. We estimate this would reduce the price by as much as 12 cents a gallon</w:t>
      </w:r>
      <w:r w:rsidRPr="00CB19E2">
        <w:rPr>
          <w:rFonts w:asciiTheme="minorHAnsi" w:hAnsiTheme="minorHAnsi" w:cs="Arial"/>
          <w:color w:val="333333"/>
          <w:sz w:val="23"/>
          <w:szCs w:val="23"/>
        </w:rPr>
        <w:t>, saving U.S. motorists $420 billion over 15 years. Although the rationale for the U.S. export ban disappeared decades ago, it didn't much matter for a long time. Now it does. Ending the ban would enable the U.S. to benefit significantly more from its oil-production renaissance. As Iraq, Ukraine and Libya are making so clear, the sooner the better.</w:t>
      </w:r>
      <w:r w:rsidRPr="00CB19E2">
        <w:rPr>
          <w:rFonts w:asciiTheme="minorHAnsi" w:hAnsiTheme="minorHAnsi"/>
          <w:b/>
          <w:bCs/>
          <w:sz w:val="26"/>
        </w:rPr>
        <w:t xml:space="preserve"> </w:t>
      </w:r>
    </w:p>
    <w:p w:rsidR="00E03CE4" w:rsidRPr="00CB19E2" w:rsidRDefault="00E03CE4" w:rsidP="00E03CE4">
      <w:pPr>
        <w:pStyle w:val="Heading4"/>
      </w:pPr>
      <w:r w:rsidRPr="00CB19E2">
        <w:t>American oil pushes out OPEC and lowers oil prices globally</w:t>
      </w:r>
    </w:p>
    <w:p w:rsidR="00E03CE4" w:rsidRPr="00CB19E2" w:rsidRDefault="00E03CE4" w:rsidP="00E03CE4">
      <w:pPr>
        <w:rPr>
          <w:rStyle w:val="StyleStyleBold12pt"/>
          <w:b w:val="0"/>
          <w:bCs w:val="0"/>
          <w:sz w:val="22"/>
        </w:rPr>
      </w:pPr>
      <w:r w:rsidRPr="00CB19E2">
        <w:rPr>
          <w:rStyle w:val="StyleStyleBold12pt"/>
        </w:rPr>
        <w:t xml:space="preserve">Blackwill and O’Sullivan 14 </w:t>
      </w:r>
      <w:r w:rsidRPr="00CB19E2">
        <w:t xml:space="preserve">(Robert, Senior Fellow for U.S. foreign policy at the Council on Foreign Relations. Meghan, Kirkpatrick Professor of the Practice of International Affairs at Harvard University’s Kennedy School of Government, “America’s Energy Edge”, Published CFR Essay, page 3, </w:t>
      </w:r>
      <w:hyperlink r:id="rId39" w:history="1">
        <w:r w:rsidRPr="00CB19E2">
          <w:rPr>
            <w:rStyle w:val="Hyperlink"/>
          </w:rPr>
          <w:t>http://www.synthesis-sif.lu/wp-content/uploads/2014/02/Americas-Energy-Edge.pdf</w:t>
        </w:r>
      </w:hyperlink>
      <w:r w:rsidRPr="00CB19E2">
        <w:t>, hhs-nw )</w:t>
      </w:r>
    </w:p>
    <w:p w:rsidR="00E03CE4" w:rsidRPr="00CB19E2" w:rsidRDefault="00E03CE4" w:rsidP="00E03CE4">
      <w:pPr>
        <w:rPr>
          <w:rStyle w:val="StyleBoldUnderline"/>
        </w:rPr>
      </w:pPr>
      <w:r w:rsidRPr="00CB19E2">
        <w:rPr>
          <w:rStyle w:val="StyleBoldUnderline"/>
        </w:rPr>
        <w:t>The most dramatic possible geopolitical consequence of the North American energy boom is that the increase in U.S. and Canadian oil production could disrupt the global price of oil</w:t>
      </w:r>
      <w:r w:rsidRPr="00CB19E2">
        <w:t xml:space="preserve"> -- which could fall by 20 percent or more</w:t>
      </w:r>
      <w:r w:rsidRPr="00CB19E2">
        <w:rPr>
          <w:rStyle w:val="StyleBoldUnderline"/>
        </w:rPr>
        <w:t>. Today, the price of oil is determined largely by the Organization of the Petroleum Exporting Countries</w:t>
      </w:r>
      <w:r w:rsidRPr="00CB19E2">
        <w:t xml:space="preserve">, which regulates production levels among its member states. </w:t>
      </w:r>
      <w:r w:rsidRPr="00CB19E2">
        <w:rPr>
          <w:rStyle w:val="StyleBoldUnderline"/>
        </w:rPr>
        <w:t>When there are unexpected production disruptions, OPEC countries (primarily Saudi Arabia) try to stabilize prices by ramping up their production,</w:t>
      </w:r>
      <w:r w:rsidRPr="00CB19E2">
        <w:t xml:space="preserve"> which reduces the global amount of spare production capacity. When spare capacity falls below two million barrels per day, the market gets jittery, and oil prices tend to spike upward. </w:t>
      </w:r>
      <w:r w:rsidRPr="00CB19E2">
        <w:rPr>
          <w:rStyle w:val="StyleBoldUnderline"/>
        </w:rPr>
        <w:t>When the market sees spare capacity rise above roughly six million barrels a day, prices tend to fall.</w:t>
      </w:r>
      <w:r w:rsidRPr="00CB19E2">
        <w:t xml:space="preserve"> For the past five years or so, </w:t>
      </w:r>
      <w:r w:rsidRPr="00CB19E2">
        <w:rPr>
          <w:rStyle w:val="StyleBoldUnderline"/>
        </w:rPr>
        <w:t xml:space="preserve">OPEC's members have attempted to balance the need to fill their public coffers with the need to supply enough oil to keep the global economy humming, and they have managed to keep the price of oil at around $90 to $110 per barrel. As additional North American oil floods the market, OPEC's ability to control prices will be challenged. </w:t>
      </w:r>
      <w:r w:rsidRPr="00CB19E2">
        <w:t xml:space="preserve">According to projections from the U.S. Energy Information Administration, </w:t>
      </w:r>
      <w:r w:rsidRPr="00CB19E2">
        <w:rPr>
          <w:rStyle w:val="StyleBoldUnderline"/>
        </w:rPr>
        <w:t xml:space="preserve">between 2012 and 2020, the United States is expected to produce more than three million barrels of new petroleum and other liquid fuels each day, mainly from light tight oil. These new volumes, </w:t>
      </w:r>
      <w:r w:rsidRPr="00CB19E2">
        <w:t xml:space="preserve">plus new supplies coming on line from Iraq and elsewhere, </w:t>
      </w:r>
      <w:r w:rsidRPr="00CB19E2">
        <w:rPr>
          <w:rStyle w:val="StyleBoldUnderline"/>
        </w:rPr>
        <w:t>could cause a glut in supply, which would push prices down</w:t>
      </w:r>
      <w:r w:rsidRPr="00CB19E2">
        <w:t xml:space="preserve"> -- especially as global oil demand shrinks due to improved efficiency or slower economic growth. </w:t>
      </w:r>
      <w:r w:rsidRPr="00CB19E2">
        <w:rPr>
          <w:rStyle w:val="StyleBoldUnderline"/>
        </w:rPr>
        <w:t xml:space="preserve">In that event, OPEC could have a hard time maintaining discipline among its members, few of which are willing to curb their oil production in the face of burgeoning social demands and political uncertainty. Persistently lower prices would create shortfalls in the revenues they need to fund their expenditures. </w:t>
      </w:r>
    </w:p>
    <w:p w:rsidR="00C7746E" w:rsidRPr="00CB19E2" w:rsidRDefault="00C7746E" w:rsidP="00C7746E">
      <w:pPr>
        <w:pStyle w:val="Heading4"/>
        <w:rPr>
          <w:sz w:val="24"/>
        </w:rPr>
      </w:pPr>
      <w:r w:rsidRPr="00CB19E2">
        <w:rPr>
          <w:sz w:val="24"/>
        </w:rPr>
        <w:t>Increased oil production will lower oil prices</w:t>
      </w:r>
    </w:p>
    <w:p w:rsidR="00C7746E" w:rsidRPr="00CB19E2" w:rsidRDefault="00C7746E" w:rsidP="00C7746E">
      <w:pPr>
        <w:rPr>
          <w:sz w:val="24"/>
        </w:rPr>
      </w:pPr>
      <w:r w:rsidRPr="00CB19E2">
        <w:rPr>
          <w:b/>
          <w:iCs/>
          <w:sz w:val="24"/>
        </w:rPr>
        <w:t>Dawid</w:t>
      </w:r>
      <w:r w:rsidRPr="00CB19E2">
        <w:rPr>
          <w:rStyle w:val="StyleStyleBold12pt"/>
          <w:sz w:val="24"/>
        </w:rPr>
        <w:t>, 1/4</w:t>
      </w:r>
      <w:r w:rsidRPr="00CB19E2">
        <w:rPr>
          <w:sz w:val="24"/>
        </w:rPr>
        <w:t xml:space="preserve"> (</w:t>
      </w:r>
      <w:r w:rsidRPr="00CB19E2">
        <w:rPr>
          <w:iCs/>
          <w:sz w:val="24"/>
        </w:rPr>
        <w:t>Irvin Dawid</w:t>
      </w:r>
      <w:r w:rsidRPr="00CB19E2">
        <w:rPr>
          <w:sz w:val="24"/>
        </w:rPr>
        <w:t xml:space="preserve">, </w:t>
      </w:r>
      <w:r w:rsidRPr="00CB19E2">
        <w:rPr>
          <w:iCs/>
          <w:sz w:val="24"/>
        </w:rPr>
        <w:t>Correspondent for Planetizen</w:t>
      </w:r>
      <w:r w:rsidRPr="00CB19E2">
        <w:rPr>
          <w:sz w:val="24"/>
        </w:rPr>
        <w:t xml:space="preserve"> “</w:t>
      </w:r>
      <w:r w:rsidRPr="00CB19E2">
        <w:rPr>
          <w:bCs/>
          <w:sz w:val="24"/>
        </w:rPr>
        <w:t>U.S. Oil Boom to Reduce World Prices While Global Coal Consumption Surges</w:t>
      </w:r>
      <w:r w:rsidRPr="00CB19E2">
        <w:rPr>
          <w:sz w:val="24"/>
        </w:rPr>
        <w:t>”, Planetizen, 1/4/2014, http://www.planetizen.com/node/66673)</w:t>
      </w:r>
    </w:p>
    <w:p w:rsidR="00C7746E" w:rsidRPr="00CB19E2" w:rsidRDefault="00C7746E" w:rsidP="00C7746E">
      <w:pPr>
        <w:rPr>
          <w:rStyle w:val="StyleBoldUnderline"/>
          <w:b/>
        </w:rPr>
      </w:pPr>
      <w:r w:rsidRPr="00CB19E2">
        <w:t xml:space="preserve">In short, </w:t>
      </w:r>
      <w:r w:rsidRPr="00CB19E2">
        <w:rPr>
          <w:rStyle w:val="StyleBoldUnderline"/>
        </w:rPr>
        <w:t xml:space="preserve">growing U.S. oil production is projected to lower world oil prices </w:t>
      </w:r>
      <w:r w:rsidRPr="00CB19E2">
        <w:t>while growing coal consumption, particularly from China, have caused 60 percent of the increase in global carbon dioxide emissions since 2000, and coal "consumption through 2018 is expected to increase by 2.3 percent a year." Details follow.</w:t>
      </w:r>
      <w:r w:rsidRPr="00CB19E2">
        <w:rPr>
          <w:sz w:val="12"/>
        </w:rPr>
        <w:t xml:space="preserve">¶ </w:t>
      </w:r>
      <w:r w:rsidRPr="00CB19E2">
        <w:t xml:space="preserve">The first report is from the U.S. Energy Department's information gathering division, the Energy Information Administration or EIA. </w:t>
      </w:r>
      <w:r w:rsidRPr="00CB19E2">
        <w:rPr>
          <w:sz w:val="12"/>
        </w:rPr>
        <w:t xml:space="preserve">¶ </w:t>
      </w:r>
      <w:r w:rsidRPr="00CB19E2">
        <w:rPr>
          <w:rStyle w:val="StyleBoldUnderline"/>
        </w:rPr>
        <w:t>The Annual Energy Outlook 2014 (AEO2014) Early Release Overview (PDF) "predicted that the increase in United States (oil) production [an average of 800,000 barrels a day annually through 2016] would contribute to a decline in the world oil benchmark price over the next few years to $92 a barrel in 2017 from a 2012 average of $112 a barrel</w:t>
      </w:r>
      <w:r w:rsidRPr="00CB19E2">
        <w:t>, which should translate into lower prices at the pump for consumers."</w:t>
      </w:r>
    </w:p>
    <w:p w:rsidR="007A4EA7" w:rsidRPr="00CB19E2" w:rsidRDefault="007A4EA7" w:rsidP="007A4EA7">
      <w:pPr>
        <w:pStyle w:val="Heading4"/>
        <w:rPr>
          <w:lang w:val="en"/>
        </w:rPr>
      </w:pPr>
      <w:r w:rsidRPr="00CB19E2">
        <w:rPr>
          <w:lang w:val="en"/>
        </w:rPr>
        <w:t xml:space="preserve">Beginning off shore drilling would lower prices dramatically. </w:t>
      </w:r>
    </w:p>
    <w:p w:rsidR="007A4EA7" w:rsidRPr="00CB19E2" w:rsidRDefault="007A4EA7" w:rsidP="007A4EA7">
      <w:pPr>
        <w:rPr>
          <w:lang w:val="en"/>
        </w:rPr>
      </w:pPr>
      <w:r w:rsidRPr="00CB19E2">
        <w:rPr>
          <w:rStyle w:val="StyleStyleBold12pt"/>
        </w:rPr>
        <w:t>Terence 08</w:t>
      </w:r>
      <w:r w:rsidRPr="00CB19E2">
        <w:rPr>
          <w:lang w:val="en"/>
        </w:rPr>
        <w:t xml:space="preserve"> </w:t>
      </w:r>
      <w:r w:rsidRPr="00CB19E2">
        <w:t xml:space="preserve">[Jun 9, Jeffrey P a HUMAN EVENTS editor at large, U.S. Is an Oil Power, If Only We Drill For It, </w:t>
      </w:r>
      <w:hyperlink r:id="rId40" w:tooltip="Publication title" w:history="1">
        <w:r w:rsidRPr="00CB19E2">
          <w:rPr>
            <w:rStyle w:val="Hyperlink"/>
          </w:rPr>
          <w:t>Human Events</w:t>
        </w:r>
      </w:hyperlink>
      <w:r w:rsidRPr="00CB19E2">
        <w:t>, proquest.]</w:t>
      </w:r>
      <w:r w:rsidRPr="00CB19E2">
        <w:rPr>
          <w:color w:val="4C4C4C"/>
          <w:sz w:val="18"/>
          <w:szCs w:val="18"/>
          <w:lang w:val="en"/>
        </w:rPr>
        <w:t xml:space="preserve"> </w:t>
      </w:r>
    </w:p>
    <w:p w:rsidR="007A4EA7" w:rsidRPr="00CB19E2" w:rsidRDefault="007A4EA7" w:rsidP="007A4EA7">
      <w:pPr>
        <w:rPr>
          <w:rStyle w:val="StyleBoldUnderline"/>
        </w:rPr>
      </w:pPr>
      <w:r w:rsidRPr="00CB19E2">
        <w:rPr>
          <w:sz w:val="16"/>
          <w:lang w:val="en"/>
        </w:rPr>
        <w:t>Contemplate this the next time you spend $60 or more filling up your tinny little car with gasoline made from imported oil: The U.S. government knows where it can get its hands on more untapped petroleum than exists in the proven reserves of Iran or Iraq, which have 136 billion barrels and 115 billion barrels, respectively. This unexploited stock of crude is greater than what the U.S. Energy Information Administration reports is in the proven reserves of Russia (60 billion barrels), Libya (41.5 billion barrels) and Nigeria (36.2 billion barrels) combined. It is more than Hugo Chavez's Venezuela has (80 billion barrels). So, where is all this oil? And why aren't they pumping it?</w:t>
      </w:r>
      <w:r w:rsidRPr="00CB19E2">
        <w:rPr>
          <w:rStyle w:val="StyleBoldUnderline"/>
        </w:rPr>
        <w:t xml:space="preserve"> What cartel is holding it off the market, to drive up prices at American gas stations and American supermarkets? What insidious power is stifling the free market for this vital commodity and thus threatening the vitality of our economy? It is us, of course. We are the culprits. We are responsible for artificially increasing oil prices.</w:t>
      </w:r>
      <w:r w:rsidRPr="00CB19E2">
        <w:rPr>
          <w:sz w:val="16"/>
          <w:lang w:val="en"/>
        </w:rPr>
        <w:t xml:space="preserve"> It is our oil that sits untapped beneath our deserts, our forests, our swamps and our oceans. It is our politicians-the ones we freely elected, and re-elected, and re-elected-who are not allowing our oil to be drilled by us and sold to us. In 2005, Congress passed the Energy Policy Act, requiring the Department of the Interior to inventory the oil resources that could be found both onshore and offshore in U.S. territory. In February 2006, Interior's Minerals Management Service (MMS) published the report on offshore oil resources on the Outer Continental Shelf (OCS). </w:t>
      </w:r>
      <w:r w:rsidRPr="00CB19E2">
        <w:rPr>
          <w:rStyle w:val="StyleBoldUnderline"/>
        </w:rPr>
        <w:t>It determined there were 85.9 billion barrels of "undiscovered technically recoverable" oil sitting off our beaches. Just this offshore portion of our undiscovered oil is more than all the proven oil in</w:t>
      </w:r>
      <w:r w:rsidRPr="00CB19E2">
        <w:rPr>
          <w:sz w:val="16"/>
          <w:lang w:val="en"/>
        </w:rPr>
        <w:t xml:space="preserve"> Venezuela, and more than all the proven oil in </w:t>
      </w:r>
      <w:r w:rsidRPr="00CB19E2">
        <w:rPr>
          <w:rStyle w:val="StyleBoldUnderline"/>
        </w:rPr>
        <w:t>Russia,</w:t>
      </w:r>
      <w:r w:rsidRPr="00CB19E2">
        <w:rPr>
          <w:sz w:val="16"/>
          <w:lang w:val="en"/>
        </w:rPr>
        <w:t xml:space="preserve"> Oman, Qatar and Bahrain combined. What does the government mean when it says this oil is "undiscovered technically recoverable" oil? It means we can go get it with off-the-shelf technology, but the government makes no judgment about the profitability of doing so. This oil, the government says, is "in undiscovered accumulations analogous to those in existing fields producible with current recovery technology and efficiency, but without any consideration of economic viability." Last month, with almost no attention from the liberal media, the Bureau of Land Management released the report estimating the other part of America's undiscovered oil riches: the onshore resources. This added another 53 billion barrels to the national petroleum pot. "The nation's undiscovered oil resources total about 139 Bbbls (billion barrels)." says the report. "Of that total, the MMS estimates that 86 Bbbls are offshore under the OCS, comprising 62% of the nation's resources. State waters and nonfederal onshore resources are the second largest potential source of production (21%), followed by Federal onshore oil resources (17%)." </w:t>
      </w:r>
      <w:r w:rsidRPr="00CB19E2">
        <w:rPr>
          <w:rStyle w:val="StyleBoldUnderline"/>
        </w:rPr>
        <w:t xml:space="preserve">Yet, so long as Congress and the President retain the federal moratoria that forbid most offshore drilling, the 85.9 billion barrels of crude offshore won't be tapped. </w:t>
      </w:r>
      <w:r w:rsidRPr="00CB19E2">
        <w:rPr>
          <w:sz w:val="16"/>
          <w:lang w:val="en"/>
        </w:rPr>
        <w:t xml:space="preserve">The May BLM report explains why most onshore oil won't be tapped, either. Of the 279 million acres of federal land </w:t>
      </w:r>
      <w:r w:rsidRPr="00CB19E2">
        <w:rPr>
          <w:rStyle w:val="StyleBoldUnderline"/>
        </w:rPr>
        <w:t xml:space="preserve">"with potential for oil or natural gas resources," 60% is off limits to leases as a matter of federal statute or administrative policy. Another 23% is open to leases with "restrictions." </w:t>
      </w:r>
      <w:r w:rsidRPr="00CB19E2">
        <w:rPr>
          <w:sz w:val="16"/>
          <w:lang w:val="en"/>
        </w:rPr>
        <w:t>These include such things as "lands that can be leased but ground disturbing oil and natural gas exploration and development activities are prohibited" and "lands that can be leased, but stipulations... limit the time of the year when oil and gas exploration and drilling can take place to less than 3 months." A final 17% of federal land is open to oil drilling on more or less the same environmental terms as private land. "All oil and gas leases on federal lands, including those issued with only the standard lease terms, are subject to full compliance with all environmental laws and regulations," says the report. "These laws include, but are not limited to, the National Environmental Policy Act, Clean Water Act, Clean Air Act, Endangered Species Act and National Historic Preservation Act. While compliance with these laws may delay, modify or prohibit oil and gas activities, these laws represent the values and bounds Congress believes appropriate to manage federal lands</w:t>
      </w:r>
      <w:r w:rsidRPr="00CB19E2">
        <w:rPr>
          <w:rStyle w:val="StyleBoldUnderline"/>
        </w:rPr>
        <w:t xml:space="preserve">." You elected Congress. It paid you back with $4.00-per-gallon gas. </w:t>
      </w:r>
    </w:p>
    <w:p w:rsidR="007A4EA7" w:rsidRPr="00CB19E2" w:rsidRDefault="007A4EA7" w:rsidP="007A4EA7">
      <w:pPr>
        <w:pStyle w:val="Heading4"/>
        <w:rPr>
          <w:lang w:val="en"/>
        </w:rPr>
      </w:pPr>
      <w:r w:rsidRPr="00CB19E2">
        <w:rPr>
          <w:lang w:val="en"/>
        </w:rPr>
        <w:t xml:space="preserve">The only thing preventing low prices is the USFG’s restriction on offshore drilling </w:t>
      </w:r>
    </w:p>
    <w:p w:rsidR="007A4EA7" w:rsidRPr="00CB19E2" w:rsidRDefault="007A4EA7" w:rsidP="007A4EA7">
      <w:pPr>
        <w:rPr>
          <w:lang w:val="en"/>
        </w:rPr>
      </w:pPr>
      <w:r w:rsidRPr="00CB19E2">
        <w:rPr>
          <w:rStyle w:val="StyleStyleBold12pt"/>
        </w:rPr>
        <w:t>Upton 14</w:t>
      </w:r>
      <w:r w:rsidRPr="00CB19E2">
        <w:rPr>
          <w:lang w:val="en"/>
        </w:rPr>
        <w:t xml:space="preserve"> [ Fred chairman of the House Energy and Commerce Committee  Friday, 20 Jun 2014 Unleashing the benefits of American energy http://www.cnbc.com/id/101776663]</w:t>
      </w:r>
    </w:p>
    <w:p w:rsidR="007A4EA7" w:rsidRPr="00CB19E2" w:rsidRDefault="007A4EA7" w:rsidP="007A4EA7">
      <w:pPr>
        <w:rPr>
          <w:rStyle w:val="StyleBoldUnderline"/>
        </w:rPr>
      </w:pPr>
      <w:r w:rsidRPr="00CB19E2">
        <w:rPr>
          <w:sz w:val="16"/>
          <w:lang w:val="en"/>
        </w:rPr>
        <w:t>For nearly a decade, domestic oil production has been on the rise thanks to American innovation and advancements in drilling technology</w:t>
      </w:r>
      <w:r w:rsidRPr="00CB19E2">
        <w:rPr>
          <w:rStyle w:val="StyleBoldUnderline"/>
        </w:rPr>
        <w:t>. Imports from countries like Saudi Arabia and Venezuela have been supplanted by increasing domestic supplies from states</w:t>
      </w:r>
      <w:r w:rsidRPr="00CB19E2">
        <w:rPr>
          <w:sz w:val="16"/>
          <w:lang w:val="en"/>
        </w:rPr>
        <w:t xml:space="preserve"> like North Dakota and Texas. Add in the growing production from Canada, and North American oil independence by the end of the decade is a reachable goal. Pump jacks and wells on the Monterey Shale formation in California Even more remarkable is that America's oil resurgence has been achieved with one hand tied behind our backs by an administration hostile to abundant energy. Nonpartisan studies conducted for Congress reveal </w:t>
      </w:r>
      <w:r w:rsidRPr="00CB19E2">
        <w:rPr>
          <w:rStyle w:val="StyleBoldUnderline"/>
        </w:rPr>
        <w:t>that virtually all of the increases in production have occurred on state and privately owned lands. But it is a much different story on the vast federally controlled onshore and offshore areas, where the Obama administration has clamped down on all but a trickle of new drilling.</w:t>
      </w:r>
      <w:r w:rsidRPr="00CB19E2">
        <w:rPr>
          <w:sz w:val="16"/>
          <w:lang w:val="en"/>
        </w:rPr>
        <w:t xml:space="preserve"> Despite the challenges, increased North American production is already having a positive effect</w:t>
      </w:r>
      <w:r w:rsidRPr="00CB19E2">
        <w:rPr>
          <w:rStyle w:val="StyleBoldUnderline"/>
        </w:rPr>
        <w:t>. It has likely prevented oil prices from skyrocketing amid all the turmoil in the Middle East and Eastern Europe, as well as the sanctions on Iran. If Washington allowed more drilling on federal lands, we could gain additional protection from the price volatility caused by outside events and unforeseen global flare ups</w:t>
      </w:r>
      <w:r w:rsidRPr="00CB19E2">
        <w:rPr>
          <w:sz w:val="16"/>
          <w:lang w:val="en"/>
        </w:rPr>
        <w:t xml:space="preserve"> — and we might even find enough oil to cause a noticeable drop at the pump. In addition to keeping energy prices affordable, new domestic oil production could create over 500,000 additional energy industry jobs. The story of American natural gas is just as promising. As with oil, many experts were convinced that the U.S. was well past its natural gas production peak, but breakthroughs in technology have sparked a dramatic turnaround. We now have enough natural gas to meet domestic needs affordably while also producing a surplus that could be exported. In fact, a DOE analysis showed the U.S. economy would experience "net economic benefits" from increased natural gas exports. Alongside coal, nuclear, and renewables, natural gas can contribute to a reliable and affordable electricity supply for many decades to come. It could also spark an American manufacturing renaissance among natural gas-using industries. The chemicals industry alone sees the potential for 148 new projects and over 600,000 manufacturing jobs in the years ahead. Taken collectively, America has all of the abundant resources necessary to become an energy superpower</w:t>
      </w:r>
      <w:r w:rsidRPr="00CB19E2">
        <w:rPr>
          <w:rStyle w:val="StyleBoldUnderline"/>
        </w:rPr>
        <w:t>. But federal red tape keeps getting in the way. Along with the limits on energy production from federal lands, there are many other artificial constraints</w:t>
      </w:r>
      <w:r w:rsidRPr="00CB19E2">
        <w:rPr>
          <w:sz w:val="16"/>
          <w:lang w:val="en"/>
        </w:rPr>
        <w:t xml:space="preserve">. Roadblocks include the EPA's regulatory restrictions on coal use, which could boost electric bills, and upcoming rules on refineries that may add to the future price at the pump. </w:t>
      </w:r>
      <w:r w:rsidRPr="00CB19E2">
        <w:rPr>
          <w:rStyle w:val="StyleBoldUnderline"/>
        </w:rPr>
        <w:t>New manufacturing projects continue to be blocked by regulatory obstacles, and bureaucratic delays are holding back U.S. energy exports.</w:t>
      </w:r>
    </w:p>
    <w:p w:rsidR="007A4EA7" w:rsidRPr="00CB19E2" w:rsidRDefault="007A4EA7" w:rsidP="007A4EA7">
      <w:pPr>
        <w:pStyle w:val="Heading4"/>
        <w:rPr>
          <w:lang w:val="en"/>
        </w:rPr>
      </w:pPr>
      <w:r w:rsidRPr="00CB19E2">
        <w:rPr>
          <w:lang w:val="en"/>
        </w:rPr>
        <w:t xml:space="preserve">More Offshore drilling could cause an end to American imports </w:t>
      </w:r>
    </w:p>
    <w:p w:rsidR="007A4EA7" w:rsidRPr="00CB19E2" w:rsidRDefault="007A4EA7" w:rsidP="007A4EA7">
      <w:pPr>
        <w:rPr>
          <w:lang w:val="en"/>
        </w:rPr>
      </w:pPr>
      <w:r w:rsidRPr="00CB19E2">
        <w:rPr>
          <w:rStyle w:val="StyleStyleBold12pt"/>
        </w:rPr>
        <w:t>Penley 13</w:t>
      </w:r>
      <w:r w:rsidRPr="00CB19E2">
        <w:rPr>
          <w:lang w:val="en"/>
        </w:rPr>
        <w:t xml:space="preserve"> [Larry Ph.D., has served as Thunderbird president since Nov. 1, 2012. His distinguished career in higher education has included assignments as president of Colorado State University, dean of the W. P. Carey School of Business at Arizona State University, and chairman of the Association to Advance Collegiate Schools of Business (AACSB), a world leader in accreditation services. August 31, 2012 , US Energy Independence, penley on education and energy, http://larrypenley.com/2012/08/31/us-energy-independence/]</w:t>
      </w:r>
    </w:p>
    <w:p w:rsidR="007A4EA7" w:rsidRPr="00CB19E2" w:rsidRDefault="007A4EA7" w:rsidP="007A4EA7">
      <w:pPr>
        <w:pStyle w:val="NormalWeb"/>
        <w:rPr>
          <w:rFonts w:asciiTheme="minorHAnsi" w:hAnsiTheme="minorHAnsi"/>
          <w:sz w:val="16"/>
          <w:lang w:val="en"/>
        </w:rPr>
      </w:pPr>
      <w:r w:rsidRPr="00CB19E2">
        <w:rPr>
          <w:rFonts w:asciiTheme="minorHAnsi" w:hAnsiTheme="minorHAnsi"/>
          <w:sz w:val="16"/>
          <w:lang w:val="en"/>
        </w:rPr>
        <w:t xml:space="preserve">This past week has produced more political discussion of America’s capacity to achieve what has seemed very challenging – energy independence. Mr. Romney, like so many presidential candidates before him, has declared a goal for America of energy independence. And like so many others in the past, this achievement might have seemed doubtful and unrealistic. </w:t>
      </w:r>
      <w:r w:rsidRPr="00CB19E2">
        <w:rPr>
          <w:rStyle w:val="StyleBoldUnderline"/>
          <w:rFonts w:asciiTheme="minorHAnsi" w:hAnsiTheme="minorHAnsi"/>
        </w:rPr>
        <w:t xml:space="preserve">But times are different. And those differences are evident in the earlier report from Citi GPS – </w:t>
      </w:r>
      <w:hyperlink r:id="rId41" w:history="1">
        <w:r w:rsidRPr="00CB19E2">
          <w:rPr>
            <w:rStyle w:val="StyleBoldUnderline"/>
            <w:rFonts w:asciiTheme="minorHAnsi" w:eastAsiaTheme="majorEastAsia" w:hAnsiTheme="minorHAnsi"/>
          </w:rPr>
          <w:t>Energy 2020: North America the New Middle East?</w:t>
        </w:r>
      </w:hyperlink>
      <w:r w:rsidRPr="00CB19E2">
        <w:rPr>
          <w:rStyle w:val="StyleBoldUnderline"/>
          <w:rFonts w:asciiTheme="minorHAnsi" w:hAnsiTheme="minorHAnsi"/>
        </w:rPr>
        <w:t>. US oil output is up 23% over four years ago, and the U. S. has become a net exporter of petroleum products</w:t>
      </w:r>
      <w:r w:rsidRPr="00CB19E2">
        <w:rPr>
          <w:rFonts w:asciiTheme="minorHAnsi" w:hAnsiTheme="minorHAnsi"/>
          <w:sz w:val="16"/>
          <w:lang w:val="en"/>
        </w:rPr>
        <w:t xml:space="preserve">. Oil production alone is up 7% since the end of 2010. The Citi GPS report forecasts that current US trends in oil production will lead to a rise from 7.3 million barrels of oil per day in 2009 to 15.6 by 2020, based upon an evident trend in the 9 million for 2011. Technology developments and higher prices have driven the change in supply. </w:t>
      </w:r>
      <w:r w:rsidRPr="00CB19E2">
        <w:rPr>
          <w:rStyle w:val="StyleBoldUnderline"/>
          <w:rFonts w:asciiTheme="minorHAnsi" w:hAnsiTheme="minorHAnsi"/>
        </w:rPr>
        <w:t>Already, we are seeing some change to the Obama administration’s regulatory permitting that has previously limited growth in off-shore sources. With continued progress on permitting and licensing available retained earnings of large oil companies will drive renewed investment</w:t>
      </w:r>
      <w:r w:rsidRPr="00CB19E2">
        <w:rPr>
          <w:rFonts w:asciiTheme="minorHAnsi" w:hAnsiTheme="minorHAnsi"/>
          <w:sz w:val="16"/>
          <w:lang w:val="en"/>
        </w:rPr>
        <w:t xml:space="preserve">. This, too, </w:t>
      </w:r>
      <w:r w:rsidRPr="00CB19E2">
        <w:rPr>
          <w:rStyle w:val="StyleBoldUnderline"/>
          <w:rFonts w:asciiTheme="minorHAnsi" w:hAnsiTheme="minorHAnsi"/>
        </w:rPr>
        <w:t>will add to the oil supply from US sources and contribute to the likely forecast for 2015 and later.</w:t>
      </w:r>
      <w:r w:rsidRPr="00CB19E2">
        <w:rPr>
          <w:rFonts w:asciiTheme="minorHAnsi" w:hAnsiTheme="minorHAnsi"/>
          <w:sz w:val="16"/>
          <w:lang w:val="en"/>
        </w:rPr>
        <w:t xml:space="preserve"> Some forecast that Mr. Obama may become only the third president in US history to have seen an increase in the domestic oil supply during his presidency. But it has been the startling shift in availability of natural gas that has mattered so much to the </w:t>
      </w:r>
      <w:r w:rsidRPr="00CB19E2">
        <w:rPr>
          <w:rStyle w:val="StyleBoldUnderline"/>
          <w:rFonts w:asciiTheme="minorHAnsi" w:hAnsiTheme="minorHAnsi"/>
        </w:rPr>
        <w:t>likelihood that Mr. Romney will be correct about the US future of oil independence</w:t>
      </w:r>
      <w:r w:rsidRPr="00CB19E2">
        <w:rPr>
          <w:rFonts w:asciiTheme="minorHAnsi" w:hAnsiTheme="minorHAnsi"/>
          <w:sz w:val="16"/>
          <w:lang w:val="en"/>
        </w:rPr>
        <w:t xml:space="preserve">. </w:t>
      </w:r>
      <w:r w:rsidRPr="00CB19E2">
        <w:rPr>
          <w:rStyle w:val="StyleBoldUnderline"/>
          <w:rFonts w:asciiTheme="minorHAnsi" w:hAnsiTheme="minorHAnsi"/>
        </w:rPr>
        <w:t xml:space="preserve">With new technology, including fracking technology and horizontal drilling, </w:t>
      </w:r>
      <w:r w:rsidRPr="00CB19E2">
        <w:rPr>
          <w:rFonts w:asciiTheme="minorHAnsi" w:hAnsiTheme="minorHAnsi"/>
          <w:sz w:val="16"/>
          <w:lang w:val="en"/>
        </w:rPr>
        <w:t>the growth in natural gas is also supportive of Mr. Romney’s plan, and its known, potential growth is even greater. The same report already mentioned forecasts that natural gas supply from the lower 48 states could grow by 22 – 29% by 2020, based upon current growth trends. It is fracking from shale beds that have provided this capacity.</w:t>
      </w:r>
    </w:p>
    <w:p w:rsidR="000C44BD" w:rsidRPr="00CB19E2" w:rsidRDefault="000C44BD" w:rsidP="000C44BD"/>
    <w:p w:rsidR="000C44BD" w:rsidRPr="00CB19E2" w:rsidRDefault="000C44BD" w:rsidP="000C44BD"/>
    <w:p w:rsidR="003D2DA5" w:rsidRPr="00CB19E2" w:rsidRDefault="003D2DA5">
      <w:pPr>
        <w:pStyle w:val="Heading2"/>
      </w:pPr>
      <w:r w:rsidRPr="00CB19E2">
        <w:t>OTEC</w:t>
      </w:r>
    </w:p>
    <w:p w:rsidR="003D2DA5" w:rsidRPr="00CB19E2" w:rsidRDefault="003D2DA5" w:rsidP="003D2DA5">
      <w:pPr>
        <w:pStyle w:val="Heading4"/>
      </w:pPr>
      <w:r w:rsidRPr="00CB19E2">
        <w:t>OTEC results in a transition away from oil</w:t>
      </w:r>
    </w:p>
    <w:p w:rsidR="003D2DA5" w:rsidRPr="00CB19E2" w:rsidRDefault="003D2DA5" w:rsidP="003D2DA5">
      <w:pPr>
        <w:spacing w:after="0" w:line="240" w:lineRule="auto"/>
        <w:rPr>
          <w:rFonts w:eastAsiaTheme="minorEastAsia" w:cs="Times New Roman"/>
          <w:sz w:val="12"/>
          <w:szCs w:val="12"/>
        </w:rPr>
      </w:pPr>
      <w:r w:rsidRPr="00CB19E2">
        <w:rPr>
          <w:rFonts w:eastAsiaTheme="minorEastAsia" w:cs="Times New Roman"/>
          <w:b/>
          <w:sz w:val="24"/>
          <w:szCs w:val="24"/>
        </w:rPr>
        <w:t>Huang &amp; Oney 03</w:t>
      </w:r>
      <w:r w:rsidRPr="00CB19E2">
        <w:rPr>
          <w:rFonts w:eastAsiaTheme="minorEastAsia" w:cs="Times New Roman"/>
          <w:b/>
          <w:szCs w:val="24"/>
        </w:rPr>
        <w:t xml:space="preserve"> </w:t>
      </w:r>
      <w:r w:rsidRPr="00CB19E2">
        <w:rPr>
          <w:rFonts w:eastAsiaTheme="minorEastAsia" w:cs="Times New Roman"/>
          <w:sz w:val="12"/>
          <w:szCs w:val="12"/>
        </w:rPr>
        <w:t>[July 2003, Joseph Huang and Stephen Oney, Senior Scientist for NOAA, Professor (PhD) of Ocean and Resources at the University of Hawaii, “Revisit Ocean Thermal Energy Conversion System”, Published in “Mitigation and Adaptation Strategies for Global Change”, Online University of Michigan Library Database,</w:t>
      </w:r>
      <w:r w:rsidRPr="00CB19E2">
        <w:rPr>
          <w:rFonts w:eastAsia="Times New Roman" w:cs="Times New Roman"/>
          <w:sz w:val="12"/>
          <w:szCs w:val="12"/>
        </w:rPr>
        <w:t xml:space="preserve"> </w:t>
      </w:r>
      <w:hyperlink r:id="rId42" w:anchor="tabs" w:history="1">
        <w:r w:rsidRPr="00CB19E2">
          <w:rPr>
            <w:rFonts w:eastAsiaTheme="minorEastAsia" w:cs="Times New Roman"/>
            <w:sz w:val="12"/>
            <w:szCs w:val="12"/>
          </w:rPr>
          <w:t>http://mirlyn.lib.umich.edu/Record/004226489/Holdings#tabs</w:t>
        </w:r>
      </w:hyperlink>
      <w:r w:rsidRPr="00CB19E2">
        <w:rPr>
          <w:rFonts w:eastAsiaTheme="minorEastAsia" w:cs="Times New Roman"/>
          <w:sz w:val="12"/>
          <w:szCs w:val="12"/>
        </w:rPr>
        <w:t>, RaMan]</w:t>
      </w:r>
    </w:p>
    <w:p w:rsidR="003D2DA5" w:rsidRPr="00CB19E2" w:rsidRDefault="003D2DA5" w:rsidP="003D2DA5"/>
    <w:p w:rsidR="003D2DA5" w:rsidRPr="00CB19E2" w:rsidRDefault="003D2DA5" w:rsidP="003D2DA5">
      <w:pPr>
        <w:rPr>
          <w:sz w:val="16"/>
        </w:rPr>
      </w:pPr>
      <w:r w:rsidRPr="00CB19E2">
        <w:rPr>
          <w:rStyle w:val="StyleBoldUnderline"/>
        </w:rPr>
        <w:t>The combination of potential beneﬁts and advances in technology make OTEC renewable energy a very attractive system worth revisiting</w:t>
      </w:r>
      <w:r w:rsidRPr="00CB19E2">
        <w:rPr>
          <w:sz w:val="16"/>
        </w:rPr>
        <w:t xml:space="preserve">. </w:t>
      </w:r>
      <w:r w:rsidRPr="00CB19E2">
        <w:rPr>
          <w:rStyle w:val="StyleBoldUnderline"/>
        </w:rPr>
        <w:t>It possesses formidable potential capacity to provide renewable energy and offers a signiﬁcant elimination of greenhouse gas emissions</w:t>
      </w:r>
      <w:r w:rsidRPr="00CB19E2">
        <w:rPr>
          <w:sz w:val="16"/>
        </w:rPr>
        <w:t xml:space="preserve">. </w:t>
      </w:r>
      <w:r w:rsidRPr="00CB19E2">
        <w:rPr>
          <w:rStyle w:val="StyleBoldUnderline"/>
        </w:rPr>
        <w:t>With numerous improvements and new innovations in OTEC technology, manufacturing costs have been reduced, creating a favorable ﬁnancial environment for proﬁtable investment</w:t>
      </w:r>
      <w:r w:rsidRPr="00CB19E2">
        <w:rPr>
          <w:sz w:val="16"/>
        </w:rPr>
        <w:t xml:space="preserve">. All these factors combined with a broad market in demand for renewable clean energy demonstrate that the current OTEC system, together with its integrated by-products, deserves a serious, critical review – from technology to economic assessment in planning for national energy security and in coping with global climate changes. </w:t>
      </w:r>
      <w:r w:rsidRPr="00CB19E2">
        <w:rPr>
          <w:rStyle w:val="StyleBoldUnderline"/>
        </w:rPr>
        <w:t>The actual manufacturing cost of OTEC depends on the location of the power site</w:t>
      </w:r>
      <w:r w:rsidRPr="00CB19E2">
        <w:rPr>
          <w:sz w:val="16"/>
        </w:rPr>
        <w:t xml:space="preserve">. For a ﬂoating plant, the average turn key capital is estimated about 3 to 4 millions per MW, which translates into 3 to 4 cents per Kilowatt-hour. </w:t>
      </w:r>
      <w:r w:rsidRPr="00CB19E2">
        <w:rPr>
          <w:rStyle w:val="StyleBoldUnderline"/>
        </w:rPr>
        <w:t>It has been shown that every one MW of electricity generated from OTEC, instead of fuel oil, can save about 40 billion barrels (BBL) of fuel oil per day (DBEDT 1993),</w:t>
      </w:r>
      <w:r w:rsidRPr="00CB19E2">
        <w:rPr>
          <w:sz w:val="16"/>
        </w:rPr>
        <w:t xml:space="preserve"> e.g. more than $1,000 per day in current value. </w:t>
      </w:r>
      <w:r w:rsidRPr="00CB19E2">
        <w:rPr>
          <w:rStyle w:val="StyleBoldUnderline"/>
        </w:rPr>
        <w:t>In a proposal for an OTEC demonstration plant of 15 MW in Hawaii, for example, it is estimated to save 600 BBL oil per day, a saving in fuel consumption alone of over $5M every year</w:t>
      </w:r>
      <w:r w:rsidRPr="00CB19E2">
        <w:rPr>
          <w:sz w:val="16"/>
        </w:rPr>
        <w:t>. For a 100 MW OTEC plant, the saving for oil expense is at least $36M a year. The most recent calculation for turnkey construction costs for an OTEC power plant is very competitive with that of equivalent oil-ﬁred power plants. One cost estimation from a private company in Hawaii quoted about $0.04 per kilowatt-hour for a 100 MW ﬂoating OTEC plant (Krock and Oney, 2002). T</w:t>
      </w:r>
      <w:r w:rsidRPr="00CB19E2">
        <w:rPr>
          <w:rStyle w:val="StyleBoldUnderline"/>
        </w:rPr>
        <w:t>his reﬂects a much improved overall OTEC efﬁciency afforded by a signiﬁcant reduction in the total heating and cooling water ﬂow requiremen</w:t>
      </w:r>
      <w:r w:rsidRPr="00CB19E2">
        <w:rPr>
          <w:sz w:val="16"/>
        </w:rPr>
        <w:t xml:space="preserve">ts. </w:t>
      </w:r>
      <w:r w:rsidRPr="00CB19E2">
        <w:rPr>
          <w:rStyle w:val="StyleBoldUnderline"/>
        </w:rPr>
        <w:t>In addition, unlike fuel or coal ﬁred power plants, the OTECenergy resource is automatically replenished by the solar system at no cost. Thus OTEC will reduce our reliance on imported oil for national and international energy security as well as eliminate GHG emissions. Due to current advancements in technology as well as the favorable ﬁnancial environment, OTEC could prove to be more effective in addressing global en- ergy requirements than any other currently available renewable energy resources</w:t>
      </w:r>
      <w:r w:rsidRPr="00CB19E2">
        <w:rPr>
          <w:sz w:val="16"/>
        </w:rPr>
        <w:t xml:space="preserve">. Renewable energy from </w:t>
      </w:r>
      <w:r w:rsidRPr="00CB19E2">
        <w:rPr>
          <w:rStyle w:val="StyleBoldUnderline"/>
        </w:rPr>
        <w:t>wind, geothermal and photovoltaic, etc, is all good and should be</w:t>
      </w:r>
      <w:r w:rsidRPr="00CB19E2">
        <w:rPr>
          <w:sz w:val="16"/>
        </w:rPr>
        <w:t xml:space="preserve"> encouraged. However, these </w:t>
      </w:r>
      <w:r w:rsidRPr="00CB19E2">
        <w:rPr>
          <w:rStyle w:val="StyleBoldUnderline"/>
        </w:rPr>
        <w:t>are relatively minor in potential capacity, speciﬁc in geographic applicability, and mostly intermittent</w:t>
      </w:r>
      <w:r w:rsidRPr="00CB19E2">
        <w:rPr>
          <w:sz w:val="16"/>
        </w:rPr>
        <w:t xml:space="preserve"> in power energy gen- erations. </w:t>
      </w:r>
      <w:r w:rsidRPr="00CB19E2">
        <w:rPr>
          <w:rStyle w:val="StyleBoldUnderline"/>
        </w:rPr>
        <w:t>OTEC provides uninterrupted power via the immense resource in the tropical ocea</w:t>
      </w:r>
      <w:r w:rsidRPr="00CB19E2">
        <w:rPr>
          <w:sz w:val="16"/>
        </w:rPr>
        <w:t xml:space="preserve">n, either as base-load power to an island community or as a ﬂoat- ing plant converting its electrical energy into an energy carrier such as hydrogen for use in fuel cell transportation or power production industries. The main eco- nomic characteristics of an OTEC system are that it is relatively turn-key capital intensive, but has very low operation and maintenance costs. </w:t>
      </w:r>
      <w:r w:rsidRPr="00CB19E2">
        <w:rPr>
          <w:rStyle w:val="StyleBoldUnderline"/>
        </w:rPr>
        <w:t>The current world economic environment with low interest rate, low inﬂation rate, and high oil price, are encouraging conditions for OTEC development.</w:t>
      </w:r>
    </w:p>
    <w:p w:rsidR="00EE15B7" w:rsidRPr="00CB19E2" w:rsidRDefault="00EE15B7" w:rsidP="00EE15B7">
      <w:pPr>
        <w:pStyle w:val="Heading4"/>
      </w:pPr>
      <w:r w:rsidRPr="00CB19E2">
        <w:t>U.S adoption of OTEC leads to oil dependance</w:t>
      </w:r>
    </w:p>
    <w:p w:rsidR="00EE15B7" w:rsidRPr="00CB19E2" w:rsidRDefault="00EE15B7" w:rsidP="00EE15B7">
      <w:pPr>
        <w:rPr>
          <w:sz w:val="12"/>
          <w:szCs w:val="12"/>
        </w:rPr>
      </w:pPr>
      <w:r w:rsidRPr="00CB19E2">
        <w:rPr>
          <w:b/>
          <w:sz w:val="26"/>
          <w:szCs w:val="26"/>
        </w:rPr>
        <w:t>OTEC 14</w:t>
      </w:r>
      <w:r w:rsidRPr="00CB19E2">
        <w:rPr>
          <w:sz w:val="16"/>
          <w:szCs w:val="12"/>
        </w:rPr>
        <w:t xml:space="preserve">[March 6 2014, OTEC (Ocean Thermal Energy Corporation, Ocean Thermal Energy Corporation (OTE) is a renewable energy and drinkable water provider with operations in the United States of America, the United Kingdom, The Bahamas and Cayman Islands), “Feasibility Study for World's First US-Based Commercial OTEC Plant and Sea Water Air Conditioning (SWAC) Systems in USVI”, Obtained from Yahoo News, online, </w:t>
      </w:r>
      <w:hyperlink r:id="rId43" w:history="1">
        <w:r w:rsidRPr="00CB19E2">
          <w:rPr>
            <w:rStyle w:val="Hyperlink"/>
            <w:sz w:val="16"/>
            <w:szCs w:val="12"/>
          </w:rPr>
          <w:t>http://finance.yahoo.com/news/feasibility-study-worlds-first-us-145532684.html</w:t>
        </w:r>
      </w:hyperlink>
      <w:r w:rsidRPr="00CB19E2">
        <w:rPr>
          <w:sz w:val="16"/>
          <w:szCs w:val="12"/>
        </w:rPr>
        <w:t>, RaMan]</w:t>
      </w:r>
    </w:p>
    <w:p w:rsidR="00EE15B7" w:rsidRPr="00CB19E2" w:rsidRDefault="00EE15B7" w:rsidP="00EE15B7">
      <w:pPr>
        <w:shd w:val="clear" w:color="auto" w:fill="FFFFFF"/>
        <w:spacing w:before="100" w:beforeAutospacing="1" w:after="100" w:afterAutospacing="1"/>
        <w:rPr>
          <w:rFonts w:eastAsia="Times New Roman" w:cs="Helvetica"/>
          <w:color w:val="000000"/>
          <w:sz w:val="20"/>
          <w:szCs w:val="20"/>
        </w:rPr>
      </w:pPr>
      <w:r w:rsidRPr="00CB19E2">
        <w:rPr>
          <w:rFonts w:eastAsia="Times New Roman" w:cs="Helvetica"/>
          <w:color w:val="000000"/>
          <w:sz w:val="16"/>
          <w:szCs w:val="23"/>
        </w:rPr>
        <w:t>LANCASTER, PA--(Marketwired - Mar 6, 2014) -</w:t>
      </w:r>
      <w:r w:rsidRPr="00CB19E2">
        <w:rPr>
          <w:rFonts w:eastAsia="Times New Roman" w:cs="Helvetica"/>
          <w:b/>
          <w:bCs/>
          <w:color w:val="000000"/>
          <w:sz w:val="16"/>
          <w:szCs w:val="23"/>
        </w:rPr>
        <w:t xml:space="preserve"> </w:t>
      </w:r>
      <w:r w:rsidRPr="00CB19E2">
        <w:rPr>
          <w:rStyle w:val="StyleBoldUnderline"/>
        </w:rPr>
        <w:t>Ocean Thermal Energy Corporation (OTE) is moving forward with a study to evaluate the feasibility and potential benefits to the United States Virgin Islands (USVI) of installing on-shore Ocean Thermal Energy Conversion (OTEC) renewable energy power plants</w:t>
      </w:r>
      <w:r w:rsidRPr="00CB19E2">
        <w:rPr>
          <w:rFonts w:eastAsia="Times New Roman" w:cs="Helvetica"/>
          <w:color w:val="000000"/>
          <w:sz w:val="16"/>
          <w:szCs w:val="23"/>
        </w:rPr>
        <w:t xml:space="preserve"> and Seawater Air Conditioning (SWAC) facilities. This announcement comes on the heels of June 2013 headlines that </w:t>
      </w:r>
      <w:r w:rsidRPr="00CB19E2">
        <w:rPr>
          <w:rStyle w:val="StyleBoldUnderline"/>
        </w:rPr>
        <w:t>OTE and DCNS, a world leader in naval defense and an</w:t>
      </w:r>
      <w:r w:rsidRPr="00CB19E2">
        <w:rPr>
          <w:rFonts w:eastAsia="Times New Roman" w:cs="Helvetica"/>
          <w:b/>
          <w:color w:val="000000"/>
          <w:sz w:val="16"/>
          <w:szCs w:val="23"/>
        </w:rPr>
        <w:t xml:space="preserve"> </w:t>
      </w:r>
      <w:r w:rsidRPr="00CB19E2">
        <w:rPr>
          <w:rStyle w:val="StyleBoldUnderline"/>
        </w:rPr>
        <w:t>innovative player in energy, signed a MOU to jointly develop and build OTEC and SWAC systems globally in a variety of selected markets, including USVI</w:t>
      </w:r>
      <w:r w:rsidRPr="00CB19E2">
        <w:rPr>
          <w:rFonts w:eastAsia="Times New Roman" w:cs="Helvetica"/>
          <w:b/>
          <w:color w:val="000000"/>
          <w:sz w:val="16"/>
          <w:szCs w:val="23"/>
        </w:rPr>
        <w:t>.</w:t>
      </w:r>
      <w:r w:rsidRPr="00CB19E2">
        <w:rPr>
          <w:rFonts w:eastAsia="Times New Roman" w:cs="Helvetica"/>
          <w:color w:val="000000"/>
          <w:sz w:val="16"/>
          <w:szCs w:val="20"/>
        </w:rPr>
        <w:t xml:space="preserve"> </w:t>
      </w:r>
      <w:r w:rsidRPr="00CB19E2">
        <w:rPr>
          <w:rFonts w:eastAsia="Times New Roman" w:cs="Helvetica"/>
          <w:color w:val="000000"/>
          <w:sz w:val="16"/>
          <w:szCs w:val="23"/>
        </w:rPr>
        <w:t xml:space="preserve">The benefits to be assessed in the USVI study by both partners stem from both the baseload (24/7) clean electricity generated by OTEC, as well as the various related products associated with OTEC and SWAC, including abundant fresh drinking water, energy-saving air conditioning, sustainable aquaculture and mariculture, and agricultural enhancement projects for the Islands of St Thomas and St Croix. Costs of the study will not be borne by USVI. </w:t>
      </w:r>
      <w:r w:rsidRPr="00CB19E2">
        <w:rPr>
          <w:rStyle w:val="StyleBoldUnderline"/>
        </w:rPr>
        <w:t>The Honorable Shawn-Michael Malone, President of the USVI Senate, commented on his signing of a Memorandum of Understanding (MOU) authorizing OTE's feasibility study</w:t>
      </w:r>
      <w:r w:rsidRPr="00CB19E2">
        <w:rPr>
          <w:rFonts w:eastAsia="Times New Roman" w:cs="Helvetica"/>
          <w:color w:val="000000"/>
          <w:sz w:val="16"/>
          <w:szCs w:val="23"/>
        </w:rPr>
        <w:t xml:space="preserve">. </w:t>
      </w:r>
      <w:r w:rsidRPr="00CB19E2">
        <w:rPr>
          <w:rFonts w:eastAsia="Times New Roman" w:cs="Helvetica"/>
          <w:i/>
          <w:iCs/>
          <w:color w:val="000000"/>
          <w:sz w:val="16"/>
          <w:szCs w:val="23"/>
        </w:rPr>
        <w:t xml:space="preserve">"The most fundamental duty of government is to protect the health and welfare of its citizens," </w:t>
      </w:r>
      <w:r w:rsidRPr="00CB19E2">
        <w:rPr>
          <w:rStyle w:val="StyleBoldUnderline"/>
        </w:rPr>
        <w:t>said Senator Malone.</w:t>
      </w:r>
      <w:r w:rsidRPr="00CB19E2">
        <w:rPr>
          <w:rFonts w:eastAsia="Times New Roman" w:cs="Helvetica"/>
          <w:i/>
          <w:iCs/>
          <w:color w:val="000000"/>
          <w:sz w:val="16"/>
          <w:szCs w:val="23"/>
        </w:rPr>
        <w:t xml:space="preserve"> "These clean energy technologies have the potential to improve the air quality and environment for our residents, and to provide the foundation for meaningful economic developmen</w:t>
      </w:r>
      <w:r w:rsidRPr="00CB19E2">
        <w:rPr>
          <w:rStyle w:val="StyleBoldUnderline"/>
        </w:rPr>
        <w:t>t. Therefore, it is our duty as elected representatives to explore the feasibility and possible benefits of OTEC and SWAC for the people of USVI."</w:t>
      </w:r>
      <w:r w:rsidRPr="00CB19E2">
        <w:rPr>
          <w:rFonts w:eastAsia="Times New Roman" w:cs="Helvetica"/>
          <w:color w:val="000000"/>
          <w:sz w:val="16"/>
          <w:szCs w:val="23"/>
        </w:rPr>
        <w:t xml:space="preserve"> Ocean Thermal Energy Corporation Executive Chairman Jeremy P. Feakins echoed Senator Malone's comments regarding the need to study the feasibility, and benefits of these technologies: </w:t>
      </w:r>
      <w:r w:rsidRPr="00CB19E2">
        <w:rPr>
          <w:rFonts w:eastAsia="Times New Roman" w:cs="Helvetica"/>
          <w:i/>
          <w:iCs/>
          <w:color w:val="000000"/>
          <w:sz w:val="16"/>
          <w:szCs w:val="23"/>
        </w:rPr>
        <w:t>"Thanks to the leadership of the USVI, we will be moving forward to thoroughly evaluate the applicability of OTEC, SWAC, and their associated fresh water and sustainable food production for the people here."</w:t>
      </w:r>
      <w:r w:rsidRPr="00CB19E2">
        <w:rPr>
          <w:rFonts w:eastAsia="Times New Roman" w:cs="Helvetica"/>
          <w:color w:val="000000"/>
          <w:sz w:val="16"/>
          <w:szCs w:val="23"/>
        </w:rPr>
        <w:t xml:space="preserve"> Feakins added, </w:t>
      </w:r>
      <w:r w:rsidRPr="00CB19E2">
        <w:rPr>
          <w:rFonts w:eastAsia="Times New Roman" w:cs="Helvetica"/>
          <w:i/>
          <w:iCs/>
          <w:color w:val="000000"/>
          <w:sz w:val="16"/>
          <w:szCs w:val="23"/>
        </w:rPr>
        <w:t>"If the feasibility study bears out that these clean technologies are well-suited to USVI consistent with preliminary data, their installation here could have a tremendous positive impact in terms of long-term energy-independence and economic development based upon this Territory's most abundant renewable local resource... the ocean."</w:t>
      </w:r>
      <w:r w:rsidRPr="00CB19E2">
        <w:rPr>
          <w:rFonts w:eastAsia="Times New Roman" w:cs="Helvetica"/>
          <w:color w:val="000000"/>
          <w:sz w:val="16"/>
          <w:szCs w:val="23"/>
        </w:rPr>
        <w:t xml:space="preserve"> Emmanuel Brochard, DCNS Vice President OTEC programs further noted: </w:t>
      </w:r>
      <w:r w:rsidRPr="00CB19E2">
        <w:rPr>
          <w:rFonts w:eastAsia="Times New Roman" w:cs="Helvetica"/>
          <w:i/>
          <w:iCs/>
          <w:color w:val="000000"/>
          <w:sz w:val="16"/>
          <w:szCs w:val="23"/>
        </w:rPr>
        <w:t>"The testing and development work conducted by DCNS over the last five years on a high-power, floating offshore OTEC solution has allowed the development of an on-shore OTEC model. This system, that can be coupled with a SWAC (Sea-Water Air Conditioning) installation or other applications as freshwater production or aquaculture, appears from available information to be particularly well-suited to island sites as USVI. We are proud to be a partner for the USVI OTEC study, which combines the expertise and strength of OTE and DCNS. This partnership is the promise for our companies of joint development of clean, secure energy and abundant fresh water for millions of people around the world."</w:t>
      </w:r>
      <w:r w:rsidRPr="00CB19E2">
        <w:rPr>
          <w:rFonts w:eastAsia="Times New Roman" w:cs="Helvetica"/>
          <w:color w:val="000000"/>
          <w:sz w:val="16"/>
          <w:szCs w:val="23"/>
        </w:rPr>
        <w:t xml:space="preserve"> </w:t>
      </w:r>
      <w:r w:rsidRPr="00CB19E2">
        <w:rPr>
          <w:rStyle w:val="StyleBoldUnderline"/>
        </w:rPr>
        <w:t>Under the 2013 agreement between OTE and DCNS, OTE will serve as the developer that will build, own and operate on-shore and off-shore OTEC systems and</w:t>
      </w:r>
      <w:r w:rsidRPr="00CB19E2">
        <w:rPr>
          <w:rFonts w:eastAsia="Times New Roman" w:cs="Helvetica"/>
          <w:color w:val="000000"/>
          <w:sz w:val="16"/>
          <w:szCs w:val="23"/>
        </w:rPr>
        <w:t xml:space="preserve"> SWAC systems globally, as well as securing financing. DCNS will be the EPC contractor for these systems in selected international markets. </w:t>
      </w:r>
      <w:r w:rsidRPr="00CB19E2">
        <w:rPr>
          <w:rStyle w:val="StyleBoldUnderline"/>
        </w:rPr>
        <w:t>The projects will be pursued together by OTE and DCNS with direction from the Joint Marketing Council established by the companies.</w:t>
      </w:r>
      <w:r w:rsidRPr="00CB19E2">
        <w:rPr>
          <w:rFonts w:eastAsia="Times New Roman" w:cs="Helvetica"/>
          <w:b/>
          <w:color w:val="000000"/>
          <w:sz w:val="16"/>
          <w:szCs w:val="23"/>
        </w:rPr>
        <w:t xml:space="preserve"> </w:t>
      </w:r>
      <w:r w:rsidRPr="00CB19E2">
        <w:rPr>
          <w:rStyle w:val="StyleBoldUnderline"/>
        </w:rPr>
        <w:t>According to the U.S. Department of Energy's National Renewable Energy Laboratory (NREL), there are more than 100 countries and territories world-wide</w:t>
      </w:r>
      <w:r w:rsidRPr="00CB19E2">
        <w:rPr>
          <w:rFonts w:eastAsia="Times New Roman" w:cs="Helvetica"/>
          <w:color w:val="000000"/>
          <w:sz w:val="16"/>
          <w:szCs w:val="23"/>
        </w:rPr>
        <w:t xml:space="preserve">, including USVI, </w:t>
      </w:r>
      <w:r w:rsidRPr="00CB19E2">
        <w:rPr>
          <w:rStyle w:val="StyleBoldUnderline"/>
        </w:rPr>
        <w:t xml:space="preserve">with conditions appearing favorable for OTEC and SWAC facilities. And with many of these locations having numerous sites for these clean technologies, there are literally hundreds of potential </w:t>
      </w:r>
      <w:r w:rsidRPr="00CB19E2">
        <w:rPr>
          <w:sz w:val="16"/>
        </w:rPr>
        <w:t>OTEC and SWAC applications</w:t>
      </w:r>
      <w:r w:rsidRPr="00CB19E2">
        <w:rPr>
          <w:rFonts w:eastAsia="Times New Roman" w:cs="Helvetica"/>
          <w:color w:val="000000"/>
          <w:sz w:val="16"/>
          <w:szCs w:val="23"/>
        </w:rPr>
        <w:t xml:space="preserve"> in the tropics and subtropics, where 3 billion people live. </w:t>
      </w:r>
    </w:p>
    <w:p w:rsidR="003D2DA5" w:rsidRPr="00CB19E2" w:rsidRDefault="003D2DA5" w:rsidP="003D2DA5"/>
    <w:p w:rsidR="00D90709" w:rsidRPr="00CB19E2" w:rsidRDefault="00D90709" w:rsidP="00D90709">
      <w:pPr>
        <w:pStyle w:val="Heading4"/>
      </w:pPr>
      <w:r w:rsidRPr="00CB19E2">
        <w:t>OTEC key to transition away from a fossil fuel economy</w:t>
      </w:r>
    </w:p>
    <w:p w:rsidR="00D90709" w:rsidRPr="00CB19E2" w:rsidRDefault="00D90709" w:rsidP="00D90709">
      <w:r w:rsidRPr="00CB19E2">
        <w:rPr>
          <w:rStyle w:val="StyleStyleBold12pt"/>
        </w:rPr>
        <w:t>OTEC No Date</w:t>
      </w:r>
      <w:r w:rsidRPr="00CB19E2">
        <w:t xml:space="preserve"> </w:t>
      </w:r>
      <w:r w:rsidRPr="00CB19E2">
        <w:rPr>
          <w:sz w:val="12"/>
          <w:szCs w:val="12"/>
        </w:rPr>
        <w:t xml:space="preserve">[OTEC, “How much global consumer demand is there for SWAC and OTEC?”, obtained from “Investor’s Common Questions” Page, online, </w:t>
      </w:r>
      <w:hyperlink r:id="rId44" w:history="1">
        <w:r w:rsidRPr="00CB19E2">
          <w:rPr>
            <w:rStyle w:val="Hyperlink"/>
            <w:sz w:val="12"/>
            <w:szCs w:val="12"/>
          </w:rPr>
          <w:t>http://www.otecorporation.com/investors-common-questions.html</w:t>
        </w:r>
      </w:hyperlink>
      <w:r w:rsidRPr="00CB19E2">
        <w:rPr>
          <w:sz w:val="12"/>
          <w:szCs w:val="12"/>
        </w:rPr>
        <w:t>, RaMan]</w:t>
      </w:r>
    </w:p>
    <w:p w:rsidR="00D90709" w:rsidRPr="00CB19E2" w:rsidRDefault="00D90709" w:rsidP="00D90709">
      <w:pPr>
        <w:rPr>
          <w:b/>
          <w:color w:val="000000"/>
          <w:sz w:val="16"/>
          <w:shd w:val="clear" w:color="auto" w:fill="FFFFFF"/>
        </w:rPr>
      </w:pPr>
      <w:r w:rsidRPr="00CB19E2">
        <w:rPr>
          <w:rStyle w:val="StyleBoldUnderline"/>
        </w:rPr>
        <w:t>How much global consumer demand is there for SWAC and OTEC? Rapidly increasing global energy demand and steadily climbing energy prices,</w:t>
      </w:r>
      <w:r w:rsidRPr="00CB19E2">
        <w:rPr>
          <w:color w:val="000000"/>
          <w:sz w:val="16"/>
          <w:shd w:val="clear" w:color="auto" w:fill="FFFFFF"/>
        </w:rPr>
        <w:t xml:space="preserve"> combined with Ocean Thermal Energy Corporation’s world-leadership position in OTEC and SWAC</w:t>
      </w:r>
      <w:r w:rsidRPr="00CB19E2">
        <w:rPr>
          <w:b/>
          <w:color w:val="000000"/>
          <w:sz w:val="16"/>
          <w:shd w:val="clear" w:color="auto" w:fill="FFFFFF"/>
        </w:rPr>
        <w:t xml:space="preserve">, </w:t>
      </w:r>
      <w:r w:rsidRPr="00CB19E2">
        <w:rPr>
          <w:rStyle w:val="StyleBoldUnderline"/>
        </w:rPr>
        <w:t>explain why OTE now has multiple projects in the Atlantic, Pacific and Indian Oceans,</w:t>
      </w:r>
      <w:r w:rsidRPr="00CB19E2">
        <w:rPr>
          <w:color w:val="000000"/>
          <w:sz w:val="16"/>
          <w:shd w:val="clear" w:color="auto" w:fill="FFFFFF"/>
        </w:rPr>
        <w:t xml:space="preserve"> with executed agreements (ranging from an Energy Services Agreement to various signed Memoranda of Understanding) to move forward with 5 separate projects, and advancing discussion with numerous other major potential customers. All of these projects are in accordance with OTE’s essential business model to build, own and operate OTEC and SWAC facilities across the globe. </w:t>
      </w:r>
      <w:r w:rsidRPr="00CB19E2">
        <w:rPr>
          <w:rStyle w:val="StyleBoldUnderline"/>
        </w:rPr>
        <w:t>Many OTEC and SWAC customers world-wide have expressed to OTE a sense of urgency to engage OTE to help them immediately move away from fossil fuel dependency, particularly in light of tumultuous events in the Middle East, which threaten spiking oil prices.</w:t>
      </w:r>
      <w:r w:rsidRPr="00CB19E2">
        <w:rPr>
          <w:color w:val="000000"/>
          <w:sz w:val="16"/>
          <w:shd w:val="clear" w:color="auto" w:fill="FFFFFF"/>
        </w:rPr>
        <w:t xml:space="preserve"> In the words of one Energy Minister expressed directly to OTE executives, “Please help free my country from the tyranny of oil.” And another utility top executive remarked, “if oil goes back to $140 per barrel and stays there for any sustained period, it will spell economic catastrophe for this community.” </w:t>
      </w:r>
      <w:r w:rsidRPr="00CB19E2">
        <w:rPr>
          <w:rStyle w:val="StyleBoldUnderline"/>
        </w:rPr>
        <w:t>Reflecting this strong sentiment, many governments around the world have committed to significantly increasing the production of renewable energy, including by mandated goals</w:t>
      </w:r>
      <w:r w:rsidRPr="00CB19E2">
        <w:rPr>
          <w:color w:val="000000"/>
          <w:sz w:val="16"/>
          <w:shd w:val="clear" w:color="auto" w:fill="FFFFFF"/>
        </w:rPr>
        <w:t xml:space="preserve">. Given the huge economic incentives for SWAC customers, this global market is itself an immense international market, which helps to diversify any OTEC-related business risks, in light of the fact that there are currently operational and commercial SWAC facilities around the world. </w:t>
      </w:r>
      <w:r w:rsidRPr="00CB19E2">
        <w:rPr>
          <w:rStyle w:val="StyleBoldUnderline"/>
        </w:rPr>
        <w:t>Moreover, OTE has found that an SWAC project can be an excellent entrée into the OTEC markets in many locations</w:t>
      </w:r>
      <w:r w:rsidRPr="00CB19E2">
        <w:rPr>
          <w:b/>
          <w:color w:val="000000"/>
          <w:sz w:val="16"/>
          <w:shd w:val="clear" w:color="auto" w:fill="FFFFFF"/>
        </w:rPr>
        <w:t xml:space="preserve">. </w:t>
      </w:r>
    </w:p>
    <w:p w:rsidR="00D90709" w:rsidRPr="00CB19E2" w:rsidRDefault="00D90709" w:rsidP="00D90709">
      <w:pPr>
        <w:pStyle w:val="Heading4"/>
      </w:pPr>
      <w:r w:rsidRPr="00CB19E2">
        <w:t>OTEC causes countries to move away from oil as source of energy</w:t>
      </w:r>
    </w:p>
    <w:p w:rsidR="00D90709" w:rsidRPr="00CB19E2" w:rsidRDefault="00D90709" w:rsidP="00D90709">
      <w:r w:rsidRPr="00CB19E2">
        <w:rPr>
          <w:b/>
        </w:rPr>
        <w:t>OTEC 14</w:t>
      </w:r>
      <w:r w:rsidRPr="00CB19E2">
        <w:t xml:space="preserve"> </w:t>
      </w:r>
      <w:r w:rsidRPr="00CB19E2">
        <w:rPr>
          <w:sz w:val="12"/>
          <w:szCs w:val="12"/>
        </w:rPr>
        <w:t xml:space="preserve">[January 22 2014, Emma Websdale (Analyst, Writer for OTE Corporation), Obtained from “Empower the Ocean”, online, </w:t>
      </w:r>
      <w:hyperlink r:id="rId45" w:history="1">
        <w:r w:rsidRPr="00CB19E2">
          <w:rPr>
            <w:rStyle w:val="Hyperlink"/>
            <w:sz w:val="12"/>
            <w:szCs w:val="12"/>
          </w:rPr>
          <w:t>http://empowertheocean.com/</w:t>
        </w:r>
      </w:hyperlink>
      <w:r w:rsidRPr="00CB19E2">
        <w:rPr>
          <w:sz w:val="12"/>
          <w:szCs w:val="12"/>
        </w:rPr>
        <w:t>, RaMan]</w:t>
      </w:r>
    </w:p>
    <w:p w:rsidR="00D90709" w:rsidRPr="00CB19E2" w:rsidRDefault="00D90709" w:rsidP="00D90709">
      <w:pPr>
        <w:rPr>
          <w:sz w:val="16"/>
          <w:szCs w:val="24"/>
        </w:rPr>
      </w:pPr>
      <w:r w:rsidRPr="00CB19E2">
        <w:rPr>
          <w:rStyle w:val="StyleBoldUnderline"/>
        </w:rPr>
        <w:t>The earth has an incredible number of animal and plant species –many that have yet to be discovered –which not only contribute to the richness of life on the planet, but also have valuable medicinal and scientific properti</w:t>
      </w:r>
      <w:r w:rsidRPr="00CB19E2">
        <w:rPr>
          <w:sz w:val="16"/>
          <w:szCs w:val="24"/>
        </w:rPr>
        <w:t xml:space="preserve">es. Most people agree that Earth’s biodiversity is important and worth preserving. We want future generations to grow up in as rich and diverse a world as the one we experience now. ocean Image Credits: Cuba Gallery (Flickr) </w:t>
      </w:r>
      <w:r w:rsidRPr="00CB19E2">
        <w:rPr>
          <w:rStyle w:val="StyleBoldUnderline"/>
        </w:rPr>
        <w:t>As global warming increases, brushfires become more intense, ice caps shrink, deserts spread, and oceans warm</w:t>
      </w:r>
      <w:r w:rsidRPr="00CB19E2">
        <w:rPr>
          <w:sz w:val="16"/>
          <w:szCs w:val="24"/>
        </w:rPr>
        <w:t xml:space="preserve">. As we learn more about climate change, we learn more about its effects on the animals who share our planet. </w:t>
      </w:r>
      <w:r w:rsidRPr="00CB19E2">
        <w:rPr>
          <w:rStyle w:val="StyleBoldUnderline"/>
        </w:rPr>
        <w:t>All this leads to an increasing number of species threatened with extinction. Many people are unaware of the main cause of climate change: human-induced greenhouse gas emissions, particularly those that stem from the ways in which we produce consumable energy</w:t>
      </w:r>
      <w:r w:rsidRPr="00CB19E2">
        <w:rPr>
          <w:sz w:val="16"/>
          <w:szCs w:val="24"/>
        </w:rPr>
        <w:t xml:space="preserve">. Some changes in our atmosphere and climate, including some greenhouse gas emissions, are natural and unavoidable, but human-induced greenhouse gas emissions are neither. </w:t>
      </w:r>
      <w:r w:rsidRPr="00CB19E2">
        <w:rPr>
          <w:rStyle w:val="StyleBoldUnderline"/>
        </w:rPr>
        <w:t>They are affecting the rate at which climate change occurs and are threatening Earth’s biodiversity. If species are unable to adapt to these changes, many will become extinct.</w:t>
      </w:r>
      <w:r w:rsidRPr="00CB19E2">
        <w:rPr>
          <w:sz w:val="16"/>
          <w:szCs w:val="24"/>
        </w:rPr>
        <w:t xml:space="preserve"> There was time when articles warning about climate change could be dismissed as the writing of zealots or extremists –however,. today, it is not easy to shrug off the scientific consensus and day-to-day proof of global warming. </w:t>
      </w:r>
      <w:r w:rsidRPr="00CB19E2">
        <w:rPr>
          <w:rStyle w:val="StyleBoldUnderline"/>
        </w:rPr>
        <w:t>In 2013, a survey of 3146 climate and Earth scientists, people who spend their careers studying the impacts and science of the climate, found that 99% agreed on human-induced climate change</w:t>
      </w:r>
      <w:r w:rsidRPr="00CB19E2">
        <w:rPr>
          <w:sz w:val="16"/>
          <w:szCs w:val="24"/>
        </w:rPr>
        <w:t xml:space="preserve">. Human activities release huge amounts of carbon dioxide (CO2) and other greenhouse gases into the atmosphere. </w:t>
      </w:r>
      <w:r w:rsidRPr="00CB19E2">
        <w:rPr>
          <w:rStyle w:val="StyleBoldUnderline"/>
        </w:rPr>
        <w:t>The most significant contributor to greenhouse gas pollution is the burning of fossil fuels—oil, coal, and gas—to produce energy.</w:t>
      </w:r>
      <w:r w:rsidRPr="00CB19E2">
        <w:rPr>
          <w:sz w:val="16"/>
          <w:szCs w:val="24"/>
        </w:rPr>
        <w:t xml:space="preserve"> Blanketing the Earth, greenhouse gases trap the sun’s energy within the atmosphere, causing temperatures on the planet’s surface to rise. According to the Environmental Protection Agency (EPA) of the United States, the average temperature on Earth has risen by 1.4°F since 1900. If left unrestricted, the build-up of these gases could endanger the health and welfare of humans and animals alike. One consequence of CO2 build-up in Earth’s atmosphere is the growing quantity being absorbed by the oceans. This happens through direct air-to-sea exchange as the planet attempts to reach equilibrium. Oceans are now absorbing unprecedented levels of CO2, which is causing chemical reactions that make them more acidic (and less alkaline). Once dissolved in the ocean, a carbon atom remains there for approximately 500 years. </w:t>
      </w:r>
      <w:r w:rsidRPr="00CB19E2">
        <w:rPr>
          <w:rStyle w:val="StyleBoldUnderline"/>
        </w:rPr>
        <w:t>Results from the latest International Programme on the State of the Ocean (IPSO) show that our oceans are more acidic than they have been for at least 300 million years, with consequences much greater than previously estimated. Acidic water has an impact on the environment of sea creatures and can cause damage to the creatures themselves</w:t>
      </w:r>
      <w:r w:rsidRPr="00CB19E2">
        <w:rPr>
          <w:sz w:val="16"/>
          <w:szCs w:val="24"/>
        </w:rPr>
        <w:t xml:space="preserve">. Acidic water weakens the calcium carbonate skeletons that form the structure of coral reefs and the shells of many crustaceans. Other climate impacts, including rising levels of water from melting glaciers, are increasing the separation between layers of water (known as stratification), resulting in population losses of the Antarctic Krill—a small crustacean that supports species including penguins, seals, and whales. Increased outflow from glaciers boosts iron fertilization, which reduces phytoplankton availability and fertility over the long term and greatly decreases the Krill’s winter food source, critical during its larval phase. coral reef Image Credits: USFWS Pacific (Flickr) Climate change is also causing the deterioration of crucial marine habitats through changing weather conditions. Extreme weather events, including the tropical cyclone Yasi and above-average rainfall, have resulted in increases in the accumulation of debris and chemicals in the water. Furthermore, a July 2013 report, states that reef-wide coral cover has declined by 50% since 1985. The effects of human-induced greenhouse gases on Earth’s oceans don’t stop with the species that inhabit the oceans. People who depend upon the ocean for food and livelihoods are also at risk. </w:t>
      </w:r>
      <w:r w:rsidRPr="00CB19E2">
        <w:rPr>
          <w:rStyle w:val="StyleBoldUnderline"/>
        </w:rPr>
        <w:t>The Marine Climate Change Impact Partnerships 2013 report card, a summary of recent research by 55 science organizations in the United Kingdom, warns that rising temperatures and increased acid levels in the Atlantic Ocean could cause Scotland’s fish, whales, dolphins, and porpoises to relocate</w:t>
      </w:r>
      <w:r w:rsidRPr="00CB19E2">
        <w:rPr>
          <w:sz w:val="16"/>
          <w:szCs w:val="24"/>
        </w:rPr>
        <w:t>. Already the area has experienced a 50% drop in the number of cold-water fish species, including haddock, cod, and whiting. With species migrating north in an attempt to survive the ocean’s changes, scientists suggest that commercial fish catches in Scotland could be reduced by up to 20</w:t>
      </w:r>
      <w:r w:rsidRPr="00CB19E2">
        <w:rPr>
          <w:rStyle w:val="StyleBoldUnderline"/>
        </w:rPr>
        <w:t>%. Human-induced greenhouse gases are also depleting water oxygen levels, a biochemical change likely to affect about 870 million people dependent upon the ocean</w:t>
      </w:r>
      <w:r w:rsidRPr="00CB19E2">
        <w:rPr>
          <w:sz w:val="16"/>
          <w:szCs w:val="24"/>
        </w:rPr>
        <w:t>. The journal Public Library of Science Biology published the results of a study of several marine taxa and 32 marine habitats, in which scientists found that continued increases in ocean temperatures, oxygen depletion, and acidity could significantly reduce ocean productivity. Although this all sounds daunting, there is hope. Production of carbon dioxide and other greenhouse gases is something we can control and change</w:t>
      </w:r>
      <w:r w:rsidRPr="00CB19E2">
        <w:rPr>
          <w:rStyle w:val="StyleBoldUnderline"/>
        </w:rPr>
        <w:t>. One of the greatest challenges facing us today is the transition from fossil fuels to clean, renewable energy</w:t>
      </w:r>
      <w:r w:rsidRPr="00CB19E2">
        <w:rPr>
          <w:sz w:val="16"/>
          <w:szCs w:val="24"/>
        </w:rPr>
        <w:t xml:space="preserve">. Many extraordinary companies and organizations have developed innovative technologies and solutions that can enable us to move away from fossil fuels. </w:t>
      </w:r>
      <w:r w:rsidRPr="00CB19E2">
        <w:rPr>
          <w:rStyle w:val="StyleBoldUnderline"/>
        </w:rPr>
        <w:t>One recent advance that deserves attention is Ocean Thermal Energy Conversion (OTEC).</w:t>
      </w:r>
      <w:r w:rsidRPr="00CB19E2">
        <w:rPr>
          <w:sz w:val="16"/>
          <w:szCs w:val="24"/>
        </w:rPr>
        <w:t xml:space="preserve"> Ocean Thermal Energy Corporation recognizes that a sustainable clean-energy future can be found within Earth’s oceans. </w:t>
      </w:r>
      <w:r w:rsidRPr="00CB19E2">
        <w:rPr>
          <w:sz w:val="16"/>
        </w:rPr>
        <w:t>O</w:t>
      </w:r>
      <w:r w:rsidRPr="00CB19E2">
        <w:rPr>
          <w:sz w:val="16"/>
          <w:szCs w:val="24"/>
        </w:rPr>
        <w:t xml:space="preserve">TEC plants use the temperature variations between warm surface water and cold deep water to produce renewable energy 24 hours a day, 7 days a week, making the technology better than other, intermittent forms of renewable energy. More than 70% of the Earth’s surface is covered by water, and the oceans hold extraordinary energy-storage potential. </w:t>
      </w:r>
      <w:r w:rsidRPr="00CB19E2">
        <w:rPr>
          <w:rStyle w:val="StyleBoldUnderline"/>
        </w:rPr>
        <w:t>In one 24-hour period, tropical ocean waters absorb solar radiation equivalent to the amount of energy produced by 250 billion barrels of oil.</w:t>
      </w:r>
      <w:r w:rsidRPr="00CB19E2">
        <w:rPr>
          <w:sz w:val="16"/>
          <w:szCs w:val="24"/>
        </w:rPr>
        <w:t>. OTEC-technology-by-Scott-KelhamWith the help of $260 million (£167 million) in research and development funds, the idea behind OTEC has been transformed into reality. An OTEC system produces clean energy by using warm seawater to heat a working fluid, which vaporizes and powers a generator. The vapor is then condensed back into liquid by cold seawater. This continuous, closed cycle allows the constant production of clean energy that requires no fuel source, giving the technology an advantage over other renewable energy sources</w:t>
      </w:r>
      <w:r w:rsidRPr="00CB19E2">
        <w:rPr>
          <w:rStyle w:val="StyleBoldUnderline"/>
        </w:rPr>
        <w:t>. Just one 10-megawatt OTEC plant has been estimated to provide reliable clean energy for approximately 10,000 people, replacing the burning of 50,000 barrels of oil</w:t>
      </w:r>
      <w:r w:rsidRPr="00CB19E2">
        <w:rPr>
          <w:sz w:val="16"/>
          <w:szCs w:val="24"/>
        </w:rPr>
        <w:t xml:space="preserve"> and preventing the release into the atmosphere of 80,000 tons of CO2 per year. Each OTEC plant has an enormous capacity to fight climate change by reducing greenhouse gas emissions. Supporting technologies such as these will shape the world that our children and grandchildren will live in. It really is that simple. By reducing emissions, we can keep the magnificent colors of the oceans and protect their diverse species. Ecological security means ocean productivity security, and that means happiness and freedom to enjoy our oceans forever.</w:t>
      </w:r>
    </w:p>
    <w:p w:rsidR="00AB0487" w:rsidRPr="00CB19E2" w:rsidRDefault="00AB0487">
      <w:pPr>
        <w:pStyle w:val="Heading1"/>
      </w:pPr>
      <w:r w:rsidRPr="00CB19E2">
        <w:t>Generic Impacts</w:t>
      </w:r>
    </w:p>
    <w:p w:rsidR="00AB0487" w:rsidRPr="00CB19E2" w:rsidRDefault="00AB0487" w:rsidP="00AB0487">
      <w:pPr>
        <w:pStyle w:val="Heading2"/>
      </w:pPr>
      <w:r w:rsidRPr="00CB19E2">
        <w:t>Turns Case: Alternative Energy</w:t>
      </w:r>
    </w:p>
    <w:p w:rsidR="00AB0487" w:rsidRPr="00CB19E2" w:rsidRDefault="00AB0487" w:rsidP="00AB0487">
      <w:pPr>
        <w:pStyle w:val="Heading4"/>
      </w:pPr>
      <w:r w:rsidRPr="00CB19E2">
        <w:t>Low oil prices cause a turn away from alternative Energy</w:t>
      </w:r>
    </w:p>
    <w:p w:rsidR="00AB0487" w:rsidRPr="00CB19E2" w:rsidRDefault="00AB0487" w:rsidP="00AB0487">
      <w:r w:rsidRPr="00CB19E2">
        <w:rPr>
          <w:rStyle w:val="StyleStyleBold12pt"/>
        </w:rPr>
        <w:t xml:space="preserve">Hoium 12 </w:t>
      </w:r>
      <w:r w:rsidRPr="00CB19E2">
        <w:t>(Travus Hoium, 2/28/2012, "Rising Oil Prices Aren't All Bad" http://www.fool.com/investing/general/2012/02/28/rising-oil-prices-arent-all-bad.aspx)</w:t>
      </w:r>
    </w:p>
    <w:p w:rsidR="00AB0487" w:rsidRPr="00CB19E2" w:rsidRDefault="00AB0487" w:rsidP="00AB0487">
      <w:r w:rsidRPr="00CB19E2">
        <w:rPr>
          <w:u w:val="single"/>
        </w:rPr>
        <w:t xml:space="preserve">Whether you're a fan of natural gas, biofuels, wind, solar, or any other alternative energy source, you should be happy about the rising price of oil. When oil is cheap, alternatives are the last thing consumers and </w:t>
      </w:r>
      <w:hyperlink r:id="rId46" w:history="1">
        <w:r w:rsidRPr="00CB19E2">
          <w:rPr>
            <w:u w:val="single"/>
          </w:rPr>
          <w:t>politicians have on their minds</w:t>
        </w:r>
      </w:hyperlink>
      <w:r w:rsidRPr="00CB19E2">
        <w:rPr>
          <w:u w:val="single"/>
        </w:rPr>
        <w:t>. When oil goes up, suddenly the urgency to find alternatives increases.</w:t>
      </w:r>
      <w:r w:rsidRPr="00CB19E2">
        <w:rPr>
          <w:sz w:val="12"/>
          <w:u w:val="single"/>
        </w:rPr>
        <w:t>¶</w:t>
      </w:r>
      <w:r w:rsidRPr="00CB19E2">
        <w:rPr>
          <w:sz w:val="12"/>
        </w:rPr>
        <w:t xml:space="preserve"> </w:t>
      </w:r>
      <w:r w:rsidRPr="00CB19E2">
        <w:t xml:space="preserve">Whether it's Clean Energy Fuels' (Nasdaq: </w:t>
      </w:r>
      <w:hyperlink r:id="rId47" w:history="1">
        <w:r w:rsidRPr="00CB19E2">
          <w:t>CLNE</w:t>
        </w:r>
      </w:hyperlink>
      <w:r w:rsidRPr="00CB19E2">
        <w:t xml:space="preserve"> ) natural gas highway, First Solar's solar farms in California, or the offshore wind developments that will connect to a Google-backed transmission system, the alternative energy industry likes high oil prices.</w:t>
      </w:r>
      <w:r w:rsidRPr="00CB19E2">
        <w:rPr>
          <w:sz w:val="12"/>
        </w:rPr>
        <w:t xml:space="preserve">¶ </w:t>
      </w:r>
      <w:r w:rsidRPr="00CB19E2">
        <w:t>These alternative energy sources are still relatively young in their development, and rising oil prices will help them get more funding and be more competitive with oil-based alternatives.</w:t>
      </w:r>
    </w:p>
    <w:p w:rsidR="00AB0487" w:rsidRPr="00CB19E2" w:rsidRDefault="00AB0487" w:rsidP="00AB0487"/>
    <w:p w:rsidR="00AB0487" w:rsidRPr="00CB19E2" w:rsidRDefault="00AB0487">
      <w:pPr>
        <w:pStyle w:val="Heading2"/>
      </w:pPr>
      <w:r w:rsidRPr="00CB19E2">
        <w:t>Turns Case: Renewables</w:t>
      </w:r>
    </w:p>
    <w:p w:rsidR="00AB0487" w:rsidRPr="00CB19E2" w:rsidRDefault="00AB0487" w:rsidP="00AB0487">
      <w:pPr>
        <w:pStyle w:val="Heading4"/>
      </w:pPr>
      <w:r w:rsidRPr="00CB19E2">
        <w:t>Low Oil Prices causes abandonment of renewables</w:t>
      </w:r>
    </w:p>
    <w:p w:rsidR="00AB0487" w:rsidRPr="00CB19E2" w:rsidRDefault="00AB0487" w:rsidP="00AB0487">
      <w:pPr>
        <w:rPr>
          <w:rStyle w:val="StyleStyleBold12pt"/>
          <w:sz w:val="22"/>
        </w:rPr>
      </w:pPr>
      <w:r w:rsidRPr="00CB19E2">
        <w:rPr>
          <w:rStyle w:val="StyleStyleBold12pt"/>
        </w:rPr>
        <w:t xml:space="preserve">Bullis 12 </w:t>
      </w:r>
      <w:r w:rsidRPr="00CB19E2">
        <w:t>(Kevin Bullis, 6/26/12, "Could New Oil Production Cause Oil Prices-- and Energy Innovation-- to Collapse?" http://www.technologyreview.com/view/428343/could-new-oil-production-cause-oil-prices%E2%80%94and-energy-innovation%E2%80%94to-collapse/)</w:t>
      </w:r>
    </w:p>
    <w:p w:rsidR="00AB0487" w:rsidRPr="00CB19E2" w:rsidRDefault="00AB0487" w:rsidP="00AB0487">
      <w:pPr>
        <w:rPr>
          <w:u w:val="single"/>
        </w:rPr>
      </w:pPr>
      <w:r w:rsidRPr="00CB19E2">
        <w:rPr>
          <w:u w:val="single"/>
        </w:rPr>
        <w:t xml:space="preserve">A new </w:t>
      </w:r>
      <w:hyperlink r:id="rId48" w:tgtFrame="_blank" w:history="1">
        <w:r w:rsidRPr="00CB19E2">
          <w:rPr>
            <w:u w:val="single"/>
          </w:rPr>
          <w:t>report</w:t>
        </w:r>
      </w:hyperlink>
      <w:r w:rsidRPr="00CB19E2">
        <w:rPr>
          <w:u w:val="single"/>
        </w:rPr>
        <w:t xml:space="preserve"> out of Harvard suggests that a boom in oil exploration and production—driven by a surge of investment starting in 2003—might lead to a sharp drop in oil prices. If that happens, could that kill development of alternatives to oil, as happened when oil prices hit bottom in the 1990s?</w:t>
      </w:r>
      <w:r w:rsidRPr="00CB19E2">
        <w:t xml:space="preserve"> Will solar panels, electric cars, and advanced biofuels fade from view</w:t>
      </w:r>
      <w:r w:rsidRPr="00CB19E2">
        <w:rPr>
          <w:u w:val="single"/>
        </w:rPr>
        <w:t>?</w:t>
      </w:r>
      <w:r w:rsidRPr="00CB19E2">
        <w:rPr>
          <w:sz w:val="12"/>
          <w:u w:val="single"/>
        </w:rPr>
        <w:t xml:space="preserve">¶ </w:t>
      </w:r>
      <w:r w:rsidRPr="00CB19E2">
        <w:rPr>
          <w:u w:val="single"/>
        </w:rPr>
        <w:t>Three decades ago, high oil prices spurred investment in alternatives. But by the time oil prices had bottomed-out in the 1990s, much of that research had been abandoned, and promising technologies didn’t come to market or weren’t made cheap enough to catch on widely.</w:t>
      </w:r>
      <w:r w:rsidRPr="00CB19E2">
        <w:t xml:space="preserve"> With the surge in oil prices in recent years, much of that research has been taken up again, and the trends look good. Solar power is approaching the cost of conventional fossil-fuel power, and advanced biofuels seem on the cusp of becoming commercial reality. </w:t>
      </w:r>
      <w:r w:rsidRPr="00CB19E2">
        <w:rPr>
          <w:u w:val="single"/>
        </w:rPr>
        <w:t>As new energy startups proliferated, many alternative energy researchers and companies waved away suggestions that oil might plummet again, causing these technologies to be abandoned once again. The conventional wisdom has been that high demand from fast-growing economies will keep oil prices high enough to drive innovation. And concern about climate change will lead to a price on carbon that will drive new technologies even if oil prices drop.</w:t>
      </w:r>
    </w:p>
    <w:p w:rsidR="00396BEF" w:rsidRPr="00CB19E2" w:rsidRDefault="00396BEF" w:rsidP="00396BEF">
      <w:pPr>
        <w:pStyle w:val="Heading4"/>
      </w:pPr>
      <w:r w:rsidRPr="00CB19E2">
        <w:t>Low Oil Prices Turns Renewable Energy</w:t>
      </w:r>
    </w:p>
    <w:p w:rsidR="00396BEF" w:rsidRPr="00CB19E2" w:rsidRDefault="00396BEF" w:rsidP="00396BEF">
      <w:pPr>
        <w:rPr>
          <w:rStyle w:val="StyleStyleBold12pt"/>
          <w:sz w:val="22"/>
        </w:rPr>
      </w:pPr>
      <w:r w:rsidRPr="00CB19E2">
        <w:rPr>
          <w:rStyle w:val="StyleStyleBold12pt"/>
        </w:rPr>
        <w:t xml:space="preserve">Kyle 08 </w:t>
      </w:r>
      <w:r w:rsidRPr="00CB19E2">
        <w:t>(Steven Kyle, 12/1/2008, "For Alternative Energy's Sake Keep Oil Prices High" http://www.scientificamerican.com/article/keep-oil-prices-high/)</w:t>
      </w:r>
    </w:p>
    <w:p w:rsidR="00396BEF" w:rsidRPr="00CB19E2" w:rsidRDefault="00396BEF" w:rsidP="00396BEF">
      <w:pPr>
        <w:rPr>
          <w:u w:val="single"/>
        </w:rPr>
      </w:pPr>
      <w:r w:rsidRPr="00CB19E2">
        <w:rPr>
          <w:u w:val="single"/>
        </w:rPr>
        <w:t>As oil and related energy prices soared to record highs over the past two years, interest in alternative fuels soared, too. Hybrid cars have appeared seemingly overnight, and proposals for solar, wind and other renewable technologies are being made everywhere.</w:t>
      </w:r>
      <w:r w:rsidRPr="00CB19E2">
        <w:rPr>
          <w:sz w:val="12"/>
          <w:u w:val="single"/>
        </w:rPr>
        <w:t xml:space="preserve">¶ </w:t>
      </w:r>
      <w:r w:rsidRPr="00CB19E2">
        <w:rPr>
          <w:u w:val="single"/>
        </w:rPr>
        <w:t>We need to remember, however, that all this action has one cause—high oil prices—and progress could grind to a halt if those prices fall again.</w:t>
      </w:r>
      <w:r w:rsidRPr="00CB19E2">
        <w:t xml:space="preserve"> It might seem ridiculous to worry about such a thing; don’t we all want to spend less on oil? And isn’t hoping for that just whistling in the dark?</w:t>
      </w:r>
      <w:r w:rsidRPr="00CB19E2">
        <w:rPr>
          <w:sz w:val="12"/>
        </w:rPr>
        <w:t xml:space="preserve">¶ </w:t>
      </w:r>
      <w:r w:rsidRPr="00CB19E2">
        <w:t xml:space="preserve">Not necessarily. At present, it is virtually axiomatic in the popular press that growth in demand from the U.S., China, India and elsewhere will keep oil prices high forevermore. But this common wisdom ignores the possibility of recession, or even depression, reducing demand growth to near zero, just as new drilling (mostly overseas) increases supply. Recession is already upon the U.S., and China’s economy is slowing rapidly. </w:t>
      </w:r>
      <w:r w:rsidRPr="00CB19E2">
        <w:rPr>
          <w:u w:val="single"/>
        </w:rPr>
        <w:t>As Wall Street collapsed in October, oil prices dropped to around $70 a barrel. Saudi Arabia’s stated goal of maintaining a price floor of $80 a barrel or higher suddenly seemed optimistic.</w:t>
      </w:r>
      <w:r w:rsidRPr="00CB19E2">
        <w:rPr>
          <w:sz w:val="12"/>
          <w:u w:val="single"/>
        </w:rPr>
        <w:t xml:space="preserve">¶ </w:t>
      </w:r>
      <w:r w:rsidRPr="00CB19E2">
        <w:rPr>
          <w:u w:val="single"/>
        </w:rPr>
        <w:t>So what is the problem? In the short run, nothing. But sustained development of new energy sources always rests on the condition of the old ones. Coal did not arise as Europe’s main energy source until Europeans had cut down virtually all their forests for fuel, and the later switch to oil did not occur until the scarcity of coal drove its price high.</w:t>
      </w:r>
      <w:r w:rsidRPr="00CB19E2">
        <w:rPr>
          <w:sz w:val="12"/>
          <w:u w:val="single"/>
        </w:rPr>
        <w:t xml:space="preserve">¶ </w:t>
      </w:r>
      <w:r w:rsidRPr="00CB19E2">
        <w:rPr>
          <w:u w:val="single"/>
        </w:rPr>
        <w:t>In the 1970s Americans responded to high oil prices with alternative energy projects and more fuel-efficient cars. But when prices dropped in the 1980s, we threw caution to the wind—along with the energy projects. We purchased ever larger cars and SUVs and moved to ever more distant suburbs. Sure enough, now that oil prices have spiked again, we are looking at the same alternatives we had relegated to niche markets then.</w:t>
      </w:r>
      <w:r w:rsidRPr="00CB19E2">
        <w:rPr>
          <w:sz w:val="12"/>
          <w:u w:val="single"/>
        </w:rPr>
        <w:t xml:space="preserve">¶ </w:t>
      </w:r>
      <w:r w:rsidRPr="00CB19E2">
        <w:rPr>
          <w:u w:val="single"/>
        </w:rPr>
        <w:t>Today renewable technologies such as wind and solar are close to being competitive with fossil fuels. But we can say good-bye to that prospect if oil prices decline to $60 to $70 a barrel, which could easily happen in a recession, as we witnessed in October.</w:t>
      </w:r>
      <w:r w:rsidRPr="00CB19E2">
        <w:t xml:space="preserve"> Two years of lower prices can turn hybrid cars into a bad financial proposition for consumers, and green technology start-up companies could go bankrupt as demand for their goods dries up. </w:t>
      </w:r>
      <w:r w:rsidRPr="00CB19E2">
        <w:rPr>
          <w:u w:val="single"/>
        </w:rPr>
        <w:t>Even a temporary decrease in petroleum prices would undermine the long-term development of the alternatives we all know we need.</w:t>
      </w:r>
    </w:p>
    <w:p w:rsidR="00841DA5" w:rsidRPr="00CB19E2" w:rsidRDefault="00841DA5" w:rsidP="00841DA5">
      <w:pPr>
        <w:pStyle w:val="Heading4"/>
      </w:pPr>
      <w:r w:rsidRPr="00CB19E2">
        <w:t>Oil prices and interest in alternative fuels are inversely related</w:t>
      </w:r>
    </w:p>
    <w:p w:rsidR="00841DA5" w:rsidRPr="00CB19E2" w:rsidRDefault="00841DA5" w:rsidP="00841DA5">
      <w:r w:rsidRPr="00CB19E2">
        <w:rPr>
          <w:rStyle w:val="StyleStyleBold12pt"/>
        </w:rPr>
        <w:t>Kyle 08</w:t>
      </w:r>
      <w:r w:rsidRPr="00CB19E2">
        <w:t xml:space="preserve"> (Steven, an expert in macroeconomics and government policy, and a professor of management at Cornell’s Dyson School of Applied Economics and Management, “For Alternative Energy's Sake--Keep Oil Prices High,” 12/1/08, http://www.scientificamerican.com/article/keep-oil-prices-high/)//KZ</w:t>
      </w:r>
    </w:p>
    <w:p w:rsidR="00841DA5" w:rsidRPr="00CB19E2" w:rsidRDefault="00841DA5" w:rsidP="00841DA5">
      <w:pPr>
        <w:rPr>
          <w:sz w:val="16"/>
        </w:rPr>
      </w:pPr>
      <w:r w:rsidRPr="00CB19E2">
        <w:rPr>
          <w:rStyle w:val="StyleBoldUnderline"/>
        </w:rPr>
        <w:t>As oil and related energy prices soared to record highs over the past two years, interest in alternative fuels soared, too.</w:t>
      </w:r>
      <w:r w:rsidRPr="00CB19E2">
        <w:rPr>
          <w:sz w:val="16"/>
        </w:rPr>
        <w:t xml:space="preserve"> Hybrid cars have appeared seemingly overnight, and proposals for solar, wind and other renewable technologies are being made everywhere. We need to remember, however, that all this action has one cause—high oil prices—and progress could grind to a halt if those prices fall again. It might seem ridiculous to worry about such a thing; don’t we all want to spend less on oil? And isn’t hoping for that just whistling in the dark? Not necessarily. At present, it is virtually axiomatic in the popular press that growth in demand from the U.S., China, India and elsewhere will keep oil prices high forevermore. But this common wisdom ignores the possibility of recession, or even depression, reducing demand growth to near zero, just as new drilling (mostly overseas) increases supply. Recession is already upon the U.S., and China’s economy is slowing rapidly. As Wall Street collapsed in October, oil prices dropped to around $70 a barrel. Saudi Arabia’s stated goal of maintaining a price floor of $80 a barrel or higher suddenly seemed optimistic. So what is the problem? In the short run, nothing. But sustained development of new energy sources always rests on the condition of the old ones. Coal did not arise as Europe’s main energy source until Europeans had cut down virtually all their forests for fuel, and the later switch to oil did not occur until the scarcity of coal drove its price high. </w:t>
      </w:r>
      <w:r w:rsidRPr="00CB19E2">
        <w:rPr>
          <w:rStyle w:val="StyleBoldUnderline"/>
        </w:rPr>
        <w:t>In the 1970s Americans responded to high oil prices with alternative energy projects and more fuel-efficient cars. But when prices dropped in the 1980s, we threw caution to the wind—along with the energy projects</w:t>
      </w:r>
      <w:r w:rsidRPr="00CB19E2">
        <w:rPr>
          <w:sz w:val="16"/>
        </w:rPr>
        <w:t xml:space="preserve">. We purchased ever larger cars and SUVs and moved to ever more distant suburbs. Sure enough, now that oil prices have spiked again, we are looking at the same alternatives we had relegated to niche markets then. Today renewable technologies such as wind and solar are close to being competitive with fossil fuels. But we can say good-bye to that prospect if oil prices decline to $60 to $70 a barrel, which could easily happen in a recession, as we witnessed in October. </w:t>
      </w:r>
      <w:r w:rsidRPr="00CB19E2">
        <w:rPr>
          <w:rStyle w:val="StyleBoldUnderline"/>
        </w:rPr>
        <w:t>Two years of lower prices can turn hybrid cars into a bad financial proposition for consumers, and green technology start-up companies could go bankrupt as demand for their goods dries up. Even a temporary decrease in petroleum prices would undermine the long-term development of the alternatives</w:t>
      </w:r>
      <w:r w:rsidRPr="00CB19E2">
        <w:rPr>
          <w:sz w:val="16"/>
        </w:rPr>
        <w:t xml:space="preserve"> we all know we need.</w:t>
      </w:r>
    </w:p>
    <w:p w:rsidR="00841DA5" w:rsidRPr="00CB19E2" w:rsidRDefault="00841DA5" w:rsidP="00396BEF">
      <w:pPr>
        <w:rPr>
          <w:u w:val="single"/>
        </w:rPr>
      </w:pPr>
    </w:p>
    <w:p w:rsidR="00841DA5" w:rsidRPr="00CB19E2" w:rsidRDefault="00841DA5" w:rsidP="00841DA5">
      <w:pPr>
        <w:pStyle w:val="Heading4"/>
      </w:pPr>
      <w:r w:rsidRPr="00CB19E2">
        <w:t xml:space="preserve">Low oil prices cause a decline in alternative fuel interest </w:t>
      </w:r>
    </w:p>
    <w:p w:rsidR="00841DA5" w:rsidRPr="00CB19E2" w:rsidRDefault="00841DA5" w:rsidP="00841DA5">
      <w:r w:rsidRPr="00CB19E2">
        <w:rPr>
          <w:rStyle w:val="StyleStyleBold12pt"/>
        </w:rPr>
        <w:t xml:space="preserve">Baker 08 </w:t>
      </w:r>
      <w:r w:rsidRPr="00CB19E2">
        <w:t>(David, writer for The San Francisco Chronicle, “Low oil prices take wind out of renewable fuels,” 10/27/08, http://www.sfgate.com/green/article/Low-oil-prices-take-wind-out-of-renewable-fuels-3264286.php)//KZ</w:t>
      </w:r>
    </w:p>
    <w:p w:rsidR="00841DA5" w:rsidRPr="00CB19E2" w:rsidRDefault="00841DA5" w:rsidP="00841DA5">
      <w:pPr>
        <w:rPr>
          <w:rStyle w:val="StyleBoldUnderline"/>
        </w:rPr>
      </w:pPr>
      <w:r w:rsidRPr="00CB19E2">
        <w:rPr>
          <w:rStyle w:val="StyleBoldUnderline"/>
          <w:b/>
          <w:sz w:val="16"/>
        </w:rPr>
        <w:t xml:space="preserve">Not everyone likes seeing oil prices plunge. </w:t>
      </w:r>
      <w:r w:rsidRPr="00CB19E2">
        <w:rPr>
          <w:rStyle w:val="StyleBoldUnderline"/>
        </w:rPr>
        <w:t>This decade's historic high prices for oil and natural gas have stoked the rise of renewable power and alternative fuels.</w:t>
      </w:r>
      <w:r w:rsidRPr="00CB19E2">
        <w:rPr>
          <w:rStyle w:val="StyleBoldUnderline"/>
          <w:b/>
          <w:sz w:val="16"/>
        </w:rPr>
        <w:t xml:space="preserve"> As fossil fuel prices smashed record after record, options like ethanol, hybrid electric cars, solar power and wind looked better and better. </w:t>
      </w:r>
      <w:r w:rsidRPr="00CB19E2">
        <w:rPr>
          <w:rStyle w:val="StyleBoldUnderline"/>
        </w:rPr>
        <w:t xml:space="preserve">Now oil costs less than half what it did this summer. Ditto natural gas. If prices keep dropping and stay down, future fuels like cellulosic ethanol and biodiesel will have a harder time competing. So will solar and wind power projects, which compete against power plants that burn natural gas. Public interest in alternative energy may dwindle as well. </w:t>
      </w:r>
      <w:r w:rsidRPr="00CB19E2">
        <w:rPr>
          <w:rStyle w:val="StyleBoldUnderline"/>
          <w:b/>
          <w:sz w:val="16"/>
        </w:rPr>
        <w:t xml:space="preserve">"The excitement has subsided in the last few months," said Brian Youngberg, senior energy analyst with the Edward Jones investment company. </w:t>
      </w:r>
      <w:r w:rsidRPr="00CB19E2">
        <w:rPr>
          <w:rStyle w:val="StyleBoldUnderline"/>
        </w:rPr>
        <w:t xml:space="preserve">"When oil comes down, there's still interest, but it's not as passionate. That's a potential risk." </w:t>
      </w:r>
      <w:r w:rsidRPr="00CB19E2">
        <w:rPr>
          <w:rStyle w:val="StyleBoldUnderline"/>
          <w:b/>
          <w:sz w:val="16"/>
        </w:rPr>
        <w:t xml:space="preserve">To many in the alternative energy world, it feels like a rerun of a movie they've already seen, one with an ugly ending. </w:t>
      </w:r>
      <w:r w:rsidRPr="00CB19E2">
        <w:rPr>
          <w:rStyle w:val="StyleBoldUnderline"/>
        </w:rPr>
        <w:t>American interest in renewable power and alternative fuels swelled during the oil shocks of the 1970s, which exposed the country's deep dependence on imported petroleum. But after the price of oil hit a record high in 1981, it crashed and took the country's interest in alternatives with it.</w:t>
      </w:r>
    </w:p>
    <w:p w:rsidR="00396BEF" w:rsidRPr="00CB19E2" w:rsidRDefault="00396BEF" w:rsidP="00AB0487">
      <w:pPr>
        <w:rPr>
          <w:u w:val="single"/>
        </w:rPr>
      </w:pPr>
    </w:p>
    <w:p w:rsidR="00C0053E" w:rsidRPr="00CB19E2" w:rsidRDefault="00C0053E" w:rsidP="00C0053E">
      <w:pPr>
        <w:pStyle w:val="Heading1"/>
      </w:pPr>
      <w:r w:rsidRPr="00CB19E2">
        <w:t>Russia DA</w:t>
      </w:r>
    </w:p>
    <w:p w:rsidR="00C0053E" w:rsidRPr="00CB19E2" w:rsidRDefault="00C0053E" w:rsidP="00C0053E">
      <w:pPr>
        <w:pStyle w:val="Heading2"/>
      </w:pPr>
      <w:r w:rsidRPr="00CB19E2">
        <w:t>2NC Uniqueness</w:t>
      </w:r>
    </w:p>
    <w:p w:rsidR="00C0053E" w:rsidRPr="00CB19E2" w:rsidRDefault="00C0053E" w:rsidP="00C0053E">
      <w:pPr>
        <w:pStyle w:val="Heading4"/>
      </w:pPr>
      <w:r w:rsidRPr="00CB19E2">
        <w:t>Russian oil exports high now, and will continue in the future</w:t>
      </w:r>
    </w:p>
    <w:p w:rsidR="00C0053E" w:rsidRPr="00CB19E2" w:rsidRDefault="00C0053E" w:rsidP="00C0053E">
      <w:pPr>
        <w:rPr>
          <w:rStyle w:val="StyleStyleBold12pt"/>
        </w:rPr>
      </w:pPr>
      <w:r w:rsidRPr="00CB19E2">
        <w:rPr>
          <w:rStyle w:val="StyleStyleBold12pt"/>
        </w:rPr>
        <w:t xml:space="preserve">Reuters 6/12 </w:t>
      </w:r>
      <w:r w:rsidRPr="00CB19E2">
        <w:t xml:space="preserve">(News Agency Company Headquartered in London, Russian Pacific port raises 2014 crude oil export forecast, online article, </w:t>
      </w:r>
      <w:hyperlink r:id="rId49" w:history="1">
        <w:r w:rsidRPr="00CB19E2">
          <w:rPr>
            <w:rStyle w:val="Hyperlink"/>
          </w:rPr>
          <w:t>http://www.oilandgaseurasia.com/en/news/russian-pacific-port-raises-2014-crude-oil-export-forecast</w:t>
        </w:r>
      </w:hyperlink>
      <w:r w:rsidRPr="00CB19E2">
        <w:t>, hhs-nw)</w:t>
      </w:r>
    </w:p>
    <w:p w:rsidR="00C0053E" w:rsidRPr="00CB19E2" w:rsidRDefault="00C0053E" w:rsidP="00C0053E">
      <w:pPr>
        <w:tabs>
          <w:tab w:val="left" w:pos="2970"/>
        </w:tabs>
        <w:rPr>
          <w:u w:val="single"/>
        </w:rPr>
      </w:pPr>
      <w:r w:rsidRPr="00CB19E2">
        <w:rPr>
          <w:rStyle w:val="StyleBoldUnderline"/>
        </w:rPr>
        <w:t>Russia's Pacific port of Kozmino plans to export 24.6 million tonnes of oil this year</w:t>
      </w:r>
      <w:r w:rsidRPr="00CB19E2">
        <w:t xml:space="preserve"> (494,000 barrels per day), </w:t>
      </w:r>
      <w:r w:rsidRPr="00CB19E2">
        <w:rPr>
          <w:rStyle w:val="StyleBoldUnderline"/>
        </w:rPr>
        <w:t>up from 21.3 million tonnes last year, Deputy Energy Minister Kirill Molodtsov said on Tuesday. Russia is ramping up exports eastwards as it tries to reduce reliance on its main market, Europe,</w:t>
      </w:r>
      <w:r w:rsidRPr="00CB19E2">
        <w:t xml:space="preserve"> because of the threat of expanded EU sanctions against Russia over the crisis in Ukraine. </w:t>
      </w:r>
      <w:r w:rsidRPr="00CB19E2">
        <w:rPr>
          <w:rStyle w:val="StyleBoldUnderline"/>
        </w:rPr>
        <w:t>In January, the port operator said that exports this year were expected to total 22-23 million tonnes</w:t>
      </w:r>
      <w:r w:rsidRPr="00CB19E2">
        <w:t xml:space="preserve">. Molodtsov </w:t>
      </w:r>
      <w:r w:rsidRPr="00CB19E2">
        <w:rPr>
          <w:rStyle w:val="StyleBoldUnderline"/>
        </w:rPr>
        <w:t>did not say whether exports to Europe would fall as a result of the planned increase.</w:t>
      </w:r>
      <w:r w:rsidRPr="00CB19E2">
        <w:t xml:space="preserve"> Igor Dyomin</w:t>
      </w:r>
      <w:r w:rsidRPr="00CB19E2">
        <w:rPr>
          <w:rStyle w:val="StyleBoldUnderline"/>
        </w:rPr>
        <w:t>, a spokesman for oil pipeline monopoly Transneft , confirmed the new figure</w:t>
      </w:r>
      <w:r w:rsidRPr="00CB19E2">
        <w:t xml:space="preserve">. He said that of the total 24.6 million tonnes to be shipped, </w:t>
      </w:r>
      <w:r w:rsidRPr="00CB19E2">
        <w:rPr>
          <w:rStyle w:val="StyleBoldUnderline"/>
        </w:rPr>
        <w:t>1.2 million would be delivered to the port by railway and the rest via the East Siberia-Pacific Ocean pipelin</w:t>
      </w:r>
      <w:r w:rsidRPr="00CB19E2">
        <w:rPr>
          <w:u w:val="single"/>
        </w:rPr>
        <w:t>e</w:t>
      </w:r>
    </w:p>
    <w:p w:rsidR="009A3DDD" w:rsidRPr="00CB19E2" w:rsidRDefault="009A3DDD" w:rsidP="00C0053E">
      <w:pPr>
        <w:tabs>
          <w:tab w:val="left" w:pos="2970"/>
        </w:tabs>
        <w:rPr>
          <w:u w:val="single"/>
        </w:rPr>
      </w:pPr>
    </w:p>
    <w:p w:rsidR="009A3DDD" w:rsidRPr="00CB19E2" w:rsidRDefault="009A3DDD" w:rsidP="009A3DDD">
      <w:pPr>
        <w:pStyle w:val="Heading4"/>
        <w:rPr>
          <w:sz w:val="12"/>
        </w:rPr>
      </w:pPr>
      <w:r w:rsidRPr="00CB19E2">
        <w:t xml:space="preserve">Russian economy rising due to oil sales </w:t>
      </w:r>
    </w:p>
    <w:p w:rsidR="009A3DDD" w:rsidRPr="00CB19E2" w:rsidRDefault="009A3DDD" w:rsidP="00EE15B7">
      <w:r w:rsidRPr="00CB19E2">
        <w:rPr>
          <w:rStyle w:val="StyleStyleBold12pt"/>
        </w:rPr>
        <w:t>Weafer 6/17</w:t>
      </w:r>
      <w:r w:rsidRPr="00CB19E2">
        <w:t xml:space="preserve"> (Chris Weafer, 6/17/14, "Russia Reaps Rewards of Middle East Misery, </w:t>
      </w:r>
      <w:hyperlink r:id="rId50" w:history="1">
        <w:r w:rsidR="00691703" w:rsidRPr="00CB19E2">
          <w:rPr>
            <w:rStyle w:val="Hyperlink"/>
          </w:rPr>
          <w:t>http://www.themoscowtimes.com/opinion/article/russia-reaps-rewards-of-middle-east-misery/502084.html</w:t>
        </w:r>
      </w:hyperlink>
      <w:r w:rsidR="00691703" w:rsidRPr="00CB19E2">
        <w:t>, hhs-nw</w:t>
      </w:r>
      <w:r w:rsidRPr="00CB19E2">
        <w:t>)</w:t>
      </w:r>
    </w:p>
    <w:p w:rsidR="009A3DDD" w:rsidRPr="00CB19E2" w:rsidRDefault="009A3DDD" w:rsidP="009A3DDD">
      <w:pPr>
        <w:rPr>
          <w:u w:val="single"/>
        </w:rPr>
      </w:pPr>
      <w:r w:rsidRPr="00CB19E2">
        <w:rPr>
          <w:u w:val="single"/>
        </w:rPr>
        <w:t>In the midst of so much economic uncertainty and questions over how Russia will be able to attract the volume of foreign investment it desperately needs to boost long term growth, the one piece of good news is the price of oil</w:t>
      </w:r>
      <w:r w:rsidRPr="00CB19E2">
        <w:t>.</w:t>
      </w:r>
      <w:r w:rsidRPr="00CB19E2">
        <w:rPr>
          <w:sz w:val="12"/>
        </w:rPr>
        <w:t xml:space="preserve">¶ </w:t>
      </w:r>
      <w:r w:rsidRPr="00CB19E2">
        <w:t>Even before events in Iraq boosted the price of crude, traders had starting to push the price expectation higher for the second half of this year and into 2015. Urals crude, which averaged $109 per barrel over the past six months, looked more likely to move into the $110 to $115 per barrel range in the 2nd half than to fall below the $100 per barrel feared only three months ago. The escalation of violence in Iraq assures that move higher and even raises the possibility of a spike closer to $120 per barrel over the near term.</w:t>
      </w:r>
      <w:r w:rsidRPr="00CB19E2">
        <w:rPr>
          <w:sz w:val="12"/>
        </w:rPr>
        <w:t xml:space="preserve">¶ </w:t>
      </w:r>
      <w:r w:rsidRPr="00CB19E2">
        <w:rPr>
          <w:u w:val="single"/>
        </w:rPr>
        <w:t>For Russia that means the ruble is more likely to recover at least some of its January-February loss and may again trade closer to 34 against the dollar and 46 against the euro. Of course, Russia must also factor in the still-dangerous situation in eastern Ukraine and the unresolved gas dispute between Ukraine and Russia, which are the dominant factors in the currency market for now.</w:t>
      </w:r>
      <w:r w:rsidRPr="00CB19E2">
        <w:rPr>
          <w:sz w:val="12"/>
          <w:u w:val="single"/>
        </w:rPr>
        <w:t>¶</w:t>
      </w:r>
      <w:r w:rsidRPr="00CB19E2">
        <w:rPr>
          <w:sz w:val="12"/>
        </w:rPr>
        <w:t xml:space="preserve"> </w:t>
      </w:r>
      <w:r w:rsidRPr="00CB19E2">
        <w:t>Any threat of further sanctions would send the ruble exchange rate back towards 35.5 against the dollar. The gas talks will provide the key indicator of risk; when a deal is agreed this will be taken as a positive indicator of risk reduction and, in combination with the higher oil price, should guarantee a better than 34.0 exchange rate against the dollar.</w:t>
      </w:r>
      <w:r w:rsidRPr="00CB19E2">
        <w:rPr>
          <w:sz w:val="12"/>
        </w:rPr>
        <w:t xml:space="preserve">¶ </w:t>
      </w:r>
      <w:r w:rsidRPr="00CB19E2">
        <w:rPr>
          <w:u w:val="single"/>
        </w:rPr>
        <w:t>The higher oil price adds confidence that the federal budget will report a surplus this year. Capital flight may also reverse with a better ruble exchange rate. According to the Central Bank, more than $20 billion of the 1st quarter's $51 billion capital flight t domestic savers and companies avoiding ruble risk and switching into a foreign currency, not money taken out of the country. High oil and reduced sanctions risk may see most of that reverse in the next two quarters.</w:t>
      </w:r>
    </w:p>
    <w:p w:rsidR="009A3DDD" w:rsidRPr="00CB19E2" w:rsidRDefault="009A3DDD" w:rsidP="009A3DDD">
      <w:pPr>
        <w:pStyle w:val="Heading4"/>
      </w:pPr>
      <w:r w:rsidRPr="00CB19E2">
        <w:t>Russian economy benefitting from and increasingly dependent on oil exports</w:t>
      </w:r>
      <w:r w:rsidRPr="00CB19E2">
        <w:br/>
        <w:t xml:space="preserve">Raval 6/16 </w:t>
      </w:r>
      <w:r w:rsidRPr="00CB19E2">
        <w:rPr>
          <w:b w:val="0"/>
          <w:sz w:val="16"/>
        </w:rPr>
        <w:t>(Anjli Raval, 6/16/14, "Flood of Russian diesel inflicts pain on European refiners", http://www.ft.com/intl/cms/s/0/17424454-f173-11e3-9fb0-00144feabdc0.html#axzz35fq4vSur)</w:t>
      </w:r>
    </w:p>
    <w:p w:rsidR="009A3DDD" w:rsidRPr="00CB19E2" w:rsidRDefault="009A3DDD" w:rsidP="009A3DDD">
      <w:pPr>
        <w:rPr>
          <w:sz w:val="12"/>
        </w:rPr>
      </w:pPr>
      <w:r w:rsidRPr="00CB19E2">
        <w:rPr>
          <w:rStyle w:val="StyleBoldUnderline"/>
        </w:rPr>
        <w:t>Russian gas oil production, of which diesel is a component, jumped 9.5 per cent to 1.63m barrels in the first three months of this year, compared to the same period in 2013, according to data from Russia’s energy ministry</w:t>
      </w:r>
      <w:r w:rsidRPr="00CB19E2">
        <w:rPr>
          <w:u w:val="single"/>
        </w:rPr>
        <w:t>.</w:t>
      </w:r>
      <w:r w:rsidRPr="00CB19E2">
        <w:rPr>
          <w:sz w:val="12"/>
          <w:u w:val="single"/>
        </w:rPr>
        <w:t xml:space="preserve">¶ </w:t>
      </w:r>
      <w:r w:rsidRPr="00CB19E2">
        <w:rPr>
          <w:rStyle w:val="StyleBoldUnderline"/>
        </w:rPr>
        <w:t>After decades of being known for its inferior quality oil products, Russia emerged last year as a major producer and exporter of ultra-low-sulphur diesel (ULSD), the cleaner-burning motor fuel that is the standard for European drivers.¶ Output neared 500,000 barrels a day, double the 2012 rate, according to consultancy Energy Aspects. Further growth in ULSD production is expected, with 1.1m barrels a day by 2016, just under two-thirds of Russian diesel production.¶ While some is sold for domestic use to satisfy demand for Russia’s rising numbers of cars, most ULSD is earmarked for export.</w:t>
      </w:r>
      <w:r w:rsidRPr="00CB19E2">
        <w:t xml:space="preserve"> For European refineries, having battled with falling demand, overcapacity and a string of closures for years, the glut of Russian diesel has hurt margins further.</w:t>
      </w:r>
      <w:r w:rsidRPr="00CB19E2">
        <w:rPr>
          <w:sz w:val="12"/>
        </w:rPr>
        <w:t xml:space="preserve">¶ ¶ </w:t>
      </w:r>
      <w:r w:rsidRPr="00CB19E2">
        <w:t>Six years ago those margins hovered at around $10 per barrel, according to consultancy JBC Energy. Now some refiners are experiencing losses.</w:t>
      </w:r>
      <w:r w:rsidRPr="00CB19E2">
        <w:rPr>
          <w:sz w:val="12"/>
        </w:rPr>
        <w:t xml:space="preserve">¶ </w:t>
      </w:r>
      <w:r w:rsidRPr="00CB19E2">
        <w:rPr>
          <w:rStyle w:val="StyleBoldUnderline"/>
        </w:rPr>
        <w:t xml:space="preserve">Overall, total Russian diesel exports rose by 7 per cent year-on-year in 2013 to just under 900,000 b/d capacity at some of the country’s key ports. </w:t>
      </w:r>
      <w:r w:rsidRPr="00CB19E2">
        <w:t>One-third of these shipments were of ULSD, with the bulk moving out of the Baltic port of Primorsk into northern Europe.</w:t>
      </w:r>
      <w:r w:rsidRPr="00CB19E2">
        <w:rPr>
          <w:sz w:val="12"/>
        </w:rPr>
        <w:t xml:space="preserve"> </w:t>
      </w:r>
    </w:p>
    <w:p w:rsidR="009A3DDD" w:rsidRPr="00CB19E2" w:rsidRDefault="009A3DDD" w:rsidP="009A3DDD">
      <w:pPr>
        <w:rPr>
          <w:sz w:val="12"/>
        </w:rPr>
      </w:pPr>
    </w:p>
    <w:p w:rsidR="009A3DDD" w:rsidRPr="00CB19E2" w:rsidRDefault="009A3DDD" w:rsidP="009A3DDD">
      <w:pPr>
        <w:pStyle w:val="Heading4"/>
      </w:pPr>
      <w:r w:rsidRPr="00CB19E2">
        <w:t xml:space="preserve">Russian Economy stable due to oil sales despite global oil turmoil </w:t>
      </w:r>
    </w:p>
    <w:p w:rsidR="009A3DDD" w:rsidRPr="00CB19E2" w:rsidRDefault="009A3DDD" w:rsidP="00EE15B7">
      <w:r w:rsidRPr="00CB19E2">
        <w:rPr>
          <w:rStyle w:val="StyleStyleBold12pt"/>
        </w:rPr>
        <w:t>Emerging Money 6/16</w:t>
      </w:r>
      <w:r w:rsidRPr="00CB19E2">
        <w:t xml:space="preserve"> (Emerging Money, Tim Seymour leads the team of Emerging Money to bring you cutting-edge global news and analysis focused exclusively on these investment opportunities in stocks, ETFs and currencies. 6/16/14, http://www.nasdaq.com/article/russia-oil-stocks-as-oil-goes-higher-not-how-you-play-it-cm362203)</w:t>
      </w:r>
    </w:p>
    <w:p w:rsidR="009A3DDD" w:rsidRPr="00CB19E2" w:rsidRDefault="009A3DDD" w:rsidP="009A3DDD">
      <w:r w:rsidRPr="00CB19E2">
        <w:t>As for Iraq, what is unfolding clearly has implications for an oil market that we believe was already running major supply disruption risks that will keep prices high into the summer demand season as we also see signs of an uptick in global demand.</w:t>
      </w:r>
      <w:r w:rsidRPr="00CB19E2">
        <w:rPr>
          <w:sz w:val="12"/>
        </w:rPr>
        <w:t xml:space="preserve">¶ </w:t>
      </w:r>
      <w:r w:rsidRPr="00CB19E2">
        <w:rPr>
          <w:rStyle w:val="StyleBoldUnderline"/>
        </w:rPr>
        <w:t>So what does Russia get from this backdrop in terms of a bid to its oil and gas sector? Well, based on history, you have a sentiment indicator which is supportive but hasn't led to major market gains in the post crisis Russian market as oil spikes, versus pre-crisis when all commodity disruptions were boons to the underlying producing companies and the stocks that were the producers.¶ The Russian economy still relies on oil and gas for more than 40% of its GDP, but trading oil price sensitivity with Russia is not that easy. Russian taxation on the oil sector is very progressive and closely linked to underlying prices (with a 9m lag).</w:t>
      </w:r>
      <w:r w:rsidRPr="00CB19E2">
        <w:t xml:space="preserve"> Thus, while it's intuitive for investors to assume that Russian oil and gas stocks should benefit from global turmoil which escalates </w:t>
      </w:r>
      <w:hyperlink r:id="rId51" w:history="1">
        <w:r w:rsidRPr="00CB19E2">
          <w:t>oil prices</w:t>
        </w:r>
      </w:hyperlink>
      <w:r w:rsidRPr="00CB19E2">
        <w:t xml:space="preserve"> , the actual benefit is meager. For every Dollar higher in Brent above $100, Russia oil companies effectively get only 10% of the additional revenue flowing back to them. The pure upstream plays in Russian oil are largely gone but the largest integrated players in Russia still are more focused on upstream than downstream. Thus, Rosneft ( </w:t>
      </w:r>
      <w:hyperlink r:id="rId52" w:history="1">
        <w:r w:rsidRPr="00CB19E2">
          <w:t>RNFTF</w:t>
        </w:r>
      </w:hyperlink>
      <w:r w:rsidRPr="00CB19E2">
        <w:t xml:space="preserve"> , quote ), Lukoil ( </w:t>
      </w:r>
      <w:hyperlink r:id="rId53" w:history="1">
        <w:r w:rsidRPr="00CB19E2">
          <w:t>LUKOY</w:t>
        </w:r>
      </w:hyperlink>
      <w:r w:rsidRPr="00CB19E2">
        <w:t xml:space="preserve"> , quote ) and Surgut ( SGTZY , quote ) are really quite removed from windfall gains from higher oil taxes.</w:t>
      </w:r>
    </w:p>
    <w:p w:rsidR="00EE15B7" w:rsidRPr="00CB19E2" w:rsidRDefault="00EE15B7" w:rsidP="00EE15B7">
      <w:pPr>
        <w:pStyle w:val="Heading4"/>
      </w:pPr>
      <w:r w:rsidRPr="00CB19E2">
        <w:t>Crimean crisis causes Russian oil prices to go up</w:t>
      </w:r>
    </w:p>
    <w:p w:rsidR="00EE15B7" w:rsidRPr="00CB19E2" w:rsidRDefault="00EE15B7" w:rsidP="00EE15B7">
      <w:r w:rsidRPr="00CB19E2">
        <w:rPr>
          <w:rStyle w:val="StyleStyleBold12pt"/>
        </w:rPr>
        <w:t>Salhani 3/4</w:t>
      </w:r>
      <w:r w:rsidRPr="00CB19E2">
        <w:t xml:space="preserve"> (Claude, journalist, author and political analyst specializing in the Middle East, politicized Islam and terrorism, “Russia’s Eastern War: Part Two?,” 3/4/14, http://oilprice.com/Energy/Oil-Prices/Russias-Eastern-War-Part-Two.html)//KZ</w:t>
      </w:r>
    </w:p>
    <w:p w:rsidR="00EE15B7" w:rsidRPr="00CB19E2" w:rsidRDefault="00EE15B7" w:rsidP="00EE15B7">
      <w:pPr>
        <w:rPr>
          <w:rStyle w:val="StyleBoldUnderline"/>
        </w:rPr>
      </w:pPr>
      <w:r w:rsidRPr="00CB19E2">
        <w:rPr>
          <w:rStyle w:val="StyleBoldUnderline"/>
        </w:rPr>
        <w:t>The crisis in the Crimea has already raised the price of Russian oil by $2 a barrel</w:t>
      </w:r>
      <w:r w:rsidRPr="00CB19E2">
        <w:rPr>
          <w:sz w:val="16"/>
          <w:szCs w:val="20"/>
        </w:rPr>
        <w:t xml:space="preserve">, as of Monday creating havoc on some energy markets. And </w:t>
      </w:r>
      <w:r w:rsidRPr="00CB19E2">
        <w:rPr>
          <w:rStyle w:val="StyleBoldUnderline"/>
        </w:rPr>
        <w:t>this is only the beginning</w:t>
      </w:r>
      <w:r w:rsidRPr="00CB19E2">
        <w:rPr>
          <w:sz w:val="16"/>
          <w:szCs w:val="20"/>
        </w:rPr>
        <w:t xml:space="preserve"> of what could turn onto a long and complicated crisis pitting the former Cold War foes into a new hot conflict. Oh yes, and the Russian rouble is the losing value to the US dollar. </w:t>
      </w:r>
      <w:r w:rsidRPr="00CB19E2">
        <w:rPr>
          <w:rStyle w:val="StyleBoldUnderline"/>
        </w:rPr>
        <w:t xml:space="preserve">The uncertainty prevailing in Ukraine and subsequently the uncertainty in the Crimea, </w:t>
      </w:r>
      <w:r w:rsidRPr="00CB19E2">
        <w:rPr>
          <w:sz w:val="16"/>
        </w:rPr>
        <w:t xml:space="preserve">a strategic peninsula situated </w:t>
      </w:r>
      <w:r w:rsidRPr="00CB19E2">
        <w:rPr>
          <w:sz w:val="16"/>
          <w:szCs w:val="20"/>
        </w:rPr>
        <w:t xml:space="preserve">at the southern tip of the country, </w:t>
      </w:r>
      <w:r w:rsidRPr="00CB19E2">
        <w:rPr>
          <w:rStyle w:val="StyleBoldUnderline"/>
        </w:rPr>
        <w:t>could send oil prices soaring upwards some more if the current crisis continues at its current momentum. And that is the good news.</w:t>
      </w:r>
    </w:p>
    <w:p w:rsidR="00EE15B7" w:rsidRPr="00CB19E2" w:rsidRDefault="00EE15B7" w:rsidP="00EE15B7">
      <w:pPr>
        <w:pStyle w:val="Heading4"/>
      </w:pPr>
      <w:r w:rsidRPr="00CB19E2">
        <w:t>Russian oil exports are increasing and prices will be high</w:t>
      </w:r>
    </w:p>
    <w:p w:rsidR="00EE15B7" w:rsidRPr="00CB19E2" w:rsidRDefault="00EE15B7" w:rsidP="00EE15B7">
      <w:pPr>
        <w:rPr>
          <w:b/>
          <w:bCs/>
          <w:sz w:val="26"/>
        </w:rPr>
      </w:pPr>
      <w:r w:rsidRPr="00CB19E2">
        <w:rPr>
          <w:rStyle w:val="StyleStyleBold12pt"/>
        </w:rPr>
        <w:t xml:space="preserve">Interfax America 6/17 </w:t>
      </w:r>
      <w:r w:rsidRPr="00CB19E2">
        <w:t>(Interfax Group is a leading provider of critical information on Russia, China and emerging markets of Eurasia, serving the diverse needs of investors, corporations, financial professionals and the media “OIL; Lukoil expects compensation for project in Iraq inQ3,” 6/17/14, http://search.proquest.com.proxy.lib.umich.edu/docview/1536871954?accountid=14667)//KZ</w:t>
      </w:r>
    </w:p>
    <w:p w:rsidR="00EE15B7" w:rsidRPr="00CB19E2" w:rsidRDefault="00EE15B7" w:rsidP="00EE15B7">
      <w:pPr>
        <w:rPr>
          <w:sz w:val="16"/>
        </w:rPr>
      </w:pPr>
      <w:r w:rsidRPr="00CB19E2">
        <w:rPr>
          <w:sz w:val="16"/>
        </w:rPr>
        <w:t xml:space="preserve">MOSCOW. June 16 (Interfax) - Lukoil expects to receive compensation for the West Qurna 2 project in Iraq in the third quarter of 2014, the Russian oil company's vice president and head of Lukoil Overseas, Andrei Kuzyaev told Interfax. "We will dispatch the first tanker in the third quarter and subsequently everything will go according to schedule," Kuzyaev said. "I'm confident that the first tanker will be in the third quarter," he added. Tuba-Fao pipeline He also said that the Tuba-Fao pipeline is to be built over two years. "I think that we'll build it by around 2016," Kuzyaev said. Construction of the pipeline will cost $850 million, Lukoil President Vagit Alekperov told journalists. Lukoil signed an addendum to its agreement on construction of the export pipeline with capacity to ship 3 million bpd. "This will ensure stable operation of the southern corridor for an extended period," he said. It was reported earlier that under the addendum, the scope of work for the West Qurna-2 project will include the Tuba-Fao pipeline construction and will provide for changes in the procedure of the project investors' costs recovery. Changes concerning the cost recovery will allow investors to recover their costs within a shorter period of time, in the same year when respective costs were incurred. The Tuba-Fao project calls for building two lines of a pipeline of up to 120 km each from the existing Tuba tank farm to the Fao tank farm on the coast of the Persian Gulf, Iraq's main export hub. A pre-FEED (front-end engineering design) has already been done on the pipeline, providing for the possibility of a direct connection of the pipeline to single mooring points and increasing the capacity of pumping systems at the Tuba tank farm. Each of the two pipeline strands will have capacity to ship 1.6 million bpd. Lukoil launched production at West Qurna-2 in Iraq at the end of March. The field's recoverable reserves total about 14 billion barrels. Lukoil has a 75% interest in the project and Iraq's North Oil Company has 25%. Lukoil has invested $4 billion in the project. Investment in the project this year will total $2 billion. Russian oil exports </w:t>
      </w:r>
      <w:r w:rsidRPr="00CB19E2">
        <w:rPr>
          <w:rStyle w:val="StyleBoldUnderline"/>
        </w:rPr>
        <w:t>Russian oil exports will increase in the medium term</w:t>
      </w:r>
      <w:r w:rsidRPr="00CB19E2">
        <w:rPr>
          <w:sz w:val="16"/>
        </w:rPr>
        <w:t xml:space="preserve">, Alekperov said. </w:t>
      </w:r>
      <w:r w:rsidRPr="00CB19E2">
        <w:rPr>
          <w:rStyle w:val="StyleBoldUnderline"/>
        </w:rPr>
        <w:t xml:space="preserve">"We see oil exports increasing in the medium term," Alekperov said. The refinery modernizations underway will make it possible to process 30% less crude oil by 2020, he said. Increasing consumption of oil worldwide this year, by 1.5% to 92.7 million bpd, will help to keep oil prices sufficiently high, he said. </w:t>
      </w:r>
      <w:r w:rsidRPr="00CB19E2">
        <w:rPr>
          <w:sz w:val="16"/>
        </w:rPr>
        <w:t>Barents JV Lukoil and Gazprom plan to form a joint venture for work on the Barents Sea shelf by the end of this year, 25 June 2014 Page 1 of 3 ProQuest Alekperov told reporters. "We have determined a specific project in our agreement," Alekperov said. He said the block in question was the Medvezhy block. "We'll be conducting joint exploration and in time, if we discover a field, we'll be conducting joint development. We'll be working on terms stipulated by current legislation," he said. "Talks are currently underway on creating a joint venture. I hope that we form [the JV] by the end of the year and it will outline plans for future work," Alekperov said. According to legislation, Lukoil will own 34% of the JV, he said, adding that Gazprom would own the rest. Financing will take place in line with stakes in the JV. Bond placement In other company news, Lukoil has postponed a placement of Eurobonds totaling $1.5 billion until autumn, Alekperov said at the 21st World Petroleum Congress. "The situation is such that for the time being we have postponed it [the placement], until the autumn. We have everything ready. We are just waiting for the [right] time," Alekperov said. "It is planned at $1.5 billion, but for now we are behaving very moderately," he said. It was reported earlier that Lukoil had considered placing bonds in March. The Eurobond market has been virtually closed to Russian issues since then amid the events surrounding Ukraine. Alekperov also announced he has purchased 85,000 shares in Lukoil for 173.834 million rubles. His stake in the company's charter capital grew to 2.428% from 2.418% as a result of the purchase, which took place on June 10.Russian oil exports</w:t>
      </w:r>
    </w:p>
    <w:p w:rsidR="00C0053E" w:rsidRPr="00CB19E2" w:rsidRDefault="00C0053E" w:rsidP="00C0053E"/>
    <w:p w:rsidR="00C0053E" w:rsidRPr="00CB19E2" w:rsidRDefault="00C0053E" w:rsidP="00C0053E">
      <w:pPr>
        <w:pStyle w:val="Heading2"/>
      </w:pPr>
      <w:r w:rsidRPr="00CB19E2">
        <w:t>2NC Link</w:t>
      </w:r>
    </w:p>
    <w:p w:rsidR="00686D48" w:rsidRPr="00CB19E2" w:rsidRDefault="00686D48" w:rsidP="00686D48">
      <w:pPr>
        <w:pStyle w:val="Heading3"/>
      </w:pPr>
      <w:r w:rsidRPr="00CB19E2">
        <w:t>Oil Drilling</w:t>
      </w:r>
    </w:p>
    <w:p w:rsidR="00951C49" w:rsidRPr="00CB19E2" w:rsidRDefault="00951C49" w:rsidP="00951C49">
      <w:pPr>
        <w:pStyle w:val="Heading4"/>
      </w:pPr>
      <w:r w:rsidRPr="00CB19E2">
        <w:t>Production and export of US oil would lower prices and undermine Russia and Saudi Arabia as the world’s top oil producers</w:t>
      </w:r>
    </w:p>
    <w:p w:rsidR="00951C49" w:rsidRPr="00CB19E2" w:rsidRDefault="00951C49" w:rsidP="00951C49">
      <w:pPr>
        <w:rPr>
          <w:rStyle w:val="StyleStyleBold12pt"/>
        </w:rPr>
      </w:pPr>
      <w:r w:rsidRPr="00CB19E2">
        <w:rPr>
          <w:rStyle w:val="StyleStyleBold12pt"/>
        </w:rPr>
        <w:t xml:space="preserve">Yergin and Barrow 6/18 </w:t>
      </w:r>
      <w:r w:rsidRPr="00CB19E2">
        <w:rPr>
          <w:rStyle w:val="StyleStyleBold12pt"/>
          <w:sz w:val="16"/>
          <w:szCs w:val="16"/>
        </w:rPr>
        <w:t>(</w:t>
      </w:r>
      <w:r w:rsidRPr="00CB19E2">
        <w:rPr>
          <w:sz w:val="20"/>
        </w:rPr>
        <w:t>Daniel and Kurt, Mr. Yergin is vice chairman, and Mr. Barrow, vice president, of </w:t>
      </w:r>
      <w:hyperlink r:id="rId54" w:history="1">
        <w:r w:rsidRPr="00CB19E2">
          <w:rPr>
            <w:rStyle w:val="Hyperlink"/>
            <w:sz w:val="20"/>
          </w:rPr>
          <w:t>IHS</w:t>
        </w:r>
      </w:hyperlink>
      <w:r w:rsidRPr="00CB19E2">
        <w:rPr>
          <w:sz w:val="20"/>
        </w:rPr>
        <w:t>, </w:t>
      </w:r>
      <w:hyperlink r:id="rId55" w:history="1">
        <w:r w:rsidRPr="00CB19E2">
          <w:rPr>
            <w:rStyle w:val="Hyperlink"/>
            <w:sz w:val="20"/>
          </w:rPr>
          <w:t>IHS -1.08%</w:t>
        </w:r>
      </w:hyperlink>
      <w:r w:rsidRPr="00CB19E2">
        <w:rPr>
          <w:sz w:val="20"/>
        </w:rPr>
        <w:t> a research and consulting company. They are lead authors for the new IHS </w:t>
      </w:r>
      <w:hyperlink r:id="rId56" w:tgtFrame="_new" w:history="1">
        <w:r w:rsidRPr="00CB19E2">
          <w:rPr>
            <w:rStyle w:val="Hyperlink"/>
            <w:sz w:val="20"/>
          </w:rPr>
          <w:t>study</w:t>
        </w:r>
      </w:hyperlink>
      <w:r w:rsidRPr="00CB19E2">
        <w:rPr>
          <w:sz w:val="20"/>
        </w:rPr>
        <w:t>, "U.S. Crude Oil Export Decision: Assessing the Impact of the Export Ban and Free Trade on the U.S. Economy.", Wall Street Journal 6/18/14 http://online.wsj.com/articles/why-the-u-s-needs-to-lift-the-ban-on-oil-exports-1403133535)</w:t>
      </w:r>
    </w:p>
    <w:p w:rsidR="00951C49" w:rsidRPr="00CB19E2" w:rsidRDefault="00951C49" w:rsidP="00951C49">
      <w:pPr>
        <w:pStyle w:val="NormalWeb"/>
        <w:spacing w:before="0" w:beforeAutospacing="0" w:after="240" w:afterAutospacing="0" w:line="336" w:lineRule="atLeast"/>
        <w:textAlignment w:val="baseline"/>
        <w:rPr>
          <w:rFonts w:asciiTheme="minorHAnsi" w:hAnsiTheme="minorHAnsi" w:cs="Arial"/>
          <w:color w:val="333333"/>
          <w:sz w:val="23"/>
          <w:szCs w:val="23"/>
        </w:rPr>
      </w:pPr>
      <w:r w:rsidRPr="00CB19E2">
        <w:rPr>
          <w:rFonts w:asciiTheme="minorHAnsi" w:hAnsiTheme="minorHAnsi" w:cs="Arial"/>
          <w:color w:val="333333"/>
          <w:sz w:val="23"/>
          <w:szCs w:val="23"/>
        </w:rPr>
        <w:t xml:space="preserve">The U.S. has, with minor exceptions, banned the export of crude oil since the early 1970s. For most of the following decades this did not matter, as U.S. appetite for imported oil seemed insatiable. But it matters now, and it will matter more in the years ahead. While it may seem paradoxical, </w:t>
      </w:r>
      <w:r w:rsidRPr="00CB19E2">
        <w:rPr>
          <w:rStyle w:val="StyleBoldUnderline"/>
          <w:rFonts w:asciiTheme="minorHAnsi" w:hAnsiTheme="minorHAnsi"/>
        </w:rPr>
        <w:t xml:space="preserve">exporting U.S. crude will increase, not reduce, domestic oil supplies and </w:t>
      </w:r>
      <w:r w:rsidRPr="00CB19E2">
        <w:rPr>
          <w:rStyle w:val="Emphasis"/>
          <w:rFonts w:asciiTheme="minorHAnsi" w:eastAsiaTheme="majorEastAsia" w:hAnsiTheme="minorHAnsi"/>
        </w:rPr>
        <w:t>lower,</w:t>
      </w:r>
      <w:r w:rsidRPr="00CB19E2">
        <w:rPr>
          <w:rStyle w:val="StyleBoldUnderline"/>
          <w:rFonts w:asciiTheme="minorHAnsi" w:hAnsiTheme="minorHAnsi"/>
        </w:rPr>
        <w:t xml:space="preserve"> not raise, </w:t>
      </w:r>
      <w:r w:rsidRPr="00CB19E2">
        <w:rPr>
          <w:rStyle w:val="Emphasis"/>
          <w:rFonts w:asciiTheme="minorHAnsi" w:eastAsiaTheme="majorEastAsia" w:hAnsiTheme="minorHAnsi"/>
        </w:rPr>
        <w:t>domestic gasoline prices</w:t>
      </w:r>
      <w:r w:rsidRPr="00CB19E2">
        <w:rPr>
          <w:rFonts w:asciiTheme="minorHAnsi" w:hAnsiTheme="minorHAnsi" w:cs="Arial"/>
          <w:color w:val="333333"/>
          <w:sz w:val="23"/>
          <w:szCs w:val="23"/>
        </w:rPr>
        <w:t xml:space="preserve">. Moreover, the crises in Iraq and Ukraine, and the disruptions in Libya and other countries, demonstrate the importance of growing, reliable U.S. oil production—and the urgency of lifting the ban in order to support that growth. There were two reasons for the original export ban. </w:t>
      </w:r>
      <w:r w:rsidRPr="00CB19E2">
        <w:rPr>
          <w:rStyle w:val="StyleBoldUnderline"/>
          <w:rFonts w:asciiTheme="minorHAnsi" w:hAnsiTheme="minorHAnsi"/>
        </w:rPr>
        <w:t>First, because of fear of inflation and panic about supplies in the 1970s, price controls were slapped on crude oil and refined products. But if</w:t>
      </w:r>
      <w:r w:rsidRPr="00CB19E2">
        <w:rPr>
          <w:rFonts w:asciiTheme="minorHAnsi" w:hAnsiTheme="minorHAnsi" w:cs="Arial"/>
          <w:color w:val="333333"/>
          <w:sz w:val="23"/>
          <w:szCs w:val="23"/>
        </w:rPr>
        <w:t xml:space="preserve"> </w:t>
      </w:r>
      <w:r w:rsidRPr="00CB19E2">
        <w:rPr>
          <w:rStyle w:val="Emphasis"/>
          <w:rFonts w:asciiTheme="minorHAnsi" w:eastAsiaTheme="majorEastAsia" w:hAnsiTheme="minorHAnsi"/>
        </w:rPr>
        <w:t>cheaper price-controlled oil could be shipped to higher-priced world markets, it would undermine the price-control system</w:t>
      </w:r>
      <w:r w:rsidRPr="00CB19E2">
        <w:rPr>
          <w:rFonts w:asciiTheme="minorHAnsi" w:hAnsiTheme="minorHAnsi" w:cs="Arial"/>
          <w:color w:val="333333"/>
          <w:sz w:val="23"/>
          <w:szCs w:val="23"/>
        </w:rPr>
        <w:t xml:space="preserve">. The second reason was to prevent the newly-flowing oil from Alaska's North Slope being sent to Japan instead of the U.S. West Coast. Yet oil price controls were abolished in January 1981, and the ban on exporting gasoline and other petroleum products was lifted a few months later. President Clinton excepted Alaskan crude from the oil-export ban in 1996, although the volumes have never amounted to much. With domestic production declining and the U.S. importing so much oil—60% of total consumption as late as 2005—there was no reason to re-examine the export ban. </w:t>
      </w:r>
      <w:r w:rsidRPr="00CB19E2">
        <w:rPr>
          <w:rStyle w:val="StyleBoldUnderline"/>
          <w:rFonts w:asciiTheme="minorHAnsi" w:hAnsiTheme="minorHAnsi"/>
        </w:rPr>
        <w:t xml:space="preserve">Domestic oil production has since dramatically surged—by 3.3 million barrels a day since 2008, a 66% increase. The International Energy Agency projects that </w:t>
      </w:r>
      <w:r w:rsidRPr="00CB19E2">
        <w:rPr>
          <w:rStyle w:val="Emphasis"/>
          <w:rFonts w:asciiTheme="minorHAnsi" w:eastAsiaTheme="majorEastAsia" w:hAnsiTheme="minorHAnsi"/>
        </w:rPr>
        <w:t>the U.S. will in a few years overtake Russia and Saudi Arabia as the world's top producer.</w:t>
      </w:r>
      <w:r w:rsidRPr="00CB19E2">
        <w:rPr>
          <w:rFonts w:asciiTheme="minorHAnsi" w:hAnsiTheme="minorHAnsi" w:cs="Arial"/>
          <w:color w:val="333333"/>
          <w:sz w:val="23"/>
          <w:szCs w:val="23"/>
        </w:rPr>
        <w:t xml:space="preserve"> </w:t>
      </w:r>
    </w:p>
    <w:p w:rsidR="00686D48" w:rsidRPr="00CB19E2" w:rsidRDefault="00686D48" w:rsidP="00686D48">
      <w:pPr>
        <w:pStyle w:val="Heading4"/>
      </w:pPr>
      <w:r w:rsidRPr="00CB19E2">
        <w:t>US oil reduces dependence on Russian oil to Europe, Asia, and the Americas</w:t>
      </w:r>
    </w:p>
    <w:p w:rsidR="00686D48" w:rsidRPr="00CB19E2" w:rsidRDefault="00686D48" w:rsidP="00686D48">
      <w:pPr>
        <w:rPr>
          <w:rStyle w:val="StyleStyleBold12pt"/>
        </w:rPr>
      </w:pPr>
      <w:r w:rsidRPr="00CB19E2">
        <w:rPr>
          <w:rStyle w:val="StyleStyleBold12pt"/>
        </w:rPr>
        <w:t xml:space="preserve">CBC 6/25 </w:t>
      </w:r>
      <w:r w:rsidRPr="00CB19E2">
        <w:rPr>
          <w:sz w:val="18"/>
        </w:rPr>
        <w:t xml:space="preserve">(CBC News,  the division of the Canadian Broadcasting Corporation responsible for the news gathering and production of news programs on CBC Television, online news article, </w:t>
      </w:r>
      <w:hyperlink r:id="rId57" w:history="1">
        <w:r w:rsidRPr="00CB19E2">
          <w:rPr>
            <w:rStyle w:val="Hyperlink"/>
            <w:sz w:val="18"/>
          </w:rPr>
          <w:t>https://www.google.com/search?num=100&amp;safe=off&amp;es_sm=93&amp;q=what+is+CBC+news&amp;oq=what+is+CBC+news&amp;gs_l=serp.3..0j0i22i30l7.2274.10997.0.11156.38.23.3.0.0.2.307.2805.0j10j4j1.15.0....0...1c.1.48.serp..23.15.2372.0.L79ZU1Mf-lE</w:t>
        </w:r>
      </w:hyperlink>
      <w:r w:rsidRPr="00CB19E2">
        <w:rPr>
          <w:sz w:val="18"/>
        </w:rPr>
        <w:t>, hhs-nw)</w:t>
      </w:r>
    </w:p>
    <w:p w:rsidR="00686D48" w:rsidRPr="00CB19E2" w:rsidRDefault="00686D48" w:rsidP="00686D48">
      <w:pPr>
        <w:rPr>
          <w:rStyle w:val="StyleBoldUnderline"/>
        </w:rPr>
      </w:pPr>
      <w:r w:rsidRPr="00CB19E2">
        <w:rPr>
          <w:rStyle w:val="StyleBoldUnderline"/>
        </w:rPr>
        <w:t>The Obama administration has quietly approved the first exports of American oil outside of North American since the 1970s oil crisis</w:t>
      </w:r>
      <w:r w:rsidRPr="00CB19E2">
        <w:rPr>
          <w:rFonts w:eastAsia="Times New Roman" w:cs="Arial"/>
          <w:color w:val="333333"/>
          <w:sz w:val="21"/>
          <w:szCs w:val="21"/>
        </w:rPr>
        <w:t xml:space="preserve">, a harbinger of an end to the total ban on exporting crude. </w:t>
      </w:r>
      <w:r w:rsidRPr="00CB19E2">
        <w:rPr>
          <w:rStyle w:val="StyleBoldUnderline"/>
        </w:rPr>
        <w:t xml:space="preserve">The </w:t>
      </w:r>
      <w:r w:rsidRPr="00CB19E2">
        <w:rPr>
          <w:rFonts w:eastAsia="Times New Roman" w:cs="Arial"/>
          <w:color w:val="333333"/>
          <w:sz w:val="21"/>
          <w:szCs w:val="21"/>
        </w:rPr>
        <w:t xml:space="preserve">Commerce </w:t>
      </w:r>
      <w:r w:rsidRPr="00CB19E2">
        <w:rPr>
          <w:rStyle w:val="StyleBoldUnderline"/>
        </w:rPr>
        <w:t>Department gave two companies</w:t>
      </w:r>
      <w:r w:rsidRPr="00CB19E2">
        <w:rPr>
          <w:rFonts w:eastAsia="Times New Roman" w:cs="Arial"/>
          <w:color w:val="333333"/>
          <w:sz w:val="21"/>
          <w:szCs w:val="21"/>
        </w:rPr>
        <w:t xml:space="preserve"> — Pioneer Natural Resources Co. and Enterprise Products Partners — </w:t>
      </w:r>
      <w:r w:rsidRPr="00CB19E2">
        <w:rPr>
          <w:rStyle w:val="StyleBoldUnderline"/>
        </w:rPr>
        <w:t>permission to ship a type of ultralight oil known as condensate to foreign buyers.</w:t>
      </w:r>
      <w:r w:rsidRPr="00CB19E2">
        <w:rPr>
          <w:rFonts w:eastAsia="Times New Roman" w:cs="Arial"/>
          <w:color w:val="333333"/>
          <w:sz w:val="21"/>
          <w:szCs w:val="21"/>
        </w:rPr>
        <w:t xml:space="preserve"> For more than 40 years, the U.S. has had rules allowing the export of refined fuels such as gasoline and diesel but not oil itself – with an exception for Canada where U.S. crude can be refined, often for the U.S. market. </w:t>
      </w:r>
      <w:r w:rsidRPr="00CB19E2">
        <w:t xml:space="preserve">Lawmakers enacted the ban after Arab countries declared an embargo on shipments to Western nations after the Yom Kippur War, a move that led oil prices to quadruple and resulted in rationing at gas stations. </w:t>
      </w:r>
      <w:r w:rsidRPr="00CB19E2">
        <w:rPr>
          <w:rStyle w:val="StyleBoldUnderline"/>
        </w:rPr>
        <w:t>But the U.S. now awash in light oil from shale formations, including the ultralight oil called condensate which can be refined into gasoline or other fuels. From 2011 to 2013, U.S. oil output soared by 1.8 million barrels a day, with 96% of new production in the form of light or ultralight oil,</w:t>
      </w:r>
      <w:r w:rsidRPr="00CB19E2">
        <w:t xml:space="preserve"> according to the Energy Information Administration. The private rulings by the Commerce Department allow condensate to qualify as a refined product suitable for export so long as the liquid is stabilized and distilled, a process that boils off some of the most volatile gases. </w:t>
      </w:r>
      <w:r w:rsidRPr="00CB19E2">
        <w:rPr>
          <w:rStyle w:val="StyleBoldUnderline"/>
        </w:rPr>
        <w:t>Shipping in August It’s believed the first shipments of condensate could come from the Eagle Ford Shale formation in south Texas as early as August</w:t>
      </w:r>
      <w:r w:rsidRPr="00CB19E2">
        <w:t xml:space="preserve">. Pioneer CEO Scott Sheffield had been an outspoken advocate for oil exports and had pressed his case with the U.S. government. His company issued a press release signalling the change on Wednesday. In response, the White House said there had been no change to U.S. policy on exports of crude oil. Certainly the door to widespread oil exporting is not yet open, and early approvals of exports are likely to be on a case-by-case basis. </w:t>
      </w:r>
      <w:r w:rsidRPr="00CB19E2">
        <w:rPr>
          <w:rStyle w:val="StyleBoldUnderline"/>
        </w:rPr>
        <w:t>The U.S. will be monitoring the impact of geopolitical turmoil such as the ISIS takeover of the Beiji refinery in Iraq, which could threaten oil supply from that country</w:t>
      </w:r>
      <w:r w:rsidRPr="00CB19E2">
        <w:t>. On the other hand</w:t>
      </w:r>
      <w:r w:rsidRPr="00CB19E2">
        <w:rPr>
          <w:rStyle w:val="StyleBoldUnderline"/>
        </w:rPr>
        <w:t xml:space="preserve">, </w:t>
      </w:r>
      <w:r w:rsidRPr="00CB19E2">
        <w:rPr>
          <w:rStyle w:val="Emphasis"/>
        </w:rPr>
        <w:t>it may be keen to export to Europe to reduce EU reliance on Russian gas and oil supplies and to Asia</w:t>
      </w:r>
      <w:r w:rsidRPr="00CB19E2">
        <w:rPr>
          <w:rStyle w:val="StyleBoldUnderline"/>
        </w:rPr>
        <w:t>, which would happily take up any supplies of unrefined fuel</w:t>
      </w:r>
      <w:r w:rsidRPr="00CB19E2">
        <w:t xml:space="preserve">. Push to further open market Further applications for exports from the U.S. may follow this approval, Morgan Stanley analysts Adam Longson wrote in a report today. U.S. oil producers such as Continental Resources Inc. and ConocoPhillips have been lobbying for an end to the restrictions on exports so they can sell their shale oil. </w:t>
      </w:r>
      <w:r w:rsidRPr="00CB19E2">
        <w:rPr>
          <w:rStyle w:val="StyleBoldUnderline"/>
        </w:rPr>
        <w:t xml:space="preserve">If exporting of condensate becomes widespread, it could affect plans by several companies to build processing plants, that would process lighter crudes from shale formations into products like naphtha, kerosene and gasoil, which are eligible for export. </w:t>
      </w:r>
    </w:p>
    <w:p w:rsidR="00265C4C" w:rsidRPr="00CB19E2" w:rsidRDefault="00265C4C" w:rsidP="00265C4C">
      <w:pPr>
        <w:pStyle w:val="Heading4"/>
      </w:pPr>
      <w:r w:rsidRPr="00CB19E2">
        <w:t>American oil causes Russian instability and economic downturn</w:t>
      </w:r>
    </w:p>
    <w:p w:rsidR="00265C4C" w:rsidRPr="00CB19E2" w:rsidRDefault="00265C4C" w:rsidP="00265C4C">
      <w:pPr>
        <w:rPr>
          <w:rStyle w:val="StyleBoldUnderline"/>
          <w:u w:val="none"/>
        </w:rPr>
      </w:pPr>
      <w:r w:rsidRPr="00CB19E2">
        <w:rPr>
          <w:rStyle w:val="StyleStyleBold12pt"/>
        </w:rPr>
        <w:t xml:space="preserve">Blackwill and O’Sullivan 14 </w:t>
      </w:r>
      <w:r w:rsidRPr="00CB19E2">
        <w:t xml:space="preserve">(Robert, Senior Fellow for U.S. foreign policy at the Council on Foreign Relations. Meghan, Kirkpatrick Professor of the Practice of International Affairs at Harvard University’s Kennedy School of Government, “America’s Energy Edge”, Published CFR Essay, page 3-4, </w:t>
      </w:r>
      <w:hyperlink r:id="rId58" w:history="1">
        <w:r w:rsidRPr="00CB19E2">
          <w:rPr>
            <w:rStyle w:val="Hyperlink"/>
          </w:rPr>
          <w:t>http://www.synthesis-sif.lu/wp-content/uploads/2014/02/Americas-Energy-Edge.pdf</w:t>
        </w:r>
      </w:hyperlink>
      <w:r w:rsidRPr="00CB19E2">
        <w:t>, hhs-nw )</w:t>
      </w:r>
    </w:p>
    <w:p w:rsidR="00265C4C" w:rsidRPr="00CB19E2" w:rsidRDefault="00265C4C" w:rsidP="00265C4C">
      <w:pPr>
        <w:rPr>
          <w:rStyle w:val="StyleBoldUnderline"/>
        </w:rPr>
      </w:pPr>
      <w:r w:rsidRPr="00CB19E2">
        <w:rPr>
          <w:rStyle w:val="StyleBoldUnderline"/>
        </w:rPr>
        <w:t>If oil prices fall and stay low, every government in the world that relies on hydrocarbon revenues will</w:t>
      </w:r>
      <w:r w:rsidRPr="00CB19E2">
        <w:t xml:space="preserve"> </w:t>
      </w:r>
      <w:r w:rsidRPr="00CB19E2">
        <w:rPr>
          <w:rStyle w:val="StyleBoldUnderline"/>
        </w:rPr>
        <w:t>find itself under stress. Countries</w:t>
      </w:r>
      <w:r w:rsidRPr="00CB19E2">
        <w:t xml:space="preserve"> feeling the pinch </w:t>
      </w:r>
      <w:r w:rsidRPr="00CB19E2">
        <w:rPr>
          <w:rStyle w:val="StyleBoldUnderline"/>
        </w:rPr>
        <w:t>will include</w:t>
      </w:r>
      <w:r w:rsidRPr="00CB19E2">
        <w:t xml:space="preserve"> Indonesia and Vietnam in Asia: Kazakhstan and</w:t>
      </w:r>
      <w:r w:rsidRPr="00CB19E2">
        <w:rPr>
          <w:rStyle w:val="StyleBoldUnderline"/>
        </w:rPr>
        <w:t xml:space="preserve"> Russia in Eurasia;</w:t>
      </w:r>
      <w:r w:rsidRPr="00CB19E2">
        <w:t xml:space="preserve"> Colombia, Mexico, and Venezuela in L</w:t>
      </w:r>
      <w:r w:rsidRPr="00CB19E2">
        <w:rPr>
          <w:rStyle w:val="StyleBoldUnderline"/>
        </w:rPr>
        <w:t>a</w:t>
      </w:r>
      <w:r w:rsidRPr="00CB19E2">
        <w:t xml:space="preserve">tin America; Angola and Nigeria in Africa: </w:t>
      </w:r>
      <w:r w:rsidRPr="00CB19E2">
        <w:rPr>
          <w:rStyle w:val="StyleBoldUnderline"/>
        </w:rPr>
        <w:t>and Iran, Iraq and Saudi Arabia in the Middle East</w:t>
      </w:r>
      <w:r w:rsidRPr="00CB19E2">
        <w:t>. These countries' abilities to endure such fiscal setbacks vary and would depend in part on how long low prices lasted</w:t>
      </w:r>
      <w:r w:rsidRPr="00CB19E2">
        <w:rPr>
          <w:rStyle w:val="StyleBoldUnderline"/>
        </w:rPr>
        <w:t>. Even with a more moderate drop in prices. The increased volume and diversity of the oil supply would benefit energy consumers worldwide. Countries that like to use their energy supplies for foreign policy purposes -- usually in ways that run counter to U.S. interests</w:t>
      </w:r>
      <w:r w:rsidRPr="00CB19E2">
        <w:t xml:space="preserve"> </w:t>
      </w:r>
      <w:r w:rsidRPr="00CB19E2">
        <w:rPr>
          <w:rStyle w:val="StyleBoldUnderline"/>
        </w:rPr>
        <w:t>-- will see their influence shrink. Of all the governments likely to be hit hard, Moscow has the most to lose. Although Russia possesses large reserves of shale oil that it could eventually develop, the global supply shift will weaken the country in the short term. The influx of North American gas to the market will not entirely free the rest of Europe from Russia's influence. Since Russia will remain the continent's largest energy supplier. But additional suppliers will give European customers leverage they can use to negotiate better terms with Russian producers</w:t>
      </w:r>
      <w:r w:rsidRPr="00CB19E2">
        <w:t>, as they' Europe will gain most from the change if it further integrates its natural gas market and builds more LNG terminals to import gas; such moves could help it ward off crises like those that occurred when Russia cut off gas supplies to Ukraine in 2006 and 2009. The development of Europe's own considerable shale resources would help even more</w:t>
      </w:r>
      <w:r w:rsidRPr="00CB19E2">
        <w:rPr>
          <w:rStyle w:val="StyleBoldUnderline"/>
        </w:rPr>
        <w:t>. A sustained drop in the price of oil, meanwhile, could destabilize Russia's political system</w:t>
      </w:r>
      <w:r w:rsidRPr="00CB19E2">
        <w:t xml:space="preserve">. Even with the current price near $100 per barrel, </w:t>
      </w:r>
      <w:r w:rsidRPr="00CB19E2">
        <w:rPr>
          <w:rStyle w:val="StyleBoldUnderline"/>
        </w:rPr>
        <w:t>the Kremlin has scaled back its official expectations of annual economic growth over the coming</w:t>
      </w:r>
      <w:r w:rsidRPr="00CB19E2">
        <w:t xml:space="preserve"> </w:t>
      </w:r>
      <w:r w:rsidRPr="00CB19E2">
        <w:rPr>
          <w:rStyle w:val="StyleBoldUnderline"/>
        </w:rPr>
        <w:t>decade</w:t>
      </w:r>
      <w:r w:rsidRPr="00CB19E2">
        <w:t xml:space="preserve"> to around 1.8 percent and begun to make budget cuts</w:t>
      </w:r>
      <w:r w:rsidRPr="00CB19E2">
        <w:rPr>
          <w:rStyle w:val="StyleBoldUnderline"/>
        </w:rPr>
        <w:t xml:space="preserve">. If prices fall further, Russia could exhaust its stabilization fund, which would force it to make draconian budget reductions. Russian President Vladimir Putin's influence could diminish, creating new openings for his political opponents at home and making Moscow look weak abroad. </w:t>
      </w:r>
    </w:p>
    <w:p w:rsidR="007A4EA7" w:rsidRPr="00CB19E2" w:rsidRDefault="007A4EA7" w:rsidP="007A4EA7">
      <w:pPr>
        <w:pStyle w:val="Heading4"/>
      </w:pPr>
      <w:r w:rsidRPr="00CB19E2">
        <w:t xml:space="preserve">Under sea drilling will cause us to pull away from Russian countries and take other European countries with it </w:t>
      </w:r>
    </w:p>
    <w:p w:rsidR="007A4EA7" w:rsidRPr="00CB19E2" w:rsidRDefault="007A4EA7" w:rsidP="007A4EA7">
      <w:r w:rsidRPr="00CB19E2">
        <w:rPr>
          <w:rStyle w:val="StyleStyleBold12pt"/>
        </w:rPr>
        <w:t xml:space="preserve">González 12 </w:t>
      </w:r>
      <w:r w:rsidRPr="00CB19E2">
        <w:t xml:space="preserve">[June 27, Ángel writer for the wall street journal, Expanded Oil Drilling Helps U.S.Wean Itself From Mideast, wallstreet journal, </w:t>
      </w:r>
      <w:hyperlink r:id="rId59" w:history="1">
        <w:r w:rsidRPr="00CB19E2">
          <w:rPr>
            <w:rStyle w:val="Hyperlink"/>
          </w:rPr>
          <w:t>http://online.wsj.com/news/articles/SB10001424052702304441404577480952719124264</w:t>
        </w:r>
      </w:hyperlink>
      <w:r w:rsidRPr="00CB19E2">
        <w:t>]</w:t>
      </w:r>
      <w:r w:rsidRPr="00CB19E2">
        <w:tab/>
      </w:r>
    </w:p>
    <w:p w:rsidR="007A4EA7" w:rsidRPr="00CB19E2" w:rsidRDefault="007A4EA7" w:rsidP="007A4EA7">
      <w:pPr>
        <w:shd w:val="clear" w:color="auto" w:fill="FFFFFF"/>
        <w:spacing w:before="75" w:after="75" w:line="240" w:lineRule="auto"/>
        <w:rPr>
          <w:rFonts w:eastAsia="Times New Roman"/>
          <w:color w:val="4C4C4C"/>
          <w:sz w:val="14"/>
          <w:szCs w:val="18"/>
          <w:lang w:val="en"/>
        </w:rPr>
      </w:pPr>
      <w:r w:rsidRPr="00CB19E2">
        <w:rPr>
          <w:rStyle w:val="StyleBoldUnderline"/>
          <w:lang w:val="en"/>
        </w:rPr>
        <w:t xml:space="preserve">The shift, a result of technological advances that are unlocking new sources of oil in shale-rock formations, oil sands and deep beneath the ocean floor, carries profound consequences for the U.S. economy and energy security. A good portion of this surprising bounty comes from the widespread use of hydraulic fracturing, or fracking, a technique perfected during the last decade in U.S. fields previously deemed not worth tampering with. </w:t>
      </w:r>
      <w:r w:rsidRPr="00CB19E2">
        <w:rPr>
          <w:rFonts w:eastAsia="Times New Roman"/>
          <w:color w:val="4C4C4C"/>
          <w:sz w:val="14"/>
          <w:szCs w:val="18"/>
          <w:lang w:val="en"/>
        </w:rPr>
        <w:t xml:space="preserve">By 2020, nearly half of the crude </w:t>
      </w:r>
      <w:r w:rsidRPr="00CB19E2">
        <w:rPr>
          <w:rFonts w:eastAsia="Times New Roman"/>
          <w:color w:val="525252"/>
          <w:sz w:val="14"/>
          <w:szCs w:val="18"/>
          <w:shd w:val="clear" w:color="auto" w:fill="FFFFFF"/>
          <w:lang w:val="en"/>
        </w:rPr>
        <w:t>oil America</w:t>
      </w:r>
      <w:r w:rsidRPr="00CB19E2">
        <w:rPr>
          <w:rFonts w:eastAsia="Times New Roman"/>
          <w:color w:val="4C4C4C"/>
          <w:sz w:val="14"/>
          <w:szCs w:val="18"/>
          <w:lang w:val="en"/>
        </w:rPr>
        <w:t xml:space="preserve"> consumes will be produced at home, while 82% will come from this side of the Atlantic, according to the U.S. Energy Information Administration. By 2035,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shipments from the Middle East to North </w:t>
      </w:r>
      <w:r w:rsidRPr="00CB19E2">
        <w:rPr>
          <w:rFonts w:eastAsia="Times New Roman"/>
          <w:color w:val="525252"/>
          <w:sz w:val="14"/>
          <w:szCs w:val="18"/>
          <w:shd w:val="clear" w:color="auto" w:fill="FFFFFF"/>
          <w:lang w:val="en"/>
        </w:rPr>
        <w:t>America</w:t>
      </w:r>
      <w:r w:rsidRPr="00CB19E2">
        <w:rPr>
          <w:rFonts w:eastAsia="Times New Roman"/>
          <w:color w:val="4C4C4C"/>
          <w:sz w:val="14"/>
          <w:szCs w:val="18"/>
          <w:lang w:val="en"/>
        </w:rPr>
        <w:t xml:space="preserve"> "could almost be nonexistent," the Organization of Petroleum Exporting Countries recently predicted, partly because more efficient car engines and a growing supply of renewable fuel will help curb demand. The change achieves a long-sought goal of U.S. policy-making: to draw more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from nearby, stable sources and less from a volatile region half a world away. "Whereas at one point there were real and serious concerns about the ability to maintain sustainable access of supplies to the United States if there were disruptions in the Middle East, that has changed," Carlos Pascual, the top energy official at the State Department, said in an interview. U.S. officials stress that the Middle East will remain important to American foreign policy partly because of the region's continuing influence on global </w:t>
      </w:r>
      <w:r w:rsidRPr="00CB19E2">
        <w:rPr>
          <w:rFonts w:eastAsia="Times New Roman"/>
          <w:color w:val="525252"/>
          <w:sz w:val="14"/>
          <w:szCs w:val="18"/>
          <w:shd w:val="clear" w:color="auto" w:fill="FFFFFF"/>
          <w:lang w:val="en"/>
        </w:rPr>
        <w:t>oil prices</w:t>
      </w:r>
      <w:r w:rsidRPr="00CB19E2">
        <w:rPr>
          <w:rFonts w:eastAsia="Times New Roman"/>
          <w:color w:val="4C4C4C"/>
          <w:sz w:val="14"/>
          <w:szCs w:val="18"/>
          <w:lang w:val="en"/>
        </w:rPr>
        <w:t xml:space="preserve">. "We need to continue to pay attention to how global markets function, because we have a fundamental interest that those markets are stable," Mr. Pascual said. That means the U.S. military will keep guarding the region's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shipping lanes, as it has done for decades. "Nobody else can protect it and if it were no longer available, U.S. </w:t>
      </w:r>
      <w:r w:rsidRPr="00CB19E2">
        <w:rPr>
          <w:rFonts w:eastAsia="Times New Roman"/>
          <w:color w:val="525252"/>
          <w:sz w:val="14"/>
          <w:szCs w:val="18"/>
          <w:shd w:val="clear" w:color="auto" w:fill="FFFFFF"/>
          <w:lang w:val="en"/>
        </w:rPr>
        <w:t>oil prices</w:t>
      </w:r>
      <w:r w:rsidRPr="00CB19E2">
        <w:rPr>
          <w:rFonts w:eastAsia="Times New Roman"/>
          <w:color w:val="4C4C4C"/>
          <w:sz w:val="14"/>
          <w:szCs w:val="18"/>
          <w:lang w:val="en"/>
        </w:rPr>
        <w:t xml:space="preserve"> would go up," said Michael O'Hanlon, a national security expert with the Brookings Institution, who says the U.S. spends $50 billion a year protecting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shipments. But China, a growing consumer of Middle Eastern crude, is seeking a larger presence in the region, with its navy joining antipiracy efforts near Somalia. Still, growing domestic energy production could allow the U.S. to lessen its focus on the unpredictable region over time. Dependence on Middle East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has shaped American foreign, national-security and defense policies for most of the last half century. It helped drive the U.S. into active participation in the search for Arab-Israeli peace; drove Washington into close alignments with the monarchies of the Persian Gulf states; compelled it to side with Iraq during its war with Iran; prompted it to then turn against Iraq after its invasion of Kuwait, bringing about the first Persian Gulf war; and prompted Washington to then build up and sustain its military presence in the region. Whatever the success such strategies had in ensuring American influence in the region, all also came at a </w:t>
      </w:r>
      <w:r w:rsidRPr="00CB19E2">
        <w:rPr>
          <w:rFonts w:eastAsia="Times New Roman"/>
          <w:color w:val="525252"/>
          <w:sz w:val="14"/>
          <w:szCs w:val="18"/>
          <w:shd w:val="clear" w:color="auto" w:fill="FFFFFF"/>
          <w:lang w:val="en"/>
        </w:rPr>
        <w:t>price</w:t>
      </w:r>
      <w:r w:rsidRPr="00CB19E2">
        <w:rPr>
          <w:rFonts w:eastAsia="Times New Roman"/>
          <w:color w:val="4C4C4C"/>
          <w:sz w:val="14"/>
          <w:szCs w:val="18"/>
          <w:lang w:val="en"/>
        </w:rPr>
        <w:t xml:space="preserve">. Involvement in the Arab-Israeli peace process brought the U.S. the enmity of many of the region's most radical forces upset at the failure to create a Palestinian state. The decision to build up an American military presence in the region was used as a rationale for anti-American agitation and attacks by al Qaeda and other extremist forces. The shift away from Middle Eastern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means closer ties with Canada, which is emerging as the top U.S. energy ally, but also with Latin neighbors that are strong trading partners. A dollar spent buying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from these countries is more likely to end up back in the U.S. than a dollar spent buying Iraqi or Saudi crude. Economies buoyed by petrodollars also lessen the appeal of northward migration for Latin </w:t>
      </w:r>
      <w:r w:rsidRPr="00CB19E2">
        <w:rPr>
          <w:rFonts w:eastAsia="Times New Roman"/>
          <w:color w:val="525252"/>
          <w:sz w:val="14"/>
          <w:szCs w:val="18"/>
          <w:shd w:val="clear" w:color="auto" w:fill="FFFFFF"/>
          <w:lang w:val="en"/>
        </w:rPr>
        <w:t>America</w:t>
      </w:r>
      <w:r w:rsidRPr="00CB19E2">
        <w:rPr>
          <w:rFonts w:eastAsia="Times New Roman"/>
          <w:color w:val="4C4C4C"/>
          <w:sz w:val="14"/>
          <w:szCs w:val="18"/>
          <w:lang w:val="en"/>
        </w:rPr>
        <w:t xml:space="preserve">'s poor, says Jeremy Martin, director of the energy program at the Institute of the Americas in La Jolla, Calif. </w:t>
      </w:r>
      <w:r w:rsidRPr="00CB19E2">
        <w:rPr>
          <w:rStyle w:val="StyleBoldUnderline"/>
          <w:lang w:val="en"/>
        </w:rPr>
        <w:t>The American energy revolution also is making a splash across the Atlantic. Countries in Eastern Europe, long dependent on Russia for their energy, are seeking to tap their own shale resources with the help of U.S. companies.</w:t>
      </w:r>
      <w:r w:rsidRPr="00CB19E2">
        <w:rPr>
          <w:rFonts w:eastAsia="Times New Roman"/>
          <w:color w:val="4C4C4C"/>
          <w:sz w:val="14"/>
          <w:szCs w:val="18"/>
          <w:lang w:val="en"/>
        </w:rPr>
        <w:t xml:space="preserve"> Even Russia, which needs new sources of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to maintain its status as an energy superpower, </w:t>
      </w:r>
      <w:r w:rsidRPr="00CB19E2">
        <w:rPr>
          <w:rStyle w:val="StyleBoldUnderline"/>
          <w:lang w:val="en"/>
        </w:rPr>
        <w:t>is getting into fracking with the biggest U.S. oil company, Exxon Mobil Corp. This month Exxon and Russia's state-controlled OAO Rosneft broadened an existing alliance to include the joint development of tight oil reserves in western Siberia. The prospect that new sources of supply in the Americas could lead to years of flat or even falling oil prices is a source of great concern in the Kremlin</w:t>
      </w:r>
      <w:r w:rsidRPr="00CB19E2">
        <w:rPr>
          <w:rFonts w:eastAsia="Times New Roman"/>
          <w:color w:val="4C4C4C"/>
          <w:sz w:val="14"/>
          <w:szCs w:val="18"/>
          <w:lang w:val="en"/>
        </w:rPr>
        <w:t xml:space="preserve">. Surging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revenues over his 12 years in power have helped President Vladimir Putin pay for an eightfold increase in government spending, going to everything from pension and wage hikes to costly projects like the Sochi Olympics to a major military buildup. Now, his government is scrambling to find ways to tighten its belt as </w:t>
      </w:r>
      <w:r w:rsidRPr="00CB19E2">
        <w:rPr>
          <w:rFonts w:eastAsia="Times New Roman"/>
          <w:color w:val="525252"/>
          <w:sz w:val="14"/>
          <w:szCs w:val="18"/>
          <w:shd w:val="clear" w:color="auto" w:fill="FFFFFF"/>
          <w:lang w:val="en"/>
        </w:rPr>
        <w:t>oil prices</w:t>
      </w:r>
      <w:r w:rsidRPr="00CB19E2">
        <w:rPr>
          <w:rFonts w:eastAsia="Times New Roman"/>
          <w:color w:val="4C4C4C"/>
          <w:sz w:val="14"/>
          <w:szCs w:val="18"/>
          <w:lang w:val="en"/>
        </w:rPr>
        <w:t xml:space="preserve"> -- and thus tax revenues -- slide. Finding a new driver for Russia's economy is "a colossal challenge," said economy minister Andrei Belousov. The domestic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picture has become part of the presidential campaign this year. President Barack Obama likes to point out that output has surged during his first term. "We've added enough new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and gas pipeline to encircle the Earth and then some," he said in a speech earlier this year. Mitt Romney, the presumed GOP candidate, says the U.S. must do more to promote domestic exploration and says Mr. Obama is holding back the industry. Mr. Romney's campaign ads say that on "Day 1" he will give approval for the Keystone XL pipeline, a project to bring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from Canada that Mr. Obama's administration has rejected for now. </w:t>
      </w:r>
      <w:r w:rsidRPr="00CB19E2">
        <w:rPr>
          <w:rStyle w:val="StyleBoldUnderline"/>
          <w:lang w:val="en"/>
        </w:rPr>
        <w:t xml:space="preserve">The renaissance of the U.S. oil patch is pushing down oil prices, giving a boost to the economy at a time when a global slowdown threatens to crimp demand. </w:t>
      </w:r>
      <w:r w:rsidRPr="00CB19E2">
        <w:rPr>
          <w:rFonts w:eastAsia="Times New Roman"/>
          <w:color w:val="4C4C4C"/>
          <w:sz w:val="14"/>
          <w:szCs w:val="18"/>
          <w:lang w:val="en"/>
        </w:rPr>
        <w:t xml:space="preserve">Research firm Raymond James lowered its 2013 forecast for U.S. crude </w:t>
      </w:r>
      <w:r w:rsidRPr="00CB19E2">
        <w:rPr>
          <w:rFonts w:eastAsia="Times New Roman"/>
          <w:color w:val="525252"/>
          <w:sz w:val="14"/>
          <w:szCs w:val="18"/>
          <w:shd w:val="clear" w:color="auto" w:fill="FFFFFF"/>
          <w:lang w:val="en"/>
        </w:rPr>
        <w:t>prices</w:t>
      </w:r>
      <w:r w:rsidRPr="00CB19E2">
        <w:rPr>
          <w:rFonts w:eastAsia="Times New Roman"/>
          <w:color w:val="4C4C4C"/>
          <w:sz w:val="14"/>
          <w:szCs w:val="18"/>
          <w:lang w:val="en"/>
        </w:rPr>
        <w:t xml:space="preserve"> this month to $65 per barrel from $83, partly because production in the U.S. has risen much more quickly than previously expected. Just the same, obstacles to developing the Western Hemisphere's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riches remain. Argentina recently nationalized the assets of Spanish energy giant Repsol SA, arguing that the company wasn't investing enough to develop the country's full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potential. The action makes investors leery of risking capital there to tap shale-rock formations that could rival booming U.S.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fields. In Brazil, where most of the newfound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lies under thick salt domes far beneath the seabed, a small spill in a Chevron Corp. </w:t>
      </w:r>
      <w:r w:rsidRPr="00CB19E2">
        <w:rPr>
          <w:rFonts w:eastAsia="Times New Roman"/>
          <w:color w:val="525252"/>
          <w:sz w:val="14"/>
          <w:szCs w:val="18"/>
          <w:shd w:val="clear" w:color="auto" w:fill="FFFFFF"/>
          <w:lang w:val="en"/>
        </w:rPr>
        <w:t>offshore</w:t>
      </w:r>
      <w:r w:rsidRPr="00CB19E2">
        <w:rPr>
          <w:rFonts w:eastAsia="Times New Roman"/>
          <w:color w:val="4C4C4C"/>
          <w:sz w:val="14"/>
          <w:szCs w:val="18"/>
          <w:lang w:val="en"/>
        </w:rPr>
        <w:t xml:space="preserve"> field led to criminal charges, which Chevron contests. Also, state giant Petroleo Brasileiro SA cut its world-wide 2020 production forecast by 11% earlier this month while estimating that extracting its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would be more costly than anticipated. In the U.S., </w:t>
      </w:r>
      <w:r w:rsidRPr="00CB19E2">
        <w:rPr>
          <w:rFonts w:eastAsia="Times New Roman"/>
          <w:color w:val="525252"/>
          <w:sz w:val="14"/>
          <w:szCs w:val="18"/>
          <w:shd w:val="clear" w:color="auto" w:fill="FFFFFF"/>
          <w:lang w:val="en"/>
        </w:rPr>
        <w:t>offshore drilling</w:t>
      </w:r>
      <w:r w:rsidRPr="00CB19E2">
        <w:rPr>
          <w:rFonts w:eastAsia="Times New Roman"/>
          <w:color w:val="4C4C4C"/>
          <w:sz w:val="14"/>
          <w:szCs w:val="18"/>
          <w:lang w:val="en"/>
        </w:rPr>
        <w:t xml:space="preserve"> in the Gulf of Mexico is recovering slowly from the impact of the 2010 Deepwater Horizon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spill. Still, U.S. government forecasters expect that U.S. petroleum purchases from the Middle East, Africa, and Europe will drop to about 2.5 million barrels a day by 2020, from more than four million barrels today.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imports from the Persian Gulf's </w:t>
      </w:r>
      <w:r w:rsidRPr="00CB19E2">
        <w:rPr>
          <w:rFonts w:eastAsia="Times New Roman"/>
          <w:color w:val="525252"/>
          <w:sz w:val="14"/>
          <w:szCs w:val="18"/>
          <w:shd w:val="clear" w:color="auto" w:fill="FFFFFF"/>
          <w:lang w:val="en"/>
        </w:rPr>
        <w:t>OPEC</w:t>
      </w:r>
      <w:r w:rsidRPr="00CB19E2">
        <w:rPr>
          <w:rFonts w:eastAsia="Times New Roman"/>
          <w:color w:val="4C4C4C"/>
          <w:sz w:val="14"/>
          <w:szCs w:val="18"/>
          <w:lang w:val="en"/>
        </w:rPr>
        <w:t xml:space="preserve"> members -- a group that includes Saudi Arabia, Iraq and Kuwait -- will drop to 860,000 barrels a day that year from 1.6 million barrels currently. Global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and gas investments tripled between 2003 and 2011, according to IHS Cambridge Energy Research Associates. In the Western Hemisphere, where the U.S. and Canada provided more political stability for investors, they nearly quadrupled. In 2011, 48% of global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investment, or $320 billion, ended up in the Americas, up from 39% in 2003. A lot of that money went into the revival of the U.S.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patch, where energy companies learned to profitably produce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from tight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formations by injecting them with high-pressure jets of water mixed with chemicals and sand. The technique has raised concerns with environmentalists who claim it uses too much water and can contaminate water supplies. First developed in natural-gas fields, </w:t>
      </w:r>
      <w:r w:rsidRPr="00CB19E2">
        <w:rPr>
          <w:rStyle w:val="StyleBoldUnderline"/>
          <w:lang w:val="en"/>
        </w:rPr>
        <w:t xml:space="preserve">fracking yielded an unexpected oil boom that has redrawn America's energy geography. Abundant crude, combined with a huge refining base and waning demand at home turned the U.S. into a net exporter of refined products last year; the EIA expects that situation to continue beyond 2020. </w:t>
      </w:r>
      <w:r w:rsidRPr="00CB19E2">
        <w:rPr>
          <w:rFonts w:eastAsia="Times New Roman"/>
          <w:color w:val="4C4C4C"/>
          <w:sz w:val="14"/>
          <w:szCs w:val="18"/>
          <w:lang w:val="en"/>
        </w:rPr>
        <w:t xml:space="preserve">North Dakota went from being a minor producer to surpassing Alaska in March in petroleum output thanks to the Bakken Shale, which is being developed through fracking. Now it is only second to Texas in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production. The Bakken, as well as Texas' booming Eagle Ford Shale and the deep-water U.S. Gulf of Mexico, helped average daily U.S.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production rise 6% between October 2011 and March 2012, topping six million barrels a day for the first time since 1998, the EIA said this month. "U.S.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production was for nearly 40 years in total decline, and that decline was never supposed to end," says Jim Burkhard, an analyst with IHS CERA. "This is a major pivot point." Canada's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sands -- where the earth is drenched in thick, tar-like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 contain some of the largest quantities of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in the world but for years they were too expensive to tap. Companies had to mine tons of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-drenched sand for each barrel of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or inject steam deep beneath the earth to make the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liquid enough for extraction. As </w:t>
      </w:r>
      <w:r w:rsidRPr="00CB19E2">
        <w:rPr>
          <w:rFonts w:eastAsia="Times New Roman"/>
          <w:color w:val="525252"/>
          <w:sz w:val="14"/>
          <w:szCs w:val="18"/>
          <w:shd w:val="clear" w:color="auto" w:fill="FFFFFF"/>
          <w:lang w:val="en"/>
        </w:rPr>
        <w:t>oil prices</w:t>
      </w:r>
      <w:r w:rsidRPr="00CB19E2">
        <w:rPr>
          <w:rFonts w:eastAsia="Times New Roman"/>
          <w:color w:val="4C4C4C"/>
          <w:sz w:val="14"/>
          <w:szCs w:val="18"/>
          <w:lang w:val="en"/>
        </w:rPr>
        <w:t xml:space="preserve"> began to rise, starting in 1999,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-sands reserves became more profitable, and early investments from Canadian producers like Suncor Energy Inc. and Encana Corp., along with international producers like Royal Dutch Shell PLC turned Canada into the largest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exporter to the U.S. Later in the decade, international investment poured into Alberta's boreal forest from U.S.-based companies like ConocoPhillips and Exxon Mobil, and Chinese </w:t>
      </w:r>
      <w:r w:rsidRPr="00CB19E2">
        <w:rPr>
          <w:rFonts w:eastAsia="Times New Roman"/>
          <w:color w:val="525252"/>
          <w:sz w:val="14"/>
          <w:szCs w:val="18"/>
          <w:shd w:val="clear" w:color="auto" w:fill="FFFFFF"/>
          <w:lang w:val="en"/>
        </w:rPr>
        <w:t>oil</w:t>
      </w:r>
      <w:r w:rsidRPr="00CB19E2">
        <w:rPr>
          <w:rFonts w:eastAsia="Times New Roman"/>
          <w:color w:val="4C4C4C"/>
          <w:sz w:val="14"/>
          <w:szCs w:val="18"/>
          <w:lang w:val="en"/>
        </w:rPr>
        <w:t xml:space="preserve"> companies like Sinopec, PetroChina Co. and CNOOC Ltd. </w:t>
      </w:r>
      <w:r w:rsidRPr="00CB19E2">
        <w:rPr>
          <w:rStyle w:val="StyleBoldUnderline"/>
          <w:lang w:val="en"/>
        </w:rPr>
        <w:t xml:space="preserve">Deep-water technology enabled Brazil, which for years depended on oil imports, to become a net exporter in 2009. By 2020, Brazil's production is expected to rival Canada's, rising 57% to 4.7 million barrels a day, thanks to some of the largest offshore oil field finds in 30 years. </w:t>
      </w:r>
      <w:r w:rsidRPr="00CB19E2">
        <w:rPr>
          <w:rFonts w:eastAsia="Times New Roman"/>
          <w:color w:val="4C4C4C"/>
          <w:sz w:val="14"/>
          <w:szCs w:val="18"/>
          <w:lang w:val="en"/>
        </w:rPr>
        <w:t>The drop in American energy imports comes at a time when hundreds of millions in the developing world are beginning to consume more energy as they rise from poverty. "We're very fortunate that this is happening," said Marvin Odum, the president of Shell's U.S. unit, who also heads its exploration and production activities in the Western Hemisphere. "It enables resources to flow to emerging economies."</w:t>
      </w:r>
    </w:p>
    <w:p w:rsidR="00686D48" w:rsidRPr="00CB19E2" w:rsidRDefault="00686D48" w:rsidP="00686D48"/>
    <w:p w:rsidR="00C0053E" w:rsidRPr="00CB19E2" w:rsidRDefault="00C0053E" w:rsidP="00C0053E">
      <w:pPr>
        <w:pStyle w:val="Heading2"/>
      </w:pPr>
      <w:r w:rsidRPr="00CB19E2">
        <w:t>2NC Internal Link</w:t>
      </w:r>
    </w:p>
    <w:p w:rsidR="009E4A9F" w:rsidRPr="00CB19E2" w:rsidRDefault="009E4A9F" w:rsidP="009E4A9F">
      <w:pPr>
        <w:pStyle w:val="Heading4"/>
      </w:pPr>
      <w:r w:rsidRPr="00CB19E2">
        <w:t>Oil profits key to Russian economy --- controls 70% of export revenue</w:t>
      </w:r>
    </w:p>
    <w:p w:rsidR="009E4A9F" w:rsidRPr="00CB19E2" w:rsidRDefault="009E4A9F" w:rsidP="009E4A9F">
      <w:r w:rsidRPr="00CB19E2">
        <w:rPr>
          <w:rStyle w:val="StyleStyleBold12pt"/>
        </w:rPr>
        <w:t>Aron 13</w:t>
      </w:r>
      <w:r w:rsidRPr="00CB19E2">
        <w:t xml:space="preserve"> (Leon, Resident Scholar and Director of Russian Studies – American Enterprise Institute, Ph.D. – Columbia University, “The political economy of Russian oil and gas”, American Enterprise Institute, 5-29, http://www.aei.org/outlook/foreign-and-defense-policy/regional/europe/the-political-economy-of-russian-oil-and-gas/)</w:t>
      </w:r>
    </w:p>
    <w:p w:rsidR="009E4A9F" w:rsidRPr="00CB19E2" w:rsidRDefault="009E4A9F" w:rsidP="009E4A9F">
      <w:pPr>
        <w:rPr>
          <w:rStyle w:val="StyleBoldUnderline"/>
        </w:rPr>
      </w:pPr>
      <w:r w:rsidRPr="00CB19E2">
        <w:rPr>
          <w:rStyle w:val="StyleBoldUnderline"/>
        </w:rPr>
        <w:t>In pursuit of this agenda, the Putin regime has effected a steady accretion of the state’s sway over the oil industry.</w:t>
      </w:r>
      <w:r w:rsidRPr="00CB19E2">
        <w:t xml:space="preserve">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 "For Putin, oil and gas were also paramount politically as guarantors of the security and stability of the Russian state."</w:t>
      </w:r>
      <w:r w:rsidRPr="00CB19E2">
        <w:rPr>
          <w:rStyle w:val="StyleBoldUnderline"/>
        </w:rPr>
        <w:t>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w:t>
      </w:r>
      <w:r w:rsidRPr="00CB19E2">
        <w:t xml:space="preserve">[12] The increase in the state ownership paralleled a steady rise in overall production, which reached a post-Soviet record of 10.5 million barrels per day, or 518 million tons per year, in November 2012.[13] </w:t>
      </w:r>
      <w:r w:rsidRPr="00CB19E2">
        <w:rPr>
          <w:rStyle w:val="StyleBoldUnderline"/>
        </w:rPr>
        <w:t>The Rise of the Russian Petro-Gas State From less than 50 percent in the mid-1990s,[14] the share of commodities in Russian exports has grown to 70 percent today</w:t>
      </w:r>
      <w:r w:rsidRPr="00CB19E2">
        <w:t xml:space="preserve">, </w:t>
      </w:r>
      <w:r w:rsidRPr="00CB19E2">
        <w:rPr>
          <w:rStyle w:val="StyleBoldUnderline"/>
        </w:rPr>
        <w:t>with oil accounting for more than half of the export income.</w:t>
      </w:r>
      <w:r w:rsidRPr="00CB19E2">
        <w:t xml:space="preserve">[15] </w:t>
      </w:r>
      <w:r w:rsidRPr="00CB19E2">
        <w:rPr>
          <w:rStyle w:val="StyleBoldUnderline"/>
        </w:rPr>
        <w:t>Representing up to 30 percent of the country’s GDP and half of its GDP growth since 2000,[16] hydrocarbons provided at least half of the state’s budget revenues last year.[</w:t>
      </w:r>
      <w:r w:rsidRPr="00CB19E2">
        <w:t>17] Five years ago, Russia needed oil prices of $50 to $55 a barrel to balance its budget, but Alexei Kudrin, former first deputy prime minister and finance minister, estimated the breakeven price at $117 per barrel last year.[18</w:t>
      </w:r>
      <w:r w:rsidRPr="00CB19E2">
        <w:rPr>
          <w:rStyle w:val="StyleBoldUnderline"/>
        </w:rPr>
        <w:t xml:space="preserve">] 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 </w:t>
      </w:r>
    </w:p>
    <w:p w:rsidR="009E4A9F" w:rsidRPr="00CB19E2" w:rsidRDefault="009E4A9F" w:rsidP="009E4A9F">
      <w:pPr>
        <w:rPr>
          <w:rStyle w:val="Heading4Char"/>
        </w:rPr>
      </w:pPr>
    </w:p>
    <w:p w:rsidR="009E4A9F" w:rsidRPr="00CB19E2" w:rsidRDefault="009E4A9F" w:rsidP="009E4A9F">
      <w:pPr>
        <w:pStyle w:val="Heading4"/>
      </w:pPr>
      <w:r w:rsidRPr="00CB19E2">
        <w:t>Oil prices key to the Russian economy</w:t>
      </w:r>
    </w:p>
    <w:p w:rsidR="009E4A9F" w:rsidRPr="00CB19E2" w:rsidRDefault="009E4A9F" w:rsidP="009E4A9F">
      <w:r w:rsidRPr="00CB19E2">
        <w:rPr>
          <w:rStyle w:val="Heading4Char"/>
        </w:rPr>
        <w:br/>
      </w:r>
      <w:r w:rsidRPr="00CB19E2">
        <w:rPr>
          <w:b/>
          <w:bCs/>
        </w:rPr>
        <w:t>Schuman 12</w:t>
      </w:r>
      <w:r w:rsidRPr="00CB19E2">
        <w:t> (Michael, Asia and Economics Correspondent – TIME, B.A. in Asian History and Political Science – University of Pennsylvania, M.A. in International Affairs – Columbia University, “Why Vladimir Putin Needs Higher Oil Prices”, Time, 7-5, </w:t>
      </w:r>
      <w:hyperlink r:id="rId60" w:tgtFrame="_blank" w:history="1">
        <w:r w:rsidRPr="00CB19E2">
          <w:rPr>
            <w:color w:val="0000FF"/>
            <w:u w:val="single"/>
          </w:rPr>
          <w:t>http://business.time.com/2012/07/05/why-vladimir-putin-needs-higher-oil-prices/</w:t>
        </w:r>
      </w:hyperlink>
      <w:r w:rsidRPr="00CB19E2">
        <w:t>)</w:t>
      </w:r>
    </w:p>
    <w:p w:rsidR="009E4A9F" w:rsidRPr="00CB19E2" w:rsidRDefault="009E4A9F" w:rsidP="009E4A9F">
      <w:pPr>
        <w:rPr>
          <w:sz w:val="16"/>
        </w:rPr>
      </w:pPr>
      <w:r w:rsidRPr="00CB19E2">
        <w:rPr>
          <w:sz w:val="16"/>
        </w:rPr>
        <w:t>Falling oil prices make just about everyone happy.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But</w:t>
      </w:r>
      <w:r w:rsidRPr="00CB19E2">
        <w:rPr>
          <w:rStyle w:val="StyleBoldUnderline"/>
        </w:rPr>
        <w:t xml:space="preserve"> Vladimir Putin is not one of them. The economy that the Russian President has built not only runs on oil, but runs on oil priced extremely high. Falling oil prices means rising problems for Russia – both for the strength of its economic performance, and possibly, the strength of Putin himself.</w:t>
      </w:r>
      <w:r w:rsidRPr="00CB19E2">
        <w:rPr>
          <w:sz w:val="16"/>
        </w:rPr>
        <w:t xml:space="preserve"> Despite the fact that Russia has been labeled one of the world’s most promising emerging markets, often mentioned in the same breath as China and India, the Russian economy is actually quite different from the others. While India gains growth benefits from an expanding population, </w:t>
      </w:r>
      <w:r w:rsidRPr="00CB19E2">
        <w:rPr>
          <w:rStyle w:val="StyleBoldUnderline"/>
        </w:rPr>
        <w:t>Russia,</w:t>
      </w:r>
      <w:r w:rsidRPr="00CB19E2">
        <w:rPr>
          <w:sz w:val="16"/>
        </w:rPr>
        <w:t xml:space="preserve"> like much of Europe, </w:t>
      </w:r>
      <w:r w:rsidRPr="00CB19E2">
        <w:rPr>
          <w:rStyle w:val="StyleBoldUnderline"/>
        </w:rPr>
        <w:t>is aging; while economists fret over China’s excessive dependence on investment, Russia badly needs more of it</w:t>
      </w:r>
      <w:r w:rsidRPr="00CB19E2">
        <w:rPr>
          <w:sz w:val="16"/>
        </w:rPr>
        <w:t xml:space="preserve">. Most of all, </w:t>
      </w:r>
      <w:r w:rsidRPr="00CB19E2">
        <w:rPr>
          <w:rStyle w:val="StyleBoldUnderline"/>
        </w:rPr>
        <w:t>Russia is little more than an oil state in disguise. The country is the largest producer of oil in the world (yes, bigger even than Saudi Arabia), and Russia’s dependence on crude has been increasing</w:t>
      </w:r>
      <w:r w:rsidRPr="00CB19E2">
        <w:rPr>
          <w:sz w:val="16"/>
        </w:rPr>
        <w:t xml:space="preserve">. About a decade ago, oil and gas accounted for less than half of Russia’s exports; in recent years, that share has risen to two-thirds. Most of all, oil provides more than half of the federal government’s revenues. What’s more, the economic model Putin has designed in </w:t>
      </w:r>
      <w:r w:rsidRPr="00CB19E2">
        <w:rPr>
          <w:rStyle w:val="StyleBoldUnderline"/>
        </w:rPr>
        <w:t>Russia relies heavily not just on oil, but high oil prices. Oil lubricates the Russian economy by making possible the increases in government largesse that have fueled Russian consumption.</w:t>
      </w:r>
      <w:r w:rsidRPr="00CB19E2">
        <w:rPr>
          <w:sz w:val="16"/>
        </w:rPr>
        <w:t xml:space="preserve"> Budget spending reached 23.6% of GDP in the first quarter of 2012, up from 15.2% four years earlier. What that means is Putin requires a higher oil price to meet his spending requirements today than he did just a few years ago. Research firm Capital Economics figures that the government budget balanced at an oil price of $55 a barrel in 2008, but that now it balances at close to $120. Oil prices today have fallen far below that, with Brent near $100 and U.S. crude less than $90. The farther oil prices fall, the more pressure is placed on Putin’s budget, and the harder it is for him to keep spreading oil wealth to the greater population through the government. With a large swath of the populace angered by his re-election to the nation’s presidency in March, and protests erupting on the streets of Moscow, Putin can ill-afford a significant blow to the economy, or his ability to use government resources to firm up his popularity. </w:t>
      </w:r>
      <w:r w:rsidRPr="00CB19E2">
        <w:rPr>
          <w:rStyle w:val="StyleBoldUnderline"/>
        </w:rPr>
        <w:t xml:space="preserve">That’s why Putin hasn’t been scaling back even as oil prices fall. </w:t>
      </w:r>
      <w:r w:rsidRPr="00CB19E2">
        <w:rPr>
          <w:sz w:val="16"/>
        </w:rPr>
        <w:t xml:space="preserve">His government is earmarking $40 billion to support the economy, if necessary, over the next two years. He does have financial wiggle room, even with oil prices falling. Moscow has wisely stashed away petrodollars into a rainy day fund it can tap to fill its budget needs. But Putin doesn’t have the flexibility he used to have. The fund has shrunk, from almost 8% of GDP in 2008 to a touch more than 3% today. The package, says Capital Economics, simply highlights the weaknesses of Russia’s economy: This cuts to the heart of a problem we have highlighted before – namely </w:t>
      </w:r>
      <w:r w:rsidRPr="00CB19E2">
        <w:rPr>
          <w:rStyle w:val="StyleBoldUnderline"/>
        </w:rPr>
        <w:t xml:space="preserve">that Russia is now much more dependent on high and rising oil prices than in the past… The fact that the share of ‘permanent’ spending (e.g. on salaries and pensions) has increased…creates additional problems should oil prices drop back (and is also a concern from the perspective of medium-term growth)…The present growth model looks unsustainable unless oil prices remain at or above $120pb. </w:t>
      </w:r>
      <w:r w:rsidRPr="00CB19E2">
        <w:rPr>
          <w:sz w:val="16"/>
        </w:rPr>
        <w:t xml:space="preserve">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 “We are well aware of serious long-term and medium-term challenges for our economy. </w:t>
      </w:r>
      <w:r w:rsidRPr="00CB19E2">
        <w:rPr>
          <w:rStyle w:val="StyleBoldUnderline"/>
        </w:rPr>
        <w:t>The economy is still not properly diversified. Much of the added value is created in commodities sectors. There is a high proportion of non-competitive old plants and the level of Russia’s dependence on oil prices remains high. We must reduce the dangerously high</w:t>
      </w:r>
      <w:r w:rsidRPr="00CB19E2">
        <w:rPr>
          <w:sz w:val="16"/>
        </w:rPr>
        <w:t xml:space="preserve"> [budget] deficit if oil revenues are not taken into account. This…is the Achilles’ heel of our economy…We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corruption is without exaggeration the biggest threat to our development. The risks are even worse than the fluctuation of oil prices.” </w:t>
      </w:r>
      <w:r w:rsidRPr="00CB19E2">
        <w:rPr>
          <w:rStyle w:val="StyleBoldUnderline"/>
        </w:rPr>
        <w:t xml:space="preserve">Yet Putin and his political allies have said all this stuff before, and little has changed. Achieving Putin’s stated goals will require drastic changes in the Putin state, changes he has so far shown little willingness to make. </w:t>
      </w:r>
      <w:r w:rsidRPr="00CB19E2">
        <w:rPr>
          <w:sz w:val="16"/>
        </w:rPr>
        <w:t>He may have to, though. In a June 21 report, Capital Economics forecast growth would slow sharply, to 3.8% in 2012 and as low as 2.5% in 2013, from the 4.3% achieved in 2011. Without reform, the fate of Putin’s economy — and his legacy — will rest on the unpredictable swings in commodities markets.</w:t>
      </w:r>
    </w:p>
    <w:p w:rsidR="00C0053E" w:rsidRPr="00CB19E2" w:rsidRDefault="00C0053E" w:rsidP="00C0053E">
      <w:pPr>
        <w:pStyle w:val="Heading4"/>
      </w:pPr>
      <w:r w:rsidRPr="00CB19E2">
        <w:t xml:space="preserve">Empirics prove that the Russian economy is directly linked to the price of oil </w:t>
      </w:r>
    </w:p>
    <w:p w:rsidR="00C0053E" w:rsidRPr="00CB19E2" w:rsidRDefault="00C0053E" w:rsidP="00C0053E">
      <w:r w:rsidRPr="00CB19E2">
        <w:rPr>
          <w:rStyle w:val="StyleStyleBold12pt"/>
        </w:rPr>
        <w:t>ASPO International 6/17/14</w:t>
      </w:r>
      <w:r w:rsidRPr="00CB19E2">
        <w:t xml:space="preserve"> (The Association for the Study of Peak Oil and Gas, a network of scientists having an interest in determining the date and impact of the peak and decline of the world’s production of oil and gas, due to resource constraints, “The EU’s and Russia’s mutual dependence,” 6/17/14, http://www.youroilandgasnews.com/the+eu%E2%80%99s+and+russia%E2%80%99s+mutual+dependence_102314.html)//KZ</w:t>
      </w:r>
    </w:p>
    <w:p w:rsidR="00C0053E" w:rsidRPr="00CB19E2" w:rsidRDefault="00C0053E" w:rsidP="00C0053E">
      <w:pPr>
        <w:rPr>
          <w:sz w:val="16"/>
        </w:rPr>
      </w:pPr>
      <w:r w:rsidRPr="00CB19E2">
        <w:rPr>
          <w:rStyle w:val="StyleBoldUnderline"/>
        </w:rPr>
        <w:t>From the fall of the Soviet Union until 1998 the Russian economy crashed and in 1998 their GDP was comparable in size to that of Sweden’s.</w:t>
      </w:r>
      <w:r w:rsidRPr="00CB19E2">
        <w:rPr>
          <w:sz w:val="16"/>
        </w:rPr>
        <w:t xml:space="preserve"> However, </w:t>
      </w:r>
      <w:r w:rsidRPr="00CB19E2">
        <w:rPr>
          <w:rStyle w:val="StyleBoldUnderline"/>
        </w:rPr>
        <w:t>with Putin at the helm the economy stabilised and up until 2008 it grew at the same rate as China’s</w:t>
      </w:r>
      <w:r w:rsidRPr="00CB19E2">
        <w:rPr>
          <w:sz w:val="16"/>
        </w:rPr>
        <w:t xml:space="preserve">. By then </w:t>
      </w:r>
      <w:r w:rsidRPr="00CB19E2">
        <w:rPr>
          <w:rStyle w:val="StyleBoldUnderline"/>
        </w:rPr>
        <w:t>Russia’s GDP was similar in size to that of Italy</w:t>
      </w:r>
      <w:r w:rsidRPr="00CB19E2">
        <w:rPr>
          <w:sz w:val="16"/>
        </w:rPr>
        <w:t>. Considering the size of Russia’s population that is a very low GDP</w:t>
      </w:r>
      <w:r w:rsidRPr="00CB19E2">
        <w:rPr>
          <w:rStyle w:val="StyleBoldUnderline"/>
        </w:rPr>
        <w:t>. The increase in GDP was directly coupled to the fact that from 1998 until 2008 the price of oil rose from $20 per barrel to the record level of $147 per barrel.</w:t>
      </w:r>
      <w:r w:rsidRPr="00CB19E2">
        <w:rPr>
          <w:sz w:val="16"/>
        </w:rPr>
        <w:t xml:space="preserve"> It was during this time that the value of Russian investment funds increased enormously in Sweden. </w:t>
      </w:r>
      <w:r w:rsidRPr="00CB19E2">
        <w:rPr>
          <w:rStyle w:val="StyleBoldUnderline"/>
        </w:rPr>
        <w:t>When the global economy crashed in 2008 and the price of oil sank to below $50 Russian economic growth halted</w:t>
      </w:r>
      <w:r w:rsidRPr="00CB19E2">
        <w:rPr>
          <w:sz w:val="16"/>
        </w:rPr>
        <w:t xml:space="preserve"> but the investment funds in Russia that had been created during Russia’s happier economic days saved Russia. </w:t>
      </w:r>
      <w:r w:rsidRPr="00CB19E2">
        <w:rPr>
          <w:rStyle w:val="StyleBoldUnderline"/>
        </w:rPr>
        <w:t>Now the price of oil has stabilised at around $100 per barrel and Russia’s GDP is back at Italy’s level but no growth is seen.</w:t>
      </w:r>
      <w:r w:rsidRPr="00CB19E2">
        <w:rPr>
          <w:sz w:val="16"/>
        </w:rPr>
        <w:t xml:space="preserve"> This means that </w:t>
      </w:r>
      <w:r w:rsidRPr="00CB19E2">
        <w:rPr>
          <w:rStyle w:val="StyleBoldUnderline"/>
        </w:rPr>
        <w:t xml:space="preserve">Russia’s GDP has difficulty to growth without a higher oil price. </w:t>
      </w:r>
      <w:r w:rsidRPr="00CB19E2">
        <w:rPr>
          <w:sz w:val="16"/>
        </w:rPr>
        <w:t xml:space="preserve">Of course, President Putin and his economists were aware of Russia’s dependence on exports of raw materials. Already in 2002-3 Putin noted that Russia needed to diversity its economy. Oil and natural gas must be the motor in the economy to generate the production that, in its turn, generates the possibility of increased consumption. Now in 2014 we can see that Russia has not succeeded in this diversification. One example is that they are exporting crude oil to other nations that then transform it into products that can be sold at a higher value. Sweden is one of the nations buying Russian oil and transforming it into products for export. In practice this means that our net payments for oil are reduced. </w:t>
      </w:r>
      <w:r w:rsidRPr="00CB19E2">
        <w:rPr>
          <w:rStyle w:val="StyleBoldUnderline"/>
        </w:rPr>
        <w:t>The fact that Russian GDP is so strongly coupled to an increased oil price means that, with a flat oil price there is no economic growth in Russia</w:t>
      </w:r>
      <w:r w:rsidRPr="00CB19E2">
        <w:rPr>
          <w:sz w:val="16"/>
        </w:rPr>
        <w:t>. Russia inherited an aging military and when the economy grew in the mid-2000s Putin planned a new, gigantic military strategy that would transform Russia into a great power. The economic crisis of 2008-9 meant that it was difficult to carry out this ambitious program but Russia’s still relatively healthy state finances meant that there was nevertheless room for some investment in this direction. However, zero growth under an extended period has meant that Russia has arrived at a situation where the military investments must be wound back. Patrick Jotun judged that, in purely economic terms, Russia was in a very poor situation if energy prices continued at current levels. Russia might be able to continue in its current direction for another five years but then the cupboard will be bare. Apart from exports of energy raw materials they have little else to offer.</w:t>
      </w:r>
    </w:p>
    <w:p w:rsidR="00683CEE" w:rsidRDefault="00683CEE" w:rsidP="00683CEE">
      <w:pPr>
        <w:pStyle w:val="Heading4"/>
      </w:pPr>
      <w:r>
        <w:t>High Oil Prices key to stable Russian Econ says Putin</w:t>
      </w:r>
    </w:p>
    <w:p w:rsidR="00683CEE" w:rsidRPr="00707090" w:rsidRDefault="00683CEE" w:rsidP="00683CEE">
      <w:r>
        <w:t xml:space="preserve">Michael </w:t>
      </w:r>
      <w:r w:rsidRPr="00B54AD7">
        <w:rPr>
          <w:b/>
        </w:rPr>
        <w:t>Schuman 12</w:t>
      </w:r>
      <w:r>
        <w:t xml:space="preserve"> </w:t>
      </w:r>
      <w:r w:rsidRPr="00B54AD7">
        <w:rPr>
          <w:sz w:val="12"/>
          <w:szCs w:val="12"/>
        </w:rPr>
        <w:t xml:space="preserve">[July 5 2012, Michael Schuman ( Correspondent for the TIMES about Asia and Global Economic Issues), “Why Valdimir Putin Needs Higher Oil Prices”, Obtained from TIMES, online, </w:t>
      </w:r>
      <w:hyperlink r:id="rId61" w:history="1">
        <w:r w:rsidRPr="00B54AD7">
          <w:rPr>
            <w:rStyle w:val="Hyperlink"/>
            <w:sz w:val="12"/>
            <w:szCs w:val="12"/>
          </w:rPr>
          <w:t>http://business.time.com/2012/07/05/why-vladimir-putin-needs-higher-oil-prices/</w:t>
        </w:r>
      </w:hyperlink>
      <w:r w:rsidRPr="00B54AD7">
        <w:rPr>
          <w:sz w:val="12"/>
          <w:szCs w:val="12"/>
        </w:rPr>
        <w:t>, RaMan]</w:t>
      </w:r>
    </w:p>
    <w:p w:rsidR="00683CEE" w:rsidRDefault="00683CEE" w:rsidP="00683CEE">
      <w:pPr>
        <w:spacing w:line="240" w:lineRule="auto"/>
        <w:rPr>
          <w:sz w:val="14"/>
        </w:rPr>
      </w:pPr>
      <w:r w:rsidRPr="00707090">
        <w:rPr>
          <w:sz w:val="14"/>
        </w:rPr>
        <w:t xml:space="preserve">Falling oil prices make just about everyone happy.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But Vladimir Putin is not one of them. </w:t>
      </w:r>
      <w:r w:rsidRPr="00707090">
        <w:rPr>
          <w:rStyle w:val="StyleBoldUnderline"/>
        </w:rPr>
        <w:t>The economy that the Russian President has built not only runs on oil, but runs on oil priced extremely high. Falling oil prices means rising problems for Russia – both for the strength of its economic performance,</w:t>
      </w:r>
      <w:r w:rsidRPr="00707090">
        <w:rPr>
          <w:sz w:val="14"/>
        </w:rPr>
        <w:t xml:space="preserve"> </w:t>
      </w:r>
      <w:r w:rsidRPr="00707090">
        <w:rPr>
          <w:rStyle w:val="StyleBoldUnderline"/>
        </w:rPr>
        <w:t>and</w:t>
      </w:r>
      <w:r w:rsidRPr="00707090">
        <w:rPr>
          <w:sz w:val="14"/>
        </w:rPr>
        <w:t xml:space="preserve"> possibly, </w:t>
      </w:r>
      <w:r w:rsidRPr="00707090">
        <w:rPr>
          <w:rStyle w:val="StyleBoldUnderline"/>
        </w:rPr>
        <w:t>the strength of Putin himsel</w:t>
      </w:r>
      <w:r w:rsidRPr="00707090">
        <w:rPr>
          <w:sz w:val="14"/>
        </w:rPr>
        <w:t xml:space="preserve">f. Despite the fact that Russia has been labeled one of the world’s most promising emerging markets, often mentioned in the same breath as China and India, the </w:t>
      </w:r>
      <w:r w:rsidRPr="00707090">
        <w:rPr>
          <w:rStyle w:val="StyleBoldUnderline"/>
        </w:rPr>
        <w:t>Russian economy is actually quite different from the others</w:t>
      </w:r>
      <w:r w:rsidRPr="00707090">
        <w:rPr>
          <w:sz w:val="14"/>
        </w:rPr>
        <w:t>. While India gains growth benefits from an expanding population, Russia, like much of Europe, is aging; while economists fret over China’s excessive dependence on investment, Russia badly needs more of it. Most of all</w:t>
      </w:r>
      <w:r w:rsidRPr="00707090">
        <w:rPr>
          <w:rStyle w:val="StyleBoldUnderline"/>
        </w:rPr>
        <w:t>, Russia is little more than an oil state in disguise. The country is the largest producer of oil in the world (yes, bigger even than Saudi Arabia), and Russia’s dependence on crude has been increasing</w:t>
      </w:r>
      <w:r w:rsidRPr="00707090">
        <w:rPr>
          <w:sz w:val="14"/>
        </w:rPr>
        <w:t xml:space="preserve">. About a decade ago, </w:t>
      </w:r>
      <w:r w:rsidRPr="00707090">
        <w:rPr>
          <w:rStyle w:val="StyleBoldUnderline"/>
        </w:rPr>
        <w:t>oil and gas accounted for less than half of Russia’s exports; in recent years, that share has risen to two-thirds</w:t>
      </w:r>
      <w:r w:rsidRPr="00707090">
        <w:rPr>
          <w:sz w:val="14"/>
        </w:rPr>
        <w:t>. Most of all</w:t>
      </w:r>
      <w:r w:rsidRPr="00707090">
        <w:rPr>
          <w:rStyle w:val="StyleBoldUnderline"/>
        </w:rPr>
        <w:t>, oil provides more than half of the federal government’s revenues</w:t>
      </w:r>
      <w:r w:rsidRPr="00707090">
        <w:rPr>
          <w:sz w:val="14"/>
        </w:rPr>
        <w:t xml:space="preserve">. What’s more, </w:t>
      </w:r>
      <w:r w:rsidRPr="00707090">
        <w:rPr>
          <w:rStyle w:val="Emphasis"/>
        </w:rPr>
        <w:t xml:space="preserve">the economic model Putin has designed in Russia relies heavily not just on oil, but high oil prices. </w:t>
      </w:r>
      <w:r w:rsidRPr="00707090">
        <w:rPr>
          <w:sz w:val="14"/>
        </w:rPr>
        <w:t xml:space="preserve">Oil lubricates the Russian economy by making possible the increases in government largesse that have fueled Russian consumption. Budget spending reached 23.6% of GDP in the first quarter of 2012, up from 15.2% four years earlier. </w:t>
      </w:r>
      <w:r w:rsidRPr="00707090">
        <w:rPr>
          <w:rStyle w:val="Emphasis"/>
        </w:rPr>
        <w:t>What that means is Putin requires a higher oil price to meet his spending requirements today than he did just a few years ago.</w:t>
      </w:r>
      <w:r w:rsidRPr="00707090">
        <w:rPr>
          <w:sz w:val="14"/>
        </w:rPr>
        <w:t xml:space="preserve"> Research firm Capital Economics figures that the government budget balanced at an oil price of $55 a barrel in 2008, but that now it balances at close to $120. Oil prices today have fallen far below that, with Brent near $100 and U.S. crude less than $90. </w:t>
      </w:r>
      <w:r w:rsidRPr="00707090">
        <w:rPr>
          <w:rStyle w:val="Emphasis"/>
        </w:rPr>
        <w:t>The farther oil prices fall, the more pressure is placed on Putin’s budget, and the harder it is for him to keep spreading oil wealth to the greater population through the government</w:t>
      </w:r>
      <w:r w:rsidRPr="00707090">
        <w:rPr>
          <w:sz w:val="14"/>
        </w:rPr>
        <w:t xml:space="preserve">. With a large swath of the populace angered by his re-election to the nation’s presidency in March, and protests erupting on the streets of Moscow, Putin can ill-afford a significant blow to the economy, or his ability to use government resources to firm up his popularity. That’s why Putin hasn’t been scaling back even as oil prices fall. His government is earmarking $40 billion to support the economy, if necessary, over the next two years. He does have financial wiggle room, even with oil prices falling. Moscow has wisely stashed away petrodollars into a rainy day fund it can tap to fill its budget needs. But Putin doesn’t have the flexibility he used to have. The fund has shrunk, from almost 8% of GDP in 2008 to a touch more than 3% today. The package, says Capital Economics, simply highlights the weaknesses of Russia’s economy: </w:t>
      </w:r>
      <w:r w:rsidRPr="00707090">
        <w:rPr>
          <w:rStyle w:val="Emphasis"/>
        </w:rPr>
        <w:t>This cuts to the heart of a problem we have highlighted before – namely that Russia is now much more dependent on high and rising oil prices than in the past</w:t>
      </w:r>
      <w:r w:rsidRPr="00707090">
        <w:rPr>
          <w:sz w:val="14"/>
        </w:rPr>
        <w:t xml:space="preserve">… The fact that the share of ‘permanent’ spending (e.g. on salaries and pensions) has increased…creates additional problems should oil prices drop back (and is also a concern from the perspective of medium-term growth)…The present growth model looks unsustainable unless oil prices remain at or above $120pb. 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 “We are well aware of serious long-term and medium-term challenges for our economy. The economy is still not properly diversified. Much of the added value is created in commodities sectors. </w:t>
      </w:r>
      <w:r w:rsidRPr="00707090">
        <w:rPr>
          <w:rStyle w:val="Emphasis"/>
        </w:rPr>
        <w:t>There is a high proportion of non-competitive old plants and the level of Russia’s dependence on oil prices remains high</w:t>
      </w:r>
      <w:r w:rsidRPr="00707090">
        <w:rPr>
          <w:rStyle w:val="StyleBoldUnderline"/>
        </w:rPr>
        <w:t>.</w:t>
      </w:r>
      <w:r w:rsidRPr="00707090">
        <w:rPr>
          <w:sz w:val="14"/>
        </w:rPr>
        <w:t xml:space="preserve"> We must reduce the dangerously high [budget] deficit if oil revenues are not taken into account. This…is the Achilles’ heel of our economy…We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corruption is without exaggeration the biggest threat to our development. The risks are even worse than the fluctuation of oil prices.” Yet Putin and his political allies have said all this stuff before, and little has changed. Achieving Putin’s stated goals will require drastic changes in the Putin state, changes he has so far shown little willingness to make. He may have to, though. In a June 21 report, Capital Economics forecast growth would slow sharply, to 3.8% in 2012 and as low as 2.5% in 2013, from the 4.3% achieved in 2011. Without reform, the fate of Putin’s economy — and his legacy — will rest on the unpredictable swings in commodities markets. </w:t>
      </w:r>
    </w:p>
    <w:p w:rsidR="00C0053E" w:rsidRPr="00CB19E2" w:rsidRDefault="00C0053E" w:rsidP="00C0053E">
      <w:pPr>
        <w:pStyle w:val="Heading4"/>
        <w:rPr>
          <w:rStyle w:val="StyleStyleBold12pt"/>
          <w:b/>
        </w:rPr>
      </w:pPr>
      <w:r w:rsidRPr="00CB19E2">
        <w:rPr>
          <w:rStyle w:val="StyleStyleBold12pt"/>
          <w:b/>
        </w:rPr>
        <w:t>Russia’s economy and political stability is dependent on oil and gas</w:t>
      </w:r>
    </w:p>
    <w:p w:rsidR="00C0053E" w:rsidRPr="00CB19E2" w:rsidRDefault="00C0053E" w:rsidP="00C0053E">
      <w:pPr>
        <w:rPr>
          <w:b/>
          <w:bCs/>
          <w:sz w:val="26"/>
        </w:rPr>
      </w:pPr>
      <w:r w:rsidRPr="00CB19E2">
        <w:rPr>
          <w:rStyle w:val="StyleStyleBold12pt"/>
        </w:rPr>
        <w:t xml:space="preserve">Inozemtsev 6/24 </w:t>
      </w:r>
      <w:r w:rsidRPr="00CB19E2">
        <w:t xml:space="preserve">(Vladislav, professor of economics and director of the Moscow-based Center for Post-Industrial Studies, “Why Economic Growth Doesn’t Matter in Russia,” 6/24/14, </w:t>
      </w:r>
      <w:hyperlink r:id="rId62" w:history="1">
        <w:r w:rsidRPr="00CB19E2">
          <w:rPr>
            <w:rStyle w:val="Hyperlink"/>
          </w:rPr>
          <w:t>http://www.themoscowtimes.com/opinion/article/why-economic-growth-doesnt-matter-in-russia/502465.html</w:t>
        </w:r>
      </w:hyperlink>
      <w:r w:rsidRPr="00CB19E2">
        <w:t>)//KZ</w:t>
      </w:r>
    </w:p>
    <w:p w:rsidR="00C0053E" w:rsidRPr="00CB19E2" w:rsidRDefault="00C0053E" w:rsidP="00C0053E">
      <w:pPr>
        <w:rPr>
          <w:sz w:val="16"/>
        </w:rPr>
      </w:pPr>
      <w:r w:rsidRPr="00CB19E2">
        <w:rPr>
          <w:sz w:val="16"/>
        </w:rPr>
        <w:t>Many politicians sincerely believe that Russia's economy has virtually stopped growing, in light of current tensions between the West and Russia resulting from Russia's annexation of Crimea and the economic sanctions that followed. They also believe that Russia's economy may face additional challenges due to new restrictions imposed — and that this will reduce the government's credibility and so create problems for President Vladimir Putin. For better or for worse, nothing like this will happen. Russia today is a unique place where the rate of economic growth changes neither the behavior of elites nor the loyalty of the population. Upon a closer look, it is easy to realize why — but to do this one must forget how economies are supposed to work. First</w:t>
      </w:r>
      <w:r w:rsidRPr="00CB19E2">
        <w:rPr>
          <w:rStyle w:val="StyleBoldUnderline"/>
        </w:rPr>
        <w:t>, Russia is</w:t>
      </w:r>
      <w:r w:rsidRPr="00CB19E2">
        <w:rPr>
          <w:sz w:val="16"/>
        </w:rPr>
        <w:t xml:space="preserve"> not an industrial, but rather </w:t>
      </w:r>
      <w:r w:rsidRPr="00CB19E2">
        <w:rPr>
          <w:rStyle w:val="StyleBoldUnderline"/>
        </w:rPr>
        <w:t>a resource economy</w:t>
      </w:r>
      <w:r w:rsidRPr="00CB19E2">
        <w:rPr>
          <w:sz w:val="16"/>
        </w:rPr>
        <w:t xml:space="preserve">. </w:t>
      </w:r>
      <w:r w:rsidRPr="00CB19E2">
        <w:rPr>
          <w:rStyle w:val="StyleBoldUnderline"/>
        </w:rPr>
        <w:t xml:space="preserve">The well-being of its citizens depends primarily on just one sector of the economy. Export duties on oil and gas, as well as federal mining tax contribute 49.4 percent of federal budget's revenues </w:t>
      </w:r>
      <w:r w:rsidRPr="00CB19E2">
        <w:rPr>
          <w:sz w:val="16"/>
        </w:rPr>
        <w:t xml:space="preserve">— although crude oil and natural gas production has not increased since the mid-2000s. In 2013 only 8 percent more oil was pumped in Russia than in 2006, and 1 percent less of gas. </w:t>
      </w:r>
      <w:r w:rsidRPr="00CB19E2">
        <w:rPr>
          <w:rStyle w:val="StyleBoldUnderline"/>
        </w:rPr>
        <w:t>Both the political situation's stability and the level of popular support for the government depend</w:t>
      </w:r>
      <w:r w:rsidRPr="00CB19E2">
        <w:rPr>
          <w:sz w:val="16"/>
        </w:rPr>
        <w:t xml:space="preserve"> not </w:t>
      </w:r>
      <w:r w:rsidRPr="00CB19E2">
        <w:rPr>
          <w:rStyle w:val="StyleBoldUnderline"/>
        </w:rPr>
        <w:t>on</w:t>
      </w:r>
      <w:r w:rsidRPr="00CB19E2">
        <w:rPr>
          <w:sz w:val="16"/>
        </w:rPr>
        <w:t xml:space="preserve"> growth in the real sector but from the </w:t>
      </w:r>
      <w:r w:rsidRPr="00CB19E2">
        <w:rPr>
          <w:rStyle w:val="StyleBoldUnderline"/>
        </w:rPr>
        <w:t xml:space="preserve">dynamics of personal incomes — and these hang not so much on development but on oil and gas. </w:t>
      </w:r>
      <w:r w:rsidRPr="00CB19E2">
        <w:rPr>
          <w:sz w:val="16"/>
        </w:rPr>
        <w:t xml:space="preserve">In the crisis years of 2008 and 2009, for instance, real disposable incomes adjusted for inflation fell by 2.7 percent in the U.S. while in Russia, where the drop in GDP was the most significant among Group of 20 nations, they increased by 5.4 percent. Of course, a fiscal policy driven by oil and gas kills businesses and entrepreneurial spirit, but why should the government fix this if everyone is happily spending money? Second, Russian officials at different levels are at the same time businessmen, and if not, then they get a significant portion of their income from bribes. In a period of economic growth they become richer due to the expansion of their enterprises or by imposing a "corruption tax"on successful businesses. But economic crises are even better for corrupt officials. In the event of crisis they are able to pocket even more while distributing state aid and subsidies; moreover, during such periods they are able to purchase impaired assets. Up to 45 percent of purchases of expensive real estate in Moscow in 2009 were made by government officials and members of their families. In addition, even if officials know that mismanagement is rarely a cause for dismissal, they may be sure that crises allow them to write off even the most egregious "mistakes." Therefore Russian bureaucracy sees nothing bad in a new crisis. Third, unemployment, which in the U.S. and Europe is considered almost an integral indicator of a government's effectiveness, is not recognized as a big issue in Russia, partly because there is no information available on it. Deputy Prime Minister Olga Golodets recently admitted that the government did not fully understand where 38.2 million people, or 44 percent of the active labor force, actually worked. Therefore Western governments of rising unemployment does not disturb anyone in Russia. Hence, no one cares also about the growth in the real sector of the economy, which could absorb the excess labor. Fourth, both the authorities and the public have interpreted every serious crisis in the world's major economies in the last 30 years as the result of foreign influences, not as a result of domestic policy. The financial crash in Mexico in 1994, Asia's troubles of 1997, Russia's default of 1998 and Argentina's of 2001, the "dot com" crash in 2000, as well as the financial cataclysm in the U.S. and Europe in 2008 — all of them were attributed to external causes. Russian authorities in recent years have been so successful in convincing its citizens that all evil comes from the outside that they may have become convinced of it themselves. The president has often explained economic difficulties as U.S. and Europe's fault, in particular the crisis of 1998, which is depicted as the result of Western advisers' manipulations. </w:t>
      </w:r>
      <w:r w:rsidRPr="00CB19E2">
        <w:rPr>
          <w:rStyle w:val="StyleBoldUnderline"/>
        </w:rPr>
        <w:t>Some even attribute the collapse of the U.S.S.R. to a joint conspiracy by the U.S. and Saudi Arabia to push down oil prices</w:t>
      </w:r>
      <w:r w:rsidRPr="00CB19E2">
        <w:rPr>
          <w:sz w:val="16"/>
        </w:rPr>
        <w:t xml:space="preserve">. In this mind set, a slump in growth confirms not the Russian elites lack of professionalism but the power of Russia's enemies. Today's Russia is not a normal country. A significant portion of people who can adequately assess the situation either left the country or are leaving it right now. Many entrepreneurs sold their businesses to bureaucrats and pulled money out of the country, realizing the futility of their labors. </w:t>
      </w:r>
      <w:r w:rsidRPr="00CB19E2">
        <w:rPr>
          <w:rStyle w:val="StyleBoldUnderline"/>
        </w:rPr>
        <w:t>But as long as energy resources can be exported and the prices for them are high, the Russian government does not need to worry about the economy.</w:t>
      </w:r>
      <w:r w:rsidRPr="00CB19E2">
        <w:rPr>
          <w:sz w:val="16"/>
        </w:rPr>
        <w:t xml:space="preserve"> Special budget reserves exceed $175 billion; the public debt is less than 2.8 percent of GDP, the budget still runs a small surplus, and even if it dips into red it may easily be balanced by a soft devaluation of the ruble since the export duties on oil and gas are denominated in dollars. Of course, the problems are piling up — so sometimes they will come out. But both the speciality of Russia's situation and its difference from these in democratic market economies lies in the fact that the first alarm signals will sound when it will be too late to react. We will probably see a repetition of the dramatic events of the late 1980s — but, of course, this may not happen for awhile. Time during which economic problems will not preoccupy the Russian president — leaving him free to surprise the world once and again with his political follies.</w:t>
      </w:r>
    </w:p>
    <w:p w:rsidR="00C0053E" w:rsidRPr="00CB19E2" w:rsidRDefault="00C0053E" w:rsidP="00C0053E"/>
    <w:p w:rsidR="00C0053E" w:rsidRPr="00CB19E2" w:rsidRDefault="00C0053E" w:rsidP="00C0053E">
      <w:pPr>
        <w:pStyle w:val="Heading4"/>
      </w:pPr>
      <w:r w:rsidRPr="00CB19E2">
        <w:t>Russian economy dependent on oil prices and exports</w:t>
      </w:r>
    </w:p>
    <w:p w:rsidR="00C0053E" w:rsidRPr="00CB19E2" w:rsidRDefault="00C0053E" w:rsidP="00C0053E">
      <w:pPr>
        <w:rPr>
          <w:b/>
          <w:bCs/>
        </w:rPr>
      </w:pPr>
      <w:r w:rsidRPr="00CB19E2">
        <w:rPr>
          <w:rStyle w:val="StyleStyleBold12pt"/>
        </w:rPr>
        <w:t xml:space="preserve">Xin and Meng 5/29/14 </w:t>
      </w:r>
      <w:r w:rsidRPr="00CB19E2">
        <w:t>(Wang and Yan, editors for People’s Daily, “Russian oil reserves sufficient for 30 years: minister,” 5/29/14, http://english.people.com.cn/n/2014/0529/c90777-8734482.html)//KZ</w:t>
      </w:r>
    </w:p>
    <w:p w:rsidR="00C0053E" w:rsidRPr="00CB19E2" w:rsidRDefault="00C0053E" w:rsidP="00C0053E">
      <w:pPr>
        <w:rPr>
          <w:sz w:val="16"/>
        </w:rPr>
      </w:pPr>
    </w:p>
    <w:p w:rsidR="00C0053E" w:rsidRPr="00CB19E2" w:rsidRDefault="00C0053E" w:rsidP="00C0053E">
      <w:pPr>
        <w:rPr>
          <w:rStyle w:val="StyleBoldUnderline"/>
        </w:rPr>
      </w:pPr>
      <w:r w:rsidRPr="00CB19E2">
        <w:rPr>
          <w:sz w:val="16"/>
        </w:rPr>
        <w:t>MOSCOW, May 28 -- Russia's existing oil deposits could guarantee annual production of 600 million tons for the next 30 years, Minister of Natural Resources Sergei Donskoi said Wednesday. "Russia possesses substantial potential to expand its oil reserves," Donskoi told a meeting in the State Duma, or lower house of parliament. He said 12.5 billion tons of oil reserves had already been identified, with some estimations this could increase to 50 billion tons. The minister argued that, instead of investing in alternative energy sources, the government should pay closer attention to the traditional sources, which were easier and cheaper to develop. The Russian government plans to increase oil production, boosting tax revenues by 60 billion U.S. dollars by 2032. Currently, Russia produces nearly 11 million barrels (about 1.5 million tons) per day, providing more than 13 percent of the world's oil output</w:t>
      </w:r>
      <w:r w:rsidRPr="00CB19E2">
        <w:rPr>
          <w:rStyle w:val="StyleBoldUnderline"/>
        </w:rPr>
        <w:t>. The Russian economy heavily relies on world oil prices, with oil exports accounting for some 10 percent of Russia's gross domestic product.</w:t>
      </w:r>
    </w:p>
    <w:p w:rsidR="00841DA5" w:rsidRPr="00CB19E2" w:rsidRDefault="00841DA5" w:rsidP="00841DA5">
      <w:pPr>
        <w:pStyle w:val="Heading4"/>
      </w:pPr>
      <w:r w:rsidRPr="00CB19E2">
        <w:t>Russia’s economy is dependent on oil—2009 proves</w:t>
      </w:r>
    </w:p>
    <w:p w:rsidR="00841DA5" w:rsidRPr="00CB19E2" w:rsidRDefault="00841DA5" w:rsidP="00841DA5">
      <w:pPr>
        <w:rPr>
          <w:b/>
          <w:bCs/>
          <w:sz w:val="26"/>
        </w:rPr>
      </w:pPr>
      <w:r w:rsidRPr="00CB19E2">
        <w:rPr>
          <w:rStyle w:val="StyleStyleBold12pt"/>
        </w:rPr>
        <w:t xml:space="preserve">Aron 2013 </w:t>
      </w:r>
      <w:r w:rsidRPr="00CB19E2">
        <w:t>(Leon, resident scholar and director of Russian studies at the American Enterprise Institute, “The political economy of Russian oil and gas,” 5/29/13, http://www.aei.org/outlook/foreign-and-defense-policy/regional/europe/the-political-economy-of-russian-oil-and-gas/)//KZ</w:t>
      </w:r>
    </w:p>
    <w:p w:rsidR="00841DA5" w:rsidRPr="00CB19E2" w:rsidRDefault="00841DA5" w:rsidP="00841DA5">
      <w:pPr>
        <w:rPr>
          <w:sz w:val="16"/>
        </w:rPr>
      </w:pPr>
      <w:r w:rsidRPr="00CB19E2">
        <w:rPr>
          <w:sz w:val="16"/>
        </w:rPr>
        <w:t xml:space="preserve">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Five years ago, Russia needed oil prices of $50 to $55 a barrel to balance its budget, but Alexei Kudrin, former first deputy prime minister and finance minister, estimated the breakeven price at $117 per barrel last year.[18] </w:t>
      </w:r>
      <w:r w:rsidRPr="00CB19E2">
        <w:rPr>
          <w:rStyle w:val="StyleBoldUnderline"/>
        </w:rPr>
        <w:t>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w:t>
      </w:r>
      <w:r w:rsidRPr="00CB19E2">
        <w:rPr>
          <w:sz w:val="16"/>
        </w:rPr>
        <w:t xml:space="preserve"> </w:t>
      </w:r>
      <w:r w:rsidRPr="00CB19E2">
        <w:rPr>
          <w:rStyle w:val="StyleBoldUnderline"/>
        </w:rPr>
        <w:t>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w:t>
      </w:r>
      <w:r w:rsidRPr="00CB19E2">
        <w:rPr>
          <w:sz w:val="16"/>
        </w:rPr>
        <w:t xml:space="preserve">.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w:t>
      </w:r>
    </w:p>
    <w:p w:rsidR="00841DA5" w:rsidRPr="00CB19E2" w:rsidRDefault="00841DA5" w:rsidP="00841DA5">
      <w:pPr>
        <w:rPr>
          <w:sz w:val="16"/>
        </w:rPr>
      </w:pPr>
      <w:r w:rsidRPr="00CB19E2">
        <w:rPr>
          <w:sz w:val="16"/>
        </w:rPr>
        <w:t>“modern.”[19]</w:t>
      </w:r>
    </w:p>
    <w:p w:rsidR="00CB19E2" w:rsidRPr="00CB19E2" w:rsidRDefault="00CB19E2" w:rsidP="00CB19E2">
      <w:pPr>
        <w:pStyle w:val="Heading4"/>
      </w:pPr>
      <w:r w:rsidRPr="00CB19E2">
        <w:t>Russian economic growth is key to stability</w:t>
      </w:r>
    </w:p>
    <w:p w:rsidR="00CB19E2" w:rsidRPr="00CB19E2" w:rsidRDefault="00CB19E2" w:rsidP="00CB19E2">
      <w:pPr>
        <w:shd w:val="clear" w:color="auto" w:fill="FFFFFF"/>
        <w:rPr>
          <w:rFonts w:cs="Arial"/>
          <w:color w:val="222222"/>
          <w:sz w:val="20"/>
          <w:szCs w:val="20"/>
        </w:rPr>
      </w:pPr>
      <w:r w:rsidRPr="00CB19E2">
        <w:rPr>
          <w:rStyle w:val="StyleStyleBold12pt"/>
        </w:rPr>
        <w:t>Adomanis 12</w:t>
      </w:r>
      <w:r w:rsidRPr="00CB19E2">
        <w:rPr>
          <w:rFonts w:cs="Arial"/>
          <w:color w:val="222222"/>
          <w:sz w:val="20"/>
          <w:szCs w:val="20"/>
        </w:rPr>
        <w:t> (Mark, Contributor – Forbes, “Russia's Economy is Still Growing, and Why This Matters”, Forbes, 5-24)</w:t>
      </w:r>
    </w:p>
    <w:p w:rsidR="00CB19E2" w:rsidRPr="00CB19E2" w:rsidRDefault="00CB19E2" w:rsidP="00CB19E2">
      <w:pPr>
        <w:rPr>
          <w:u w:val="single"/>
        </w:rPr>
      </w:pPr>
      <w:r w:rsidRPr="00CB19E2">
        <w:rPr>
          <w:u w:val="single"/>
        </w:rPr>
        <w:t>I’ve long been of the opinion that a regime like Putin’s that is so clearly based on “performance legitimacy,” growing wages and generally improved standards of living, is extremely vulnerable to a genuine economic downturn.* A good deal of Putin’s popularity is due to the fact that, because of sustained, long-term growth in the prices of oil and natural gas, he’s been in a position to dispense an awful lot of largess in the form of higher wages for public sector workers, larger pensions for retirees, subsidies for families with young children, and a virtually endless list of loans, credits, tax write-offs, and “targeted” investments</w:t>
      </w:r>
      <w:r w:rsidRPr="00CB19E2">
        <w:t>. In very simple terms, the economic pie has been growing, the state still has control over a healthy portion of it, and Putin has therefore been in a position to throw a lot of money at any problem.</w:t>
      </w:r>
      <w:r w:rsidRPr="00CB19E2">
        <w:rPr>
          <w:sz w:val="12"/>
        </w:rPr>
        <w:t xml:space="preserve">¶ </w:t>
      </w:r>
      <w:r w:rsidRPr="00CB19E2">
        <w:rPr>
          <w:u w:val="single"/>
        </w:rPr>
        <w:t>This sort of politics is only sustainable so long as the economic pie is actually growing: the minute that growth stagnates, much less turns negative, the government finds it impossible to please all of the competing interests at the same time. Hard decisions have to be made about which group benefits and which has to suffer, and the groups on the wrong side of the calculation are obviously not going to be pleased about it. Indeed depending on just how angry the losers in the resource allocation game get, they can easily transform from group that was easily co-opted with carrots into one that has to be actively repressed with sticks.</w:t>
      </w:r>
      <w:r w:rsidRPr="00CB19E2">
        <w:rPr>
          <w:sz w:val="12"/>
          <w:u w:val="single"/>
        </w:rPr>
        <w:t>¶</w:t>
      </w:r>
      <w:r w:rsidRPr="00CB19E2">
        <w:rPr>
          <w:sz w:val="12"/>
        </w:rPr>
        <w:t xml:space="preserve"> </w:t>
      </w:r>
      <w:r w:rsidRPr="00CB19E2">
        <w:t xml:space="preserve">So one of the most important questions that about Russia, likely the single most important question about the country’s long-term trajectory as well as its immediate political future, is “is the economy growing?” If the economy is in fact growing, then current system’s internal logic will keep it operating. Perhaps awkwardly, perhaps brutally, perhaps even unsustainably, but operating nonetheless. </w:t>
      </w:r>
      <w:r w:rsidRPr="00CB19E2">
        <w:rPr>
          <w:u w:val="single"/>
        </w:rPr>
        <w:t>If the economy is not growing, if the Kremlin has to try and placate multitudinous interest groups with a shrinking pile of money, then the system will seize up and crash.</w:t>
      </w:r>
    </w:p>
    <w:p w:rsidR="00683CEE" w:rsidRDefault="00683CEE" w:rsidP="00683CEE">
      <w:pPr>
        <w:pStyle w:val="Heading4"/>
        <w:rPr>
          <w:rStyle w:val="StyleBoldUnderline"/>
        </w:rPr>
      </w:pPr>
      <w:r>
        <w:rPr>
          <w:rStyle w:val="StyleBoldUnderline"/>
        </w:rPr>
        <w:t>Russia’s econ heavily dependent on high oil prices</w:t>
      </w:r>
    </w:p>
    <w:p w:rsidR="00683CEE" w:rsidRPr="006B42B5" w:rsidRDefault="00683CEE" w:rsidP="00683CEE">
      <w:pPr>
        <w:rPr>
          <w:sz w:val="12"/>
          <w:szCs w:val="12"/>
        </w:rPr>
      </w:pPr>
      <w:r w:rsidRPr="006B42B5">
        <w:rPr>
          <w:b/>
        </w:rPr>
        <w:t>BBC 14</w:t>
      </w:r>
      <w:r w:rsidRPr="006B42B5">
        <w:rPr>
          <w:sz w:val="12"/>
          <w:szCs w:val="12"/>
        </w:rPr>
        <w:t xml:space="preserve"> [May 21 2014, BBC (The British Broadcasting Corporation is a British public service broadcasting statutory corporation), “Russia Profile”, Obtained BBC News Europe, online, </w:t>
      </w:r>
      <w:hyperlink r:id="rId63" w:history="1">
        <w:r w:rsidRPr="006B42B5">
          <w:rPr>
            <w:rStyle w:val="Hyperlink"/>
            <w:sz w:val="12"/>
            <w:szCs w:val="12"/>
          </w:rPr>
          <w:t>http://www.bbc.com/news/world-europe-17839672</w:t>
        </w:r>
      </w:hyperlink>
      <w:r w:rsidRPr="006B42B5">
        <w:rPr>
          <w:sz w:val="12"/>
          <w:szCs w:val="12"/>
        </w:rPr>
        <w:t>, RaMan]</w:t>
      </w:r>
    </w:p>
    <w:p w:rsidR="00683CEE" w:rsidRDefault="00683CEE" w:rsidP="00683CEE">
      <w:pPr>
        <w:rPr>
          <w:sz w:val="16"/>
        </w:rPr>
      </w:pPr>
      <w:r w:rsidRPr="006B42B5">
        <w:rPr>
          <w:rStyle w:val="StyleBoldUnderline"/>
        </w:rPr>
        <w:t>Russia emerged from a decade of post-Soviet economic and political turmoil to reassert itself as a world power. Income from vast natural resources, above all oi</w:t>
      </w:r>
      <w:r w:rsidRPr="006B42B5">
        <w:rPr>
          <w:sz w:val="16"/>
        </w:rPr>
        <w:t>l and gas</w:t>
      </w:r>
      <w:r w:rsidRPr="006B42B5">
        <w:rPr>
          <w:rStyle w:val="StyleBoldUnderline"/>
        </w:rPr>
        <w:t>, have helped Russia overcome the economic collapse of 1998.</w:t>
      </w:r>
      <w:r w:rsidRPr="006B42B5">
        <w:rPr>
          <w:sz w:val="16"/>
        </w:rPr>
        <w:t xml:space="preserve"> The state-run gas monopoly</w:t>
      </w:r>
      <w:r w:rsidRPr="006B42B5">
        <w:rPr>
          <w:rStyle w:val="StyleBoldUnderline"/>
        </w:rPr>
        <w:t xml:space="preserve"> Gazprom is the world's largest producer and exporter, and supplies a growing share of Europe's need</w:t>
      </w:r>
      <w:r w:rsidRPr="006B42B5">
        <w:rPr>
          <w:sz w:val="16"/>
        </w:rPr>
        <w:t xml:space="preserve">s. Economic strength has allowed Vladimir Putin - Russia's dominant political figure since 2000 - to enhance state control over political institutions and the media, buoyed by extensive public support for his policies. Spanning nine time zones, Russia is the largest country on earth in terms of surface area, although large tracts in the north and east are inhospitable and sparsely populated. This vast Eurasian land mass covers more than 17m sq km, with a climate ranging from the Arctic north to the generally temperate south. Russian naval parade Russia is one of the world's big military powers Continue reading the main story At a glance Politics: Vladimir Putin, Russia's dominant political figure since 2000, resumed the presidency in 2012 Economy: Russia is heavily dependent on oil and gas exports. Officials have been hesitant to privatise energy assets International: Russia has reacted with hostility to any developments perceived to threaten its strategic interests. The 2014 revolution in Ukraine sparked the biggest East-West showdown since the Cold War Country profiles compiled by BBC Monitoring In the period of rapid privatisation in the early 1990s, the government of President Boris Yeltsin created a small but powerful group of magnates, often referred to as "oligarchs", who acquired vast interests in the energy and media sectors. President Yeltsin's successor, Vladimir Putin, moved to reduce the political influence of oligarchs soon after taking office, forcing some into exile and prosecuting others. Mikhail Khodorkovsky, the former head of the Yukos oil company and a supporter of the liberal opposition, was arrested on tax and fraud charges in 2003 and later sentenced to nine years in prison. His business empire was effectively seized by the state and Mr Khodorkovsky was not released from jail until 2013. Russia resurgent During Mr Putin's presidency Russia's booming economy and assertive foreign policy bolstered national pride. In particular, Russia promoted its perceived interests in former Soviet states more openly, even at the cost of antagonising the West. The resulting tensions first became acute in August 2008, when a protracted row over two breakaway regions of Georgia escalated into a military conflict between Russia and Georgia. Russia sent troops into Georgia and declared that it was recognising the independence of Abkhazia and South Ossetia, sparking angry reactions in the West and fears of a new Cold War. Tensions with the US Sled in rural Russia Traditional forms of transport are still being used in rural areas At the same time, Moscow threatened to counter plans by the US Bush administration to develop an anti-missile system in Eastern Europe with its own missiles in the Kaliningrad Region on Poland's borders. President Obama later withdrew the plan, in a move seen in Russian official circles as a vindication of the assertive foreign policy. Another source of irritation between Russia and the US is Moscow's role in Iran's nuclear energy programme. Russia agreed in 2005 to supply fuel for Iran's Bushehr nuclear reactor and has been reluctant to support the imposition of UN sanctions on Iran. A gradual warming in relations between Russia and the US early in 2010 culminated in the signing of a new nuclear arms treaty designed to replace the expired Strategic Arms Reduction Treaty (Start) of 1991. However, relations between the Russia and the US took another downturn in 2012, on account of Russian sensitivity to US criticism of its treatment of human rights activists and opponents of the Kremlin. The Ukrainian revolution of February 2014, which saw Russian ally President Viktor Yanukovych deposed and replaced by a more western-facing leadership, triggered an even more serious crisis in East-West relations. </w:t>
      </w:r>
      <w:r w:rsidRPr="006B42B5">
        <w:rPr>
          <w:rStyle w:val="Emphasis"/>
        </w:rPr>
        <w:t>Economic muscle Russia's economic power lies in its key natural resources - oil and gas.</w:t>
      </w:r>
      <w:r w:rsidRPr="006B42B5">
        <w:rPr>
          <w:sz w:val="16"/>
        </w:rPr>
        <w:t xml:space="preserve"> The energy giant Gazprom is close to the Russian state and critics say it is little more than an economic and political tool of the Kremlin. </w:t>
      </w:r>
      <w:r w:rsidRPr="006B42B5">
        <w:rPr>
          <w:rStyle w:val="StyleBoldUnderline"/>
        </w:rPr>
        <w:t>At a time of increased concern over energy security, Moscow has more than once reminded the rest of the world</w:t>
      </w:r>
      <w:r w:rsidRPr="006B42B5">
        <w:rPr>
          <w:sz w:val="16"/>
        </w:rPr>
        <w:t xml:space="preserve"> </w:t>
      </w:r>
      <w:r w:rsidRPr="006B42B5">
        <w:rPr>
          <w:rStyle w:val="StyleBoldUnderline"/>
        </w:rPr>
        <w:t>of the power it wields as a major energy supplier</w:t>
      </w:r>
      <w:r w:rsidRPr="006B42B5">
        <w:rPr>
          <w:sz w:val="16"/>
        </w:rPr>
        <w:t>. In 2006, it cut gas to Ukraine after a row between the countries, a move that also affected the supply of gas to Western Europe. Ethnic and religious divisions While Russians make up more than 80% of the population and Orthodox Christianity is the main religion, there are many other ethnic and religious groups. Muslims are concentrated among the Volga Tatars and the Bashkirs and in the North Caucasus. Separatists and latterly armed Islamists have made the Caucasus region of Chechnya a war zone for much of the post-Soviet era. Many thousands have died since Russian troops were first sent to put down a separatist rebellion in 1994. Moscow is convinced that any loosening of its grip on Chechnya would result in the whole of the North Caucasus falling to anarchy or Islamic militancy. Human rights groups at home and abroad have accused Russian forces in Chechnya of widespread abuses against the public. Since the 11 September attacks on the US Moscow has tried to present its campaign as part of the global war against terrorism. In a sign of growing confidence that peace might be returning, the Russian authorities called a formal end to the military operation against the rebels in 2009. Sporadic violence continues, however, with a major suicide bomb blast in September 2010 reigniting the debate about the efficacy of the counter-terror campaign.</w:t>
      </w:r>
    </w:p>
    <w:p w:rsidR="00683CEE" w:rsidRPr="00275574" w:rsidRDefault="00683CEE" w:rsidP="00683CEE">
      <w:pPr>
        <w:pStyle w:val="Heading4"/>
      </w:pPr>
      <w:r>
        <w:t>Russian economy increasingly dependent on oil</w:t>
      </w:r>
      <w:r w:rsidRPr="00275574">
        <w:br/>
        <w:t xml:space="preserve">Raval 6/16 </w:t>
      </w:r>
      <w:r w:rsidRPr="00FC4659">
        <w:rPr>
          <w:b w:val="0"/>
        </w:rPr>
        <w:t>(Anjli Raval, 6/16/14, "Flood of Russian diesel inflicts pain on European refiners", http://www.ft.com/intl/cms/s/0/17424454-f173-11e3-9fb0-00144feabdc0.html#axzz35fq4vSur)</w:t>
      </w:r>
    </w:p>
    <w:p w:rsidR="00683CEE" w:rsidRDefault="00683CEE" w:rsidP="00683CEE">
      <w:pPr>
        <w:rPr>
          <w:sz w:val="12"/>
        </w:rPr>
      </w:pPr>
      <w:r w:rsidRPr="00A05C96">
        <w:rPr>
          <w:rStyle w:val="StyleBoldUnderline"/>
        </w:rPr>
        <w:t>Russian gas oil production, of which diesel is a component, jumped 9.5 per cent to 1.63m barrels in the first three months of this year, compared to the same period in 2013, according to data from Russia’s energy ministry</w:t>
      </w:r>
      <w:r w:rsidRPr="00A05C96">
        <w:rPr>
          <w:u w:val="single"/>
        </w:rPr>
        <w:t>.</w:t>
      </w:r>
      <w:r w:rsidRPr="00A05C96">
        <w:rPr>
          <w:sz w:val="12"/>
          <w:u w:val="single"/>
        </w:rPr>
        <w:t xml:space="preserve">¶ </w:t>
      </w:r>
      <w:r w:rsidRPr="00A05C96">
        <w:rPr>
          <w:rStyle w:val="StyleBoldUnderline"/>
        </w:rPr>
        <w:t>After decades of being known for its inferior quality oil products, Russia emerged last year as a major producer and exporter of ultra-low-sulphur diesel (ULSD), the cleaner-burning motor fuel that is the standard for European drivers.¶ Output neared 500,000 barrels a day, double the 2012 rate, according to consultancy Energy Aspects. Further growth in ULSD production is expected, with 1.1m barrels a day by 2016, just under two-thirds of Russian diesel production.¶ While some is sold for domestic use to satisfy demand for Russia’s rising numbers of cars, most ULSD is earmarked for export.</w:t>
      </w:r>
      <w:r w:rsidRPr="00A05C96">
        <w:t xml:space="preserve"> For European refineries, having battled with falling demand, overcapacity and a string of closures for years, the glut of Russian diesel has hurt margins further.</w:t>
      </w:r>
      <w:r w:rsidRPr="00A05C96">
        <w:rPr>
          <w:sz w:val="12"/>
        </w:rPr>
        <w:t>¶</w:t>
      </w:r>
      <w:r>
        <w:rPr>
          <w:sz w:val="12"/>
        </w:rPr>
        <w:t xml:space="preserve"> </w:t>
      </w:r>
      <w:r w:rsidRPr="00A05C96">
        <w:rPr>
          <w:sz w:val="12"/>
        </w:rPr>
        <w:t xml:space="preserve">¶ </w:t>
      </w:r>
      <w:r w:rsidRPr="00A05C96">
        <w:t>Six years ago those margins hovered at around $10 per barrel, according to consultancy JBC Energy. Now some refiners are experiencing losses.</w:t>
      </w:r>
      <w:r w:rsidRPr="00A05C96">
        <w:rPr>
          <w:sz w:val="12"/>
        </w:rPr>
        <w:t xml:space="preserve">¶ </w:t>
      </w:r>
      <w:r w:rsidRPr="00A05C96">
        <w:rPr>
          <w:rStyle w:val="StyleBoldUnderline"/>
        </w:rPr>
        <w:t xml:space="preserve">Overall, total Russian diesel exports rose by 7 per cent year-on-year in 2013 to just under 900,000 b/d capacity at some of the country’s key ports. </w:t>
      </w:r>
      <w:r w:rsidRPr="00A05C96">
        <w:t>One-third of these shipments were of ULSD, with the bulk moving out of the Baltic port of Primorsk into northern Europe.</w:t>
      </w:r>
      <w:r w:rsidRPr="00A05C96">
        <w:rPr>
          <w:sz w:val="12"/>
        </w:rPr>
        <w:t xml:space="preserve"> </w:t>
      </w:r>
    </w:p>
    <w:p w:rsidR="00683CEE" w:rsidRDefault="00683CEE" w:rsidP="00683CEE">
      <w:pPr>
        <w:rPr>
          <w:sz w:val="12"/>
        </w:rPr>
      </w:pPr>
    </w:p>
    <w:p w:rsidR="00683CEE" w:rsidRDefault="00683CEE" w:rsidP="00683CEE">
      <w:pPr>
        <w:pStyle w:val="Heading4"/>
      </w:pPr>
      <w:r>
        <w:t>40% of Russia's GDP is dependent on oil</w:t>
      </w:r>
    </w:p>
    <w:p w:rsidR="00683CEE" w:rsidRPr="0076164B" w:rsidRDefault="00683CEE" w:rsidP="00683CEE">
      <w:pPr>
        <w:pStyle w:val="Heading4"/>
        <w:rPr>
          <w:rFonts w:ascii="Times" w:hAnsi="Times" w:cs="Times New Roman"/>
          <w:sz w:val="22"/>
        </w:rPr>
      </w:pPr>
      <w:r>
        <w:t xml:space="preserve">Emerging Money 6/16 </w:t>
      </w:r>
      <w:r w:rsidRPr="00FC4659">
        <w:rPr>
          <w:b w:val="0"/>
          <w:sz w:val="22"/>
        </w:rPr>
        <w:t xml:space="preserve">(Emerging Money, </w:t>
      </w:r>
      <w:r w:rsidRPr="00FC4659">
        <w:rPr>
          <w:b w:val="0"/>
          <w:sz w:val="22"/>
          <w:shd w:val="clear" w:color="auto" w:fill="FFFFFF"/>
        </w:rPr>
        <w:t>Tim Seymour leads the team of Emerging Money to bring you cutting-edge global news and analysis focused exclusively on these investment opportunities in stocks, ETFs and currencies</w:t>
      </w:r>
      <w:r w:rsidRPr="00FC4659">
        <w:rPr>
          <w:b w:val="0"/>
          <w:sz w:val="22"/>
          <w:bdr w:val="none" w:sz="0" w:space="0" w:color="auto" w:frame="1"/>
        </w:rPr>
        <w:t>. 6/16/14,</w:t>
      </w:r>
      <w:r w:rsidRPr="00FC4659">
        <w:rPr>
          <w:rFonts w:ascii="Times" w:hAnsi="Times" w:cs="Times New Roman"/>
          <w:b w:val="0"/>
          <w:sz w:val="22"/>
        </w:rPr>
        <w:t xml:space="preserve"> http://www.nasdaq.com/article/russia-oil-stocks-as-oil-goes-higher-not-how-you-play-it-cm362203)</w:t>
      </w:r>
    </w:p>
    <w:p w:rsidR="00683CEE" w:rsidRPr="0076164B" w:rsidRDefault="00683CEE" w:rsidP="00683CEE">
      <w:r w:rsidRPr="0076164B">
        <w:rPr>
          <w:rStyle w:val="StyleBoldUnderline"/>
        </w:rPr>
        <w:t>The Russian economy still relies on oil and gas for more than 40% of its GDP, but trading oil price sensitivity with Russia is not that easy. Russian taxation on the oil sector is very progressive and closely linked to underlying prices (with a 9m lag).</w:t>
      </w:r>
      <w:r w:rsidRPr="0076164B">
        <w:t xml:space="preserve"> Thus, while it's intuitive for investors to assume that Russian oil and gas stocks should benefit from global turmoil which escalates</w:t>
      </w:r>
      <w:r>
        <w:t xml:space="preserve"> </w:t>
      </w:r>
      <w:hyperlink r:id="rId64" w:history="1">
        <w:r w:rsidRPr="0076164B">
          <w:t>oil prices</w:t>
        </w:r>
      </w:hyperlink>
      <w:r>
        <w:t xml:space="preserve"> </w:t>
      </w:r>
      <w:r w:rsidRPr="0076164B">
        <w:t>, the actual benefit is meager. For every Dollar higher in Brent above $100, Russia oil companies effectively get only 10% of the additional revenue flowing back to them. The pure upstream plays in Russian oil are largely gone but the largest integrated players in Russia still are more focused on upstream than downstream. Thus, Rosneft (</w:t>
      </w:r>
      <w:r>
        <w:t xml:space="preserve"> </w:t>
      </w:r>
      <w:hyperlink r:id="rId65" w:history="1">
        <w:r w:rsidRPr="0076164B">
          <w:t>RNFTF</w:t>
        </w:r>
      </w:hyperlink>
      <w:r>
        <w:t xml:space="preserve"> </w:t>
      </w:r>
      <w:r w:rsidRPr="0076164B">
        <w:t>,</w:t>
      </w:r>
      <w:r>
        <w:t xml:space="preserve"> </w:t>
      </w:r>
      <w:r w:rsidRPr="0076164B">
        <w:t>quote</w:t>
      </w:r>
      <w:r>
        <w:t xml:space="preserve"> </w:t>
      </w:r>
      <w:r w:rsidRPr="0076164B">
        <w:t>), Lukoil</w:t>
      </w:r>
      <w:r>
        <w:t xml:space="preserve"> </w:t>
      </w:r>
      <w:r w:rsidRPr="0076164B">
        <w:t>(</w:t>
      </w:r>
      <w:r>
        <w:t xml:space="preserve"> </w:t>
      </w:r>
      <w:hyperlink r:id="rId66" w:history="1">
        <w:r w:rsidRPr="0076164B">
          <w:t>LUKOY</w:t>
        </w:r>
      </w:hyperlink>
      <w:r>
        <w:t xml:space="preserve"> </w:t>
      </w:r>
      <w:r w:rsidRPr="0076164B">
        <w:t>,</w:t>
      </w:r>
      <w:r>
        <w:t xml:space="preserve"> </w:t>
      </w:r>
      <w:r w:rsidRPr="0076164B">
        <w:t>quote</w:t>
      </w:r>
      <w:r>
        <w:t xml:space="preserve"> </w:t>
      </w:r>
      <w:r w:rsidRPr="0076164B">
        <w:t>) and Surgut</w:t>
      </w:r>
      <w:r>
        <w:t xml:space="preserve"> </w:t>
      </w:r>
      <w:r w:rsidRPr="0076164B">
        <w:t>(</w:t>
      </w:r>
      <w:r>
        <w:t xml:space="preserve"> </w:t>
      </w:r>
      <w:r w:rsidRPr="0076164B">
        <w:t>SGTZY</w:t>
      </w:r>
      <w:r>
        <w:t xml:space="preserve"> </w:t>
      </w:r>
      <w:r w:rsidRPr="0076164B">
        <w:t>,</w:t>
      </w:r>
      <w:r>
        <w:t xml:space="preserve"> </w:t>
      </w:r>
      <w:r w:rsidRPr="0076164B">
        <w:t>quote</w:t>
      </w:r>
      <w:r>
        <w:t xml:space="preserve"> </w:t>
      </w:r>
      <w:r w:rsidRPr="0076164B">
        <w:t>) are really quite removed from windfall gains from higher oil taxes.</w:t>
      </w:r>
    </w:p>
    <w:p w:rsidR="00841DA5" w:rsidRPr="00CB19E2" w:rsidRDefault="00841DA5" w:rsidP="00C0053E">
      <w:pPr>
        <w:rPr>
          <w:sz w:val="16"/>
        </w:rPr>
      </w:pPr>
    </w:p>
    <w:p w:rsidR="00C0053E" w:rsidRPr="00CB19E2" w:rsidRDefault="00C0053E" w:rsidP="00C0053E">
      <w:pPr>
        <w:pStyle w:val="Heading2"/>
      </w:pPr>
      <w:r w:rsidRPr="00CB19E2">
        <w:t>2NC Impact</w:t>
      </w:r>
    </w:p>
    <w:p w:rsidR="00841DA5" w:rsidRPr="00CB19E2" w:rsidRDefault="00841DA5" w:rsidP="00841DA5">
      <w:pPr>
        <w:pStyle w:val="Heading3"/>
      </w:pPr>
      <w:r w:rsidRPr="00CB19E2">
        <w:t>Disease</w:t>
      </w:r>
    </w:p>
    <w:p w:rsidR="00841DA5" w:rsidRPr="00CB19E2" w:rsidRDefault="00841DA5" w:rsidP="00841DA5">
      <w:pPr>
        <w:pStyle w:val="Heading4"/>
      </w:pPr>
      <w:r w:rsidRPr="00CB19E2">
        <w:t xml:space="preserve">Russian economic collapse causes massive spread of diseases </w:t>
      </w:r>
    </w:p>
    <w:p w:rsidR="00841DA5" w:rsidRPr="00CB19E2" w:rsidRDefault="00841DA5" w:rsidP="00841DA5">
      <w:r w:rsidRPr="00CB19E2">
        <w:rPr>
          <w:rStyle w:val="StyleStyleBold12pt"/>
        </w:rPr>
        <w:t>Small no date</w:t>
      </w:r>
      <w:r w:rsidR="00691703" w:rsidRPr="00CB19E2">
        <w:t xml:space="preserve"> (</w:t>
      </w:r>
      <w:r w:rsidRPr="00CB19E2">
        <w:t xml:space="preserve">Ian, M.A. Emerging Infectious Diseases from the Global to the Local Perspective: A Summary of a Workshop of the Forum on Emerging Infections. Head of Mission, Médecins sans Frontières, Tashkent, Uzbekistan </w:t>
      </w:r>
      <w:hyperlink r:id="rId67" w:history="1">
        <w:r w:rsidR="00691703" w:rsidRPr="00CB19E2">
          <w:rPr>
            <w:rStyle w:val="Hyperlink"/>
          </w:rPr>
          <w:t>http://www.ncbi.nlm.nih.gov/books/NBK99564</w:t>
        </w:r>
      </w:hyperlink>
      <w:r w:rsidR="00691703" w:rsidRPr="00CB19E2">
        <w:t>, hhs-nw)</w:t>
      </w:r>
    </w:p>
    <w:p w:rsidR="00841DA5" w:rsidRPr="00CB19E2" w:rsidRDefault="00841DA5" w:rsidP="00841DA5">
      <w:pPr>
        <w:rPr>
          <w:lang w:val="en"/>
        </w:rPr>
      </w:pPr>
    </w:p>
    <w:p w:rsidR="00841DA5" w:rsidRPr="00CB19E2" w:rsidRDefault="00841DA5" w:rsidP="00841DA5">
      <w:pPr>
        <w:rPr>
          <w:sz w:val="14"/>
        </w:rPr>
      </w:pPr>
      <w:r w:rsidRPr="00CB19E2">
        <w:rPr>
          <w:sz w:val="14"/>
        </w:rPr>
        <w:t xml:space="preserve">In the aftermath of the Cold War, a diverse group of 15 independent countries— with a population of more than 350 million people, dozens of different languages, and just as many different ethnic and national groups—faced the reemergence of the tuberculosis (TB) bacillus. </w:t>
      </w:r>
      <w:r w:rsidRPr="00CB19E2">
        <w:rPr>
          <w:rStyle w:val="StyleBoldUnderline"/>
        </w:rPr>
        <w:t xml:space="preserve">TB stands above all </w:t>
      </w:r>
      <w:hyperlink r:id="rId68" w:history="1">
        <w:r w:rsidRPr="00CB19E2">
          <w:rPr>
            <w:rStyle w:val="StyleBoldUnderline"/>
          </w:rPr>
          <w:t>emerging infections</w:t>
        </w:r>
      </w:hyperlink>
      <w:r w:rsidRPr="00CB19E2">
        <w:rPr>
          <w:rStyle w:val="StyleBoldUnderline"/>
        </w:rPr>
        <w:t xml:space="preserve"> as the single largest public health concern in the region</w:t>
      </w:r>
      <w:r w:rsidRPr="00CB19E2">
        <w:rPr>
          <w:sz w:val="14"/>
        </w:rPr>
        <w:t xml:space="preserve">. </w:t>
      </w:r>
      <w:r w:rsidRPr="00CB19E2">
        <w:rPr>
          <w:rStyle w:val="StyleBoldUnderline"/>
        </w:rPr>
        <w:t>Various factors affect the response to this threat, including economic</w:t>
      </w:r>
      <w:r w:rsidRPr="00CB19E2">
        <w:rPr>
          <w:sz w:val="14"/>
        </w:rPr>
        <w:t xml:space="preserve">, environmental, and political </w:t>
      </w:r>
      <w:r w:rsidRPr="00CB19E2">
        <w:rPr>
          <w:rStyle w:val="StyleBoldUnderline"/>
        </w:rPr>
        <w:t>elements</w:t>
      </w:r>
      <w:r w:rsidRPr="00CB19E2">
        <w:rPr>
          <w:sz w:val="14"/>
        </w:rPr>
        <w:t xml:space="preserve">, the infrastructure and the capacity of the stricken communities to respond, diagnostic and treatment considerations and constraints, and the role of nongovernmental organizations (NGOs) in combating TB. This summary focuses on the situation in five Central Asian states that were part of the former Soviet Union (FSU)—Kazakhstan, Uzbekistan, Kyrgyzstan, Turkmenistan, and Tajikistan—with a particular focus on the 5 million people living in what is considered the world's greatest environmental disaster area, the Aral Sea area. </w:t>
      </w:r>
      <w:r w:rsidRPr="00CB19E2">
        <w:rPr>
          <w:rStyle w:val="StyleBoldUnderline"/>
        </w:rPr>
        <w:t>Reference is also made to the high rate of TB in Russian prison</w:t>
      </w:r>
      <w:r w:rsidRPr="00CB19E2">
        <w:rPr>
          <w:sz w:val="14"/>
        </w:rPr>
        <w:t xml:space="preserve">s. </w:t>
      </w:r>
      <w:r w:rsidRPr="00CB19E2">
        <w:rPr>
          <w:rStyle w:val="StyleBoldUnderline"/>
        </w:rPr>
        <w:t>Reemergence of Infectious Disease in the Former Soviet Union With the drastic economic</w:t>
      </w:r>
      <w:r w:rsidRPr="00CB19E2">
        <w:rPr>
          <w:sz w:val="14"/>
        </w:rPr>
        <w:t xml:space="preserve">, political, and environmental </w:t>
      </w:r>
      <w:r w:rsidRPr="00CB19E2">
        <w:rPr>
          <w:rStyle w:val="StyleBoldUnderline"/>
        </w:rPr>
        <w:t>changes in the landscape</w:t>
      </w:r>
      <w:r w:rsidRPr="00CB19E2">
        <w:rPr>
          <w:sz w:val="14"/>
        </w:rPr>
        <w:t xml:space="preserve"> of the FSU came a change in disease patterns in the last decade of the 20th century. </w:t>
      </w:r>
      <w:r w:rsidRPr="00CB19E2">
        <w:rPr>
          <w:rStyle w:val="StyleBoldUnderline"/>
        </w:rPr>
        <w:t>Diseases that were well controlled, well hidden, or simply not prevalent during the Soviet period began to appear. The recent development of an HIV/AIDS epidemic in the Slavic states is an ominous precursor to similar developments in the Caucasus and Central Asia in the near future</w:t>
      </w:r>
      <w:r w:rsidRPr="00CB19E2">
        <w:rPr>
          <w:sz w:val="14"/>
        </w:rPr>
        <w:t xml:space="preserve">. From the start of the outbreak in Russia in 1987 until 1995, the total number of HIV-positive individuals officially registered was relatively small. During 1996 alone, however, 1,495 new infections were officially registered. In 1997, </w:t>
      </w:r>
      <w:r w:rsidRPr="00CB19E2">
        <w:rPr>
          <w:rStyle w:val="StyleBoldUnderline"/>
        </w:rPr>
        <w:t>4,337 new infections were registered</w:t>
      </w:r>
      <w:r w:rsidRPr="00CB19E2">
        <w:rPr>
          <w:sz w:val="14"/>
        </w:rPr>
        <w:t xml:space="preserve"> of which 3,200 were among intravenous drug users. By the end of 1998, the total number of persons officially registered was more than 10,000, and by June 1999, the total had climbed to more than 14,000. Because of possible inaccuracies in counting, however, it is possible that at the end of </w:t>
      </w:r>
      <w:r w:rsidRPr="00CB19E2">
        <w:rPr>
          <w:rStyle w:val="StyleBoldUnderline"/>
        </w:rPr>
        <w:t>1999 there are 100,000 to 200,000 persons with HIV in Russia alone</w:t>
      </w:r>
      <w:r w:rsidRPr="00CB19E2">
        <w:rPr>
          <w:sz w:val="14"/>
        </w:rPr>
        <w:t xml:space="preserve">. The socioeconomic upheaval in Russia and other countries of the FSU </w:t>
      </w:r>
      <w:r w:rsidRPr="00CB19E2">
        <w:rPr>
          <w:rStyle w:val="StyleBoldUnderline"/>
        </w:rPr>
        <w:t>has seriously hampered the health system's ability to respond to this epidemic.</w:t>
      </w:r>
      <w:r w:rsidRPr="00CB19E2">
        <w:rPr>
          <w:sz w:val="14"/>
        </w:rPr>
        <w:t xml:space="preserve"> </w:t>
      </w:r>
      <w:r w:rsidRPr="00CB19E2">
        <w:rPr>
          <w:rStyle w:val="StyleBoldUnderline"/>
        </w:rPr>
        <w:t xml:space="preserve">The health system is overburdened and severely underfunded, resulting in material shortages and the nonpayment of salaries. Years of isolation from international research on HIV/AIDS, concomitant with the stigma associated with the disease, contributed to a basic lack of HIV/AIDS knowledge among health workers and the public. </w:t>
      </w:r>
      <w:r w:rsidRPr="00CB19E2">
        <w:rPr>
          <w:sz w:val="14"/>
        </w:rPr>
        <w:t xml:space="preserve">The incidence of diphtheria has also skyrocketed in recent years. In 1980, the region accounted for less than 1 percent of diphtheria cases worldwide. By 1994, almost 90 percent of reported cases were occurring in the region, with more than 50,000 cases reported in 1995. The incidence of malaria, which had been all but eradicated in the FSU, in the last few years has shown an alarming increase in the most southern states— from a few incidental and most likely imported cases of malaria in Tajikistan in the early 1990s, to almost 20,000 cases reported in 1998. In a region with a vast amount of stagnant water because of ineffective irrigation schemes and an entire generation of people with no experience with malaria prevention, a public health crisis is in the making as the malaria belt moves north. </w:t>
      </w:r>
      <w:r w:rsidRPr="00CB19E2">
        <w:rPr>
          <w:rStyle w:val="StyleBoldUnderline"/>
        </w:rPr>
        <w:t>It is TB, however, that typifies the threat that reemerging diseases can have on the FSU</w:t>
      </w:r>
      <w:r w:rsidRPr="00CB19E2">
        <w:rPr>
          <w:sz w:val="14"/>
        </w:rPr>
        <w:t xml:space="preserve">. The TB incidence rates in the FSU vary from country to country, with rates of anywhere from 50 per 100,000 population in Russia to a high of 300 per 100,000 population in the Aral Sea area of Central Asia. </w:t>
      </w:r>
      <w:r w:rsidRPr="00CB19E2">
        <w:rPr>
          <w:rStyle w:val="StyleBoldUnderline"/>
        </w:rPr>
        <w:t>This represents more then a doubling of cases in less than 7 years</w:t>
      </w:r>
      <w:r w:rsidRPr="00CB19E2">
        <w:rPr>
          <w:sz w:val="14"/>
        </w:rPr>
        <w:t xml:space="preserve">. </w:t>
      </w:r>
      <w:r w:rsidRPr="00CB19E2">
        <w:rPr>
          <w:rStyle w:val="StyleBoldUnderline"/>
        </w:rPr>
        <w:t>The prison population has an incidence 60 to 100 times higher than that among the civilian population</w:t>
      </w:r>
      <w:r w:rsidRPr="00CB19E2">
        <w:rPr>
          <w:sz w:val="14"/>
        </w:rPr>
        <w:t>. The uniqueness of the problem lies in the proportion of multidrug-resistant TB (MDR-TB) cases in civilian society, which is roughly 5 to 10 percent of all cases, and in the prison setting, where at least 20 percent of all patients have MDR-TB. These high rates of MDR-TB, in contrast to the rates in other regions of the world, reflect the breakdown of the political, economic, and health infrastructures in the region. Political and Economic Causes of TB Reemergence The Soviet Union had a very effective, albeit unsustainable</w:t>
      </w:r>
      <w:r w:rsidRPr="00CB19E2">
        <w:rPr>
          <w:rStyle w:val="StyleBoldUnderline"/>
        </w:rPr>
        <w:t>, TB prevention and control infrastructure. With the break-up of the Soviet Union, however, the ensuing economic collapse, and the redirection of political priorities, the TB prevention infrastructure fell apart.</w:t>
      </w:r>
      <w:r w:rsidRPr="00CB19E2">
        <w:rPr>
          <w:sz w:val="14"/>
        </w:rPr>
        <w:t xml:space="preserve"> The governments of the region and health care workers showed reluctance to adopt the WHO-developed directly observed treatment (short course) strategy (</w:t>
      </w:r>
      <w:hyperlink r:id="rId69" w:history="1">
        <w:r w:rsidRPr="00CB19E2">
          <w:rPr>
            <w:rStyle w:val="Hyperlink"/>
            <w:sz w:val="14"/>
          </w:rPr>
          <w:t>DOTS</w:t>
        </w:r>
      </w:hyperlink>
      <w:r w:rsidRPr="00CB19E2">
        <w:rPr>
          <w:sz w:val="14"/>
        </w:rPr>
        <w:t xml:space="preserve">). In several countries, the old Soviet law, which outlawed the reporting and even the use of the word “epidemic,” is still in the minds of health workers and politicians, even though it is not on the books. Such attitudes have slowed the reform of the TB prevention and control infrastructure. Regional and other governments have shown a dangerous disregard for TB. TB is a disease that is either treated well, or not at all. The effect of the remnants of the old TB program is the development of MDR-TB. The drugs required to treat pansensitive TB cost roughly $15 to $40. The costs of drugs used to treat MDR-TB are 250 times more, and even then, cure rates reach only 50 percent. It has been estimated that $600 million would be required to cover 70 percent of the world TB cases with </w:t>
      </w:r>
      <w:hyperlink r:id="rId70" w:history="1">
        <w:r w:rsidRPr="00CB19E2">
          <w:rPr>
            <w:rStyle w:val="Hyperlink"/>
            <w:sz w:val="14"/>
          </w:rPr>
          <w:t>DOTS</w:t>
        </w:r>
      </w:hyperlink>
      <w:r w:rsidRPr="00CB19E2">
        <w:rPr>
          <w:sz w:val="14"/>
        </w:rPr>
        <w:t>. Total international aid for TB in 1997 was a paltry $16 million. At present, however, MDR-TB has increased the transnational public health threat, and the costs associated with combating the disease cannot be met locally</w:t>
      </w:r>
      <w:r w:rsidRPr="00CB19E2">
        <w:rPr>
          <w:rStyle w:val="StyleBoldUnderline"/>
        </w:rPr>
        <w:t>. Directly associated with the economic collapse and the lack of political commitment is a long list of forces at play, and these are driving the TB epidemic</w:t>
      </w:r>
      <w:r w:rsidRPr="00CB19E2">
        <w:rPr>
          <w:sz w:val="14"/>
        </w:rPr>
        <w:t xml:space="preserve"> in the FSU. They include the following: Lack of surveillance, monitoring, and program evaluation. The only </w:t>
      </w:r>
      <w:r w:rsidRPr="00CB19E2">
        <w:rPr>
          <w:rStyle w:val="StyleBoldUnderline"/>
        </w:rPr>
        <w:t>way a reliable rate of TB can be determined is with a rigorous TB control program in place. This presents a paradox: the stronger the TB control program, the greater the chances that the incidence of TB is insignificant.</w:t>
      </w:r>
      <w:r w:rsidRPr="00CB19E2">
        <w:rPr>
          <w:sz w:val="14"/>
        </w:rPr>
        <w:t xml:space="preserve"> Conversely, the time when monitoring is of utmost importance is precisely the time when epidemiological surveillance capacity is likely to be poor. Moreover, in the FSU an accurate denominator cannot be determined to arrive at an incidence rate because a census has not been taken since 1989 and millions of people have migrated throughout the region. Slowness in adapting new and effective protocols, such as </w:t>
      </w:r>
      <w:hyperlink r:id="rId71" w:history="1">
        <w:r w:rsidRPr="00CB19E2">
          <w:rPr>
            <w:rStyle w:val="Hyperlink"/>
            <w:sz w:val="14"/>
          </w:rPr>
          <w:t>DOTS</w:t>
        </w:r>
      </w:hyperlink>
      <w:r w:rsidRPr="00CB19E2">
        <w:rPr>
          <w:sz w:val="14"/>
        </w:rPr>
        <w:t xml:space="preserve">. As of June 1998, within the five Central Asian countries, less than 2 percent of the estimated 50 million people were surveyed by DOTS. The longer this occurs, the greater the amplification of TB drug resistance, leading to the development of MDR-TB when DOTS is no longer effective. In addition, how likely is it that countries that have been slow in adopting DOTS will refer to DOTS Plus, a second-line drug treatment regimen for MDR-TB? Lack of drugs. The countries of Central Asia are not in a position to finance the three- to four-drug regimen associated with a </w:t>
      </w:r>
      <w:hyperlink r:id="rId72" w:history="1">
        <w:r w:rsidRPr="00CB19E2">
          <w:rPr>
            <w:rStyle w:val="Hyperlink"/>
            <w:sz w:val="14"/>
          </w:rPr>
          <w:t>DOTS</w:t>
        </w:r>
      </w:hyperlink>
      <w:r w:rsidRPr="00CB19E2">
        <w:rPr>
          <w:sz w:val="14"/>
        </w:rPr>
        <w:t xml:space="preserve"> program, let alone consider adding second-line drugs for the treatment of MDR-TB. Poor laboratory quality. The Soviet TB treatment protocol had an overreliance on X-rays for the diagnosis of TB, in contrast to a </w:t>
      </w:r>
      <w:hyperlink r:id="rId73" w:history="1">
        <w:r w:rsidRPr="00CB19E2">
          <w:rPr>
            <w:rStyle w:val="Hyperlink"/>
            <w:sz w:val="14"/>
          </w:rPr>
          <w:t>DOTS</w:t>
        </w:r>
      </w:hyperlink>
      <w:r w:rsidRPr="00CB19E2">
        <w:rPr>
          <w:sz w:val="14"/>
        </w:rPr>
        <w:t xml:space="preserve"> program, which primarily relies on sputum smear microscopy for the diagnosis of TB. </w:t>
      </w:r>
      <w:r w:rsidRPr="00CB19E2">
        <w:rPr>
          <w:rStyle w:val="StyleBoldUnderline"/>
        </w:rPr>
        <w:t>Most laboratories that were once equipped with such diagnostic tools were underused and are now almost in a state of complete collapse, lacking even basic reagents.</w:t>
      </w:r>
      <w:r w:rsidRPr="00CB19E2">
        <w:rPr>
          <w:sz w:val="14"/>
        </w:rPr>
        <w:t xml:space="preserve"> In all of Central Asia, it is safe to say that not one laboratory has the capacity to conduct culture and drug sensitivity testing for the 50 million people in the region, with a scarce few laboratories that can even perform simple diagnostic tests. Deteriorating physical infrastructure and logistics management</w:t>
      </w:r>
      <w:r w:rsidRPr="00CB19E2">
        <w:rPr>
          <w:rStyle w:val="StyleBoldUnderline"/>
        </w:rPr>
        <w:t>. A cornerstone of the centralized economy in the FSU was the assignment of productive enterprises to various regions.</w:t>
      </w:r>
      <w:r w:rsidRPr="00CB19E2">
        <w:rPr>
          <w:sz w:val="14"/>
        </w:rPr>
        <w:t xml:space="preserve"> When the FSU collapsed, the entire logistics chain broke as well. As a result, health care resources and logistics in Central Asia have been overlooked. It is common that facilities are not able to separate the infectious from the noninfectious patients, let alone provide a minimum level of hygiene. Moreover, the buildings are often cold during winter months and are dark and unventilated, providing an environment conducive to the spread of the disease. Lack of trained health workers. There is a generalized myth about an abundant supply of health practitioners in the FSU. Indeed, during the Soviet era, health care workers were numerous and well trained. In the Aral Sea area, not only has there been a significant exodus of trained staff because of the environmental disaster, placing a huge strain on the capacity of the health system, but the majority of health care workers who have remained in the region are nearing retirement and have had little to no upgrading of their skills. Given an average monthly salary of roughly $20, it is not surprising that few young people are entering the medical system, let alone dedicating their lives to TB—often literally, given nonexistent staff safety measures. Lack of financing and misdirected priorities. A cost-effectiveness study in Uzbekistan that compared the economic treatment costs of the traditional Soviet TB protocol and </w:t>
      </w:r>
      <w:hyperlink r:id="rId74" w:history="1">
        <w:r w:rsidRPr="00CB19E2">
          <w:rPr>
            <w:rStyle w:val="Hyperlink"/>
            <w:sz w:val="14"/>
          </w:rPr>
          <w:t>DOTS</w:t>
        </w:r>
      </w:hyperlink>
      <w:r w:rsidRPr="00CB19E2">
        <w:rPr>
          <w:sz w:val="14"/>
        </w:rPr>
        <w:t xml:space="preserve"> showed that if the government implemented DOTS, a savings of $5 million per year would be incurred. Once the epidemic was under control, the savings would continue to increase because of the immediate decrease in prevalence and the gradual decrease in incidence. Yet, there is still reliance on expensive mass screening programs using radiology. Special Problems of the Prisons Forty-two percent of all TB cases in Russia are among members of the prison population. Little is known about the prisoner infection rate in Central Asia, </w:t>
      </w:r>
      <w:r w:rsidRPr="00CB19E2">
        <w:rPr>
          <w:rStyle w:val="StyleBoldUnderline"/>
        </w:rPr>
        <w:t>but it is likely to be similar to, if not worse than that in Russia. Metaphorically, the Russian prison system is a petri dish that cultures various strains of the TB bacillus. Every year the system incarcerates 300,000 otherwise healthy Russians and releases another 300,000, most of whom will have been exposed to TB during their incarcerations. Among them, approximately 10 percent develop active disease and 80 percent carry the TB bacterium in a latent state; approximately 40 percent of all patients are exposed to MDR strains</w:t>
      </w:r>
      <w:r w:rsidRPr="00CB19E2">
        <w:rPr>
          <w:sz w:val="14"/>
        </w:rPr>
        <w:t xml:space="preserve">. The cause of high levels of drug resistance is the delay in the implementation of </w:t>
      </w:r>
      <w:hyperlink r:id="rId75" w:history="1">
        <w:r w:rsidRPr="00CB19E2">
          <w:rPr>
            <w:rStyle w:val="Hyperlink"/>
            <w:sz w:val="14"/>
          </w:rPr>
          <w:t>DOTS</w:t>
        </w:r>
      </w:hyperlink>
      <w:r w:rsidRPr="00CB19E2">
        <w:rPr>
          <w:sz w:val="14"/>
        </w:rPr>
        <w:t xml:space="preserve"> and the lack of prison reform. The crisis is almost at the point at which, unless second-line drugs are introduced in the prison system, the situation will never be controlled.</w:t>
      </w:r>
    </w:p>
    <w:p w:rsidR="00841DA5" w:rsidRPr="00CB19E2" w:rsidRDefault="00841DA5" w:rsidP="00841DA5">
      <w:pPr>
        <w:rPr>
          <w:sz w:val="14"/>
          <w:lang w:val="en"/>
        </w:rPr>
      </w:pPr>
    </w:p>
    <w:p w:rsidR="00841DA5" w:rsidRPr="00CB19E2" w:rsidRDefault="00841DA5" w:rsidP="00841DA5"/>
    <w:p w:rsidR="00C0053E" w:rsidRPr="00CB19E2" w:rsidRDefault="00C0053E" w:rsidP="00C0053E">
      <w:pPr>
        <w:pStyle w:val="Heading3"/>
      </w:pPr>
      <w:r w:rsidRPr="00CB19E2">
        <w:t>Economic Collapse</w:t>
      </w:r>
      <w:r w:rsidR="002C7172" w:rsidRPr="00CB19E2">
        <w:t xml:space="preserve"> Ext</w:t>
      </w:r>
    </w:p>
    <w:p w:rsidR="00C0053E" w:rsidRPr="00CB19E2" w:rsidRDefault="00C0053E" w:rsidP="00C0053E">
      <w:pPr>
        <w:pStyle w:val="Heading4"/>
      </w:pPr>
      <w:r w:rsidRPr="00CB19E2">
        <w:t>Oil decline leads to economic collapse</w:t>
      </w:r>
    </w:p>
    <w:p w:rsidR="00C0053E" w:rsidRPr="00CB19E2" w:rsidRDefault="00C0053E" w:rsidP="00C0053E">
      <w:r w:rsidRPr="00CB19E2">
        <w:rPr>
          <w:rStyle w:val="StyleStyleBold12pt"/>
        </w:rPr>
        <w:t>Duffy 13</w:t>
      </w:r>
      <w:r w:rsidRPr="00CB19E2">
        <w:t xml:space="preserve"> </w:t>
      </w:r>
      <w:r w:rsidR="00691703" w:rsidRPr="00CB19E2">
        <w:t>(</w:t>
      </w:r>
      <w:r w:rsidRPr="00CB19E2">
        <w:t>Aimee, (staff writer), Apr. 20, 2013.  Retrieved Apr. 22, 2013 from http://www.fool.com/investing /general/2013/04/20/cheap-oil-may-be-here-before-you-know-it.aspx</w:t>
      </w:r>
      <w:r w:rsidR="00691703" w:rsidRPr="00CB19E2">
        <w:t>, hhs-nw)</w:t>
      </w:r>
    </w:p>
    <w:p w:rsidR="00C0053E" w:rsidRPr="00CB19E2" w:rsidRDefault="00C0053E" w:rsidP="00C0053E">
      <w:pPr>
        <w:rPr>
          <w:sz w:val="16"/>
        </w:rPr>
      </w:pPr>
      <w:r w:rsidRPr="00CB19E2">
        <w:rPr>
          <w:sz w:val="16"/>
        </w:rPr>
        <w:t xml:space="preserve">The problem is that isn't quite how it works. </w:t>
      </w:r>
      <w:r w:rsidRPr="00CB19E2">
        <w:rPr>
          <w:rStyle w:val="StyleBoldUnderline"/>
        </w:rPr>
        <w:t xml:space="preserve">Russia </w:t>
      </w:r>
      <w:r w:rsidRPr="00CB19E2">
        <w:rPr>
          <w:sz w:val="16"/>
        </w:rPr>
        <w:t xml:space="preserve"> for one, </w:t>
      </w:r>
      <w:r w:rsidRPr="00CB19E2">
        <w:rPr>
          <w:rStyle w:val="StyleBoldUnderline"/>
        </w:rPr>
        <w:t xml:space="preserve">has always been dependent on oil prices. In fact, it was the collapse of oil prices in the late '80s that ended up being the </w:t>
      </w:r>
      <w:r w:rsidRPr="00CB19E2">
        <w:rPr>
          <w:rStyle w:val="Emphasis"/>
        </w:rPr>
        <w:t>straw that broke the USSR's back</w:t>
      </w:r>
      <w:r w:rsidRPr="00CB19E2">
        <w:rPr>
          <w:sz w:val="16"/>
        </w:rPr>
        <w:t>. As Tyler Priest wrote in the Journal of American History last June:</w:t>
      </w:r>
      <w:r w:rsidRPr="00CB19E2">
        <w:rPr>
          <w:sz w:val="12"/>
        </w:rPr>
        <w:t>¶</w:t>
      </w:r>
      <w:r w:rsidRPr="00CB19E2">
        <w:rPr>
          <w:sz w:val="16"/>
        </w:rPr>
        <w:t xml:space="preserve"> </w:t>
      </w:r>
      <w:r w:rsidRPr="00CB19E2">
        <w:rPr>
          <w:rStyle w:val="StyleBoldUnderline"/>
        </w:rPr>
        <w:t>The oil price collapse</w:t>
      </w:r>
      <w:r w:rsidRPr="00CB19E2">
        <w:rPr>
          <w:sz w:val="16"/>
        </w:rPr>
        <w:t xml:space="preserve"> also played a lead role in ending the Cold War. It </w:t>
      </w:r>
      <w:r w:rsidRPr="00CB19E2">
        <w:rPr>
          <w:rStyle w:val="StyleBoldUnderline"/>
        </w:rPr>
        <w:t>undermined the economy of the Soviet Union</w:t>
      </w:r>
      <w:r w:rsidRPr="00CB19E2">
        <w:rPr>
          <w:sz w:val="16"/>
        </w:rPr>
        <w:t>, which had quietly become the world's largest oil pro­ducer, dependent on oil export revenues to pay for imported manufactured goods from the West and to support the economies of East European satellites. Plummeting crude prices cost the Soviet Union an alarming $20 billion per year, causing panic in the Polit­buro.</w:t>
      </w:r>
      <w:r w:rsidRPr="00CB19E2">
        <w:rPr>
          <w:sz w:val="12"/>
        </w:rPr>
        <w:t>¶</w:t>
      </w:r>
      <w:r w:rsidRPr="00CB19E2">
        <w:rPr>
          <w:sz w:val="16"/>
        </w:rPr>
        <w:t xml:space="preserve"> </w:t>
      </w:r>
      <w:r w:rsidRPr="00CB19E2">
        <w:rPr>
          <w:rStyle w:val="StyleBoldUnderline"/>
        </w:rPr>
        <w:t xml:space="preserve">Right there you've got the world leader in oil production combined with the necessity of high oil prices, and all that comes of it is a price collapse -- a collapse caused, I might add, by </w:t>
      </w:r>
      <w:r w:rsidRPr="00CB19E2">
        <w:rPr>
          <w:rStyle w:val="Emphasis"/>
        </w:rPr>
        <w:t>a surge in world production</w:t>
      </w:r>
      <w:r w:rsidRPr="00CB19E2">
        <w:rPr>
          <w:sz w:val="16"/>
        </w:rPr>
        <w:t xml:space="preserve"> and OPEC's inability to stick to its quota system. The price of oil was halved in one year, falling to $14 in 1986.</w:t>
      </w:r>
    </w:p>
    <w:p w:rsidR="00C0053E" w:rsidRPr="00CB19E2" w:rsidRDefault="00C0053E" w:rsidP="00C0053E">
      <w:pPr>
        <w:rPr>
          <w:sz w:val="16"/>
        </w:rPr>
      </w:pPr>
    </w:p>
    <w:p w:rsidR="00C0053E" w:rsidRPr="00CB19E2" w:rsidRDefault="00C0053E" w:rsidP="00C0053E">
      <w:pPr>
        <w:pStyle w:val="Heading4"/>
      </w:pPr>
      <w:r w:rsidRPr="00CB19E2">
        <w:t>Oil decline results in Russian Economic collapse</w:t>
      </w:r>
    </w:p>
    <w:p w:rsidR="00C0053E" w:rsidRPr="00CB19E2" w:rsidRDefault="00C0053E" w:rsidP="00C0053E">
      <w:pPr>
        <w:rPr>
          <w:rFonts w:eastAsia="Calibri"/>
        </w:rPr>
      </w:pPr>
      <w:r w:rsidRPr="00CB19E2">
        <w:rPr>
          <w:rStyle w:val="StyleStyleBold12pt"/>
        </w:rPr>
        <w:t>Whitmore 13</w:t>
      </w:r>
      <w:r w:rsidRPr="00CB19E2">
        <w:rPr>
          <w:rFonts w:eastAsia="Calibri"/>
        </w:rPr>
        <w:t xml:space="preserve"> (Brian, Senior Russia Correspondent – Radio Free Europe, “After The Storm: Trends To Watch In Russia In 2013”, Radio Free Europe, 1-2, The Power Vertical)</w:t>
      </w:r>
    </w:p>
    <w:p w:rsidR="00C0053E" w:rsidRPr="00CB19E2" w:rsidRDefault="00C0053E" w:rsidP="00C0053E">
      <w:pPr>
        <w:rPr>
          <w:rFonts w:eastAsia="Calibri"/>
        </w:rPr>
      </w:pPr>
      <w:r w:rsidRPr="00CB19E2">
        <w:rPr>
          <w:rFonts w:eastAsia="Calibri"/>
        </w:rPr>
        <w:t xml:space="preserve">It began with a roar and it ended with a whimper. As 2012 wound down in Russia, the soaring expectations for change that accompanied the civic awakening and mass protests at the year’s dawn had clearly faded. But the social, economic, and political forces that spawned them will continue to shape the landscape well into the new year. </w:t>
      </w:r>
      <w:r w:rsidRPr="00CB19E2">
        <w:rPr>
          <w:rFonts w:eastAsia="Calibri"/>
          <w:bCs/>
          <w:u w:val="single"/>
        </w:rPr>
        <w:t>A fledgling middle class remains hungry for political change</w:t>
      </w:r>
      <w:r w:rsidRPr="00CB19E2">
        <w:rPr>
          <w:rFonts w:eastAsia="Calibri"/>
        </w:rPr>
        <w:t xml:space="preserve">, splits still plague the ruling elite over the way forward, and a fractious opposition movement continues to struggle to find its voice. </w:t>
      </w:r>
      <w:r w:rsidRPr="00CB19E2">
        <w:rPr>
          <w:rFonts w:eastAsia="Calibri"/>
          <w:u w:val="single"/>
        </w:rPr>
        <w:t>With the Kremlin unable to</w:t>
      </w:r>
      <w:r w:rsidRPr="00CB19E2">
        <w:rPr>
          <w:rFonts w:eastAsia="Calibri"/>
        </w:rPr>
        <w:t xml:space="preserve"> decisively </w:t>
      </w:r>
      <w:r w:rsidRPr="00CB19E2">
        <w:rPr>
          <w:rFonts w:eastAsia="Calibri"/>
          <w:u w:val="single"/>
        </w:rPr>
        <w:t>squelch the mounting dissent and the opposition unable to topple</w:t>
      </w:r>
      <w:r w:rsidRPr="00CB19E2">
        <w:rPr>
          <w:rFonts w:eastAsia="Calibri"/>
        </w:rPr>
        <w:t xml:space="preserve"> President Vladimir </w:t>
      </w:r>
      <w:r w:rsidRPr="00CB19E2">
        <w:rPr>
          <w:rFonts w:eastAsia="Calibri"/>
          <w:u w:val="single"/>
        </w:rPr>
        <w:t xml:space="preserve">Putin, Russia has entered an uneasy </w:t>
      </w:r>
      <w:r w:rsidRPr="00CB19E2">
        <w:rPr>
          <w:rFonts w:eastAsia="Calibri"/>
          <w:b/>
          <w:u w:val="single"/>
          <w:bdr w:val="single" w:sz="4" w:space="0" w:color="auto"/>
        </w:rPr>
        <w:t>holding pattern</w:t>
      </w:r>
      <w:r w:rsidRPr="00CB19E2">
        <w:rPr>
          <w:rFonts w:eastAsia="Calibri"/>
          <w:u w:val="single"/>
        </w:rPr>
        <w:t xml:space="preserve"> that has the feel of an interlude between two epochs</w:t>
      </w:r>
      <w:r w:rsidRPr="00CB19E2">
        <w:rPr>
          <w:rFonts w:eastAsia="Calibri"/>
        </w:rPr>
        <w:t xml:space="preserve">. "I don't think we are at the end of the Putin era, but we are at the beginning of the end," says longtime Russia-watcher Edward Lucas, international editor of the British weekly "The Economist" and author of the recently published book "Deception." </w:t>
      </w:r>
      <w:r w:rsidRPr="00CB19E2">
        <w:rPr>
          <w:rFonts w:eastAsia="Calibri"/>
          <w:bCs/>
          <w:u w:val="single"/>
        </w:rPr>
        <w:t>With economic headwinds on the horizon</w:t>
      </w:r>
      <w:r w:rsidRPr="00CB19E2">
        <w:rPr>
          <w:rFonts w:eastAsia="Calibri"/>
        </w:rPr>
        <w:t xml:space="preserve">, </w:t>
      </w:r>
      <w:r w:rsidRPr="00CB19E2">
        <w:t>generational conflict brewing, and new</w:t>
      </w:r>
      <w:r w:rsidRPr="00CB19E2">
        <w:rPr>
          <w:rFonts w:eastAsia="Calibri"/>
          <w:bCs/>
          <w:u w:val="single"/>
          <w:bdr w:val="single" w:sz="4" w:space="0" w:color="auto"/>
        </w:rPr>
        <w:t xml:space="preserve"> </w:t>
      </w:r>
      <w:r w:rsidRPr="00CB19E2">
        <w:t>political forces d</w:t>
      </w:r>
      <w:r w:rsidRPr="00CB19E2">
        <w:rPr>
          <w:rFonts w:eastAsia="Calibri"/>
          <w:bCs/>
          <w:u w:val="single"/>
        </w:rPr>
        <w:t>eveloping, Russian society is changing</w:t>
      </w:r>
      <w:r w:rsidRPr="00CB19E2">
        <w:rPr>
          <w:rFonts w:eastAsia="Calibri"/>
        </w:rPr>
        <w:t xml:space="preserve"> -- and changing rapidly. </w:t>
      </w:r>
      <w:r w:rsidRPr="00CB19E2">
        <w:rPr>
          <w:rFonts w:eastAsia="Calibri"/>
          <w:u w:val="single"/>
        </w:rPr>
        <w:t xml:space="preserve">But the political system remains </w:t>
      </w:r>
      <w:r w:rsidRPr="00CB19E2">
        <w:rPr>
          <w:rFonts w:eastAsia="Calibri"/>
          <w:u w:val="single"/>
          <w:bdr w:val="single" w:sz="4" w:space="0" w:color="auto" w:frame="1"/>
        </w:rPr>
        <w:t>ossified</w:t>
      </w:r>
      <w:r w:rsidRPr="00CB19E2">
        <w:rPr>
          <w:rFonts w:eastAsia="Calibri"/>
        </w:rPr>
        <w:t xml:space="preserve">. So what can we expect in 2013? Below are several trends and issues to keep an eye on in the coming year. The Oil Curse: Energy Prices And The Creaking Welfare State If 2012 was all about politics, </w:t>
      </w:r>
      <w:r w:rsidRPr="00CB19E2">
        <w:rPr>
          <w:rFonts w:eastAsia="Calibri"/>
          <w:bCs/>
          <w:u w:val="single"/>
        </w:rPr>
        <w:t>2013 will</w:t>
      </w:r>
      <w:r w:rsidRPr="00CB19E2">
        <w:rPr>
          <w:rFonts w:eastAsia="Calibri"/>
        </w:rPr>
        <w:t xml:space="preserve"> also </w:t>
      </w:r>
      <w:r w:rsidRPr="00CB19E2">
        <w:rPr>
          <w:rFonts w:eastAsia="Calibri"/>
          <w:bCs/>
          <w:u w:val="single"/>
        </w:rPr>
        <w:t xml:space="preserve">be about </w:t>
      </w:r>
      <w:r w:rsidRPr="00CB19E2">
        <w:rPr>
          <w:rFonts w:eastAsia="Calibri"/>
          <w:b/>
          <w:u w:val="single"/>
          <w:bdr w:val="single" w:sz="4" w:space="0" w:color="auto"/>
        </w:rPr>
        <w:t>economics</w:t>
      </w:r>
      <w:r w:rsidRPr="00CB19E2">
        <w:rPr>
          <w:rFonts w:eastAsia="Calibri"/>
          <w:u w:val="single"/>
        </w:rPr>
        <w:t>. The Russian economy</w:t>
      </w:r>
      <w:r w:rsidRPr="00CB19E2">
        <w:rPr>
          <w:rFonts w:eastAsia="Calibri"/>
        </w:rPr>
        <w:t xml:space="preserve">, the cliche goes, </w:t>
      </w:r>
      <w:r w:rsidRPr="00CB19E2">
        <w:rPr>
          <w:rFonts w:eastAsia="Calibri"/>
          <w:b/>
          <w:u w:val="single"/>
          <w:bdr w:val="single" w:sz="4" w:space="0" w:color="auto" w:frame="1"/>
        </w:rPr>
        <w:t>rests on</w:t>
      </w:r>
      <w:r w:rsidRPr="00CB19E2">
        <w:rPr>
          <w:rFonts w:eastAsia="Calibri"/>
        </w:rPr>
        <w:t xml:space="preserve"> two pillars -- </w:t>
      </w:r>
      <w:r w:rsidRPr="00CB19E2">
        <w:rPr>
          <w:rFonts w:eastAsia="Calibri"/>
          <w:u w:val="single"/>
        </w:rPr>
        <w:t>oil</w:t>
      </w:r>
      <w:r w:rsidRPr="00CB19E2">
        <w:rPr>
          <w:rFonts w:eastAsia="Calibri"/>
        </w:rPr>
        <w:t xml:space="preserve"> and gas. And both will come under increasing pressure as the year unfolds. </w:t>
      </w:r>
      <w:r w:rsidRPr="00CB19E2">
        <w:rPr>
          <w:rFonts w:eastAsia="Calibri"/>
          <w:u w:val="single"/>
        </w:rPr>
        <w:t>World oil prices, currently hovering</w:t>
      </w:r>
      <w:r w:rsidRPr="00CB19E2">
        <w:rPr>
          <w:rFonts w:eastAsia="Calibri"/>
        </w:rPr>
        <w:t xml:space="preserve"> between $9</w:t>
      </w:r>
      <w:r w:rsidRPr="00CB19E2">
        <w:t>0 and $100 per barrel,</w:t>
      </w:r>
      <w:r w:rsidRPr="00CB19E2">
        <w:rPr>
          <w:rFonts w:eastAsia="Calibri"/>
        </w:rPr>
        <w:t xml:space="preserve"> are expected to be volatile for the foreseeable future. And </w:t>
      </w:r>
      <w:r w:rsidRPr="00CB19E2">
        <w:rPr>
          <w:rFonts w:eastAsia="Calibri"/>
          <w:u w:val="single"/>
        </w:rPr>
        <w:t>any</w:t>
      </w:r>
      <w:r w:rsidRPr="00CB19E2">
        <w:rPr>
          <w:rFonts w:eastAsia="Calibri"/>
        </w:rPr>
        <w:t xml:space="preserve"> sharp </w:t>
      </w:r>
      <w:r w:rsidRPr="00CB19E2">
        <w:rPr>
          <w:rFonts w:eastAsia="Calibri"/>
          <w:u w:val="single"/>
        </w:rPr>
        <w:t xml:space="preserve">drop could prove </w:t>
      </w:r>
      <w:r w:rsidRPr="00CB19E2">
        <w:rPr>
          <w:rFonts w:eastAsia="Calibri"/>
          <w:b/>
          <w:u w:val="single"/>
          <w:bdr w:val="single" w:sz="4" w:space="0" w:color="auto"/>
        </w:rPr>
        <w:t>catastrophic</w:t>
      </w:r>
      <w:r w:rsidRPr="00CB19E2">
        <w:rPr>
          <w:rFonts w:eastAsia="Calibri"/>
          <w:u w:val="single"/>
        </w:rPr>
        <w:t xml:space="preserve"> for the Russian economy</w:t>
      </w:r>
      <w:r w:rsidRPr="00CB19E2">
        <w:rPr>
          <w:rFonts w:eastAsia="Calibri"/>
        </w:rPr>
        <w:t xml:space="preserve">. Energy experts and economists say </w:t>
      </w:r>
      <w:r w:rsidRPr="00CB19E2">
        <w:rPr>
          <w:rFonts w:eastAsia="Calibri"/>
          <w:u w:val="single"/>
        </w:rPr>
        <w:t xml:space="preserve">Russia's </w:t>
      </w:r>
      <w:r w:rsidRPr="00CB19E2">
        <w:t>budget will only stay</w:t>
      </w:r>
      <w:r w:rsidRPr="00CB19E2">
        <w:rPr>
          <w:rFonts w:eastAsia="Calibri"/>
        </w:rPr>
        <w:t xml:space="preserve"> </w:t>
      </w:r>
      <w:r w:rsidRPr="00CB19E2">
        <w:rPr>
          <w:rFonts w:eastAsia="Calibri"/>
          <w:u w:val="single"/>
        </w:rPr>
        <w:t>balance</w:t>
      </w:r>
      <w:r w:rsidRPr="00CB19E2">
        <w:rPr>
          <w:rFonts w:eastAsia="Calibri"/>
        </w:rPr>
        <w:t xml:space="preserve">d if oil prices </w:t>
      </w:r>
      <w:r w:rsidRPr="00CB19E2">
        <w:t>remain between $100 and $110 per</w:t>
      </w:r>
      <w:r w:rsidRPr="00CB19E2">
        <w:rPr>
          <w:rFonts w:eastAsia="Calibri"/>
          <w:u w:val="single"/>
        </w:rPr>
        <w:t xml:space="preserve"> barrel</w:t>
      </w:r>
      <w:r w:rsidRPr="00CB19E2">
        <w:rPr>
          <w:rFonts w:eastAsia="Calibri"/>
        </w:rPr>
        <w:t>. Five years ago, the figure needed for a balanced budget was $50 to $55.</w:t>
      </w:r>
    </w:p>
    <w:p w:rsidR="00C0053E" w:rsidRPr="00CB19E2" w:rsidRDefault="00C0053E" w:rsidP="00C0053E"/>
    <w:p w:rsidR="00841DA5" w:rsidRPr="00CB19E2" w:rsidRDefault="00841DA5">
      <w:pPr>
        <w:pStyle w:val="Heading3"/>
      </w:pPr>
      <w:r w:rsidRPr="00CB19E2">
        <w:t>Nuclear War</w:t>
      </w:r>
      <w:r w:rsidR="00A8477A">
        <w:t xml:space="preserve"> Ext</w:t>
      </w:r>
    </w:p>
    <w:p w:rsidR="00841DA5" w:rsidRPr="00CB19E2" w:rsidRDefault="00841DA5" w:rsidP="00841DA5">
      <w:pPr>
        <w:pStyle w:val="Heading4"/>
      </w:pPr>
      <w:r w:rsidRPr="00CB19E2">
        <w:t xml:space="preserve">Russian economic collapse causes crime, terrorism, and nuclear war  </w:t>
      </w:r>
    </w:p>
    <w:p w:rsidR="00841DA5" w:rsidRPr="00CB19E2" w:rsidRDefault="00841DA5" w:rsidP="00841DA5">
      <w:r w:rsidRPr="00CB19E2">
        <w:rPr>
          <w:rFonts w:cs="Arial"/>
          <w:sz w:val="18"/>
          <w:szCs w:val="18"/>
        </w:rPr>
        <w:t>Sambanis o4</w:t>
      </w:r>
      <w:r w:rsidRPr="00CB19E2">
        <w:t xml:space="preserve"> </w:t>
      </w:r>
      <w:r w:rsidRPr="00CB19E2">
        <w:rPr>
          <w:sz w:val="18"/>
        </w:rPr>
        <w:t>[Nicholas Sambanis is Professor of Political Science at Yale University. His publications have appeared in several journals, including the American Political Science Review, World Politics, The Journal of Conflict Resolution, Perspectives on Politics, and The Journal of African Economies. Using Case Studies to Expand Economic Models of Civil War,</w:t>
      </w:r>
      <w:hyperlink r:id="rId76" w:history="1">
        <w:r w:rsidRPr="00CB19E2">
          <w:rPr>
            <w:rStyle w:val="Hyperlink"/>
            <w:sz w:val="18"/>
          </w:rPr>
          <w:t>https://www.apsanet.org/imgtest/sambanis%20PoP%20(june%2004).pdf?origin=publicationDetail</w:t>
        </w:r>
      </w:hyperlink>
      <w:r w:rsidRPr="00CB19E2">
        <w:rPr>
          <w:sz w:val="18"/>
        </w:rPr>
        <w:t xml:space="preserve">] </w:t>
      </w:r>
    </w:p>
    <w:p w:rsidR="00841DA5" w:rsidRPr="00CB19E2" w:rsidRDefault="00841DA5" w:rsidP="00841DA5">
      <w:pPr>
        <w:rPr>
          <w:rFonts w:cs="AGaramond-Regular"/>
          <w:color w:val="000000"/>
          <w:sz w:val="14"/>
          <w:szCs w:val="21"/>
        </w:rPr>
      </w:pPr>
      <w:r w:rsidRPr="00CB19E2">
        <w:rPr>
          <w:rFonts w:cs="AGaramond-BoldItalic"/>
          <w:b/>
          <w:bCs/>
          <w:i/>
          <w:iCs/>
          <w:color w:val="000000"/>
          <w:sz w:val="14"/>
          <w:szCs w:val="21"/>
        </w:rPr>
        <w:t xml:space="preserve">Crime, grievance, and politics: The organization of violence </w:t>
      </w:r>
      <w:r w:rsidRPr="00CB19E2">
        <w:rPr>
          <w:rFonts w:cs="AGaramond-Regular"/>
          <w:color w:val="000000"/>
          <w:sz w:val="14"/>
          <w:szCs w:val="21"/>
        </w:rPr>
        <w:t>Another interesting link identified by the case studies is one between criminal and political violence. In Colombia, for example, 90 percent of the regions in 1995 with the highest homicide rates also had active guerrilla groups, whereas these groups were active in only 54 percent of the country’s total number of regions. Furthermore, 70 percent of these high-homicide regions had substantially high drug trafficking (as compared with 23 percent of regions nationally).</w:t>
      </w:r>
      <w:r w:rsidRPr="00CB19E2">
        <w:rPr>
          <w:rFonts w:cs="AGaramond-Regular"/>
          <w:color w:val="000000"/>
          <w:sz w:val="14"/>
          <w:szCs w:val="14"/>
        </w:rPr>
        <w:t xml:space="preserve">114 </w:t>
      </w:r>
      <w:r w:rsidRPr="00CB19E2">
        <w:rPr>
          <w:rStyle w:val="StyleBoldUnderline"/>
        </w:rPr>
        <w:t>Criminal and political violence are both favored by stateweakness</w:t>
      </w:r>
      <w:r w:rsidRPr="00CB19E2">
        <w:rPr>
          <w:rFonts w:cs="AGaramond-Regular"/>
          <w:color w:val="000000"/>
          <w:sz w:val="14"/>
          <w:szCs w:val="21"/>
        </w:rPr>
        <w:t xml:space="preserve">. Mafias are organizations designed for extortion, smuggling, and drug trade, </w:t>
      </w:r>
      <w:r w:rsidRPr="00CB19E2">
        <w:rPr>
          <w:rStyle w:val="StyleBoldUnderline"/>
        </w:rPr>
        <w:t>but they can also provide security and authority in areas where the state has no monopoly over the means of violence</w:t>
      </w:r>
      <w:r w:rsidRPr="00CB19E2">
        <w:rPr>
          <w:rFonts w:cs="AGaramond-Regular"/>
          <w:color w:val="000000"/>
          <w:sz w:val="14"/>
          <w:szCs w:val="21"/>
        </w:rPr>
        <w:t>.</w:t>
      </w:r>
      <w:r w:rsidRPr="00CB19E2">
        <w:rPr>
          <w:rStyle w:val="StyleBoldUnderline"/>
        </w:rPr>
        <w:t>115Organized crime thus flourished with the decline of the Soviet state’s strength</w:t>
      </w:r>
      <w:r w:rsidRPr="00CB19E2">
        <w:rPr>
          <w:rFonts w:cs="AGaramond-Regular"/>
          <w:color w:val="000000"/>
          <w:sz w:val="14"/>
          <w:szCs w:val="21"/>
        </w:rPr>
        <w:t>. In the 1990s, Russia’s inability to maintain the prison population led to mass releases, which led tomore crime.</w:t>
      </w:r>
      <w:r w:rsidRPr="00CB19E2">
        <w:rPr>
          <w:rStyle w:val="StyleBoldUnderline"/>
        </w:rPr>
        <w:t>116Haphazard privatizations increased the amount of loot, spurring the formation and growth of criminal gangs</w:t>
      </w:r>
      <w:r w:rsidRPr="00CB19E2">
        <w:rPr>
          <w:rFonts w:cs="AGaramond-Regular"/>
          <w:color w:val="000000"/>
          <w:sz w:val="14"/>
          <w:szCs w:val="21"/>
        </w:rPr>
        <w:t xml:space="preserve">, much in the same way that rebel organizations have grown in Sierra Leone and other resource-rich failing states. Looting is also a common way of supporting both political and criminal violence. The form of violence that emerges— Mafia or rebel group—may be determined by the type of available loot and the means necessary to appropriate it. If ordinary crime or corruption is sufficient to acquire the desired amount of loot, then it could prevail as the organizational mode of looting. If large-scale looting is needed and if economies of scale in looting can be exploited, </w:t>
      </w:r>
      <w:r w:rsidRPr="00CB19E2">
        <w:rPr>
          <w:rStyle w:val="StyleBoldUnderline"/>
        </w:rPr>
        <w:t>then organized crime will flourish and can coexist with a weak state.</w:t>
      </w:r>
      <w:r w:rsidRPr="00CB19E2">
        <w:rPr>
          <w:rFonts w:cs="AGaramond-Regular"/>
          <w:color w:val="000000"/>
          <w:sz w:val="14"/>
          <w:szCs w:val="21"/>
        </w:rPr>
        <w:t xml:space="preserve"> If appropriation of loot requires control of the state or control of territory (as in the case of oil deposits), then rebel organizations, particularly secessionist groups, will likely grow. Rebellion may not be necessary </w:t>
      </w:r>
      <w:r w:rsidRPr="00CB19E2">
        <w:rPr>
          <w:rStyle w:val="StyleBoldUnderline"/>
        </w:rPr>
        <w:t>if control of the state can be achieved indirectly through the exploitation of ethnic or kinship networks, turning the state into a source of rents for the group.</w:t>
      </w:r>
      <w:r w:rsidRPr="00CB19E2">
        <w:rPr>
          <w:rFonts w:cs="AGaramond-Regular"/>
          <w:color w:val="000000"/>
          <w:sz w:val="14"/>
          <w:szCs w:val="21"/>
        </w:rPr>
        <w:t xml:space="preserve"> In sum, organized violence is the result of four interacting factors: the demand for loot, the demand for political change, the opportunity to mobilize criminal or insurgent groups, and the mechanisms (relational, emotional, cognitive, or environmental) that characterize claim making and resource extraction. </w:t>
      </w:r>
      <w:r w:rsidRPr="00CB19E2">
        <w:rPr>
          <w:rStyle w:val="StyleBoldUnderline"/>
        </w:rPr>
        <w:t>And there are important links between political and criminal forms of violence</w:t>
      </w:r>
      <w:r w:rsidRPr="00CB19E2">
        <w:rPr>
          <w:rFonts w:cs="AGaramond-Regular"/>
          <w:color w:val="000000"/>
          <w:sz w:val="14"/>
          <w:szCs w:val="21"/>
        </w:rPr>
        <w:t>: while a strong state can deter the escalation of a conflict to violence, criminal and political violence can reinforce each other and thereby undermine a state’s authority and capacity. Consider Sierra Leone, where criminal activity accumulated violence-specific physical and human capital, and war diverted the state’s attention from fighting crime.</w:t>
      </w:r>
      <w:r w:rsidRPr="00CB19E2">
        <w:rPr>
          <w:rFonts w:cs="AGaramond-Regular"/>
          <w:color w:val="000000"/>
          <w:sz w:val="14"/>
          <w:szCs w:val="14"/>
        </w:rPr>
        <w:t xml:space="preserve">117 </w:t>
      </w:r>
      <w:r w:rsidRPr="00CB19E2">
        <w:rPr>
          <w:rFonts w:cs="AGaramond-Regular"/>
          <w:color w:val="000000"/>
          <w:sz w:val="14"/>
          <w:szCs w:val="21"/>
        </w:rPr>
        <w:t xml:space="preserve">Over time, the rebels and criminals became indistinguishable from one another: the Revolutionary United Front (RUF) recruited and supported illicit diamond diggers while fighting against the state. Similarly, in Colombia, guerrillas provided protection for drug cartels, which in turn financed the rebellion. War economies create constituencies that benefit from war, and violence is sustained by the same logic of profiteering that supports criminal activity. </w:t>
      </w:r>
      <w:r w:rsidRPr="00CB19E2">
        <w:rPr>
          <w:rStyle w:val="StyleBoldUnderline"/>
        </w:rPr>
        <w:t>Over time, low levels of crime and violence can take control of a state. In cases where resources are insufficient to create much public support for rebellion or where economic gains do not trump emotional or ideological motives for violence, terrorism may occur. Terrorism can also grow where large-scale rebellion is likely to be crushed by a strong state</w:t>
      </w:r>
      <w:r w:rsidRPr="00CB19E2">
        <w:rPr>
          <w:rFonts w:cs="AGaramond-Regular"/>
          <w:color w:val="000000"/>
          <w:sz w:val="14"/>
          <w:szCs w:val="21"/>
        </w:rPr>
        <w:t xml:space="preserve"> (terrorism might be considered an “incomplete” civil war). It can feed off civil war, and vice versa. In Egypt, terrorism against Westerners was the direct result of government suppression of the al-Gama’at al-Islamiyya, an insurgent group. The Israeli- Palestinian conflict (some have called it a civil war since the first intifada, in 1987) was at the heart of international terrorism before the Oslo Accords of 1997. Kidnappings in Colombia provided a means for rebels to finance their insurgency</w:t>
      </w:r>
      <w:r w:rsidRPr="00CB19E2">
        <w:rPr>
          <w:rStyle w:val="StyleBoldUnderline"/>
        </w:rPr>
        <w:t>. Today, Chechen terrorism in Russia is an outgrowth of the Russo-Chechen war. In fact, many Chechen terrorists are “heroes” from the Abkhaz war against Georgia</w:t>
      </w:r>
      <w:r w:rsidRPr="00CB19E2">
        <w:rPr>
          <w:rFonts w:cs="AGaramond-Regular"/>
          <w:color w:val="000000"/>
          <w:sz w:val="14"/>
          <w:szCs w:val="21"/>
        </w:rPr>
        <w:t xml:space="preserve"> (including Shamil Basaev, the Chechen prime minister, who fought in Georgia in 1992 and 1993). As one form of violence feeds </w:t>
      </w:r>
      <w:r w:rsidRPr="00CB19E2">
        <w:rPr>
          <w:rFonts w:cs="Arial"/>
          <w:color w:val="808080"/>
          <w:sz w:val="14"/>
          <w:szCs w:val="18"/>
        </w:rPr>
        <w:t xml:space="preserve">June 2004 </w:t>
      </w:r>
      <w:r w:rsidRPr="00CB19E2">
        <w:rPr>
          <w:rFonts w:cs="Arial"/>
          <w:color w:val="808080"/>
          <w:sz w:val="14"/>
          <w:szCs w:val="24"/>
        </w:rPr>
        <w:t xml:space="preserve">| </w:t>
      </w:r>
      <w:r w:rsidRPr="00CB19E2">
        <w:rPr>
          <w:rFonts w:cs="Arial"/>
          <w:color w:val="808080"/>
          <w:sz w:val="14"/>
          <w:szCs w:val="18"/>
        </w:rPr>
        <w:t xml:space="preserve">Vol. 2/No. 2 </w:t>
      </w:r>
      <w:r w:rsidRPr="00CB19E2">
        <w:rPr>
          <w:rFonts w:cs="Helvetica-Black"/>
          <w:b/>
          <w:bCs/>
          <w:color w:val="808080"/>
          <w:sz w:val="14"/>
          <w:szCs w:val="18"/>
        </w:rPr>
        <w:t xml:space="preserve">269 </w:t>
      </w:r>
      <w:r w:rsidRPr="00CB19E2">
        <w:rPr>
          <w:rFonts w:cs="AGaramond-Regular"/>
          <w:color w:val="000000"/>
          <w:sz w:val="14"/>
          <w:szCs w:val="21"/>
        </w:rPr>
        <w:t xml:space="preserve">into another over time and across space, we become less able to study each form in isolation. </w:t>
      </w:r>
      <w:r w:rsidRPr="00CB19E2">
        <w:rPr>
          <w:rFonts w:cs="HelveticaNeue-Heavy"/>
          <w:b/>
          <w:bCs/>
          <w:color w:val="000000"/>
          <w:sz w:val="14"/>
          <w:szCs w:val="24"/>
        </w:rPr>
        <w:t xml:space="preserve">Theory Building and Omitted Variables </w:t>
      </w:r>
      <w:r w:rsidRPr="00CB19E2">
        <w:rPr>
          <w:rStyle w:val="StyleBoldUnderline"/>
        </w:rPr>
        <w:t>Just as various forms of violence in the same country can influence the risk of civil war onset, civil wars themselves may have such an effect on neighboring countries.</w:t>
      </w:r>
      <w:r w:rsidRPr="00CB19E2">
        <w:rPr>
          <w:rFonts w:cs="AGaramond-Regular"/>
          <w:color w:val="000000"/>
          <w:sz w:val="14"/>
          <w:szCs w:val="21"/>
        </w:rPr>
        <w:t xml:space="preserve"> The CH and FL models disagree on this point. While CH finds that a country’s civil war risk increases if its neighbors have had a civil war in the previous year, FL finds no such evidence. Both models, however, seriously underestimate the international dimension of civil war. Several case studies point to ways a “neighborhood” influences a country’s war risk.</w:t>
      </w:r>
      <w:r w:rsidRPr="00CB19E2">
        <w:rPr>
          <w:rFonts w:cs="AGaramond-Regular"/>
          <w:color w:val="000000"/>
          <w:sz w:val="14"/>
          <w:szCs w:val="14"/>
        </w:rPr>
        <w:t xml:space="preserve">118 </w:t>
      </w:r>
      <w:r w:rsidRPr="00CB19E2">
        <w:rPr>
          <w:rFonts w:cs="AGaramond-BoldItalic"/>
          <w:b/>
          <w:bCs/>
          <w:i/>
          <w:iCs/>
          <w:color w:val="000000"/>
          <w:sz w:val="14"/>
          <w:szCs w:val="21"/>
        </w:rPr>
        <w:t xml:space="preserve">Contagion and diffusion </w:t>
      </w:r>
      <w:r w:rsidRPr="00CB19E2">
        <w:rPr>
          <w:rFonts w:cs="AGaramond-Regular"/>
          <w:color w:val="000000"/>
          <w:sz w:val="14"/>
          <w:szCs w:val="21"/>
        </w:rPr>
        <w:t>As our cases show, such influence can be seen in the significant demonstration (diffusion) effects of civil war.Agood example is the Aceh rebellion in Indonesia, where an independence movement simmered for decades and a brief civil war was quickly suppressed in 1991. The war reignited in 1999 when, in a climate of political instability and economic recession, EastTimor’s referendum on independence emboldenedAcehnese resistance. The onset of mass protest in favor of independence in Aceh can be traced to November 1999, soon after the September 1999 referendum in EastTimor.</w:t>
      </w:r>
      <w:r w:rsidRPr="00CB19E2">
        <w:rPr>
          <w:rFonts w:cs="AGaramond-Regular"/>
          <w:color w:val="000000"/>
          <w:sz w:val="14"/>
          <w:szCs w:val="14"/>
        </w:rPr>
        <w:t xml:space="preserve">119 </w:t>
      </w:r>
      <w:r w:rsidRPr="00CB19E2">
        <w:rPr>
          <w:rFonts w:cs="AGaramond-Regular"/>
          <w:color w:val="000000"/>
          <w:sz w:val="14"/>
          <w:szCs w:val="21"/>
        </w:rPr>
        <w:t>In Senegal, the Casamance independencemovement was influenced by the ideology of the independence struggle in Guinea-Bissau.</w:t>
      </w:r>
      <w:r w:rsidRPr="00CB19E2">
        <w:rPr>
          <w:rFonts w:cs="AGaramond-Regular"/>
          <w:color w:val="000000"/>
          <w:sz w:val="14"/>
          <w:szCs w:val="14"/>
        </w:rPr>
        <w:t xml:space="preserve">120 </w:t>
      </w:r>
      <w:r w:rsidRPr="00CB19E2">
        <w:rPr>
          <w:rFonts w:cs="AGaramond-Regular"/>
          <w:color w:val="000000"/>
          <w:sz w:val="14"/>
          <w:szCs w:val="21"/>
        </w:rPr>
        <w:t>Another sign of neighborhood influence, direct contagion (the spillover of war across borders), is abundantly evident in the cases under review. In the Casamance conflict, Guinea- Bissau was used as a venue for cross-border raids in Senegal, a market for goods, and a source of arms. Yugoslavia’s wars (Croatia in 1991 and from 1992 to 1995; Bosnia from 1992 to 1995; and Kosovo from 1998 to 1999) all were shaped by the rival irredentist nationalisms of Greater Serbia and Greater Croatia, and many of the same groups were active in each war. In the former Soviet republics, wars clustered around the Caucasus in the early 1990s, “benefiting” from the region’s accumulation of war-specific physical and human capital.</w:t>
      </w:r>
      <w:r w:rsidRPr="00CB19E2">
        <w:rPr>
          <w:rFonts w:cs="AGaramond-Regular"/>
          <w:color w:val="000000"/>
          <w:sz w:val="14"/>
          <w:szCs w:val="14"/>
        </w:rPr>
        <w:t xml:space="preserve">121 </w:t>
      </w:r>
      <w:r w:rsidRPr="00CB19E2">
        <w:rPr>
          <w:rFonts w:cs="AGaramond-Regular"/>
          <w:color w:val="000000"/>
          <w:sz w:val="14"/>
          <w:szCs w:val="21"/>
        </w:rPr>
        <w:t>Sierra Leone’s civil war did not start until Charles Taylor’s Liberia provided sanctuary to the rebels; it was sustained by international crime networks that engaged in arms-for-diamonds trade. The civil wars in the African Great Lakes region are perfect examples of contagion. Burundi’s and Rwanda’s recurrent wars influenced each other as well as fighting in DRC, ultimately pulling in Uganda and Zimbabwe. In both Burundi and Rwanda, wars have occurred between the same two ethnic groups: the Hutu and the Tutsi. The Rwandan social revolution of 1959 caused a transfer of power from a Tutsi monarchy to a Hutu majority, leading to massacres of Tutsi and massive refugee movements, some to Burundi.Tutsi groups in Burundi feared a similar development, since the Hutu were also the majority there and the Tutsi sought to consolidate their power over state institutions, especially security forces.</w:t>
      </w:r>
      <w:r w:rsidRPr="00CB19E2">
        <w:rPr>
          <w:rFonts w:cs="AGaramond-Regular"/>
          <w:color w:val="000000"/>
          <w:sz w:val="14"/>
          <w:szCs w:val="14"/>
        </w:rPr>
        <w:t xml:space="preserve">122 </w:t>
      </w:r>
      <w:r w:rsidRPr="00CB19E2">
        <w:rPr>
          <w:rFonts w:cs="AGaramond-Regular"/>
          <w:color w:val="000000"/>
          <w:sz w:val="14"/>
          <w:szCs w:val="21"/>
        </w:rPr>
        <w:t>This ongoing ethnic conflict was at the core of seven episodes of civil war in the two countries. Quantitative studies that point to significant neighborhood effects of civil war have a hard time distinguishing among many possible diffusion and contagion mechanisms.</w:t>
      </w:r>
      <w:r w:rsidRPr="00CB19E2">
        <w:rPr>
          <w:rFonts w:cs="AGaramond-Regular"/>
          <w:color w:val="000000"/>
          <w:sz w:val="14"/>
          <w:szCs w:val="14"/>
        </w:rPr>
        <w:t xml:space="preserve">123 </w:t>
      </w:r>
      <w:r w:rsidRPr="00CB19E2">
        <w:rPr>
          <w:rFonts w:cs="AGaramond-Regular"/>
          <w:color w:val="000000"/>
          <w:sz w:val="14"/>
          <w:szCs w:val="21"/>
        </w:rPr>
        <w:t>A prominent instrument of contagion is cross-border ethnic kin.</w:t>
      </w:r>
      <w:r w:rsidRPr="00CB19E2">
        <w:rPr>
          <w:rFonts w:cs="AGaramond-Regular"/>
          <w:color w:val="000000"/>
          <w:sz w:val="14"/>
          <w:szCs w:val="14"/>
        </w:rPr>
        <w:t xml:space="preserve">124 </w:t>
      </w:r>
      <w:r w:rsidRPr="00CB19E2">
        <w:rPr>
          <w:rFonts w:cs="AGaramond-Regular"/>
          <w:color w:val="000000"/>
          <w:sz w:val="14"/>
          <w:szCs w:val="21"/>
        </w:rPr>
        <w:t xml:space="preserve">We see this in some of the cases. InMacedonia, the risk of civil war in the 1990s increased when ethnic Albanians in Kosovo actively supported Albanian independence across the border by organizing armed opposition to the Macedonian government. </w:t>
      </w:r>
      <w:r w:rsidRPr="00CB19E2">
        <w:rPr>
          <w:rFonts w:cs="AGaramond-Regular"/>
          <w:color w:val="000000"/>
          <w:sz w:val="14"/>
          <w:szCs w:val="14"/>
        </w:rPr>
        <w:t xml:space="preserve">125 </w:t>
      </w:r>
      <w:r w:rsidRPr="00CB19E2">
        <w:rPr>
          <w:rFonts w:cs="AGaramond-Regular"/>
          <w:color w:val="000000"/>
          <w:sz w:val="14"/>
          <w:szCs w:val="21"/>
        </w:rPr>
        <w:t>Indeed, some civil wars are better understood as regional communal conflicts. The wars in Burundi and Rwanda are really wars between Hutus and Tutsis in the Great Lakes region, with significant temporal and spatial dependence connecting civil war outbreaks in these two countries. Another contagion mechanism is the flow of refugees from one country to another. A large number of refugees from Burundi and Rwanda to the Eastern Congo threatened the ethnicdemographic balance of the Kivu region, contributing to conflict among natives, migrants, and refugees.</w:t>
      </w:r>
      <w:r w:rsidRPr="00CB19E2">
        <w:rPr>
          <w:rFonts w:cs="AGaramond-Regular"/>
          <w:color w:val="000000"/>
          <w:sz w:val="14"/>
          <w:szCs w:val="14"/>
        </w:rPr>
        <w:t xml:space="preserve">126 </w:t>
      </w:r>
      <w:r w:rsidRPr="00CB19E2">
        <w:rPr>
          <w:rFonts w:cs="AGaramond-Regular"/>
          <w:color w:val="000000"/>
          <w:sz w:val="14"/>
          <w:szCs w:val="21"/>
        </w:rPr>
        <w:t>An even more common neighborhood factor is the cross-border trade in small arms.</w:t>
      </w:r>
      <w:r w:rsidRPr="00CB19E2">
        <w:rPr>
          <w:rFonts w:cs="AGaramond-Regular"/>
          <w:color w:val="000000"/>
          <w:sz w:val="14"/>
          <w:szCs w:val="14"/>
        </w:rPr>
        <w:t xml:space="preserve">127 </w:t>
      </w:r>
      <w:r w:rsidRPr="00CB19E2">
        <w:rPr>
          <w:rFonts w:cs="AGaramond-Regular"/>
          <w:color w:val="000000"/>
          <w:sz w:val="14"/>
          <w:szCs w:val="21"/>
        </w:rPr>
        <w:t>The end of a civil war creates a surplus of small arms and lowers their price in the neighborhood. The examples above suggest that if we want to predict where and when a civil war will occur, we can no longer afford to ignore the temporal and spatial dependence of various forms of political violence.</w:t>
      </w:r>
      <w:r w:rsidRPr="00CB19E2">
        <w:rPr>
          <w:rFonts w:cs="AGaramond-BoldItalic"/>
          <w:b/>
          <w:bCs/>
          <w:i/>
          <w:iCs/>
          <w:color w:val="000000"/>
          <w:sz w:val="14"/>
          <w:szCs w:val="21"/>
        </w:rPr>
        <w:t xml:space="preserve"> External intervention and internationalized civil </w:t>
      </w:r>
      <w:r w:rsidRPr="00CB19E2">
        <w:rPr>
          <w:rStyle w:val="StyleBoldUnderline"/>
        </w:rPr>
        <w:t>war External intervention is another form of international influence that many case studies have identified as a key factor in civil war onset</w:t>
      </w:r>
      <w:r w:rsidRPr="00CB19E2">
        <w:rPr>
          <w:rFonts w:cs="AGaramond-Regular"/>
          <w:color w:val="000000"/>
          <w:sz w:val="14"/>
          <w:szCs w:val="21"/>
        </w:rPr>
        <w:t>. In Mozambique, DRC, Burundi, Georgia, and several other countries, external economic and military assistance was critical in both inciting and supporting rebellion. JeremyWeinstein and Laudemiro Francisco make a powerful argument that Mozambique’s civil war was largely the result of South Africa’s intervention. When FRELIMO became the new government in Mozambique, it offered safe haven to all African liberation movements and threatened the country’s neighbors, Rhodesia and South Africa. FRELIMO’s opposition in Mozambique, RENAMO, initially had a small base of support and amounted to a proxy war against Zimbabwe African National Liberation Army (ZANLA) guerrillas. The level of violence dropped markedly in 1979, when Rhodesian support for ZANLA stopped after the collapse of the Ian Smith regime.</w:t>
      </w:r>
      <w:r w:rsidRPr="00CB19E2">
        <w:rPr>
          <w:rFonts w:cs="AGaramond-Regular"/>
          <w:color w:val="000000"/>
          <w:sz w:val="14"/>
          <w:szCs w:val="14"/>
        </w:rPr>
        <w:t xml:space="preserve">128 </w:t>
      </w:r>
      <w:r w:rsidRPr="00CB19E2">
        <w:rPr>
          <w:rFonts w:cs="AGaramond-Regular"/>
          <w:color w:val="000000"/>
          <w:sz w:val="14"/>
          <w:szCs w:val="21"/>
        </w:rPr>
        <w:t>RENAMO became incorporated into the South African Defense Forces, from which it acquired supplies as well as logistical and technical support, accounting for its tight, centralized structure.</w:t>
      </w:r>
      <w:r w:rsidRPr="00CB19E2">
        <w:rPr>
          <w:rFonts w:cs="AGaramond-Regular"/>
          <w:color w:val="000000"/>
          <w:sz w:val="14"/>
          <w:szCs w:val="14"/>
        </w:rPr>
        <w:t xml:space="preserve">129 </w:t>
      </w:r>
      <w:r w:rsidRPr="00CB19E2">
        <w:rPr>
          <w:rFonts w:cs="AGaramond-Regular"/>
          <w:color w:val="000000"/>
          <w:sz w:val="14"/>
          <w:szCs w:val="21"/>
        </w:rPr>
        <w:t>Mozambique’s experience is not unique. The third Congolese war—the Shaba rebellion—was the result of an invasion by Congolese expatriates from Angola.</w:t>
      </w:r>
      <w:r w:rsidRPr="00CB19E2">
        <w:rPr>
          <w:rFonts w:cs="AGaramond-Regular"/>
          <w:color w:val="000000"/>
          <w:sz w:val="14"/>
          <w:szCs w:val="14"/>
        </w:rPr>
        <w:t xml:space="preserve">130 </w:t>
      </w:r>
      <w:r w:rsidRPr="00CB19E2">
        <w:rPr>
          <w:rFonts w:cs="AGaramond-Regular"/>
          <w:color w:val="000000"/>
          <w:sz w:val="14"/>
          <w:szCs w:val="21"/>
        </w:rPr>
        <w:t>Yugoslavia’s ethnic conflict in Kosovo rose to the level of civil war only after NATO’s military intervention. And earlier, the Bosnian Serbs and Croats would probably not have had sufficient military resources to wage war in Bosnia without the support of Serbia and Croatia, respectively.</w:t>
      </w:r>
      <w:r w:rsidRPr="00CB19E2">
        <w:rPr>
          <w:rFonts w:cs="AGaramond-Regular"/>
          <w:color w:val="000000"/>
          <w:sz w:val="14"/>
          <w:szCs w:val="14"/>
        </w:rPr>
        <w:t xml:space="preserve">131 </w:t>
      </w:r>
      <w:r w:rsidRPr="00CB19E2">
        <w:rPr>
          <w:rFonts w:cs="AGaramond-Regular"/>
          <w:color w:val="000000"/>
          <w:sz w:val="14"/>
          <w:szCs w:val="21"/>
        </w:rPr>
        <w:t xml:space="preserve">In Georgia, </w:t>
      </w:r>
      <w:r w:rsidRPr="00CB19E2">
        <w:rPr>
          <w:rStyle w:val="StyleBoldUnderline"/>
        </w:rPr>
        <w:t>Abkhazian resistance could not have been organized or sustained without direct Russian assistance.1</w:t>
      </w:r>
      <w:r w:rsidRPr="00CB19E2">
        <w:rPr>
          <w:rFonts w:cs="AGaramond-Regular"/>
          <w:color w:val="000000"/>
          <w:sz w:val="14"/>
          <w:szCs w:val="14"/>
        </w:rPr>
        <w:t xml:space="preserve">32 </w:t>
      </w:r>
      <w:r w:rsidRPr="00CB19E2">
        <w:rPr>
          <w:rFonts w:cs="AGaramond-Regular"/>
          <w:color w:val="000000"/>
          <w:sz w:val="14"/>
          <w:szCs w:val="21"/>
        </w:rPr>
        <w:t>Similarly, the Lebanese war cannot be understood as distinct from the multiple external interventions and counterinterventions by the United States, Syria, and Israel. Most of the local factions in Lebanon represented a foreign government’s interest. In Sierra Leone, persistently high levels of poverty, slow economic growth, low levels of education, and high dependence on natural resources did not cause a civil war until soon after the onset of Liberia’s civil war in 1989. Charles Taylor offered</w:t>
      </w:r>
    </w:p>
    <w:p w:rsidR="00841DA5" w:rsidRPr="00CB19E2" w:rsidRDefault="00841DA5" w:rsidP="00841DA5"/>
    <w:p w:rsidR="00841DA5" w:rsidRPr="00CB19E2" w:rsidRDefault="00841DA5" w:rsidP="00841DA5">
      <w:pPr>
        <w:pStyle w:val="Heading3"/>
      </w:pPr>
      <w:r w:rsidRPr="00CB19E2">
        <w:t>Poverty</w:t>
      </w:r>
    </w:p>
    <w:p w:rsidR="00841DA5" w:rsidRPr="00CB19E2" w:rsidRDefault="00841DA5" w:rsidP="00841DA5">
      <w:pPr>
        <w:pStyle w:val="Heading4"/>
      </w:pPr>
      <w:r w:rsidRPr="00CB19E2">
        <w:t xml:space="preserve">Russian economic collapse fosters poverty </w:t>
      </w:r>
    </w:p>
    <w:p w:rsidR="00841DA5" w:rsidRPr="00CB19E2" w:rsidRDefault="00841DA5" w:rsidP="00841DA5">
      <w:r w:rsidRPr="00CB19E2">
        <w:rPr>
          <w:rStyle w:val="StyleStyleBold12pt"/>
        </w:rPr>
        <w:t>Cox et al., 00</w:t>
      </w:r>
      <w:r w:rsidRPr="00CB19E2">
        <w:t xml:space="preserve"> (Hon. Christopher Cox et al., Chairman, </w:t>
      </w:r>
      <w:r w:rsidRPr="00CB19E2">
        <w:rPr>
          <w:iCs/>
        </w:rPr>
        <w:t>House Policy Committee</w:t>
      </w:r>
      <w:r w:rsidRPr="00CB19E2">
        <w:t>, “</w:t>
      </w:r>
      <w:r w:rsidRPr="00CB19E2">
        <w:rPr>
          <w:bCs/>
        </w:rPr>
        <w:t>Russia's Road to Corruption: How the Clinton Administration Exported Government Instead of Free Enterprise and Failed the Russian People</w:t>
      </w:r>
      <w:r w:rsidRPr="00CB19E2">
        <w:t xml:space="preserve">”, 1/1/2000, </w:t>
      </w:r>
      <w:hyperlink r:id="rId77" w:history="1">
        <w:r w:rsidR="00691703" w:rsidRPr="00CB19E2">
          <w:rPr>
            <w:rStyle w:val="Hyperlink"/>
          </w:rPr>
          <w:t>http://fas.org/news/russia/2000/russia/part08.htm</w:t>
        </w:r>
      </w:hyperlink>
      <w:r w:rsidR="00691703" w:rsidRPr="00CB19E2">
        <w:t>, hhs-nw</w:t>
      </w:r>
      <w:r w:rsidRPr="00CB19E2">
        <w:t>)</w:t>
      </w:r>
    </w:p>
    <w:p w:rsidR="00841DA5" w:rsidRPr="00CB19E2" w:rsidRDefault="00841DA5" w:rsidP="00841DA5">
      <w:pPr>
        <w:rPr>
          <w:sz w:val="16"/>
        </w:rPr>
      </w:pPr>
      <w:r w:rsidRPr="00CB19E2">
        <w:rPr>
          <w:rStyle w:val="StyleBoldUnderline"/>
        </w:rPr>
        <w:t xml:space="preserve">Following the complete collapse of the Russian economy in 1998, the number of people living below the official poverty line--in Russia, a measure of truly desperate conditions--rose to nearly 40%. </w:t>
      </w:r>
      <w:r w:rsidRPr="00CB19E2">
        <w:rPr>
          <w:sz w:val="16"/>
        </w:rPr>
        <w:t xml:space="preserve">Seniors in urban areas--with no access to jobs or land--were the hardest hit. Unlike those in rural areas, who could subsist on homegrown food, they had nowhere to turn. </w:t>
      </w:r>
      <w:r w:rsidRPr="00CB19E2">
        <w:rPr>
          <w:rStyle w:val="StyleBoldUnderline"/>
        </w:rPr>
        <w:t>As in Soviet times, Russians were waiting in lines, hunting for scarce goods, and hoarding what they could find. The devastation of Russian life was by all measurements worse than America's Crash of 1929.</w:t>
      </w:r>
      <w:r w:rsidRPr="00CB19E2">
        <w:rPr>
          <w:sz w:val="16"/>
        </w:rPr>
        <w:t xml:space="preserve"> U.S. unemployment at the end of 1929 reached 1.5 million, representing 1.2% of the total population, but more than 11.3 million Russians were jobless at the end of 1998--7.7% of the nation's total population. In the 1929 crash, stock prices fell 17% by year-end--and 90% by the depth of the Great Depression, four years later. By contrast, the Russian stock market lost 90% of its value in 1998 alone. </w:t>
      </w:r>
      <w:r w:rsidRPr="00CB19E2">
        <w:rPr>
          <w:rStyle w:val="StyleBoldUnderline"/>
        </w:rPr>
        <w:t xml:space="preserve">Millions of ordinary men and women who had deposited their money in Russian banks lost everything. </w:t>
      </w:r>
      <w:r w:rsidRPr="00CB19E2">
        <w:rPr>
          <w:sz w:val="16"/>
        </w:rPr>
        <w:t>Here, an elderly Russian woman takes fruit from a trash bin in Moscow, August 28, 1998.</w:t>
      </w:r>
    </w:p>
    <w:p w:rsidR="002C7172" w:rsidRPr="00CB19E2" w:rsidRDefault="002C7172">
      <w:pPr>
        <w:pStyle w:val="Heading3"/>
      </w:pPr>
      <w:r w:rsidRPr="00CB19E2">
        <w:t>Russian Instability</w:t>
      </w:r>
    </w:p>
    <w:p w:rsidR="002C7172" w:rsidRPr="00CB19E2" w:rsidRDefault="002C7172" w:rsidP="002C7172">
      <w:pPr>
        <w:pStyle w:val="Heading4"/>
      </w:pPr>
      <w:r w:rsidRPr="00CB19E2">
        <w:t>Russian economic collapse fosters high infant mortality, addiction, crime, and disease</w:t>
      </w:r>
    </w:p>
    <w:p w:rsidR="002C7172" w:rsidRPr="00CB19E2" w:rsidRDefault="002C7172" w:rsidP="002C7172">
      <w:r w:rsidRPr="00CB19E2">
        <w:rPr>
          <w:rStyle w:val="StyleStyleBold12pt"/>
        </w:rPr>
        <w:t>Cox et al., 00</w:t>
      </w:r>
      <w:r w:rsidRPr="00CB19E2">
        <w:t xml:space="preserve"> (Hon. Christopher Cox et al., Chairman, </w:t>
      </w:r>
      <w:r w:rsidRPr="00CB19E2">
        <w:rPr>
          <w:iCs/>
        </w:rPr>
        <w:t>House Policy Committee</w:t>
      </w:r>
      <w:r w:rsidRPr="00CB19E2">
        <w:t>, “</w:t>
      </w:r>
      <w:r w:rsidRPr="00CB19E2">
        <w:rPr>
          <w:bCs/>
        </w:rPr>
        <w:t xml:space="preserve">Russia's Road to Corruption: How the Clinton Administration Exported Government Instead of Free </w:t>
      </w:r>
      <w:r w:rsidR="00691703" w:rsidRPr="00CB19E2">
        <w:rPr>
          <w:bCs/>
        </w:rPr>
        <w:t>Enterprise and Failed the Russia</w:t>
      </w:r>
      <w:r w:rsidRPr="00CB19E2">
        <w:rPr>
          <w:bCs/>
        </w:rPr>
        <w:t>n People</w:t>
      </w:r>
      <w:r w:rsidRPr="00CB19E2">
        <w:t>”, 1/1/2000, http://fas.org/news/russia/2000/russia/part08.htm)</w:t>
      </w:r>
    </w:p>
    <w:p w:rsidR="002C7172" w:rsidRPr="00CB19E2" w:rsidRDefault="002C7172" w:rsidP="002C7172">
      <w:pPr>
        <w:rPr>
          <w:sz w:val="16"/>
        </w:rPr>
      </w:pPr>
      <w:r w:rsidRPr="00CB19E2">
        <w:rPr>
          <w:rStyle w:val="StyleBoldUnderline"/>
        </w:rPr>
        <w:t>The economic hardship of raising a child is a significant factor in Russia's sky-high abortion rates</w:t>
      </w:r>
      <w:r w:rsidRPr="00CB19E2">
        <w:rPr>
          <w:sz w:val="16"/>
        </w:rPr>
        <w:t xml:space="preserve">: for every birth in Russia, there are now two abortions. </w:t>
      </w:r>
      <w:r w:rsidRPr="00CB19E2">
        <w:rPr>
          <w:rStyle w:val="StyleBoldUnderline"/>
        </w:rPr>
        <w:t>As women in poor health give birth to less healthy children, the rate of infant mortality, too, is expected to grow.</w:t>
      </w:r>
      <w:r w:rsidRPr="00CB19E2">
        <w:rPr>
          <w:sz w:val="16"/>
        </w:rPr>
        <w:t xml:space="preserve"> The CIA estimates Russia's infant mortality rate at 23 deaths per 1,000 live births.</w:t>
      </w:r>
      <w:r w:rsidRPr="00CB19E2">
        <w:rPr>
          <w:sz w:val="12"/>
        </w:rPr>
        <w:t>¶</w:t>
      </w:r>
      <w:r w:rsidRPr="00CB19E2">
        <w:rPr>
          <w:sz w:val="16"/>
        </w:rPr>
        <w:t xml:space="preserve"> </w:t>
      </w:r>
      <w:r w:rsidRPr="00CB19E2">
        <w:rPr>
          <w:rStyle w:val="StyleBoldUnderline"/>
        </w:rPr>
        <w:t>Drug use and addiction in Russia have skyrocketed, fueled by growth in organized crime and widespread economic depression.</w:t>
      </w:r>
      <w:r w:rsidRPr="00CB19E2">
        <w:rPr>
          <w:sz w:val="16"/>
        </w:rPr>
        <w:t xml:space="preserve"> More than 3 million Russians are habitual drug users, according to the Ministry of Interior.</w:t>
      </w:r>
      <w:r w:rsidRPr="00CB19E2">
        <w:rPr>
          <w:sz w:val="12"/>
        </w:rPr>
        <w:t>¶</w:t>
      </w:r>
      <w:r w:rsidRPr="00CB19E2">
        <w:rPr>
          <w:sz w:val="16"/>
        </w:rPr>
        <w:t xml:space="preserve"> </w:t>
      </w:r>
      <w:r w:rsidRPr="00CB19E2">
        <w:rPr>
          <w:rStyle w:val="StyleBoldUnderline"/>
        </w:rPr>
        <w:t>Alcoholism, a chronic problem in Russia, has grown worse as economic conditions have deteriorated: according to a January 2000 report, the number of deaths resulting from alcohol poisoning is 35,000 per year, compared to 300 a year in the United States.</w:t>
      </w:r>
      <w:r w:rsidRPr="00CB19E2">
        <w:rPr>
          <w:rStyle w:val="StyleBoldUnderline"/>
          <w:sz w:val="12"/>
        </w:rPr>
        <w:t>¶</w:t>
      </w:r>
      <w:r w:rsidRPr="00CB19E2">
        <w:rPr>
          <w:rStyle w:val="StyleBoldUnderline"/>
        </w:rPr>
        <w:t xml:space="preserve"> Russia's widespread joblessness, poverty, and drug use have led to an increase in crime, homelessness, unemployment, and school dropout rates.</w:t>
      </w:r>
      <w:r w:rsidRPr="00CB19E2">
        <w:rPr>
          <w:rStyle w:val="StyleBoldUnderline"/>
          <w:sz w:val="12"/>
        </w:rPr>
        <w:t>¶</w:t>
      </w:r>
      <w:r w:rsidRPr="00CB19E2">
        <w:rPr>
          <w:rStyle w:val="StyleBoldUnderline"/>
        </w:rPr>
        <w:t xml:space="preserve"> The jump in drug use has also led to an increase in HIV infections.</w:t>
      </w:r>
      <w:r w:rsidRPr="00CB19E2">
        <w:rPr>
          <w:sz w:val="16"/>
        </w:rPr>
        <w:t xml:space="preserve"> According to Russian and World Health Organization officials, drug addicts account for 90% of all HIV-infected people in Russia. The collapse of the Russian economy in 1998 coincided with a doubling of the number of people living with HIV: Russia's HIV population literally doubled between 1997 and 1999--the fastest growth rate in the world.37 According to Russia's leading epidemiologist, Dr. Vadim Pokrovsky, 10% of Russia's population will have the HIV virus by 2005.38 Tuberculosis, which has increased by 57% from 1994 to 1998, has reached near epidemic proportions in parts of the country.</w:t>
      </w:r>
    </w:p>
    <w:p w:rsidR="009E4A9F" w:rsidRPr="00CB19E2" w:rsidRDefault="009E4A9F" w:rsidP="009E4A9F">
      <w:pPr>
        <w:pStyle w:val="Heading4"/>
      </w:pPr>
      <w:r w:rsidRPr="00CB19E2">
        <w:t>Oil price collapse risks social Russian stability --- it's on the brink now</w:t>
      </w:r>
    </w:p>
    <w:p w:rsidR="009E4A9F" w:rsidRPr="00CB19E2" w:rsidRDefault="009E4A9F" w:rsidP="009E4A9F">
      <w:pPr>
        <w:shd w:val="clear" w:color="auto" w:fill="FFFFFF"/>
        <w:tabs>
          <w:tab w:val="left" w:pos="3690"/>
        </w:tabs>
        <w:spacing w:after="0" w:line="240" w:lineRule="auto"/>
        <w:rPr>
          <w:rFonts w:eastAsia="Malgun Gothic" w:cs="Arial"/>
          <w:color w:val="222222"/>
          <w:sz w:val="20"/>
          <w:szCs w:val="20"/>
          <w:lang w:eastAsia="ko-KR"/>
        </w:rPr>
      </w:pPr>
      <w:r w:rsidRPr="00CB19E2">
        <w:rPr>
          <w:rStyle w:val="StyleStyleBold12pt"/>
        </w:rPr>
        <w:t>Aron 12</w:t>
      </w:r>
      <w:r w:rsidRPr="00CB19E2">
        <w:rPr>
          <w:rFonts w:eastAsia="Times New Roman" w:cs="Arial"/>
          <w:color w:val="222222"/>
          <w:sz w:val="20"/>
          <w:szCs w:val="20"/>
          <w:lang w:eastAsia="ja-JP"/>
        </w:rPr>
        <w:t> (Leon, Resident Scholar and Director of Russian Studies – American Enterprise Institute, Ph.D. – Columbia University, “A Kremlin made of sand”, American Enterprise Institute, 5-6, http://www.aei.org/article/foreign-and-defense-policy/regional/europe/a-kremlin-made-of-sand/)</w:t>
      </w:r>
    </w:p>
    <w:p w:rsidR="009E4A9F" w:rsidRPr="00CB19E2" w:rsidRDefault="009E4A9F" w:rsidP="009E4A9F">
      <w:pPr>
        <w:tabs>
          <w:tab w:val="left" w:pos="3690"/>
        </w:tabs>
        <w:rPr>
          <w:rFonts w:eastAsia="Malgun Gothic"/>
          <w:sz w:val="16"/>
          <w:lang w:eastAsia="ko-KR"/>
        </w:rPr>
      </w:pPr>
      <w:r w:rsidRPr="00CB19E2">
        <w:rPr>
          <w:rFonts w:eastAsia="Malgun Gothic"/>
          <w:sz w:val="16"/>
          <w:lang w:eastAsia="ko-KR"/>
        </w:rPr>
        <w:t xml:space="preserve">When Vladimir Putin returns to the Russian presidency on Monday, May 7, the pageantry surrounding his inauguration will aim to portray a picture of unassailable strength, a confident master of his domain invulnerable to pressures from within or without. But </w:t>
      </w:r>
      <w:r w:rsidRPr="00CB19E2">
        <w:rPr>
          <w:rStyle w:val="StyleBoldUnderline"/>
        </w:rPr>
        <w:t>things are not quite as stable</w:t>
      </w:r>
      <w:r w:rsidRPr="00CB19E2">
        <w:rPr>
          <w:rFonts w:eastAsia="Malgun Gothic"/>
          <w:sz w:val="16"/>
          <w:lang w:eastAsia="ko-KR"/>
        </w:rPr>
        <w:t xml:space="preserve"> as they seem. Over the next few years, </w:t>
      </w:r>
      <w:r w:rsidRPr="00CB19E2">
        <w:rPr>
          <w:rStyle w:val="StyleBoldUnderline"/>
        </w:rPr>
        <w:t>Russia's domestic and foreign policies will be shaped by</w:t>
      </w:r>
      <w:r w:rsidRPr="00CB19E2">
        <w:rPr>
          <w:rFonts w:eastAsia="Malgun Gothic"/>
          <w:sz w:val="16"/>
          <w:lang w:eastAsia="ko-KR"/>
        </w:rPr>
        <w:t xml:space="preserve"> an unfolding and increasingly sharp conflict between </w:t>
      </w:r>
      <w:r w:rsidRPr="00CB19E2">
        <w:rPr>
          <w:rStyle w:val="StyleBoldUnderline"/>
        </w:rPr>
        <w:t>the consequences of the</w:t>
      </w:r>
      <w:r w:rsidRPr="00CB19E2">
        <w:rPr>
          <w:sz w:val="16"/>
        </w:rPr>
        <w:t xml:space="preserve"> two </w:t>
      </w:r>
      <w:r w:rsidRPr="00CB19E2">
        <w:rPr>
          <w:rStyle w:val="StyleBoldUnderline"/>
        </w:rPr>
        <w:t>events that took place</w:t>
      </w:r>
      <w:r w:rsidRPr="00CB19E2">
        <w:rPr>
          <w:sz w:val="16"/>
        </w:rPr>
        <w:t xml:space="preserve"> in the past four months</w:t>
      </w:r>
      <w:r w:rsidRPr="00CB19E2">
        <w:rPr>
          <w:rFonts w:eastAsia="Malgun Gothic"/>
          <w:sz w:val="16"/>
          <w:lang w:eastAsia="ko-KR"/>
        </w:rPr>
        <w:t xml:space="preserve">: Putin's reelection and </w:t>
      </w:r>
      <w:r w:rsidRPr="00CB19E2">
        <w:rPr>
          <w:rStyle w:val="StyleBoldUnderline"/>
        </w:rPr>
        <w:t>the ensuing mass protests that erupted in more than 100 of the largest Russian cities</w:t>
      </w:r>
      <w:r w:rsidRPr="00CB19E2">
        <w:rPr>
          <w:rFonts w:eastAsia="Malgun Gothic"/>
          <w:sz w:val="16"/>
          <w:lang w:eastAsia="ko-KR"/>
        </w:rPr>
        <w:t xml:space="preserve">. Yes, the protesters represent a small minority of the Russian population, as the Kremlin never tires of reminding us, and the demonstrations seem to have sputtered out for now. But what of it? When has there been a truly great modern revolution started by a majority of the people? Or one that took place all at once? Instead, what we may be seeing is a Russian version of a familiar post-authoritarian democratization that swept through Greece, Portugal, and Spain in the 1970s, South Korea and Taiwan in the 1980s, and Mexico in the 1990s. Having reached unprecedented prosperity and personal freedom, the middle class in each of these countries began to demand a say in how its country was governed. This is not just a political conflict. It is a clash between two moral sensibilities, two political moralities, and two visions of what constitutes meaningful and dignified citizenship. This means that neither side is likely to give up, retreat, or compromise. It will be a struggle to the bitter end, no matter how long it takes. But it may not be that long. Before Putin's reelection, a poll showed that 35 percent of Russians polled said they thought the election was "dirty" -- i.e., fraudulent. That means that, with all the caveats and margins of errors, millions of Russian citizens do not consider Putin a legitimate president. They were convinced that the Central Election Commission, the Kremlin's wholly owned subsidiary, would produce whatever numbers the boss ordered. The Kremlin is well aware that millions may feel angry and cheated, which is why no meaningful liberalization is likely after the inauguration. Authoritarian regimes do not tinker with the system when they feel insecure. With the regime badly needing to bolster the legitimacy bruised in the Duma and presidential election, foreign policy is likely to be shaped by the domestic need for an external enemy. So I would not expect any new "resets." Quite the opposite is more likely, as this week's threats by high-ranking military officials to strike preemptively at missile defense sites in Europe remind us. But </w:t>
      </w:r>
      <w:r w:rsidRPr="00CB19E2">
        <w:rPr>
          <w:rStyle w:val="StyleBoldUnderline"/>
        </w:rPr>
        <w:t>everyone, including top government ministers and establishment economists, know that</w:t>
      </w:r>
      <w:r w:rsidRPr="00CB19E2">
        <w:rPr>
          <w:rFonts w:eastAsia="Malgun Gothic"/>
          <w:sz w:val="16"/>
          <w:lang w:eastAsia="ko-KR"/>
        </w:rPr>
        <w:t xml:space="preserve"> even with all the nationalist bluster Moscow's PR shop can kick up, </w:t>
      </w:r>
      <w:r w:rsidRPr="00CB19E2">
        <w:rPr>
          <w:rStyle w:val="StyleBoldUnderline"/>
        </w:rPr>
        <w:t>the system cannot continue indefinitely without a radical de-centralization of politics, the economy, and the justice system. Foreign investment is down, and net capital flight is at a record high so far this year because of what investment analysts euphemistically call an "unfavorable institutional environment."</w:t>
      </w:r>
      <w:r w:rsidRPr="00CB19E2">
        <w:rPr>
          <w:rFonts w:eastAsia="Malgun Gothic"/>
          <w:sz w:val="16"/>
          <w:lang w:eastAsia="ko-KR"/>
        </w:rPr>
        <w:t xml:space="preserve"> Translated into plain English, this means Russia has a perverted legal system, with courts for sale, universal and absolutely shameless corruption, shakedowns of businesses, thievery, and inefficiency. In the short term, </w:t>
      </w:r>
      <w:r w:rsidRPr="00CB19E2">
        <w:rPr>
          <w:rStyle w:val="StyleBoldUnderline"/>
        </w:rPr>
        <w:t>Russia's most serious risk stems from a near-fatal dependence on the price of oil</w:t>
      </w:r>
      <w:r w:rsidRPr="00CB19E2">
        <w:rPr>
          <w:rFonts w:eastAsia="Malgun Gothic"/>
          <w:sz w:val="16"/>
          <w:lang w:eastAsia="ko-KR"/>
        </w:rPr>
        <w:t xml:space="preserve">. </w:t>
      </w:r>
      <w:r w:rsidRPr="00CB19E2">
        <w:rPr>
          <w:rStyle w:val="StyleBoldUnderline"/>
        </w:rPr>
        <w:t>Twelve years of Putinism have moved Russia perilously close to being a petrostate</w:t>
      </w:r>
      <w:r w:rsidRPr="00CB19E2">
        <w:rPr>
          <w:rFonts w:eastAsia="Malgun Gothic"/>
          <w:sz w:val="16"/>
          <w:lang w:eastAsia="ko-KR"/>
        </w:rPr>
        <w:t xml:space="preserve">, with all the political, economic, and social niceties those are known for. According to UBS analysts, a $10 change in oil's per-barrel price changes the price for balancing the budget by 1 percent of Russia's GDP. Last September, Alexei Kudrin, then finance minister and deputy prime minister, estimated that </w:t>
      </w:r>
      <w:r w:rsidRPr="00CB19E2">
        <w:rPr>
          <w:rStyle w:val="StyleBoldUnderline"/>
        </w:rPr>
        <w:t>if the price falls to $60 a barrel, Russia's economy would register zero growth or even contract</w:t>
      </w:r>
      <w:r w:rsidRPr="00CB19E2">
        <w:rPr>
          <w:rFonts w:eastAsia="Malgun Gothic"/>
          <w:sz w:val="16"/>
          <w:lang w:eastAsia="ko-KR"/>
        </w:rPr>
        <w:t xml:space="preserve">. To balance the national budget in 2004, Russia needed oil at $27 dollars a barrel. Last year the break-even point was $115. Thus far, the projection for this year is $117. This is why </w:t>
      </w:r>
      <w:r w:rsidRPr="00CB19E2">
        <w:rPr>
          <w:rStyle w:val="StyleBoldUnderline"/>
        </w:rPr>
        <w:t>Russia is likely to face a severe fiscal crisis as early as 2014</w:t>
      </w:r>
      <w:r w:rsidRPr="00CB19E2">
        <w:rPr>
          <w:rFonts w:eastAsia="Malgun Gothic"/>
          <w:sz w:val="16"/>
          <w:lang w:eastAsia="ko-KR"/>
        </w:rPr>
        <w:t xml:space="preserve">, </w:t>
      </w:r>
      <w:r w:rsidRPr="00CB19E2">
        <w:rPr>
          <w:rStyle w:val="StyleBoldUnderline"/>
        </w:rPr>
        <w:t>even with the world's third-largest hard currency reserves</w:t>
      </w:r>
      <w:r w:rsidRPr="00CB19E2">
        <w:rPr>
          <w:rFonts w:eastAsia="Malgun Gothic"/>
          <w:sz w:val="16"/>
          <w:lang w:eastAsia="ko-KR"/>
        </w:rPr>
        <w:t xml:space="preserve">. </w:t>
      </w:r>
      <w:r w:rsidRPr="00CB19E2">
        <w:rPr>
          <w:rStyle w:val="StyleBoldUnderline"/>
        </w:rPr>
        <w:t>In the words of</w:t>
      </w:r>
      <w:r w:rsidRPr="00CB19E2">
        <w:rPr>
          <w:rFonts w:eastAsia="Malgun Gothic"/>
          <w:sz w:val="16"/>
          <w:lang w:eastAsia="ko-KR"/>
        </w:rPr>
        <w:t xml:space="preserve"> </w:t>
      </w:r>
      <w:r w:rsidRPr="00CB19E2">
        <w:rPr>
          <w:rStyle w:val="StyleBoldUnderline"/>
        </w:rPr>
        <w:t>one of Russia's most respected economists, Sergei Guriev</w:t>
      </w:r>
      <w:r w:rsidRPr="00CB19E2">
        <w:rPr>
          <w:rFonts w:eastAsia="Malgun Gothic"/>
          <w:sz w:val="16"/>
          <w:lang w:eastAsia="ko-KR"/>
        </w:rPr>
        <w:t xml:space="preserve"> in a recent talk at the Center for Strategic and International Studies in Washington, the</w:t>
      </w:r>
      <w:r w:rsidRPr="00CB19E2">
        <w:rPr>
          <w:rStyle w:val="StyleBoldUnderline"/>
        </w:rPr>
        <w:t xml:space="preserve"> state may "run out of cash" to pay for the huge increases in the defense budget and the social commitments Putin ratcheted up </w:t>
      </w:r>
      <w:r w:rsidRPr="00CB19E2">
        <w:rPr>
          <w:rFonts w:eastAsia="Malgun Gothic"/>
          <w:sz w:val="16"/>
          <w:lang w:eastAsia="ko-KR"/>
        </w:rPr>
        <w:t xml:space="preserve">on the way to reelection, first and foremost the pensions of retiring baby boomers. </w:t>
      </w:r>
    </w:p>
    <w:p w:rsidR="009E4A9F" w:rsidRPr="00CB19E2" w:rsidRDefault="009E4A9F" w:rsidP="002C7172">
      <w:pPr>
        <w:rPr>
          <w:sz w:val="16"/>
        </w:rPr>
      </w:pPr>
    </w:p>
    <w:p w:rsidR="006D76AD" w:rsidRPr="00CB19E2" w:rsidRDefault="006D76AD">
      <w:pPr>
        <w:pStyle w:val="Heading3"/>
      </w:pPr>
      <w:r w:rsidRPr="00CB19E2">
        <w:t>Turns Hegemony</w:t>
      </w:r>
    </w:p>
    <w:p w:rsidR="006D76AD" w:rsidRPr="00CB19E2" w:rsidRDefault="006D76AD" w:rsidP="006D76AD">
      <w:pPr>
        <w:pStyle w:val="Heading4"/>
      </w:pPr>
      <w:r w:rsidRPr="00CB19E2">
        <w:t>Russian instability hurts US hegemony</w:t>
      </w:r>
    </w:p>
    <w:p w:rsidR="006D76AD" w:rsidRPr="00CB19E2" w:rsidRDefault="006D76AD" w:rsidP="006D76AD">
      <w:pPr>
        <w:rPr>
          <w:rStyle w:val="cite"/>
          <w:rFonts w:asciiTheme="minorHAnsi" w:hAnsiTheme="minorHAnsi"/>
          <w:b w:val="0"/>
          <w:sz w:val="22"/>
        </w:rPr>
      </w:pPr>
      <w:r w:rsidRPr="00CB19E2">
        <w:rPr>
          <w:rStyle w:val="StyleStyleBold12pt"/>
        </w:rPr>
        <w:t>Menon and Motyl  7</w:t>
      </w:r>
      <w:r w:rsidRPr="00CB19E2">
        <w:t xml:space="preserve"> [Rajan,  Monroe J. Rathbone Professor of International Relations at Lehigh University  Alexander J,  American historian,  American Interest, April, http://www.the-american-interest.com/article.cfm?piece=258] </w:t>
      </w:r>
    </w:p>
    <w:p w:rsidR="006D76AD" w:rsidRPr="00CB19E2" w:rsidRDefault="006D76AD" w:rsidP="006D76AD">
      <w:pPr>
        <w:pStyle w:val="card"/>
        <w:rPr>
          <w:rStyle w:val="StyleBoldUnderline"/>
          <w:rFonts w:asciiTheme="minorHAnsi" w:hAnsiTheme="minorHAnsi"/>
          <w:sz w:val="22"/>
        </w:rPr>
      </w:pPr>
      <w:r w:rsidRPr="00CB19E2">
        <w:rPr>
          <w:rFonts w:asciiTheme="minorHAnsi" w:hAnsiTheme="minorHAnsi"/>
          <w:sz w:val="22"/>
        </w:rPr>
        <w:t xml:space="preserve">For its part, the West will have to live with a </w:t>
      </w:r>
      <w:r w:rsidRPr="00CB19E2">
        <w:rPr>
          <w:rStyle w:val="StyleBoldUnderline"/>
          <w:rFonts w:asciiTheme="minorHAnsi" w:hAnsiTheme="minorHAnsi"/>
          <w:sz w:val="22"/>
        </w:rPr>
        <w:t>Russian petro-state that is weak, loud and potentially unstable</w:t>
      </w:r>
      <w:r w:rsidRPr="00CB19E2">
        <w:rPr>
          <w:rFonts w:asciiTheme="minorHAnsi" w:hAnsiTheme="minorHAnsi"/>
          <w:sz w:val="22"/>
        </w:rPr>
        <w:t>.</w:t>
      </w:r>
      <w:r w:rsidRPr="00CB19E2">
        <w:rPr>
          <w:rStyle w:val="underline"/>
          <w:rFonts w:asciiTheme="minorHAnsi" w:hAnsiTheme="minorHAnsi"/>
          <w:sz w:val="28"/>
          <w:szCs w:val="20"/>
        </w:rPr>
        <w:t xml:space="preserve"> </w:t>
      </w:r>
      <w:r w:rsidRPr="00CB19E2">
        <w:rPr>
          <w:rFonts w:asciiTheme="minorHAnsi" w:hAnsiTheme="minorHAnsi"/>
          <w:sz w:val="22"/>
        </w:rPr>
        <w:t xml:space="preserve">The appropriate policy for America is to build cooperation in areas where its interests intersect with Russia’s, be clear about areas where its interest do not intersect, and do what is feasible to minimize the </w:t>
      </w:r>
      <w:r w:rsidRPr="00CB19E2">
        <w:rPr>
          <w:rStyle w:val="StyleBoldUnderline"/>
          <w:rFonts w:asciiTheme="minorHAnsi" w:hAnsiTheme="minorHAnsi"/>
          <w:sz w:val="22"/>
        </w:rPr>
        <w:t>external consequences of Russian instability—especially in Russia’s neighbors. The challenge for the United States will not be that Russia is too strong to handle, but that it is too weak to make a reliable partner.</w:t>
      </w:r>
    </w:p>
    <w:p w:rsidR="006D76AD" w:rsidRPr="00CB19E2" w:rsidRDefault="006D76AD" w:rsidP="006D76AD">
      <w:pPr>
        <w:rPr>
          <w:sz w:val="32"/>
        </w:rPr>
      </w:pPr>
    </w:p>
    <w:p w:rsidR="00C0053E" w:rsidRDefault="00C0053E">
      <w:pPr>
        <w:pStyle w:val="Heading2"/>
      </w:pPr>
      <w:r w:rsidRPr="00CB19E2">
        <w:t>2NC AT’s</w:t>
      </w:r>
    </w:p>
    <w:p w:rsidR="00584AB3" w:rsidRDefault="00584AB3" w:rsidP="00584AB3">
      <w:pPr>
        <w:pStyle w:val="Heading3"/>
      </w:pPr>
      <w:r>
        <w:t>AT: Russian Econ Resilient</w:t>
      </w:r>
    </w:p>
    <w:p w:rsidR="00275102" w:rsidRDefault="00275102" w:rsidP="00275102">
      <w:pPr>
        <w:pStyle w:val="Heading4"/>
      </w:pPr>
      <w:r>
        <w:t>Russian’s econ not resilient- sanctions had an effect and anything more could push them over the edge</w:t>
      </w:r>
    </w:p>
    <w:p w:rsidR="00275102" w:rsidRPr="00D32740" w:rsidRDefault="00275102" w:rsidP="00275102">
      <w:r>
        <w:rPr>
          <w:rFonts w:cs="Arial"/>
        </w:rPr>
        <w:t>Frost and Davies</w:t>
      </w:r>
      <w:r>
        <w:rPr>
          <w:rStyle w:val="timestamp16"/>
          <w:rFonts w:cs="Arial"/>
        </w:rPr>
        <w:t xml:space="preserve"> </w:t>
      </w:r>
      <w:r>
        <w:rPr>
          <w:rFonts w:cs="Arial"/>
        </w:rPr>
        <w:t xml:space="preserve"> </w:t>
      </w:r>
      <w:r>
        <w:rPr>
          <w:rStyle w:val="timestamp16"/>
          <w:rFonts w:cs="Arial"/>
        </w:rPr>
        <w:t>14 [Wed May 14,</w:t>
      </w:r>
      <w:r>
        <w:rPr>
          <w:rFonts w:cs="Arial"/>
        </w:rPr>
        <w:t xml:space="preserve">Renault-Nissan's Russian resilience has limits Laurence and Megan </w:t>
      </w:r>
      <w:r>
        <w:rPr>
          <w:rFonts w:ascii="Arial" w:hAnsi="Arial" w:cs="Arial"/>
        </w:rPr>
        <w:t>Correspondent, New York</w:t>
      </w:r>
      <w:r>
        <w:rPr>
          <w:rFonts w:cs="Arial"/>
        </w:rPr>
        <w:t xml:space="preserve"> </w:t>
      </w:r>
      <w:hyperlink r:id="rId78" w:history="1">
        <w:r w:rsidRPr="006951B3">
          <w:rPr>
            <w:rStyle w:val="Hyperlink"/>
            <w:rFonts w:cs="Arial"/>
          </w:rPr>
          <w:t>http://www.reuters.com/article/2014/05/14/renault-sa-nissan-motor-russia-idUSL6N0NY2IV20140514</w:t>
        </w:r>
      </w:hyperlink>
      <w:r>
        <w:rPr>
          <w:rFonts w:cs="Arial"/>
        </w:rPr>
        <w:t xml:space="preserve"> ]</w:t>
      </w:r>
    </w:p>
    <w:p w:rsidR="00275102" w:rsidRPr="00D32740" w:rsidRDefault="00275102" w:rsidP="00275102">
      <w:pPr>
        <w:rPr>
          <w:sz w:val="16"/>
        </w:rPr>
      </w:pPr>
      <w:r w:rsidRPr="00D32740">
        <w:rPr>
          <w:sz w:val="16"/>
        </w:rPr>
        <w:t xml:space="preserve">May 14 (Reuters) - Renault is looking closely at Western sanctions on Russia even though its carmaking alliance with Nissan appears better positioned than others to ride out the crisis over Ukraine. The European Union and the United States have already imposed economic sanctions on Russia, including some against the deputy chairman of OAO AvtoVAZ, a Russian carmaker in which Renault-Nissan has a controlling majority. </w:t>
      </w:r>
      <w:r w:rsidRPr="00D32740">
        <w:rPr>
          <w:rStyle w:val="StyleBoldUnderline"/>
        </w:rPr>
        <w:t>The political turbulence has dented economic confidence and car sales in Russia have fallen this yea</w:t>
      </w:r>
      <w:r w:rsidRPr="00D32740">
        <w:rPr>
          <w:sz w:val="16"/>
        </w:rPr>
        <w:t>r, but Renault says it is confident in its long-term prospects. Nevertheless, Western countries have warned of tougher sanctions and Renault and other carmakers are looking to see what impact these could have. "</w:t>
      </w:r>
      <w:r w:rsidRPr="00D32740">
        <w:rPr>
          <w:rStyle w:val="StyleBoldUnderline"/>
        </w:rPr>
        <w:t>We are still studying the sanctions regime and exactly what it means for Renault,"</w:t>
      </w:r>
      <w:r w:rsidRPr="00D32740">
        <w:rPr>
          <w:sz w:val="16"/>
        </w:rPr>
        <w:t xml:space="preserve"> said the company lawyer, who asked not to be named. The United States last month imposed sanctions against individuals it deemed close to Russian President Vladimir Putin including Sergei Chemezov, who heads sprawling conglomerate Rostec which has a stake in AvtoVAZ. Chemezov is deputy chairman of AvtoVAZ. The domestic car market could plunge as much as 15 or 20 percent this year in the event of a full-blown crisis over Ukraine, according to LMC Automotive, a far bigger contraction than the 2-4 percent previously forecast. </w:t>
      </w:r>
      <w:r w:rsidRPr="00D32740">
        <w:rPr>
          <w:rStyle w:val="StyleBoldUnderline"/>
        </w:rPr>
        <w:t>Other foreign automakers and their Russian partners have also been evaluating the sanctions threat to their business.</w:t>
      </w:r>
      <w:r>
        <w:rPr>
          <w:rStyle w:val="StyleBoldUnderline"/>
        </w:rPr>
        <w:t xml:space="preserve"> </w:t>
      </w:r>
      <w:r w:rsidRPr="00D32740">
        <w:rPr>
          <w:sz w:val="16"/>
        </w:rPr>
        <w:t xml:space="preserve">"There is a lot of scenario planning right now, and the risk profile has taken a step change," said one auto analyst at a Moscow firm, who asked not to be named. While the sanctions so far are largely symbolic, he said, "they do raise the pressure - and with Rostec involved it has some serious implications for Renault-Nissan." EXECUTIVE TARGETED Chemezov holds no stake in Rostec, which is 100 percent government-owned. Lawyers have said that in cases where an individual is sanctioned but not the company they run, international businesses can still deal with the company, although it could impact relations. Renault has played down the impact of U.S. sanctions. "We're cautious on the short term in Russia in terms of the economy," Renault-Nissan Chief Executive Carlos Ghosn said while presenting Nissan earnings this week, "but (there is) absolutely no concern for mid- and long-term growth prospects." </w:t>
      </w:r>
      <w:r w:rsidRPr="00D32740">
        <w:rPr>
          <w:rStyle w:val="StyleBoldUnderline"/>
        </w:rPr>
        <w:t>The sanctions against high-profile Russian figures could affect other global automakers too.</w:t>
      </w:r>
      <w:r>
        <w:rPr>
          <w:rStyle w:val="StyleBoldUnderline"/>
        </w:rPr>
        <w:t xml:space="preserve"> </w:t>
      </w:r>
      <w:r w:rsidRPr="00D32740">
        <w:rPr>
          <w:sz w:val="16"/>
        </w:rPr>
        <w:t xml:space="preserve">Lawyers say they can make U.S. companies and nationals reluctant to have dealings such as business meetings with targeted individuals. GM, whose separate joint venture with AvtoVAZ makes the Chevrolet Niva variant of Lada's identically named offroader, said it had no contact with its Russian partner's deputy chairman. "It is our understanding that Mr. Chemezov is on the board of directors of AvtoVAZ," GM spokeswoman Heather Rosenker said. "GM has no direct dealings with Mr. Chemezov," she added. "It is GM's policy to comply with all U.S. and EU sanctions." EXPOSED Among foreign auto brands, Renault is the most localised, with about 70 percent of parts sourced from Russian suppliers last year, according to Moscow auto research group Autostat. Volkswagen and Hyundai are closer to 50 percent, with Ford, General Motors and Toyota trailing at 10-30 percent - excluding GM's heavily localized joint venture with AvtoVAZ. </w:t>
      </w:r>
      <w:r w:rsidRPr="00D32740">
        <w:rPr>
          <w:rStyle w:val="StyleBoldUnderline"/>
        </w:rPr>
        <w:t>Buying parts locally brings protection against a weaker rouble, while avoiding duties and other barriers to imports.</w:t>
      </w:r>
      <w:r>
        <w:rPr>
          <w:rStyle w:val="StyleBoldUnderline"/>
        </w:rPr>
        <w:t xml:space="preserve"> </w:t>
      </w:r>
      <w:r w:rsidRPr="00D32740">
        <w:rPr>
          <w:sz w:val="16"/>
        </w:rPr>
        <w:t>"The carmakers who are the most localized in Russia are the ones that are growing the most," said Ghosn. "Carmakers who are importing parts to Russia are suffering." Renault-Nissan's deeper AvtoVAZ alliance also offers a degree of hedging against any patriotic swing away from foreign brands, of which there is no sign yet. A weaker yen is also reducing some input costs for Nissan and other Japanese manufacturers, bolstering them against the rouble slide. But the largest investors may also have more to lose if the situation worsens. "With Lada, Renault is the biggest producer in Russia, so of course they are the most exposed," said Erich Hauser, a London-based analyst with ISI Group. "If it's a mild crisis, everyone else gets scared and they are still there, it's fine," he said. "</w:t>
      </w:r>
      <w:r w:rsidRPr="00D32740">
        <w:rPr>
          <w:rStyle w:val="StyleBoldUnderline"/>
        </w:rPr>
        <w:t>The trouble is that you can't easily assess how far this might go."</w:t>
      </w:r>
      <w:r>
        <w:rPr>
          <w:rStyle w:val="StyleBoldUnderline"/>
        </w:rPr>
        <w:t xml:space="preserve"> </w:t>
      </w:r>
      <w:r w:rsidRPr="00D32740">
        <w:rPr>
          <w:rStyle w:val="StyleBoldUnderline"/>
        </w:rPr>
        <w:t>Russia's darkening economic outlook has already long postponed the country's expected overtaking of Germany as the region's biggest car market, which some had predicted this year.</w:t>
      </w:r>
      <w:r>
        <w:rPr>
          <w:rStyle w:val="StyleBoldUnderline"/>
        </w:rPr>
        <w:t xml:space="preserve"> </w:t>
      </w:r>
      <w:r w:rsidRPr="00D32740">
        <w:rPr>
          <w:sz w:val="16"/>
        </w:rPr>
        <w:t>Light vehicle registrations fell 4 percent in the first four months after the market decline gathered pace in April, according to data from the Association of European business. Combined Renault-Nissan-AvtoVAZ sales have fallen 5 percent so far this year, eroding the alliance's market share to 30.5 percent, far behind Ghosn's long-held 40 percent goal. VW declined in step, while GM tumbled 8 percent. Toyota rose 12 percent and Hyundai 1 percent. Renault bought an initial 25 percent of AvtoVAZ for $1 billion in 2008 and is increasing this to a 67.1 percent stake in the holding company, jointly held with Nissan. The holding, in which Rostec holds the remaining shares, in turn controls AvtoVAZ via a 74.5 percent stake. The timing of any further flare-up between Russia and the West could also prove awkward, with Ghosn's alliance set to complete the purchase next month, in return for an additional 577 million euro ($794 million) investment. "They paid quite a lot, then they paid more for the control," said Moscow-based VTB Bank analyst Vladimir Bespalov. "So whether they regret it or not, there's no way back." ($1 = 0.7270 Euros) (Additional reporting by Yoko Kubota in Toyko and Ben Klayman in Detroit; editing by Anna Willard)</w:t>
      </w:r>
    </w:p>
    <w:p w:rsidR="00275102" w:rsidRPr="00275102" w:rsidRDefault="00275102" w:rsidP="00275102">
      <w:pPr>
        <w:pStyle w:val="Heading4"/>
      </w:pPr>
      <w:r w:rsidRPr="00275102">
        <w:t xml:space="preserve">The Russian economy has resiliency problems the only thing that has saved it in the past is high oil prices </w:t>
      </w:r>
    </w:p>
    <w:p w:rsidR="00275102" w:rsidRPr="00275102" w:rsidRDefault="00275102" w:rsidP="00275102">
      <w:r w:rsidRPr="00275102">
        <w:rPr>
          <w:rStyle w:val="StyleStyleBold12pt"/>
        </w:rPr>
        <w:t>Kohut 14</w:t>
      </w:r>
      <w:r w:rsidRPr="00275102">
        <w:t xml:space="preserve"> [John 30 June Freelance Editor and Writer Specialising in Finance, Russian economy: How is it standing up to sanctions, geopolitical tensions? http://voiceofrussia.com/uk/news/2014_06_30/Russian-economy-How-is-it-standing-up-to-sanctions-geopolitical-tensions-8040/]</w:t>
      </w:r>
    </w:p>
    <w:p w:rsidR="00275102" w:rsidRDefault="00275102" w:rsidP="00275102">
      <w:pPr>
        <w:ind w:left="-225" w:right="-225"/>
        <w:rPr>
          <w:rFonts w:ascii="Verdana" w:hAnsi="Verdana"/>
          <w:sz w:val="18"/>
          <w:szCs w:val="18"/>
        </w:rPr>
      </w:pPr>
      <w:r w:rsidRPr="00CB61BB">
        <w:t>There's</w:t>
      </w:r>
      <w:r w:rsidRPr="008E16A8">
        <w:rPr>
          <w:rStyle w:val="StyleBoldUnderline"/>
        </w:rPr>
        <w:t xml:space="preserve"> been much speculation about the state of the Russian economy in the past few month</w:t>
      </w:r>
      <w:r w:rsidRPr="00CB61BB">
        <w:t>s. The situation in Ukraine, relations with the EU nations and the overall financial turmoil caused by the aftermath of the recession have all played a part. And yet, the Moscow Stock Exchange has remained fairly robust. VoR's John Kohut takes a look at what's in store over the next six months.</w:t>
      </w:r>
      <w:r>
        <w:t xml:space="preserve"> </w:t>
      </w:r>
      <w:bookmarkStart w:id="0" w:name="p_10"/>
      <w:bookmarkEnd w:id="0"/>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"p_10"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Russian stocks have been boosted over the past few months by signs the tension between Moscow and Kiev is easing. Equities have now recovered most of the ground they lost in the first quarter, reaching a nadir in March, the month of the referendum that brought the Crimea back into the Russian state. </w:t>
      </w:r>
      <w:bookmarkStart w:id="1" w:name="p_20"/>
      <w:bookmarkEnd w:id="1"/>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"p_20"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sidRPr="008E16A8">
        <w:rPr>
          <w:rStyle w:val="StyleBoldUnderline"/>
        </w:rPr>
        <w:t>With tensions on the uptick and expanded sanctions once again being mooted, Chief Economist of Deutsche Bank Russia, Yaroslav Lissovolik, sees the stock market rally treading water, at least for now, and the economy expanding by around 1 percent.</w:t>
      </w:r>
      <w:r>
        <w:rPr>
          <w:rStyle w:val="StyleBoldUnderline"/>
        </w:rPr>
        <w:t xml:space="preserve"> </w:t>
      </w:r>
      <w:bookmarkStart w:id="2" w:name="p_30"/>
      <w:bookmarkEnd w:id="2"/>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"p_30"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Lissovolik told VoR: </w:t>
      </w:r>
      <w:r>
        <w:rPr>
          <w:rFonts w:ascii="Verdana" w:hAnsi="Verdana"/>
          <w:i/>
          <w:iCs/>
          <w:sz w:val="18"/>
          <w:szCs w:val="18"/>
        </w:rPr>
        <w:t>“Both the Russian stock market and the economy are stronger compared to what a lot of the observers and the market expected to see several months ago after the escalation of geopolitical tensions</w:t>
      </w:r>
      <w:r>
        <w:rPr>
          <w:rFonts w:ascii="Verdana" w:hAnsi="Verdana"/>
          <w:sz w:val="18"/>
          <w:szCs w:val="18"/>
        </w:rPr>
        <w:t xml:space="preserve">.” </w:t>
      </w:r>
      <w:bookmarkStart w:id="3" w:name="p_40"/>
      <w:bookmarkEnd w:id="3"/>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"p_40"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Working in Russia’s favour, according to Lissovolik are: </w:t>
      </w:r>
      <w:bookmarkStart w:id="4" w:name="p_50"/>
      <w:bookmarkEnd w:id="4"/>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"p_50"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 A pickup in growth of global economy, which has helped lead to … </w:t>
      </w:r>
      <w:bookmarkStart w:id="5" w:name="p_60"/>
      <w:bookmarkEnd w:id="5"/>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"p_60"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 </w:t>
      </w:r>
      <w:r w:rsidRPr="008E16A8">
        <w:rPr>
          <w:rStyle w:val="StyleBoldUnderline"/>
        </w:rPr>
        <w:t>Strong prices for oil, which generates a big part of Russia’s export earnings</w:t>
      </w:r>
      <w:r>
        <w:rPr>
          <w:rStyle w:val="StyleBoldUnderline"/>
        </w:rPr>
        <w:t xml:space="preserve"> </w:t>
      </w:r>
      <w:bookmarkStart w:id="6" w:name="p_70"/>
      <w:bookmarkEnd w:id="6"/>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"p_70"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The resilience of the Russian consumer. “</w:t>
      </w:r>
      <w:r>
        <w:rPr>
          <w:rFonts w:ascii="Verdana" w:hAnsi="Verdana"/>
          <w:i/>
          <w:iCs/>
          <w:sz w:val="18"/>
          <w:szCs w:val="18"/>
        </w:rPr>
        <w:t>It has been through the Russian consumer mostly that we have seen Russian growth unfold</w:t>
      </w:r>
      <w:r>
        <w:rPr>
          <w:rFonts w:ascii="Verdana" w:hAnsi="Verdana"/>
          <w:sz w:val="18"/>
          <w:szCs w:val="18"/>
        </w:rPr>
        <w:t xml:space="preserve">,” Lissovolik said. </w:t>
      </w:r>
      <w:bookmarkStart w:id="7" w:name="p_80"/>
      <w:bookmarkEnd w:id="7"/>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"p_80"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sidRPr="008E16A8">
        <w:rPr>
          <w:rStyle w:val="StyleBoldUnderline"/>
        </w:rPr>
        <w:t>Working against Russia’s economy and markets have been the country’s friction with Ukraine and the resulting Western sanctions</w:t>
      </w:r>
      <w:r>
        <w:rPr>
          <w:rFonts w:ascii="Verdana" w:hAnsi="Verdana"/>
          <w:sz w:val="18"/>
          <w:szCs w:val="18"/>
        </w:rPr>
        <w:t xml:space="preserve">. </w:t>
      </w:r>
      <w:bookmarkStart w:id="8" w:name="p_90"/>
      <w:bookmarkEnd w:id="8"/>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"p_90"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i/>
          <w:iCs/>
          <w:sz w:val="18"/>
          <w:szCs w:val="18"/>
        </w:rPr>
        <w:t xml:space="preserve">“The Market is trading close to the level </w:t>
      </w:r>
      <w:r>
        <w:rPr>
          <w:rFonts w:ascii="Verdana" w:hAnsi="Verdana"/>
          <w:sz w:val="18"/>
          <w:szCs w:val="18"/>
        </w:rPr>
        <w:t xml:space="preserve">[of 1,500] </w:t>
      </w:r>
      <w:r>
        <w:rPr>
          <w:rFonts w:ascii="Verdana" w:hAnsi="Verdana"/>
          <w:i/>
          <w:iCs/>
          <w:sz w:val="18"/>
          <w:szCs w:val="18"/>
        </w:rPr>
        <w:t>it started off at the beginning of the year</w:t>
      </w:r>
      <w:r>
        <w:rPr>
          <w:rFonts w:ascii="Verdana" w:hAnsi="Verdana"/>
          <w:sz w:val="18"/>
          <w:szCs w:val="18"/>
        </w:rPr>
        <w:t>” and has “</w:t>
      </w:r>
      <w:r>
        <w:rPr>
          <w:rFonts w:ascii="Verdana" w:hAnsi="Verdana"/>
          <w:i/>
          <w:iCs/>
          <w:sz w:val="18"/>
          <w:szCs w:val="18"/>
        </w:rPr>
        <w:t>performed relatively well throughout that turbulent period,</w:t>
      </w:r>
      <w:r>
        <w:rPr>
          <w:rFonts w:ascii="Verdana" w:hAnsi="Verdana"/>
          <w:sz w:val="18"/>
          <w:szCs w:val="18"/>
        </w:rPr>
        <w:t xml:space="preserve">” he said. </w:t>
      </w:r>
      <w:bookmarkStart w:id="9" w:name="p_100"/>
      <w:bookmarkEnd w:id="9"/>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"p_100"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 xml:space="preserve">But the threat of more geopolitical conflict means that the ruble-denominated Micex stock exchange may only hold its own in the coming half year. </w:t>
      </w:r>
      <w:bookmarkStart w:id="10" w:name="p_110"/>
      <w:bookmarkEnd w:id="10"/>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"p_110"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sz w:val="18"/>
          <w:szCs w:val="18"/>
        </w:rPr>
        <w:t>By the end of 2014 the benchmark is likely to wind up at about 1,500—in the same region as the measure started the year in January. “</w:t>
      </w:r>
      <w:r>
        <w:rPr>
          <w:rFonts w:ascii="Verdana" w:hAnsi="Verdana"/>
          <w:i/>
          <w:iCs/>
          <w:sz w:val="18"/>
          <w:szCs w:val="18"/>
        </w:rPr>
        <w:t>We’re broadly in line with the levels that were observed at the beginning of this year</w:t>
      </w:r>
      <w:r>
        <w:rPr>
          <w:rFonts w:ascii="Verdana" w:hAnsi="Verdana"/>
          <w:sz w:val="18"/>
          <w:szCs w:val="18"/>
        </w:rPr>
        <w:t xml:space="preserve">," he said. </w:t>
      </w:r>
      <w:bookmarkStart w:id="11" w:name="p_120"/>
      <w:bookmarkEnd w:id="11"/>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"p_120"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r>
        <w:rPr>
          <w:rFonts w:ascii="Verdana" w:hAnsi="Verdana"/>
          <w:i/>
          <w:iCs/>
          <w:sz w:val="18"/>
          <w:szCs w:val="18"/>
        </w:rPr>
        <w:t>“In the past days we have certainly been seeing signs of uncertainty and unease over the prospect of Russian sanctions</w:t>
      </w:r>
      <w:r>
        <w:rPr>
          <w:rFonts w:ascii="Verdana" w:hAnsi="Verdana"/>
          <w:sz w:val="18"/>
          <w:szCs w:val="18"/>
        </w:rPr>
        <w:t>,” Lissovolik said. “</w:t>
      </w:r>
      <w:r>
        <w:rPr>
          <w:rFonts w:ascii="Verdana" w:hAnsi="Verdana"/>
          <w:i/>
          <w:iCs/>
          <w:sz w:val="18"/>
          <w:szCs w:val="18"/>
        </w:rPr>
        <w:t>Generally my sense is the markets are mostly discounting these fears</w:t>
      </w:r>
      <w:r>
        <w:rPr>
          <w:rFonts w:ascii="Verdana" w:hAnsi="Verdana"/>
          <w:sz w:val="18"/>
          <w:szCs w:val="18"/>
        </w:rPr>
        <w:t xml:space="preserve">.” </w:t>
      </w:r>
      <w:bookmarkStart w:id="12" w:name="p_130"/>
      <w:bookmarkEnd w:id="12"/>
      <w:r>
        <w:rPr>
          <w:rFonts w:ascii="Verdana" w:hAnsi="Verdana"/>
          <w:sz w:val="18"/>
          <w:szCs w:val="18"/>
        </w:rPr>
        <w:fldChar w:fldCharType="begin"/>
      </w:r>
      <w:r>
        <w:rPr>
          <w:rFonts w:ascii="Verdana" w:hAnsi="Verdana"/>
          <w:sz w:val="18"/>
          <w:szCs w:val="18"/>
        </w:rPr>
        <w:instrText xml:space="preserve"> HYPERLINK "http://voiceofrussia.com/uk/news/2014_06_30/Russian-economy-How-is-it-standing-up-to-sanctions-geopolitical-tensions-8040/" \l "p_130" \o "Leave a comment" </w:instrText>
      </w:r>
      <w:r>
        <w:rPr>
          <w:rFonts w:ascii="Verdana" w:hAnsi="Verdana"/>
          <w:sz w:val="18"/>
          <w:szCs w:val="18"/>
        </w:rPr>
        <w:fldChar w:fldCharType="separate"/>
      </w:r>
      <w:r>
        <w:rPr>
          <w:rStyle w:val="Hyperlink"/>
          <w:rFonts w:ascii="Verdana" w:hAnsi="Verdana"/>
          <w:sz w:val="18"/>
          <w:szCs w:val="18"/>
        </w:rPr>
        <w:t xml:space="preserve"> </w:t>
      </w:r>
      <w:r>
        <w:rPr>
          <w:rFonts w:ascii="Verdana" w:hAnsi="Verdana"/>
          <w:sz w:val="18"/>
          <w:szCs w:val="18"/>
        </w:rPr>
        <w:fldChar w:fldCharType="end"/>
      </w:r>
    </w:p>
    <w:p w:rsidR="00683CEE" w:rsidRPr="003D0B3C" w:rsidRDefault="00683CEE" w:rsidP="00683CEE">
      <w:pPr>
        <w:rPr>
          <w:rFonts w:asciiTheme="majorHAnsi" w:hAnsiTheme="majorHAnsi"/>
          <w:b/>
        </w:rPr>
      </w:pPr>
      <w:r w:rsidRPr="003D0B3C">
        <w:rPr>
          <w:rFonts w:asciiTheme="majorHAnsi" w:hAnsiTheme="majorHAnsi"/>
          <w:b/>
        </w:rPr>
        <w:t>Russian economy is not resilient</w:t>
      </w:r>
    </w:p>
    <w:p w:rsidR="00683CEE" w:rsidRPr="003D0B3C" w:rsidRDefault="00683CEE" w:rsidP="00683CEE">
      <w:pPr>
        <w:rPr>
          <w:rFonts w:asciiTheme="majorHAnsi" w:hAnsiTheme="majorHAnsi"/>
          <w:b/>
        </w:rPr>
      </w:pPr>
      <w:r w:rsidRPr="003D0B3C">
        <w:rPr>
          <w:rFonts w:asciiTheme="majorHAnsi" w:hAnsiTheme="majorHAnsi"/>
          <w:b/>
        </w:rPr>
        <w:t xml:space="preserve">BBC 8 </w:t>
      </w:r>
      <w:r w:rsidRPr="003D0B3C">
        <w:rPr>
          <w:rFonts w:asciiTheme="majorHAnsi" w:hAnsiTheme="majorHAnsi"/>
          <w:sz w:val="14"/>
        </w:rPr>
        <w:t>(Oct 10, Text of report by popular Russian newspaper Moskovskiy Komsomolets on 6 October, Lexis)</w:t>
      </w:r>
    </w:p>
    <w:p w:rsidR="00683CEE" w:rsidRPr="003D0B3C" w:rsidRDefault="00683CEE" w:rsidP="00683CEE">
      <w:pPr>
        <w:rPr>
          <w:rStyle w:val="StyleBoldUnderline"/>
          <w:rFonts w:asciiTheme="majorHAnsi" w:hAnsiTheme="majorHAnsi"/>
          <w:sz w:val="14"/>
        </w:rPr>
      </w:pPr>
      <w:r w:rsidRPr="003D0B3C">
        <w:rPr>
          <w:rFonts w:asciiTheme="majorHAnsi" w:hAnsiTheme="majorHAnsi"/>
          <w:sz w:val="14"/>
        </w:rPr>
        <w:t xml:space="preserve">Over the almost two decades that have passed since the collapse of the USSR, our economy, it would seem, has changed unrecognizably. But </w:t>
      </w:r>
      <w:r w:rsidRPr="003D0B3C">
        <w:rPr>
          <w:rFonts w:asciiTheme="majorHAnsi" w:hAnsiTheme="majorHAnsi"/>
          <w:u w:val="single"/>
        </w:rPr>
        <w:t>the scourge of the Soviet planned economy -monopoly-operation -is still alive</w:t>
      </w:r>
      <w:r w:rsidRPr="003D0B3C">
        <w:rPr>
          <w:rFonts w:asciiTheme="majorHAnsi" w:hAnsiTheme="majorHAnsi"/>
          <w:sz w:val="14"/>
        </w:rPr>
        <w:t>, as if no one had ever fought it. "</w:t>
      </w:r>
      <w:r w:rsidRPr="003D0B3C">
        <w:rPr>
          <w:rFonts w:asciiTheme="majorHAnsi" w:hAnsiTheme="majorHAnsi"/>
          <w:u w:val="single"/>
        </w:rPr>
        <w:t>Our economy has turned into a giant state corporation where officially private structures are playing the role of mere cogs</w:t>
      </w:r>
      <w:r w:rsidRPr="003D0B3C">
        <w:rPr>
          <w:rFonts w:asciiTheme="majorHAnsi" w:hAnsiTheme="majorHAnsi"/>
          <w:sz w:val="14"/>
        </w:rPr>
        <w:t xml:space="preserve">," a former important official in the government apparatus told me. "And not just a state corporation but a retro-style state corporation. </w:t>
      </w:r>
      <w:r w:rsidRPr="003D0B3C">
        <w:rPr>
          <w:rFonts w:asciiTheme="majorHAnsi" w:hAnsiTheme="majorHAnsi"/>
          <w:u w:val="single"/>
        </w:rPr>
        <w:t>Moreover, the monopoly that exists at a federal level is reproduced in each region and in each specific settlement. Look, for example, at the extent to which small and medium-sized businesses are hemmed in, despite all the solemn statements from the very top! Such a system kills competition and in the long term is not competitive under crisis conditions</w:t>
      </w:r>
      <w:r w:rsidRPr="003D0B3C">
        <w:rPr>
          <w:rFonts w:asciiTheme="majorHAnsi" w:hAnsiTheme="majorHAnsi"/>
          <w:sz w:val="14"/>
        </w:rPr>
        <w:t>."</w:t>
      </w:r>
    </w:p>
    <w:p w:rsidR="00683CEE" w:rsidRDefault="00683CEE" w:rsidP="00275102">
      <w:pPr>
        <w:ind w:left="-225" w:right="-225"/>
        <w:rPr>
          <w:rFonts w:ascii="Verdana" w:hAnsi="Verdana"/>
          <w:sz w:val="18"/>
          <w:szCs w:val="18"/>
        </w:rPr>
      </w:pPr>
    </w:p>
    <w:p w:rsidR="00275102" w:rsidRPr="008C1B2E" w:rsidRDefault="00275102" w:rsidP="00275102"/>
    <w:p w:rsidR="00584AB3" w:rsidRPr="00584AB3" w:rsidRDefault="00584AB3" w:rsidP="00584AB3"/>
    <w:p w:rsidR="00683CEE" w:rsidRDefault="00683CEE">
      <w:pPr>
        <w:pStyle w:val="Heading3"/>
      </w:pPr>
      <w:r>
        <w:t>AT: No War</w:t>
      </w:r>
    </w:p>
    <w:p w:rsidR="00683CEE" w:rsidRPr="00906B91" w:rsidRDefault="00683CEE" w:rsidP="00683CEE">
      <w:pPr>
        <w:pStyle w:val="Heading4"/>
      </w:pPr>
      <w:r>
        <w:rPr>
          <w:rFonts w:eastAsia="Malgun Gothic" w:hint="eastAsia"/>
          <w:lang w:eastAsia="ko-KR"/>
        </w:rPr>
        <w:t>R</w:t>
      </w:r>
      <w:r w:rsidRPr="00906B91">
        <w:rPr>
          <w:rFonts w:hint="eastAsia"/>
        </w:rPr>
        <w:t>aised tensions between the US and Russia create the brink for conflict</w:t>
      </w:r>
    </w:p>
    <w:p w:rsidR="00683CEE" w:rsidRPr="00A412A6" w:rsidRDefault="00683CEE" w:rsidP="00683CEE">
      <w:pPr>
        <w:rPr>
          <w:rStyle w:val="StyleBoldUnderline"/>
          <w:rFonts w:eastAsia="Malgun Gothic"/>
          <w:lang w:eastAsia="ko-KR"/>
        </w:rPr>
      </w:pPr>
      <w:r w:rsidRPr="00906B91">
        <w:rPr>
          <w:rStyle w:val="StyleStyleBold12pt"/>
          <w:rFonts w:hint="eastAsia"/>
        </w:rPr>
        <w:t xml:space="preserve">Prentice &amp; Heritage 2/27 </w:t>
      </w:r>
      <w:r>
        <w:rPr>
          <w:rStyle w:val="StyleBoldUnderline"/>
          <w:rFonts w:eastAsia="Malgun Gothic" w:hint="eastAsia"/>
          <w:lang w:eastAsia="ko-KR"/>
        </w:rPr>
        <w:t>(</w:t>
      </w:r>
      <w:r>
        <w:rPr>
          <w:rStyle w:val="StyleBoldUnderline"/>
          <w:rFonts w:eastAsia="Malgun Gothic"/>
          <w:lang w:eastAsia="ko-KR"/>
        </w:rPr>
        <w:t>Alessandra</w:t>
      </w:r>
      <w:r>
        <w:rPr>
          <w:rStyle w:val="StyleBoldUnderline"/>
          <w:rFonts w:eastAsia="Malgun Gothic" w:hint="eastAsia"/>
          <w:lang w:eastAsia="ko-KR"/>
        </w:rPr>
        <w:t xml:space="preserve">, </w:t>
      </w:r>
      <w:r>
        <w:rPr>
          <w:rStyle w:val="StyleBoldUnderline"/>
          <w:rFonts w:eastAsia="Malgun Gothic"/>
          <w:lang w:eastAsia="ko-KR"/>
        </w:rPr>
        <w:t>“US warns Russia on war games as tensions mount in Ukraine's Crimea”</w:t>
      </w:r>
      <w:r>
        <w:rPr>
          <w:rStyle w:val="StyleBoldUnderline"/>
          <w:rFonts w:eastAsia="Malgun Gothic" w:hint="eastAsia"/>
          <w:lang w:eastAsia="ko-KR"/>
        </w:rPr>
        <w:t xml:space="preserve"> February 27, 2014, </w:t>
      </w:r>
      <w:r>
        <w:rPr>
          <w:rStyle w:val="StyleBoldUnderline"/>
          <w:rFonts w:eastAsia="Malgun Gothic"/>
          <w:lang w:eastAsia="ko-KR"/>
        </w:rPr>
        <w:t>http://www.foxnews.com/politics/2014/02/27/kerry-says-us-planning-to-provide-ukraine/</w:t>
      </w:r>
      <w:r>
        <w:rPr>
          <w:rStyle w:val="StyleBoldUnderline"/>
          <w:rFonts w:eastAsia="Malgun Gothic" w:hint="eastAsia"/>
          <w:lang w:eastAsia="ko-KR"/>
        </w:rPr>
        <w:t>)//dodo</w:t>
      </w:r>
    </w:p>
    <w:p w:rsidR="00683CEE" w:rsidRPr="00906B91" w:rsidRDefault="00683CEE" w:rsidP="00683CEE">
      <w:pPr>
        <w:rPr>
          <w:sz w:val="16"/>
          <w:lang w:eastAsia="ko-KR"/>
        </w:rPr>
      </w:pPr>
      <w:r w:rsidRPr="00081D22">
        <w:rPr>
          <w:rStyle w:val="StyleBoldUnderline"/>
        </w:rPr>
        <w:t>The United States warned Russia it would be a "grave mistake" to intervene</w:t>
      </w:r>
      <w:r w:rsidRPr="00BE5CB3">
        <w:rPr>
          <w:sz w:val="16"/>
        </w:rPr>
        <w:t xml:space="preserve"> militarily </w:t>
      </w:r>
      <w:r w:rsidRPr="00081D22">
        <w:rPr>
          <w:rStyle w:val="StyleBoldUnderline"/>
        </w:rPr>
        <w:t>in Ukraine</w:t>
      </w:r>
      <w:r w:rsidRPr="00BE5CB3">
        <w:rPr>
          <w:sz w:val="16"/>
        </w:rPr>
        <w:t>, as the Kremlin ordered 150,000 troops to test their combat readiness and armed men seized government buildings in Ukraine's Crimea region and raised a Russian flag over a barricade. Secretary of State John Kerry issued the stern warning on Wednesday after Russian President Vladimir Putin ordered the large-scale military exercises in what many see as a show of force or possible prelude to intervention in Ukraine. "</w:t>
      </w:r>
      <w:r w:rsidRPr="00081D22">
        <w:rPr>
          <w:rStyle w:val="StyleBoldUnderline"/>
        </w:rPr>
        <w:t>Any kind of military intervention that would violate the sovereign territorial integrity of Ukraine would be a huge, a grave mistake</w:t>
      </w:r>
      <w:r w:rsidRPr="00BE5CB3">
        <w:rPr>
          <w:sz w:val="16"/>
        </w:rPr>
        <w:t xml:space="preserve">," Kerry told reporters in Washington. "The territorial integrity of Ukraine needs to be respected." In delivering the message, Kerry also announced that </w:t>
      </w:r>
      <w:r w:rsidRPr="00081D22">
        <w:rPr>
          <w:rStyle w:val="StyleBoldUnderline"/>
        </w:rPr>
        <w:t>the Obama administration was planning $1 billion in loan guarantees for Ukraine and would consider additional</w:t>
      </w:r>
      <w:r w:rsidRPr="00BE5CB3">
        <w:rPr>
          <w:sz w:val="16"/>
        </w:rPr>
        <w:t xml:space="preserve"> direct </w:t>
      </w:r>
      <w:r w:rsidRPr="00081D22">
        <w:rPr>
          <w:rStyle w:val="StyleBoldUnderline"/>
        </w:rPr>
        <w:t>assistance</w:t>
      </w:r>
      <w:r w:rsidRPr="00BE5CB3">
        <w:rPr>
          <w:sz w:val="16"/>
        </w:rPr>
        <w:t xml:space="preserve"> for the former Soviet republic. Kerry also renewed U.S. demands that Moscow withdraw troops from disputed enclaves in another former Soviet republic, Georgia, and urged Georgia to further integrate with Europe and NATO. </w:t>
      </w:r>
      <w:r w:rsidRPr="00081D22">
        <w:rPr>
          <w:rStyle w:val="StyleBoldUnderline"/>
        </w:rPr>
        <w:t>The warning, aid announcement and nudge westward</w:t>
      </w:r>
      <w:r w:rsidRPr="00BE5CB3">
        <w:rPr>
          <w:sz w:val="16"/>
        </w:rPr>
        <w:t xml:space="preserve"> for Georgia all came amid growing tensions between Russia and the West over Ukraine and were likely to </w:t>
      </w:r>
      <w:r w:rsidRPr="00081D22">
        <w:rPr>
          <w:rStyle w:val="StyleBoldUnderline"/>
        </w:rPr>
        <w:t>fuel already-heightened Russian suspicions over Western intentions</w:t>
      </w:r>
      <w:r w:rsidRPr="00BE5CB3">
        <w:rPr>
          <w:sz w:val="16"/>
        </w:rPr>
        <w:t xml:space="preserve"> in its backyard.</w:t>
      </w:r>
    </w:p>
    <w:p w:rsidR="00683CEE" w:rsidRDefault="00683CEE" w:rsidP="00683CEE">
      <w:pPr>
        <w:pStyle w:val="Heading4"/>
        <w:rPr>
          <w:rFonts w:eastAsia="Malgun Gothic"/>
          <w:lang w:eastAsia="ko-KR"/>
        </w:rPr>
      </w:pPr>
      <w:r>
        <w:rPr>
          <w:rFonts w:eastAsia="Malgun Gothic"/>
          <w:lang w:eastAsia="ko-KR"/>
        </w:rPr>
        <w:t>R</w:t>
      </w:r>
      <w:r>
        <w:rPr>
          <w:rFonts w:eastAsia="Malgun Gothic" w:hint="eastAsia"/>
          <w:lang w:eastAsia="ko-KR"/>
        </w:rPr>
        <w:t>ecent tensions in Ukraine cause tensions with Russia for nuclear war</w:t>
      </w:r>
    </w:p>
    <w:p w:rsidR="00683CEE" w:rsidRPr="00CB18A3" w:rsidRDefault="00683CEE" w:rsidP="00683CEE">
      <w:pPr>
        <w:rPr>
          <w:lang w:eastAsia="ko-KR"/>
        </w:rPr>
      </w:pPr>
      <w:r w:rsidRPr="00CB18A3">
        <w:rPr>
          <w:rStyle w:val="StyleStyleBold12pt"/>
          <w:rFonts w:hint="eastAsia"/>
        </w:rPr>
        <w:t>Ross 5/11</w:t>
      </w:r>
      <w:r>
        <w:rPr>
          <w:rFonts w:hint="eastAsia"/>
          <w:lang w:eastAsia="ko-KR"/>
        </w:rPr>
        <w:t xml:space="preserve">, </w:t>
      </w:r>
      <w:r>
        <w:rPr>
          <w:lang w:eastAsia="ko-KR"/>
        </w:rPr>
        <w:t>reporter for the Chicago Daily News and contributed a regular "Workplace" column for Reuters. He has contributed to national magazines and hosted a talk show on WOL, Washington, D.C.</w:t>
      </w:r>
      <w:r>
        <w:rPr>
          <w:rFonts w:hint="eastAsia"/>
          <w:lang w:eastAsia="ko-KR"/>
        </w:rPr>
        <w:t xml:space="preserve"> (S</w:t>
      </w:r>
      <w:r>
        <w:rPr>
          <w:lang w:eastAsia="ko-KR"/>
        </w:rPr>
        <w:t>h</w:t>
      </w:r>
      <w:r>
        <w:rPr>
          <w:rFonts w:hint="eastAsia"/>
          <w:lang w:eastAsia="ko-KR"/>
        </w:rPr>
        <w:t xml:space="preserve">erwood, </w:t>
      </w:r>
      <w:r>
        <w:rPr>
          <w:lang w:eastAsia="ko-KR"/>
        </w:rPr>
        <w:t>“U.S. Overthrow in the Ukraine Risks Nuclear War With Russia”</w:t>
      </w:r>
      <w:r>
        <w:rPr>
          <w:rFonts w:hint="eastAsia"/>
          <w:lang w:eastAsia="ko-KR"/>
        </w:rPr>
        <w:t xml:space="preserve">, May 11, 2014, </w:t>
      </w:r>
      <w:r>
        <w:rPr>
          <w:lang w:eastAsia="ko-KR"/>
        </w:rPr>
        <w:t>http://www.opednews.com/articles/U-S-Overthrow-in-the-Ukra-by-Sherwood-Ross-Afghanistan_FEAR_NATO_Nuclear-Disarmament-140511-453.html</w:t>
      </w:r>
      <w:r>
        <w:rPr>
          <w:rFonts w:hint="eastAsia"/>
          <w:lang w:eastAsia="ko-KR"/>
        </w:rPr>
        <w:t>)//dodo</w:t>
      </w:r>
    </w:p>
    <w:p w:rsidR="00683CEE" w:rsidRPr="00720658" w:rsidRDefault="00683CEE" w:rsidP="00683CEE">
      <w:pPr>
        <w:rPr>
          <w:sz w:val="16"/>
          <w:lang w:eastAsia="ko-KR"/>
        </w:rPr>
      </w:pPr>
      <w:r w:rsidRPr="00720658">
        <w:rPr>
          <w:sz w:val="16"/>
          <w:lang w:eastAsia="ko-KR"/>
        </w:rPr>
        <w:t xml:space="preserve">By subverting the elected government of The Ukraine, President </w:t>
      </w:r>
      <w:r w:rsidRPr="00720658">
        <w:rPr>
          <w:rStyle w:val="StyleBoldUnderline"/>
        </w:rPr>
        <w:t>Obama has restarted a dangerous and costly Cold War with Russia that literally threatens life on the planet</w:t>
      </w:r>
      <w:r w:rsidRPr="00720658">
        <w:rPr>
          <w:sz w:val="16"/>
          <w:lang w:eastAsia="ko-KR"/>
        </w:rPr>
        <w:t xml:space="preserve">. </w:t>
      </w:r>
      <w:r w:rsidRPr="00720658">
        <w:rPr>
          <w:rStyle w:val="StyleBoldUnderline"/>
        </w:rPr>
        <w:t>This reckless president</w:t>
      </w:r>
      <w:r w:rsidRPr="00720658">
        <w:rPr>
          <w:sz w:val="16"/>
          <w:lang w:eastAsia="ko-KR"/>
        </w:rPr>
        <w:t xml:space="preserve">, who has already bombed six countries, (Libya, Yemen, Somalia, Pakistan, Afghanistan, and Iraq) </w:t>
      </w:r>
      <w:r w:rsidRPr="00720658">
        <w:rPr>
          <w:rStyle w:val="StyleBoldUnderline"/>
        </w:rPr>
        <w:t>is risking</w:t>
      </w:r>
      <w:r w:rsidRPr="00720658">
        <w:rPr>
          <w:sz w:val="16"/>
          <w:lang w:eastAsia="ko-KR"/>
        </w:rPr>
        <w:t xml:space="preserve"> a possible </w:t>
      </w:r>
      <w:r w:rsidRPr="00720658">
        <w:rPr>
          <w:rStyle w:val="StyleBoldUnderline"/>
        </w:rPr>
        <w:t>escalation</w:t>
      </w:r>
      <w:r w:rsidRPr="00720658">
        <w:rPr>
          <w:sz w:val="16"/>
          <w:lang w:eastAsia="ko-KR"/>
        </w:rPr>
        <w:t xml:space="preserve"> of the Ukraine crisis he helped foster, </w:t>
      </w:r>
      <w:r w:rsidRPr="00720658">
        <w:rPr>
          <w:rStyle w:val="StyleBoldUnderline"/>
        </w:rPr>
        <w:t>into World War III against Russia</w:t>
      </w:r>
      <w:r w:rsidRPr="00720658">
        <w:rPr>
          <w:sz w:val="16"/>
          <w:lang w:eastAsia="ko-KR"/>
        </w:rPr>
        <w:t xml:space="preserve">. Victoria Nuland, Mr. Obama's Undersecretary of State for Europe and Eurasia, stated at a Washington conference last Dec. 13 that since 1991 the U.S. has invested $5 billion in Ukraine to install "a good form of democracy." But in an article published by Global Research, Bill Van Auken identified </w:t>
      </w:r>
      <w:r w:rsidRPr="00720658">
        <w:rPr>
          <w:rStyle w:val="StyleBoldUnderline"/>
        </w:rPr>
        <w:t>the "good democrats" the U.S. has been aiding in</w:t>
      </w:r>
      <w:r w:rsidRPr="00720658">
        <w:rPr>
          <w:sz w:val="16"/>
          <w:lang w:eastAsia="ko-KR"/>
        </w:rPr>
        <w:t xml:space="preserve"> The </w:t>
      </w:r>
      <w:r w:rsidRPr="00720658">
        <w:rPr>
          <w:rStyle w:val="StyleBoldUnderline"/>
        </w:rPr>
        <w:t>Ukraine</w:t>
      </w:r>
      <w:r w:rsidRPr="00720658">
        <w:rPr>
          <w:sz w:val="16"/>
          <w:lang w:eastAsia="ko-KR"/>
        </w:rPr>
        <w:t xml:space="preserve"> </w:t>
      </w:r>
      <w:r w:rsidRPr="00720658">
        <w:rPr>
          <w:rStyle w:val="StyleBoldUnderline"/>
        </w:rPr>
        <w:t>as those responsible for last February's "fascist-led coup that installed an unelected ultra-nationalist government in which neo-Nazis from the Right Sector and the Svoboda party hold prominent positions</w:t>
      </w:r>
      <w:r w:rsidRPr="00720658">
        <w:rPr>
          <w:sz w:val="16"/>
          <w:lang w:eastAsia="ko-KR"/>
        </w:rPr>
        <w:t xml:space="preserve">." Paul Craig Roberts, of the Institute For Political Economy and former high treasury official under President Reagan, has written </w:t>
      </w:r>
      <w:r w:rsidRPr="00720658">
        <w:rPr>
          <w:rStyle w:val="StyleBoldUnderline"/>
        </w:rPr>
        <w:t>the U.S. objective in the current crisis "is to restart the Cold War by forcing the Russian government to occupy the Russian-speaking areas of present day Ukraine where protesters are objecting to the stooge anti-Russian government installed in Kiev by the American coup."</w:t>
      </w:r>
      <w:r>
        <w:rPr>
          <w:rStyle w:val="StyleBoldUnderline"/>
        </w:rPr>
        <w:t xml:space="preserve"> </w:t>
      </w:r>
      <w:r w:rsidRPr="00720658">
        <w:rPr>
          <w:sz w:val="16"/>
          <w:lang w:eastAsia="ko-KR"/>
        </w:rPr>
        <w:t xml:space="preserve">The </w:t>
      </w:r>
      <w:r w:rsidRPr="00720658">
        <w:rPr>
          <w:rStyle w:val="StyleBoldUnderline"/>
        </w:rPr>
        <w:t>heightened tensions</w:t>
      </w:r>
      <w:r w:rsidRPr="00720658">
        <w:rPr>
          <w:sz w:val="16"/>
          <w:lang w:eastAsia="ko-KR"/>
        </w:rPr>
        <w:t>, says The Nation in its May 19th editorial, "</w:t>
      </w:r>
      <w:r w:rsidRPr="00720658">
        <w:rPr>
          <w:rStyle w:val="StyleBoldUnderline"/>
        </w:rPr>
        <w:t>will</w:t>
      </w:r>
      <w:r w:rsidRPr="00720658">
        <w:rPr>
          <w:sz w:val="16"/>
          <w:lang w:eastAsia="ko-KR"/>
        </w:rPr>
        <w:t xml:space="preserve"> almost certainly </w:t>
      </w:r>
      <w:r w:rsidRPr="00720658">
        <w:rPr>
          <w:rStyle w:val="StyleBoldUnderline"/>
        </w:rPr>
        <w:t>result in a new nuclear arms race</w:t>
      </w:r>
      <w:r w:rsidRPr="00720658">
        <w:rPr>
          <w:sz w:val="16"/>
          <w:lang w:eastAsia="ko-KR"/>
        </w:rPr>
        <w:t xml:space="preserve">, a prospect </w:t>
      </w:r>
      <w:r w:rsidRPr="00720658">
        <w:rPr>
          <w:rStyle w:val="StyleBoldUnderline"/>
        </w:rPr>
        <w:t>made worse by Obama's</w:t>
      </w:r>
      <w:r w:rsidRPr="00720658">
        <w:rPr>
          <w:sz w:val="16"/>
          <w:lang w:eastAsia="ko-KR"/>
        </w:rPr>
        <w:t xml:space="preserve"> provocative public </w:t>
      </w:r>
      <w:r w:rsidRPr="00720658">
        <w:rPr>
          <w:rStyle w:val="StyleBoldUnderline"/>
        </w:rPr>
        <w:t>assertion that 'our conventional forces are significantly superior to the Russians</w:t>
      </w:r>
      <w:r w:rsidRPr="00720658">
        <w:rPr>
          <w:sz w:val="16"/>
          <w:lang w:eastAsia="ko-KR"/>
        </w:rPr>
        <w:t xml:space="preserve">.'" Russian authority Professor Francis Boyle of the University of Illinois, Champaign, says the U.S./NATO/European Union "are promoting the destabilization and the breakup of Ukraine in order to achieve the NATO goal of moving into Ukrainian territory closer to Russia." The U.S., for a long time, has been attempting to get The Ukraine into NATO, he noted. Obama now has broken the promise President George H.W. Bush gave to Soviet President Mikhail Gorbachev that if he agreed to the reunification of Germany, NATO would move no farther east, toward Russia's boundaries, Boyle said. He adds, "The </w:t>
      </w:r>
      <w:r w:rsidRPr="00720658">
        <w:rPr>
          <w:rStyle w:val="StyleBoldUnderline"/>
        </w:rPr>
        <w:t>Obama</w:t>
      </w:r>
      <w:r w:rsidRPr="00720658">
        <w:rPr>
          <w:sz w:val="16"/>
          <w:lang w:eastAsia="ko-KR"/>
        </w:rPr>
        <w:t xml:space="preserve"> administration </w:t>
      </w:r>
      <w:r w:rsidRPr="00720658">
        <w:rPr>
          <w:rStyle w:val="StyleBoldUnderline"/>
        </w:rPr>
        <w:t>and NATO are maneuvering humanity into a reverse Cuban Missile Crisis right on the borders of Russia.</w:t>
      </w:r>
      <w:r w:rsidRPr="00720658">
        <w:rPr>
          <w:sz w:val="16"/>
          <w:lang w:eastAsia="ko-KR"/>
        </w:rPr>
        <w:t xml:space="preserve"> Can World War III be far behind?"</w:t>
      </w:r>
    </w:p>
    <w:p w:rsidR="00683CEE" w:rsidRPr="00683CEE" w:rsidRDefault="00683CEE" w:rsidP="00683CEE"/>
    <w:p w:rsidR="00683CEE" w:rsidRDefault="00683CEE">
      <w:pPr>
        <w:pStyle w:val="Heading3"/>
      </w:pPr>
      <w:r>
        <w:t>AT: Russia Econ Low Now</w:t>
      </w:r>
    </w:p>
    <w:p w:rsidR="00683CEE" w:rsidRDefault="00683CEE" w:rsidP="00683CEE">
      <w:pPr>
        <w:pStyle w:val="Heading4"/>
        <w:spacing w:line="240" w:lineRule="auto"/>
        <w:rPr>
          <w:shd w:val="clear" w:color="auto" w:fill="FFFFFF"/>
        </w:rPr>
      </w:pPr>
      <w:r>
        <w:rPr>
          <w:shd w:val="clear" w:color="auto" w:fill="FFFFFF"/>
        </w:rPr>
        <w:t>Russian economy is high now because of high oil prices</w:t>
      </w:r>
    </w:p>
    <w:p w:rsidR="00683CEE" w:rsidRPr="00C867F7" w:rsidRDefault="00683CEE" w:rsidP="00683CEE">
      <w:pPr>
        <w:pStyle w:val="Heading4"/>
        <w:spacing w:line="240" w:lineRule="auto"/>
        <w:rPr>
          <w:shd w:val="clear" w:color="auto" w:fill="FFFFFF"/>
        </w:rPr>
      </w:pPr>
      <w:r w:rsidRPr="00417D06">
        <w:t xml:space="preserve">Tatyana </w:t>
      </w:r>
      <w:r w:rsidRPr="00417D06">
        <w:rPr>
          <w:rStyle w:val="StyleStyleBold12pt"/>
        </w:rPr>
        <w:t xml:space="preserve">Lisina, </w:t>
      </w:r>
      <w:r>
        <w:rPr>
          <w:rStyle w:val="StyleStyleBold12pt"/>
        </w:rPr>
        <w:t xml:space="preserve">13 </w:t>
      </w:r>
      <w:r w:rsidRPr="00C867F7">
        <w:rPr>
          <w:rStyle w:val="StyleStyleBold12pt"/>
          <w:sz w:val="12"/>
          <w:szCs w:val="12"/>
        </w:rPr>
        <w:t xml:space="preserve">[ July 17 2013,  Tatyana Lisina (Writer for Russia Beyond the Headlines), “Russian Economy becomes the biggest in Europe”, online, </w:t>
      </w:r>
      <w:hyperlink r:id="rId79" w:history="1">
        <w:r w:rsidRPr="00C867F7">
          <w:rPr>
            <w:rStyle w:val="Hyperlink"/>
            <w:sz w:val="12"/>
            <w:szCs w:val="12"/>
          </w:rPr>
          <w:t>http://rbth.com/business/2013/07/17/russian_economy_becomes_biggest_in_europe_28149.html</w:t>
        </w:r>
      </w:hyperlink>
      <w:r w:rsidRPr="00C867F7">
        <w:rPr>
          <w:rStyle w:val="StyleStyleBold12pt"/>
          <w:sz w:val="12"/>
          <w:szCs w:val="12"/>
        </w:rPr>
        <w:t>, RaMan]</w:t>
      </w:r>
    </w:p>
    <w:p w:rsidR="00683CEE" w:rsidRPr="00683CEE" w:rsidRDefault="00683CEE" w:rsidP="00683CEE">
      <w:r w:rsidRPr="00C867F7">
        <w:rPr>
          <w:rFonts w:ascii="Helvetica" w:hAnsi="Helvetica" w:cs="Helvetica"/>
          <w:color w:val="000000"/>
          <w:sz w:val="12"/>
          <w:szCs w:val="27"/>
          <w:shd w:val="clear" w:color="auto" w:fill="FFFFFF"/>
        </w:rPr>
        <w:t xml:space="preserve">According to data published by the World Bank in July, </w:t>
      </w:r>
      <w:r w:rsidRPr="00C867F7">
        <w:rPr>
          <w:rStyle w:val="StyleBoldUnderline"/>
        </w:rPr>
        <w:t>Russia is fighting the global economic crisis much more successfully than most developed countries.</w:t>
      </w:r>
      <w:r w:rsidRPr="00C867F7">
        <w:rPr>
          <w:rFonts w:ascii="Helvetica" w:hAnsi="Helvetica" w:cs="Helvetica"/>
          <w:color w:val="000000"/>
          <w:sz w:val="12"/>
          <w:szCs w:val="27"/>
          <w:shd w:val="clear" w:color="auto" w:fill="FFFFFF"/>
        </w:rPr>
        <w:t xml:space="preserve"> Based on GDP adjusted for purchasing power parity (PPP), </w:t>
      </w:r>
      <w:r w:rsidRPr="00C867F7">
        <w:rPr>
          <w:rStyle w:val="StyleBoldUnderline"/>
        </w:rPr>
        <w:t>Russia jumped ahead of all the EU nations</w:t>
      </w:r>
      <w:r w:rsidRPr="00C867F7">
        <w:rPr>
          <w:rFonts w:ascii="Helvetica" w:hAnsi="Helvetica" w:cs="Helvetica"/>
          <w:color w:val="000000"/>
          <w:sz w:val="12"/>
          <w:szCs w:val="27"/>
          <w:shd w:val="clear" w:color="auto" w:fill="FFFFFF"/>
        </w:rPr>
        <w:t xml:space="preserve"> in 2012, including Germany, which is number six in the world. Ahead of Russia in the top five were the United States, China, India and Japan. The World Bank data substantiated the IMF rankings published in late 2012, even though the IMF rankings put Russia in sixth place, slightly behind Germany. July's World Bank rankings of GDP adjusted for PPP further confirm the noteworthy level of the Russian economy, experts say. According to IMF data on nominal GDP</w:t>
      </w:r>
      <w:r w:rsidRPr="00C867F7">
        <w:rPr>
          <w:rStyle w:val="StyleBoldUnderline"/>
        </w:rPr>
        <w:t xml:space="preserve">, Russia rose from ninth to eighth place. </w:t>
      </w:r>
      <w:r w:rsidRPr="00C867F7">
        <w:rPr>
          <w:rFonts w:ascii="Helvetica" w:hAnsi="Helvetica" w:cs="Helvetica"/>
          <w:color w:val="000000"/>
          <w:sz w:val="12"/>
          <w:szCs w:val="27"/>
          <w:shd w:val="clear" w:color="auto" w:fill="FFFFFF"/>
        </w:rPr>
        <w:t>In addition, in early July, the World Bank shifted Russia to the group of countries with high national income per capita; for the last decade, Russia was in the category of upper middle income. The ascent in the rankings will become a significant advantage for Russia's accession to the Organization for Economic Cooperation and Development (OECD), which is planned for 2015. To raise per capita GDP, OECD experts recommend increasing labor productivity, stimulating innovation, and implementing financial and tax regulation. Reviewing 22 years of modernization in economy The success of Russia's economy does not surprise experts. According to Yaroslav Lissovolik, chief economist at Deutsche Bank, the ranking by GDP adjusted for PPP fully reflects the consumption of goods and services in the economy. “</w:t>
      </w:r>
      <w:r w:rsidRPr="00C867F7">
        <w:rPr>
          <w:rStyle w:val="StyleBoldUnderline"/>
        </w:rPr>
        <w:t>The Russian economy is generating growth due to favorable oil prices, at a time when Europe is in a recession and its prospects for exiting this recession are not clear. T</w:t>
      </w:r>
      <w:r w:rsidRPr="00C867F7">
        <w:rPr>
          <w:rFonts w:ascii="Helvetica" w:hAnsi="Helvetica" w:cs="Helvetica"/>
          <w:color w:val="000000"/>
          <w:sz w:val="12"/>
          <w:szCs w:val="27"/>
          <w:shd w:val="clear" w:color="auto" w:fill="FFFFFF"/>
        </w:rPr>
        <w:t xml:space="preserve">he situation in southern Europe, which affects Germany and other countries, is particularly complicated. </w:t>
      </w:r>
      <w:r w:rsidRPr="00C867F7">
        <w:rPr>
          <w:rStyle w:val="StyleBoldUnderline"/>
        </w:rPr>
        <w:t>Consequently, Russia</w:t>
      </w:r>
      <w:r w:rsidRPr="00C867F7">
        <w:rPr>
          <w:rFonts w:ascii="Helvetica" w:hAnsi="Helvetica" w:cs="Helvetica"/>
          <w:color w:val="000000"/>
          <w:sz w:val="12"/>
          <w:szCs w:val="27"/>
          <w:shd w:val="clear" w:color="auto" w:fill="FFFFFF"/>
        </w:rPr>
        <w:t xml:space="preserve"> </w:t>
      </w:r>
      <w:r w:rsidRPr="00C867F7">
        <w:rPr>
          <w:rStyle w:val="StyleBoldUnderline"/>
        </w:rPr>
        <w:t>is losing less from the current crisis than Europe is</w:t>
      </w:r>
      <w:r w:rsidRPr="00C867F7">
        <w:rPr>
          <w:rFonts w:ascii="Helvetica" w:hAnsi="Helvetica" w:cs="Helvetica"/>
          <w:color w:val="000000"/>
          <w:sz w:val="12"/>
          <w:szCs w:val="27"/>
          <w:shd w:val="clear" w:color="auto" w:fill="FFFFFF"/>
        </w:rPr>
        <w:t>. Moreover, over the last year and a half, the ruble has shown decent results against a backdrop of decline on other developing markets,” Lissovolik said. Dmitry Orlov, CEO of the Agency for Political and Economic Communications, also believes that Russia's place in the GDP rankings is completely justified. “Due to our problems, in terms of gross product and purchasing power, we are far from China but much higher than Europe,” he said. So what is in store for the Russian economy in the future? This question is of great interest to average Russians, as well as to global investors, who are closely observing the country. Not long ago, the IMF lowered its forecast of Russia's growth in 2013 to 2.5 percent. The World Bank's forecast is only slightly lower—2.3 percent. Related: 2013 to be a make-or-break year for Russia's economy Moscow doubles progress in “Doing Business” rating Russia reaches top 50 in Bloomberg ranking Incidentally, these figures look somewhat high, considering the GDP growth forecast for the United States (1.7 percent) and the eurozone recession (-0.6 percent). However, it is still the case that the economic growth of Russia’s two BRICS neighbors will, as previously, turn out to be more impressive than that of Russia (7.8 percent for China, 5.6 percent for India). The experts questioned believe that, in the coming year, due to the stagnation of the eurozone, Russia's separation from Europe will only increase, and the country will significantly succumb to the Asian countries. “China and India will establish their positions in the GDP rankings,” said Orlov. Lissovolik agrees with him, also noting that, despite the change in the World Bank rankings, the problem of insufficient economic growth in Russia still exists and is somewhat acute.</w:t>
      </w:r>
      <w:r w:rsidRPr="00C867F7">
        <w:rPr>
          <w:rFonts w:ascii="Helvetica" w:hAnsi="Helvetica" w:cs="Helvetica"/>
          <w:color w:val="000000"/>
          <w:sz w:val="12"/>
          <w:szCs w:val="27"/>
        </w:rPr>
        <w:br/>
      </w:r>
      <w:r>
        <w:tab/>
        <w:t xml:space="preserve"> </w:t>
      </w:r>
    </w:p>
    <w:p w:rsidR="00AE6BBB" w:rsidRPr="00CB19E2" w:rsidRDefault="00AE6BBB">
      <w:pPr>
        <w:pStyle w:val="Heading2"/>
      </w:pPr>
      <w:r w:rsidRPr="00CB19E2">
        <w:t>AT Impact Turns</w:t>
      </w:r>
    </w:p>
    <w:p w:rsidR="00584AB3" w:rsidRPr="00B77C31" w:rsidRDefault="00584AB3" w:rsidP="00584AB3">
      <w:pPr>
        <w:pStyle w:val="Heading4"/>
      </w:pPr>
      <w:r w:rsidRPr="00B77C31">
        <w:t xml:space="preserve">No link </w:t>
      </w:r>
      <w:r>
        <w:t xml:space="preserve">to </w:t>
      </w:r>
      <w:r w:rsidRPr="00B77C31">
        <w:t>Dutch disease – Russia’s oil market is beneficial to its economy and it’s massive manufacturing sector checks dependence</w:t>
      </w:r>
    </w:p>
    <w:p w:rsidR="00584AB3" w:rsidRDefault="00584AB3" w:rsidP="00584AB3">
      <w:pPr>
        <w:widowControl w:val="0"/>
        <w:autoSpaceDE w:val="0"/>
        <w:autoSpaceDN w:val="0"/>
        <w:adjustRightInd w:val="0"/>
        <w:rPr>
          <w:rFonts w:cs="Calibri"/>
          <w:sz w:val="30"/>
          <w:szCs w:val="30"/>
        </w:rPr>
      </w:pPr>
      <w:r w:rsidRPr="00584AB3">
        <w:rPr>
          <w:rStyle w:val="StyleStyleBold12pt"/>
        </w:rPr>
        <w:t>Kuboniwa 10</w:t>
      </w:r>
      <w:r>
        <w:rPr>
          <w:rFonts w:cs="Calibri"/>
        </w:rPr>
        <w:t xml:space="preserve"> </w:t>
      </w:r>
      <w:r w:rsidRPr="00B77C31">
        <w:rPr>
          <w:rFonts w:cs="Calibri"/>
          <w:sz w:val="16"/>
        </w:rPr>
        <w:t>(Masaaki. Institute of Economic Research</w:t>
      </w:r>
      <w:r w:rsidRPr="00B77C31">
        <w:rPr>
          <w:rFonts w:cs="Calibri"/>
          <w:sz w:val="16"/>
          <w:szCs w:val="30"/>
        </w:rPr>
        <w:t xml:space="preserve"> </w:t>
      </w:r>
      <w:r w:rsidRPr="00B77C31">
        <w:rPr>
          <w:rFonts w:cs="Calibri"/>
          <w:sz w:val="16"/>
        </w:rPr>
        <w:t>Hitotsubashi University, Tokyo, Japan. Diagnosing the “Russian Disease” Growth and Structure of the Russian Economy Then and Now. RUSSIAN RESEARCH CENTER THE INSTITUTE OF ECONOMIC RESEARCH HITOTSUBASHI UNIVERSITY Kunitachi, Tokyo, JAPAN. October 2010. http://www.ier.hit-u.ac.jp/rrc/RRC_WP_No28.pdf)//JuneC//</w:t>
      </w:r>
    </w:p>
    <w:p w:rsidR="00584AB3" w:rsidRPr="00B77C31" w:rsidRDefault="00584AB3" w:rsidP="00584AB3">
      <w:pPr>
        <w:rPr>
          <w:sz w:val="16"/>
        </w:rPr>
      </w:pPr>
      <w:r w:rsidRPr="00B77C31">
        <w:rPr>
          <w:rFonts w:cs="Calibri"/>
          <w:sz w:val="16"/>
        </w:rPr>
        <w:t xml:space="preserve">In the literature, the Russian Disease has often been considered as a variant of the Dutch Disease. The term Dutch Disease in the original context refers to the contrast between external health and internal ailments (The Economist, No. 26, 1977). It also refers to the negative impact of expansion of natural resources in a country with oil price rises on its manufacturing growth through the subsequent appreciation of the real exchange rate of its national currency (see Ellman, 1981 and Corden, 1984). </w:t>
      </w:r>
      <w:r w:rsidRPr="00B77C31">
        <w:rPr>
          <w:b/>
          <w:u w:val="single"/>
        </w:rPr>
        <w:t>Although</w:t>
      </w:r>
      <w:r>
        <w:rPr>
          <w:rFonts w:cs="Calibri"/>
          <w:b/>
          <w:bCs/>
          <w:sz w:val="16"/>
          <w:szCs w:val="16"/>
          <w:u w:val="single"/>
        </w:rPr>
        <w:t xml:space="preserve"> </w:t>
      </w:r>
      <w:r w:rsidRPr="00B77C31">
        <w:rPr>
          <w:b/>
          <w:u w:val="single"/>
        </w:rPr>
        <w:t>the real exchange rate of the Russian national currency (ruble) appreciated along with</w:t>
      </w:r>
      <w:r>
        <w:rPr>
          <w:rFonts w:cs="Calibri"/>
          <w:b/>
          <w:bCs/>
          <w:sz w:val="16"/>
          <w:szCs w:val="16"/>
          <w:u w:val="single"/>
        </w:rPr>
        <w:t xml:space="preserve"> </w:t>
      </w:r>
      <w:r w:rsidRPr="00B77C31">
        <w:rPr>
          <w:b/>
          <w:u w:val="single"/>
        </w:rPr>
        <w:t>increases in oil prices, it is clear that the Russian Disease is quite different from the</w:t>
      </w:r>
      <w:r>
        <w:rPr>
          <w:rFonts w:cs="Calibri"/>
          <w:b/>
          <w:bCs/>
          <w:sz w:val="16"/>
          <w:szCs w:val="16"/>
          <w:u w:val="single"/>
        </w:rPr>
        <w:t xml:space="preserve"> </w:t>
      </w:r>
      <w:r w:rsidRPr="00B77C31">
        <w:rPr>
          <w:b/>
          <w:u w:val="single"/>
        </w:rPr>
        <w:t>Dutch Disease in many respects</w:t>
      </w:r>
      <w:r w:rsidRPr="00B77C31">
        <w:rPr>
          <w:rFonts w:cs="Calibri"/>
          <w:b/>
          <w:bCs/>
          <w:sz w:val="16"/>
          <w:szCs w:val="30"/>
        </w:rPr>
        <w:t>.</w:t>
      </w:r>
      <w:r w:rsidRPr="00B77C31">
        <w:rPr>
          <w:rFonts w:cs="Calibri"/>
          <w:b/>
          <w:bCs/>
          <w:sz w:val="16"/>
          <w:szCs w:val="16"/>
        </w:rPr>
        <w:t xml:space="preserve"> </w:t>
      </w:r>
      <w:r w:rsidRPr="00B77C31">
        <w:rPr>
          <w:rFonts w:cs="Calibri"/>
          <w:sz w:val="16"/>
        </w:rPr>
        <w:t>First,</w:t>
      </w:r>
      <w:r w:rsidRPr="00B77C31">
        <w:rPr>
          <w:b/>
          <w:u w:val="single"/>
        </w:rPr>
        <w:t xml:space="preserve"> unlike the Dutch case in the 1970s, oil price rises for 1998-2008 resulted in</w:t>
      </w:r>
      <w:r>
        <w:rPr>
          <w:rFonts w:cs="Calibri"/>
          <w:b/>
          <w:bCs/>
          <w:sz w:val="16"/>
          <w:szCs w:val="16"/>
          <w:u w:val="single"/>
        </w:rPr>
        <w:t xml:space="preserve"> </w:t>
      </w:r>
      <w:r w:rsidRPr="00B77C31">
        <w:rPr>
          <w:b/>
          <w:u w:val="single"/>
        </w:rPr>
        <w:t>relatively high overall growth in Russia</w:t>
      </w:r>
      <w:r w:rsidRPr="00B77C31">
        <w:rPr>
          <w:rFonts w:cs="Calibri"/>
          <w:sz w:val="16"/>
        </w:rPr>
        <w:t>. In addition, the impact of the marked fall in oil prices after the third quarter of 2008 on Russian growth was much greater than that in the Dutch case during the 1980s. Second,</w:t>
      </w:r>
      <w:r w:rsidRPr="00B77C31">
        <w:rPr>
          <w:b/>
          <w:u w:val="single"/>
        </w:rPr>
        <w:t xml:space="preserve"> in contrast to the case of the Dutch Disease, the negative impact of oil</w:t>
      </w:r>
      <w:r>
        <w:rPr>
          <w:rFonts w:cs="Calibri"/>
          <w:b/>
          <w:bCs/>
          <w:sz w:val="16"/>
          <w:szCs w:val="16"/>
          <w:u w:val="single"/>
        </w:rPr>
        <w:t xml:space="preserve"> </w:t>
      </w:r>
      <w:r w:rsidRPr="00B77C31">
        <w:rPr>
          <w:b/>
          <w:u w:val="single"/>
        </w:rPr>
        <w:t>price increases on manufacturing growth was not observed in Russia for the 1998-2008</w:t>
      </w:r>
      <w:r>
        <w:rPr>
          <w:rFonts w:cs="Calibri"/>
          <w:b/>
          <w:bCs/>
          <w:sz w:val="16"/>
          <w:szCs w:val="16"/>
          <w:u w:val="single"/>
        </w:rPr>
        <w:t xml:space="preserve"> </w:t>
      </w:r>
      <w:r w:rsidRPr="00B77C31">
        <w:rPr>
          <w:b/>
          <w:u w:val="single"/>
        </w:rPr>
        <w:t xml:space="preserve">period. </w:t>
      </w:r>
      <w:r w:rsidRPr="00B77C31">
        <w:rPr>
          <w:rFonts w:cs="Calibri"/>
          <w:sz w:val="16"/>
        </w:rPr>
        <w:t xml:space="preserve">The manufacturing sector was one of the major sectors contributing to favorable growth in the 1998 (bottom)-2008 (peak) period, whereas its sectoral contribution to the great contraction of GDP in 2009 was the largest among sectors. Putin and Medvedev expected, and still expect, that the diversification of the economy, including developments of manufacturing, would contribute to establishing an economy that was not dependent on oil. Ironically, it is now obvious that the diversification itself is oil-dependent. Third, the extraction of Russian oil and gas could not show any large expansion in physical terms during the favorable growth period. The oil and gas industry was the booming sector only in terms-of-trade. Putin seemed to expect the real expansion of oil and gas extraction through re-nationalization of the oil and gas industry. The Russian oil and gas industry has been stagnant in real terms since 2005, partly due to this re-nationalization. </w:t>
      </w:r>
      <w:r w:rsidRPr="00B77C31">
        <w:rPr>
          <w:b/>
          <w:u w:val="single"/>
        </w:rPr>
        <w:t>Although the fixed capital increment in the oil and gas sector showed</w:t>
      </w:r>
      <w:r>
        <w:rPr>
          <w:rFonts w:cs="Calibri"/>
          <w:b/>
          <w:bCs/>
          <w:sz w:val="16"/>
          <w:szCs w:val="16"/>
          <w:u w:val="single"/>
        </w:rPr>
        <w:t xml:space="preserve"> </w:t>
      </w:r>
      <w:r w:rsidRPr="00B77C31">
        <w:rPr>
          <w:b/>
          <w:u w:val="single"/>
        </w:rPr>
        <w:t xml:space="preserve">subsequent increases, the value of its </w:t>
      </w:r>
      <w:r w:rsidRPr="00B77C31">
        <w:rPr>
          <w:rFonts w:cs="Calibri"/>
          <w:b/>
          <w:bCs/>
          <w:sz w:val="16"/>
          <w:szCs w:val="30"/>
        </w:rPr>
        <w:t>sectoral</w:t>
      </w:r>
      <w:r w:rsidRPr="00B77C31">
        <w:rPr>
          <w:b/>
          <w:u w:val="single"/>
        </w:rPr>
        <w:t xml:space="preserve"> total factor productivity (TFP) remained</w:t>
      </w:r>
      <w:r>
        <w:rPr>
          <w:rFonts w:cs="Calibri"/>
          <w:b/>
          <w:bCs/>
          <w:sz w:val="16"/>
          <w:szCs w:val="16"/>
          <w:u w:val="single"/>
        </w:rPr>
        <w:t xml:space="preserve"> </w:t>
      </w:r>
      <w:r w:rsidRPr="00B77C31">
        <w:rPr>
          <w:b/>
          <w:u w:val="single"/>
        </w:rPr>
        <w:t>negative, and, thus, the oil and gas GDP growth was also very low for the 2004-2009</w:t>
      </w:r>
      <w:r>
        <w:rPr>
          <w:rFonts w:cs="Calibri"/>
          <w:b/>
          <w:bCs/>
          <w:sz w:val="16"/>
          <w:szCs w:val="16"/>
          <w:u w:val="single"/>
        </w:rPr>
        <w:t xml:space="preserve"> </w:t>
      </w:r>
      <w:r w:rsidRPr="00B77C31">
        <w:rPr>
          <w:b/>
          <w:u w:val="single"/>
        </w:rPr>
        <w:t>period and negative for the 2006-2007 period (</w:t>
      </w:r>
      <w:r w:rsidRPr="00B77C31">
        <w:rPr>
          <w:rFonts w:cs="Calibri"/>
          <w:b/>
          <w:bCs/>
          <w:sz w:val="16"/>
          <w:szCs w:val="30"/>
        </w:rPr>
        <w:t>Rosstat</w:t>
      </w:r>
      <w:r w:rsidRPr="00B77C31">
        <w:rPr>
          <w:b/>
          <w:u w:val="single"/>
        </w:rPr>
        <w:t xml:space="preserve"> HP as of September 8, 2010)</w:t>
      </w:r>
      <w:r w:rsidRPr="00B77C31">
        <w:rPr>
          <w:rFonts w:cs="Calibri"/>
          <w:b/>
          <w:bCs/>
          <w:sz w:val="16"/>
          <w:szCs w:val="30"/>
        </w:rPr>
        <w:t>.</w:t>
      </w:r>
      <w:r w:rsidRPr="00B77C31">
        <w:rPr>
          <w:rFonts w:cs="Calibri"/>
          <w:b/>
          <w:bCs/>
          <w:sz w:val="16"/>
          <w:szCs w:val="16"/>
        </w:rPr>
        <w:t xml:space="preserve"> </w:t>
      </w:r>
      <w:r w:rsidRPr="00B77C31">
        <w:rPr>
          <w:rFonts w:cs="Calibri"/>
          <w:sz w:val="16"/>
        </w:rPr>
        <w:t xml:space="preserve">The oil and gas sector will need tremendous capital replacement investments to raise its TFP. The marked oil price falls induced Russia’s great contraction of the GDP in 2009, while the oil and gas GDP did not show such a decline. This stagnant sector only buffered the overall growth contraction in 2009. Ironically, Russia, with more than 10-million-barrel daily production, was the world’s largest producer of crude oil in 2009 thanks to a remarkable output adjustment (an 11 percent reduction) by Saudi Arabia (BP, 2010). Russia, free from the OPEC output adjustments, has always escaped the restraints of oil price increases, while it has been forced to face reductions in oil prices head-on. Fourth, </w:t>
      </w:r>
      <w:r w:rsidRPr="00B77C31">
        <w:rPr>
          <w:b/>
          <w:u w:val="single"/>
        </w:rPr>
        <w:t>the continuous appreciation of the real effective exchange rate of the ruble</w:t>
      </w:r>
      <w:r>
        <w:rPr>
          <w:rFonts w:cs="Calibri"/>
          <w:b/>
          <w:bCs/>
          <w:sz w:val="16"/>
          <w:szCs w:val="16"/>
          <w:u w:val="single"/>
        </w:rPr>
        <w:t xml:space="preserve"> </w:t>
      </w:r>
      <w:r w:rsidRPr="00B77C31">
        <w:rPr>
          <w:b/>
          <w:u w:val="single"/>
        </w:rPr>
        <w:t>due to oil price rises induced the boost of imports in Russia, which, in turn, did not necessarily induce adverse effects on Russia’s economic growth and competitiveness.</w:t>
      </w:r>
      <w:r w:rsidRPr="00B77C31">
        <w:rPr>
          <w:rFonts w:cs="Calibri"/>
          <w:sz w:val="16"/>
        </w:rPr>
        <w:t xml:space="preserve"> Russia experienced servicization, as in advanced countries as well as former Soviet republics. It has particularly Russian features deriving from its specific path dependency, which includes economic players’ strong preferences for imported goods and FOREX as well. The domestic distribution activities of imported goods are accounted for as a part of sources of the GDP. The boost of imports largely contributed to the high growth of the trade sector’s value added, which was, in turn, one of the major sources of the overall high growth. In the Russian official statistics, the revenues from foreign trade of oil and gas are included not in the mining sector but in the trade sector. However, these special foreign trade revenues could not be the source of the rapid GDP growth because Russia’s exports of oil and gas were also stagnant in real terms. </w:t>
      </w:r>
      <w:r w:rsidRPr="00B77C31">
        <w:rPr>
          <w:b/>
          <w:u w:val="single"/>
        </w:rPr>
        <w:t>Surprisingly, import</w:t>
      </w:r>
      <w:r>
        <w:rPr>
          <w:rFonts w:cs="Calibri"/>
          <w:b/>
          <w:bCs/>
          <w:sz w:val="16"/>
          <w:szCs w:val="16"/>
          <w:u w:val="single"/>
        </w:rPr>
        <w:t xml:space="preserve"> </w:t>
      </w:r>
      <w:r w:rsidRPr="00B77C31">
        <w:rPr>
          <w:b/>
          <w:u w:val="single"/>
        </w:rPr>
        <w:t>substitution, including domestic assembling of foreign-make durable goods, appeared</w:t>
      </w:r>
      <w:r>
        <w:rPr>
          <w:rFonts w:cs="Calibri"/>
          <w:b/>
          <w:bCs/>
          <w:sz w:val="16"/>
          <w:szCs w:val="16"/>
          <w:u w:val="single"/>
        </w:rPr>
        <w:t xml:space="preserve"> </w:t>
      </w:r>
      <w:r w:rsidRPr="00B77C31">
        <w:rPr>
          <w:b/>
          <w:u w:val="single"/>
        </w:rPr>
        <w:t>along with the boost of imports in Russia. The real appreciation of the exchange rate of</w:t>
      </w:r>
      <w:r>
        <w:rPr>
          <w:rFonts w:cs="Calibri"/>
          <w:b/>
          <w:bCs/>
          <w:sz w:val="16"/>
          <w:szCs w:val="16"/>
          <w:u w:val="single"/>
        </w:rPr>
        <w:t xml:space="preserve"> </w:t>
      </w:r>
      <w:r w:rsidRPr="00B77C31">
        <w:rPr>
          <w:b/>
          <w:u w:val="single"/>
        </w:rPr>
        <w:t>the ruble boosted the imports of consumer goods and eased the imports of equipment</w:t>
      </w:r>
      <w:r>
        <w:rPr>
          <w:rFonts w:cs="Calibri"/>
          <w:b/>
          <w:bCs/>
          <w:sz w:val="16"/>
          <w:szCs w:val="16"/>
          <w:u w:val="single"/>
        </w:rPr>
        <w:t xml:space="preserve"> </w:t>
      </w:r>
      <w:r w:rsidRPr="00B77C31">
        <w:rPr>
          <w:b/>
          <w:u w:val="single"/>
        </w:rPr>
        <w:t>and intermediate goods, which is considered to have contributed to improvements in the</w:t>
      </w:r>
      <w:r>
        <w:rPr>
          <w:rFonts w:cs="Calibri"/>
          <w:b/>
          <w:bCs/>
          <w:sz w:val="16"/>
          <w:szCs w:val="16"/>
          <w:u w:val="single"/>
        </w:rPr>
        <w:t xml:space="preserve"> </w:t>
      </w:r>
      <w:r w:rsidRPr="00B77C31">
        <w:rPr>
          <w:b/>
          <w:u w:val="single"/>
        </w:rPr>
        <w:t>manufacturing TFP.</w:t>
      </w:r>
      <w:r w:rsidRPr="00B77C31">
        <w:rPr>
          <w:rFonts w:cs="Calibri"/>
          <w:sz w:val="16"/>
        </w:rPr>
        <w:t xml:space="preserve"> Based on the unpublished Rosstat data on import matrix, the share of imports of manufacturing investment goods in the total gross demand for them amounted to 40 percent in 2006. In this paper, we examine statistically some of these facts to diagnose the Russian Disease and focus on the terms-of-trade effects on the overall growth as well as the manufacturing development. First, showing the key differences between the Dutch and Russian Diseases, we prove that a key symptom of the Russian Disease is a strong positive relation between the country’s real growth and terms-of-trade-effects. We also present three variants (oil prices, terms-of-trade, and trading gains) of the concept of terms-of-trade effects using the SNA framework. Second, it shows a strong positive impact of terms-of-trade effects on the Russian manufacturing, which markedly differs from one of the major symptoms of the Dutch Disease (slower growth of manufacturing through the booming mining sector and real appreciation of exchange rates). </w:t>
      </w:r>
      <w:r w:rsidRPr="00B77C31">
        <w:rPr>
          <w:b/>
          <w:u w:val="single"/>
        </w:rPr>
        <w:t>We also</w:t>
      </w:r>
      <w:r>
        <w:rPr>
          <w:rFonts w:cs="Calibri"/>
          <w:b/>
          <w:bCs/>
          <w:sz w:val="16"/>
          <w:szCs w:val="16"/>
          <w:u w:val="single"/>
        </w:rPr>
        <w:t xml:space="preserve"> </w:t>
      </w:r>
      <w:r w:rsidRPr="00B77C31">
        <w:rPr>
          <w:b/>
          <w:u w:val="single"/>
        </w:rPr>
        <w:t>suggests the significance of the manufacturing industry for the Russian economy.</w:t>
      </w:r>
      <w:r w:rsidRPr="00B77C31">
        <w:rPr>
          <w:rFonts w:cs="Calibri"/>
          <w:sz w:val="16"/>
        </w:rPr>
        <w:t xml:space="preserve"> Third, we show that the appreciation (depreciation) of real exchange rates of Russia’s rubles induced the boost (decline) of its imports. Fourth, we prove that the </w:t>
      </w:r>
      <w:r w:rsidRPr="00B77C31">
        <w:rPr>
          <w:b/>
          <w:u w:val="single"/>
        </w:rPr>
        <w:t>boost of imports, in</w:t>
      </w:r>
      <w:r>
        <w:rPr>
          <w:rFonts w:cs="Calibri"/>
          <w:b/>
          <w:bCs/>
          <w:sz w:val="16"/>
          <w:szCs w:val="16"/>
          <w:u w:val="single"/>
        </w:rPr>
        <w:t xml:space="preserve"> </w:t>
      </w:r>
      <w:r w:rsidRPr="00B77C31">
        <w:rPr>
          <w:b/>
          <w:u w:val="single"/>
        </w:rPr>
        <w:t xml:space="preserve">turn, induced the GDP </w:t>
      </w:r>
      <w:r w:rsidRPr="00B77C31">
        <w:rPr>
          <w:rFonts w:cs="Calibri"/>
          <w:b/>
          <w:bCs/>
          <w:sz w:val="16"/>
          <w:szCs w:val="30"/>
        </w:rPr>
        <w:t>growth</w:t>
      </w:r>
      <w:r w:rsidRPr="00B77C31">
        <w:rPr>
          <w:b/>
          <w:u w:val="single"/>
        </w:rPr>
        <w:t xml:space="preserve"> of the trade sector as one of the major sources of the</w:t>
      </w:r>
      <w:r>
        <w:rPr>
          <w:rFonts w:cs="Calibri"/>
          <w:b/>
          <w:bCs/>
          <w:sz w:val="16"/>
          <w:szCs w:val="16"/>
          <w:u w:val="single"/>
        </w:rPr>
        <w:t xml:space="preserve"> </w:t>
      </w:r>
      <w:r w:rsidRPr="00B77C31">
        <w:rPr>
          <w:b/>
          <w:u w:val="single"/>
        </w:rPr>
        <w:t>Russian overall growth</w:t>
      </w:r>
      <w:r w:rsidRPr="00B77C31">
        <w:rPr>
          <w:rFonts w:cs="Calibri"/>
          <w:sz w:val="16"/>
        </w:rPr>
        <w:t>. We also present the impact of oil prices on two kinds of real exchange rates (CPI-based and GDP-based real exchange rates).</w:t>
      </w:r>
    </w:p>
    <w:p w:rsidR="00AE6BBB" w:rsidRPr="00CB19E2" w:rsidRDefault="00AE6BBB" w:rsidP="00AE6BBB">
      <w:pPr>
        <w:pStyle w:val="Heading4"/>
        <w:rPr>
          <w:rFonts w:eastAsia="Malgun Gothic"/>
          <w:lang w:eastAsia="ko-KR"/>
        </w:rPr>
      </w:pPr>
      <w:r w:rsidRPr="00CB19E2">
        <w:rPr>
          <w:rFonts w:eastAsia="Malgun Gothic"/>
          <w:lang w:eastAsia="ko-KR"/>
        </w:rPr>
        <w:t>Dutch disease won’t affect wealthy countries like Russia</w:t>
      </w:r>
    </w:p>
    <w:p w:rsidR="00AE6BBB" w:rsidRPr="00CB19E2" w:rsidRDefault="00AE6BBB" w:rsidP="00AE6BBB">
      <w:pPr>
        <w:rPr>
          <w:rStyle w:val="StyleStyleBold12pt"/>
          <w:b w:val="0"/>
          <w:lang w:eastAsia="ko-KR"/>
        </w:rPr>
      </w:pPr>
      <w:r w:rsidRPr="00CB19E2">
        <w:rPr>
          <w:rStyle w:val="StyleStyleBold12pt"/>
          <w:lang w:eastAsia="ko-KR"/>
        </w:rPr>
        <w:t xml:space="preserve">Plumer 13 </w:t>
      </w:r>
      <w:r w:rsidRPr="00CB19E2">
        <w:rPr>
          <w:sz w:val="16"/>
          <w:szCs w:val="16"/>
        </w:rPr>
        <w:t xml:space="preserve">(Brad, </w:t>
      </w:r>
      <w:r w:rsidRPr="00CB19E2">
        <w:rPr>
          <w:sz w:val="16"/>
          <w:szCs w:val="16"/>
          <w:lang w:eastAsia="ko-KR"/>
        </w:rPr>
        <w:t>“</w:t>
      </w:r>
      <w:r w:rsidRPr="00CB19E2">
        <w:rPr>
          <w:sz w:val="16"/>
          <w:szCs w:val="16"/>
        </w:rPr>
        <w:t>U.S. oil production is booming. Is “Dutch disease” on the way?</w:t>
      </w:r>
      <w:r w:rsidRPr="00CB19E2">
        <w:rPr>
          <w:sz w:val="16"/>
          <w:szCs w:val="16"/>
          <w:lang w:eastAsia="ko-KR"/>
        </w:rPr>
        <w:t>”, March 19, 2013, http://www.washingtonpost.com/blogs/wonkblog/wp/2013/03/19/u-s-oil-production-is-booming-heres-the-catch/)//dodo</w:t>
      </w:r>
    </w:p>
    <w:p w:rsidR="00AE6BBB" w:rsidRPr="00CB19E2" w:rsidRDefault="00AE6BBB" w:rsidP="00AE6BBB">
      <w:pPr>
        <w:rPr>
          <w:sz w:val="16"/>
          <w:lang w:eastAsia="ko-KR"/>
        </w:rPr>
      </w:pPr>
      <w:r w:rsidRPr="00CB19E2">
        <w:rPr>
          <w:sz w:val="16"/>
          <w:lang w:eastAsia="ko-KR"/>
        </w:rPr>
        <w:t>"</w:t>
      </w:r>
      <w:r w:rsidRPr="00CB19E2">
        <w:rPr>
          <w:rStyle w:val="StyleBoldUnderline"/>
        </w:rPr>
        <w:t>It would</w:t>
      </w:r>
      <w:r w:rsidRPr="00CB19E2">
        <w:rPr>
          <w:sz w:val="16"/>
          <w:lang w:eastAsia="ko-KR"/>
        </w:rPr>
        <w:t xml:space="preserve"> thus </w:t>
      </w:r>
      <w:r w:rsidRPr="00CB19E2">
        <w:rPr>
          <w:rStyle w:val="StyleBoldUnderline"/>
        </w:rPr>
        <w:t>appear it's possible the U.S. could catch</w:t>
      </w:r>
      <w:r w:rsidRPr="00CB19E2">
        <w:rPr>
          <w:sz w:val="16"/>
          <w:lang w:eastAsia="ko-KR"/>
        </w:rPr>
        <w:t xml:space="preserve"> a very mild case of </w:t>
      </w:r>
      <w:r w:rsidRPr="00CB19E2">
        <w:rPr>
          <w:rStyle w:val="StyleBoldUnderline"/>
        </w:rPr>
        <w:t>Dutch disease</w:t>
      </w:r>
      <w:r w:rsidRPr="00CB19E2">
        <w:rPr>
          <w:sz w:val="16"/>
          <w:lang w:eastAsia="ko-KR"/>
        </w:rPr>
        <w:t>," Feroli notes. The oil and gas boom could well come at the partial expense of, say, U.S. manufacturing. Now, the big question is whether this is a concern or not. In a recent VoxEU essay,</w:t>
      </w:r>
      <w:r w:rsidRPr="00CB19E2">
        <w:rPr>
          <w:rStyle w:val="StyleBoldUnderline"/>
        </w:rPr>
        <w:t xml:space="preserve"> three World Bank economists argued that Dutch disease does appear to hurt poorer countries that rely disproportionately on oil or other natural resources</w:t>
      </w:r>
      <w:r w:rsidRPr="00CB19E2">
        <w:rPr>
          <w:sz w:val="16"/>
          <w:lang w:eastAsia="ko-KR"/>
        </w:rPr>
        <w:t xml:space="preserve"> — say, Venezuela or Angola. </w:t>
      </w:r>
      <w:r w:rsidRPr="00CB19E2">
        <w:rPr>
          <w:rStyle w:val="StyleBoldUnderline"/>
        </w:rPr>
        <w:t>But for wealthier countries</w:t>
      </w:r>
      <w:r w:rsidRPr="00CB19E2">
        <w:rPr>
          <w:sz w:val="16"/>
          <w:lang w:eastAsia="ko-KR"/>
        </w:rPr>
        <w:t xml:space="preserve"> with healthy political institutions, t</w:t>
      </w:r>
      <w:r w:rsidRPr="00CB19E2">
        <w:rPr>
          <w:rStyle w:val="StyleBoldUnderline"/>
        </w:rPr>
        <w:t>he effects of Dutch disease are far less pronounced. Oil isn't always an economic curse.</w:t>
      </w:r>
    </w:p>
    <w:p w:rsidR="00CB19E2" w:rsidRPr="00CB19E2" w:rsidRDefault="00CB19E2" w:rsidP="00CB19E2">
      <w:pPr>
        <w:pStyle w:val="Heading4"/>
      </w:pPr>
      <w:r w:rsidRPr="00CB19E2">
        <w:t>High oil prices solve Dutch disease --- creates resiliency</w:t>
      </w:r>
    </w:p>
    <w:p w:rsidR="00CB19E2" w:rsidRPr="00CB19E2" w:rsidRDefault="00CB19E2" w:rsidP="00CB19E2">
      <w:pPr>
        <w:shd w:val="clear" w:color="auto" w:fill="FFFFFF"/>
        <w:rPr>
          <w:rFonts w:cs="Arial"/>
          <w:color w:val="222222"/>
          <w:sz w:val="20"/>
          <w:szCs w:val="20"/>
        </w:rPr>
      </w:pPr>
      <w:r w:rsidRPr="00CB19E2">
        <w:rPr>
          <w:rStyle w:val="StyleStyleBold12pt"/>
        </w:rPr>
        <w:t>Grinkevich 12</w:t>
      </w:r>
      <w:r w:rsidRPr="00CB19E2">
        <w:rPr>
          <w:rFonts w:cs="Arial"/>
          <w:color w:val="222222"/>
          <w:sz w:val="20"/>
          <w:szCs w:val="20"/>
        </w:rPr>
        <w:t> (Vlad, Economic Commentator – RIA Novosti, “High Oil Prices Open “Window of Opportunity” for Russian Economy”, RIA Novosti, 1-27)</w:t>
      </w:r>
    </w:p>
    <w:p w:rsidR="00CB19E2" w:rsidRPr="00CB19E2" w:rsidRDefault="00CB19E2" w:rsidP="00CB19E2">
      <w:pPr>
        <w:rPr>
          <w:u w:val="single"/>
        </w:rPr>
      </w:pPr>
      <w:r w:rsidRPr="00CB19E2">
        <w:t xml:space="preserve">Speaking at a news conference at RIA Novosti on Thursday, Odd Per Brekk, senior resident representative of the IMF office in Russia, said that </w:t>
      </w:r>
      <w:r w:rsidRPr="00CB19E2">
        <w:rPr>
          <w:u w:val="single"/>
        </w:rPr>
        <w:t>high oil prices have opened a “window of opportunity” for Russia to take measures to strengthen and protect its economy.</w:t>
      </w:r>
      <w:r w:rsidRPr="00CB19E2">
        <w:rPr>
          <w:sz w:val="12"/>
          <w:u w:val="single"/>
        </w:rPr>
        <w:t xml:space="preserve">¶ </w:t>
      </w:r>
      <w:r w:rsidRPr="00CB19E2">
        <w:rPr>
          <w:u w:val="single"/>
        </w:rPr>
        <w:t>To take full advantage of this opportunity, the Russian government must undertake a complete economic transformation – keeping inflation at 3%-5%, cutting budget expenses, improving the financial sector, creating an attractive investment climate and eventually reducing the dependence of its economy on the export of raw materials. In other words, Moscow must pursue comprehensive economic modernization, funded by its oil and gas revenues.</w:t>
      </w:r>
    </w:p>
    <w:p w:rsidR="00AE6BBB" w:rsidRPr="00CB19E2" w:rsidRDefault="00AE6BBB" w:rsidP="00AE6BBB"/>
    <w:p w:rsidR="00C0053E" w:rsidRPr="00CB19E2" w:rsidRDefault="00C0053E">
      <w:pPr>
        <w:pStyle w:val="Heading1"/>
      </w:pPr>
      <w:r w:rsidRPr="00CB19E2">
        <w:t>Saudi Arabia DA</w:t>
      </w:r>
    </w:p>
    <w:p w:rsidR="00C0053E" w:rsidRPr="00CB19E2" w:rsidRDefault="00C0053E" w:rsidP="00C0053E">
      <w:pPr>
        <w:pStyle w:val="Heading2"/>
      </w:pPr>
      <w:r w:rsidRPr="00CB19E2">
        <w:t>2NC Uniqueness</w:t>
      </w:r>
    </w:p>
    <w:p w:rsidR="00C0053E" w:rsidRPr="00CB19E2" w:rsidRDefault="00C0053E" w:rsidP="00C0053E">
      <w:pPr>
        <w:pStyle w:val="Heading4"/>
      </w:pPr>
      <w:r w:rsidRPr="00CB19E2">
        <w:t>OPEC nations economies stable now due to oil sales</w:t>
      </w:r>
    </w:p>
    <w:p w:rsidR="00C0053E" w:rsidRPr="00CB19E2" w:rsidRDefault="00C0053E" w:rsidP="00C0053E">
      <w:pPr>
        <w:rPr>
          <w:rStyle w:val="StyleStyleBold12pt"/>
        </w:rPr>
      </w:pPr>
      <w:r w:rsidRPr="00CB19E2">
        <w:rPr>
          <w:rStyle w:val="StyleStyleBold12pt"/>
        </w:rPr>
        <w:t>Torchia 6/16</w:t>
      </w:r>
      <w:r w:rsidRPr="00CB19E2">
        <w:t>(Andrew Torchia 6/16/14, "Gulf's billions insulate economies, markets from Iraq turmoil" http://www.reuters.com/article/2014/06/16/iraq-mideast-markets-idUSL5N0OX2EC20140616)</w:t>
      </w:r>
    </w:p>
    <w:p w:rsidR="00C0053E" w:rsidRPr="00CB19E2" w:rsidRDefault="00C0053E" w:rsidP="00C0053E">
      <w:r w:rsidRPr="00CB19E2">
        <w:t>DUBAI, June 16 (Reuters) - For years, the rich oil states of the Gulf have struggled to insulate themselves from political turbulence in the rest of their volatile region. Markets' reaction to the insurgency in Iraq suggest they may finally have succeeded.</w:t>
      </w:r>
      <w:r w:rsidRPr="00CB19E2">
        <w:rPr>
          <w:sz w:val="12"/>
        </w:rPr>
        <w:t xml:space="preserve">¶ </w:t>
      </w:r>
      <w:r w:rsidRPr="00CB19E2">
        <w:t>Saudi Arabia and Kuwait face the potential disintegration of a country on their borders. At the very least, the turmoil in Iraq looks set to widen the Sunni-Shi'ite divide which has poisoned politics across the region.</w:t>
      </w:r>
      <w:r w:rsidRPr="00CB19E2">
        <w:rPr>
          <w:sz w:val="12"/>
        </w:rPr>
        <w:t xml:space="preserve">¶ </w:t>
      </w:r>
      <w:r w:rsidRPr="00CB19E2">
        <w:rPr>
          <w:u w:val="single"/>
        </w:rPr>
        <w:t>But in contrast to past episodes of instability in the Middle East, the Gulf's financial markets are mostly reacting calmly. Foreign investors have continued to plough hundreds of millions of dollars into Gulf bonds. There have been no signs of pressure on Gulf currencies' pegs to the U.S. dollar.</w:t>
      </w:r>
      <w:r w:rsidRPr="00CB19E2">
        <w:rPr>
          <w:sz w:val="12"/>
          <w:u w:val="single"/>
        </w:rPr>
        <w:t>¶</w:t>
      </w:r>
      <w:r w:rsidRPr="00CB19E2">
        <w:rPr>
          <w:sz w:val="12"/>
        </w:rPr>
        <w:t xml:space="preserve"> </w:t>
      </w:r>
      <w:r w:rsidRPr="00CB19E2">
        <w:t>Stock markets have dropped, but traders largely see that as a natural adjustment after big gains earlier this year, not a panicked response to geopolitical risk.</w:t>
      </w:r>
      <w:r w:rsidRPr="00CB19E2">
        <w:rPr>
          <w:sz w:val="12"/>
        </w:rPr>
        <w:t xml:space="preserve">¶ </w:t>
      </w:r>
      <w:r w:rsidRPr="00CB19E2">
        <w:rPr>
          <w:u w:val="single"/>
        </w:rPr>
        <w:t>The calm reflects the Gulf's progress in building up its financial resources on the back of high oil prices as a defence against regional instability, as well as its success in containing domestic political fallout from the Arab Spring uprisings over the past three years, economists and fund managers said</w:t>
      </w:r>
      <w:r w:rsidRPr="00CB19E2">
        <w:t>.</w:t>
      </w:r>
      <w:r w:rsidRPr="00CB19E2">
        <w:rPr>
          <w:sz w:val="12"/>
        </w:rPr>
        <w:t xml:space="preserve">¶ </w:t>
      </w:r>
      <w:r w:rsidRPr="00CB19E2">
        <w:t>"I think people now see the Gulf as well insulated from the politics around it," said Jason Tuvey, Middle East economist at Capital Economics, a London-based consultancy.</w:t>
      </w:r>
      <w:r w:rsidRPr="00CB19E2">
        <w:rPr>
          <w:sz w:val="12"/>
        </w:rPr>
        <w:t xml:space="preserve">¶ </w:t>
      </w:r>
      <w:r w:rsidRPr="00CB19E2">
        <w:t>He added that apart from Saudi Arabia's Eastern Province, which has seen some low-level unrest among its Shi'ite minority, it was difficult to see how events in Iraq could have any direct impact on Gulf states. If there is any impact, governments have the monetary and security resources to deal with it, he added.</w:t>
      </w:r>
    </w:p>
    <w:p w:rsidR="00C0053E" w:rsidRPr="00CB19E2" w:rsidRDefault="00C0053E" w:rsidP="00C0053E"/>
    <w:p w:rsidR="00C0053E" w:rsidRPr="00CB19E2" w:rsidRDefault="00C0053E" w:rsidP="00C0053E">
      <w:pPr>
        <w:pStyle w:val="Heading4"/>
      </w:pPr>
      <w:r w:rsidRPr="00CB19E2">
        <w:t xml:space="preserve">OPEC nations economies high now due to oil demand </w:t>
      </w:r>
    </w:p>
    <w:p w:rsidR="00C0053E" w:rsidRPr="00CB19E2" w:rsidRDefault="00C0053E" w:rsidP="00C0053E">
      <w:pPr>
        <w:rPr>
          <w:rStyle w:val="StyleStyleBold12pt"/>
          <w:sz w:val="22"/>
        </w:rPr>
      </w:pPr>
      <w:r w:rsidRPr="00CB19E2">
        <w:rPr>
          <w:rStyle w:val="StyleStyleBold12pt"/>
        </w:rPr>
        <w:t xml:space="preserve">Quintana 4/6 </w:t>
      </w:r>
      <w:r w:rsidRPr="00CB19E2">
        <w:t>(Francisco Quintana, 4/6/14,  senior economist at Asiya Investments, "Beyond the usual: massive surpluses await the Gulf economies" http://www.khaleejtimes.com/biz/inside. asp?xfile=/data/opinionanalysis/2014/June/opinionanalysis_June6.xml&amp;section=opinionanalysis)</w:t>
      </w:r>
    </w:p>
    <w:p w:rsidR="00C0053E" w:rsidRPr="00CB19E2" w:rsidRDefault="00C0053E" w:rsidP="00C0053E">
      <w:r w:rsidRPr="00CB19E2">
        <w:rPr>
          <w:u w:val="single"/>
        </w:rPr>
        <w:t>GCC countries will once again enjoy large current account surpluses in 2014, according to Oxford Economics. The whole of the region will register a surplus equivalent to 16.7 per cent of its gross domestic product. Kuwait leads the ranking, with a surplus of 32.7 per cent, which doubles the regional average, followed by Qatar, with 26 per cent and Saudi Arabia with 14.8 per cent. The UAE will also have a comfortable external position amounting to 10.8 per cent of its GDP. The forecast is based on the assumption that oil prices will continue to remain above $100</w:t>
      </w:r>
      <w:r w:rsidRPr="00CB19E2">
        <w:t>. Given the ongoing supply constraints that the oil market is suffering, the assumption comes out as quite plausible. The International Energy Agency recently released a report in which it forecasted significant shortages of oil in the second half of the year</w:t>
      </w:r>
      <w:hyperlink r:id="rId80" w:tgtFrame="_blank" w:history="1">
        <w:r w:rsidRPr="00CB19E2">
          <w:t> due to political turmoil in a number of key oil producers.</w:t>
        </w:r>
      </w:hyperlink>
      <w:r w:rsidRPr="00CB19E2">
        <w:t> Opec members such as Libya and Iraq are struggling to maintain previous production levels, while non-Opec countries like Colombia, South Sudan and Kazakhstan are also suffering to meet their production targets.</w:t>
      </w:r>
    </w:p>
    <w:p w:rsidR="00C0053E" w:rsidRPr="00CB19E2" w:rsidRDefault="00C0053E" w:rsidP="00C0053E">
      <w:pPr>
        <w:pStyle w:val="Heading4"/>
      </w:pPr>
      <w:r w:rsidRPr="00CB19E2">
        <w:t>Saudi Arabia is the biggest producer and exporter of Oil</w:t>
      </w:r>
    </w:p>
    <w:p w:rsidR="00C0053E" w:rsidRPr="00CB19E2" w:rsidRDefault="00C0053E" w:rsidP="00C0053E">
      <w:pPr>
        <w:rPr>
          <w:rStyle w:val="StyleBoldUnderline"/>
        </w:rPr>
      </w:pPr>
      <w:r w:rsidRPr="00CB19E2">
        <w:rPr>
          <w:rStyle w:val="StyleStyleBold12pt"/>
        </w:rPr>
        <w:t>Jassim Hussein 6/23/14</w:t>
      </w:r>
      <w:r w:rsidRPr="00CB19E2">
        <w:t xml:space="preserve"> (Reporter for the Middle East Monitor, The oil resources of the GCC states, https://www.middleeastmonitor.com/articles/middle-east/12302-the-oil-resources-of-the-gcc-states)</w:t>
      </w:r>
    </w:p>
    <w:p w:rsidR="00C0053E" w:rsidRPr="00CB19E2" w:rsidRDefault="00C0053E" w:rsidP="00C0053E">
      <w:pPr>
        <w:rPr>
          <w:sz w:val="16"/>
        </w:rPr>
      </w:pPr>
      <w:r w:rsidRPr="00CB19E2">
        <w:rPr>
          <w:sz w:val="16"/>
        </w:rPr>
        <w:t>There are no surprises in the recent British Petroleum report which provides statistics pertaining to main energy resources</w:t>
      </w:r>
      <w:r w:rsidRPr="00CB19E2">
        <w:rPr>
          <w:rStyle w:val="StyleBoldUnderline"/>
        </w:rPr>
        <w:t>.</w:t>
      </w:r>
      <w:r w:rsidRPr="00CB19E2">
        <w:rPr>
          <w:sz w:val="16"/>
        </w:rPr>
        <w:t xml:space="preserve"> </w:t>
      </w:r>
      <w:r w:rsidRPr="00CB19E2">
        <w:rPr>
          <w:rStyle w:val="StyleBoldUnderline"/>
        </w:rPr>
        <w:t>The report</w:t>
      </w:r>
      <w:r w:rsidRPr="00CB19E2">
        <w:rPr>
          <w:sz w:val="16"/>
        </w:rPr>
        <w:t xml:space="preserve">, which is considered as a main reference in this field, </w:t>
      </w:r>
      <w:r w:rsidRPr="00CB19E2">
        <w:rPr>
          <w:rStyle w:val="StyleBoldUnderline"/>
        </w:rPr>
        <w:t>confirms that Saudi Arabia is the top oil producer and exporter</w:t>
      </w:r>
      <w:r w:rsidRPr="00CB19E2">
        <w:rPr>
          <w:sz w:val="16"/>
        </w:rPr>
        <w:t xml:space="preserve">, displacing Russia from pole position, </w:t>
      </w:r>
      <w:r w:rsidRPr="00CB19E2">
        <w:rPr>
          <w:rStyle w:val="StyleBoldUnderline"/>
        </w:rPr>
        <w:t>with the average Saudi petroleum production reaching 11.5 million barrels a day</w:t>
      </w:r>
      <w:r w:rsidRPr="00CB19E2">
        <w:rPr>
          <w:sz w:val="16"/>
        </w:rPr>
        <w:t xml:space="preserve"> in 2013. Certainly, </w:t>
      </w:r>
      <w:r w:rsidRPr="00CB19E2">
        <w:rPr>
          <w:rStyle w:val="StyleBoldUnderline"/>
        </w:rPr>
        <w:t>Saudi Arabia has been</w:t>
      </w:r>
      <w:r w:rsidRPr="00CB19E2">
        <w:rPr>
          <w:sz w:val="16"/>
        </w:rPr>
        <w:t xml:space="preserve">, </w:t>
      </w:r>
      <w:r w:rsidRPr="00CB19E2">
        <w:rPr>
          <w:rStyle w:val="StyleBoldUnderline"/>
        </w:rPr>
        <w:t>and still is</w:t>
      </w:r>
      <w:r w:rsidRPr="00CB19E2">
        <w:rPr>
          <w:sz w:val="16"/>
        </w:rPr>
        <w:t xml:space="preserve">, </w:t>
      </w:r>
      <w:r w:rsidRPr="00CB19E2">
        <w:rPr>
          <w:rStyle w:val="StyleBoldUnderline"/>
        </w:rPr>
        <w:t>the biggest exporter of crude oil but what is new is that it is now also the biggest producer</w:t>
      </w:r>
      <w:r w:rsidRPr="00CB19E2">
        <w:rPr>
          <w:sz w:val="16"/>
        </w:rPr>
        <w:t>. In any case, the three larger crude petroleum-producing countries are Saudi Arabia, Russia and the United States of America, with 13.1 per cent, 12 per cent and 10.8 per cent respectively of the world's total oil production. More broadly, the Gulf Cooperation Council</w:t>
      </w:r>
      <w:r w:rsidRPr="00CB19E2">
        <w:rPr>
          <w:rStyle w:val="StyleBoldUnderline"/>
        </w:rPr>
        <w:t xml:space="preserve"> </w:t>
      </w:r>
      <w:r w:rsidRPr="00CB19E2">
        <w:rPr>
          <w:sz w:val="16"/>
        </w:rPr>
        <w:t xml:space="preserve">(GCC) states together produced 24 per cent of the world's total crude oil production in 2013. There is nothing significant about this but on top of that, </w:t>
      </w:r>
      <w:r w:rsidRPr="00CB19E2">
        <w:rPr>
          <w:rStyle w:val="StyleBoldUnderline"/>
        </w:rPr>
        <w:t>it is believed that Saudi Arabia has the potential to enhance its oil production when necessary</w:t>
      </w:r>
      <w:r w:rsidRPr="00CB19E2">
        <w:rPr>
          <w:sz w:val="16"/>
        </w:rPr>
        <w:t xml:space="preserve">. </w:t>
      </w:r>
      <w:r w:rsidRPr="00CB19E2">
        <w:rPr>
          <w:rStyle w:val="StyleBoldUnderline"/>
        </w:rPr>
        <w:t>The ability of Saudi Arabia to compensate global oil markets was manifest clearly during the past few years when oil exports from Libya and Syria were interrupted and in response to the Western boycott of Iranian oil</w:t>
      </w:r>
      <w:r w:rsidRPr="00CB19E2">
        <w:rPr>
          <w:sz w:val="16"/>
        </w:rPr>
        <w:t>.</w:t>
      </w:r>
    </w:p>
    <w:p w:rsidR="00C0053E" w:rsidRPr="00CB19E2" w:rsidRDefault="00C0053E" w:rsidP="00C0053E">
      <w:pPr>
        <w:pStyle w:val="Heading4"/>
      </w:pPr>
      <w:r w:rsidRPr="00CB19E2">
        <w:t>World oil prices high and stable due to OPEC and Saudi Arabia, and will remain so</w:t>
      </w:r>
    </w:p>
    <w:p w:rsidR="00C0053E" w:rsidRPr="00CB19E2" w:rsidRDefault="00C0053E" w:rsidP="00C0053E">
      <w:pPr>
        <w:rPr>
          <w:rStyle w:val="StyleStyleBold12pt"/>
        </w:rPr>
      </w:pPr>
      <w:r w:rsidRPr="00CB19E2">
        <w:rPr>
          <w:rStyle w:val="StyleStyleBold12pt"/>
        </w:rPr>
        <w:t xml:space="preserve">Fahey 6/12 </w:t>
      </w:r>
      <w:r w:rsidRPr="00CB19E2">
        <w:rPr>
          <w:rStyle w:val="StyleStyleBold12pt"/>
          <w:b w:val="0"/>
          <w:sz w:val="16"/>
          <w:szCs w:val="16"/>
        </w:rPr>
        <w:t>(Jonathan, AP energy writer, researcher for The Big Story, “For OPEC, the price of oil is just right, for now” http://www.blueridgenow.com/article/20140612/ARTICLES/140619967?p=3&amp;tc=pg&amp;tc=ar 6/12/14)</w:t>
      </w:r>
      <w:r w:rsidRPr="00CB19E2">
        <w:rPr>
          <w:rStyle w:val="StyleStyleBold12pt"/>
        </w:rPr>
        <w:t xml:space="preserve"> </w:t>
      </w:r>
    </w:p>
    <w:p w:rsidR="00C0053E" w:rsidRPr="00CB19E2" w:rsidRDefault="00C0053E" w:rsidP="00C0053E">
      <w:pPr>
        <w:pStyle w:val="pagpag3"/>
        <w:shd w:val="clear" w:color="auto" w:fill="FFFFFF"/>
        <w:spacing w:before="0" w:beforeAutospacing="0" w:after="240" w:afterAutospacing="0" w:line="379" w:lineRule="atLeast"/>
        <w:rPr>
          <w:rFonts w:asciiTheme="minorHAnsi" w:hAnsiTheme="minorHAnsi"/>
          <w:color w:val="000000"/>
          <w:sz w:val="21"/>
          <w:szCs w:val="21"/>
        </w:rPr>
      </w:pPr>
      <w:r w:rsidRPr="00CB19E2">
        <w:rPr>
          <w:rStyle w:val="StyleBoldUnderline"/>
          <w:rFonts w:asciiTheme="minorHAnsi" w:hAnsiTheme="minorHAnsi"/>
        </w:rPr>
        <w:t>The world oil market has set up quite nicely for OPEC. Dramatic changes in oil production around the globe are balancing each other out instead of wreaking havoc</w:t>
      </w:r>
      <w:r w:rsidRPr="00CB19E2">
        <w:rPr>
          <w:rFonts w:asciiTheme="minorHAnsi" w:hAnsiTheme="minorHAnsi"/>
          <w:color w:val="000000"/>
          <w:sz w:val="21"/>
          <w:szCs w:val="21"/>
        </w:rPr>
        <w:t xml:space="preserve">. </w:t>
      </w:r>
      <w:r w:rsidRPr="00CB19E2">
        <w:rPr>
          <w:rStyle w:val="StyleBoldUnderline"/>
          <w:rFonts w:asciiTheme="minorHAnsi" w:hAnsiTheme="minorHAnsi"/>
        </w:rPr>
        <w:t>This has helped world oil prices stay high enough to provide OPEC countries with robust income, but not so high that they scare customers away from buying more of their precious product</w:t>
      </w:r>
      <w:r w:rsidRPr="00CB19E2">
        <w:rPr>
          <w:rFonts w:asciiTheme="minorHAnsi" w:hAnsiTheme="minorHAnsi"/>
          <w:color w:val="000000"/>
          <w:sz w:val="21"/>
          <w:szCs w:val="21"/>
        </w:rPr>
        <w:t xml:space="preserve">. Brent crude, the most important international oil benchmark, has hovered in the range of $110 per barrel over much of the last 4 years, with remarkably low volatility for oil markets. That has also led to stable gasoline prices for U.S. drivers, who have been paying in the neighborhood of $3.50 per gallon over the period. "It's comfortable for everyone," says </w:t>
      </w:r>
      <w:r w:rsidRPr="00CB19E2">
        <w:rPr>
          <w:rStyle w:val="StyleBoldUnderline"/>
          <w:rFonts w:asciiTheme="minorHAnsi" w:hAnsiTheme="minorHAnsi"/>
        </w:rPr>
        <w:t>Judith Dwarkin, chief energy economist at ITG Investment Research</w:t>
      </w:r>
      <w:r w:rsidRPr="00CB19E2">
        <w:rPr>
          <w:rFonts w:asciiTheme="minorHAnsi" w:hAnsiTheme="minorHAnsi"/>
          <w:color w:val="000000"/>
          <w:sz w:val="21"/>
          <w:szCs w:val="21"/>
        </w:rPr>
        <w:t>. "</w:t>
      </w:r>
      <w:r w:rsidRPr="00CB19E2">
        <w:rPr>
          <w:rStyle w:val="StyleBoldUnderline"/>
          <w:rFonts w:asciiTheme="minorHAnsi" w:hAnsiTheme="minorHAnsi"/>
        </w:rPr>
        <w:t>The global economy has recovered, oil demand is growing at trend, and prices are high and stable.</w:t>
      </w:r>
      <w:r w:rsidRPr="00CB19E2">
        <w:rPr>
          <w:rFonts w:asciiTheme="minorHAnsi" w:hAnsiTheme="minorHAnsi"/>
          <w:color w:val="000000"/>
          <w:sz w:val="21"/>
          <w:szCs w:val="21"/>
        </w:rPr>
        <w:t xml:space="preserve">" Or, as Secretary General Abdullah Al-Badry said in Vienna Wednesday after the Organization of the Petroleum Exporting Countries decided to maintain its current output of 30 million barrels a day: "Everybody's happy." But this happy, stable market masks some difficult realities that OPEC has been fortunate to skirt. There have been production booms in some areas of the world that could have sent prices plummeting. And there have been shortages in other areas, including in OPEC countries, that could have sent prices rocketing higher. OPEC is fortunate, experts say, because the organization would be hard-pressed to adjust if this precarious balance were upended. OPEC members have a very limited ability to either raise or lower production to steady the market, they say. Instead, "OPEC hasn't had to make difficult decisions," says Michael Levi, Director of the Program on Energy Security at the Council on Foreign Relations. </w:t>
      </w:r>
      <w:r w:rsidRPr="00CB19E2">
        <w:rPr>
          <w:rStyle w:val="StyleBoldUnderline"/>
          <w:rFonts w:asciiTheme="minorHAnsi" w:hAnsiTheme="minorHAnsi"/>
        </w:rPr>
        <w:t>Production from non-OPEC countries, driven especially by a boom in U.S. shale oil, has risen by 4 million barrels per day over the last four years.</w:t>
      </w:r>
      <w:r w:rsidRPr="00CB19E2">
        <w:rPr>
          <w:rFonts w:asciiTheme="minorHAnsi" w:hAnsiTheme="minorHAnsi"/>
          <w:color w:val="000000"/>
          <w:sz w:val="21"/>
          <w:szCs w:val="21"/>
        </w:rPr>
        <w:t xml:space="preserve"> That's more than the entire output of Canada, the world's 5th largest producer, </w:t>
      </w:r>
      <w:r w:rsidRPr="00CB19E2">
        <w:rPr>
          <w:rStyle w:val="StyleBoldUnderline"/>
          <w:rFonts w:asciiTheme="minorHAnsi" w:hAnsiTheme="minorHAnsi"/>
        </w:rPr>
        <w:t>and more than enough to push oil prices lower. At the same time, Iraqi output has risen 22 percent since 2011 to 3.3 million barrels per day, further adding to supplies</w:t>
      </w:r>
      <w:r w:rsidRPr="00CB19E2">
        <w:rPr>
          <w:rFonts w:asciiTheme="minorHAnsi" w:hAnsiTheme="minorHAnsi"/>
          <w:color w:val="000000"/>
          <w:sz w:val="21"/>
          <w:szCs w:val="21"/>
        </w:rPr>
        <w:t>.</w:t>
      </w:r>
      <w:r w:rsidRPr="00CB19E2">
        <w:rPr>
          <w:rStyle w:val="StyleBoldUnderline"/>
          <w:rFonts w:asciiTheme="minorHAnsi" w:hAnsiTheme="minorHAnsi"/>
        </w:rPr>
        <w:t xml:space="preserve"> That too could have pushed oil prices lower.</w:t>
      </w:r>
      <w:r w:rsidRPr="00CB19E2">
        <w:rPr>
          <w:rFonts w:asciiTheme="minorHAnsi" w:hAnsiTheme="minorHAnsi"/>
          <w:color w:val="000000"/>
          <w:sz w:val="21"/>
          <w:szCs w:val="21"/>
        </w:rPr>
        <w:t xml:space="preserve"> </w:t>
      </w:r>
      <w:r w:rsidRPr="00CB19E2">
        <w:rPr>
          <w:rStyle w:val="Emphasis"/>
          <w:rFonts w:asciiTheme="minorHAnsi" w:hAnsiTheme="minorHAnsi"/>
        </w:rPr>
        <w:t>But prices haven't fallen</w:t>
      </w:r>
      <w:r w:rsidRPr="00CB19E2">
        <w:rPr>
          <w:rFonts w:asciiTheme="minorHAnsi" w:hAnsiTheme="minorHAnsi"/>
          <w:color w:val="000000"/>
          <w:sz w:val="21"/>
          <w:szCs w:val="21"/>
        </w:rPr>
        <w:t xml:space="preserve">, in part </w:t>
      </w:r>
      <w:r w:rsidRPr="00CB19E2">
        <w:rPr>
          <w:rStyle w:val="StyleBoldUnderline"/>
          <w:rFonts w:asciiTheme="minorHAnsi" w:hAnsiTheme="minorHAnsi"/>
        </w:rPr>
        <w:t>because production from other OPEC members has fallen though not because of a concerted effort by OPEC.</w:t>
      </w:r>
      <w:r w:rsidRPr="00CB19E2">
        <w:rPr>
          <w:rFonts w:asciiTheme="minorHAnsi" w:hAnsiTheme="minorHAnsi"/>
          <w:color w:val="000000"/>
          <w:sz w:val="21"/>
          <w:szCs w:val="21"/>
        </w:rPr>
        <w:t xml:space="preserve"> Libyan production has been almost completely held out of the market due to political and labor unrest in the country. Western sanctions against Iran, once the world's second-largest exporter, have reduced Iranian output by about one-fifth. And production from Venezuela and Nigeria has slipped because of economic and political difficulties. </w:t>
      </w:r>
      <w:r w:rsidRPr="00CB19E2">
        <w:rPr>
          <w:rStyle w:val="StyleBoldUnderline"/>
          <w:rFonts w:asciiTheme="minorHAnsi" w:hAnsiTheme="minorHAnsi"/>
        </w:rPr>
        <w:t>Prices haven't jumped, either, because the surprising rise in production in the U.S. and elsewhere has matched almost exactly the rise in world demand over the past four years.</w:t>
      </w:r>
      <w:r w:rsidRPr="00CB19E2">
        <w:rPr>
          <w:rFonts w:asciiTheme="minorHAnsi" w:hAnsiTheme="minorHAnsi"/>
          <w:color w:val="000000"/>
          <w:sz w:val="21"/>
          <w:szCs w:val="21"/>
        </w:rPr>
        <w:t xml:space="preserve"> Changes to this scenario would put OPEC in a difficult spot. Analysts believe OPEC nations, other than Saudi Arabia, are producing as much as they possibly can, so they aren't in a position to boost output substantially to meet a spike in demand or another unexpected production outage. Nor would OPEC members be willing to agree to and then follow through with production cuts because member countries are especially desperate for cash to run social programs and pay for national defense</w:t>
      </w:r>
      <w:r w:rsidRPr="00CB19E2">
        <w:rPr>
          <w:rStyle w:val="StyleBoldUnderline"/>
          <w:rFonts w:asciiTheme="minorHAnsi" w:hAnsiTheme="minorHAnsi"/>
        </w:rPr>
        <w:t>. Recently, the little balancing the market has needed has come from Saudi Arabia, the world's largest exporter.</w:t>
      </w:r>
      <w:r w:rsidRPr="00CB19E2">
        <w:rPr>
          <w:rFonts w:asciiTheme="minorHAnsi" w:hAnsiTheme="minorHAnsi"/>
          <w:color w:val="000000"/>
          <w:sz w:val="21"/>
          <w:szCs w:val="21"/>
        </w:rPr>
        <w:t xml:space="preserve"> </w:t>
      </w:r>
      <w:r w:rsidRPr="00CB19E2">
        <w:rPr>
          <w:rStyle w:val="StyleBoldUnderline"/>
          <w:rFonts w:asciiTheme="minorHAnsi" w:hAnsiTheme="minorHAnsi"/>
        </w:rPr>
        <w:t xml:space="preserve">As </w:t>
      </w:r>
      <w:r w:rsidRPr="00CB19E2">
        <w:rPr>
          <w:rStyle w:val="Emphasis"/>
          <w:rFonts w:asciiTheme="minorHAnsi" w:hAnsiTheme="minorHAnsi"/>
        </w:rPr>
        <w:t>the one OPEC nation with a healthy oil industry, enormous reserves and a relatively stable economy</w:t>
      </w:r>
      <w:r w:rsidRPr="00CB19E2">
        <w:rPr>
          <w:rStyle w:val="StyleBoldUnderline"/>
          <w:rFonts w:asciiTheme="minorHAnsi" w:hAnsiTheme="minorHAnsi"/>
        </w:rPr>
        <w:t>, it has acted on its own to keep the market in balance despite official OPEC production levels.</w:t>
      </w:r>
      <w:r w:rsidRPr="00CB19E2">
        <w:rPr>
          <w:rFonts w:asciiTheme="minorHAnsi" w:hAnsiTheme="minorHAnsi"/>
          <w:color w:val="000000"/>
          <w:sz w:val="21"/>
          <w:szCs w:val="21"/>
        </w:rPr>
        <w:t xml:space="preserve"> For example</w:t>
      </w:r>
      <w:r w:rsidRPr="00CB19E2">
        <w:rPr>
          <w:rStyle w:val="StyleBoldUnderline"/>
          <w:rFonts w:asciiTheme="minorHAnsi" w:hAnsiTheme="minorHAnsi"/>
        </w:rPr>
        <w:t>, forecasters expect OPEC production to rise by about 500,000 barrels per day</w:t>
      </w:r>
      <w:r w:rsidRPr="00CB19E2">
        <w:rPr>
          <w:rFonts w:asciiTheme="minorHAnsi" w:hAnsiTheme="minorHAnsi"/>
          <w:color w:val="000000"/>
          <w:sz w:val="21"/>
          <w:szCs w:val="21"/>
        </w:rPr>
        <w:t xml:space="preserve"> over its official quota in the second half of this year to meet a seasonal rise in demand, </w:t>
      </w:r>
      <w:r w:rsidRPr="00CB19E2">
        <w:rPr>
          <w:rStyle w:val="StyleBoldUnderline"/>
          <w:rFonts w:asciiTheme="minorHAnsi" w:hAnsiTheme="minorHAnsi"/>
        </w:rPr>
        <w:t xml:space="preserve">all of which will likely come from Saudi Arabia. </w:t>
      </w:r>
      <w:r w:rsidRPr="00CB19E2">
        <w:rPr>
          <w:rFonts w:asciiTheme="minorHAnsi" w:hAnsiTheme="minorHAnsi"/>
          <w:color w:val="000000"/>
          <w:sz w:val="21"/>
          <w:szCs w:val="21"/>
        </w:rPr>
        <w:t xml:space="preserve">But these adjustments have only been possible, and palatable to the Saudis, because they have been relatively minor. </w:t>
      </w:r>
      <w:r w:rsidRPr="00CB19E2">
        <w:rPr>
          <w:rStyle w:val="StyleBoldUnderline"/>
          <w:rFonts w:asciiTheme="minorHAnsi" w:hAnsiTheme="minorHAnsi"/>
        </w:rPr>
        <w:t>"If the cutbacks you need are modest, Saudi Arabia can take care of it,"</w:t>
      </w:r>
      <w:r w:rsidRPr="00CB19E2">
        <w:rPr>
          <w:rFonts w:asciiTheme="minorHAnsi" w:hAnsiTheme="minorHAnsi"/>
          <w:color w:val="000000"/>
          <w:sz w:val="21"/>
          <w:szCs w:val="21"/>
        </w:rPr>
        <w:t xml:space="preserve"> Levi says. "If there's a surge in global supply at what point does Saudi Arabia say 'We shouldn't be the only ones cutting back.'" Iraq, for example, has not been assigned a quota because its oil industry is still recovering from years of war and sanctions and is working hard to push production higher. It would be especially difficult for members to convince Iraq to constrain its output, or to convince others to cut back to allow Iraq to recover. "OPEC rarely if ever constrains or influences the oil production rate of its member states," writes Jeff Colgan, a professor at the School of International Service at American University in a study soon to be published in the journal International Organization. "A cartel needs to set tough goals and meet them; OPEC sets easy goals and fails to meet even those."</w:t>
      </w:r>
    </w:p>
    <w:p w:rsidR="00C0053E" w:rsidRPr="00CB19E2" w:rsidRDefault="00C0053E" w:rsidP="00C0053E">
      <w:pPr>
        <w:pStyle w:val="Heading4"/>
        <w:rPr>
          <w:rFonts w:cs="Times New Roman"/>
        </w:rPr>
      </w:pPr>
      <w:r w:rsidRPr="00CB19E2">
        <w:rPr>
          <w:rFonts w:cs="Times New Roman"/>
        </w:rPr>
        <w:t>OPEC stable—situation in Iraq will not affect the stability of the world oil market</w:t>
      </w:r>
    </w:p>
    <w:p w:rsidR="00C0053E" w:rsidRPr="00CB19E2" w:rsidRDefault="00C0053E" w:rsidP="00C0053E">
      <w:pPr>
        <w:rPr>
          <w:rStyle w:val="StyleStyleBold12pt"/>
          <w:rFonts w:cs="Times New Roman"/>
        </w:rPr>
      </w:pPr>
      <w:r w:rsidRPr="00CB19E2">
        <w:rPr>
          <w:rStyle w:val="StyleStyleBold12pt"/>
          <w:rFonts w:cs="Times New Roman"/>
        </w:rPr>
        <w:t xml:space="preserve">Kuwait News Agency 6/24 </w:t>
      </w:r>
      <w:r w:rsidRPr="00CB19E2">
        <w:rPr>
          <w:rStyle w:val="StyleStyleBold12pt"/>
          <w:rFonts w:cs="Times New Roman"/>
          <w:b w:val="0"/>
          <w:sz w:val="16"/>
          <w:szCs w:val="16"/>
        </w:rPr>
        <w:t>(Kuwait News Agency, KUNA</w:t>
      </w:r>
      <w:r w:rsidRPr="00CB19E2">
        <w:rPr>
          <w:rStyle w:val="StyleStyleBold12pt"/>
          <w:rFonts w:cs="Times New Roman"/>
          <w:sz w:val="16"/>
          <w:szCs w:val="16"/>
        </w:rPr>
        <w:t xml:space="preserve">, </w:t>
      </w:r>
      <w:r w:rsidRPr="00CB19E2">
        <w:rPr>
          <w:rFonts w:cs="Times New Roman"/>
          <w:color w:val="404040"/>
          <w:sz w:val="16"/>
          <w:szCs w:val="16"/>
        </w:rPr>
        <w:t>The Kuwait News Agency (KUNA) was founded according to an Amiri Decree which was issued on 6th October 1979. The goals of the agency were specified as gathering news and distributing it to individuals and media institutions to provide them with objective news services; “EU, OPEC says situation in Iraq won’t affect global market” 6/24/14</w:t>
      </w:r>
      <w:r w:rsidR="00691703" w:rsidRPr="00CB19E2">
        <w:rPr>
          <w:rFonts w:cs="Times New Roman"/>
          <w:color w:val="404040"/>
          <w:sz w:val="16"/>
          <w:szCs w:val="16"/>
        </w:rPr>
        <w:t>, hhs-nw</w:t>
      </w:r>
      <w:r w:rsidRPr="00CB19E2">
        <w:rPr>
          <w:rFonts w:cs="Times New Roman"/>
          <w:color w:val="404040"/>
          <w:sz w:val="16"/>
          <w:szCs w:val="16"/>
        </w:rPr>
        <w:t>)</w:t>
      </w:r>
    </w:p>
    <w:p w:rsidR="00C0053E" w:rsidRPr="00CB19E2" w:rsidRDefault="00C0053E" w:rsidP="00C0053E">
      <w:pPr>
        <w:pStyle w:val="pagpag3"/>
        <w:shd w:val="clear" w:color="auto" w:fill="FFFFFF"/>
        <w:spacing w:before="0" w:beforeAutospacing="0" w:after="240" w:afterAutospacing="0" w:line="379" w:lineRule="atLeast"/>
        <w:rPr>
          <w:rFonts w:asciiTheme="minorHAnsi" w:hAnsiTheme="minorHAnsi"/>
          <w:color w:val="3C3C3C"/>
          <w:sz w:val="20"/>
          <w:szCs w:val="20"/>
        </w:rPr>
      </w:pPr>
      <w:r w:rsidRPr="00CB19E2">
        <w:rPr>
          <w:rStyle w:val="StyleBoldUnderline"/>
          <w:rFonts w:asciiTheme="minorHAnsi" w:hAnsiTheme="minorHAnsi"/>
        </w:rPr>
        <w:t>OPEC Secretary</w:t>
      </w:r>
      <w:r w:rsidRPr="00CB19E2">
        <w:rPr>
          <w:rFonts w:asciiTheme="minorHAnsi" w:hAnsiTheme="minorHAnsi"/>
          <w:color w:val="3C3C3C"/>
          <w:sz w:val="20"/>
          <w:szCs w:val="20"/>
        </w:rPr>
        <w:t xml:space="preserve"> General Abdalla Salem Al Badri and EU Energy Commissione Gunther Oettinger Tuesday </w:t>
      </w:r>
      <w:r w:rsidRPr="00CB19E2">
        <w:rPr>
          <w:rStyle w:val="StyleBoldUnderline"/>
          <w:rFonts w:asciiTheme="minorHAnsi" w:hAnsiTheme="minorHAnsi"/>
        </w:rPr>
        <w:t>voiced optimism that the world oil market will not face major problems due to the current turmoil in Iraq</w:t>
      </w:r>
      <w:r w:rsidRPr="00CB19E2">
        <w:rPr>
          <w:rFonts w:asciiTheme="minorHAnsi" w:hAnsiTheme="minorHAnsi"/>
          <w:color w:val="3C3C3C"/>
          <w:sz w:val="20"/>
          <w:szCs w:val="20"/>
        </w:rPr>
        <w:t xml:space="preserve">. Al Badri told reporters in Brussels that that about 95 percent of production in the south of Iraq is still intact. </w:t>
      </w:r>
      <w:r w:rsidRPr="00CB19E2">
        <w:rPr>
          <w:rStyle w:val="StyleBoldUnderline"/>
          <w:rFonts w:asciiTheme="minorHAnsi" w:hAnsiTheme="minorHAnsi"/>
        </w:rPr>
        <w:t>"They are still producing as normal so the Iraqi supply has not affected the market. The uprising has not affected the production area</w:t>
      </w:r>
      <w:r w:rsidRPr="00CB19E2">
        <w:rPr>
          <w:rFonts w:asciiTheme="minorHAnsi" w:hAnsiTheme="minorHAnsi"/>
          <w:color w:val="3C3C3C"/>
          <w:sz w:val="20"/>
          <w:szCs w:val="20"/>
        </w:rPr>
        <w:t>. The price of USD 110 is not because of the shortage of supply but because the market is nervous due to speculation," he said. "</w:t>
      </w:r>
      <w:r w:rsidRPr="00CB19E2">
        <w:rPr>
          <w:rStyle w:val="StyleBoldUnderline"/>
          <w:rFonts w:asciiTheme="minorHAnsi" w:hAnsiTheme="minorHAnsi"/>
        </w:rPr>
        <w:t>Right now the market is very well supplied</w:t>
      </w:r>
      <w:r w:rsidRPr="00CB19E2">
        <w:rPr>
          <w:rFonts w:asciiTheme="minorHAnsi" w:hAnsiTheme="minorHAnsi"/>
          <w:color w:val="3C3C3C"/>
          <w:sz w:val="20"/>
          <w:szCs w:val="20"/>
        </w:rPr>
        <w:t xml:space="preserve">. </w:t>
      </w:r>
      <w:r w:rsidRPr="00CB19E2">
        <w:rPr>
          <w:rStyle w:val="StyleBoldUnderline"/>
          <w:rFonts w:asciiTheme="minorHAnsi" w:hAnsiTheme="minorHAnsi"/>
        </w:rPr>
        <w:t>There is no shortage of oil in the market at any place in the world. We are ready for any unforeseen circumstances</w:t>
      </w:r>
      <w:r w:rsidRPr="00CB19E2">
        <w:rPr>
          <w:rFonts w:asciiTheme="minorHAnsi" w:hAnsiTheme="minorHAnsi"/>
          <w:color w:val="3C3C3C"/>
          <w:sz w:val="20"/>
          <w:szCs w:val="20"/>
        </w:rPr>
        <w:t xml:space="preserve">. If there is any problem in the market, </w:t>
      </w:r>
      <w:r w:rsidRPr="00CB19E2">
        <w:rPr>
          <w:rStyle w:val="StyleBoldUnderline"/>
          <w:rFonts w:asciiTheme="minorHAnsi" w:hAnsiTheme="minorHAnsi"/>
        </w:rPr>
        <w:t>OPEC is ready to solve this problem</w:t>
      </w:r>
      <w:r w:rsidRPr="00CB19E2">
        <w:rPr>
          <w:rFonts w:asciiTheme="minorHAnsi" w:hAnsiTheme="minorHAnsi"/>
          <w:color w:val="3C3C3C"/>
          <w:sz w:val="20"/>
          <w:szCs w:val="20"/>
        </w:rPr>
        <w:t xml:space="preserve">. I don't see any reason for holding an emergency meeting of OPEC," stressed Al Badri. "We lost Libya and there was no shortage, reduction in production in Iran and there was no problem. Libya will come back and I think Iran is on its way to restore production and </w:t>
      </w:r>
      <w:r w:rsidRPr="00CB19E2">
        <w:rPr>
          <w:rStyle w:val="StyleBoldUnderline"/>
          <w:rFonts w:asciiTheme="minorHAnsi" w:hAnsiTheme="minorHAnsi"/>
        </w:rPr>
        <w:t>Iraq's production will not be affected,"</w:t>
      </w:r>
      <w:r w:rsidRPr="00CB19E2">
        <w:rPr>
          <w:rFonts w:asciiTheme="minorHAnsi" w:hAnsiTheme="minorHAnsi"/>
          <w:color w:val="3C3C3C"/>
          <w:sz w:val="20"/>
          <w:szCs w:val="20"/>
        </w:rPr>
        <w:t xml:space="preserve"> he added. EU and OPEC held today in Brussel their 11th energy dialogue on ministerial level. On his part, Oettinger said " Iraq is relevant. It produces about 3 mn bpd, number eight worldwide and number two in OPEC, and supplies about 3.4 percent of EU oil imports." "We had problems with Libya some years ago, we have an ongoing oil ban on Iran and the market is reliable. OPEC is reliable as a team. </w:t>
      </w:r>
      <w:r w:rsidRPr="00CB19E2">
        <w:rPr>
          <w:rStyle w:val="StyleBoldUnderline"/>
          <w:rFonts w:asciiTheme="minorHAnsi" w:hAnsiTheme="minorHAnsi"/>
        </w:rPr>
        <w:t>Beyond OPEC we have additional suppliers of oil. So we are quite optimistic that we will not come in major problems. For the moment there is no reason to look at worst-case-scenario,"</w:t>
      </w:r>
      <w:r w:rsidRPr="00CB19E2">
        <w:rPr>
          <w:rFonts w:asciiTheme="minorHAnsi" w:hAnsiTheme="minorHAnsi"/>
          <w:color w:val="3C3C3C"/>
          <w:sz w:val="20"/>
          <w:szCs w:val="20"/>
        </w:rPr>
        <w:t xml:space="preserve"> he told reporters after the meeting. "It's a real constructive partnership in an open and transparent manner to work together. This dialogue is a win-win situation.The key role of OPEC in cushioning against supply oil disruptions in the past is remarkable," said the EU Commissioner. "OPEC's role as a main partner for EU to stabilise price and to have a perfect level of security of supply is remarkable. It is in our common interest to have stable and affordable oil price. Today's oil price of USD 110 pb is in the consumers' interest and in the investors' and producers interest as well," said Oettinger. The two sides spoke about EU energy security strategy and long term oil market outlook. Al Badri said "we are very pleased and happy with our dialogue with the EU." "We discussed the market situation. We have problem in Ukraine. We have problem in Iraq. Last month when our ministers met in Vienna, the market was stable. Oil prices were at USD 105. Stocks are at reasonable quantity. The commercial stock is enough for 57 and -a-half days," </w:t>
      </w:r>
      <w:r w:rsidRPr="00CB19E2">
        <w:rPr>
          <w:rStyle w:val="StyleBoldUnderline"/>
          <w:rFonts w:asciiTheme="minorHAnsi" w:hAnsiTheme="minorHAnsi"/>
        </w:rPr>
        <w:t xml:space="preserve">said the OPEC chief. "There is nothing wrong with the market. </w:t>
      </w:r>
      <w:r w:rsidRPr="00CB19E2">
        <w:rPr>
          <w:rFonts w:asciiTheme="minorHAnsi" w:hAnsiTheme="minorHAnsi"/>
          <w:color w:val="3C3C3C"/>
          <w:sz w:val="20"/>
          <w:szCs w:val="20"/>
        </w:rPr>
        <w:t>That is why we decided to produce 30 mn bpd. The market will not need more than 30 mn bpd," he noted. (end) nk.mt</w:t>
      </w:r>
    </w:p>
    <w:p w:rsidR="00C0053E" w:rsidRPr="00CB19E2" w:rsidRDefault="00C0053E" w:rsidP="00C0053E">
      <w:pPr>
        <w:pStyle w:val="Heading4"/>
      </w:pPr>
      <w:r w:rsidRPr="00CB19E2">
        <w:t>Price of oil steady in Iraq despite tensions, OPEC says it will remain so</w:t>
      </w:r>
    </w:p>
    <w:p w:rsidR="00C0053E" w:rsidRPr="00CB19E2" w:rsidRDefault="00C0053E" w:rsidP="00C0053E">
      <w:pPr>
        <w:rPr>
          <w:rStyle w:val="StyleStyleBold12pt"/>
        </w:rPr>
      </w:pPr>
      <w:r w:rsidRPr="00CB19E2">
        <w:rPr>
          <w:rStyle w:val="StyleStyleBold12pt"/>
        </w:rPr>
        <w:t xml:space="preserve">Associated Press 6/24 </w:t>
      </w:r>
      <w:r w:rsidRPr="00CB19E2">
        <w:rPr>
          <w:rStyle w:val="StyleStyleBold12pt"/>
          <w:b w:val="0"/>
          <w:sz w:val="16"/>
          <w:szCs w:val="16"/>
        </w:rPr>
        <w:t xml:space="preserve">(Associated Press published by the Montana Standard, Montana’s online newspaper “Oil Price steady as investors eye conflict” http://mtstandard.com/business/oil-price-steady-as-investors-eye-iraq-conflict/article_91005b6e-d22b-5cfb-8c63-043df04963ca.html 6/24/14) </w:t>
      </w:r>
    </w:p>
    <w:p w:rsidR="00C0053E" w:rsidRPr="00CB19E2" w:rsidRDefault="00C0053E" w:rsidP="00C0053E">
      <w:pPr>
        <w:pStyle w:val="NormalWeb"/>
        <w:shd w:val="clear" w:color="auto" w:fill="FFFFFF"/>
        <w:spacing w:before="0" w:beforeAutospacing="0" w:after="225" w:afterAutospacing="0" w:line="330" w:lineRule="atLeast"/>
        <w:rPr>
          <w:rFonts w:asciiTheme="minorHAnsi" w:hAnsiTheme="minorHAnsi"/>
          <w:color w:val="222222"/>
          <w:sz w:val="21"/>
          <w:szCs w:val="21"/>
        </w:rPr>
      </w:pPr>
      <w:r w:rsidRPr="00CB19E2">
        <w:rPr>
          <w:rStyle w:val="StyleBoldUnderline"/>
          <w:rFonts w:asciiTheme="minorHAnsi" w:hAnsiTheme="minorHAnsi"/>
        </w:rPr>
        <w:t>The price of oil was steady Tuesday as investors monitored the insurgency roiling Iraq for any signs it could affect its oil production and exports</w:t>
      </w:r>
      <w:r w:rsidRPr="00CB19E2">
        <w:rPr>
          <w:rFonts w:asciiTheme="minorHAnsi" w:hAnsiTheme="minorHAnsi"/>
          <w:color w:val="222222"/>
          <w:sz w:val="21"/>
          <w:szCs w:val="21"/>
        </w:rPr>
        <w:t xml:space="preserve">. Islamic militants have been steadily expanding their grip on the country's north, where they control a broad swath of territory. </w:t>
      </w:r>
      <w:r w:rsidRPr="00CB19E2">
        <w:rPr>
          <w:rStyle w:val="StyleBoldUnderline"/>
          <w:rFonts w:asciiTheme="minorHAnsi" w:hAnsiTheme="minorHAnsi"/>
        </w:rPr>
        <w:t>But the bulk of the country's production and export operations are in the south, which have so far been spared in this month's advance by the al-Qaeda-inspired group</w:t>
      </w:r>
      <w:r w:rsidRPr="00CB19E2">
        <w:rPr>
          <w:rFonts w:asciiTheme="minorHAnsi" w:hAnsiTheme="minorHAnsi"/>
          <w:color w:val="222222"/>
          <w:sz w:val="21"/>
          <w:szCs w:val="21"/>
        </w:rPr>
        <w:t xml:space="preserve">. Iraq's daily oil production hit 3.5 million barrels this year, up from nearly 2.4 million a day in 2009. Benchmark U.S. crude for August delivery dropped 2 cents to $106.15 per barrel on the New York Mercantile Exchange. The contract dropped 66 cents on Monday. Brent crude, used to price international oils, fell 2 cents to $113.70 a barrel in London. </w:t>
      </w:r>
      <w:r w:rsidRPr="00CB19E2">
        <w:rPr>
          <w:rStyle w:val="StyleBoldUnderline"/>
          <w:rFonts w:asciiTheme="minorHAnsi" w:hAnsiTheme="minorHAnsi"/>
        </w:rPr>
        <w:t>The head of OPEC, the group of major oil exporters, on Tuesday said the recent rise in crude oil prices is to blame on market fears and speculation, rather than any drop in output from Iraq.</w:t>
      </w:r>
      <w:r w:rsidRPr="00CB19E2">
        <w:rPr>
          <w:rFonts w:asciiTheme="minorHAnsi" w:hAnsiTheme="minorHAnsi"/>
          <w:color w:val="222222"/>
          <w:sz w:val="21"/>
          <w:szCs w:val="21"/>
        </w:rPr>
        <w:t xml:space="preserve"> Secretary General Abdullah Al-Badry said </w:t>
      </w:r>
      <w:r w:rsidRPr="00CB19E2">
        <w:rPr>
          <w:rStyle w:val="StyleBoldUnderline"/>
          <w:rFonts w:asciiTheme="minorHAnsi" w:hAnsiTheme="minorHAnsi"/>
        </w:rPr>
        <w:t>Iraq is "still producing as normal," with 95 percent of its capacity in the country's south being unaffected by the violence</w:t>
      </w:r>
      <w:r w:rsidRPr="00CB19E2">
        <w:rPr>
          <w:rFonts w:asciiTheme="minorHAnsi" w:hAnsiTheme="minorHAnsi"/>
          <w:color w:val="222222"/>
          <w:sz w:val="21"/>
          <w:szCs w:val="21"/>
        </w:rPr>
        <w:t>. In other energy futures trading on the Nymex: — Wholesale gasoline rose 0.89cents to $3.12 a gallon. — Natural gas rose 3.4 cent to $4.48 per 1,000 cubic feet. — Heating oil rose 0.7 cents to $3.039 a gallon</w:t>
      </w:r>
    </w:p>
    <w:p w:rsidR="003D2DA5" w:rsidRPr="00CB19E2" w:rsidRDefault="003D2DA5" w:rsidP="003D2DA5">
      <w:pPr>
        <w:pStyle w:val="Heading4"/>
        <w:rPr>
          <w:rStyle w:val="StyleStyleBold12pt"/>
          <w:b/>
          <w:bCs w:val="0"/>
        </w:rPr>
      </w:pPr>
      <w:r w:rsidRPr="00CB19E2">
        <w:t>OPEC nations comfortable now in stable economies</w:t>
      </w:r>
    </w:p>
    <w:p w:rsidR="003D2DA5" w:rsidRPr="00CB19E2" w:rsidRDefault="003D2DA5" w:rsidP="003D2DA5">
      <w:pPr>
        <w:rPr>
          <w:b/>
          <w:sz w:val="26"/>
        </w:rPr>
      </w:pPr>
      <w:r w:rsidRPr="00CB19E2">
        <w:rPr>
          <w:rStyle w:val="StyleStyleBold12pt"/>
        </w:rPr>
        <w:t xml:space="preserve">Chmaytelli 11/6 </w:t>
      </w:r>
      <w:r w:rsidRPr="00CB19E2">
        <w:t xml:space="preserve">(Maher Chmaytelli, 11/6/14, OPEC "Majority at Ease With Oil Markets Before Meeting" </w:t>
      </w:r>
      <w:hyperlink r:id="rId81" w:history="1">
        <w:r w:rsidR="00691703" w:rsidRPr="00CB19E2">
          <w:rPr>
            <w:rStyle w:val="Hyperlink"/>
          </w:rPr>
          <w:t>http://www.bloomberg.com/news/2014-06-10/majority-of-opec-at-ease-with-oil-markets-before-meeting.html</w:t>
        </w:r>
      </w:hyperlink>
      <w:r w:rsidR="00691703" w:rsidRPr="00CB19E2">
        <w:t>, hhs-nw</w:t>
      </w:r>
      <w:r w:rsidRPr="00CB19E2">
        <w:t>)</w:t>
      </w:r>
    </w:p>
    <w:p w:rsidR="003D2DA5" w:rsidRPr="00CB19E2" w:rsidRDefault="003D2DA5" w:rsidP="003D2DA5">
      <w:pPr>
        <w:rPr>
          <w:sz w:val="12"/>
        </w:rPr>
      </w:pPr>
      <w:r w:rsidRPr="00CB19E2">
        <w:rPr>
          <w:u w:val="single"/>
        </w:rPr>
        <w:t>OPEC nations representing 94 percent of the group’s output said they were at ease with supply and demand in global oil markets before a meeting in Vienna to decide on a collective production limit.</w:t>
      </w:r>
      <w:r w:rsidRPr="00CB19E2">
        <w:rPr>
          <w:sz w:val="12"/>
          <w:u w:val="single"/>
        </w:rPr>
        <w:t>¶</w:t>
      </w:r>
      <w:r w:rsidRPr="00CB19E2">
        <w:rPr>
          <w:sz w:val="12"/>
        </w:rPr>
        <w:t xml:space="preserve"> </w:t>
      </w:r>
      <w:r w:rsidRPr="00CB19E2">
        <w:t xml:space="preserve">Oil ministers from </w:t>
      </w:r>
      <w:hyperlink r:id="rId82" w:history="1">
        <w:r w:rsidRPr="00CB19E2">
          <w:t>Angola</w:t>
        </w:r>
      </w:hyperlink>
      <w:r w:rsidRPr="00CB19E2">
        <w:t xml:space="preserve">, </w:t>
      </w:r>
      <w:hyperlink r:id="rId83" w:history="1">
        <w:r w:rsidRPr="00CB19E2">
          <w:t>Ecuador</w:t>
        </w:r>
      </w:hyperlink>
      <w:r w:rsidRPr="00CB19E2">
        <w:t xml:space="preserve">, Kuwait and Venezuela all said they anticipated that the Organization of Petroleum Exporting Countries would roll over its existing ceiling of 30 million barrels a day. The meeting began at about 10:30 a.m. local time. </w:t>
      </w:r>
      <w:hyperlink r:id="rId84" w:history="1">
        <w:r w:rsidRPr="00CB19E2">
          <w:t>Saudi Arabia</w:t>
        </w:r>
      </w:hyperlink>
      <w:r w:rsidRPr="00CB19E2">
        <w:t xml:space="preserve">, </w:t>
      </w:r>
      <w:hyperlink r:id="rId85" w:history="1">
        <w:r w:rsidRPr="00CB19E2">
          <w:t>Libya</w:t>
        </w:r>
      </w:hyperlink>
      <w:r w:rsidRPr="00CB19E2">
        <w:t xml:space="preserve">, </w:t>
      </w:r>
      <w:hyperlink r:id="rId86" w:history="1">
        <w:r w:rsidRPr="00CB19E2">
          <w:t>Nigeria</w:t>
        </w:r>
      </w:hyperlink>
      <w:r w:rsidRPr="00CB19E2">
        <w:t xml:space="preserve"> and the </w:t>
      </w:r>
      <w:hyperlink r:id="rId87" w:history="1">
        <w:r w:rsidRPr="00CB19E2">
          <w:t>United Arab Emirates</w:t>
        </w:r>
      </w:hyperlink>
      <w:r w:rsidRPr="00CB19E2">
        <w:t xml:space="preserve"> said supply and demand are well matched. Iraq’s minister said there were indications the limit would be retained, while his Iranian counterpart also expected no change.</w:t>
      </w:r>
      <w:r w:rsidRPr="00CB19E2">
        <w:rPr>
          <w:sz w:val="12"/>
        </w:rPr>
        <w:t xml:space="preserve">¶ </w:t>
      </w:r>
      <w:r w:rsidRPr="00CB19E2">
        <w:t>The 10 nations accounted for about 28.2 million barrels a day of output in May, while the group’s combined production amounted to about 30 million barrels, data compiled by Bloomberg show. Ministers from Algeria and Qatar declined to comment on the oil market or OPEC’s production.</w:t>
      </w:r>
      <w:r w:rsidRPr="00CB19E2">
        <w:rPr>
          <w:sz w:val="12"/>
        </w:rPr>
        <w:t xml:space="preserve">¶ </w:t>
      </w:r>
      <w:r w:rsidRPr="00CB19E2">
        <w:rPr>
          <w:u w:val="single"/>
        </w:rPr>
        <w:t xml:space="preserve">“We don’t need to worry about anything, this is the best time for the market,” </w:t>
      </w:r>
      <w:hyperlink r:id="rId88" w:history="1">
        <w:r w:rsidRPr="00CB19E2">
          <w:rPr>
            <w:u w:val="single"/>
          </w:rPr>
          <w:t>Ali al-Naimi</w:t>
        </w:r>
      </w:hyperlink>
      <w:r w:rsidRPr="00CB19E2">
        <w:rPr>
          <w:u w:val="single"/>
        </w:rPr>
        <w:t>, Saudi Arabia’s oil minister, told journalists in a briefing before the meeting began. “Everything is good, stable and everyone is happy.”</w:t>
      </w:r>
      <w:r w:rsidRPr="00CB19E2">
        <w:rPr>
          <w:sz w:val="12"/>
          <w:u w:val="single"/>
        </w:rPr>
        <w:t xml:space="preserve">¶ </w:t>
      </w:r>
      <w:r w:rsidRPr="00CB19E2">
        <w:rPr>
          <w:u w:val="single"/>
        </w:rPr>
        <w:t>Brent oil, Europe’s benchmark, has traded above $100 a barrel for a year and is the least volatile ever.</w:t>
      </w:r>
      <w:r w:rsidRPr="00CB19E2">
        <w:t xml:space="preserve"> Still, there will be pressure on Saudi Arabia to produce record amounts in the second half of the year to cover disruptions in Libya, </w:t>
      </w:r>
      <w:hyperlink r:id="rId89" w:history="1">
        <w:r w:rsidRPr="00CB19E2">
          <w:t>Iran</w:t>
        </w:r>
      </w:hyperlink>
      <w:r w:rsidRPr="00CB19E2">
        <w:t xml:space="preserve"> and Iraq.</w:t>
      </w:r>
      <w:r w:rsidRPr="00CB19E2">
        <w:rPr>
          <w:sz w:val="12"/>
        </w:rPr>
        <w:t xml:space="preserve">¶ </w:t>
      </w:r>
    </w:p>
    <w:p w:rsidR="003D2DA5" w:rsidRPr="00CB19E2" w:rsidRDefault="003D2DA5" w:rsidP="003D2DA5">
      <w:pPr>
        <w:rPr>
          <w:sz w:val="12"/>
        </w:rPr>
      </w:pPr>
    </w:p>
    <w:p w:rsidR="003D2DA5" w:rsidRPr="00CB19E2" w:rsidRDefault="003D2DA5" w:rsidP="003D2DA5">
      <w:pPr>
        <w:pStyle w:val="Heading4"/>
      </w:pPr>
      <w:r w:rsidRPr="00CB19E2">
        <w:t>Saudi Arabia’s economy high now and highly dependent on oil sales</w:t>
      </w:r>
    </w:p>
    <w:p w:rsidR="003D2DA5" w:rsidRPr="00CB19E2" w:rsidRDefault="003D2DA5" w:rsidP="003D2DA5">
      <w:pPr>
        <w:rPr>
          <w:b/>
          <w:sz w:val="26"/>
        </w:rPr>
      </w:pPr>
      <w:r w:rsidRPr="00CB19E2">
        <w:rPr>
          <w:rStyle w:val="StyleStyleBold12pt"/>
        </w:rPr>
        <w:t xml:space="preserve">Arab News 6/9 </w:t>
      </w:r>
      <w:r w:rsidRPr="00CB19E2">
        <w:t>(Arab News 6/9/14, "Saudi GDP per capita estimated at $26,000" http://www.arabnews.com/news/583751)</w:t>
      </w:r>
    </w:p>
    <w:p w:rsidR="003D2DA5" w:rsidRPr="00CB19E2" w:rsidRDefault="003D2DA5" w:rsidP="003D2DA5">
      <w:pPr>
        <w:rPr>
          <w:sz w:val="12"/>
          <w:u w:val="single"/>
        </w:rPr>
      </w:pPr>
      <w:r w:rsidRPr="00CB19E2">
        <w:rPr>
          <w:u w:val="single"/>
        </w:rPr>
        <w:t>By managing high oil revenues prudently, the government has retired virtually all of its debt, generating additional fiscal space for countercyclical policies. S&amp;P estimates the general Government’s net asset position at close to 110 percent of GDP on average during 2014-2017.</w:t>
      </w:r>
      <w:r w:rsidRPr="00CB19E2">
        <w:t xml:space="preserve"> </w:t>
      </w:r>
      <w:r w:rsidRPr="00CB19E2">
        <w:rPr>
          <w:u w:val="single"/>
        </w:rPr>
        <w:t>Notwithstanding the assumption that the oil price will decline to about $95 per barrel by 2017, S&amp;P expect that Saudi Arabia’s current account surpluses will average a still-high 12 percent of GDP and external debt net of liquid external assets will remain strong averaging about 200 percent of current account receipts over the same period.</w:t>
      </w:r>
      <w:r w:rsidRPr="00CB19E2">
        <w:t xml:space="preserve"> S&amp;P estimates Saudi GDP per capita at $26,000 in 2014. Trend growth in real per capita GDP, measured using 10-year weighted-average growth, amounted to two percent during 2008-2017, which is in line with peers that have similar GDP per capita. S&amp;P notes that government reforms are resulting in some improvements to the highly segmented labor market. </w:t>
      </w:r>
      <w:r w:rsidRPr="00CB19E2">
        <w:rPr>
          <w:u w:val="single"/>
        </w:rPr>
        <w:t>Latest data indicate that Saudi nationals’ share of total employment increased to 24 percent in 2013 from 22 percent in 2012. The ratings agency estimates that 70 percent of the increase took place in the private sector, which now accounts for around 56 percent of the employment of Saudi nationals. Meanwhile, women’s share of total employment increased to 9.4 percent in 2013 from 7.7 percent in the previous year</w:t>
      </w:r>
      <w:r w:rsidRPr="00CB19E2">
        <w:t xml:space="preserve">. However, the unemployment rate remained high at 11.7 percent for Saudi nationals and 0.2 percent for non-Saudis (overall 5.6 percent). It remains to be seen whether the private sector can generate jobs sufficiently attractive to Saudi nationals to absorb the significant inflow into the labor market expected in the coming years. Saudi demographic data show that about 40 percent of the population is younger than 20. Moreover, with the employment of Saudi nationals mostly requiring higher labor costs than the expat population, unit labor costs could rise and in turn weaken overall economic competitiveness. </w:t>
      </w:r>
      <w:r w:rsidRPr="00CB19E2">
        <w:rPr>
          <w:u w:val="single"/>
        </w:rPr>
        <w:t>S&amp;P views Saudi Arabia’s economy as undiversified and vulnerable to a sharp and sustained decline in the oil price. About 85 percent of exports and 90 percent of government revenues stem directly from the hydrocarbons sector.</w:t>
      </w:r>
      <w:r w:rsidRPr="00CB19E2">
        <w:t xml:space="preserve"> The IMF calculated Saudi’s fiscal breakeven oil price — the oil price necessary to balance the government’s budget--at $84 in 2013. </w:t>
      </w:r>
      <w:r w:rsidRPr="00CB19E2">
        <w:rPr>
          <w:u w:val="single"/>
        </w:rPr>
        <w:t>The hydrocarbon sector accounts for slightly less than half of GDP. However, the non-hydrocarbon sector relies to a significant extent on government spending (funded by hydrocarbon revenues) and downstream hydrocarbon activities.</w:t>
      </w:r>
      <w:r w:rsidRPr="00CB19E2">
        <w:rPr>
          <w:sz w:val="12"/>
          <w:u w:val="single"/>
        </w:rPr>
        <w:t xml:space="preserve">¶ </w:t>
      </w:r>
    </w:p>
    <w:p w:rsidR="003D2DA5" w:rsidRPr="00CB19E2" w:rsidRDefault="003D2DA5" w:rsidP="003D2DA5">
      <w:pPr>
        <w:rPr>
          <w:sz w:val="12"/>
          <w:u w:val="single"/>
        </w:rPr>
      </w:pPr>
    </w:p>
    <w:p w:rsidR="00C0053E" w:rsidRPr="00CB19E2" w:rsidRDefault="00C0053E" w:rsidP="00C0053E"/>
    <w:p w:rsidR="00C0053E" w:rsidRPr="00CB19E2" w:rsidRDefault="00C0053E" w:rsidP="00C0053E">
      <w:pPr>
        <w:pStyle w:val="Heading2"/>
      </w:pPr>
      <w:r w:rsidRPr="00CB19E2">
        <w:t>2NC Link</w:t>
      </w:r>
    </w:p>
    <w:p w:rsidR="00C0053E" w:rsidRPr="00CB19E2" w:rsidRDefault="00C0053E" w:rsidP="00C0053E">
      <w:pPr>
        <w:pStyle w:val="Heading3"/>
      </w:pPr>
      <w:r w:rsidRPr="00CB19E2">
        <w:t>Generic Non-Oil Energy</w:t>
      </w:r>
    </w:p>
    <w:p w:rsidR="00C0053E" w:rsidRPr="00CB19E2" w:rsidRDefault="00C0053E" w:rsidP="00C0053E">
      <w:pPr>
        <w:pStyle w:val="Heading4"/>
        <w:spacing w:before="0"/>
        <w:rPr>
          <w:rFonts w:eastAsia="Malgun Gothic"/>
          <w:lang w:eastAsia="ko-KR"/>
        </w:rPr>
      </w:pPr>
      <w:r w:rsidRPr="00CB19E2">
        <w:rPr>
          <w:rFonts w:eastAsia="Malgun Gothic"/>
          <w:lang w:eastAsia="ko-KR"/>
        </w:rPr>
        <w:t xml:space="preserve">Competitive energy sources threaten to end OPEC </w:t>
      </w:r>
    </w:p>
    <w:p w:rsidR="00C0053E" w:rsidRPr="00CB19E2" w:rsidRDefault="00C0053E" w:rsidP="00C0053E">
      <w:pPr>
        <w:spacing w:after="0"/>
        <w:rPr>
          <w:rFonts w:eastAsia="Malgun Gothic"/>
          <w:lang w:eastAsia="ko-KR"/>
        </w:rPr>
      </w:pPr>
      <w:r w:rsidRPr="00CB19E2">
        <w:rPr>
          <w:rStyle w:val="StyleStyleBold12pt"/>
        </w:rPr>
        <w:t>Zubrin 13</w:t>
      </w:r>
      <w:r w:rsidRPr="00CB19E2">
        <w:rPr>
          <w:rFonts w:eastAsia="Malgun Gothic"/>
          <w:lang w:eastAsia="ko-KR"/>
        </w:rPr>
        <w:t>, New Atlantis contributing editor, president of Pioneer Energy (Robert, “Why and How We Should Break OPEC Now”, Fall 2013, The New Atlantis, http://www.thenewatlantis.com/publications/why-and-how-we-should-break-opec-now)//dodo</w:t>
      </w:r>
    </w:p>
    <w:p w:rsidR="00C0053E" w:rsidRPr="00CB19E2" w:rsidRDefault="00C0053E" w:rsidP="00C0053E">
      <w:pPr>
        <w:spacing w:after="0"/>
        <w:rPr>
          <w:rFonts w:eastAsia="Malgun Gothic"/>
          <w:sz w:val="16"/>
          <w:lang w:eastAsia="ko-KR"/>
        </w:rPr>
      </w:pPr>
      <w:r w:rsidRPr="00CB19E2">
        <w:rPr>
          <w:rFonts w:eastAsia="Malgun Gothic"/>
          <w:sz w:val="16"/>
          <w:lang w:eastAsia="ko-KR"/>
        </w:rPr>
        <w:t xml:space="preserve">True </w:t>
      </w:r>
      <w:r w:rsidRPr="00CB19E2">
        <w:rPr>
          <w:rStyle w:val="StyleBoldUnderline"/>
        </w:rPr>
        <w:t xml:space="preserve">competition </w:t>
      </w:r>
      <w:r w:rsidRPr="00CB19E2">
        <w:rPr>
          <w:rFonts w:eastAsia="Malgun Gothic"/>
          <w:sz w:val="16"/>
          <w:lang w:eastAsia="ko-KR"/>
        </w:rPr>
        <w:t xml:space="preserve">from methanol </w:t>
      </w:r>
      <w:r w:rsidRPr="00CB19E2">
        <w:rPr>
          <w:rStyle w:val="StyleBoldUnderline"/>
        </w:rPr>
        <w:t>would reduce the dominance of oil in the transportation sector and cause its price to drop</w:t>
      </w:r>
      <w:r w:rsidRPr="00CB19E2">
        <w:rPr>
          <w:rFonts w:eastAsia="Malgun Gothic"/>
          <w:sz w:val="16"/>
          <w:lang w:eastAsia="ko-KR"/>
        </w:rPr>
        <w:t xml:space="preserve">. How would the cartel respond? </w:t>
      </w:r>
      <w:r w:rsidRPr="00CB19E2">
        <w:rPr>
          <w:rStyle w:val="StyleBoldUnderline"/>
        </w:rPr>
        <w:t xml:space="preserve">OPEC could cut production </w:t>
      </w:r>
      <w:r w:rsidRPr="00CB19E2">
        <w:rPr>
          <w:rFonts w:eastAsia="Malgun Gothic"/>
          <w:sz w:val="16"/>
          <w:lang w:eastAsia="ko-KR"/>
        </w:rPr>
        <w:t xml:space="preserve">in an attempt </w:t>
      </w:r>
      <w:r w:rsidRPr="00CB19E2">
        <w:rPr>
          <w:rStyle w:val="StyleBoldUnderline"/>
        </w:rPr>
        <w:t>to defend the existing oil price</w:t>
      </w:r>
      <w:r w:rsidRPr="00CB19E2">
        <w:rPr>
          <w:rFonts w:eastAsia="Malgun Gothic"/>
          <w:sz w:val="16"/>
          <w:lang w:eastAsia="ko-KR"/>
        </w:rPr>
        <w:t xml:space="preserve">. </w:t>
      </w:r>
      <w:r w:rsidRPr="00CB19E2">
        <w:rPr>
          <w:rStyle w:val="StyleBoldUnderline"/>
        </w:rPr>
        <w:t>This would be a suicidal decision, as the cartel would be</w:t>
      </w:r>
      <w:r w:rsidRPr="00CB19E2">
        <w:rPr>
          <w:rFonts w:eastAsia="Malgun Gothic"/>
          <w:sz w:val="16"/>
          <w:lang w:eastAsia="ko-KR"/>
        </w:rPr>
        <w:t xml:space="preserve"> progressively </w:t>
      </w:r>
      <w:r w:rsidRPr="00CB19E2">
        <w:rPr>
          <w:rStyle w:val="StyleBoldUnderline"/>
        </w:rPr>
        <w:t>surrendering market share, losing revenue</w:t>
      </w:r>
      <w:r w:rsidRPr="00CB19E2">
        <w:rPr>
          <w:rFonts w:eastAsia="Malgun Gothic"/>
          <w:sz w:val="16"/>
          <w:lang w:eastAsia="ko-KR"/>
        </w:rPr>
        <w:t xml:space="preserve"> while keeping in place a very strong driver toward rapidly increasing methanol production. </w:t>
      </w:r>
      <w:r w:rsidRPr="00CB19E2">
        <w:rPr>
          <w:rStyle w:val="StyleBoldUnderline"/>
        </w:rPr>
        <w:t>Were its members to maintain this strategy, they would be wiped out.</w:t>
      </w:r>
      <w:r w:rsidRPr="00CB19E2">
        <w:rPr>
          <w:rFonts w:eastAsia="Malgun Gothic"/>
          <w:sz w:val="16"/>
          <w:lang w:eastAsia="ko-KR"/>
        </w:rPr>
        <w:t xml:space="preserve"> </w:t>
      </w:r>
      <w:r w:rsidRPr="00CB19E2">
        <w:rPr>
          <w:rStyle w:val="StyleBoldUnderline"/>
        </w:rPr>
        <w:t>Or OPEC could keep production at its current level</w:t>
      </w:r>
      <w:r w:rsidRPr="00CB19E2">
        <w:rPr>
          <w:rFonts w:eastAsia="Malgun Gothic"/>
          <w:sz w:val="16"/>
          <w:lang w:eastAsia="ko-KR"/>
        </w:rPr>
        <w:t xml:space="preserve">. In this case, methanol </w:t>
      </w:r>
      <w:r w:rsidRPr="00CB19E2">
        <w:rPr>
          <w:rStyle w:val="StyleBoldUnderline"/>
        </w:rPr>
        <w:t>production would grow, and prices</w:t>
      </w:r>
      <w:r w:rsidRPr="00CB19E2">
        <w:rPr>
          <w:rFonts w:eastAsia="Malgun Gothic"/>
          <w:sz w:val="16"/>
          <w:lang w:eastAsia="ko-KR"/>
        </w:rPr>
        <w:t xml:space="preserve"> for both methanol and oil </w:t>
      </w:r>
      <w:r w:rsidRPr="00CB19E2">
        <w:rPr>
          <w:rStyle w:val="StyleBoldUnderline"/>
        </w:rPr>
        <w:t>would drop significantly</w:t>
      </w:r>
      <w:r w:rsidRPr="00CB19E2">
        <w:rPr>
          <w:rFonts w:eastAsia="Malgun Gothic"/>
          <w:sz w:val="16"/>
          <w:lang w:eastAsia="ko-KR"/>
        </w:rPr>
        <w:t xml:space="preserve"> and then stabilize. It is reasonable to estimate that, in this scenario, oil and gasoline would be selling at about half of their current prices. </w:t>
      </w:r>
      <w:r w:rsidRPr="00CB19E2">
        <w:rPr>
          <w:rStyle w:val="StyleBoldUnderline"/>
        </w:rPr>
        <w:t>Or OPEC could expand oil production</w:t>
      </w:r>
      <w:r w:rsidRPr="00CB19E2">
        <w:rPr>
          <w:rFonts w:eastAsia="Malgun Gothic"/>
          <w:sz w:val="16"/>
          <w:lang w:eastAsia="ko-KR"/>
        </w:rPr>
        <w:t xml:space="preserve">, driving prices down preemptively. Given that </w:t>
      </w:r>
      <w:r w:rsidRPr="00CB19E2">
        <w:rPr>
          <w:rStyle w:val="StyleBoldUnderline"/>
        </w:rPr>
        <w:t>the end result</w:t>
      </w:r>
      <w:r w:rsidRPr="00CB19E2">
        <w:rPr>
          <w:rFonts w:eastAsia="Malgun Gothic"/>
          <w:sz w:val="16"/>
          <w:lang w:eastAsia="ko-KR"/>
        </w:rPr>
        <w:t xml:space="preserve"> of competition with methanol </w:t>
      </w:r>
      <w:r w:rsidRPr="00CB19E2">
        <w:rPr>
          <w:rStyle w:val="StyleBoldUnderline"/>
        </w:rPr>
        <w:t>would</w:t>
      </w:r>
      <w:r w:rsidRPr="00CB19E2">
        <w:rPr>
          <w:rFonts w:eastAsia="Malgun Gothic"/>
          <w:sz w:val="16"/>
          <w:lang w:eastAsia="ko-KR"/>
        </w:rPr>
        <w:t xml:space="preserve"> be to </w:t>
      </w:r>
      <w:r w:rsidRPr="00CB19E2">
        <w:rPr>
          <w:rStyle w:val="StyleBoldUnderline"/>
        </w:rPr>
        <w:t>drive down the price of oil</w:t>
      </w:r>
      <w:r w:rsidRPr="00CB19E2">
        <w:rPr>
          <w:rFonts w:eastAsia="Malgun Gothic"/>
          <w:sz w:val="16"/>
          <w:lang w:eastAsia="ko-KR"/>
        </w:rPr>
        <w:t xml:space="preserve"> anyway, </w:t>
      </w:r>
      <w:r w:rsidRPr="00CB19E2">
        <w:rPr>
          <w:rStyle w:val="StyleBoldUnderline"/>
        </w:rPr>
        <w:t>OPEC’s members could accept that fact and move preemptively to preserve their share of the market by expanding production</w:t>
      </w:r>
      <w:r w:rsidRPr="00CB19E2">
        <w:rPr>
          <w:rFonts w:eastAsia="Malgun Gothic"/>
          <w:sz w:val="16"/>
          <w:lang w:eastAsia="ko-KR"/>
        </w:rPr>
        <w:t xml:space="preserve">. This would be their best long-term move, but not their best short-term move. </w:t>
      </w:r>
      <w:r w:rsidRPr="00CB19E2">
        <w:rPr>
          <w:rStyle w:val="StyleBoldUnderline"/>
        </w:rPr>
        <w:t>It would</w:t>
      </w:r>
      <w:r w:rsidRPr="00CB19E2">
        <w:rPr>
          <w:rFonts w:eastAsia="Malgun Gothic"/>
          <w:sz w:val="16"/>
          <w:lang w:eastAsia="ko-KR"/>
        </w:rPr>
        <w:t xml:space="preserve"> also </w:t>
      </w:r>
      <w:r w:rsidRPr="00CB19E2">
        <w:rPr>
          <w:rStyle w:val="StyleBoldUnderline"/>
        </w:rPr>
        <w:t>represent a complete break with OPEC policy</w:t>
      </w:r>
      <w:r w:rsidRPr="00CB19E2">
        <w:rPr>
          <w:rFonts w:eastAsia="Malgun Gothic"/>
          <w:sz w:val="16"/>
          <w:lang w:eastAsia="ko-KR"/>
        </w:rPr>
        <w:t xml:space="preserve"> for the past forty years, so it might take some time before they finally see that this is what they must do. There will then be further delays before deals can be struck and a move to increase production can begin. </w:t>
      </w:r>
      <w:r w:rsidRPr="00CB19E2">
        <w:rPr>
          <w:rStyle w:val="StyleBoldUnderline"/>
        </w:rPr>
        <w:t>Or OPEC could fall apart</w:t>
      </w:r>
      <w:r w:rsidRPr="00CB19E2">
        <w:rPr>
          <w:rFonts w:eastAsia="Malgun Gothic"/>
          <w:sz w:val="16"/>
          <w:lang w:eastAsia="ko-KR"/>
        </w:rPr>
        <w:t>. Long known for fractious behind-the-scenes disagreements</w:t>
      </w:r>
      <w:r w:rsidRPr="00CB19E2">
        <w:rPr>
          <w:rStyle w:val="StyleBoldUnderline"/>
        </w:rPr>
        <w:t>, the cartel might be unable to settle on a strategy</w:t>
      </w:r>
      <w:r w:rsidRPr="00CB19E2">
        <w:rPr>
          <w:rFonts w:eastAsia="Malgun Gothic"/>
          <w:sz w:val="16"/>
          <w:lang w:eastAsia="ko-KR"/>
        </w:rPr>
        <w:t xml:space="preserve"> to cope with the novelty of real competition. Even short of formally disintegrating, </w:t>
      </w:r>
      <w:r w:rsidRPr="00CB19E2">
        <w:rPr>
          <w:rStyle w:val="StyleBoldUnderline"/>
        </w:rPr>
        <w:t>OPEC’s members might adopt different strategies, bringing to an end the unity that gave the cartel its power</w:t>
      </w:r>
      <w:r w:rsidRPr="00CB19E2">
        <w:rPr>
          <w:rFonts w:eastAsia="Malgun Gothic"/>
          <w:sz w:val="16"/>
          <w:lang w:eastAsia="ko-KR"/>
        </w:rPr>
        <w:t xml:space="preserve"> to manipulate prices. Either way, the </w:t>
      </w:r>
      <w:r w:rsidRPr="00CB19E2">
        <w:rPr>
          <w:rStyle w:val="Emphasis"/>
        </w:rPr>
        <w:t>rise of competition would mean the end of OPEC’s outsized geopolitical influence</w:t>
      </w:r>
      <w:r w:rsidRPr="00CB19E2">
        <w:rPr>
          <w:rFonts w:eastAsia="Malgun Gothic"/>
          <w:sz w:val="16"/>
          <w:lang w:eastAsia="ko-KR"/>
        </w:rPr>
        <w:t>. It would slash transportation costs, igniting a global economic boom. It would leave the world less vulnerable to disruptions in the price of oil. And it would greatly reduce the money propping up undemocratic regimes that support and promote terrorism. It would be, in short, a victory for peace, prosperity, and freedom.</w:t>
      </w:r>
    </w:p>
    <w:p w:rsidR="00C0053E" w:rsidRPr="00CB19E2" w:rsidRDefault="00C0053E" w:rsidP="00C0053E"/>
    <w:p w:rsidR="00D90709" w:rsidRPr="00CB19E2" w:rsidRDefault="00D90709" w:rsidP="00D90709">
      <w:pPr>
        <w:pStyle w:val="Heading4"/>
      </w:pPr>
      <w:r w:rsidRPr="00CB19E2">
        <w:t>Renewables lead to shift away from Middle Eastern sources</w:t>
      </w:r>
    </w:p>
    <w:p w:rsidR="00D90709" w:rsidRPr="00CB19E2" w:rsidRDefault="00D90709" w:rsidP="00D90709">
      <w:r w:rsidRPr="00CB19E2">
        <w:rPr>
          <w:rStyle w:val="StyleStyleBold12pt"/>
        </w:rPr>
        <w:t>Otto 09</w:t>
      </w:r>
      <w:r w:rsidRPr="00CB19E2">
        <w:t xml:space="preserve"> (Zach, Environmental Research Analyst at Forever Verdant Teaching Assistant in Environmental Economics at Indiana University Bloomington, “U.S. Dependency on Middle Eastern Oil,” 2009, http://www.indiana.edu/~spea/pubs/undergrad-honors/honors_vol.3_no.4.pdf)</w:t>
      </w:r>
    </w:p>
    <w:p w:rsidR="00D90709" w:rsidRPr="00CB19E2" w:rsidRDefault="00D90709" w:rsidP="00D90709">
      <w:r w:rsidRPr="00CB19E2">
        <w:t xml:space="preserve">Chapter three focused on solutions to the problems caused by US oil importation from the Middle East. These included domestic coal, oil and natural gas, nuclear, wind, and solar energy technologies. The difficulties of transforming the US economy and transportation sector were discussed. </w:t>
      </w:r>
      <w:r w:rsidRPr="00CB19E2">
        <w:rPr>
          <w:rStyle w:val="StyleBoldUnderline"/>
        </w:rPr>
        <w:t>To be successful in moving away from Middle Eastern oil, the US will need to employ all of its domestic resources</w:t>
      </w:r>
      <w:r w:rsidRPr="00CB19E2">
        <w:t xml:space="preserve"> and immediately begin the advancement and construction of the renewables listed. (Although nuclear isn’t technically renewable, it is an excellent energy option for the United States that many other countries have already taken advantage of.) </w:t>
      </w:r>
      <w:r w:rsidRPr="00CB19E2">
        <w:rPr>
          <w:rStyle w:val="StyleBoldUnderline"/>
        </w:rPr>
        <w:t>Domestic resources including</w:t>
      </w:r>
      <w:r w:rsidRPr="00CB19E2">
        <w:t xml:space="preserve"> coal, oil, and </w:t>
      </w:r>
      <w:r w:rsidRPr="00CB19E2">
        <w:rPr>
          <w:rStyle w:val="StyleBoldUnderline"/>
        </w:rPr>
        <w:t>natural must be developed in the interim while the US cuts ties with the Middle East.</w:t>
      </w:r>
      <w:r w:rsidRPr="00CB19E2">
        <w:t xml:space="preserve"> </w:t>
      </w:r>
      <w:r w:rsidRPr="00CB19E2">
        <w:rPr>
          <w:rStyle w:val="StyleBoldUnderline"/>
        </w:rPr>
        <w:t>This will allow a sufficient time frame for US</w:t>
      </w:r>
      <w:r w:rsidRPr="00CB19E2">
        <w:t xml:space="preserve"> business </w:t>
      </w:r>
      <w:r w:rsidRPr="00CB19E2">
        <w:rPr>
          <w:rStyle w:val="StyleBoldUnderline"/>
        </w:rPr>
        <w:t>to make the transition</w:t>
      </w:r>
      <w:r w:rsidRPr="00CB19E2">
        <w:t xml:space="preserve"> to cleaner energy. It will also allow time for the new renewable energy facilities to be built and put into operation. Transforming the US economy will be accomplished only by strict policy changes and harsh punishments for those in non-compliance. A group of policies will be needed that cover the range of US relations, economic production, and environmental convictions. </w:t>
      </w:r>
      <w:r w:rsidRPr="00CB19E2">
        <w:rPr>
          <w:rStyle w:val="StyleBoldUnderline"/>
        </w:rPr>
        <w:t>The transportation sector will be the most difficult</w:t>
      </w:r>
      <w:r w:rsidRPr="00CB19E2">
        <w:t xml:space="preserve"> problem for the US in the coming years. Technology has yet to create an efficient enough vehicle and </w:t>
      </w:r>
      <w:r w:rsidRPr="00CB19E2">
        <w:rPr>
          <w:rStyle w:val="StyleBoldUnderline"/>
        </w:rPr>
        <w:t>the sector is entirely dependent on oi</w:t>
      </w:r>
      <w:r w:rsidRPr="00CB19E2">
        <w:t xml:space="preserve">l. </w:t>
      </w:r>
      <w:r w:rsidRPr="00CB19E2">
        <w:rPr>
          <w:sz w:val="16"/>
          <w:szCs w:val="16"/>
        </w:rPr>
        <w:t>Transportation policies will need to be put in place to force people into using public transportation. This can be accomplished by implementing fuel and congestion taxes. Public transportation infrastructure will need to be increased, and monetary incentives will need to be given to the public as well as businesses dependent on goods transportation. The general public can be involved in this entire process through education programs. Incentives will encourage them to become involved and 28 punishments will provide disincentives to encourage their continued participation. Punishment is the most important piece in transforming US transportation. As has been shown in the past, the American people are very hesitant and stubborn in changing their driving habits, even in times of hardship. This trait can be successfully changed through the above points.</w:t>
      </w:r>
      <w:r w:rsidRPr="00CB19E2">
        <w:t xml:space="preserve"> Chapter four focused on the benefits of </w:t>
      </w:r>
      <w:r w:rsidRPr="00CB19E2">
        <w:rPr>
          <w:rStyle w:val="StyleBoldUnderline"/>
        </w:rPr>
        <w:t xml:space="preserve">lessening US dependence on Middle Eastern oil for the US and the world. </w:t>
      </w:r>
      <w:r w:rsidRPr="00CB19E2">
        <w:rPr>
          <w:sz w:val="16"/>
          <w:szCs w:val="16"/>
        </w:rPr>
        <w:t>First, jobs in renewable energy industries would skyrocket. Already, there are high numbers of people employed in these areas, and by rising the amount of energy produced, this number would increase rapidly; rapidly enough to absorb jobs lost in other industries in the future like coal.</w:t>
      </w:r>
      <w:r w:rsidRPr="00CB19E2">
        <w:t xml:space="preserve"> However</w:t>
      </w:r>
      <w:r w:rsidRPr="00CB19E2">
        <w:rPr>
          <w:rStyle w:val="StyleBoldUnderline"/>
        </w:rPr>
        <w:t>, in the short term</w:t>
      </w:r>
      <w:r w:rsidRPr="00CB19E2">
        <w:t>, jobs in the domestic coal, oil, natural gas, and other industries will increase as e</w:t>
      </w:r>
      <w:r w:rsidRPr="00CB19E2">
        <w:rPr>
          <w:rStyle w:val="StyleBoldUnderline"/>
        </w:rPr>
        <w:t>nergy will be needed to power the US while it makes the transition from Middle Eastern oil to domestic energy.</w:t>
      </w:r>
      <w:r w:rsidRPr="00CB19E2">
        <w:t xml:space="preserve"> Also, by bettering public transportation, jobs will be produced for thousands of Americans. </w:t>
      </w:r>
    </w:p>
    <w:p w:rsidR="00D90709" w:rsidRPr="00CB19E2" w:rsidRDefault="00D90709">
      <w:pPr>
        <w:pStyle w:val="Heading3"/>
      </w:pPr>
      <w:r w:rsidRPr="00CB19E2">
        <w:t>Offshore Wind</w:t>
      </w:r>
    </w:p>
    <w:p w:rsidR="00D90709" w:rsidRPr="00CB19E2" w:rsidRDefault="00D90709" w:rsidP="00D90709">
      <w:pPr>
        <w:pStyle w:val="Heading4"/>
      </w:pPr>
      <w:r w:rsidRPr="00CB19E2">
        <w:t>Wind Power leads to transition away from Middle Eastern Oil</w:t>
      </w:r>
    </w:p>
    <w:p w:rsidR="00D90709" w:rsidRPr="00CB19E2" w:rsidRDefault="00D90709" w:rsidP="00D90709">
      <w:r w:rsidRPr="00CB19E2">
        <w:rPr>
          <w:rStyle w:val="StyleStyleBold12pt"/>
        </w:rPr>
        <w:t>Otto 09</w:t>
      </w:r>
      <w:r w:rsidRPr="00CB19E2">
        <w:t xml:space="preserve"> (Zach, Environmental Research Analyst at Forever Verdant Teaching Assistant in Environmental Economics at Indiana University Bloomington, “U.S. Dependency on Middle Eastern Oil,” 2009, http://www.indiana.edu/~spea/pubs/undergrad-honors/honors_vol.3_no.4.pdf)</w:t>
      </w:r>
    </w:p>
    <w:p w:rsidR="00D90709" w:rsidRPr="00CB19E2" w:rsidRDefault="00D90709" w:rsidP="00D90709">
      <w:r w:rsidRPr="00CB19E2">
        <w:rPr>
          <w:rStyle w:val="StyleBoldUnderline"/>
        </w:rPr>
        <w:t>For the United States to slow its use and end its dependence on Middle Eastern oil, certain technologies will need to be developed. These include: nuclear energy, solar energy, wind energy,</w:t>
      </w:r>
      <w:r w:rsidRPr="00CB19E2">
        <w:t xml:space="preserve"> and domestic coal, natural gas, and oil. Most people will undoubtedly be in favor of the first three types of energy listed. However, </w:t>
      </w:r>
      <w:r w:rsidRPr="00CB19E2">
        <w:rPr>
          <w:rStyle w:val="StyleBoldUnderline"/>
        </w:rPr>
        <w:t xml:space="preserve">domestic production of natural resources is what is going to allow the US the time </w:t>
      </w:r>
      <w:r w:rsidRPr="00CB19E2">
        <w:t xml:space="preserve">needed to develop cleaner energy sources. </w:t>
      </w:r>
      <w:r w:rsidRPr="00CB19E2">
        <w:rPr>
          <w:rStyle w:val="StyleBoldUnderline"/>
        </w:rPr>
        <w:t>Between now and when the United States is free from foreign oil it will have to begin the process of decreasing Middle Eastern oil usage while simultaneously developing domestic resources</w:t>
      </w:r>
      <w:r w:rsidRPr="00CB19E2">
        <w:t>. This will be a demanding task but will allow for enough time to further develop “green” technologies and put them in place</w:t>
      </w:r>
      <w:r w:rsidRPr="00CB19E2">
        <w:rPr>
          <w:rStyle w:val="StyleBoldUnderline"/>
        </w:rPr>
        <w:t>. It will also allow time for industry to prepare for the change from oil to other forms of energy</w:t>
      </w:r>
      <w:r w:rsidRPr="00CB19E2">
        <w:t xml:space="preserve">. Domestic natural resource development will provide jobs, funding, and energy </w:t>
      </w:r>
      <w:r w:rsidRPr="00CB19E2">
        <w:rPr>
          <w:rStyle w:val="StyleBoldUnderline"/>
        </w:rPr>
        <w:t>as this transition takes place</w:t>
      </w:r>
      <w:r w:rsidRPr="00CB19E2">
        <w:t xml:space="preserve">. </w:t>
      </w:r>
    </w:p>
    <w:p w:rsidR="00D90709" w:rsidRPr="00CB19E2" w:rsidRDefault="00D90709" w:rsidP="00D90709"/>
    <w:p w:rsidR="00C0053E" w:rsidRPr="00CB19E2" w:rsidRDefault="00C0053E" w:rsidP="00440C39">
      <w:pPr>
        <w:pStyle w:val="Heading3"/>
        <w:ind w:firstLine="720"/>
      </w:pPr>
      <w:r w:rsidRPr="00CB19E2">
        <w:t>US Oil Drilling</w:t>
      </w:r>
    </w:p>
    <w:p w:rsidR="00C0053E" w:rsidRPr="00CB19E2" w:rsidRDefault="00686D48" w:rsidP="00C0053E">
      <w:pPr>
        <w:pStyle w:val="Heading4"/>
      </w:pPr>
      <w:r w:rsidRPr="00CB19E2">
        <w:t>American Oil acquisition pushes</w:t>
      </w:r>
      <w:r w:rsidR="00C0053E" w:rsidRPr="00CB19E2">
        <w:t xml:space="preserve"> OPEC out</w:t>
      </w:r>
    </w:p>
    <w:p w:rsidR="00C0053E" w:rsidRPr="00CB19E2" w:rsidRDefault="00C0053E" w:rsidP="00C0053E">
      <w:pPr>
        <w:rPr>
          <w:rFonts w:eastAsia="Malgun Gothic"/>
          <w:lang w:eastAsia="ko-KR"/>
        </w:rPr>
      </w:pPr>
      <w:r w:rsidRPr="00CB19E2">
        <w:rPr>
          <w:rStyle w:val="StyleStyleBold12pt"/>
        </w:rPr>
        <w:t>Flynn 13,</w:t>
      </w:r>
      <w:r w:rsidRPr="00CB19E2">
        <w:rPr>
          <w:rFonts w:eastAsia="Malgun Gothic"/>
          <w:lang w:eastAsia="ko-KR"/>
        </w:rPr>
        <w:t xml:space="preserve"> </w:t>
      </w:r>
      <w:r w:rsidRPr="00CB19E2">
        <w:rPr>
          <w:rFonts w:eastAsia="Malgun Gothic"/>
          <w:sz w:val="18"/>
          <w:lang w:eastAsia="ko-KR"/>
        </w:rPr>
        <w:t>Senior energy analyst at The PRICE Futures Group and a Fox Business Network contributor. One of the world's leading market analysts, providing individual investors, professional traders, and institutions with up-to-the-minute investment and risk management insight into global petroleum, gasoline, and energy markets. His precise and timely forecasts have come to be in great demand by industry and media worldwide and his impressive career goes back almost three decades, gaining attention with his market calls and energetic personality as writer of The Energy Report (Phil, “OPEC shudders as shale revolution could spell demise”, March 14, 2013, http://www.futuresmag.com/2013/03/14/opec-shudders-as-shale-revolution-could-spell-demi)//dodo</w:t>
      </w:r>
    </w:p>
    <w:p w:rsidR="00C0053E" w:rsidRPr="00CB19E2" w:rsidRDefault="00C0053E" w:rsidP="00C0053E">
      <w:pPr>
        <w:rPr>
          <w:rFonts w:eastAsia="Malgun Gothic"/>
          <w:sz w:val="16"/>
          <w:lang w:eastAsia="ko-KR"/>
        </w:rPr>
      </w:pPr>
      <w:r w:rsidRPr="00CB19E2">
        <w:rPr>
          <w:rFonts w:eastAsia="Malgun Gothic"/>
          <w:sz w:val="16"/>
          <w:lang w:eastAsia="ko-KR"/>
        </w:rPr>
        <w:t>Yesterday I was on the Neil Cavuto show on the Fox Business Network with Sandra Smith where the discussion centered on OPEC market share, which will hit its lowest level in almost 10 years</w:t>
      </w:r>
      <w:r w:rsidRPr="00CB19E2">
        <w:rPr>
          <w:rStyle w:val="StyleBoldUnderline"/>
        </w:rPr>
        <w:t>. OPEC is finally acknowledging</w:t>
      </w:r>
      <w:r w:rsidRPr="00CB19E2">
        <w:rPr>
          <w:rFonts w:eastAsia="Malgun Gothic"/>
          <w:sz w:val="16"/>
          <w:lang w:eastAsia="ko-KR"/>
        </w:rPr>
        <w:t xml:space="preserve"> that </w:t>
      </w:r>
      <w:r w:rsidRPr="00CB19E2">
        <w:rPr>
          <w:rStyle w:val="StyleBoldUnderline"/>
        </w:rPr>
        <w:t>shale gas and the oil revolution is giving them some sleepless nights</w:t>
      </w:r>
      <w:r w:rsidRPr="00CB19E2">
        <w:rPr>
          <w:rFonts w:eastAsia="Malgun Gothic"/>
          <w:sz w:val="16"/>
          <w:lang w:eastAsia="ko-KR"/>
        </w:rPr>
        <w:t xml:space="preserve">. What is more, </w:t>
      </w:r>
      <w:r w:rsidRPr="00CB19E2">
        <w:rPr>
          <w:rStyle w:val="StyleBoldUnderline"/>
        </w:rPr>
        <w:t>it could be a lot more serious than they want to believe</w:t>
      </w:r>
      <w:r w:rsidRPr="00CB19E2">
        <w:rPr>
          <w:rFonts w:eastAsia="Malgun Gothic"/>
          <w:sz w:val="16"/>
          <w:lang w:eastAsia="ko-KR"/>
        </w:rPr>
        <w:t xml:space="preserve">. At one point in yesterday's conversation, I suggested we might see the demise of OPEC as a cartel in the next ten years or so, which seemed to take Neil by surprise. Neil pointed to the fact that there have been many who have suggested OPEC’s demise and it failed to happen. In the past when OPEC’s back has been against the wall, like the late-1990s, energy prices and demand rebounded to save them from the ash heap of history. Yet this time may be different. Why? Because </w:t>
      </w:r>
      <w:r w:rsidRPr="00CB19E2">
        <w:rPr>
          <w:rStyle w:val="StyleBoldUnderline"/>
        </w:rPr>
        <w:t>OPEC is not the only game in town! This is a new era</w:t>
      </w:r>
      <w:r w:rsidRPr="00CB19E2">
        <w:rPr>
          <w:rFonts w:eastAsia="Malgun Gothic"/>
          <w:sz w:val="16"/>
          <w:lang w:eastAsia="ko-KR"/>
        </w:rPr>
        <w:t xml:space="preserve">! An era </w:t>
      </w:r>
      <w:r w:rsidRPr="00CB19E2">
        <w:rPr>
          <w:rStyle w:val="StyleBoldUnderline"/>
        </w:rPr>
        <w:t xml:space="preserve">of breakthrough technologies like </w:t>
      </w:r>
      <w:r w:rsidRPr="00CB19E2">
        <w:rPr>
          <w:rFonts w:eastAsia="Malgun Gothic"/>
          <w:sz w:val="16"/>
          <w:lang w:eastAsia="ko-KR"/>
        </w:rPr>
        <w:t xml:space="preserve">the miracle of </w:t>
      </w:r>
      <w:r w:rsidRPr="00CB19E2">
        <w:rPr>
          <w:rStyle w:val="StyleBoldUnderline"/>
        </w:rPr>
        <w:t>fracking</w:t>
      </w:r>
      <w:r w:rsidRPr="00CB19E2">
        <w:rPr>
          <w:rFonts w:eastAsia="Malgun Gothic"/>
          <w:sz w:val="16"/>
          <w:lang w:eastAsia="ko-KR"/>
        </w:rPr>
        <w:t xml:space="preserve">, which set the stage for a record amount of oil discoveries last year and the promise of many more to come this year. With the change in the energy mix and oil being found in many new places along with new gas discoveries, </w:t>
      </w:r>
      <w:r w:rsidRPr="00CB19E2">
        <w:rPr>
          <w:rStyle w:val="StyleBoldUnderline"/>
        </w:rPr>
        <w:t>OPEC will not be able to coerce the global oil market</w:t>
      </w:r>
      <w:r w:rsidRPr="00CB19E2">
        <w:rPr>
          <w:rFonts w:eastAsia="Malgun Gothic"/>
          <w:sz w:val="16"/>
          <w:lang w:eastAsia="ko-KR"/>
        </w:rPr>
        <w:t xml:space="preserve"> like they have before. Global oil demand will rise, perhaps dramatically, in the future, yet at the same time </w:t>
      </w:r>
      <w:r w:rsidRPr="00CB19E2">
        <w:rPr>
          <w:rStyle w:val="StyleBoldUnderline"/>
        </w:rPr>
        <w:t xml:space="preserve">it is unlikely that OPEC will have the ability to control prices or move the markets </w:t>
      </w:r>
      <w:r w:rsidRPr="00CB19E2">
        <w:rPr>
          <w:sz w:val="16"/>
        </w:rPr>
        <w:t xml:space="preserve">like they have before. </w:t>
      </w:r>
      <w:r w:rsidRPr="00CB19E2">
        <w:rPr>
          <w:rStyle w:val="StyleBoldUnderline"/>
        </w:rPr>
        <w:t>OPEC already realizes this</w:t>
      </w:r>
      <w:r w:rsidRPr="00CB19E2">
        <w:rPr>
          <w:sz w:val="16"/>
        </w:rPr>
        <w:t xml:space="preserve"> </w:t>
      </w:r>
      <w:r w:rsidRPr="00CB19E2">
        <w:rPr>
          <w:rStyle w:val="StyleBoldUnderline"/>
        </w:rPr>
        <w:t>and</w:t>
      </w:r>
      <w:r w:rsidRPr="00CB19E2">
        <w:rPr>
          <w:sz w:val="16"/>
        </w:rPr>
        <w:t xml:space="preserve"> that is the real reason why OPEC </w:t>
      </w:r>
      <w:r w:rsidRPr="00CB19E2">
        <w:rPr>
          <w:rStyle w:val="StyleBoldUnderline"/>
        </w:rPr>
        <w:t>continues to produce as much oil as they can</w:t>
      </w:r>
      <w:r w:rsidRPr="00CB19E2">
        <w:rPr>
          <w:rFonts w:eastAsia="Malgun Gothic"/>
          <w:sz w:val="16"/>
          <w:lang w:eastAsia="ko-KR"/>
        </w:rPr>
        <w:t xml:space="preserve">. They know </w:t>
      </w:r>
      <w:r w:rsidRPr="00CB19E2">
        <w:rPr>
          <w:rStyle w:val="StyleBoldUnderline"/>
        </w:rPr>
        <w:t>that in the very near future every barrel they choose not to pump there will be another producer waiting anxiously to fill that void</w:t>
      </w:r>
      <w:r w:rsidRPr="00CB19E2">
        <w:rPr>
          <w:rFonts w:eastAsia="Malgun Gothic"/>
          <w:sz w:val="16"/>
          <w:lang w:eastAsia="ko-KR"/>
        </w:rPr>
        <w:t xml:space="preserve"> as technology unleashes an explosion of new oil discoveries. Fracking is OPEC’s worst nightmare. </w:t>
      </w:r>
      <w:r w:rsidRPr="00CB19E2">
        <w:rPr>
          <w:rStyle w:val="StyleBoldUnderline"/>
        </w:rPr>
        <w:t>OPEC is already losing its best customer</w:t>
      </w:r>
      <w:r w:rsidRPr="00CB19E2">
        <w:rPr>
          <w:rFonts w:eastAsia="Malgun Gothic"/>
          <w:sz w:val="16"/>
          <w:lang w:eastAsia="ko-KR"/>
        </w:rPr>
        <w:t xml:space="preserve">, </w:t>
      </w:r>
      <w:r w:rsidRPr="00CB19E2">
        <w:rPr>
          <w:rStyle w:val="StyleBoldUnderline"/>
        </w:rPr>
        <w:t>the</w:t>
      </w:r>
      <w:r w:rsidRPr="00CB19E2">
        <w:rPr>
          <w:rFonts w:eastAsia="Malgun Gothic"/>
          <w:sz w:val="16"/>
          <w:lang w:eastAsia="ko-KR"/>
        </w:rPr>
        <w:t xml:space="preserve"> good old </w:t>
      </w:r>
      <w:r w:rsidRPr="00CB19E2">
        <w:rPr>
          <w:rStyle w:val="StyleBoldUnderline"/>
        </w:rPr>
        <w:t>United States</w:t>
      </w:r>
      <w:r w:rsidRPr="00CB19E2">
        <w:rPr>
          <w:rFonts w:eastAsia="Malgun Gothic"/>
          <w:sz w:val="16"/>
          <w:lang w:eastAsia="ko-KR"/>
        </w:rPr>
        <w:t xml:space="preserve"> of America, as its oil production will overtake the former global swing producer, Saudi Arabia. On top of that, </w:t>
      </w:r>
      <w:r w:rsidRPr="00CB19E2">
        <w:rPr>
          <w:rStyle w:val="StyleBoldUnderline"/>
        </w:rPr>
        <w:t>OPEC is fighting the renaissance of new oil discoveries that will make major producers out of places like Brazil and Australia</w:t>
      </w:r>
      <w:r w:rsidRPr="00CB19E2">
        <w:rPr>
          <w:rFonts w:eastAsia="Malgun Gothic"/>
          <w:sz w:val="16"/>
          <w:lang w:eastAsia="ko-KR"/>
        </w:rPr>
        <w:t xml:space="preserve"> just to name a few. In Brazil proven oil reserves of oil and natural gas are now 14.4 billion barrels, one of the top ten in the world. Just the other day it was reported that close to 233 billion barrels of oil has been discovered in the Australian outback, that if developed will give the Saudi’s even more competition to supply the growing demand from the emerging markets. A report estimated that 16 million acres of land in the Arckaringa Basin in South Australia contain between 133 billion and 233 billion barrels of shale oil trapped in rocks. It is likely that only 3.5 billion barrels will be recovered easily but OPEC better hope that they keep prices low enough or the competition will stiffen. Those OPEC meetings in Vienna won’t be what they used to be. In fact the truth is that </w:t>
      </w:r>
      <w:r w:rsidRPr="00CB19E2">
        <w:rPr>
          <w:rStyle w:val="StyleBoldUnderline"/>
        </w:rPr>
        <w:t>OPEC as of late has had very little success propping up oil prices</w:t>
      </w:r>
      <w:r w:rsidRPr="00CB19E2">
        <w:rPr>
          <w:rFonts w:eastAsia="Malgun Gothic"/>
          <w:sz w:val="16"/>
          <w:lang w:eastAsia="ko-KR"/>
        </w:rPr>
        <w:t xml:space="preserve">. </w:t>
      </w:r>
      <w:r w:rsidRPr="00CB19E2">
        <w:rPr>
          <w:rStyle w:val="StyleBoldUnderline"/>
        </w:rPr>
        <w:t>Oil prices have been propped up more by global central banks than anything that OPEC has done</w:t>
      </w:r>
      <w:r w:rsidRPr="00CB19E2">
        <w:rPr>
          <w:rFonts w:eastAsia="Malgun Gothic"/>
          <w:sz w:val="16"/>
          <w:lang w:eastAsia="ko-KR"/>
        </w:rPr>
        <w:t xml:space="preserve">. </w:t>
      </w:r>
      <w:r w:rsidRPr="00CB19E2">
        <w:rPr>
          <w:rStyle w:val="StyleBoldUnderline"/>
        </w:rPr>
        <w:t xml:space="preserve">OPEC is producing at near a record high, </w:t>
      </w:r>
      <w:r w:rsidRPr="00CB19E2">
        <w:rPr>
          <w:sz w:val="16"/>
        </w:rPr>
        <w:t>not so much because they want to keep prices low but</w:t>
      </w:r>
      <w:r w:rsidRPr="00CB19E2">
        <w:rPr>
          <w:rStyle w:val="StyleBoldUnderline"/>
        </w:rPr>
        <w:t xml:space="preserve"> because they fear for their future</w:t>
      </w:r>
      <w:r w:rsidRPr="00CB19E2">
        <w:rPr>
          <w:rFonts w:eastAsia="Malgun Gothic"/>
          <w:sz w:val="16"/>
          <w:lang w:eastAsia="ko-KR"/>
        </w:rPr>
        <w:t xml:space="preserve">. The jig is up and OPEC won’t be able to control it like they did before. Not only will they lose market share, they will have to deal with a constant changing energy mix that will dissuade them from alienated their customers by withholding supply. OPEC is falling victim to technology. </w:t>
      </w:r>
      <w:r w:rsidRPr="00CB19E2">
        <w:rPr>
          <w:rStyle w:val="StyleBoldUnderline"/>
        </w:rPr>
        <w:t>The shale gas revolution has major users turning away from OPEC’s major product and switching over to a much cheaper and cleaner fuel like natural gas</w:t>
      </w:r>
      <w:r w:rsidRPr="00CB19E2">
        <w:rPr>
          <w:rFonts w:eastAsia="Malgun Gothic"/>
          <w:sz w:val="16"/>
          <w:lang w:eastAsia="ko-KR"/>
        </w:rPr>
        <w:t>. With fracking</w:t>
      </w:r>
      <w:r w:rsidRPr="00CB19E2">
        <w:rPr>
          <w:rStyle w:val="StyleBoldUnderline"/>
        </w:rPr>
        <w:t>, this fuel is becoming more abundant and supply over time will continue to grow. Oil will have to become more competitive as users that now have a choice</w:t>
      </w:r>
      <w:r w:rsidRPr="00CB19E2">
        <w:rPr>
          <w:rFonts w:eastAsia="Malgun Gothic"/>
          <w:sz w:val="16"/>
          <w:lang w:eastAsia="ko-KR"/>
        </w:rPr>
        <w:t xml:space="preserve"> will make the switch to natural gas. We have heard from the biggest consumer of diesel fuel in the United States, Burlington Northern Santa Fe, that they will start using liquefied natural gas in their engines. Now I know it sounds crazy, this thing about OPEC and their demise, but it is very likely to happen. In the past when I dared suggest that oil prices that were then trading in the $20s could go to $40.00, many said that could not happen. But it did. When oil prices were soaring and people were predicting $200.00 a barrel and I said beware that we could see a major crash, many said that was crazy too. But it did. When I suggested that the U.S. could become energy independent by fracking, many said that was crazy. But that's happening too. So the idea that OPEC could become a broken cartel — why would that be crazy? In fact </w:t>
      </w:r>
      <w:r w:rsidRPr="00CB19E2">
        <w:rPr>
          <w:rStyle w:val="StyleBoldUnderline"/>
        </w:rPr>
        <w:t>OPEC's influence is already receding</w:t>
      </w:r>
      <w:r w:rsidRPr="00CB19E2">
        <w:rPr>
          <w:rFonts w:eastAsia="Malgun Gothic"/>
          <w:sz w:val="16"/>
          <w:lang w:eastAsia="ko-KR"/>
        </w:rPr>
        <w:t xml:space="preserve"> and there are many other forces that are ready to take their place! So, OPEC, enjoy your last hurrah and good riddance. </w:t>
      </w:r>
    </w:p>
    <w:p w:rsidR="005D44D0" w:rsidRPr="00CB19E2" w:rsidRDefault="005D44D0" w:rsidP="005D44D0">
      <w:pPr>
        <w:pStyle w:val="Heading4"/>
      </w:pPr>
      <w:r w:rsidRPr="00CB19E2">
        <w:t xml:space="preserve">US oil drilling will lead to a shift away from OPEC </w:t>
      </w:r>
    </w:p>
    <w:p w:rsidR="005D44D0" w:rsidRPr="00CB19E2" w:rsidRDefault="005D44D0" w:rsidP="005D44D0">
      <w:pPr>
        <w:rPr>
          <w:lang w:val="en"/>
        </w:rPr>
      </w:pPr>
      <w:r w:rsidRPr="00CB19E2">
        <w:rPr>
          <w:rStyle w:val="StyleStyleBold12pt"/>
        </w:rPr>
        <w:t>González 12</w:t>
      </w:r>
      <w:r w:rsidRPr="00CB19E2">
        <w:rPr>
          <w:rFonts w:cs="Arial"/>
          <w:color w:val="333333"/>
          <w:sz w:val="15"/>
          <w:szCs w:val="15"/>
        </w:rPr>
        <w:t xml:space="preserve"> </w:t>
      </w:r>
      <w:r w:rsidRPr="00CB19E2">
        <w:rPr>
          <w:rStyle w:val="StyleStyleBold12pt"/>
          <w:b w:val="0"/>
        </w:rPr>
        <w:t xml:space="preserve">[June 27, Ángel writer for the wall street journal, Expanded Oil Drilling Helps U.S.Wean Itself From Mideast, wallstreet journal, </w:t>
      </w:r>
      <w:hyperlink r:id="rId90" w:history="1">
        <w:r w:rsidRPr="00CB19E2">
          <w:rPr>
            <w:rStyle w:val="StyleStyleBold12pt"/>
            <w:b w:val="0"/>
          </w:rPr>
          <w:t>http://online.wsj.com/news/articles/SB10001424052702304441404577480952719124264</w:t>
        </w:r>
      </w:hyperlink>
      <w:r w:rsidRPr="00CB19E2">
        <w:rPr>
          <w:rStyle w:val="StyleStyleBold12pt"/>
          <w:b w:val="0"/>
        </w:rPr>
        <w:t>]</w:t>
      </w:r>
      <w:r w:rsidRPr="00CB19E2">
        <w:rPr>
          <w:rFonts w:cs="Arial"/>
          <w:color w:val="333333"/>
        </w:rPr>
        <w:tab/>
      </w:r>
    </w:p>
    <w:p w:rsidR="005D44D0" w:rsidRPr="00CB19E2" w:rsidRDefault="005D44D0" w:rsidP="005D44D0">
      <w:pPr>
        <w:rPr>
          <w:rStyle w:val="StyleBoldUnderline"/>
        </w:rPr>
      </w:pPr>
      <w:r w:rsidRPr="00CB19E2">
        <w:rPr>
          <w:sz w:val="16"/>
        </w:rPr>
        <w:t>HOUSTON—</w:t>
      </w:r>
      <w:r w:rsidRPr="00CB19E2">
        <w:rPr>
          <w:rStyle w:val="StyleBoldUnderline"/>
        </w:rPr>
        <w:t>America will halve its reliance on Middle East oil by the end of this decade</w:t>
      </w:r>
      <w:r w:rsidRPr="00CB19E2">
        <w:rPr>
          <w:sz w:val="16"/>
        </w:rPr>
        <w:t xml:space="preserve"> and </w:t>
      </w:r>
      <w:r w:rsidRPr="00CB19E2">
        <w:rPr>
          <w:rStyle w:val="StyleBoldUnderline"/>
        </w:rPr>
        <w:t>could end it completely by 2035</w:t>
      </w:r>
      <w:r w:rsidRPr="00CB19E2">
        <w:rPr>
          <w:sz w:val="16"/>
        </w:rPr>
        <w:t xml:space="preserve"> due to declining demand and the rapid growth of new petroleum sources in the Western Hemisphere, energy analysts now anticipate. The U.S. will halve its reliance on Middle East oil by the end of this decade and could end it completely by 2035 due to declining demand and growth of new petroleum sources, energy analysts say. Angel Gonzalez has details on Markets Hub. </w:t>
      </w:r>
      <w:r w:rsidRPr="00CB19E2">
        <w:rPr>
          <w:rStyle w:val="StyleBoldUnderline"/>
        </w:rPr>
        <w:t>The shift, a result of technological advances that are unlocking new sources of oil in shale-rock formations, oil sands and deep beneath the ocean floor, carries profound consequences for the U.S. economy and energy security</w:t>
      </w:r>
      <w:r w:rsidRPr="00CB19E2">
        <w:rPr>
          <w:sz w:val="16"/>
        </w:rPr>
        <w:t xml:space="preserve">. A good portion of this surprising bounty </w:t>
      </w:r>
      <w:r w:rsidRPr="00CB19E2">
        <w:rPr>
          <w:rStyle w:val="StyleBoldUnderline"/>
        </w:rPr>
        <w:t xml:space="preserve">comes from the widespread use of hydraulic fracturing, or fracking, a technique perfected during the last decade in U.S. fields previously deemed not worth tampering with. </w:t>
      </w:r>
      <w:hyperlink r:id="rId91" w:tgtFrame="_new" w:history="1">
        <w:r w:rsidRPr="00CB19E2">
          <w:rPr>
            <w:sz w:val="16"/>
          </w:rPr>
          <w:t>A Military Shift</w:t>
        </w:r>
      </w:hyperlink>
      <w:r w:rsidRPr="00CB19E2">
        <w:rPr>
          <w:sz w:val="16"/>
        </w:rPr>
        <w:t xml:space="preserve"> China gets about half its oil from countries around the Persian Gulf. Add to that China's strong belief in naval strength, and toss in U.S. eagerness to wind down military involvement in the Middle East, and you get all the ingredients for a historic reshuffling of the security picture in the region. The question for Washington is deceptively simple: </w:t>
      </w:r>
      <w:hyperlink r:id="rId92" w:tgtFrame="_new" w:history="1">
        <w:r w:rsidRPr="00CB19E2">
          <w:rPr>
            <w:sz w:val="16"/>
          </w:rPr>
          <w:t>Would that be good or bad</w:t>
        </w:r>
      </w:hyperlink>
      <w:r w:rsidRPr="00CB19E2">
        <w:rPr>
          <w:sz w:val="16"/>
        </w:rPr>
        <w:t xml:space="preserve">? </w:t>
      </w:r>
      <w:r w:rsidRPr="00CB19E2">
        <w:rPr>
          <w:rStyle w:val="StyleBoldUnderline"/>
        </w:rPr>
        <w:t>By 2020, nearly half of the crude oil America consumes will be produced at home, while 82% will come from this side of the Atlantic, according to the U.S. Energy Information Administration. By 2035, oil shipments from the Middle East to North America "could almost be nonexistent," t</w:t>
      </w:r>
      <w:r w:rsidRPr="00CB19E2">
        <w:rPr>
          <w:sz w:val="16"/>
        </w:rPr>
        <w:t>he Organization of Petroleum Exporting Countries recently predicted, partly because more efficient car engines and a growing supply of renewable fuel will help curb demand. The change achieves a long-sought goal of U.S. policy-making: to draw more oil from nearby, stable sources and less from a volatile region half a world away. "</w:t>
      </w:r>
      <w:r w:rsidRPr="00CB19E2">
        <w:rPr>
          <w:rStyle w:val="StyleBoldUnderline"/>
        </w:rPr>
        <w:t>Whereas at one point there were real and serious concerns about the ability to maintain sustainable access of supplies to the United States if there were disruptions in the Middle East, that has changed," Carlos Pascual, the top energy official at the State Department, said in an interview.</w:t>
      </w:r>
    </w:p>
    <w:p w:rsidR="005D44D0" w:rsidRPr="00CB19E2" w:rsidRDefault="005D44D0" w:rsidP="005D44D0">
      <w:pPr>
        <w:pStyle w:val="Heading4"/>
        <w:rPr>
          <w:rFonts w:eastAsia="Times New Roman"/>
          <w:lang w:val="en"/>
        </w:rPr>
      </w:pPr>
      <w:r w:rsidRPr="00CB19E2">
        <w:rPr>
          <w:rFonts w:eastAsia="Times New Roman"/>
          <w:lang w:val="en"/>
        </w:rPr>
        <w:t>Off shore drilling drives down prices- amount of oil present foggy means other countries could assume more than present</w:t>
      </w:r>
    </w:p>
    <w:p w:rsidR="005D44D0" w:rsidRPr="00CB19E2" w:rsidRDefault="005D44D0" w:rsidP="005D44D0">
      <w:pPr>
        <w:rPr>
          <w:lang w:val="en"/>
        </w:rPr>
      </w:pPr>
      <w:r w:rsidRPr="00CB19E2">
        <w:rPr>
          <w:lang w:val="en"/>
        </w:rPr>
        <w:t xml:space="preserve">DALESIO </w:t>
      </w:r>
      <w:r w:rsidRPr="00CB19E2">
        <w:rPr>
          <w:rStyle w:val="posted-and-updated"/>
          <w:lang w:val="en"/>
        </w:rPr>
        <w:t xml:space="preserve">13 </w:t>
      </w:r>
      <w:r w:rsidRPr="00CB19E2">
        <w:rPr>
          <w:rStyle w:val="StyleStyleBold12pt"/>
          <w:b w:val="0"/>
        </w:rPr>
        <w:t xml:space="preserve">[12/23/2013  EMERY P, Business writer, The Associated Press, Oil Industry Pushing For Offshore Drilling In The Atlantic As White House Weighs Seismic Exploration, Huffington post, </w:t>
      </w:r>
      <w:hyperlink r:id="rId93" w:history="1">
        <w:r w:rsidRPr="00CB19E2">
          <w:rPr>
            <w:rStyle w:val="StyleStyleBold12pt"/>
            <w:b w:val="0"/>
          </w:rPr>
          <w:t>http://www.huffingtonpost.com/2013/12/23/offshore-drilling-atlantic-white-house-seismic-exploration_n_4493799.html</w:t>
        </w:r>
      </w:hyperlink>
      <w:r w:rsidRPr="00CB19E2">
        <w:rPr>
          <w:rStyle w:val="StyleStyleBold12pt"/>
          <w:b w:val="0"/>
        </w:rPr>
        <w:t xml:space="preserve">] </w:t>
      </w:r>
    </w:p>
    <w:p w:rsidR="005D44D0" w:rsidRPr="00CB19E2" w:rsidRDefault="005D44D0" w:rsidP="005D44D0">
      <w:pPr>
        <w:spacing w:before="100" w:beforeAutospacing="1" w:after="100" w:afterAutospacing="1"/>
        <w:rPr>
          <w:rStyle w:val="StyleBoldUnderline"/>
        </w:rPr>
      </w:pPr>
      <w:r w:rsidRPr="00CB19E2">
        <w:rPr>
          <w:rStyle w:val="StyleBoldUnderline"/>
        </w:rPr>
        <w:t xml:space="preserve">Although drilling, refineries and the jobs that could accompany them are at least a decade away, </w:t>
      </w:r>
      <w:r w:rsidRPr="00CB19E2">
        <w:rPr>
          <w:rFonts w:eastAsia="Times New Roman"/>
          <w:sz w:val="16"/>
          <w:szCs w:val="24"/>
          <w:lang w:val="en"/>
        </w:rPr>
        <w:t xml:space="preserve">the Obama Administration is weighing a decision expected to be announced in the next three months on whether to take an important early step: to allow seismic testing of the sea bottom. The tests could firm up estimates of how much hydrocarbon deposits may be out there. Also next year, the Obama administration is expected to ramp up work preparing the country's 2017-2022 ocean energy exploration plan. </w:t>
      </w:r>
      <w:r w:rsidRPr="00CB19E2">
        <w:rPr>
          <w:rStyle w:val="StyleBoldUnderline"/>
        </w:rPr>
        <w:t>Companies that specialize in deep-water drilling want the roadmap to include selling leases that allow companies to explore</w:t>
      </w:r>
      <w:r w:rsidRPr="00CB19E2">
        <w:rPr>
          <w:rFonts w:eastAsia="Times New Roman"/>
          <w:sz w:val="16"/>
          <w:szCs w:val="24"/>
          <w:lang w:val="en"/>
        </w:rPr>
        <w:t xml:space="preserve">, saying thousands of new jobs, economic growth </w:t>
      </w:r>
      <w:r w:rsidRPr="00CB19E2">
        <w:rPr>
          <w:rStyle w:val="StyleBoldUnderline"/>
        </w:rPr>
        <w:t xml:space="preserve">and reduced foreign imports would follow. </w:t>
      </w:r>
      <w:r w:rsidRPr="00CB19E2">
        <w:rPr>
          <w:rFonts w:eastAsia="Times New Roman"/>
          <w:sz w:val="16"/>
          <w:szCs w:val="24"/>
          <w:lang w:val="en"/>
        </w:rPr>
        <w:t>"</w:t>
      </w:r>
      <w:r w:rsidRPr="00CB19E2">
        <w:rPr>
          <w:rStyle w:val="StyleBoldUnderline"/>
        </w:rPr>
        <w:t>This is an area that's been off limits to oil and gas exploration and production for over 30 years," said Randall Luthi, president of the National Ocean Industries Association, a trade group</w:t>
      </w:r>
      <w:r w:rsidRPr="00CB19E2">
        <w:rPr>
          <w:rFonts w:eastAsia="Times New Roman"/>
          <w:sz w:val="16"/>
          <w:szCs w:val="24"/>
          <w:lang w:val="en"/>
        </w:rPr>
        <w:t>. But a big burst of jobs created by exploration and drilling could take a long time. Unlike the Gulf of Mexico, where a massive network of undersea pipelines course oil and gas onto land, that would all need to be built to deliver Atlantic energy, said Gary Gentile, a senior editor for oil news at Platts, a trade publication. "You're talking about having to build up a massive amount of infrastructure to support any kind of offshore development. So now we're talking a decade or two into the future before realistically any of that oil can be tapped, if it's there," Gentile said.</w:t>
      </w:r>
      <w:r w:rsidRPr="00CB19E2">
        <w:rPr>
          <w:rFonts w:eastAsia="Times New Roman" w:cs="Arial"/>
          <w:vanish/>
          <w:sz w:val="16"/>
          <w:szCs w:val="16"/>
        </w:rPr>
        <w:t xml:space="preserve"> </w:t>
      </w:r>
      <w:r w:rsidRPr="00CB19E2">
        <w:rPr>
          <w:rFonts w:eastAsia="Times New Roman"/>
          <w:sz w:val="16"/>
          <w:szCs w:val="24"/>
          <w:lang w:val="en"/>
        </w:rPr>
        <w:t>Conservation concerns led to congressional and presidential roadblocks to Atlantic development beginning in 1982 until they were removed in 2008. Environmentalists still say oceans and sea creatures would be harmed by drilling or even seismic testing. Public hearings over the past two years in New Jersey, South Carolina and elsewhere by the U.S. Bureau of Ocean and Energy Management attracted opponents to testing with undersea air guns they say can harm whales, dolphins and fish. "</w:t>
      </w:r>
      <w:r w:rsidRPr="00CB19E2">
        <w:rPr>
          <w:rStyle w:val="StyleBoldUnderline"/>
        </w:rPr>
        <w:t>The industry wants to paint the picture that the Atlantic is oil nirvana</w:t>
      </w:r>
      <w:r w:rsidRPr="00CB19E2">
        <w:rPr>
          <w:rFonts w:eastAsia="Times New Roman"/>
          <w:sz w:val="16"/>
          <w:szCs w:val="24"/>
          <w:lang w:val="en"/>
        </w:rPr>
        <w:t xml:space="preserve">, that we can exploit the resources and the states will become rich, unemployment will be solved, and it will do everything but take out the garbage," said Derb Carter, North Carolina director for the Southern Environmental Law Center. </w:t>
      </w:r>
      <w:r w:rsidRPr="00CB19E2">
        <w:rPr>
          <w:rStyle w:val="StyleBoldUnderline"/>
        </w:rPr>
        <w:t>If Atlantic tracts are opened up, current estimates are that drilling with the best technology now available could yield a total of between 1.3 and 5.6 billion barrels,</w:t>
      </w:r>
      <w:r w:rsidRPr="00CB19E2">
        <w:rPr>
          <w:rFonts w:eastAsia="Times New Roman"/>
          <w:sz w:val="16"/>
          <w:szCs w:val="24"/>
          <w:lang w:val="en"/>
        </w:rPr>
        <w:t xml:space="preserve"> the Bureau of Ocean Energy Management reported earlier this year. The agency's mid-point estimate of 3.3 billion total barrels of oil is roughly equal to what Saudi Arabia's state-owned oil company pumped last year alone. </w:t>
      </w:r>
      <w:r w:rsidRPr="00CB19E2">
        <w:rPr>
          <w:rStyle w:val="StyleBoldUnderline"/>
        </w:rPr>
        <w:t xml:space="preserve">Atlantic drilling's advocates contend that new testing will reveal more oil and gas deposits than decades-old tests believed. </w:t>
      </w:r>
      <w:r w:rsidRPr="00CB19E2">
        <w:rPr>
          <w:rFonts w:eastAsia="Times New Roman"/>
          <w:sz w:val="16"/>
          <w:szCs w:val="24"/>
          <w:lang w:val="en"/>
        </w:rPr>
        <w:t xml:space="preserve">Bringing Atlantic fossil fuels to market is better than leaving them buried, even if the finds don't much change America's overall supplies, said David McGowan of the North Carolina Petroleum Council. "We are not saying that the Atlantic is going to be the largest part of U.S. production. Rather, it will be one piece of the larger U.S. oil and gas pie," he said. Luthi's group and the American Petroleum Institute this month unveiled job projections they said would flow from a new East Coast offshore energy industry. North Carolina juts east almost to the Gulfstream and near likely drilling grounds, has a long coastline and two ports, so it should expect the greatest job creation, followed by South Carolina, the groups said. The groups see the offshore industry creating about 20,000 jobs in North Carolina in 15 years if exploration is allowed starting in 2017, with thousands more jobs resulting as those paychecks circulate through the economy. Still more thousands of jobs would come along the entire East Coast and inland states as the influx of black gold and natural gas courses onshore, led by mining, manufacturing, administrative and scientific fields, the groups said. The industry's job projections don't consider the environmental costs to all and economic costs to tourism businesses, the law center's Carter said. The industry report marks an effort "to lay the groundwork for reconsideration of opening the Atlantic," Carter said. "It's all on the positive side as if there's no adverse impacts of putting an industry of this nature in an area that it doesn't exist — that depends on clean beaches, tourism, fishing. A full analysis would at least take that into consideration. There will be costs associated with this that should also be considered." </w:t>
      </w:r>
      <w:r w:rsidRPr="00CB19E2">
        <w:rPr>
          <w:rStyle w:val="StyleBoldUnderline"/>
        </w:rPr>
        <w:t>Luthi and other advocates say the only way to really know if oil and gas are below the ocean floor is by drilling. The first step to that is seismic testing with underwater equipment that fires compressed air that generates intense sound waves. Researchers study the echoes to map potential oil and natural gas deposits</w:t>
      </w:r>
      <w:r w:rsidRPr="00CB19E2">
        <w:rPr>
          <w:rFonts w:eastAsia="Times New Roman"/>
          <w:sz w:val="16"/>
          <w:szCs w:val="24"/>
          <w:lang w:val="en"/>
        </w:rPr>
        <w:t xml:space="preserve">. A 2010 Congressional Research Service report said research studying the impact of seismic surveys on fish and marine mammals produced mixed findings. The drilling decision is a trade-off between financial gain and the environmental costs since oil spills do happen, and they obviously result in environmental and economic harm, said Andrew Hoffman and Tom Lyon of the University of Michigan's Erb Institute for Global Sustainable Enterprise. </w:t>
      </w:r>
      <w:r w:rsidRPr="00CB19E2">
        <w:rPr>
          <w:rStyle w:val="StyleBoldUnderline"/>
        </w:rPr>
        <w:t>Offshore oil isn't likely to drive down prices for U.S. consumers because oil is in demand worldwide. Producers will sell wherever they can fetch the best price and are unlikely to discount it for the American market, the two business professors said. "It will still mostly be substituting domestic oil production for foreign oil imports," Lyon said.</w:t>
      </w:r>
    </w:p>
    <w:p w:rsidR="00951C49" w:rsidRPr="00CB19E2" w:rsidRDefault="00951C49" w:rsidP="00951C49">
      <w:pPr>
        <w:pStyle w:val="Heading4"/>
      </w:pPr>
      <w:r w:rsidRPr="00CB19E2">
        <w:t>Production and export of US oil would lower prices and undermine Russia and Saudi Arabia as the world’s top oil producers</w:t>
      </w:r>
    </w:p>
    <w:p w:rsidR="00951C49" w:rsidRPr="00CB19E2" w:rsidRDefault="00951C49" w:rsidP="00951C49">
      <w:pPr>
        <w:rPr>
          <w:rStyle w:val="StyleStyleBold12pt"/>
        </w:rPr>
      </w:pPr>
      <w:r w:rsidRPr="00CB19E2">
        <w:rPr>
          <w:rStyle w:val="StyleStyleBold12pt"/>
        </w:rPr>
        <w:t xml:space="preserve">Yergin and Barrow 6/18 </w:t>
      </w:r>
      <w:r w:rsidRPr="00CB19E2">
        <w:rPr>
          <w:rStyle w:val="StyleStyleBold12pt"/>
          <w:sz w:val="16"/>
          <w:szCs w:val="16"/>
        </w:rPr>
        <w:t>(</w:t>
      </w:r>
      <w:r w:rsidRPr="00CB19E2">
        <w:rPr>
          <w:sz w:val="20"/>
        </w:rPr>
        <w:t>Daniel and Kurt, Mr. Yergin is vice chairman, and Mr. Barrow, vice president, of </w:t>
      </w:r>
      <w:hyperlink r:id="rId94" w:history="1">
        <w:r w:rsidRPr="00CB19E2">
          <w:rPr>
            <w:rStyle w:val="Hyperlink"/>
            <w:sz w:val="20"/>
          </w:rPr>
          <w:t>IHS</w:t>
        </w:r>
      </w:hyperlink>
      <w:r w:rsidRPr="00CB19E2">
        <w:rPr>
          <w:sz w:val="20"/>
        </w:rPr>
        <w:t>, </w:t>
      </w:r>
      <w:hyperlink r:id="rId95" w:history="1">
        <w:r w:rsidRPr="00CB19E2">
          <w:rPr>
            <w:rStyle w:val="Hyperlink"/>
            <w:sz w:val="20"/>
          </w:rPr>
          <w:t>IHS -1.08%</w:t>
        </w:r>
      </w:hyperlink>
      <w:r w:rsidRPr="00CB19E2">
        <w:rPr>
          <w:sz w:val="20"/>
        </w:rPr>
        <w:t> a research and consulting company. They are lead authors for the new IHS </w:t>
      </w:r>
      <w:hyperlink r:id="rId96" w:tgtFrame="_new" w:history="1">
        <w:r w:rsidRPr="00CB19E2">
          <w:rPr>
            <w:rStyle w:val="Hyperlink"/>
            <w:sz w:val="20"/>
          </w:rPr>
          <w:t>study</w:t>
        </w:r>
      </w:hyperlink>
      <w:r w:rsidRPr="00CB19E2">
        <w:rPr>
          <w:sz w:val="20"/>
        </w:rPr>
        <w:t>, "U.S. Crude Oil Export Decision: Assessing the Impact of the Export Ban and Free Trade on the U.S. Economy.", Wall Street Journal 6/18/14 http://online.wsj.com/articles/why-the-u-s-needs-to-lift-the-ban-on-oil-exports-1403133535)</w:t>
      </w:r>
    </w:p>
    <w:p w:rsidR="00951C49" w:rsidRPr="00CB19E2" w:rsidRDefault="00951C49" w:rsidP="00951C49">
      <w:pPr>
        <w:pStyle w:val="NormalWeb"/>
        <w:spacing w:before="0" w:beforeAutospacing="0" w:after="240" w:afterAutospacing="0" w:line="336" w:lineRule="atLeast"/>
        <w:textAlignment w:val="baseline"/>
        <w:rPr>
          <w:rFonts w:asciiTheme="minorHAnsi" w:hAnsiTheme="minorHAnsi" w:cs="Arial"/>
          <w:color w:val="333333"/>
          <w:sz w:val="23"/>
          <w:szCs w:val="23"/>
        </w:rPr>
      </w:pPr>
      <w:r w:rsidRPr="00CB19E2">
        <w:rPr>
          <w:rFonts w:asciiTheme="minorHAnsi" w:hAnsiTheme="minorHAnsi" w:cs="Arial"/>
          <w:color w:val="333333"/>
          <w:sz w:val="23"/>
          <w:szCs w:val="23"/>
        </w:rPr>
        <w:t xml:space="preserve">The U.S. has, with minor exceptions, banned the export of crude oil since the early 1970s. For most of the following decades this did not matter, as U.S. appetite for imported oil seemed insatiable. But it matters now, and it will matter more in the years ahead. While it may seem paradoxical, </w:t>
      </w:r>
      <w:r w:rsidRPr="00CB19E2">
        <w:rPr>
          <w:rStyle w:val="StyleBoldUnderline"/>
          <w:rFonts w:asciiTheme="minorHAnsi" w:hAnsiTheme="minorHAnsi"/>
        </w:rPr>
        <w:t xml:space="preserve">exporting U.S. crude will increase, not reduce, domestic oil supplies and </w:t>
      </w:r>
      <w:r w:rsidRPr="00CB19E2">
        <w:rPr>
          <w:rStyle w:val="Emphasis"/>
          <w:rFonts w:asciiTheme="minorHAnsi" w:eastAsiaTheme="majorEastAsia" w:hAnsiTheme="minorHAnsi"/>
        </w:rPr>
        <w:t>lower,</w:t>
      </w:r>
      <w:r w:rsidRPr="00CB19E2">
        <w:rPr>
          <w:rStyle w:val="StyleBoldUnderline"/>
          <w:rFonts w:asciiTheme="minorHAnsi" w:hAnsiTheme="minorHAnsi"/>
        </w:rPr>
        <w:t xml:space="preserve"> not raise, </w:t>
      </w:r>
      <w:r w:rsidRPr="00CB19E2">
        <w:rPr>
          <w:rStyle w:val="Emphasis"/>
          <w:rFonts w:asciiTheme="minorHAnsi" w:eastAsiaTheme="majorEastAsia" w:hAnsiTheme="minorHAnsi"/>
        </w:rPr>
        <w:t>domestic gasoline prices</w:t>
      </w:r>
      <w:r w:rsidRPr="00CB19E2">
        <w:rPr>
          <w:rFonts w:asciiTheme="minorHAnsi" w:hAnsiTheme="minorHAnsi" w:cs="Arial"/>
          <w:color w:val="333333"/>
          <w:sz w:val="23"/>
          <w:szCs w:val="23"/>
        </w:rPr>
        <w:t xml:space="preserve">. Moreover, the crises in Iraq and Ukraine, and the disruptions in Libya and other countries, demonstrate the importance of growing, reliable U.S. oil production—and the urgency of lifting the ban in order to support that growth. There were two reasons for the original export ban. </w:t>
      </w:r>
      <w:r w:rsidRPr="00CB19E2">
        <w:rPr>
          <w:rStyle w:val="StyleBoldUnderline"/>
          <w:rFonts w:asciiTheme="minorHAnsi" w:hAnsiTheme="minorHAnsi"/>
        </w:rPr>
        <w:t>First, because of fear of inflation and panic about supplies in the 1970s, price controls were slapped on crude oil and refined products. But if</w:t>
      </w:r>
      <w:r w:rsidRPr="00CB19E2">
        <w:rPr>
          <w:rFonts w:asciiTheme="minorHAnsi" w:hAnsiTheme="minorHAnsi" w:cs="Arial"/>
          <w:color w:val="333333"/>
          <w:sz w:val="23"/>
          <w:szCs w:val="23"/>
        </w:rPr>
        <w:t xml:space="preserve"> </w:t>
      </w:r>
      <w:r w:rsidRPr="00CB19E2">
        <w:rPr>
          <w:rStyle w:val="Emphasis"/>
          <w:rFonts w:asciiTheme="minorHAnsi" w:eastAsiaTheme="majorEastAsia" w:hAnsiTheme="minorHAnsi"/>
        </w:rPr>
        <w:t>cheaper price-controlled oil could be shipped to higher-priced world markets, it would undermine the price-control system</w:t>
      </w:r>
      <w:r w:rsidRPr="00CB19E2">
        <w:rPr>
          <w:rFonts w:asciiTheme="minorHAnsi" w:hAnsiTheme="minorHAnsi" w:cs="Arial"/>
          <w:color w:val="333333"/>
          <w:sz w:val="23"/>
          <w:szCs w:val="23"/>
        </w:rPr>
        <w:t xml:space="preserve">. The second reason was to prevent the newly-flowing oil from Alaska's North Slope being sent to Japan instead of the U.S. West Coast. Yet oil price controls were abolished in January 1981, and the ban on exporting gasoline and other petroleum products was lifted a few months later. President Clinton excepted Alaskan crude from the oil-export ban in 1996, although the volumes have never amounted to much. With domestic production declining and the U.S. importing so much oil—60% of total consumption as late as 2005—there was no reason to re-examine the export ban. </w:t>
      </w:r>
      <w:r w:rsidRPr="00CB19E2">
        <w:rPr>
          <w:rStyle w:val="StyleBoldUnderline"/>
          <w:rFonts w:asciiTheme="minorHAnsi" w:hAnsiTheme="minorHAnsi"/>
        </w:rPr>
        <w:t xml:space="preserve">Domestic oil production has since dramatically surged—by 3.3 million barrels a day since 2008, a 66% increase. The International Energy Agency projects that </w:t>
      </w:r>
      <w:r w:rsidRPr="00CB19E2">
        <w:rPr>
          <w:rStyle w:val="Emphasis"/>
          <w:rFonts w:asciiTheme="minorHAnsi" w:eastAsiaTheme="majorEastAsia" w:hAnsiTheme="minorHAnsi"/>
        </w:rPr>
        <w:t>the U.S. will in a few years overtake Russia and Saudi Arabia as the world's top producer.</w:t>
      </w:r>
      <w:r w:rsidRPr="00CB19E2">
        <w:rPr>
          <w:rFonts w:asciiTheme="minorHAnsi" w:hAnsiTheme="minorHAnsi" w:cs="Arial"/>
          <w:color w:val="333333"/>
          <w:sz w:val="23"/>
          <w:szCs w:val="23"/>
        </w:rPr>
        <w:t xml:space="preserve"> </w:t>
      </w:r>
    </w:p>
    <w:p w:rsidR="00E03CE4" w:rsidRPr="00CB19E2" w:rsidRDefault="00E03CE4" w:rsidP="00E03CE4">
      <w:pPr>
        <w:pStyle w:val="Heading4"/>
      </w:pPr>
      <w:r w:rsidRPr="00CB19E2">
        <w:t>American oil pushes out OPEC and lowers oil prices globally</w:t>
      </w:r>
    </w:p>
    <w:p w:rsidR="00E03CE4" w:rsidRPr="00CB19E2" w:rsidRDefault="00E03CE4" w:rsidP="00E03CE4">
      <w:pPr>
        <w:rPr>
          <w:rStyle w:val="StyleStyleBold12pt"/>
          <w:b w:val="0"/>
          <w:bCs w:val="0"/>
          <w:sz w:val="22"/>
        </w:rPr>
      </w:pPr>
      <w:r w:rsidRPr="00CB19E2">
        <w:rPr>
          <w:rStyle w:val="StyleStyleBold12pt"/>
        </w:rPr>
        <w:t xml:space="preserve">Blackwill and O’Sullivan 14 </w:t>
      </w:r>
      <w:r w:rsidRPr="00CB19E2">
        <w:t xml:space="preserve">(Robert, Senior Fellow for U.S. foreign policy at the Council on Foreign Relations. Meghan, Kirkpatrick Professor of the Practice of International Affairs at Harvard University’s Kennedy School of Government, “America’s Energy Edge”, Published CFR Essay, page 3, </w:t>
      </w:r>
      <w:hyperlink r:id="rId97" w:history="1">
        <w:r w:rsidRPr="00CB19E2">
          <w:rPr>
            <w:rStyle w:val="Hyperlink"/>
          </w:rPr>
          <w:t>http://www.synthesis-sif.lu/wp-content/uploads/2014/02/Americas-Energy-Edge.pdf</w:t>
        </w:r>
      </w:hyperlink>
      <w:r w:rsidRPr="00CB19E2">
        <w:t>, hhs-nw )</w:t>
      </w:r>
    </w:p>
    <w:p w:rsidR="00E03CE4" w:rsidRPr="00CB19E2" w:rsidRDefault="00E03CE4" w:rsidP="00E03CE4">
      <w:pPr>
        <w:rPr>
          <w:rStyle w:val="StyleBoldUnderline"/>
        </w:rPr>
      </w:pPr>
      <w:r w:rsidRPr="00CB19E2">
        <w:rPr>
          <w:rStyle w:val="StyleBoldUnderline"/>
        </w:rPr>
        <w:t>The most dramatic possible geopolitical consequence of the North American energy boom is that the increase in U.S. and Canadian oil production could disrupt the global price of oil</w:t>
      </w:r>
      <w:r w:rsidRPr="00CB19E2">
        <w:t xml:space="preserve"> -- which could fall by 20 percent or more</w:t>
      </w:r>
      <w:r w:rsidRPr="00CB19E2">
        <w:rPr>
          <w:rStyle w:val="StyleBoldUnderline"/>
        </w:rPr>
        <w:t>. Today, the price of oil is determined largely by the Organization of the Petroleum Exporting Countries</w:t>
      </w:r>
      <w:r w:rsidRPr="00CB19E2">
        <w:t xml:space="preserve">, which regulates production levels among its member states. </w:t>
      </w:r>
      <w:r w:rsidRPr="00CB19E2">
        <w:rPr>
          <w:rStyle w:val="StyleBoldUnderline"/>
        </w:rPr>
        <w:t>When there are unexpected production disruptions, OPEC countries (primarily Saudi Arabia) try to stabilize prices by ramping up their production,</w:t>
      </w:r>
      <w:r w:rsidRPr="00CB19E2">
        <w:t xml:space="preserve"> which reduces the global amount of spare production capacity. When spare capacity falls below two million barrels per day, the market gets jittery, and oil prices tend to spike upward. </w:t>
      </w:r>
      <w:r w:rsidRPr="00CB19E2">
        <w:rPr>
          <w:rStyle w:val="StyleBoldUnderline"/>
        </w:rPr>
        <w:t>When the market sees spare capacity rise above roughly six million barrels a day, prices tend to fall.</w:t>
      </w:r>
      <w:r w:rsidRPr="00CB19E2">
        <w:t xml:space="preserve"> For the past five years or so, </w:t>
      </w:r>
      <w:r w:rsidRPr="00CB19E2">
        <w:rPr>
          <w:rStyle w:val="StyleBoldUnderline"/>
        </w:rPr>
        <w:t xml:space="preserve">OPEC's members have attempted to balance the need to fill their public coffers with the need to supply enough oil to keep the global economy humming, and they have managed to keep the price of oil at around $90 to $110 per barrel. As additional North American oil floods the market, OPEC's ability to control prices will be challenged. </w:t>
      </w:r>
      <w:r w:rsidRPr="00CB19E2">
        <w:t xml:space="preserve">According to projections from the U.S. Energy Information Administration, </w:t>
      </w:r>
      <w:r w:rsidRPr="00CB19E2">
        <w:rPr>
          <w:rStyle w:val="StyleBoldUnderline"/>
        </w:rPr>
        <w:t xml:space="preserve">between 2012 and 2020, the United States is expected to produce more than three million barrels of new petroleum and other liquid fuels each day, mainly from light tight oil. These new volumes, </w:t>
      </w:r>
      <w:r w:rsidRPr="00CB19E2">
        <w:t xml:space="preserve">plus new supplies coming on line from Iraq and elsewhere, </w:t>
      </w:r>
      <w:r w:rsidRPr="00CB19E2">
        <w:rPr>
          <w:rStyle w:val="StyleBoldUnderline"/>
        </w:rPr>
        <w:t>could cause a glut in supply, which would push prices down</w:t>
      </w:r>
      <w:r w:rsidRPr="00CB19E2">
        <w:t xml:space="preserve"> -- especially as global oil demand shrinks due to improved efficiency or slower economic growth. </w:t>
      </w:r>
      <w:r w:rsidRPr="00CB19E2">
        <w:rPr>
          <w:rStyle w:val="StyleBoldUnderline"/>
        </w:rPr>
        <w:t xml:space="preserve">In that event, OPEC could have a hard time maintaining discipline among its members, few of which are willing to curb their oil production in the face of burgeoning social demands and political uncertainty. Persistently lower prices would create shortfalls in the revenues they need to fund their expenditures. </w:t>
      </w:r>
    </w:p>
    <w:p w:rsidR="00C0053E" w:rsidRPr="00CB19E2" w:rsidRDefault="00265C4C" w:rsidP="00C0053E">
      <w:r w:rsidRPr="00CB19E2">
        <w:t>d</w:t>
      </w:r>
    </w:p>
    <w:p w:rsidR="00440C39" w:rsidRPr="00CB19E2" w:rsidRDefault="00440C39" w:rsidP="00440C39">
      <w:pPr>
        <w:pStyle w:val="Heading3"/>
      </w:pPr>
      <w:r w:rsidRPr="00CB19E2">
        <w:t>2NC Link Maginifier</w:t>
      </w:r>
    </w:p>
    <w:p w:rsidR="00440C39" w:rsidRPr="00CB19E2" w:rsidRDefault="00440C39" w:rsidP="00440C39">
      <w:pPr>
        <w:pStyle w:val="Heading4"/>
      </w:pPr>
      <w:r w:rsidRPr="00CB19E2">
        <w:t>A decline in oil prices triggers a lack of confidence in the Saudi economy – the link is perception based</w:t>
      </w:r>
    </w:p>
    <w:p w:rsidR="00440C39" w:rsidRPr="00CB19E2" w:rsidRDefault="00440C39" w:rsidP="00440C39">
      <w:pPr>
        <w:spacing w:before="100" w:beforeAutospacing="1" w:after="100" w:afterAutospacing="1"/>
        <w:rPr>
          <w:rFonts w:eastAsia="Times New Roman" w:cs="Arial"/>
          <w:color w:val="000000"/>
        </w:rPr>
      </w:pPr>
      <w:r w:rsidRPr="00CB19E2">
        <w:rPr>
          <w:rStyle w:val="StyleStyleBold12pt"/>
        </w:rPr>
        <w:t>Kemp 13</w:t>
      </w:r>
      <w:r w:rsidRPr="00CB19E2">
        <w:t xml:space="preserve"> [John, staff writer, 11/16, Saudi Arabia needs balancing act on the economy, gulfnews.com/business/features/saudi-arabia-needs-balancing-act-on-the-economy-1.1255589] MJ</w:t>
      </w:r>
      <w:r w:rsidRPr="00CB19E2">
        <w:rPr>
          <w:rFonts w:eastAsia="Times New Roman" w:cs="Arial"/>
          <w:color w:val="000000"/>
        </w:rPr>
        <w:br/>
      </w:r>
      <w:r w:rsidRPr="00CB19E2">
        <w:rPr>
          <w:rFonts w:cs="Arial"/>
          <w:color w:val="444444"/>
          <w:u w:val="single"/>
        </w:rPr>
        <w:t>Lower oil prices, reduced exports or both remain the biggest risks to Saudi Arabia’s financial position</w:t>
      </w:r>
      <w:r w:rsidRPr="00CB19E2">
        <w:rPr>
          <w:rFonts w:cs="Arial"/>
          <w:color w:val="444444"/>
          <w:sz w:val="16"/>
        </w:rPr>
        <w:t>, as the Fund noted. “The projected increases in the production of unconventional oil in the United States and Canada and the recovery in production in Iraq and Libya could result in a lower path for oil production in Saudi Arabia than assumed... or a larger drop in oil prices,” according to the IMF.</w:t>
      </w:r>
      <w:r w:rsidRPr="00CB19E2">
        <w:rPr>
          <w:rFonts w:cs="Arial"/>
          <w:color w:val="444444"/>
          <w:sz w:val="12"/>
        </w:rPr>
        <w:t>¶</w:t>
      </w:r>
      <w:r w:rsidRPr="00CB19E2">
        <w:rPr>
          <w:rFonts w:cs="Arial"/>
          <w:color w:val="444444"/>
          <w:sz w:val="16"/>
        </w:rPr>
        <w:t xml:space="preserve"> Despite efforts to diversify the Saudi economy over the past two decades, oil still accounts for 80 per cent of export revenue and 90 per cent of budget revenue. The Fund complimented the Saudi authorities for reducing short-term volatility in expenditure and prudent budgeting.</w:t>
      </w:r>
      <w:r w:rsidRPr="00CB19E2">
        <w:rPr>
          <w:rFonts w:cs="Arial"/>
          <w:color w:val="444444"/>
          <w:sz w:val="12"/>
        </w:rPr>
        <w:t>¶</w:t>
      </w:r>
      <w:r w:rsidRPr="00CB19E2">
        <w:rPr>
          <w:rFonts w:cs="Arial"/>
          <w:color w:val="444444"/>
          <w:sz w:val="16"/>
        </w:rPr>
        <w:t xml:space="preserve"> Nonetheless, </w:t>
      </w:r>
      <w:r w:rsidRPr="00CB19E2">
        <w:rPr>
          <w:rFonts w:cs="Arial"/>
          <w:color w:val="444444"/>
          <w:u w:val="single"/>
        </w:rPr>
        <w:t>Saudi Arabia needs an oil price of more than $80 per barrel to balance its budget</w:t>
      </w:r>
      <w:r w:rsidRPr="00CB19E2">
        <w:rPr>
          <w:rFonts w:cs="Arial"/>
          <w:color w:val="444444"/>
          <w:sz w:val="16"/>
        </w:rPr>
        <w:t xml:space="preserve">, according to the Fund, </w:t>
      </w:r>
      <w:r w:rsidRPr="00CB19E2">
        <w:rPr>
          <w:rFonts w:cs="Arial"/>
          <w:color w:val="444444"/>
          <w:u w:val="single"/>
        </w:rPr>
        <w:t>and the breakeven price has increased by almost $50 per barrel in the past five years</w:t>
      </w:r>
      <w:r w:rsidRPr="00CB19E2">
        <w:rPr>
          <w:rFonts w:cs="Arial"/>
          <w:color w:val="444444"/>
          <w:sz w:val="16"/>
        </w:rPr>
        <w:t>.</w:t>
      </w:r>
      <w:r w:rsidRPr="00CB19E2">
        <w:rPr>
          <w:rFonts w:cs="Arial"/>
          <w:color w:val="444444"/>
          <w:sz w:val="12"/>
        </w:rPr>
        <w:t>¶</w:t>
      </w:r>
      <w:r w:rsidRPr="00CB19E2">
        <w:rPr>
          <w:rFonts w:cs="Arial"/>
          <w:color w:val="444444"/>
          <w:sz w:val="16"/>
        </w:rPr>
        <w:t xml:space="preserve"> In effect, </w:t>
      </w:r>
      <w:r w:rsidRPr="00CB19E2">
        <w:rPr>
          <w:rFonts w:cs="Arial"/>
          <w:color w:val="444444"/>
          <w:u w:val="single"/>
        </w:rPr>
        <w:t>Saudi policy depends on a continuation of high prices and high volumes. Neither is guaranteed</w:t>
      </w:r>
      <w:r w:rsidRPr="00CB19E2">
        <w:rPr>
          <w:rFonts w:cs="Arial"/>
          <w:color w:val="444444"/>
          <w:sz w:val="16"/>
        </w:rPr>
        <w:t>, as Saudi policymakers are only too well aware.</w:t>
      </w:r>
      <w:r w:rsidRPr="00CB19E2">
        <w:rPr>
          <w:rFonts w:cs="Arial"/>
          <w:color w:val="444444"/>
          <w:sz w:val="12"/>
        </w:rPr>
        <w:t>¶</w:t>
      </w:r>
      <w:r w:rsidRPr="00CB19E2">
        <w:rPr>
          <w:rFonts w:cs="Arial"/>
          <w:color w:val="444444"/>
          <w:sz w:val="16"/>
        </w:rPr>
        <w:t xml:space="preserve"> </w:t>
      </w:r>
      <w:r w:rsidRPr="00CB19E2">
        <w:rPr>
          <w:rFonts w:cs="Arial"/>
          <w:color w:val="444444"/>
          <w:u w:val="single"/>
        </w:rPr>
        <w:t>The IMF identified a large and prolonged downturn in oil prices</w:t>
      </w:r>
      <w:r w:rsidRPr="00CB19E2">
        <w:rPr>
          <w:rFonts w:cs="Arial"/>
          <w:color w:val="444444"/>
          <w:sz w:val="16"/>
        </w:rPr>
        <w:t xml:space="preserve"> (or by extension, volumes) </w:t>
      </w:r>
      <w:r w:rsidRPr="00CB19E2">
        <w:rPr>
          <w:rFonts w:cs="Arial"/>
          <w:color w:val="444444"/>
          <w:u w:val="single"/>
        </w:rPr>
        <w:t>as a low-probability but high-consequence event for Saudi Arabia</w:t>
      </w:r>
      <w:r w:rsidRPr="00CB19E2">
        <w:rPr>
          <w:rFonts w:cs="Arial"/>
          <w:color w:val="444444"/>
          <w:sz w:val="16"/>
        </w:rPr>
        <w:t xml:space="preserve"> in its risk assessment matrix.</w:t>
      </w:r>
      <w:r w:rsidRPr="00CB19E2">
        <w:rPr>
          <w:rFonts w:cs="Arial"/>
          <w:color w:val="444444"/>
          <w:sz w:val="12"/>
        </w:rPr>
        <w:t>¶</w:t>
      </w:r>
      <w:r w:rsidRPr="00CB19E2">
        <w:rPr>
          <w:rFonts w:cs="Arial"/>
          <w:color w:val="444444"/>
          <w:sz w:val="16"/>
        </w:rPr>
        <w:t xml:space="preserve"> The Fund considered two scenarios in which oil prices declined and determined that Saudi Arabia’s financial reserves would last until 2021-25 even if it did not adjust spending, which is a considerable safety margin. Saudi Arabia could endure quite a long period of reduced oil revenues by running down its balances. Nonetheless, </w:t>
      </w:r>
      <w:r w:rsidRPr="00CB19E2">
        <w:rPr>
          <w:rFonts w:cs="Arial"/>
          <w:color w:val="444444"/>
          <w:u w:val="single"/>
        </w:rPr>
        <w:t>it would be risky to put the buffers to the test as confidence would start to ebb long before they were exhausted</w:t>
      </w:r>
      <w:r w:rsidRPr="00CB19E2">
        <w:rPr>
          <w:rFonts w:cs="Arial"/>
          <w:color w:val="444444"/>
          <w:sz w:val="16"/>
        </w:rPr>
        <w:t>.</w:t>
      </w:r>
      <w:r w:rsidRPr="00CB19E2">
        <w:rPr>
          <w:rFonts w:cs="Arial"/>
          <w:color w:val="444444"/>
          <w:sz w:val="12"/>
        </w:rPr>
        <w:t>¶</w:t>
      </w:r>
      <w:r w:rsidRPr="00CB19E2">
        <w:rPr>
          <w:rFonts w:cs="Arial"/>
          <w:color w:val="444444"/>
          <w:sz w:val="16"/>
        </w:rPr>
        <w:t xml:space="preserve"> </w:t>
      </w:r>
    </w:p>
    <w:p w:rsidR="00440C39" w:rsidRPr="00CB19E2" w:rsidRDefault="00440C39" w:rsidP="00440C39"/>
    <w:p w:rsidR="00C0053E" w:rsidRPr="00CB19E2" w:rsidRDefault="00C0053E" w:rsidP="00C0053E">
      <w:pPr>
        <w:pStyle w:val="Heading2"/>
      </w:pPr>
      <w:r w:rsidRPr="00CB19E2">
        <w:t>2NC Internal Link</w:t>
      </w:r>
    </w:p>
    <w:p w:rsidR="00C0053E" w:rsidRPr="00CB19E2" w:rsidRDefault="00C0053E" w:rsidP="00C0053E">
      <w:pPr>
        <w:pStyle w:val="Heading4"/>
        <w:rPr>
          <w:sz w:val="24"/>
        </w:rPr>
      </w:pPr>
      <w:r w:rsidRPr="00CB19E2">
        <w:rPr>
          <w:sz w:val="24"/>
        </w:rPr>
        <w:t>OPEC will flood the market</w:t>
      </w:r>
    </w:p>
    <w:p w:rsidR="00C0053E" w:rsidRPr="00CB19E2" w:rsidRDefault="00C0053E" w:rsidP="00C0053E">
      <w:pPr>
        <w:rPr>
          <w:sz w:val="24"/>
        </w:rPr>
      </w:pPr>
      <w:r w:rsidRPr="00CB19E2">
        <w:rPr>
          <w:b/>
          <w:iCs/>
          <w:sz w:val="24"/>
        </w:rPr>
        <w:t>Rahemtulla</w:t>
      </w:r>
      <w:r w:rsidRPr="00CB19E2">
        <w:rPr>
          <w:rStyle w:val="StyleStyleBold12pt"/>
          <w:sz w:val="24"/>
        </w:rPr>
        <w:t xml:space="preserve">, 13 </w:t>
      </w:r>
      <w:r w:rsidRPr="00CB19E2">
        <w:rPr>
          <w:sz w:val="24"/>
        </w:rPr>
        <w:t>(</w:t>
      </w:r>
      <w:r w:rsidRPr="00CB19E2">
        <w:rPr>
          <w:iCs/>
          <w:sz w:val="24"/>
        </w:rPr>
        <w:t>Karim Rahemtulla</w:t>
      </w:r>
      <w:r w:rsidRPr="00CB19E2">
        <w:rPr>
          <w:sz w:val="24"/>
        </w:rPr>
        <w:t xml:space="preserve">, </w:t>
      </w:r>
      <w:r w:rsidRPr="00CB19E2">
        <w:rPr>
          <w:iCs/>
          <w:sz w:val="24"/>
        </w:rPr>
        <w:t>Chief Resource Analyst for Oil &amp; Energy Daily,</w:t>
      </w:r>
      <w:r w:rsidRPr="00CB19E2">
        <w:rPr>
          <w:sz w:val="24"/>
        </w:rPr>
        <w:t xml:space="preserve"> “</w:t>
      </w:r>
      <w:r w:rsidRPr="00CB19E2">
        <w:rPr>
          <w:bCs/>
          <w:sz w:val="24"/>
        </w:rPr>
        <w:t>Will Saudi Arabia Go Nuclear With An Oil Supply Shock?</w:t>
      </w:r>
      <w:r w:rsidRPr="00CB19E2">
        <w:rPr>
          <w:sz w:val="24"/>
        </w:rPr>
        <w:t>”, Oil &amp; Energy Daily, 7/30/2013, http://www.oilandenergydaily.com/2013/07/30/saudi-arabia-oil-supply/)</w:t>
      </w:r>
    </w:p>
    <w:p w:rsidR="00C0053E" w:rsidRPr="00CB19E2" w:rsidRDefault="00C0053E" w:rsidP="00C0053E">
      <w:r w:rsidRPr="00CB19E2">
        <w:rPr>
          <w:rStyle w:val="StyleBoldUnderline"/>
        </w:rPr>
        <w:t>Saudi Arabia is home to the world’s most prolific, consistent daily production of crude oil and the second-largest reserves in the world. The kingdom currently produces 12.5 million barrels per day. It has the capacity to produce another 2.5 million barrels per day.</w:t>
      </w:r>
      <w:r w:rsidRPr="00CB19E2">
        <w:t xml:space="preserve"> There just isn’t enough demand at current prices.</w:t>
      </w:r>
      <w:r w:rsidRPr="00CB19E2">
        <w:rPr>
          <w:sz w:val="12"/>
        </w:rPr>
        <w:t xml:space="preserve">¶ </w:t>
      </w:r>
      <w:r w:rsidRPr="00CB19E2">
        <w:rPr>
          <w:rStyle w:val="StyleBoldUnderline"/>
        </w:rPr>
        <w:t>Through its influence over OPEC, it can pretty much set the price for more than one third of the world’s daily oil usage of around 100 million barrels.</w:t>
      </w:r>
      <w:r w:rsidRPr="00CB19E2">
        <w:rPr>
          <w:sz w:val="12"/>
        </w:rPr>
        <w:t xml:space="preserve">¶ </w:t>
      </w:r>
      <w:r w:rsidRPr="00CB19E2">
        <w:t>So even if it doesn’t sell as much oil to the United States – most of our imports come from Canada, Venezuela and Mexico – Saudi Arabia is still a major factor in the price of the oil that we consume.</w:t>
      </w:r>
      <w:r w:rsidRPr="00CB19E2">
        <w:rPr>
          <w:sz w:val="12"/>
        </w:rPr>
        <w:t xml:space="preserve">¶ </w:t>
      </w:r>
      <w:r w:rsidRPr="00CB19E2">
        <w:t xml:space="preserve">More importantly, </w:t>
      </w:r>
      <w:r w:rsidRPr="00CB19E2">
        <w:rPr>
          <w:rStyle w:val="StyleBoldUnderline"/>
        </w:rPr>
        <w:t>the Saudi royal family will do anything to maintain their grip on their kingdom, as well as their own personal power, prestige and wealth. If that means selling oil at a loss, so be it.</w:t>
      </w:r>
      <w:r w:rsidRPr="00CB19E2">
        <w:rPr>
          <w:sz w:val="12"/>
        </w:rPr>
        <w:t xml:space="preserve">¶ </w:t>
      </w:r>
      <w:r w:rsidRPr="00CB19E2">
        <w:t>The kingdom has NO other source of income and NO other choice.</w:t>
      </w:r>
      <w:r w:rsidRPr="00CB19E2">
        <w:rPr>
          <w:sz w:val="12"/>
        </w:rPr>
        <w:t xml:space="preserve">¶ </w:t>
      </w:r>
      <w:r w:rsidRPr="00CB19E2">
        <w:rPr>
          <w:rStyle w:val="StyleBoldUnderline"/>
        </w:rPr>
        <w:t>If Saudi Arabia were to feel a genuine threat, it could open the spigot and flood the market</w:t>
      </w:r>
      <w:r w:rsidRPr="00CB19E2">
        <w:t>… literally. The other OPEC members would follow suit, as most are in the same boat as Saudi Arabia – with no other source of revenue and leaderships that are dependent on the largesse from oil sales.</w:t>
      </w:r>
      <w:r w:rsidRPr="00CB19E2">
        <w:rPr>
          <w:sz w:val="12"/>
        </w:rPr>
        <w:t xml:space="preserve">¶ </w:t>
      </w:r>
      <w:r w:rsidRPr="00CB19E2">
        <w:t>And if you want to get an idea of what can happen in an industry when supply increases faster than demand, or when prices plunge by more than half, just look at what happened to natural gas prices over the past decade. Wells sit idle and companies cut back production.</w:t>
      </w:r>
      <w:r w:rsidRPr="00CB19E2">
        <w:rPr>
          <w:sz w:val="12"/>
        </w:rPr>
        <w:t xml:space="preserve">¶ </w:t>
      </w:r>
      <w:r w:rsidRPr="00CB19E2">
        <w:t xml:space="preserve">So </w:t>
      </w:r>
      <w:r w:rsidRPr="00CB19E2">
        <w:rPr>
          <w:rStyle w:val="StyleBoldUnderline"/>
        </w:rPr>
        <w:t>while oil may be trading at $106 per barrel today, it could just as easily be trading at half that price a few years from now, and that’s not even counting the increasing downward pressure from alternative energy sources like natural gas.</w:t>
      </w:r>
      <w:r w:rsidRPr="00CB19E2">
        <w:rPr>
          <w:sz w:val="12"/>
        </w:rPr>
        <w:t xml:space="preserve">¶ </w:t>
      </w:r>
      <w:r w:rsidRPr="00CB19E2">
        <w:t>And that would deal a serious blow to the dream of U.S. energy independence.</w:t>
      </w:r>
    </w:p>
    <w:p w:rsidR="00C0053E" w:rsidRPr="00CB19E2" w:rsidRDefault="00C0053E" w:rsidP="00C0053E">
      <w:pPr>
        <w:pStyle w:val="Heading4"/>
        <w:rPr>
          <w:sz w:val="24"/>
        </w:rPr>
      </w:pPr>
      <w:r w:rsidRPr="00CB19E2">
        <w:rPr>
          <w:sz w:val="24"/>
        </w:rPr>
        <w:t>Competition will cause OPEC to flood the market – empirics prove</w:t>
      </w:r>
    </w:p>
    <w:p w:rsidR="00C0053E" w:rsidRPr="00CB19E2" w:rsidRDefault="00C0053E" w:rsidP="00C0053E">
      <w:pPr>
        <w:rPr>
          <w:sz w:val="24"/>
        </w:rPr>
      </w:pPr>
      <w:r w:rsidRPr="00CB19E2">
        <w:rPr>
          <w:b/>
          <w:iCs/>
          <w:sz w:val="24"/>
        </w:rPr>
        <w:t>Victor, Jaffe, and Hayes</w:t>
      </w:r>
      <w:r w:rsidRPr="00CB19E2">
        <w:rPr>
          <w:rStyle w:val="StyleStyleBold12pt"/>
          <w:sz w:val="24"/>
        </w:rPr>
        <w:t>, 6</w:t>
      </w:r>
      <w:r w:rsidRPr="00CB19E2">
        <w:rPr>
          <w:sz w:val="24"/>
        </w:rPr>
        <w:t xml:space="preserve"> (</w:t>
      </w:r>
      <w:r w:rsidRPr="00CB19E2">
        <w:rPr>
          <w:iCs/>
          <w:sz w:val="24"/>
        </w:rPr>
        <w:t>David G. Victor, Amy M. Jaffe, Mark H. Hayes</w:t>
      </w:r>
      <w:r w:rsidRPr="00CB19E2">
        <w:rPr>
          <w:sz w:val="24"/>
        </w:rPr>
        <w:t xml:space="preserve">, </w:t>
      </w:r>
      <w:r w:rsidRPr="00CB19E2">
        <w:rPr>
          <w:iCs/>
          <w:sz w:val="24"/>
        </w:rPr>
        <w:t>Professor at the School of International Relations and Pacific Studies, Executive Director of Energy and Sustainability at the University of California, Davis, and Research Fellow with the Program on Energy and Sustainable Development</w:t>
      </w:r>
      <w:r w:rsidRPr="00CB19E2">
        <w:rPr>
          <w:sz w:val="24"/>
        </w:rPr>
        <w:t>, “</w:t>
      </w:r>
      <w:r w:rsidRPr="00CB19E2">
        <w:rPr>
          <w:bCs/>
          <w:sz w:val="24"/>
        </w:rPr>
        <w:t>Natural Gas and Geopolitics: From 1970 to 2040</w:t>
      </w:r>
      <w:r w:rsidRPr="00CB19E2">
        <w:rPr>
          <w:sz w:val="24"/>
        </w:rPr>
        <w:t>”, 1/1/2006, http://pptfun.com/Indiaoilgas/Overview/Natural_Gas_And_Geopolitics_From_1970_To_2040_By_David_G_Victor_Amy_M_Jaffe_And_Mark_H_Hayes.pdf)</w:t>
      </w:r>
    </w:p>
    <w:p w:rsidR="00C0053E" w:rsidRPr="00CB19E2" w:rsidRDefault="00C0053E" w:rsidP="00C0053E">
      <w:pPr>
        <w:rPr>
          <w:rStyle w:val="StyleBoldUnderline"/>
        </w:rPr>
      </w:pPr>
      <w:r w:rsidRPr="00CB19E2">
        <w:rPr>
          <w:sz w:val="16"/>
        </w:rPr>
        <w:t xml:space="preserve">It is also understood that </w:t>
      </w:r>
      <w:r w:rsidRPr="00CB19E2">
        <w:rPr>
          <w:rStyle w:val="StyleBoldUnderline"/>
        </w:rPr>
        <w:t>Saudi Arabia has at times fulfilled a special role in maintaining price discipline within OPEC. By maintaining excess capacity, Saudi Arabia is a “swing producer” that can flood the market and drive down oil prices to punish members who may exceed their quotas on the one hand and increase production to moderate price increases, and hence limit new entry by fringe producers, on the other</w:t>
      </w:r>
      <w:r w:rsidRPr="00CB19E2">
        <w:rPr>
          <w:sz w:val="16"/>
        </w:rPr>
        <w:t xml:space="preserve"> (Harvard 2003).</w:t>
      </w:r>
      <w:r w:rsidRPr="00CB19E2">
        <w:rPr>
          <w:sz w:val="12"/>
        </w:rPr>
        <w:t>¶</w:t>
      </w:r>
      <w:r w:rsidRPr="00CB19E2">
        <w:rPr>
          <w:sz w:val="16"/>
        </w:rPr>
        <w:t xml:space="preserve"> Moreover, it is clear that any cartel would be more effective at raising and maintaining prices if it controlled the capacity growth of its members as opposed to trying to persuade individual producers to produce less than their capacity. Maintaining excess gas production capacity is extremely expensive. Excess capacity will, of course, occur from time to time as demand fluctuates, but the ability to set prices in the longer term would be facilitated by coordinating capacity expansion even more so than output levels</w:t>
      </w:r>
      <w:r w:rsidRPr="00CB19E2">
        <w:rPr>
          <w:rStyle w:val="StyleBoldUnderline"/>
        </w:rPr>
        <w:t>.</w:t>
      </w:r>
      <w:r w:rsidRPr="00CB19E2">
        <w:rPr>
          <w:rStyle w:val="StyleBoldUnderline"/>
          <w:sz w:val="12"/>
        </w:rPr>
        <w:t>¶</w:t>
      </w:r>
      <w:r w:rsidRPr="00CB19E2">
        <w:rPr>
          <w:rStyle w:val="StyleBoldUnderline"/>
        </w:rPr>
        <w:t xml:space="preserve"> Over the years, Saudi Arabia’s enormous reserves and high oil revenue earnings capability relative to its population have facilitated its role as OPEC disciplinarian. For example, Saudi Arabia has oversupplied oil markets twice in face of stiff market competition – once in 1985 when non-OPEC production was on a sharp upward path and again in 1997 when Venezuela embarked on an aggressive policy to increase its market share.</w:t>
      </w:r>
      <w:r w:rsidRPr="00CB19E2">
        <w:rPr>
          <w:sz w:val="16"/>
        </w:rPr>
        <w:t xml:space="preserve"> The 1985 price decline lasted for several years although it should be noted that some authors, citing interviews and documents from the Reagan administration, have suggested that the prolonged depression of prices was also engineered, in collaboration with the United States, in order to deny revenue to the Soviet Union so as to put stress on their ability to match the growing US defense expenditures of the Reagan era and finance the war in Afghanistan (Schweizer 1994). It is not clear that Saudi Arabia could execute the same sort of policy today given its much larger population and revenue needs, and its growing public debt (Morse and Richard 2002). In addition, the revival of the Russian oil industry and future re-emergence of Iraq as a significant oil exporter may diminish the Saudi role as the dominant force in oil markets.</w:t>
      </w:r>
      <w:r w:rsidRPr="00CB19E2">
        <w:rPr>
          <w:sz w:val="12"/>
        </w:rPr>
        <w:t>¶</w:t>
      </w:r>
      <w:r w:rsidRPr="00CB19E2">
        <w:rPr>
          <w:sz w:val="16"/>
        </w:rPr>
        <w:t xml:space="preserve"> The need to control capacity expansion and the dominant role of Saudi Arabia as an enforcer came together in the late 1990s in the Saudi reaction to Venezuelan capacity expansion</w:t>
      </w:r>
      <w:r w:rsidRPr="00CB19E2">
        <w:rPr>
          <w:rStyle w:val="StyleBoldUnderline"/>
        </w:rPr>
        <w:t>. Venezuela had been actively expanding its oil production capacity through an opening up to foreign direct investment (FDI) by American oil companies initiated in 1992.</w:t>
      </w:r>
      <w:r w:rsidRPr="00CB19E2">
        <w:rPr>
          <w:sz w:val="16"/>
        </w:rPr>
        <w:t xml:space="preserve"> The program was expected to take Venezuela’s oil production as high as 7 million b/d by 2010, a level almost rivaling Saudi Arabia’s output. </w:t>
      </w:r>
      <w:r w:rsidRPr="00CB19E2">
        <w:rPr>
          <w:rStyle w:val="StyleBoldUnderline"/>
        </w:rPr>
        <w:t>For a period of many months in 1998–1999, Saudi Arabia publicly warned Venezuela to stop overproducing and to abandon its plans to expand its</w:t>
      </w:r>
      <w:r w:rsidRPr="00CB19E2">
        <w:rPr>
          <w:rStyle w:val="StyleBoldUnderline"/>
          <w:sz w:val="12"/>
        </w:rPr>
        <w:t>¶</w:t>
      </w:r>
      <w:r w:rsidRPr="00CB19E2">
        <w:rPr>
          <w:rStyle w:val="StyleBoldUnderline"/>
        </w:rPr>
        <w:t xml:space="preserve"> Market structure in the new gas economy 449</w:t>
      </w:r>
      <w:r w:rsidRPr="00CB19E2">
        <w:rPr>
          <w:rStyle w:val="StyleBoldUnderline"/>
          <w:sz w:val="12"/>
        </w:rPr>
        <w:t>¶</w:t>
      </w:r>
      <w:r w:rsidRPr="00CB19E2">
        <w:rPr>
          <w:rStyle w:val="StyleBoldUnderline"/>
        </w:rPr>
        <w:t xml:space="preserve"> oil market share</w:t>
      </w:r>
      <w:r w:rsidRPr="00CB19E2">
        <w:rPr>
          <w:sz w:val="16"/>
        </w:rPr>
        <w:t xml:space="preserve">. It threatened to initiate an oil price war to eliminate the incentives for continued investment in Venezuela and to “punish” the Venezuelan government. </w:t>
      </w:r>
      <w:r w:rsidRPr="00CB19E2">
        <w:rPr>
          <w:rStyle w:val="StyleBoldUnderline"/>
        </w:rPr>
        <w:t>Venezuela failed to heed Saudi warnings, and as markets softened in 1998, Saudi Arabia refused to cut back its production as oil prices moved into free fall. When oil prices reached a low of $8 a barrel in 1999, Venezuela was forced to concede.</w:t>
      </w:r>
    </w:p>
    <w:p w:rsidR="00841DA5" w:rsidRPr="00CB19E2" w:rsidRDefault="00841DA5" w:rsidP="00841DA5">
      <w:pPr>
        <w:pStyle w:val="Heading4"/>
      </w:pPr>
      <w:r w:rsidRPr="00CB19E2">
        <w:t>Saudi will do anything to avoid an oil shock</w:t>
      </w:r>
    </w:p>
    <w:p w:rsidR="00841DA5" w:rsidRPr="00CB19E2" w:rsidRDefault="00841DA5" w:rsidP="00841DA5">
      <w:pPr>
        <w:rPr>
          <w:rStyle w:val="StyleStyleBold12pt"/>
          <w:b w:val="0"/>
          <w:sz w:val="16"/>
          <w:szCs w:val="16"/>
        </w:rPr>
      </w:pPr>
      <w:r w:rsidRPr="00CB19E2">
        <w:rPr>
          <w:rStyle w:val="StyleStyleBold12pt"/>
        </w:rPr>
        <w:t xml:space="preserve">De Santis 2k </w:t>
      </w:r>
      <w:r w:rsidRPr="00CB19E2">
        <w:rPr>
          <w:rStyle w:val="StyleStyleBold12pt"/>
          <w:sz w:val="16"/>
          <w:szCs w:val="16"/>
        </w:rPr>
        <w:t>(Roberto,</w:t>
      </w:r>
      <w:r w:rsidRPr="00CB19E2">
        <w:t xml:space="preserve"> </w:t>
      </w:r>
      <w:r w:rsidRPr="00CB19E2">
        <w:rPr>
          <w:rStyle w:val="StyleStyleBold12pt"/>
          <w:sz w:val="16"/>
          <w:szCs w:val="16"/>
        </w:rPr>
        <w:t>Senior Economist, DG-Economics, Directorate Monetary Policy, Capital Markets and Financial Structures Division; working paper on Saudi Arabian economy and oil, “Crude Oil Price fluctuations and Saudi Arabian Behavior”, 2000)</w:t>
      </w:r>
    </w:p>
    <w:p w:rsidR="00841DA5" w:rsidRPr="00CB19E2" w:rsidRDefault="00841DA5" w:rsidP="00841DA5">
      <w:pPr>
        <w:rPr>
          <w:rStyle w:val="StyleBoldUnderline"/>
        </w:rPr>
      </w:pPr>
      <w:r w:rsidRPr="00CB19E2">
        <w:rPr>
          <w:sz w:val="12"/>
          <w:szCs w:val="12"/>
        </w:rPr>
        <w:t>This implies that</w:t>
      </w:r>
      <w:r w:rsidRPr="00CB19E2">
        <w:rPr>
          <w:rStyle w:val="StyleBoldUnderline"/>
        </w:rPr>
        <w:t>, if a negative demand shock hits the crude oil market, the difficulties experienced by Saudi Arabia are serious and considerable</w:t>
      </w:r>
      <w:r w:rsidRPr="00CB19E2">
        <w:rPr>
          <w:sz w:val="12"/>
          <w:szCs w:val="12"/>
        </w:rPr>
        <w:t xml:space="preserve">. Therefore, </w:t>
      </w:r>
      <w:r w:rsidRPr="00CB19E2">
        <w:rPr>
          <w:rStyle w:val="StyleBoldUnderline"/>
        </w:rPr>
        <w:t>Saudi Arabia has an incentive to cut production to sustain higher prices</w:t>
      </w:r>
      <w:r w:rsidRPr="00CB19E2">
        <w:rPr>
          <w:sz w:val="12"/>
          <w:szCs w:val="12"/>
        </w:rPr>
        <w:t xml:space="preserve">. By contrast, if a positive demand shock hits the market, then the large gains do not encourage Saudi Arabia to expand production. This asymmetric behaviour on the supply side is an interesting result, which should be studied more in depth. With regard to the supply shocks, the simulations indicate that the effects on crude oil prices are small, because the rest of the world partly offsets the Saudi supply shock in the short term, whereas the Saudi marginal revenues curve is slightly affected in the long term. Nevertheless, any supply </w:t>
      </w:r>
      <w:r w:rsidRPr="00CB19E2">
        <w:rPr>
          <w:rStyle w:val="StyleBoldUnderline"/>
        </w:rPr>
        <w:t>shock has an adverse effect on Saudi</w:t>
      </w:r>
      <w:r w:rsidRPr="00CB19E2">
        <w:rPr>
          <w:sz w:val="12"/>
          <w:szCs w:val="12"/>
        </w:rPr>
        <w:t xml:space="preserve"> welfare, which suggests </w:t>
      </w:r>
      <w:r w:rsidRPr="00CB19E2">
        <w:rPr>
          <w:rStyle w:val="StyleBoldUnderline"/>
        </w:rPr>
        <w:t>that Saudi Arabia would avoid any intervention, which might dismantle an equilibrium in the crude oil market</w:t>
      </w:r>
    </w:p>
    <w:p w:rsidR="00C0053E" w:rsidRPr="00CB19E2" w:rsidRDefault="00C0053E" w:rsidP="00C0053E">
      <w:pPr>
        <w:spacing w:after="0"/>
        <w:rPr>
          <w:rFonts w:eastAsia="Malgun Gothic"/>
          <w:sz w:val="16"/>
          <w:lang w:eastAsia="ko-KR"/>
        </w:rPr>
      </w:pPr>
    </w:p>
    <w:p w:rsidR="00C0053E" w:rsidRPr="00CB19E2" w:rsidRDefault="00C0053E" w:rsidP="00C0053E">
      <w:pPr>
        <w:pStyle w:val="Heading4"/>
      </w:pPr>
      <w:r w:rsidRPr="00CB19E2">
        <w:t>Saudi Arabian oil market is key to the global economy – Most recent Iraq conflict proves</w:t>
      </w:r>
    </w:p>
    <w:p w:rsidR="00C0053E" w:rsidRPr="00CB19E2" w:rsidRDefault="00C0053E" w:rsidP="00C0053E">
      <w:r w:rsidRPr="00CB19E2">
        <w:rPr>
          <w:b/>
        </w:rPr>
        <w:t>LeVine 6/19</w:t>
      </w:r>
      <w:r w:rsidRPr="00CB19E2">
        <w:rPr>
          <w:sz w:val="16"/>
        </w:rPr>
        <w:t xml:space="preserve"> (Steve. Quartz's Washington correspondent. Founded and ran The Oil and the Glory, a blog on energy and geopolitics at Foreign Policy magazine. He is the author of two books: The Oil and the Glory, a history of oil told through the 1990s-2000s oil rush on the Caspian Sea; a profile of Russia through the lives and deaths of six Russians. ”Iraq shows that the global economy needs Saudi Arabia again”. Quartz. 19 June 2014. http://qz.com/222958/iraq-shows-that-the-global-economy-needs-saudi-arabia-again)//JuneC//</w:t>
      </w:r>
    </w:p>
    <w:p w:rsidR="00C0053E" w:rsidRPr="00CB19E2" w:rsidRDefault="00C0053E" w:rsidP="00C0053E">
      <w:pPr>
        <w:rPr>
          <w:b/>
          <w:u w:val="single"/>
        </w:rPr>
      </w:pPr>
      <w:r w:rsidRPr="00CB19E2">
        <w:rPr>
          <w:b/>
          <w:u w:val="single"/>
        </w:rPr>
        <w:t xml:space="preserve">Iraq shows that the global economy needs Saudi Arabia again. </w:t>
      </w:r>
      <w:r w:rsidRPr="00CB19E2">
        <w:rPr>
          <w:sz w:val="16"/>
        </w:rPr>
        <w:t xml:space="preserve">The US shale oil boom is said to be reducing the world’s long-running dependence on Saudi Arabia. </w:t>
      </w:r>
      <w:r w:rsidRPr="00CB19E2">
        <w:rPr>
          <w:b/>
          <w:u w:val="single"/>
        </w:rPr>
        <w:t>But the upheaval in Iraq appears to be reviving the kingdom’s centrality to the global economy</w:t>
      </w:r>
      <w:r w:rsidRPr="00CB19E2">
        <w:rPr>
          <w:sz w:val="16"/>
        </w:rPr>
        <w:t>.</w:t>
      </w:r>
      <w:r w:rsidRPr="00CB19E2">
        <w:rPr>
          <w:sz w:val="12"/>
        </w:rPr>
        <w:t>¶</w:t>
      </w:r>
      <w:r w:rsidRPr="00CB19E2">
        <w:rPr>
          <w:sz w:val="16"/>
        </w:rPr>
        <w:t xml:space="preserve"> +</w:t>
      </w:r>
      <w:r w:rsidRPr="00CB19E2">
        <w:rPr>
          <w:sz w:val="12"/>
        </w:rPr>
        <w:t>¶</w:t>
      </w:r>
      <w:r w:rsidRPr="00CB19E2">
        <w:rPr>
          <w:sz w:val="16"/>
        </w:rPr>
        <w:t xml:space="preserve"> Iraqi militants yesterday </w:t>
      </w:r>
      <w:hyperlink r:id="rId98" w:history="1">
        <w:r w:rsidRPr="00CB19E2">
          <w:rPr>
            <w:sz w:val="16"/>
          </w:rPr>
          <w:t>attacked Baiji</w:t>
        </w:r>
      </w:hyperlink>
      <w:r w:rsidRPr="00CB19E2">
        <w:rPr>
          <w:sz w:val="16"/>
        </w:rPr>
        <w:t xml:space="preserve">, a large oil refinery that serves a quarter of the country’s fuel and electricity needs. Despite the violence, many analysts have </w:t>
      </w:r>
      <w:hyperlink r:id="rId99" w:history="1">
        <w:r w:rsidRPr="00CB19E2">
          <w:rPr>
            <w:sz w:val="16"/>
          </w:rPr>
          <w:t>taken comfort</w:t>
        </w:r>
      </w:hyperlink>
      <w:r w:rsidRPr="00CB19E2">
        <w:rPr>
          <w:sz w:val="16"/>
        </w:rPr>
        <w:t xml:space="preserve"> in that the trouble is concentrated in northern Iraq, well away from the country’s oil-producing regions, which are almost all in the south. The overwhelmingly Shiite south lacks the indigenous Sunni population whose support has made the militant Sunni offensive possible.</w:t>
      </w:r>
      <w:r w:rsidRPr="00CB19E2">
        <w:rPr>
          <w:sz w:val="12"/>
        </w:rPr>
        <w:t>¶</w:t>
      </w:r>
      <w:r w:rsidRPr="00CB19E2">
        <w:rPr>
          <w:sz w:val="16"/>
        </w:rPr>
        <w:t xml:space="preserve"> But that confidence may be misplaced. BP and ExxonMobil </w:t>
      </w:r>
      <w:hyperlink r:id="rId100" w:anchor="axzz351lR9vOI" w:history="1">
        <w:r w:rsidRPr="00CB19E2">
          <w:rPr>
            <w:sz w:val="16"/>
          </w:rPr>
          <w:t>have ordered</w:t>
        </w:r>
      </w:hyperlink>
      <w:r w:rsidRPr="00CB19E2">
        <w:rPr>
          <w:sz w:val="16"/>
        </w:rPr>
        <w:t xml:space="preserve"> a partial evacuation of oilfields in southern Iraq. And, in a note to clients, Citi’s Seth Kleinman suggests that, even though they do not necessarily face a direct threat, foreign oil companies are less likely to invest the billions of dollars required for new Iraqi production amid such insecurity. Baghdad </w:t>
      </w:r>
      <w:hyperlink r:id="rId101" w:history="1">
        <w:r w:rsidRPr="00CB19E2">
          <w:rPr>
            <w:sz w:val="16"/>
          </w:rPr>
          <w:t>delayed bidding</w:t>
        </w:r>
      </w:hyperlink>
      <w:r w:rsidRPr="00CB19E2">
        <w:rPr>
          <w:sz w:val="16"/>
        </w:rPr>
        <w:t xml:space="preserve"> (paywall) scheduled for today for rights to produce oil and build a refinery at southern Nassiriya, saying it needs more time to make the tender succeed. Among the reasons for industry reluctance are the violence and Iraq’s frustratingly cumbersome application process.</w:t>
      </w:r>
      <w:r w:rsidRPr="00CB19E2">
        <w:rPr>
          <w:sz w:val="12"/>
        </w:rPr>
        <w:t>¶</w:t>
      </w:r>
      <w:r w:rsidRPr="00CB19E2">
        <w:rPr>
          <w:sz w:val="16"/>
        </w:rPr>
        <w:t xml:space="preserve"> “Arguments that the south is more secure as it is a Shiite stronghold may not be sufficiently reassuring to oil companies already complaining about onerous terms and painfully slow bureaucracies that have to be negotiated for approvals,” Kleinman wrote.</w:t>
      </w:r>
      <w:r w:rsidRPr="00CB19E2">
        <w:rPr>
          <w:sz w:val="12"/>
        </w:rPr>
        <w:t>¶</w:t>
      </w:r>
      <w:r w:rsidRPr="00CB19E2">
        <w:rPr>
          <w:sz w:val="16"/>
        </w:rPr>
        <w:t xml:space="preserve"> Enter Saudi Arabia. </w:t>
      </w:r>
      <w:r w:rsidRPr="00CB19E2">
        <w:rPr>
          <w:b/>
          <w:u w:val="single"/>
        </w:rPr>
        <w:t xml:space="preserve">The Saudis have spent the last few decades largely unchallenged as the largest oil producer on the planet. Currently, the Saudis produce about 10 million barrels of oil a day and say they have the capacity to produce another 2.5 million. That spare production capacity is by far the most of any petrostate, giving the Saudis </w:t>
      </w:r>
      <w:r w:rsidRPr="00CB19E2">
        <w:rPr>
          <w:rStyle w:val="Emphasis"/>
        </w:rPr>
        <w:t>immense leverage as a swing producer in a crisis</w:t>
      </w:r>
      <w:r w:rsidRPr="00CB19E2">
        <w:rPr>
          <w:b/>
          <w:u w:val="single"/>
        </w:rPr>
        <w:t>.</w:t>
      </w:r>
      <w:r w:rsidRPr="00CB19E2">
        <w:rPr>
          <w:sz w:val="12"/>
        </w:rPr>
        <w:t>¶</w:t>
      </w:r>
      <w:r w:rsidRPr="00CB19E2">
        <w:rPr>
          <w:b/>
          <w:sz w:val="12"/>
          <w:u w:val="single"/>
        </w:rPr>
        <w:t xml:space="preserve"> </w:t>
      </w:r>
      <w:r w:rsidRPr="00CB19E2">
        <w:rPr>
          <w:sz w:val="16"/>
        </w:rPr>
        <w:t xml:space="preserve">Until a couple of years ago, some Saudis spoke of adding yet another 2.5 million barrels a day of capacity, giving them 15 million in all. But if there ever were such plans officially, they have been shelved since the recent US shale revolution added millions of barrels a day to US production. In April, the US produced </w:t>
      </w:r>
      <w:hyperlink r:id="rId102" w:anchor="axzz351lR9vOI" w:history="1">
        <w:r w:rsidRPr="00CB19E2">
          <w:rPr>
            <w:sz w:val="16"/>
          </w:rPr>
          <w:t>11.2 million barrels</w:t>
        </w:r>
      </w:hyperlink>
      <w:r w:rsidRPr="00CB19E2">
        <w:rPr>
          <w:sz w:val="16"/>
        </w:rPr>
        <w:t xml:space="preserve"> (paywall) of oil and gas liquids a day, the most since 1970. It has been said that, four decades after the Arab oil embargoes, the US will soon become an oil exporter and no longer beholden to the Persian Gulf, and specifically Riyadh.</w:t>
      </w:r>
      <w:r w:rsidRPr="00CB19E2">
        <w:rPr>
          <w:sz w:val="12"/>
        </w:rPr>
        <w:t>¶</w:t>
      </w:r>
      <w:r w:rsidRPr="00CB19E2">
        <w:rPr>
          <w:sz w:val="16"/>
        </w:rPr>
        <w:t xml:space="preserve"> But a series of geopolitical disruptions including in Libya and Nigeria have canceled out those gains. </w:t>
      </w:r>
      <w:r w:rsidRPr="00CB19E2">
        <w:rPr>
          <w:b/>
          <w:u w:val="single"/>
        </w:rPr>
        <w:t xml:space="preserve">And after the upheaval in Iraq analysts now believe that </w:t>
      </w:r>
      <w:hyperlink r:id="rId103" w:history="1">
        <w:r w:rsidRPr="00CB19E2">
          <w:rPr>
            <w:b/>
            <w:u w:val="single"/>
          </w:rPr>
          <w:t>such disruptions</w:t>
        </w:r>
      </w:hyperlink>
      <w:r w:rsidRPr="00CB19E2">
        <w:rPr>
          <w:b/>
          <w:u w:val="single"/>
        </w:rPr>
        <w:t xml:space="preserve"> will remain a factor </w:t>
      </w:r>
      <w:r w:rsidRPr="00CB19E2">
        <w:rPr>
          <w:rStyle w:val="Emphasis"/>
        </w:rPr>
        <w:t>for many years</w:t>
      </w:r>
      <w:r w:rsidRPr="00CB19E2">
        <w:rPr>
          <w:b/>
          <w:u w:val="single"/>
        </w:rPr>
        <w:t>.</w:t>
      </w:r>
      <w:r w:rsidRPr="00CB19E2">
        <w:rPr>
          <w:sz w:val="12"/>
        </w:rPr>
        <w:t>¶</w:t>
      </w:r>
      <w:r w:rsidRPr="00CB19E2">
        <w:rPr>
          <w:b/>
          <w:sz w:val="12"/>
          <w:u w:val="single"/>
        </w:rPr>
        <w:t xml:space="preserve"> </w:t>
      </w:r>
      <w:r w:rsidRPr="00CB19E2">
        <w:rPr>
          <w:b/>
          <w:u w:val="single"/>
        </w:rPr>
        <w:t>If that is the case, Saudi Arabia’s oil will again be central to the global economy.</w:t>
      </w:r>
      <w:r w:rsidRPr="00CB19E2">
        <w:rPr>
          <w:sz w:val="16"/>
        </w:rPr>
        <w:t xml:space="preserve"> Specifically, the world may need Riyadh to invest the billions necessary to increase its production capacity to 15 million barrels a day.</w:t>
      </w:r>
      <w:r w:rsidRPr="00CB19E2">
        <w:rPr>
          <w:sz w:val="12"/>
        </w:rPr>
        <w:t>¶</w:t>
      </w:r>
      <w:r w:rsidRPr="00CB19E2">
        <w:rPr>
          <w:sz w:val="16"/>
        </w:rPr>
        <w:t xml:space="preserve"> But Kleinman doubts the Saudis will come to the rescue. Quite apart from any potential plan to increase capacity, Kleinman says that the Saudis won’t be able to supply even the full 12.5 million barrels a day of capacity that they claim they can produce. “Given that the market has never seen Saudi Arabia hold production over 10 million barrels a day, a combination of skepticism and caution seems warranted,” he writes.</w:t>
      </w:r>
      <w:r w:rsidRPr="00CB19E2">
        <w:rPr>
          <w:sz w:val="12"/>
        </w:rPr>
        <w:t>¶</w:t>
      </w:r>
      <w:r w:rsidRPr="00CB19E2">
        <w:rPr>
          <w:sz w:val="16"/>
        </w:rPr>
        <w:t xml:space="preserve"> Other analysts say that such worry is unwarranted—that US and other non-OPEC oil will continue to pour onto the market and smooth out the impact of disruptions without any added Saudi help. </w:t>
      </w:r>
      <w:r w:rsidRPr="00CB19E2">
        <w:rPr>
          <w:b/>
          <w:u w:val="single"/>
        </w:rPr>
        <w:t xml:space="preserve">But for now, the pessimists have the </w:t>
      </w:r>
      <w:r w:rsidRPr="00CB19E2">
        <w:rPr>
          <w:rStyle w:val="Emphasis"/>
        </w:rPr>
        <w:t>momentum</w:t>
      </w:r>
      <w:r w:rsidRPr="00CB19E2">
        <w:rPr>
          <w:b/>
          <w:u w:val="single"/>
        </w:rPr>
        <w:t xml:space="preserve"> on their side.</w:t>
      </w:r>
    </w:p>
    <w:p w:rsidR="00C0053E" w:rsidRPr="00CB19E2" w:rsidRDefault="00C0053E" w:rsidP="00C0053E">
      <w:pPr>
        <w:pStyle w:val="Heading4"/>
      </w:pPr>
      <w:r w:rsidRPr="00CB19E2">
        <w:t xml:space="preserve">Saudi WILL flood when oil is less in demand – Accesses quick timeframe </w:t>
      </w:r>
    </w:p>
    <w:p w:rsidR="00C0053E" w:rsidRPr="00CB19E2" w:rsidRDefault="00C0053E" w:rsidP="00C0053E">
      <w:r w:rsidRPr="00CB19E2">
        <w:rPr>
          <w:b/>
        </w:rPr>
        <w:t>Taqui 11</w:t>
      </w:r>
      <w:r w:rsidRPr="00CB19E2">
        <w:t xml:space="preserve"> </w:t>
      </w:r>
      <w:r w:rsidRPr="00CB19E2">
        <w:rPr>
          <w:sz w:val="16"/>
        </w:rPr>
        <w:t>(Jassim. Expert on Pakistan and South Asia at Electronic Media. “Saudi Arabia leads the move to bring down oil prices”. Pakistan Observer. 4 July 2011. http://pakobserver.net/detailnews.asp?id=101173)</w:t>
      </w:r>
    </w:p>
    <w:p w:rsidR="00C0053E" w:rsidRPr="00CB19E2" w:rsidRDefault="00C0053E" w:rsidP="00C0053E">
      <w:pPr>
        <w:rPr>
          <w:sz w:val="16"/>
        </w:rPr>
      </w:pPr>
      <w:r w:rsidRPr="00CB19E2">
        <w:rPr>
          <w:sz w:val="16"/>
        </w:rPr>
        <w:t xml:space="preserve">Monday, July 04, 2011 - Islamabad—Saudi Arabia has emerged as an international player and a savior by insisting on increasing the oil production to bring down the oil prices. It is supported by the State of Kuwait, United Arab Emirates and the State of Qatar. </w:t>
      </w:r>
      <w:r w:rsidRPr="00CB19E2">
        <w:rPr>
          <w:sz w:val="12"/>
        </w:rPr>
        <w:t>¶</w:t>
      </w:r>
      <w:r w:rsidRPr="00CB19E2">
        <w:rPr>
          <w:sz w:val="16"/>
        </w:rPr>
        <w:t xml:space="preserve"> </w:t>
      </w:r>
      <w:r w:rsidRPr="00CB19E2">
        <w:rPr>
          <w:b/>
          <w:u w:val="single"/>
        </w:rPr>
        <w:t xml:space="preserve">Prince Turki Al-Faisal has stated that </w:t>
      </w:r>
      <w:r w:rsidRPr="00CB19E2">
        <w:rPr>
          <w:rStyle w:val="Emphasis"/>
        </w:rPr>
        <w:t>Saudi Arabia can flood the international market with oil to bring down the prices.</w:t>
      </w:r>
      <w:r w:rsidRPr="00CB19E2">
        <w:rPr>
          <w:b/>
          <w:u w:val="single"/>
        </w:rPr>
        <w:t xml:space="preserve"> Saudi Arabia has the capacity to achieve this feat</w:t>
      </w:r>
      <w:r w:rsidRPr="00CB19E2">
        <w:rPr>
          <w:sz w:val="16"/>
        </w:rPr>
        <w:t xml:space="preserve">. It has a spare production capacity of 4 million barrel per day. </w:t>
      </w:r>
      <w:r w:rsidRPr="00CB19E2">
        <w:rPr>
          <w:b/>
          <w:u w:val="single"/>
        </w:rPr>
        <w:t xml:space="preserve">It is the world leading oil producer and can achieve what it promises. It has also the financial resources to further expand oil production at a fairly </w:t>
      </w:r>
      <w:r w:rsidRPr="00CB19E2">
        <w:rPr>
          <w:rStyle w:val="Emphasis"/>
        </w:rPr>
        <w:t>quick time.</w:t>
      </w:r>
      <w:r w:rsidRPr="00CB19E2">
        <w:rPr>
          <w:b/>
          <w:u w:val="single"/>
        </w:rPr>
        <w:t xml:space="preserve"> </w:t>
      </w:r>
      <w:r w:rsidRPr="00CB19E2">
        <w:rPr>
          <w:sz w:val="12"/>
        </w:rPr>
        <w:t>¶</w:t>
      </w:r>
      <w:r w:rsidRPr="00CB19E2">
        <w:rPr>
          <w:b/>
          <w:sz w:val="12"/>
          <w:u w:val="single"/>
        </w:rPr>
        <w:t xml:space="preserve"> </w:t>
      </w:r>
      <w:r w:rsidRPr="00CB19E2">
        <w:rPr>
          <w:rStyle w:val="Emphasis"/>
        </w:rPr>
        <w:t>The decision has already been taken</w:t>
      </w:r>
      <w:r w:rsidRPr="00CB19E2">
        <w:rPr>
          <w:sz w:val="16"/>
        </w:rPr>
        <w:t xml:space="preserve">. This decision is expected to be enhanced when Kuwait, UAE and Qatar would follow suit as per a tacit agreement between the four oil producing countries. </w:t>
      </w:r>
      <w:r w:rsidRPr="00CB19E2">
        <w:rPr>
          <w:b/>
          <w:u w:val="single"/>
        </w:rPr>
        <w:t>With huge quantities of oil are floated in international market, other oil producing nations would be compelled to reduce oil prices so as not to lose their traditional markets.</w:t>
      </w:r>
      <w:r w:rsidRPr="00CB19E2">
        <w:rPr>
          <w:sz w:val="16"/>
        </w:rPr>
        <w:t xml:space="preserve"> </w:t>
      </w:r>
      <w:r w:rsidRPr="00CB19E2">
        <w:rPr>
          <w:sz w:val="12"/>
        </w:rPr>
        <w:t>¶</w:t>
      </w:r>
      <w:r w:rsidRPr="00CB19E2">
        <w:rPr>
          <w:sz w:val="16"/>
        </w:rPr>
        <w:t xml:space="preserve"> Substantial decrease in oil prices can help end the global recession. Recently, oil prices have started to decline, the moderated oil prices have helped Japan recovering from the earthquake and its effect on the global supply chain. </w:t>
      </w:r>
      <w:r w:rsidRPr="00CB19E2">
        <w:rPr>
          <w:sz w:val="12"/>
        </w:rPr>
        <w:t>¶</w:t>
      </w:r>
      <w:r w:rsidRPr="00CB19E2">
        <w:rPr>
          <w:sz w:val="16"/>
        </w:rPr>
        <w:t xml:space="preserve"> According to the Saudi billionaire ($6.1 billion worth business) Prince Al-Waleed bin Talal, the oil prices would go down further to $60-$80 per barrel. The prince is well connected to the inner circles and the decision makers being the nephew of the Saudi King Abdullah bin Abdul Aziz Al-Saud. </w:t>
      </w:r>
      <w:r w:rsidRPr="00CB19E2">
        <w:rPr>
          <w:sz w:val="12"/>
        </w:rPr>
        <w:t>¶</w:t>
      </w:r>
      <w:r w:rsidRPr="00CB19E2">
        <w:rPr>
          <w:sz w:val="16"/>
        </w:rPr>
        <w:t xml:space="preserve"> Oil price hike has devastated world economy, leading to a sharp reduction of 1 percent in global GDP. This loss goes up to 4 percent for poor countries like Pakistan. This means a loss of $ 500 billion from a world economy, which is still recovering from a financial and economic crisis.</w:t>
      </w:r>
      <w:r w:rsidRPr="00CB19E2">
        <w:rPr>
          <w:sz w:val="12"/>
        </w:rPr>
        <w:t>¶</w:t>
      </w:r>
      <w:r w:rsidRPr="00CB19E2">
        <w:rPr>
          <w:sz w:val="16"/>
        </w:rPr>
        <w:t xml:space="preserve"> The reduction in the world GDP is because higher oil prices transfer money from countries with a higher tendency to spend to countries with a lower propensity to use. </w:t>
      </w:r>
      <w:r w:rsidRPr="00CB19E2">
        <w:rPr>
          <w:sz w:val="12"/>
        </w:rPr>
        <w:t>¶</w:t>
      </w:r>
      <w:r w:rsidRPr="00CB19E2">
        <w:rPr>
          <w:sz w:val="16"/>
        </w:rPr>
        <w:t xml:space="preserve"> Oil prices volatility reduces investment and income leading also to adverse effects on financial markets. It has produced new terms for trade, hitting badly poor countries. The poor countries are compelled to knock the doors of the IMF to obtain funds to finance their oil import. Their debts accumulate , unemployment increases, unrest and chaos rise and economic activities substantially curbed. </w:t>
      </w:r>
      <w:r w:rsidRPr="00CB19E2">
        <w:rPr>
          <w:sz w:val="12"/>
        </w:rPr>
        <w:t>¶</w:t>
      </w:r>
      <w:r w:rsidRPr="00CB19E2">
        <w:rPr>
          <w:sz w:val="16"/>
        </w:rPr>
        <w:t xml:space="preserve"> Pakistan has suffered immensely as a result of hike in oil prices. The import oil bill during the current financial year is estimated to be $14.06 billion, the single largest burden on foreign exchange reserves. Even developed nations are suffering from inflated oil prices.</w:t>
      </w:r>
      <w:r w:rsidRPr="00CB19E2">
        <w:rPr>
          <w:sz w:val="12"/>
        </w:rPr>
        <w:t>¶</w:t>
      </w:r>
      <w:r w:rsidRPr="00CB19E2">
        <w:rPr>
          <w:sz w:val="16"/>
        </w:rPr>
        <w:t xml:space="preserve"> Crude oil is a strategic commodity. It should not be left to oil companies to manipulate its prices and blackmail the oil consumers. The entire international community should, therefore, support the Saudi initiative to bring down the oil prices.</w:t>
      </w:r>
    </w:p>
    <w:p w:rsidR="00C0053E" w:rsidRPr="00CB19E2" w:rsidRDefault="00C0053E" w:rsidP="00C0053E">
      <w:pPr>
        <w:pStyle w:val="Heading4"/>
      </w:pPr>
      <w:r w:rsidRPr="00CB19E2">
        <w:t>Saudi will have to flood the market and the royal family will endorse this nationalist image</w:t>
      </w:r>
    </w:p>
    <w:p w:rsidR="00C0053E" w:rsidRPr="00CB19E2" w:rsidRDefault="00C0053E" w:rsidP="00C0053E">
      <w:r w:rsidRPr="00CB19E2">
        <w:rPr>
          <w:b/>
        </w:rPr>
        <w:t>Rahemtulla 13</w:t>
      </w:r>
      <w:r w:rsidRPr="00CB19E2">
        <w:rPr>
          <w:sz w:val="16"/>
        </w:rPr>
        <w:t xml:space="preserve"> (Karim. His undergraduate studies were completed in Economics/Foreign Languages, and his graduate coursework was completed in Finance. “Will Saudi Arabia Go Nuclear With An Oil Supply Shock?”. Oil &amp; Energy Daily. 30 July 2013. http://www.oilandenergydaily.com/2013/07/30/saudi-arabia-oil-supply)//JuneC//</w:t>
      </w:r>
    </w:p>
    <w:p w:rsidR="00C0053E" w:rsidRPr="00CB19E2" w:rsidRDefault="00C0053E" w:rsidP="00C0053E">
      <w:pPr>
        <w:rPr>
          <w:sz w:val="16"/>
        </w:rPr>
      </w:pPr>
      <w:r w:rsidRPr="00CB19E2">
        <w:rPr>
          <w:sz w:val="16"/>
        </w:rPr>
        <w:t xml:space="preserve">Saudi Arabia is home to the world’s most prolific, consistent daily production of crude oil and the second-largest reserves in the world. The kingdom currently produces 12.5 million barrels per day. It has the capacity to produce another 2.5 million barrels per day. </w:t>
      </w:r>
      <w:r w:rsidRPr="00CB19E2">
        <w:rPr>
          <w:b/>
          <w:u w:val="single"/>
        </w:rPr>
        <w:t>There just isn’t enough demand at current prices.</w:t>
      </w:r>
      <w:r w:rsidRPr="00CB19E2">
        <w:rPr>
          <w:sz w:val="12"/>
        </w:rPr>
        <w:t xml:space="preserve">¶ </w:t>
      </w:r>
      <w:r w:rsidRPr="00CB19E2">
        <w:rPr>
          <w:sz w:val="16"/>
        </w:rPr>
        <w:t>Through its influence over OPEC, it can pretty much set the price for more than one third of the world’s daily oil usage of around 100 million barrels.</w:t>
      </w:r>
      <w:r w:rsidRPr="00CB19E2">
        <w:rPr>
          <w:sz w:val="12"/>
        </w:rPr>
        <w:t xml:space="preserve">¶ </w:t>
      </w:r>
      <w:r w:rsidRPr="00CB19E2">
        <w:rPr>
          <w:sz w:val="16"/>
        </w:rPr>
        <w:t>So even if it doesn’t sell as much oil to the United States – most of our imports come from Canada, Venezuela and Mexico – Saudi Arabia is still a major factor in the price of the oil that we consume.</w:t>
      </w:r>
      <w:r w:rsidRPr="00CB19E2">
        <w:rPr>
          <w:sz w:val="12"/>
        </w:rPr>
        <w:t xml:space="preserve">¶ </w:t>
      </w:r>
      <w:r w:rsidRPr="00CB19E2">
        <w:rPr>
          <w:b/>
          <w:u w:val="single"/>
        </w:rPr>
        <w:t>More importantly, the Saudi royal family will do anything to maintain their grip on their kingdom, as well as their own personal power, prestige and wealth. If that means selling oil at a loss, so be it.</w:t>
      </w:r>
      <w:r w:rsidRPr="00CB19E2">
        <w:rPr>
          <w:b/>
          <w:sz w:val="12"/>
          <w:u w:val="single"/>
        </w:rPr>
        <w:t>¶</w:t>
      </w:r>
      <w:r w:rsidRPr="00CB19E2">
        <w:rPr>
          <w:sz w:val="12"/>
        </w:rPr>
        <w:t xml:space="preserve"> </w:t>
      </w:r>
      <w:r w:rsidRPr="00CB19E2">
        <w:rPr>
          <w:rStyle w:val="Emphasis"/>
        </w:rPr>
        <w:t>The kingdom has NO other source of income and NO other choice.</w:t>
      </w:r>
      <w:r w:rsidRPr="00CB19E2">
        <w:rPr>
          <w:b/>
          <w:u w:val="single"/>
        </w:rPr>
        <w:t xml:space="preserve"> If Saudi Arabia were to feel a genuine threat, it could open the spigot and flood the market… literally. The other OPEC members would follow suit, as most are in the same boat as Saudi Arabia – with no other source of revenue and leaderships that are dependent on the largesse from oil sales.</w:t>
      </w:r>
      <w:r w:rsidRPr="00CB19E2">
        <w:rPr>
          <w:b/>
          <w:sz w:val="12"/>
          <w:u w:val="single"/>
        </w:rPr>
        <w:t>¶</w:t>
      </w:r>
      <w:r w:rsidRPr="00CB19E2">
        <w:rPr>
          <w:sz w:val="12"/>
        </w:rPr>
        <w:t xml:space="preserve"> </w:t>
      </w:r>
      <w:r w:rsidRPr="00CB19E2">
        <w:rPr>
          <w:sz w:val="16"/>
        </w:rPr>
        <w:t>And if you want to get an idea of what can happen in an industry when supply increases faster than demand, or when prices plunge by more than half, just look at what happened to natural gas prices over the past decade. Wells sit idle and companies cut back production.</w:t>
      </w:r>
      <w:r w:rsidRPr="00CB19E2">
        <w:rPr>
          <w:sz w:val="12"/>
        </w:rPr>
        <w:t xml:space="preserve">¶ </w:t>
      </w:r>
      <w:r w:rsidRPr="00CB19E2">
        <w:rPr>
          <w:sz w:val="16"/>
        </w:rPr>
        <w:t>So while oil may be trading at $106 per barrel today, it could just as easily be trading at half that price a few years from now, and that’s not even counting the increasing downward pressure from alternative energy sources like natural gas.</w:t>
      </w:r>
      <w:r w:rsidRPr="00CB19E2">
        <w:rPr>
          <w:sz w:val="12"/>
        </w:rPr>
        <w:t xml:space="preserve">¶ </w:t>
      </w:r>
      <w:r w:rsidRPr="00CB19E2">
        <w:rPr>
          <w:sz w:val="16"/>
        </w:rPr>
        <w:t>And that would deal a serious blow to the dream of U.S. energy independence.</w:t>
      </w:r>
      <w:r w:rsidRPr="00CB19E2">
        <w:rPr>
          <w:sz w:val="12"/>
        </w:rPr>
        <w:t xml:space="preserve">¶ </w:t>
      </w:r>
      <w:r w:rsidRPr="00CB19E2">
        <w:rPr>
          <w:sz w:val="16"/>
        </w:rPr>
        <w:t>And “the chase” continues.</w:t>
      </w:r>
    </w:p>
    <w:p w:rsidR="00841DA5" w:rsidRPr="00CB19E2" w:rsidRDefault="00841DA5" w:rsidP="00841DA5">
      <w:pPr>
        <w:pStyle w:val="Heading4"/>
      </w:pPr>
      <w:r w:rsidRPr="00CB19E2">
        <w:t xml:space="preserve">New energy sources cause OPEC to flood the market </w:t>
      </w:r>
    </w:p>
    <w:p w:rsidR="00841DA5" w:rsidRPr="00CB19E2" w:rsidRDefault="00841DA5" w:rsidP="00841DA5">
      <w:r w:rsidRPr="00CB19E2">
        <w:rPr>
          <w:rStyle w:val="StyleStyleBold12pt"/>
        </w:rPr>
        <w:t>Flynn 12</w:t>
      </w:r>
      <w:r w:rsidRPr="00CB19E2">
        <w:t xml:space="preserve"> (Phil, senior energy analyst at The PRICE Futures Group,“OPEC feeling pressure from alternative resources,” 1/4/12, http://www.futuresmag.com/2012/01/04/opec-feeling-pressure-from-alternative-resources)//KZ</w:t>
      </w:r>
    </w:p>
    <w:p w:rsidR="00841DA5" w:rsidRPr="00CB19E2" w:rsidRDefault="00841DA5" w:rsidP="00841DA5">
      <w:pPr>
        <w:rPr>
          <w:rStyle w:val="StyleBoldUnderline"/>
        </w:rPr>
      </w:pPr>
      <w:r w:rsidRPr="00CB19E2">
        <w:rPr>
          <w:sz w:val="16"/>
        </w:rPr>
        <w:t xml:space="preserve">What Is Keeping OPEC Up at Night? For OPEC life should be good! Oil prices are trading over $100 a barrel, their production is at a three year high and the money keeps rolling in. Life should be good, should it not be? Well the truth is, OPEC is going through a lot of sleepless nights and it doesn't really have anything to do with Iran but it has a lot to do with the unconventional oil and gas production. You see </w:t>
      </w:r>
      <w:r w:rsidRPr="00CB19E2">
        <w:rPr>
          <w:rStyle w:val="StyleBoldUnderline"/>
        </w:rPr>
        <w:t>OPEC's desire to produce as much oil as they can has</w:t>
      </w:r>
      <w:r w:rsidRPr="00CB19E2">
        <w:rPr>
          <w:sz w:val="16"/>
        </w:rPr>
        <w:t xml:space="preserve"> little </w:t>
      </w:r>
      <w:r w:rsidRPr="00CB19E2">
        <w:rPr>
          <w:rStyle w:val="StyleBoldUnderline"/>
        </w:rPr>
        <w:t>to do</w:t>
      </w:r>
      <w:r w:rsidRPr="00CB19E2">
        <w:rPr>
          <w:sz w:val="16"/>
        </w:rPr>
        <w:t xml:space="preserve"> </w:t>
      </w:r>
      <w:r w:rsidRPr="00CB19E2">
        <w:rPr>
          <w:rStyle w:val="StyleBoldUnderline"/>
        </w:rPr>
        <w:t>with</w:t>
      </w:r>
      <w:r w:rsidRPr="00CB19E2">
        <w:rPr>
          <w:sz w:val="16"/>
        </w:rPr>
        <w:t xml:space="preserve"> Iran or even high oil prices. In fact it may be </w:t>
      </w:r>
      <w:r w:rsidRPr="00CB19E2">
        <w:rPr>
          <w:rStyle w:val="StyleBoldUnderline"/>
        </w:rPr>
        <w:t>their</w:t>
      </w:r>
      <w:r w:rsidRPr="00CB19E2">
        <w:rPr>
          <w:sz w:val="16"/>
        </w:rPr>
        <w:t xml:space="preserve"> </w:t>
      </w:r>
      <w:r w:rsidRPr="00CB19E2">
        <w:rPr>
          <w:rStyle w:val="StyleBoldUnderline"/>
        </w:rPr>
        <w:t>desire to hang on to their precious market share as unconventional energy sources are starting to cut into their current and future economic prospects. Whether you are talking about tar Canadian oil sands or shale gas and oil production, all of it is making life for OPEC's monopoly look less solid.</w:t>
      </w:r>
      <w:r w:rsidRPr="00CB19E2">
        <w:rPr>
          <w:sz w:val="16"/>
        </w:rPr>
        <w:t xml:space="preserve"> Not only will OPEC matter less, but the competition from </w:t>
      </w:r>
      <w:r w:rsidRPr="00CB19E2">
        <w:rPr>
          <w:rStyle w:val="StyleBoldUnderline"/>
        </w:rPr>
        <w:t xml:space="preserve">these new sources of energy may create more tension in an already unhappy population as many OPEC governments rely on oil money to run their governments and to stay in power. </w:t>
      </w:r>
      <w:r w:rsidRPr="00CB19E2">
        <w:rPr>
          <w:sz w:val="16"/>
        </w:rPr>
        <w:t xml:space="preserve">Obviously after the tumultuous year that we have just seen with the Arab Spring of discontent spreading through major OPEC producers, the prospect of having as much sway over global oil prices should make them all think about a new way of doing business – even Iran with all of the bluster and blow in the Strait of Hormuz. It is really just a ploy to rally the masses around a regime that the people are sick of. The Iranians of course do agree with the regime on one issue and that is their right to pursue a nuclear weapon. The Iranian regime has exploited the idea and now the attitude permeates Iranian society. While many hate the regime they still have some national pride when it comes to their nuclear ambitions. In fact that may be all they have. Besides they think, “Israel has one; why not us?” Yet the big buyers and consumers of oil and gas are no longer kissing OPEC’s feet begging them to pump more oil or begging to invest in their inestimable oil fields. In fact so far in 2012 the big money is moving away from OPEC and into North America and unconventional plays. Even China, OPEC's best hope, is investing big in alternative plays. Right after French oil group Total SA invested $2.3 billion into the development of U.S. shale gas reserves in Ohio, now China's Sinopec paid Devon Energy $2.2 billion for an interest in five different shale gas regions in the United States. Yet what should be more disturbing to OPEC is that China's real interest is to learn the shale production game and technique so they can exploit their own massive shale and unconventional resources. </w:t>
      </w:r>
      <w:r w:rsidRPr="00CB19E2">
        <w:rPr>
          <w:rStyle w:val="StyleBoldUnderline"/>
        </w:rPr>
        <w:t>Is it any wonder why OPEC is reluctant to lose customers by denying them oil? Bloomberg News reported that, "Crude production by</w:t>
      </w:r>
      <w:r w:rsidRPr="00CB19E2">
        <w:rPr>
          <w:sz w:val="16"/>
        </w:rPr>
        <w:t xml:space="preserve"> the</w:t>
      </w:r>
      <w:r w:rsidRPr="00CB19E2">
        <w:rPr>
          <w:rStyle w:val="StyleBoldUnderline"/>
        </w:rPr>
        <w:t xml:space="preserve"> O</w:t>
      </w:r>
      <w:r w:rsidRPr="00CB19E2">
        <w:rPr>
          <w:sz w:val="16"/>
        </w:rPr>
        <w:t xml:space="preserve">rganization of </w:t>
      </w:r>
      <w:r w:rsidRPr="00CB19E2">
        <w:rPr>
          <w:rStyle w:val="StyleBoldUnderline"/>
        </w:rPr>
        <w:t>P</w:t>
      </w:r>
      <w:r w:rsidRPr="00CB19E2">
        <w:rPr>
          <w:sz w:val="16"/>
        </w:rPr>
        <w:t xml:space="preserve">etroleum </w:t>
      </w:r>
      <w:r w:rsidRPr="00CB19E2">
        <w:rPr>
          <w:rStyle w:val="StyleBoldUnderline"/>
        </w:rPr>
        <w:t>E</w:t>
      </w:r>
      <w:r w:rsidRPr="00CB19E2">
        <w:rPr>
          <w:sz w:val="16"/>
        </w:rPr>
        <w:t xml:space="preserve">xporting </w:t>
      </w:r>
      <w:r w:rsidRPr="00CB19E2">
        <w:rPr>
          <w:rStyle w:val="StyleBoldUnderline"/>
        </w:rPr>
        <w:t>C</w:t>
      </w:r>
      <w:r w:rsidRPr="00CB19E2">
        <w:rPr>
          <w:sz w:val="16"/>
        </w:rPr>
        <w:t xml:space="preserve">ountries </w:t>
      </w:r>
      <w:r w:rsidRPr="00CB19E2">
        <w:rPr>
          <w:rStyle w:val="StyleBoldUnderline"/>
        </w:rPr>
        <w:t>rose to the highest level in three years in December,</w:t>
      </w:r>
      <w:r w:rsidRPr="00CB19E2">
        <w:rPr>
          <w:sz w:val="16"/>
        </w:rPr>
        <w:t xml:space="preserve"> led by surging Libyan output. They reported that </w:t>
      </w:r>
      <w:r w:rsidRPr="00CB19E2">
        <w:rPr>
          <w:rStyle w:val="StyleBoldUnderline"/>
        </w:rPr>
        <w:t>production increased 162,000 barrels</w:t>
      </w:r>
      <w:r w:rsidRPr="00CB19E2">
        <w:rPr>
          <w:sz w:val="16"/>
        </w:rPr>
        <w:t xml:space="preserve">, or 0.5 percent, to an average 30.667 million barrels </w:t>
      </w:r>
      <w:r w:rsidRPr="00CB19E2">
        <w:rPr>
          <w:rStyle w:val="StyleBoldUnderline"/>
        </w:rPr>
        <w:t>a day from</w:t>
      </w:r>
      <w:r w:rsidRPr="00CB19E2">
        <w:rPr>
          <w:sz w:val="16"/>
        </w:rPr>
        <w:t xml:space="preserve"> a revised 30.505 million, the most since November 2008, according to the survey of oil companies, producers and analysts. </w:t>
      </w:r>
      <w:r w:rsidRPr="00CB19E2">
        <w:rPr>
          <w:rStyle w:val="StyleBoldUnderline"/>
        </w:rPr>
        <w:t>Daily output by the 11 members with quotas, all except Iraq, climbed 167,000 barrels to 27.967 million</w:t>
      </w:r>
      <w:r w:rsidRPr="00CB19E2">
        <w:rPr>
          <w:sz w:val="16"/>
        </w:rPr>
        <w:t xml:space="preserve">, 3.122 million barrels above their former target." This is another reason why I am predicting a wide range for energy this year. Despite recent high prices, </w:t>
      </w:r>
      <w:r w:rsidRPr="00CB19E2">
        <w:rPr>
          <w:rStyle w:val="StyleBoldUnderline"/>
        </w:rPr>
        <w:t>a flood of new production and increasing oil output by many producers will help keep pressure on prices later in the year!</w:t>
      </w:r>
    </w:p>
    <w:p w:rsidR="009E4A9F" w:rsidRPr="00CB19E2" w:rsidRDefault="009E4A9F" w:rsidP="009E4A9F">
      <w:pPr>
        <w:pStyle w:val="Heading4"/>
      </w:pPr>
      <w:r w:rsidRPr="00CB19E2">
        <w:t>High oil prices key to maintain Saudi stability</w:t>
      </w:r>
    </w:p>
    <w:p w:rsidR="009E4A9F" w:rsidRPr="00CB19E2" w:rsidRDefault="009E4A9F" w:rsidP="009E4A9F">
      <w:pPr>
        <w:rPr>
          <w:rFonts w:cs="Arial"/>
          <w:sz w:val="26"/>
          <w:szCs w:val="26"/>
        </w:rPr>
      </w:pPr>
      <w:r w:rsidRPr="00CB19E2">
        <w:rPr>
          <w:rFonts w:cs="Arial"/>
          <w:b/>
          <w:bCs/>
          <w:sz w:val="26"/>
          <w:szCs w:val="26"/>
        </w:rPr>
        <w:t>Carey 12</w:t>
      </w:r>
      <w:r w:rsidRPr="00CB19E2">
        <w:rPr>
          <w:rFonts w:cs="Arial"/>
          <w:sz w:val="26"/>
          <w:szCs w:val="26"/>
        </w:rPr>
        <w:t> (Glen, Reporter – Bloomberg, “The Saudis Need Those High Oil Prices”, Bloomberg Businessweek, 2-23, </w:t>
      </w:r>
      <w:r w:rsidRPr="00CB19E2">
        <w:rPr>
          <w:rFonts w:cs="Arial"/>
          <w:color w:val="386EFF"/>
          <w:sz w:val="26"/>
          <w:szCs w:val="26"/>
          <w:u w:val="single" w:color="386EFF"/>
        </w:rPr>
        <w:t>http://www.businessweek.com/articles/2012-02-23/the-saudis-need-those-high-oil-prices</w:t>
      </w:r>
      <w:r w:rsidRPr="00CB19E2">
        <w:rPr>
          <w:rFonts w:cs="Arial"/>
          <w:sz w:val="26"/>
          <w:szCs w:val="26"/>
        </w:rPr>
        <w:t>)</w:t>
      </w:r>
    </w:p>
    <w:p w:rsidR="009E4A9F" w:rsidRPr="00CB19E2" w:rsidRDefault="009E4A9F" w:rsidP="009E4A9F">
      <w:pPr>
        <w:rPr>
          <w:rFonts w:cs="Arial"/>
          <w:sz w:val="16"/>
        </w:rPr>
      </w:pPr>
      <w:r w:rsidRPr="00CB19E2">
        <w:rPr>
          <w:rStyle w:val="StyleBoldUnderline"/>
          <w:sz w:val="24"/>
        </w:rPr>
        <w:t>The world last year watched to see if Saudi Arabia would suffer the same instability that swept away other regimes in the Middle East. The question now is whether the world’s largest oil supplier needs to raise prices to sustain ramped-up spending intended to calm its citizens.</w:t>
      </w:r>
      <w:r w:rsidRPr="00CB19E2">
        <w:rPr>
          <w:rFonts w:cs="Arial"/>
          <w:sz w:val="16"/>
        </w:rPr>
        <w:t xml:space="preserve"> Higher prices would be bad news for Western governments, which need affordable oil to nurture their economic recoveries.</w:t>
      </w:r>
      <w:r w:rsidRPr="00CB19E2">
        <w:rPr>
          <w:rFonts w:cs="Arial"/>
          <w:sz w:val="12"/>
        </w:rPr>
        <w:t>¶</w:t>
      </w:r>
      <w:r w:rsidRPr="00CB19E2">
        <w:rPr>
          <w:rFonts w:cs="Arial"/>
          <w:sz w:val="16"/>
        </w:rPr>
        <w:t xml:space="preserve"> </w:t>
      </w:r>
      <w:r w:rsidRPr="00CB19E2">
        <w:rPr>
          <w:rStyle w:val="StyleBoldUnderline"/>
          <w:sz w:val="24"/>
        </w:rPr>
        <w:t>The Saudis rarely spell out exactly what they are thinking on the topic, but there are signs their strategy has changed, and they are increasingly willing to raise prices.</w:t>
      </w:r>
      <w:r w:rsidRPr="00CB19E2">
        <w:rPr>
          <w:rFonts w:cs="Arial"/>
          <w:sz w:val="16"/>
        </w:rPr>
        <w:t xml:space="preserve"> Still, they seem not inclined to let prices go sky-high. A year ago Saudi oil minister Ali Al-Naimi said oil at $70 to $80 a barrel was fair. Then on Nov. 21, Al-Naimi said he was “very happy” with current crude prices; on that day oil traded close to $98 a barrel. Prices are now around $106 a barrel.</w:t>
      </w:r>
      <w:r w:rsidRPr="00CB19E2">
        <w:rPr>
          <w:rFonts w:cs="Arial"/>
          <w:sz w:val="12"/>
        </w:rPr>
        <w:t>¶</w:t>
      </w:r>
      <w:r w:rsidRPr="00CB19E2">
        <w:rPr>
          <w:rFonts w:cs="Arial"/>
          <w:sz w:val="16"/>
        </w:rPr>
        <w:t xml:space="preserve"> </w:t>
      </w:r>
      <w:r w:rsidRPr="00CB19E2">
        <w:rPr>
          <w:rStyle w:val="StyleBoldUnderline"/>
          <w:sz w:val="24"/>
        </w:rPr>
        <w:t>The evolving price targets have everything to do with the Saudis’ “budget needs” in response to the Arab Spring, says Robin Mills, an analyst at Manaar Energy Consulting in Dubai.</w:t>
      </w:r>
      <w:r w:rsidRPr="00CB19E2">
        <w:rPr>
          <w:rFonts w:cs="Arial"/>
          <w:sz w:val="16"/>
        </w:rPr>
        <w:t xml:space="preserve"> In February 2011, King Abdullah returned home from medical treatment in the U.S. to announce a spending plan that would quiet the restive parts of the Saudi population. </w:t>
      </w:r>
      <w:r w:rsidRPr="00CB19E2">
        <w:rPr>
          <w:sz w:val="16"/>
          <w:szCs w:val="16"/>
        </w:rPr>
        <w:t>By the end of 2011’s first quarter the kingdom had allocated $130 billion in additional spending to build homes and combat youth unemployment.</w:t>
      </w:r>
      <w:r w:rsidRPr="00CB19E2">
        <w:rPr>
          <w:rStyle w:val="StyleBoldUnderline"/>
          <w:sz w:val="24"/>
        </w:rPr>
        <w:t xml:space="preserve"> </w:t>
      </w:r>
      <w:r w:rsidRPr="00CB19E2">
        <w:rPr>
          <w:rFonts w:cs="Arial"/>
          <w:sz w:val="16"/>
        </w:rPr>
        <w:t xml:space="preserve">Government spending increased 28 percent last year to 804 billion riyals ($214 billion), while government revenue surged 51 percent, to 1.1 trillion riyals, according to Ministry of Finance Data. </w:t>
      </w:r>
      <w:r w:rsidRPr="00CB19E2">
        <w:rPr>
          <w:sz w:val="16"/>
          <w:szCs w:val="16"/>
        </w:rPr>
        <w:t>The spending has achieved its political purpose: The House of Saud’s eight-decade rule survived unscathed as Hosni Mubarak and Muammar Qaddafi were toppled, despite sporadic protests in the Shiite areas of Saudi Arabia’s Eastern Province. The Saudi economy expanded 6.8 percent in 2011, central bank data show</w:t>
      </w:r>
      <w:r w:rsidRPr="00CB19E2">
        <w:rPr>
          <w:rStyle w:val="StyleBoldUnderline"/>
          <w:sz w:val="24"/>
        </w:rPr>
        <w:t>.</w:t>
      </w:r>
      <w:r w:rsidRPr="00CB19E2">
        <w:rPr>
          <w:rFonts w:cs="Arial"/>
          <w:sz w:val="16"/>
        </w:rPr>
        <w:t xml:space="preserve"> Government employees were even awarded two months in bonus pay last year—an act of generosity that cost the government an extra 224 billion riyals over budgeted expenses.</w:t>
      </w:r>
      <w:r w:rsidRPr="00CB19E2">
        <w:rPr>
          <w:rFonts w:cs="Arial"/>
          <w:sz w:val="12"/>
        </w:rPr>
        <w:t>¶</w:t>
      </w:r>
      <w:r w:rsidRPr="00CB19E2">
        <w:rPr>
          <w:rFonts w:cs="Arial"/>
          <w:sz w:val="16"/>
        </w:rPr>
        <w:t xml:space="preserve"> </w:t>
      </w:r>
      <w:r w:rsidRPr="00CB19E2">
        <w:rPr>
          <w:rStyle w:val="StyleBoldUnderline"/>
          <w:sz w:val="24"/>
        </w:rPr>
        <w:t xml:space="preserve">Oil sales make up 80 percent of Saudi government revenue, says Faisal Hasan, head of research at Kuwait-based Global Investment House. Two years ago the kingdom needed an oil price per barrel of around $70 in order to pay for its budget without tipping into deficit. </w:t>
      </w:r>
      <w:r w:rsidRPr="00CB19E2">
        <w:rPr>
          <w:rFonts w:cs="Arial"/>
          <w:sz w:val="16"/>
        </w:rPr>
        <w:t>For 2011, the Saudis’ break-even oil price was estimated by the International Monetary Fund to have risen to $80 a barrel, a figure that will increase to $98 a barrel by 2016. Saudi Arabia will have to keep spending heavily if it is to create 3 million jobs over the next three years, King Abdullah’s stated goal. The Saudis are spending on defense too: the U.S. has agreed to sell the country 84 F-15 fighter jets for $29.4 billion.</w:t>
      </w:r>
      <w:r w:rsidRPr="00CB19E2">
        <w:rPr>
          <w:rFonts w:cs="Arial"/>
          <w:sz w:val="12"/>
        </w:rPr>
        <w:t>¶</w:t>
      </w:r>
      <w:r w:rsidRPr="00CB19E2">
        <w:rPr>
          <w:rFonts w:cs="Arial"/>
          <w:sz w:val="16"/>
        </w:rPr>
        <w:t xml:space="preserve"> Raising oil prices too high could backfire. </w:t>
      </w:r>
      <w:r w:rsidRPr="00CB19E2">
        <w:rPr>
          <w:rStyle w:val="StyleBoldUnderline"/>
          <w:sz w:val="24"/>
        </w:rPr>
        <w:t>The last global economic crisis caused prices to fall from nearly $150 a barrel in July 2008 to less than $40 by the end of that year. The possibility of that happening again has the Saudis trying to keep prices high but not so high they impair global growth.</w:t>
      </w:r>
      <w:r w:rsidRPr="00CB19E2">
        <w:rPr>
          <w:rFonts w:cs="Arial"/>
          <w:sz w:val="16"/>
        </w:rPr>
        <w:t xml:space="preserve"> Says Mills, “They don’t want prices to go above $100, and they are above $100 at the moment. Saudi Arabia pretty much is at a record production level and so is Kuwait. And the United Arab Emirates have been increasing too. So the Gulf allies are trying to maintain relative moderate prices.” The Iranians and Venezuelans, members of OPEC but traditional adversaries of the Saudis, have no interest in a lower price. The Saudis have a precarious balancing act to pull off.</w:t>
      </w:r>
    </w:p>
    <w:p w:rsidR="009E4A9F" w:rsidRPr="00CB19E2" w:rsidRDefault="009E4A9F" w:rsidP="009E4A9F">
      <w:pPr>
        <w:pStyle w:val="Heading4"/>
      </w:pPr>
      <w:r w:rsidRPr="00CB19E2">
        <w:t>High oil prices are key to maintain the Saudi social compact</w:t>
      </w:r>
    </w:p>
    <w:p w:rsidR="009E4A9F" w:rsidRPr="00CB19E2" w:rsidRDefault="009E4A9F" w:rsidP="009E4A9F">
      <w:pPr>
        <w:rPr>
          <w:rStyle w:val="StyleBoldUnderline"/>
        </w:rPr>
      </w:pPr>
      <w:r w:rsidRPr="00CB19E2">
        <w:rPr>
          <w:rStyle w:val="Heading4Char"/>
        </w:rPr>
        <w:br/>
      </w:r>
      <w:r w:rsidRPr="00CB19E2">
        <w:rPr>
          <w:rStyle w:val="StyleStyleBold12pt"/>
        </w:rPr>
        <w:t>Allam 12</w:t>
      </w:r>
      <w:r w:rsidRPr="00CB19E2">
        <w:rPr>
          <w:rFonts w:cs="Arial"/>
          <w:color w:val="222222"/>
          <w:sz w:val="20"/>
          <w:szCs w:val="20"/>
          <w:shd w:val="clear" w:color="auto" w:fill="FFFFFF"/>
        </w:rPr>
        <w:t> (Abeer, Correspondent – Financial Times, “Saudi Arabia: In a restless realm”, Financial Times, 8-26, Proquest)</w:t>
      </w:r>
    </w:p>
    <w:p w:rsidR="009E4A9F" w:rsidRPr="00CB19E2" w:rsidRDefault="009E4A9F" w:rsidP="009E4A9F">
      <w:pPr>
        <w:rPr>
          <w:sz w:val="8"/>
        </w:rPr>
      </w:pPr>
      <w:r w:rsidRPr="00CB19E2">
        <w:rPr>
          <w:rStyle w:val="StyleBoldUnderline"/>
        </w:rPr>
        <w:t>Saudi Arabia’s absolute monarchy watched the demise of its close ally, President Hosni Mubarak, with alarm</w:t>
      </w:r>
      <w:r w:rsidRPr="00CB19E2">
        <w:rPr>
          <w:sz w:val="8"/>
        </w:rPr>
        <w:t xml:space="preserve">. The Al Sauds had sought to avoid this dramatic moment of change in the Arab world, even pleading with their American friends to save the Egyptian despot’s regime. </w:t>
      </w:r>
      <w:r w:rsidRPr="00CB19E2">
        <w:rPr>
          <w:rStyle w:val="StyleBoldUnderline"/>
        </w:rPr>
        <w:t>Eighteen months on, however, the conservative rulers of the world’s largest oil producer and the biggest Arab economy are learning to adapt</w:t>
      </w:r>
      <w:r w:rsidRPr="00CB19E2">
        <w:rPr>
          <w:sz w:val="8"/>
        </w:rPr>
        <w:t xml:space="preserve">. The country last month became the first to host Mohamed Morsi, Mr Mubarak’s successor, even though he was the candidate of the Muslim Brotherhood, an Islamist organisation Riyadh views with great suspicion. Driven by its customary pragmatism – and the need to keep Egypt on its side in the multiple crises facing the region – Saudi Arabia appears to be coming to terms with the new realities. “Whoever is the Egyptian president, [the Saudis] know they have to deal with Egypt and have good relations with Egypt,” says Jamal Khashoggi, a prominent Saudi commentator. “Saudi Arabia is totally pragmatic.” A similar approach characterises its policy towards Syria. Riyadh fears the civil war could lead to the replacement of President Bashar al-Assad with an Islamist – yet for almost a year it has been among the most vocal advocates of the opposition, and one of the few countries believed to be supplying rebels with money and weapons. It sees the toppling of Mr Assad as a way of weakening Iran, an ambitious regional rival with whom Mr Assad is allied. Meanwhile the most urgent regional crisis – Iran’s pursuit of a nuclear programme and its perceived desire to dominate the Gulf – has intensified. The failure of Tehran’s negotiations with world powers has heightened the prospect of Israeli attacks that would further unsettle the region. As a result, Saudi Arabia today faces one of its most difficult periods since it was founded 80 years ago. The domestic situation compounds the problems. </w:t>
      </w:r>
      <w:r w:rsidRPr="00CB19E2">
        <w:rPr>
          <w:rStyle w:val="StyleBoldUnderline"/>
        </w:rPr>
        <w:t xml:space="preserve">An ageing monarchy resistant to political change must focus on appeasing a young population – increasingly connected to the outside world </w:t>
      </w:r>
      <w:r w:rsidRPr="00CB19E2">
        <w:rPr>
          <w:sz w:val="8"/>
        </w:rPr>
        <w:t xml:space="preserve">– concerned about transparency in government decision-making; the distribution of the country’s resources, </w:t>
      </w:r>
      <w:r w:rsidRPr="00CB19E2">
        <w:rPr>
          <w:rStyle w:val="StyleBoldUnderline"/>
        </w:rPr>
        <w:t xml:space="preserve">including </w:t>
      </w:r>
      <w:r w:rsidRPr="00CB19E2">
        <w:rPr>
          <w:sz w:val="8"/>
        </w:rPr>
        <w:t>oil</w:t>
      </w:r>
      <w:r w:rsidRPr="00CB19E2">
        <w:rPr>
          <w:rStyle w:val="StyleBoldUnderline"/>
        </w:rPr>
        <w:t xml:space="preserve"> wealth and land; and a dearth of jobs. </w:t>
      </w:r>
      <w:r w:rsidRPr="00CB19E2">
        <w:rPr>
          <w:sz w:val="8"/>
        </w:rPr>
        <w:t>Oil</w:t>
      </w:r>
      <w:r w:rsidRPr="00CB19E2">
        <w:rPr>
          <w:rStyle w:val="StyleBoldUnderline"/>
        </w:rPr>
        <w:t xml:space="preserve"> prices, currently above $110 a barrel, have provided Saudi Arabia with a fiscal cushio</w:t>
      </w:r>
      <w:r w:rsidRPr="00CB19E2">
        <w:rPr>
          <w:sz w:val="8"/>
        </w:rPr>
        <w:t xml:space="preserve">n. The central bank’s net foreign assets rose to a record $591bn in June from roughly half that level five years ago. </w:t>
      </w:r>
      <w:r w:rsidRPr="00CB19E2">
        <w:rPr>
          <w:rStyle w:val="StyleBoldUnderline"/>
        </w:rPr>
        <w:t>The International Monetary Fund’s 2012 economic growt</w:t>
      </w:r>
      <w:r w:rsidRPr="00CB19E2">
        <w:rPr>
          <w:sz w:val="8"/>
        </w:rPr>
        <w:t xml:space="preserve">h forecast is 6 per cent, a contrast with the outlook for struggling western states. </w:t>
      </w:r>
      <w:r w:rsidRPr="00CB19E2">
        <w:rPr>
          <w:rStyle w:val="StyleBoldUnderline"/>
        </w:rPr>
        <w:t xml:space="preserve">But the country is still heavily dependent on </w:t>
      </w:r>
      <w:r w:rsidRPr="00CB19E2">
        <w:rPr>
          <w:sz w:val="8"/>
        </w:rPr>
        <w:t>oil</w:t>
      </w:r>
      <w:r w:rsidRPr="00CB19E2">
        <w:rPr>
          <w:rStyle w:val="StyleBoldUnderline"/>
        </w:rPr>
        <w:t>; non-</w:t>
      </w:r>
      <w:r w:rsidRPr="00CB19E2">
        <w:rPr>
          <w:sz w:val="8"/>
        </w:rPr>
        <w:t>oil</w:t>
      </w:r>
      <w:r w:rsidRPr="00CB19E2">
        <w:rPr>
          <w:rStyle w:val="StyleBoldUnderline"/>
        </w:rPr>
        <w:t xml:space="preserve"> exports represented only 12 per cent of the total last year</w:t>
      </w:r>
      <w:r w:rsidRPr="00CB19E2">
        <w:rPr>
          <w:sz w:val="8"/>
        </w:rPr>
        <w:t>. Saudi Arabia charts “Saudi Arabia has faced several challenges throughout its history, but after the Arab spring these challenges have become greater,” says Hassan al-Mostafa, a Saudi writer. “</w:t>
      </w:r>
      <w:r w:rsidRPr="00CB19E2">
        <w:rPr>
          <w:rStyle w:val="StyleBoldUnderline"/>
        </w:rPr>
        <w:t xml:space="preserve">This is an extraordinary internal and external situation but they are trying to control it [by] using the </w:t>
      </w:r>
      <w:r w:rsidRPr="00CB19E2">
        <w:rPr>
          <w:sz w:val="8"/>
        </w:rPr>
        <w:t>oil</w:t>
      </w:r>
      <w:r w:rsidRPr="00CB19E2">
        <w:rPr>
          <w:rStyle w:val="StyleBoldUnderline"/>
        </w:rPr>
        <w:t xml:space="preserve"> bonanza and by ensuring a smooth transition of power</w:t>
      </w:r>
      <w:r w:rsidRPr="00CB19E2">
        <w:rPr>
          <w:sz w:val="8"/>
        </w:rPr>
        <w:t xml:space="preserve">.” On that score, the royal family has its own troubles. </w:t>
      </w:r>
      <w:r w:rsidRPr="00CB19E2">
        <w:rPr>
          <w:rStyle w:val="StyleBoldUnderline"/>
        </w:rPr>
        <w:t>King Abdullah, 88, remains active and continues to attend</w:t>
      </w:r>
      <w:r w:rsidRPr="00CB19E2">
        <w:rPr>
          <w:sz w:val="8"/>
        </w:rPr>
        <w:t xml:space="preserve"> meetings – but he has lost two of his appointed heirs since the onset of the Arab awakening. Their replacement, 76-year-old defence minister Prince Salman, is likely to pursue a similar path to King Abdullah, who has sought to improve the efficiency of the economy but shows little interest in political change, although </w:t>
      </w:r>
      <w:r w:rsidRPr="00CB19E2">
        <w:rPr>
          <w:rStyle w:val="StyleBoldUnderline"/>
        </w:rPr>
        <w:t>he has expanded freedom of speech and given women the right to vote. The crown prince “understands the crises</w:t>
      </w:r>
      <w:r w:rsidRPr="00CB19E2">
        <w:rPr>
          <w:sz w:val="8"/>
        </w:rPr>
        <w:t xml:space="preserve"> facing the state”, says one Saudi reformer. “He listens, he negotiates, and he has taken a more diplomatic approach with the opposition than some others, but he is hardly a political reformer.” Professor Gregory Gause of the </w:t>
      </w:r>
      <w:r w:rsidRPr="00CB19E2">
        <w:rPr>
          <w:rStyle w:val="StyleBoldUnderline"/>
        </w:rPr>
        <w:t xml:space="preserve">University of Vermont highlights four priorities for Prince Salman. Alongside keeping </w:t>
      </w:r>
      <w:r w:rsidRPr="00CB19E2">
        <w:rPr>
          <w:sz w:val="8"/>
        </w:rPr>
        <w:t>the political situation quiet in neighbouring states and checking Iran’s ambitions, these include “dealing with the aftermath of the Arab spring, which means spending money the king has already promised” and “continuing to bl</w:t>
      </w:r>
      <w:r w:rsidRPr="00CB19E2">
        <w:rPr>
          <w:rStyle w:val="StyleBoldUnderline"/>
        </w:rPr>
        <w:t xml:space="preserve">ock any kind of political mobilisation at home”. Saudi officials assert that the kingdom’s </w:t>
      </w:r>
      <w:r w:rsidRPr="00CB19E2">
        <w:rPr>
          <w:sz w:val="8"/>
        </w:rPr>
        <w:t xml:space="preserve">social and political stability arises from a form of “tribal democracy” seldom appreciated by the west. The royal family, they argue, is deeply entwined with the public, unlike the Arab presidents toppled last year. </w:t>
      </w:r>
      <w:r w:rsidRPr="00CB19E2">
        <w:rPr>
          <w:rStyle w:val="StyleBoldUnderline"/>
        </w:rPr>
        <w:t>But it also draws upon a religious establishment</w:t>
      </w:r>
      <w:r w:rsidRPr="00CB19E2">
        <w:rPr>
          <w:sz w:val="8"/>
        </w:rPr>
        <w:t xml:space="preserve"> with which it is closely allied, a potent security apparatus, and a tendency to distribute </w:t>
      </w:r>
      <w:r w:rsidRPr="00CB19E2">
        <w:rPr>
          <w:rStyle w:val="StyleBoldUnderline"/>
        </w:rPr>
        <w:t>oil</w:t>
      </w:r>
      <w:r w:rsidRPr="00CB19E2">
        <w:rPr>
          <w:sz w:val="8"/>
        </w:rPr>
        <w:t xml:space="preserve"> wealth in response to crises. </w:t>
      </w:r>
      <w:r w:rsidRPr="00CB19E2">
        <w:rPr>
          <w:rStyle w:val="StyleBoldUnderline"/>
        </w:rPr>
        <w:t>Inspired by the Arab uprisings, reformers including writers, clerics, human rights activists and professors in February last year petitioned King Abdullah to establish a constitutional</w:t>
      </w:r>
      <w:r w:rsidRPr="00CB19E2">
        <w:rPr>
          <w:sz w:val="8"/>
        </w:rPr>
        <w:t xml:space="preserve"> monarchy. The calls were ignored – but he soon afterwards announced subsidy packages worth $130bn in salary rises for civil servants, and housing and unemployment benefits. He also allocated funds to clerics who had declared protests were against Islam, and outlawed criticism of them. In addition, an anti-corruption authority was established to monitor public spending. There is, however, no clear mechanism for scrutinising the spending of the royal family or the source of its wealth and extensive land ownership by influential families that stirs anger among a population struggling with steep property prices. </w:t>
      </w:r>
      <w:r w:rsidRPr="00CB19E2">
        <w:rPr>
          <w:rStyle w:val="StyleBoldUnderline"/>
        </w:rPr>
        <w:t>A crackdown on activists, especially those who called for a constitutional monarchy, has grown increasingly severe.</w:t>
      </w:r>
      <w:r w:rsidRPr="00CB19E2">
        <w:rPr>
          <w:sz w:val="8"/>
        </w:rPr>
        <w:t xml:space="preserve"> High-profile cases include that of Mohamed al-Bajady, sentenced in April to four years in prison for helping to establish a human rights group. </w:t>
      </w:r>
      <w:r w:rsidRPr="00CB19E2">
        <w:rPr>
          <w:rStyle w:val="StyleBoldUnderline"/>
        </w:rPr>
        <w:t>The most persistent dissent has been in the oil-rich Eastern Province,</w:t>
      </w:r>
      <w:r w:rsidRPr="00CB19E2">
        <w:rPr>
          <w:sz w:val="8"/>
        </w:rPr>
        <w:t xml:space="preserve"> where the Shia minority has long complained of discrimination. Protests broke out in February last year as the families of several prisoners held on terrorism charges since 1996 demanded the trial or release of their relatives. </w:t>
      </w:r>
      <w:r w:rsidRPr="00CB19E2">
        <w:rPr>
          <w:rStyle w:val="StyleBoldUnderline"/>
        </w:rPr>
        <w:t>The government responded with a combination of heavy security and negotiations between Prince Mohamed bin Fahd and</w:t>
      </w:r>
      <w:r w:rsidRPr="00CB19E2">
        <w:rPr>
          <w:sz w:val="8"/>
        </w:rPr>
        <w:t xml:space="preserve"> protesters. However, demonstrations intensified after troops were sent to Bahrain last year to prop up a fellow Sunni royal family facing a popular Shia uprising. The interior ministry in November blamed “foreign powers”, widely understood to be code for Iran. Although they remain confined to certain villages in the city of al-Qatif, protests still erupt regularly. Nimr al-Nimr, a radical Shia cleric and a harsh critic of the government, was arrested in July after the government accused him of inciting sedition. His arrest sparked protests in which two men died. So far 11 people have been killed, including a security </w:t>
      </w:r>
      <w:r w:rsidRPr="00CB19E2">
        <w:rPr>
          <w:rStyle w:val="StyleBoldUnderline"/>
        </w:rPr>
        <w:t>officer. Even as civil rights campaigners press for political reforms, they acknowledge that the government is not under</w:t>
      </w:r>
      <w:r w:rsidRPr="00CB19E2">
        <w:rPr>
          <w:sz w:val="8"/>
        </w:rPr>
        <w:t xml:space="preserve"> serious pressure. In a country lacking political parties, unions and any aspects of civil society other than charitable organisations run by royals, most of the population’s primary concerns are economic. Turki al-Hugail, a Saudi economist, argues education and employment should take precedence over political participation. “What is important at this stage is [to] continue to provide for stability and security at a time when others in the region are diminishing in both aspects,” he says</w:t>
      </w:r>
      <w:r w:rsidRPr="00CB19E2">
        <w:rPr>
          <w:rStyle w:val="StyleBoldUnderline"/>
        </w:rPr>
        <w:t>. “Every young Saudi wants to see first and foremost the country continuing its prosperity in a predictable domestic</w:t>
      </w:r>
      <w:r w:rsidRPr="00CB19E2">
        <w:rPr>
          <w:sz w:val="8"/>
        </w:rPr>
        <w:t xml:space="preserve"> environment where we can build a future like our parents did.” Most in the upper classes, living in high-walled mansions and flocking to Europe in summer, have few complaints. The middle and lower classes, however, often have to fight for homes, reliable healthcare and – with unemployment officially at about 10 per cent – jobs</w:t>
      </w:r>
      <w:r w:rsidRPr="00CB19E2">
        <w:rPr>
          <w:rStyle w:val="StyleBoldUnderline"/>
        </w:rPr>
        <w:t>. The government has tried to enforce “Saudisation” in a private sector dominated by foreign worker</w:t>
      </w:r>
      <w:r w:rsidRPr="00CB19E2">
        <w:rPr>
          <w:sz w:val="8"/>
        </w:rPr>
        <w:t xml:space="preserve">s. Under a scheme launched in 2011, many companies must ensure their workforce comprises 20-30 per </w:t>
      </w:r>
      <w:r w:rsidRPr="00CB19E2">
        <w:rPr>
          <w:rStyle w:val="StyleBoldUnderline"/>
        </w:rPr>
        <w:t>cent Saudi nationals. In practice, with Saudis commanding higher salaries while many graduates lack t</w:t>
      </w:r>
      <w:r w:rsidRPr="00CB19E2">
        <w:rPr>
          <w:sz w:val="8"/>
        </w:rPr>
        <w:t xml:space="preserve">he requisite skills, the quota system merely increases the time businesses spend seeking favours from prominent families in order to continue employing foreigners. Furthermore, while the rules hamper the profitability of small and medium-sized businesses, they have less effect on the largest enterprises, which can find ways around them. . . . Although dissent levels are not yet sufficient to alarm the government, technology-savvy young Saudis appear willing to raise their voices. </w:t>
      </w:r>
      <w:r w:rsidRPr="00CB19E2">
        <w:rPr>
          <w:rStyle w:val="StyleBoldUnderline"/>
        </w:rPr>
        <w:t>They note the region’s revolts and elections and – after years of poor economic decision-making, slow reform and low oil prices in the 1990s – higher living standards in Gulf states such as Dubai that lack Saudi Arabi</w:t>
      </w:r>
      <w:r w:rsidRPr="00CB19E2">
        <w:rPr>
          <w:sz w:val="8"/>
        </w:rPr>
        <w:t xml:space="preserve">a’s natural resources. In the remote mountain province of Abha, students protested in March against poor sanitation, demanding the dismissal of the university head, amid accusations of corruption and nepotism. Students posted videos of the protests on Twitter and Facebook, gaining support from others who shared their complaints. Some teachers, medics and airline workers have organised strikes and protests, seeking better conditions or new jobs. Increasing numbers of young, educated middle class Saudis question the effectiveness of ruling a country of almost 27m, only 18m of whom are nationals, in the traditional tribal way. </w:t>
      </w:r>
      <w:r w:rsidRPr="00CB19E2">
        <w:rPr>
          <w:rStyle w:val="StyleBoldUnderline"/>
        </w:rPr>
        <w:t>Despite years of petitioning, women lack the right to control their employment prospects, and even their own daily movements</w:t>
      </w:r>
      <w:r w:rsidRPr="00CB19E2">
        <w:rPr>
          <w:sz w:val="8"/>
        </w:rPr>
        <w:t xml:space="preserve">. “The question is not ‘Is the system listening’ but ‘Does it respond to our needs?’” says Hala al-Dosari, a women’s rights advocate. “Are 9m women supposed to go and wait by a prince’s door when they can’t get their basic paperwork done because they need a male relative?’’ As Saudi rulers seek to pick a pragmatic course through changes transforming the region, the greater question they face is whether they can adapt to the subtle, but no less significant, evolution of their own society. .......................................................... Succession politics Succession politics in Saudi Arabia is a complex mix of traditional customs and power play within the sprawling royal family, whose members number in the thousands. Power is intended to be transferred by consensus to a family member who possesses seniority, competence and prestige. </w:t>
      </w:r>
      <w:r w:rsidRPr="00CB19E2">
        <w:rPr>
          <w:rStyle w:val="StyleBoldUnderline"/>
        </w:rPr>
        <w:t>Based on custom, the throne has gone to the sons of the late King Abdelaziz, founder of modern Saudi Arabia, who</w:t>
      </w:r>
      <w:r w:rsidRPr="00CB19E2">
        <w:rPr>
          <w:sz w:val="8"/>
        </w:rPr>
        <w:t xml:space="preserve"> died in 1953. Five of his sons have already ruled as kings; a total of 18 are still alive. Any sons bypassed in the succession have been compensated, typically with senior posts, other benefits – such as land plots – or jobs for their sons. In 1992, the then King Fahd issued the basic laws, a form of constitution, that stipulated that the throne be reserved for the sons and grandsons of the founder. The heir apparent is chosen by the king after a consensus within the ruling family has been reached. Despite repeated speculation about an imminent transfer of power to the next generation – the grandsons of the grandsons of the founder – King Abdullah, the current ruler, has so far stuck with tradition. </w:t>
      </w:r>
      <w:r w:rsidRPr="00CB19E2">
        <w:rPr>
          <w:rStyle w:val="StyleBoldUnderline"/>
        </w:rPr>
        <w:t xml:space="preserve">Analysts say moving to a new generation would pit too many rival princes against each other and destabilise the family. Many in the second generation – Abdelaziz’s grandsons – however, have already reached an </w:t>
      </w:r>
      <w:r w:rsidRPr="00CB19E2">
        <w:rPr>
          <w:sz w:val="8"/>
        </w:rPr>
        <w:t xml:space="preserve">advanced age. For example, Prince Khalid al-Faisal, son of the late King Faisal and now governor of Mecca, is 72. He is also older than his uncle, Prince Ahmed, the interior minister, nominally ahead of him in the order of succession. “It will take a consensus of all the important figures of the remaining generation of the sons of King Abdelaziz to set a succession line that achieves the generational change,” says Gregory </w:t>
      </w:r>
      <w:r w:rsidRPr="00CB19E2">
        <w:rPr>
          <w:rStyle w:val="StyleBoldUnderline"/>
        </w:rPr>
        <w:t>Gause, a Saudi expert at Vermont University</w:t>
      </w:r>
      <w:r w:rsidRPr="00CB19E2">
        <w:rPr>
          <w:sz w:val="8"/>
        </w:rPr>
        <w:t>. “</w:t>
      </w:r>
      <w:r w:rsidRPr="00CB19E2">
        <w:rPr>
          <w:rStyle w:val="StyleBoldUnderline"/>
        </w:rPr>
        <w:t>They might have already formulated a plan, for all we know</w:t>
      </w:r>
      <w:r w:rsidRPr="00CB19E2">
        <w:rPr>
          <w:sz w:val="8"/>
        </w:rPr>
        <w:t>.” The formalities for change took a step forward in 2007 when King Abdullah established the Allegiance Council, a body of 35 sons and grandsons of Abdelaziz who will preside over the succession and the selection of the next crown prince after the current monarch dies. The council will also monitor the health of the current king, so that if he becomes incapacitated, a successor may take over – although such processes are tenuous and remain to be tested. King Abdullah has also sought to give greater responsibility to the second generation. In 2010 he appointed his son, Prince Mutaib, 59, head of the Saudi Arabian National Guard, an elite unit of tribal forces charged with protecting the royal family that acts as a counterbalance to other branches of the military. Another son, Abdelaziz bin Abdullah, is now deputy foreign minister</w:t>
      </w:r>
      <w:r w:rsidRPr="00CB19E2">
        <w:rPr>
          <w:rStyle w:val="StyleBoldUnderline"/>
        </w:rPr>
        <w:t>. The sons of the most prominent Saudi princes usually get top jobs. Prince Khaled bin Sultan, son of a</w:t>
      </w:r>
      <w:r w:rsidRPr="00CB19E2">
        <w:rPr>
          <w:sz w:val="8"/>
        </w:rPr>
        <w:t xml:space="preserve"> late crown prince, is deputy minister of defence. Prince Mohamed bin Naif, son of late Crown Prince Naif, is assistant minister of the interior.</w:t>
      </w:r>
    </w:p>
    <w:p w:rsidR="009E4A9F" w:rsidRPr="00CB19E2" w:rsidRDefault="009E4A9F" w:rsidP="00841DA5">
      <w:pPr>
        <w:rPr>
          <w:rStyle w:val="StyleBoldUnderline"/>
        </w:rPr>
      </w:pPr>
    </w:p>
    <w:p w:rsidR="00C0053E" w:rsidRPr="00CB19E2" w:rsidRDefault="00C0053E" w:rsidP="00C0053E"/>
    <w:p w:rsidR="00C0053E" w:rsidRPr="00CB19E2" w:rsidRDefault="00C0053E" w:rsidP="00C0053E">
      <w:pPr>
        <w:pStyle w:val="Heading2"/>
      </w:pPr>
      <w:r w:rsidRPr="00CB19E2">
        <w:t>2NC Impact</w:t>
      </w:r>
    </w:p>
    <w:p w:rsidR="00841DA5" w:rsidRPr="00CB19E2" w:rsidRDefault="00841DA5">
      <w:pPr>
        <w:pStyle w:val="Heading3"/>
      </w:pPr>
      <w:r w:rsidRPr="00CB19E2">
        <w:t>Global Economy</w:t>
      </w:r>
    </w:p>
    <w:p w:rsidR="00841DA5" w:rsidRPr="00CB19E2" w:rsidRDefault="00841DA5" w:rsidP="00841DA5">
      <w:pPr>
        <w:pStyle w:val="Heading4"/>
      </w:pPr>
      <w:r w:rsidRPr="00CB19E2">
        <w:t>Collapse of Saudi Arabian oil production further affects the global economy specifically the US</w:t>
      </w:r>
    </w:p>
    <w:p w:rsidR="00841DA5" w:rsidRPr="00CB19E2" w:rsidRDefault="00841DA5" w:rsidP="00841DA5">
      <w:r w:rsidRPr="00CB19E2">
        <w:rPr>
          <w:rStyle w:val="StyleStyleBold12pt"/>
        </w:rPr>
        <w:t>Cohen et al. 4/12</w:t>
      </w:r>
      <w:r w:rsidRPr="00CB19E2">
        <w:t xml:space="preserve"> (Heritage foundation Modeling the collapse of Saudi Arabian Oil, Cohen and Kreutzer both have Ph.D’s in Law and Diplomacy and Economics respectively, Thinking the Unthinkable: Modeling a Collapse of Saudi Oil Production, http://www.heritage.org/research/reports/2012/04/thinking-the-unthinkable-modeling-a-collapse-of-saudi-oil-production)</w:t>
      </w:r>
    </w:p>
    <w:p w:rsidR="0009339E" w:rsidRPr="00CB19E2" w:rsidRDefault="00841DA5" w:rsidP="00841DA5">
      <w:pPr>
        <w:rPr>
          <w:sz w:val="16"/>
        </w:rPr>
      </w:pPr>
      <w:r w:rsidRPr="00CB19E2">
        <w:rPr>
          <w:rStyle w:val="StyleBoldUnderline"/>
        </w:rPr>
        <w:t>The Saudi Kingdom is the largest oil producer in the world</w:t>
      </w:r>
      <w:r w:rsidRPr="00CB19E2">
        <w:rPr>
          <w:sz w:val="16"/>
        </w:rPr>
        <w:t>—occasionally surpassed by Russia—</w:t>
      </w:r>
      <w:r w:rsidRPr="00CB19E2">
        <w:rPr>
          <w:rStyle w:val="StyleBoldUnderline"/>
        </w:rPr>
        <w:t>and essentially dominates the oil market due to its large excess production capacity</w:t>
      </w:r>
      <w:r w:rsidRPr="00CB19E2">
        <w:rPr>
          <w:sz w:val="16"/>
        </w:rPr>
        <w:t xml:space="preserve">, which it can ramp up to 12 mbd. </w:t>
      </w:r>
      <w:r w:rsidRPr="00CB19E2">
        <w:rPr>
          <w:rStyle w:val="StyleBoldUnderline"/>
        </w:rPr>
        <w:t>A prolonged and massive disruption of Saudi oil production would significantly affect global energy markets and economic activity</w:t>
      </w:r>
      <w:r w:rsidRPr="00CB19E2">
        <w:rPr>
          <w:sz w:val="16"/>
        </w:rPr>
        <w:t xml:space="preserve">. However, </w:t>
      </w:r>
      <w:r w:rsidRPr="00CB19E2">
        <w:rPr>
          <w:rStyle w:val="StyleBoldUnderline"/>
        </w:rPr>
        <w:t>for this economic analysis we look only at the effects on the United States</w:t>
      </w:r>
      <w:r w:rsidRPr="00CB19E2">
        <w:rPr>
          <w:sz w:val="16"/>
        </w:rPr>
        <w:t xml:space="preserve">. The impact in Asia, a principal customer of Saudi oil, would likely be much worse. It is difficult to calculate the magnitude of the panic in the global capital market that such a scenario would cause. We modeled total cessation of Saudi oil production, an 8.4 million-barrels-per-day reduction, for one year followed by a two-year recovery. For the purpose of this exercise, we optimistically assumed that repairing destroyed and damaged facilities and gradually restoring oil exports to the previous level would take approximately two years. In reality, the repairs and production recovery could take much longer. </w:t>
      </w:r>
      <w:r w:rsidRPr="00CB19E2">
        <w:rPr>
          <w:rStyle w:val="StyleBoldUnderline"/>
        </w:rPr>
        <w:t>Even though withdrawals from</w:t>
      </w:r>
      <w:r w:rsidRPr="00CB19E2">
        <w:rPr>
          <w:sz w:val="16"/>
        </w:rPr>
        <w:t xml:space="preserve"> strategic petroleum reserves (</w:t>
      </w:r>
      <w:r w:rsidRPr="00CB19E2">
        <w:rPr>
          <w:rStyle w:val="StyleBoldUnderline"/>
        </w:rPr>
        <w:t>SPRs</w:t>
      </w:r>
      <w:r w:rsidRPr="00CB19E2">
        <w:rPr>
          <w:sz w:val="16"/>
        </w:rPr>
        <w:t>)—emergency oil stores in the U.S. and Europe and to a lesser degree in China and Japan—</w:t>
      </w:r>
      <w:r w:rsidRPr="00CB19E2">
        <w:rPr>
          <w:rStyle w:val="StyleBoldUnderline"/>
        </w:rPr>
        <w:t>start immediately, SPRs cannot compensate for such a massive disruption</w:t>
      </w:r>
      <w:r w:rsidRPr="00CB19E2">
        <w:rPr>
          <w:sz w:val="16"/>
        </w:rPr>
        <w:t xml:space="preserve">. </w:t>
      </w:r>
      <w:r w:rsidRPr="00CB19E2">
        <w:rPr>
          <w:rStyle w:val="StyleBoldUnderline"/>
        </w:rPr>
        <w:t>We would expect to see the following impacts over the three-year course of production loss and recovery</w:t>
      </w:r>
      <w:r w:rsidRPr="00CB19E2">
        <w:rPr>
          <w:sz w:val="16"/>
        </w:rPr>
        <w:t xml:space="preserve">: </w:t>
      </w:r>
      <w:r w:rsidRPr="00CB19E2">
        <w:rPr>
          <w:rStyle w:val="StyleBoldUnderline"/>
        </w:rPr>
        <w:t>Gasoline prices jump to more than $6.50 per gallon, Petroleum prices jump from $100 per barrel to more than $220 per barrel, Employment losses exceed 1.5 million jobs, and Gross domestic product (GDP) drops by nearly $450 billion.</w:t>
      </w:r>
      <w:r w:rsidRPr="00CB19E2">
        <w:rPr>
          <w:sz w:val="16"/>
        </w:rPr>
        <w:t xml:space="preserve"> Daily withdrawal of 3 mbd from the strategic petroleum reserves—half from the U.S. reserve and half from other countries as coordinated through the International Energy Agency (IEA)—</w:t>
      </w:r>
      <w:r w:rsidR="0009339E" w:rsidRPr="00CB19E2">
        <w:rPr>
          <w:sz w:val="16"/>
        </w:rPr>
        <w:t>/ery. For the purpose of this exercise,</w:t>
      </w:r>
    </w:p>
    <w:p w:rsidR="0009339E" w:rsidRPr="00CB19E2" w:rsidRDefault="0009339E" w:rsidP="00841DA5">
      <w:pPr>
        <w:rPr>
          <w:sz w:val="16"/>
        </w:rPr>
      </w:pPr>
      <w:r w:rsidRPr="00CB19E2">
        <w:rPr>
          <w:sz w:val="16"/>
        </w:rPr>
        <w:t>ing oil exports to the previous level</w:t>
      </w:r>
    </w:p>
    <w:p w:rsidR="0009339E" w:rsidRPr="00CB19E2" w:rsidRDefault="0009339E" w:rsidP="00841DA5">
      <w:pPr>
        <w:rPr>
          <w:sz w:val="16"/>
        </w:rPr>
      </w:pPr>
    </w:p>
    <w:p w:rsidR="00841DA5" w:rsidRPr="00CB19E2" w:rsidRDefault="00841DA5" w:rsidP="00841DA5">
      <w:pPr>
        <w:rPr>
          <w:sz w:val="16"/>
        </w:rPr>
      </w:pPr>
      <w:r w:rsidRPr="00CB19E2">
        <w:rPr>
          <w:sz w:val="16"/>
        </w:rPr>
        <w:t xml:space="preserve">would offset barely one-third of the lost Saudi production in the first quarter. </w:t>
      </w:r>
      <w:r w:rsidRPr="00CB19E2">
        <w:rPr>
          <w:rStyle w:val="StyleBoldUnderline"/>
        </w:rPr>
        <w:t>These combined SPR withdrawals would drop to 2 mbd in the second quarter</w:t>
      </w:r>
      <w:r w:rsidRPr="00CB19E2">
        <w:rPr>
          <w:sz w:val="16"/>
        </w:rPr>
        <w:t xml:space="preserve">, </w:t>
      </w:r>
      <w:r w:rsidRPr="00CB19E2">
        <w:rPr>
          <w:rStyle w:val="StyleBoldUnderline"/>
        </w:rPr>
        <w:t>1 mbd for the third quarter</w:t>
      </w:r>
      <w:r w:rsidRPr="00CB19E2">
        <w:rPr>
          <w:sz w:val="16"/>
        </w:rPr>
        <w:t>, and 0.</w:t>
      </w:r>
      <w:r w:rsidRPr="00CB19E2">
        <w:rPr>
          <w:rStyle w:val="StyleBoldUnderline"/>
        </w:rPr>
        <w:t>5 mbd for the fourth quarter</w:t>
      </w:r>
      <w:r w:rsidRPr="00CB19E2">
        <w:rPr>
          <w:sz w:val="16"/>
        </w:rPr>
        <w:t xml:space="preserve">. Saudi production recovers to an average of 2.8 mbd in the second year and 5.6 mbd in the third year. It fully recovers by the fourth year, and petroleum and gasoline prices return to the baseline. However, </w:t>
      </w:r>
      <w:r w:rsidRPr="00CB19E2">
        <w:rPr>
          <w:rStyle w:val="StyleBoldUnderline"/>
        </w:rPr>
        <w:t>the initial shock of the net loss of 5</w:t>
      </w:r>
      <w:r w:rsidRPr="00CB19E2">
        <w:rPr>
          <w:sz w:val="16"/>
        </w:rPr>
        <w:t>.</w:t>
      </w:r>
      <w:r w:rsidRPr="00CB19E2">
        <w:rPr>
          <w:rStyle w:val="StyleBoldUnderline"/>
        </w:rPr>
        <w:t>4 mbd in the petroleum market has a corresponding impact on the U.S.</w:t>
      </w:r>
      <w:r w:rsidRPr="00CB19E2">
        <w:rPr>
          <w:sz w:val="16"/>
        </w:rPr>
        <w:t xml:space="preserve"> </w:t>
      </w:r>
      <w:r w:rsidRPr="00CB19E2">
        <w:rPr>
          <w:rStyle w:val="StyleBoldUnderline"/>
        </w:rPr>
        <w:t>economy with the greatest impacts occurring in the first two years</w:t>
      </w:r>
      <w:r w:rsidRPr="00CB19E2">
        <w:rPr>
          <w:sz w:val="16"/>
        </w:rPr>
        <w:t xml:space="preserve">. </w:t>
      </w:r>
      <w:r w:rsidRPr="00CB19E2">
        <w:rPr>
          <w:rStyle w:val="StyleBoldUnderline"/>
        </w:rPr>
        <w:t>Over the first two years</w:t>
      </w:r>
      <w:r w:rsidRPr="00CB19E2">
        <w:rPr>
          <w:sz w:val="16"/>
        </w:rPr>
        <w:t xml:space="preserve">, </w:t>
      </w:r>
      <w:r w:rsidRPr="00CB19E2">
        <w:rPr>
          <w:rStyle w:val="StyleBoldUnderline"/>
        </w:rPr>
        <w:t>U.S. GDP loses $214 billion per year. Employment averages 1.1 million jobs below the baseline, bottoming out at more than 1.5 million lost jobs in the second quarter of the second year</w:t>
      </w:r>
      <w:r w:rsidRPr="00CB19E2">
        <w:rPr>
          <w:sz w:val="16"/>
        </w:rPr>
        <w:t xml:space="preserve">. </w:t>
      </w:r>
      <w:r w:rsidRPr="00CB19E2">
        <w:rPr>
          <w:rStyle w:val="StyleBoldUnderline"/>
        </w:rPr>
        <w:t>Petroleum prices rise more than 120 percent in the first quarter to more than $220 per barrel</w:t>
      </w:r>
      <w:r w:rsidRPr="00CB19E2">
        <w:rPr>
          <w:sz w:val="16"/>
        </w:rPr>
        <w:t xml:space="preserve">. </w:t>
      </w:r>
      <w:r w:rsidRPr="00CB19E2">
        <w:rPr>
          <w:rStyle w:val="StyleBoldUnderline"/>
        </w:rPr>
        <w:t>At the end of the second year</w:t>
      </w:r>
      <w:r w:rsidRPr="00CB19E2">
        <w:rPr>
          <w:sz w:val="16"/>
        </w:rPr>
        <w:t xml:space="preserve">, </w:t>
      </w:r>
      <w:r w:rsidRPr="00CB19E2">
        <w:rPr>
          <w:rStyle w:val="StyleBoldUnderline"/>
        </w:rPr>
        <w:t>petroleum prices are still 45 percent above the baseline at $138 per barrel</w:t>
      </w:r>
      <w:r w:rsidRPr="00CB19E2">
        <w:rPr>
          <w:sz w:val="16"/>
        </w:rPr>
        <w:t xml:space="preserve">. </w:t>
      </w:r>
      <w:r w:rsidRPr="00CB19E2">
        <w:rPr>
          <w:rStyle w:val="StyleBoldUnderline"/>
        </w:rPr>
        <w:t>The gasoline price immediately rises to over $6.50 per gallon</w:t>
      </w:r>
      <w:r w:rsidRPr="00CB19E2">
        <w:rPr>
          <w:sz w:val="16"/>
        </w:rPr>
        <w:t xml:space="preserve">. Although it moderates as the economy adjusts to the shock, it is still 28 percent above the baseline at the end of the second year. For the entire three-year period of loss and recovery, employment averages 900,000 fewer jobs and GDP losses total nearly $450 billion, an average loss of $150 billion per year. </w:t>
      </w:r>
    </w:p>
    <w:p w:rsidR="00841DA5" w:rsidRPr="00CB19E2" w:rsidRDefault="00841DA5" w:rsidP="00841DA5">
      <w:pPr>
        <w:pStyle w:val="Heading4"/>
      </w:pPr>
      <w:r w:rsidRPr="00CB19E2">
        <w:t>Saudi Arabia Key to economic development and international economy</w:t>
      </w:r>
    </w:p>
    <w:p w:rsidR="00841DA5" w:rsidRPr="00CB19E2" w:rsidRDefault="00841DA5" w:rsidP="00841DA5">
      <w:pPr>
        <w:rPr>
          <w:rStyle w:val="StyleStyleBold12pt"/>
          <w:b w:val="0"/>
          <w:sz w:val="16"/>
          <w:szCs w:val="16"/>
        </w:rPr>
      </w:pPr>
      <w:r w:rsidRPr="00CB19E2">
        <w:rPr>
          <w:rStyle w:val="StyleStyleBold12pt"/>
        </w:rPr>
        <w:t xml:space="preserve">Niblock 04 </w:t>
      </w:r>
      <w:r w:rsidRPr="00CB19E2">
        <w:t>(Tim, Niblock, Tim. Professor at the institute of arab and Islamic studies, University of Exter, Author of Saudi Arabia: Power, legitimacy and survival, page 19, Routledge, 2004.</w:t>
      </w:r>
      <w:r w:rsidR="00691703" w:rsidRPr="00CB19E2">
        <w:t>, hhs-nw</w:t>
      </w:r>
      <w:r w:rsidRPr="00CB19E2">
        <w:t>)</w:t>
      </w:r>
    </w:p>
    <w:p w:rsidR="00103511" w:rsidRPr="00CB19E2" w:rsidRDefault="00841DA5" w:rsidP="00103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yleBoldUnderline"/>
        </w:rPr>
      </w:pPr>
      <w:r w:rsidRPr="00CB19E2">
        <w:rPr>
          <w:rStyle w:val="StyleBoldUnderline"/>
        </w:rPr>
        <w:t>Saudi Arabia’s production of these hydrocarbon fuels is critical to the international</w:t>
      </w:r>
      <w:r w:rsidRPr="00CB19E2">
        <w:rPr>
          <w:rFonts w:eastAsia="Times New Roman" w:cs="Courier New"/>
          <w:sz w:val="16"/>
          <w:szCs w:val="16"/>
        </w:rPr>
        <w:t xml:space="preserve"> political </w:t>
      </w:r>
      <w:r w:rsidRPr="00CB19E2">
        <w:rPr>
          <w:rStyle w:val="StyleBoldUnderline"/>
        </w:rPr>
        <w:t>economy</w:t>
      </w:r>
      <w:r w:rsidRPr="00CB19E2">
        <w:rPr>
          <w:rFonts w:eastAsia="Times New Roman" w:cs="Courier New"/>
          <w:sz w:val="16"/>
          <w:szCs w:val="16"/>
        </w:rPr>
        <w:t xml:space="preserve">. </w:t>
      </w:r>
      <w:r w:rsidRPr="00CB19E2">
        <w:rPr>
          <w:rStyle w:val="StyleBoldUnderline"/>
        </w:rPr>
        <w:t>The level of production and pricing of oil and gas exerts an influence on every aspect of the global economy</w:t>
      </w:r>
      <w:r w:rsidRPr="00CB19E2">
        <w:rPr>
          <w:rFonts w:eastAsia="Times New Roman" w:cs="Courier New"/>
          <w:sz w:val="16"/>
          <w:szCs w:val="16"/>
        </w:rPr>
        <w:t xml:space="preserve">. </w:t>
      </w:r>
      <w:r w:rsidRPr="00CB19E2">
        <w:rPr>
          <w:rStyle w:val="StyleBoldUnderline"/>
        </w:rPr>
        <w:t>No country exerts a stronger impact on the production and pricing of these fuels than Saudi Arabia</w:t>
      </w:r>
      <w:r w:rsidRPr="00CB19E2">
        <w:rPr>
          <w:rFonts w:eastAsia="Times New Roman" w:cs="Courier New"/>
          <w:sz w:val="16"/>
          <w:szCs w:val="16"/>
        </w:rPr>
        <w:t xml:space="preserve">. Living conditions throughout the world will be critically affected by the ability of the Kingdom to continue a high level of oil production. This, in turn, </w:t>
      </w:r>
      <w:r w:rsidRPr="00CB19E2">
        <w:rPr>
          <w:rStyle w:val="StyleBoldUnderline"/>
        </w:rPr>
        <w:t>is dependent on the existence of political stability within the Kingdom and on the strategy which the Saudi government chooses to pursue with regard to pricing, marketing and production. All projections of oil availability and pricing over the coming decades are cru daily dependent on how the development of Saudi oil exports is evaluated.</w:t>
      </w:r>
      <w:r w:rsidRPr="00CB19E2">
        <w:rPr>
          <w:rFonts w:eastAsia="Times New Roman" w:cs="Courier New"/>
          <w:sz w:val="16"/>
          <w:szCs w:val="16"/>
        </w:rPr>
        <w:t xml:space="preserve"> Domestic </w:t>
      </w:r>
      <w:r w:rsidRPr="00CB19E2">
        <w:rPr>
          <w:rStyle w:val="StyleBoldUnderline"/>
        </w:rPr>
        <w:t>Saudi politics</w:t>
      </w:r>
      <w:r w:rsidRPr="00CB19E2">
        <w:rPr>
          <w:rFonts w:eastAsia="Times New Roman" w:cs="Courier New"/>
          <w:sz w:val="16"/>
          <w:szCs w:val="16"/>
        </w:rPr>
        <w:t xml:space="preserve">, interacting no doubt with international and global factors, </w:t>
      </w:r>
      <w:r w:rsidRPr="00CB19E2">
        <w:rPr>
          <w:rStyle w:val="StyleBoldUnderline"/>
        </w:rPr>
        <w:t>will thus be critical in determining</w:t>
      </w:r>
      <w:r w:rsidRPr="00CB19E2">
        <w:rPr>
          <w:rFonts w:eastAsia="Times New Roman" w:cs="Courier New"/>
          <w:sz w:val="16"/>
          <w:szCs w:val="16"/>
        </w:rPr>
        <w:t xml:space="preserve"> the pattern of world oil production and pricing, and through that the pattern and pace of </w:t>
      </w:r>
      <w:r w:rsidRPr="00CB19E2">
        <w:rPr>
          <w:rStyle w:val="StyleBoldUnderline"/>
        </w:rPr>
        <w:t>international economic development.</w:t>
      </w:r>
    </w:p>
    <w:p w:rsidR="00103511" w:rsidRPr="00CB19E2" w:rsidRDefault="00103511" w:rsidP="00103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yleBoldUnderline"/>
        </w:rPr>
      </w:pPr>
    </w:p>
    <w:p w:rsidR="00103511" w:rsidRPr="00CB19E2" w:rsidRDefault="00103511" w:rsidP="00103511">
      <w:pPr>
        <w:pStyle w:val="Heading4"/>
      </w:pPr>
      <w:r w:rsidRPr="00CB19E2">
        <w:t>Saudi oil instability causes global economic collapse</w:t>
      </w:r>
    </w:p>
    <w:p w:rsidR="00103511" w:rsidRPr="00CB19E2" w:rsidRDefault="00103511" w:rsidP="00103511">
      <w:r w:rsidRPr="00CB19E2">
        <w:rPr>
          <w:rStyle w:val="StyleStyleBold12pt"/>
        </w:rPr>
        <w:t>The Economist 11</w:t>
      </w:r>
      <w:r w:rsidRPr="00CB19E2">
        <w:rPr>
          <w:sz w:val="16"/>
        </w:rPr>
        <w:t xml:space="preserve"> (The Economist. Intelligence Unit. “Political unrest hits economic prospects in the Middle East”. 2011. http://digitalresearch.eiu.com/searchforgrowth/reports/the-search-for-growth/section/political-unrest-hits-economic-prospects-in-the-middle-east)</w:t>
      </w:r>
    </w:p>
    <w:p w:rsidR="00103511" w:rsidRPr="00CB19E2" w:rsidRDefault="00103511" w:rsidP="00103511">
      <w:pPr>
        <w:rPr>
          <w:rStyle w:val="Emphasis"/>
          <w:b w:val="0"/>
          <w:iCs w:val="0"/>
          <w:sz w:val="16"/>
          <w:u w:val="none"/>
        </w:rPr>
      </w:pPr>
      <w:r w:rsidRPr="00CB19E2">
        <w:rPr>
          <w:b/>
          <w:u w:val="single"/>
        </w:rPr>
        <w:t>Oil price surge: the fear effect and the Saudi factor</w:t>
      </w:r>
      <w:r w:rsidRPr="00CB19E2">
        <w:rPr>
          <w:sz w:val="12"/>
        </w:rPr>
        <w:t>¶</w:t>
      </w:r>
      <w:r w:rsidRPr="00CB19E2">
        <w:rPr>
          <w:sz w:val="16"/>
        </w:rPr>
        <w:t xml:space="preserve"> In addition to dragging down economic growth in the region, the unrest is also having an impact on oil prices. In the immediate wake of the unrest in Tunisia and Egypt, oil prices surged as markets reacted to fears that the unrest could spread to the major oil exporters in the Gulf, such as Saudi Arabia. The ensuing crisis in Libya caused another jump in prices as capacity equivalent to 1m barrels of oil a day of export capacity was shut down.</w:t>
      </w:r>
      <w:r w:rsidRPr="00CB19E2">
        <w:rPr>
          <w:sz w:val="12"/>
        </w:rPr>
        <w:t>¶</w:t>
      </w:r>
      <w:r w:rsidRPr="00CB19E2">
        <w:rPr>
          <w:sz w:val="16"/>
        </w:rPr>
        <w:t xml:space="preserve"> Although the major oil exporters have stepped in to increase capacity, ongoing political instability in the region is likely to keep prices high in the short term. Respondents to our survey consider it likely that prices will rise to US$150 a barrel (see scenario heat map), although many commentators argue that it is fear, rather than a fundamental mismatch between supply and demand, that is driving the price increase. In essence, there is a risk premium being added to oil prices to compensate for the increased uncertainty that ongoing political instability has caused. “</w:t>
      </w:r>
      <w:r w:rsidRPr="00CB19E2">
        <w:rPr>
          <w:b/>
          <w:u w:val="single"/>
        </w:rPr>
        <w:t>We need to see how this situation unfolds, but so far the price reaction has been caused by fear rather than an actual supply disruption,”</w:t>
      </w:r>
      <w:r w:rsidRPr="00CB19E2">
        <w:rPr>
          <w:sz w:val="16"/>
        </w:rPr>
        <w:t xml:space="preserve"> says Nicholas Kwan, chief Asian economist for Standard Chartered (UK/SA). “That said, a price of US$150 or more is a real possibility.”</w:t>
      </w:r>
      <w:r w:rsidRPr="00CB19E2">
        <w:rPr>
          <w:sz w:val="12"/>
        </w:rPr>
        <w:t>¶</w:t>
      </w:r>
      <w:r w:rsidRPr="00CB19E2">
        <w:rPr>
          <w:sz w:val="16"/>
        </w:rPr>
        <w:t xml:space="preserve"> Analysis by Standard Chartered suggests that an oil price of between US$120 and US$150 could take up to 1% from global growth momentum. And if oil prices rose to US$200 a barrel, the impact would be considerably more severe. “Most of the world would be hit, and particularly Asia,” says Mr Kwan. “And if it stayed that high for two to three quarters, we would predict a high possibility of double-dip recession.”</w:t>
      </w:r>
      <w:r w:rsidRPr="00CB19E2">
        <w:rPr>
          <w:sz w:val="12"/>
        </w:rPr>
        <w:t>¶</w:t>
      </w:r>
      <w:r w:rsidRPr="00CB19E2">
        <w:rPr>
          <w:sz w:val="16"/>
        </w:rPr>
        <w:t xml:space="preserve"> </w:t>
      </w:r>
      <w:r w:rsidRPr="00CB19E2">
        <w:rPr>
          <w:b/>
          <w:u w:val="single"/>
        </w:rPr>
        <w:t>One factor that could easily cause a price increase on that scale is the spread of unrest to Saudi Arabia. Political instability in the world’s leading oil producer, which accounts for around 25% of global output, could have a severe impact on both oil prices and economic growth. “If the unrest spreads to Saudi Arabia, there would be demand destruction because people won’t be able to carry on with normal economic activities if the oil price is two or three hundred dollars a barrel. That would be extremely negative for all risk assets.”</w:t>
      </w:r>
      <w:r w:rsidRPr="00CB19E2">
        <w:rPr>
          <w:sz w:val="12"/>
        </w:rPr>
        <w:t>¶</w:t>
      </w:r>
      <w:r w:rsidRPr="00CB19E2">
        <w:rPr>
          <w:sz w:val="16"/>
        </w:rPr>
        <w:t xml:space="preserve"> So far, protests in Saudi Arabia have been relatively subdued. There have been some demonstrations, but the country’s rulers have responded with a pledge to foster national dialogue and a large increase in finance for measures aimed at delivering better living standards. These steps, along with periodic displays of force from the security services, are likely to ensure that Saudi Arabia remains stable. “The Saudis are making promises and commitment to change,” says Mr Lemco. </w:t>
      </w:r>
      <w:r w:rsidRPr="00CB19E2">
        <w:rPr>
          <w:b/>
          <w:u w:val="single"/>
        </w:rPr>
        <w:t>“So long as that remains true, and so long as external pressures on Saudi Arabia don’t become overwhelming, my best guess is that they’ll be able to contain the situation.”</w:t>
      </w:r>
      <w:r w:rsidRPr="00CB19E2">
        <w:rPr>
          <w:sz w:val="12"/>
        </w:rPr>
        <w:t>¶</w:t>
      </w:r>
      <w:r w:rsidRPr="00CB19E2">
        <w:rPr>
          <w:sz w:val="16"/>
        </w:rPr>
        <w:t xml:space="preserve"> The implications of the Arab Spring could be felt even further afield. Mr Denison argues that other “stagnant political regimes” are at risk of suffering a similar fate as countries in the MENA region. “You could see something similar happening in Central Asia or parts of sub-Saharan Africa, where you get a similar form of political and institutional decay,” he explains. “</w:t>
      </w:r>
      <w:r w:rsidRPr="00CB19E2">
        <w:rPr>
          <w:b/>
          <w:u w:val="single"/>
        </w:rPr>
        <w:t>Stagnant political regimes that revolve very much around individual leaders and a very close family circle are potentially at risk anywhere in the world.”</w:t>
      </w:r>
      <w:r w:rsidRPr="00CB19E2">
        <w:rPr>
          <w:sz w:val="12"/>
        </w:rPr>
        <w:t>¶</w:t>
      </w:r>
      <w:r w:rsidRPr="00CB19E2">
        <w:rPr>
          <w:sz w:val="16"/>
        </w:rPr>
        <w:t xml:space="preserve"> The lesson for investors is that they need to look more closely at regimes that may outwardly appear stable, but that have many social and economic problems that remain unaddressed. Technology and the spread of ideas through globalisation is exerting a powerful impact and serving as a catalyst for change. Overall, respondents to our survey consider it extremely likely and beneficial that the Internet and social networking are serving as a catalyst for political change (see scenario heat map). “As people around the world become more interconnected and less atomised, they are becoming more aware of the freedoms that they don’t have,” says Mr Lemco.</w:t>
      </w:r>
    </w:p>
    <w:p w:rsidR="00103511" w:rsidRPr="00CB19E2" w:rsidRDefault="00103511" w:rsidP="00841DA5"/>
    <w:p w:rsidR="009E4A9F" w:rsidRPr="00CB19E2" w:rsidRDefault="009E4A9F" w:rsidP="009E4A9F">
      <w:pPr>
        <w:pStyle w:val="Heading3"/>
      </w:pPr>
      <w:r w:rsidRPr="00CB19E2">
        <w:t>Middle East Terrorism</w:t>
      </w:r>
    </w:p>
    <w:p w:rsidR="009E4A9F" w:rsidRPr="00CB19E2" w:rsidRDefault="002B7BDB" w:rsidP="009E4A9F">
      <w:pPr>
        <w:pStyle w:val="Heading4"/>
      </w:pPr>
      <w:r>
        <w:t>Saudi instability results in</w:t>
      </w:r>
      <w:r w:rsidR="009E4A9F" w:rsidRPr="00CB19E2">
        <w:t xml:space="preserve"> Middle Eastern terrorism</w:t>
      </w:r>
    </w:p>
    <w:p w:rsidR="009E4A9F" w:rsidRPr="00CB19E2" w:rsidRDefault="009E4A9F" w:rsidP="009E4A9F">
      <w:r w:rsidRPr="00CB19E2">
        <w:rPr>
          <w:b/>
        </w:rPr>
        <w:t>CBN 3</w:t>
      </w:r>
      <w:r w:rsidRPr="00CB19E2">
        <w:rPr>
          <w:sz w:val="16"/>
        </w:rPr>
        <w:t xml:space="preserve"> (Christian Broadcasting Network. “Saudi Instability Endangers Middle East and World”. CBN. 23 July 2003. </w:t>
      </w:r>
      <w:hyperlink r:id="rId104" w:history="1">
        <w:r w:rsidR="00CB19E2" w:rsidRPr="00CB19E2">
          <w:rPr>
            <w:rStyle w:val="Hyperlink"/>
            <w:sz w:val="16"/>
          </w:rPr>
          <w:t>https://groups.yahoo.com/neo/groups/ZetaAstro/conversations/topics/1188</w:t>
        </w:r>
      </w:hyperlink>
      <w:r w:rsidR="00CB19E2" w:rsidRPr="00CB19E2">
        <w:rPr>
          <w:sz w:val="16"/>
        </w:rPr>
        <w:t>, hhs-nw</w:t>
      </w:r>
      <w:r w:rsidRPr="00CB19E2">
        <w:rPr>
          <w:sz w:val="16"/>
        </w:rPr>
        <w:t>)</w:t>
      </w:r>
    </w:p>
    <w:p w:rsidR="009E4A9F" w:rsidRPr="00CB19E2" w:rsidRDefault="009E4A9F" w:rsidP="009E4A9F">
      <w:pPr>
        <w:rPr>
          <w:sz w:val="16"/>
        </w:rPr>
      </w:pPr>
      <w:r w:rsidRPr="00CB19E2">
        <w:rPr>
          <w:sz w:val="16"/>
        </w:rPr>
        <w:t>CBN.com Former CIA officer Robert Baer is the author</w:t>
      </w:r>
      <w:r w:rsidRPr="00CB19E2">
        <w:rPr>
          <w:sz w:val="12"/>
        </w:rPr>
        <w:t>¶</w:t>
      </w:r>
      <w:r w:rsidRPr="00CB19E2">
        <w:rPr>
          <w:sz w:val="16"/>
        </w:rPr>
        <w:t xml:space="preserve"> of the new book, Sleeping With The Devil: How</w:t>
      </w:r>
      <w:r w:rsidRPr="00CB19E2">
        <w:rPr>
          <w:sz w:val="12"/>
        </w:rPr>
        <w:t>¶</w:t>
      </w:r>
      <w:r w:rsidRPr="00CB19E2">
        <w:rPr>
          <w:sz w:val="16"/>
        </w:rPr>
        <w:t xml:space="preserve"> Washington Sold Our Soul for Saudi Crude. He believes</w:t>
      </w:r>
      <w:r w:rsidRPr="00CB19E2">
        <w:rPr>
          <w:sz w:val="12"/>
        </w:rPr>
        <w:t>¶</w:t>
      </w:r>
      <w:r w:rsidRPr="00CB19E2">
        <w:rPr>
          <w:sz w:val="16"/>
        </w:rPr>
        <w:t xml:space="preserve"> the Saudi Royal Family is on the verge of collapse and</w:t>
      </w:r>
      <w:r w:rsidRPr="00CB19E2">
        <w:rPr>
          <w:sz w:val="12"/>
        </w:rPr>
        <w:t>¶</w:t>
      </w:r>
      <w:r w:rsidRPr="00CB19E2">
        <w:rPr>
          <w:sz w:val="16"/>
        </w:rPr>
        <w:t xml:space="preserve"> explores the consequences of such a scenario. He</w:t>
      </w:r>
      <w:r w:rsidRPr="00CB19E2">
        <w:rPr>
          <w:sz w:val="12"/>
        </w:rPr>
        <w:t>¶</w:t>
      </w:r>
      <w:r w:rsidRPr="00CB19E2">
        <w:rPr>
          <w:sz w:val="16"/>
        </w:rPr>
        <w:t xml:space="preserve"> recently joined Pat Robertson on "The 700 Club."</w:t>
      </w:r>
      <w:r w:rsidRPr="00CB19E2">
        <w:rPr>
          <w:sz w:val="12"/>
        </w:rPr>
        <w:t>¶</w:t>
      </w:r>
      <w:r w:rsidRPr="00CB19E2">
        <w:rPr>
          <w:sz w:val="16"/>
        </w:rPr>
        <w:t xml:space="preserve"> Pat Robertson: Bob it's nice to have you back on this</w:t>
      </w:r>
      <w:r w:rsidRPr="00CB19E2">
        <w:rPr>
          <w:sz w:val="12"/>
        </w:rPr>
        <w:t>¶</w:t>
      </w:r>
      <w:r w:rsidRPr="00CB19E2">
        <w:rPr>
          <w:sz w:val="16"/>
        </w:rPr>
        <w:t xml:space="preserve"> program. Could you tell me how serious the weakness,</w:t>
      </w:r>
      <w:r w:rsidRPr="00CB19E2">
        <w:rPr>
          <w:sz w:val="12"/>
        </w:rPr>
        <w:t>¶</w:t>
      </w:r>
      <w:r w:rsidRPr="00CB19E2">
        <w:rPr>
          <w:sz w:val="16"/>
        </w:rPr>
        <w:t xml:space="preserve"> the rot if you will, of the Saudi royal family is?</w:t>
      </w:r>
      <w:r w:rsidRPr="00CB19E2">
        <w:rPr>
          <w:sz w:val="12"/>
        </w:rPr>
        <w:t>¶</w:t>
      </w:r>
      <w:r w:rsidRPr="00CB19E2">
        <w:rPr>
          <w:sz w:val="16"/>
        </w:rPr>
        <w:t xml:space="preserve"> Robert Baer: The country's falling apart as we watch.</w:t>
      </w:r>
      <w:r w:rsidRPr="00CB19E2">
        <w:rPr>
          <w:sz w:val="12"/>
        </w:rPr>
        <w:t>¶</w:t>
      </w:r>
      <w:r w:rsidRPr="00CB19E2">
        <w:rPr>
          <w:sz w:val="16"/>
        </w:rPr>
        <w:t xml:space="preserve"> We're seeing daily gun battles, we're seeing money</w:t>
      </w:r>
      <w:r w:rsidRPr="00CB19E2">
        <w:rPr>
          <w:sz w:val="12"/>
        </w:rPr>
        <w:t>¶</w:t>
      </w:r>
      <w:r w:rsidRPr="00CB19E2">
        <w:rPr>
          <w:sz w:val="16"/>
        </w:rPr>
        <w:t xml:space="preserve"> still going to bin Laden. And now we find out this</w:t>
      </w:r>
      <w:r w:rsidRPr="00CB19E2">
        <w:rPr>
          <w:sz w:val="12"/>
        </w:rPr>
        <w:t>¶</w:t>
      </w:r>
      <w:r w:rsidRPr="00CB19E2">
        <w:rPr>
          <w:sz w:val="16"/>
        </w:rPr>
        <w:t xml:space="preserve"> week from Newsweek, which by the way is a very good</w:t>
      </w:r>
      <w:r w:rsidRPr="00CB19E2">
        <w:rPr>
          <w:sz w:val="12"/>
        </w:rPr>
        <w:t>¶</w:t>
      </w:r>
      <w:r w:rsidRPr="00CB19E2">
        <w:rPr>
          <w:sz w:val="16"/>
        </w:rPr>
        <w:t xml:space="preserve"> article and I recommend everybody read it, that a</w:t>
      </w:r>
      <w:r w:rsidRPr="00CB19E2">
        <w:rPr>
          <w:sz w:val="12"/>
        </w:rPr>
        <w:t>¶</w:t>
      </w:r>
      <w:r w:rsidRPr="00CB19E2">
        <w:rPr>
          <w:sz w:val="16"/>
        </w:rPr>
        <w:t xml:space="preserve"> Saudi agent received two of the hijackers in San</w:t>
      </w:r>
      <w:r w:rsidRPr="00CB19E2">
        <w:rPr>
          <w:sz w:val="12"/>
        </w:rPr>
        <w:t>¶</w:t>
      </w:r>
      <w:r w:rsidRPr="00CB19E2">
        <w:rPr>
          <w:sz w:val="16"/>
        </w:rPr>
        <w:t xml:space="preserve"> Diego, set them up, and prepared for these 15 Saudis</w:t>
      </w:r>
      <w:r w:rsidRPr="00CB19E2">
        <w:rPr>
          <w:sz w:val="12"/>
        </w:rPr>
        <w:t>¶</w:t>
      </w:r>
      <w:r w:rsidRPr="00CB19E2">
        <w:rPr>
          <w:sz w:val="16"/>
        </w:rPr>
        <w:t xml:space="preserve"> to come in. </w:t>
      </w:r>
      <w:r w:rsidRPr="00CB19E2">
        <w:rPr>
          <w:b/>
          <w:u w:val="single"/>
        </w:rPr>
        <w:t>And this is government money, we're not</w:t>
      </w:r>
      <w:r w:rsidRPr="00CB19E2">
        <w:rPr>
          <w:sz w:val="12"/>
        </w:rPr>
        <w:t>¶</w:t>
      </w:r>
      <w:r w:rsidRPr="00CB19E2">
        <w:rPr>
          <w:b/>
          <w:sz w:val="12"/>
          <w:u w:val="single"/>
        </w:rPr>
        <w:t xml:space="preserve"> </w:t>
      </w:r>
      <w:r w:rsidRPr="00CB19E2">
        <w:rPr>
          <w:b/>
          <w:u w:val="single"/>
        </w:rPr>
        <w:t>talking about charities. We're talking about [Saudi]</w:t>
      </w:r>
      <w:r w:rsidRPr="00CB19E2">
        <w:rPr>
          <w:sz w:val="12"/>
        </w:rPr>
        <w:t>¶</w:t>
      </w:r>
      <w:r w:rsidRPr="00CB19E2">
        <w:rPr>
          <w:b/>
          <w:sz w:val="12"/>
          <w:u w:val="single"/>
        </w:rPr>
        <w:t xml:space="preserve"> </w:t>
      </w:r>
      <w:r w:rsidRPr="00CB19E2">
        <w:rPr>
          <w:b/>
          <w:u w:val="single"/>
        </w:rPr>
        <w:t>government money and support. There are strong</w:t>
      </w:r>
      <w:r w:rsidRPr="00CB19E2">
        <w:rPr>
          <w:sz w:val="12"/>
        </w:rPr>
        <w:t>¶</w:t>
      </w:r>
      <w:r w:rsidRPr="00CB19E2">
        <w:rPr>
          <w:b/>
          <w:sz w:val="12"/>
          <w:u w:val="single"/>
        </w:rPr>
        <w:t xml:space="preserve"> </w:t>
      </w:r>
      <w:r w:rsidRPr="00CB19E2">
        <w:rPr>
          <w:b/>
          <w:u w:val="single"/>
        </w:rPr>
        <w:t>supporters of bin Laden inside the royal family,</w:t>
      </w:r>
      <w:r w:rsidRPr="00CB19E2">
        <w:rPr>
          <w:sz w:val="12"/>
        </w:rPr>
        <w:t>¶</w:t>
      </w:r>
      <w:r w:rsidRPr="00CB19E2">
        <w:rPr>
          <w:b/>
          <w:sz w:val="12"/>
          <w:u w:val="single"/>
        </w:rPr>
        <w:t xml:space="preserve"> </w:t>
      </w:r>
      <w:r w:rsidRPr="00CB19E2">
        <w:rPr>
          <w:b/>
          <w:u w:val="single"/>
        </w:rPr>
        <w:t>they've been sending money directly to bin Laden, into</w:t>
      </w:r>
      <w:r w:rsidRPr="00CB19E2">
        <w:rPr>
          <w:sz w:val="12"/>
        </w:rPr>
        <w:t>¶</w:t>
      </w:r>
      <w:r w:rsidRPr="00CB19E2">
        <w:rPr>
          <w:b/>
          <w:sz w:val="12"/>
          <w:u w:val="single"/>
        </w:rPr>
        <w:t xml:space="preserve"> </w:t>
      </w:r>
      <w:r w:rsidRPr="00CB19E2">
        <w:rPr>
          <w:b/>
          <w:u w:val="single"/>
        </w:rPr>
        <w:t>Afghanistan at the time, and our government doesn't do</w:t>
      </w:r>
      <w:r w:rsidRPr="00CB19E2">
        <w:rPr>
          <w:sz w:val="12"/>
        </w:rPr>
        <w:t>¶</w:t>
      </w:r>
      <w:r w:rsidRPr="00CB19E2">
        <w:rPr>
          <w:b/>
          <w:sz w:val="12"/>
          <w:u w:val="single"/>
        </w:rPr>
        <w:t xml:space="preserve"> </w:t>
      </w:r>
      <w:r w:rsidRPr="00CB19E2">
        <w:rPr>
          <w:b/>
          <w:u w:val="single"/>
        </w:rPr>
        <w:t>anything. And I'm outraged.</w:t>
      </w:r>
      <w:r w:rsidRPr="00CB19E2">
        <w:rPr>
          <w:sz w:val="12"/>
        </w:rPr>
        <w:t>¶</w:t>
      </w:r>
      <w:r w:rsidRPr="00CB19E2">
        <w:rPr>
          <w:sz w:val="16"/>
        </w:rPr>
        <w:t xml:space="preserve"> Robertson: You started your book with a fictional</w:t>
      </w:r>
      <w:r w:rsidRPr="00CB19E2">
        <w:rPr>
          <w:sz w:val="12"/>
        </w:rPr>
        <w:t>¶</w:t>
      </w:r>
      <w:r w:rsidRPr="00CB19E2">
        <w:rPr>
          <w:sz w:val="16"/>
        </w:rPr>
        <w:t xml:space="preserve"> attack on the Rastanura terminal. </w:t>
      </w:r>
      <w:r w:rsidRPr="00CB19E2">
        <w:rPr>
          <w:b/>
          <w:u w:val="single"/>
        </w:rPr>
        <w:t>What happens if the</w:t>
      </w:r>
      <w:r w:rsidRPr="00CB19E2">
        <w:rPr>
          <w:sz w:val="12"/>
        </w:rPr>
        <w:t>¶</w:t>
      </w:r>
      <w:r w:rsidRPr="00CB19E2">
        <w:rPr>
          <w:b/>
          <w:sz w:val="12"/>
          <w:u w:val="single"/>
        </w:rPr>
        <w:t xml:space="preserve"> </w:t>
      </w:r>
      <w:r w:rsidRPr="00CB19E2">
        <w:rPr>
          <w:b/>
          <w:u w:val="single"/>
        </w:rPr>
        <w:t>royal family collapses and the Saudi oil tap is turned</w:t>
      </w:r>
      <w:r w:rsidRPr="00CB19E2">
        <w:rPr>
          <w:sz w:val="12"/>
        </w:rPr>
        <w:t>¶</w:t>
      </w:r>
      <w:r w:rsidRPr="00CB19E2">
        <w:rPr>
          <w:b/>
          <w:sz w:val="12"/>
          <w:u w:val="single"/>
        </w:rPr>
        <w:t xml:space="preserve"> </w:t>
      </w:r>
      <w:r w:rsidRPr="00CB19E2">
        <w:rPr>
          <w:b/>
          <w:u w:val="single"/>
        </w:rPr>
        <w:t>off to the West. What are the consequences?</w:t>
      </w:r>
      <w:r w:rsidRPr="00CB19E2">
        <w:rPr>
          <w:sz w:val="12"/>
        </w:rPr>
        <w:t>¶</w:t>
      </w:r>
      <w:r w:rsidRPr="00CB19E2">
        <w:rPr>
          <w:sz w:val="16"/>
        </w:rPr>
        <w:t xml:space="preserve"> Baer: Well here's the problem. Saudi Arabia gives us</w:t>
      </w:r>
      <w:r w:rsidRPr="00CB19E2">
        <w:rPr>
          <w:sz w:val="12"/>
        </w:rPr>
        <w:t>¶</w:t>
      </w:r>
      <w:r w:rsidRPr="00CB19E2">
        <w:rPr>
          <w:sz w:val="16"/>
        </w:rPr>
        <w:t xml:space="preserve"> approximately 10 percent of our oil now. That's not a</w:t>
      </w:r>
      <w:r w:rsidRPr="00CB19E2">
        <w:rPr>
          <w:sz w:val="12"/>
        </w:rPr>
        <w:t>¶</w:t>
      </w:r>
      <w:r w:rsidRPr="00CB19E2">
        <w:rPr>
          <w:sz w:val="16"/>
        </w:rPr>
        <w:t xml:space="preserve"> lot. But the point is they've got surplus capacity and</w:t>
      </w:r>
      <w:r w:rsidRPr="00CB19E2">
        <w:rPr>
          <w:sz w:val="12"/>
        </w:rPr>
        <w:t>¶</w:t>
      </w:r>
      <w:r w:rsidRPr="00CB19E2">
        <w:rPr>
          <w:sz w:val="16"/>
        </w:rPr>
        <w:t xml:space="preserve"> if that surplus capacity is taken off the market in</w:t>
      </w:r>
      <w:r w:rsidRPr="00CB19E2">
        <w:rPr>
          <w:sz w:val="12"/>
        </w:rPr>
        <w:t>¶</w:t>
      </w:r>
      <w:r w:rsidRPr="00CB19E2">
        <w:rPr>
          <w:sz w:val="16"/>
        </w:rPr>
        <w:t xml:space="preserve"> tight markets, we could see this is either</w:t>
      </w:r>
      <w:r w:rsidRPr="00CB19E2">
        <w:rPr>
          <w:sz w:val="12"/>
        </w:rPr>
        <w:t>¶</w:t>
      </w:r>
      <w:r w:rsidRPr="00CB19E2">
        <w:rPr>
          <w:sz w:val="16"/>
        </w:rPr>
        <w:t xml:space="preserve"> destroying the oil fields, or destroying the</w:t>
      </w:r>
      <w:r w:rsidRPr="00CB19E2">
        <w:rPr>
          <w:sz w:val="12"/>
        </w:rPr>
        <w:t>¶</w:t>
      </w:r>
      <w:r w:rsidRPr="00CB19E2">
        <w:rPr>
          <w:sz w:val="16"/>
        </w:rPr>
        <w:t xml:space="preserve"> infrastructure, or simply just turning off the taps we could see gasoline go to $5 or $6</w:t>
      </w:r>
      <w:r w:rsidRPr="00CB19E2">
        <w:rPr>
          <w:rFonts w:cs="Lucida Grande"/>
          <w:sz w:val="16"/>
        </w:rPr>
        <w:t xml:space="preserve"> </w:t>
      </w:r>
      <w:r w:rsidRPr="00CB19E2">
        <w:rPr>
          <w:sz w:val="16"/>
        </w:rPr>
        <w:t>a gallon.</w:t>
      </w:r>
      <w:r w:rsidRPr="00CB19E2">
        <w:rPr>
          <w:sz w:val="12"/>
        </w:rPr>
        <w:t>¶</w:t>
      </w:r>
      <w:r w:rsidRPr="00CB19E2">
        <w:rPr>
          <w:sz w:val="16"/>
        </w:rPr>
        <w:t xml:space="preserve"> Robertson: </w:t>
      </w:r>
      <w:r w:rsidRPr="00CB19E2">
        <w:rPr>
          <w:b/>
          <w:u w:val="single"/>
        </w:rPr>
        <w:t>Five or six dollars, but you're talking</w:t>
      </w:r>
      <w:r w:rsidRPr="00CB19E2">
        <w:rPr>
          <w:sz w:val="12"/>
        </w:rPr>
        <w:t>¶</w:t>
      </w:r>
      <w:r w:rsidRPr="00CB19E2">
        <w:rPr>
          <w:b/>
          <w:sz w:val="12"/>
          <w:u w:val="single"/>
        </w:rPr>
        <w:t xml:space="preserve"> </w:t>
      </w:r>
      <w:r w:rsidRPr="00CB19E2">
        <w:rPr>
          <w:b/>
          <w:u w:val="single"/>
        </w:rPr>
        <w:t>about the destruction of Western Europe's economy as</w:t>
      </w:r>
      <w:r w:rsidRPr="00CB19E2">
        <w:rPr>
          <w:sz w:val="12"/>
        </w:rPr>
        <w:t>¶</w:t>
      </w:r>
      <w:r w:rsidRPr="00CB19E2">
        <w:rPr>
          <w:b/>
          <w:sz w:val="12"/>
          <w:u w:val="single"/>
        </w:rPr>
        <w:t xml:space="preserve"> </w:t>
      </w:r>
      <w:r w:rsidRPr="00CB19E2">
        <w:rPr>
          <w:b/>
          <w:u w:val="single"/>
        </w:rPr>
        <w:t>well as the United States under that scenario.</w:t>
      </w:r>
      <w:r w:rsidRPr="00CB19E2">
        <w:rPr>
          <w:sz w:val="12"/>
        </w:rPr>
        <w:t>¶</w:t>
      </w:r>
      <w:r w:rsidRPr="00CB19E2">
        <w:rPr>
          <w:sz w:val="16"/>
        </w:rPr>
        <w:t xml:space="preserve"> Baer: Yes it is. And I have gone over and fact-checked</w:t>
      </w:r>
      <w:r w:rsidRPr="00CB19E2">
        <w:rPr>
          <w:sz w:val="12"/>
        </w:rPr>
        <w:t>¶</w:t>
      </w:r>
      <w:r w:rsidRPr="00CB19E2">
        <w:rPr>
          <w:sz w:val="16"/>
        </w:rPr>
        <w:t xml:space="preserve"> this with a lot of oil traders. </w:t>
      </w:r>
      <w:r w:rsidRPr="00CB19E2">
        <w:rPr>
          <w:b/>
          <w:u w:val="single"/>
        </w:rPr>
        <w:t>They can't tell us</w:t>
      </w:r>
      <w:r w:rsidRPr="00CB19E2">
        <w:rPr>
          <w:sz w:val="12"/>
        </w:rPr>
        <w:t>¶</w:t>
      </w:r>
      <w:r w:rsidRPr="00CB19E2">
        <w:rPr>
          <w:b/>
          <w:sz w:val="12"/>
          <w:u w:val="single"/>
        </w:rPr>
        <w:t xml:space="preserve"> </w:t>
      </w:r>
      <w:r w:rsidRPr="00CB19E2">
        <w:rPr>
          <w:b/>
          <w:u w:val="single"/>
        </w:rPr>
        <w:t>what the price of oil would go, but remember Saudi</w:t>
      </w:r>
      <w:r w:rsidRPr="00CB19E2">
        <w:rPr>
          <w:sz w:val="12"/>
        </w:rPr>
        <w:t>¶</w:t>
      </w:r>
      <w:r w:rsidRPr="00CB19E2">
        <w:rPr>
          <w:b/>
          <w:sz w:val="12"/>
          <w:u w:val="single"/>
        </w:rPr>
        <w:t xml:space="preserve"> </w:t>
      </w:r>
      <w:r w:rsidRPr="00CB19E2">
        <w:rPr>
          <w:b/>
          <w:u w:val="single"/>
        </w:rPr>
        <w:t>Arabia controls the Arab peninsula and if that became</w:t>
      </w:r>
      <w:r w:rsidRPr="00CB19E2">
        <w:rPr>
          <w:sz w:val="12"/>
        </w:rPr>
        <w:t>¶</w:t>
      </w:r>
      <w:r w:rsidRPr="00CB19E2">
        <w:rPr>
          <w:b/>
          <w:sz w:val="12"/>
          <w:u w:val="single"/>
        </w:rPr>
        <w:t xml:space="preserve"> </w:t>
      </w:r>
      <w:r w:rsidRPr="00CB19E2">
        <w:rPr>
          <w:b/>
          <w:u w:val="single"/>
        </w:rPr>
        <w:t>a truly fundamentalist state, which might happen, it</w:t>
      </w:r>
      <w:r w:rsidRPr="00CB19E2">
        <w:rPr>
          <w:sz w:val="12"/>
        </w:rPr>
        <w:t>¶</w:t>
      </w:r>
      <w:r w:rsidRPr="00CB19E2">
        <w:rPr>
          <w:b/>
          <w:sz w:val="12"/>
          <w:u w:val="single"/>
        </w:rPr>
        <w:t xml:space="preserve"> </w:t>
      </w:r>
      <w:r w:rsidRPr="00CB19E2">
        <w:rPr>
          <w:b/>
          <w:u w:val="single"/>
        </w:rPr>
        <w:t>would affect the rest of the Gulf. Sixty percent of</w:t>
      </w:r>
      <w:r w:rsidRPr="00CB19E2">
        <w:rPr>
          <w:sz w:val="12"/>
        </w:rPr>
        <w:t>¶</w:t>
      </w:r>
      <w:r w:rsidRPr="00CB19E2">
        <w:rPr>
          <w:b/>
          <w:sz w:val="12"/>
          <w:u w:val="single"/>
        </w:rPr>
        <w:t xml:space="preserve"> </w:t>
      </w:r>
      <w:r w:rsidRPr="00CB19E2">
        <w:rPr>
          <w:b/>
          <w:u w:val="single"/>
        </w:rPr>
        <w:t>the world's oil resources are controlled by five very</w:t>
      </w:r>
      <w:r w:rsidRPr="00CB19E2">
        <w:rPr>
          <w:sz w:val="12"/>
        </w:rPr>
        <w:t>¶</w:t>
      </w:r>
      <w:r w:rsidRPr="00CB19E2">
        <w:rPr>
          <w:b/>
          <w:sz w:val="12"/>
          <w:u w:val="single"/>
        </w:rPr>
        <w:t xml:space="preserve"> </w:t>
      </w:r>
      <w:r w:rsidRPr="00CB19E2">
        <w:rPr>
          <w:b/>
          <w:u w:val="single"/>
        </w:rPr>
        <w:t>dysfunctional, corrupt families, and this is what</w:t>
      </w:r>
      <w:r w:rsidRPr="00CB19E2">
        <w:rPr>
          <w:sz w:val="12"/>
        </w:rPr>
        <w:t>¶</w:t>
      </w:r>
      <w:r w:rsidRPr="00CB19E2">
        <w:rPr>
          <w:b/>
          <w:sz w:val="12"/>
          <w:u w:val="single"/>
        </w:rPr>
        <w:t xml:space="preserve"> </w:t>
      </w:r>
      <w:r w:rsidRPr="00CB19E2">
        <w:rPr>
          <w:b/>
          <w:u w:val="single"/>
        </w:rPr>
        <w:t>scares me.</w:t>
      </w:r>
      <w:r w:rsidRPr="00CB19E2">
        <w:rPr>
          <w:sz w:val="12"/>
        </w:rPr>
        <w:t>¶</w:t>
      </w:r>
      <w:r w:rsidRPr="00CB19E2">
        <w:rPr>
          <w:b/>
          <w:sz w:val="12"/>
          <w:u w:val="single"/>
        </w:rPr>
        <w:t xml:space="preserve"> </w:t>
      </w:r>
      <w:r w:rsidRPr="00CB19E2">
        <w:rPr>
          <w:sz w:val="16"/>
        </w:rPr>
        <w:t>Robertson: You're kind of tough in your book. You were</w:t>
      </w:r>
      <w:r w:rsidRPr="00CB19E2">
        <w:rPr>
          <w:sz w:val="12"/>
        </w:rPr>
        <w:t>¶</w:t>
      </w:r>
      <w:r w:rsidRPr="00CB19E2">
        <w:rPr>
          <w:sz w:val="16"/>
        </w:rPr>
        <w:t xml:space="preserve"> talking about the Muslim Brotherhood and what Hafez</w:t>
      </w:r>
      <w:r w:rsidRPr="00CB19E2">
        <w:rPr>
          <w:sz w:val="12"/>
        </w:rPr>
        <w:t>¶</w:t>
      </w:r>
      <w:r w:rsidRPr="00CB19E2">
        <w:rPr>
          <w:sz w:val="16"/>
        </w:rPr>
        <w:t xml:space="preserve"> al-Assad did at Hama and you were essentially clapping</w:t>
      </w:r>
      <w:r w:rsidRPr="00CB19E2">
        <w:rPr>
          <w:sz w:val="12"/>
        </w:rPr>
        <w:t>¶</w:t>
      </w:r>
      <w:r w:rsidRPr="00CB19E2">
        <w:rPr>
          <w:sz w:val="16"/>
        </w:rPr>
        <w:t xml:space="preserve"> your hands. He walked in there and just demolished the</w:t>
      </w:r>
      <w:r w:rsidRPr="00CB19E2">
        <w:rPr>
          <w:sz w:val="12"/>
        </w:rPr>
        <w:t>¶</w:t>
      </w:r>
      <w:r w:rsidRPr="00CB19E2">
        <w:rPr>
          <w:sz w:val="16"/>
        </w:rPr>
        <w:t xml:space="preserve"> town and killed 20,000 of them. Is that the kind of</w:t>
      </w:r>
      <w:r w:rsidRPr="00CB19E2">
        <w:rPr>
          <w:sz w:val="12"/>
        </w:rPr>
        <w:t>¶</w:t>
      </w:r>
      <w:r w:rsidRPr="00CB19E2">
        <w:rPr>
          <w:sz w:val="16"/>
        </w:rPr>
        <w:t xml:space="preserve"> thing that you think should be done in Saudi Arabia seize the fields or wipe out some of the extreme</w:t>
      </w:r>
      <w:r w:rsidRPr="00CB19E2">
        <w:rPr>
          <w:sz w:val="12"/>
        </w:rPr>
        <w:t>¶</w:t>
      </w:r>
      <w:r w:rsidRPr="00CB19E2">
        <w:rPr>
          <w:sz w:val="16"/>
        </w:rPr>
        <w:t xml:space="preserve"> Wahhabis that are causing these problems?</w:t>
      </w:r>
      <w:r w:rsidRPr="00CB19E2">
        <w:rPr>
          <w:sz w:val="12"/>
        </w:rPr>
        <w:t>¶</w:t>
      </w:r>
      <w:r w:rsidRPr="00CB19E2">
        <w:rPr>
          <w:sz w:val="16"/>
        </w:rPr>
        <w:t xml:space="preserve"> Baer: We have to. We don't have to go into a city and</w:t>
      </w:r>
      <w:r w:rsidRPr="00CB19E2">
        <w:rPr>
          <w:sz w:val="12"/>
        </w:rPr>
        <w:t>¶</w:t>
      </w:r>
      <w:r w:rsidRPr="00CB19E2">
        <w:rPr>
          <w:sz w:val="16"/>
        </w:rPr>
        <w:t xml:space="preserve"> flatten, but I use the Syrian comparison to say that</w:t>
      </w:r>
      <w:r w:rsidRPr="00CB19E2">
        <w:rPr>
          <w:sz w:val="12"/>
        </w:rPr>
        <w:t>¶</w:t>
      </w:r>
      <w:r w:rsidRPr="00CB19E2">
        <w:rPr>
          <w:sz w:val="16"/>
        </w:rPr>
        <w:t xml:space="preserve"> it can be done if a country wants to do it. Syria did</w:t>
      </w:r>
      <w:r w:rsidRPr="00CB19E2">
        <w:rPr>
          <w:sz w:val="12"/>
        </w:rPr>
        <w:t>¶</w:t>
      </w:r>
      <w:r w:rsidRPr="00CB19E2">
        <w:rPr>
          <w:sz w:val="16"/>
        </w:rPr>
        <w:t xml:space="preserve"> it. We may not like Syria, but it proved you can</w:t>
      </w:r>
      <w:r w:rsidRPr="00CB19E2">
        <w:rPr>
          <w:sz w:val="12"/>
        </w:rPr>
        <w:t>¶</w:t>
      </w:r>
      <w:r w:rsidRPr="00CB19E2">
        <w:rPr>
          <w:sz w:val="16"/>
        </w:rPr>
        <w:t xml:space="preserve"> defeat the fundamentalists. You have to put these</w:t>
      </w:r>
      <w:r w:rsidRPr="00CB19E2">
        <w:rPr>
          <w:sz w:val="12"/>
        </w:rPr>
        <w:t>¶</w:t>
      </w:r>
      <w:r w:rsidRPr="00CB19E2">
        <w:rPr>
          <w:sz w:val="16"/>
        </w:rPr>
        <w:t xml:space="preserve"> people in jail they're murderers, they preach</w:t>
      </w:r>
      <w:r w:rsidRPr="00CB19E2">
        <w:rPr>
          <w:sz w:val="12"/>
        </w:rPr>
        <w:t>¶</w:t>
      </w:r>
      <w:r w:rsidRPr="00CB19E2">
        <w:rPr>
          <w:sz w:val="16"/>
        </w:rPr>
        <w:t xml:space="preserve"> righteous murder and they're killing us. It has to</w:t>
      </w:r>
      <w:r w:rsidRPr="00CB19E2">
        <w:rPr>
          <w:sz w:val="12"/>
        </w:rPr>
        <w:t>¶</w:t>
      </w:r>
      <w:r w:rsidRPr="00CB19E2">
        <w:rPr>
          <w:sz w:val="16"/>
        </w:rPr>
        <w:t xml:space="preserve"> stop.</w:t>
      </w:r>
      <w:r w:rsidRPr="00CB19E2">
        <w:rPr>
          <w:sz w:val="12"/>
        </w:rPr>
        <w:t>¶</w:t>
      </w:r>
      <w:r w:rsidRPr="00CB19E2">
        <w:rPr>
          <w:sz w:val="16"/>
        </w:rPr>
        <w:t xml:space="preserve"> Robertson: It's pretty hard to think that any United</w:t>
      </w:r>
      <w:r w:rsidRPr="00CB19E2">
        <w:rPr>
          <w:sz w:val="12"/>
        </w:rPr>
        <w:t>¶</w:t>
      </w:r>
      <w:r w:rsidRPr="00CB19E2">
        <w:rPr>
          <w:sz w:val="16"/>
        </w:rPr>
        <w:t xml:space="preserve"> States president would advocate that kind of conduct.</w:t>
      </w:r>
      <w:r w:rsidRPr="00CB19E2">
        <w:rPr>
          <w:sz w:val="12"/>
        </w:rPr>
        <w:t>¶</w:t>
      </w:r>
      <w:r w:rsidRPr="00CB19E2">
        <w:rPr>
          <w:sz w:val="16"/>
        </w:rPr>
        <w:t xml:space="preserve"> Not that it's necessarily bad, it's just that how</w:t>
      </w:r>
      <w:r w:rsidRPr="00CB19E2">
        <w:rPr>
          <w:sz w:val="12"/>
        </w:rPr>
        <w:t>¶</w:t>
      </w:r>
      <w:r w:rsidRPr="00CB19E2">
        <w:rPr>
          <w:sz w:val="16"/>
        </w:rPr>
        <w:t xml:space="preserve"> would the United States ever be complicit in that kind</w:t>
      </w:r>
      <w:r w:rsidRPr="00CB19E2">
        <w:rPr>
          <w:sz w:val="12"/>
        </w:rPr>
        <w:t>¶</w:t>
      </w:r>
      <w:r w:rsidRPr="00CB19E2">
        <w:rPr>
          <w:sz w:val="16"/>
        </w:rPr>
        <w:t xml:space="preserve"> of, well it's almost genocide, against these Wahhabis?</w:t>
      </w:r>
      <w:r w:rsidRPr="00CB19E2">
        <w:rPr>
          <w:sz w:val="12"/>
        </w:rPr>
        <w:t>¶</w:t>
      </w:r>
      <w:r w:rsidRPr="00CB19E2">
        <w:rPr>
          <w:sz w:val="16"/>
        </w:rPr>
        <w:t xml:space="preserve"> Baer: What choice do we have? I mean, we're not</w:t>
      </w:r>
      <w:r w:rsidRPr="00CB19E2">
        <w:rPr>
          <w:sz w:val="12"/>
        </w:rPr>
        <w:t>¶</w:t>
      </w:r>
      <w:r w:rsidRPr="00CB19E2">
        <w:rPr>
          <w:sz w:val="16"/>
        </w:rPr>
        <w:t xml:space="preserve"> killing Muslims as part of our religion, so I don't</w:t>
      </w:r>
      <w:r w:rsidRPr="00CB19E2">
        <w:rPr>
          <w:sz w:val="12"/>
        </w:rPr>
        <w:t>¶</w:t>
      </w:r>
      <w:r w:rsidRPr="00CB19E2">
        <w:rPr>
          <w:sz w:val="16"/>
        </w:rPr>
        <w:t xml:space="preserve"> see, there's no reciprocity in this relationship. And</w:t>
      </w:r>
      <w:r w:rsidRPr="00CB19E2">
        <w:rPr>
          <w:sz w:val="12"/>
        </w:rPr>
        <w:t>¶</w:t>
      </w:r>
      <w:r w:rsidRPr="00CB19E2">
        <w:rPr>
          <w:sz w:val="16"/>
        </w:rPr>
        <w:t xml:space="preserve"> this is what bothers me and as I said I'm outraged.</w:t>
      </w:r>
      <w:r w:rsidRPr="00CB19E2">
        <w:rPr>
          <w:sz w:val="12"/>
        </w:rPr>
        <w:t>¶</w:t>
      </w:r>
      <w:r w:rsidRPr="00CB19E2">
        <w:rPr>
          <w:sz w:val="16"/>
        </w:rPr>
        <w:t xml:space="preserve"> First of all, I'm the first one to write a book about</w:t>
      </w:r>
      <w:r w:rsidRPr="00CB19E2">
        <w:rPr>
          <w:sz w:val="12"/>
        </w:rPr>
        <w:t>¶</w:t>
      </w:r>
      <w:r w:rsidRPr="00CB19E2">
        <w:rPr>
          <w:sz w:val="16"/>
        </w:rPr>
        <w:t xml:space="preserve"> this, because a lot of what I state in this book is</w:t>
      </w:r>
      <w:r w:rsidRPr="00CB19E2">
        <w:rPr>
          <w:sz w:val="12"/>
        </w:rPr>
        <w:t>¶</w:t>
      </w:r>
      <w:r w:rsidRPr="00CB19E2">
        <w:rPr>
          <w:sz w:val="16"/>
        </w:rPr>
        <w:t xml:space="preserve"> obvious. The facts are generally accepted, but we're</w:t>
      </w:r>
      <w:r w:rsidRPr="00CB19E2">
        <w:rPr>
          <w:sz w:val="12"/>
        </w:rPr>
        <w:t>¶</w:t>
      </w:r>
      <w:r w:rsidRPr="00CB19E2">
        <w:rPr>
          <w:sz w:val="16"/>
        </w:rPr>
        <w:t xml:space="preserve"> turning a blind eye and you'll see in the 9/11</w:t>
      </w:r>
      <w:r w:rsidRPr="00CB19E2">
        <w:rPr>
          <w:sz w:val="12"/>
        </w:rPr>
        <w:t>¶</w:t>
      </w:r>
      <w:r w:rsidRPr="00CB19E2">
        <w:rPr>
          <w:sz w:val="16"/>
        </w:rPr>
        <w:t xml:space="preserve"> Commission report that's been leaked out to the press,</w:t>
      </w:r>
      <w:r w:rsidRPr="00CB19E2">
        <w:rPr>
          <w:sz w:val="12"/>
        </w:rPr>
        <w:t>¶</w:t>
      </w:r>
      <w:r w:rsidRPr="00CB19E2">
        <w:rPr>
          <w:sz w:val="16"/>
        </w:rPr>
        <w:t xml:space="preserve"> everything on Saudi Arabia has been blacked out.</w:t>
      </w:r>
      <w:r w:rsidRPr="00CB19E2">
        <w:rPr>
          <w:sz w:val="12"/>
        </w:rPr>
        <w:t>¶</w:t>
      </w:r>
      <w:r w:rsidRPr="00CB19E2">
        <w:rPr>
          <w:sz w:val="16"/>
        </w:rPr>
        <w:t xml:space="preserve"> Robertson: We just did a story and you were mentioning</w:t>
      </w:r>
      <w:r w:rsidRPr="00CB19E2">
        <w:rPr>
          <w:sz w:val="12"/>
        </w:rPr>
        <w:t>¶</w:t>
      </w:r>
      <w:r w:rsidRPr="00CB19E2">
        <w:rPr>
          <w:sz w:val="16"/>
        </w:rPr>
        <w:t xml:space="preserve"> that article that I believe Michael Isikoff has in</w:t>
      </w:r>
      <w:r w:rsidRPr="00CB19E2">
        <w:rPr>
          <w:sz w:val="12"/>
        </w:rPr>
        <w:t>¶</w:t>
      </w:r>
      <w:r w:rsidRPr="00CB19E2">
        <w:rPr>
          <w:sz w:val="16"/>
        </w:rPr>
        <w:t xml:space="preserve"> Newsweek, about the FBI covering up a situation where</w:t>
      </w:r>
      <w:r w:rsidRPr="00CB19E2">
        <w:rPr>
          <w:sz w:val="12"/>
        </w:rPr>
        <w:t>¶</w:t>
      </w:r>
      <w:r w:rsidRPr="00CB19E2">
        <w:rPr>
          <w:sz w:val="16"/>
        </w:rPr>
        <w:t xml:space="preserve"> a Saudi agent was helping some of those hijackers. How</w:t>
      </w:r>
      <w:r w:rsidRPr="00CB19E2">
        <w:rPr>
          <w:sz w:val="12"/>
        </w:rPr>
        <w:t>¶</w:t>
      </w:r>
      <w:r w:rsidRPr="00CB19E2">
        <w:rPr>
          <w:sz w:val="16"/>
        </w:rPr>
        <w:t xml:space="preserve"> extensive is the support of the terrorists by the</w:t>
      </w:r>
      <w:r w:rsidRPr="00CB19E2">
        <w:rPr>
          <w:sz w:val="12"/>
        </w:rPr>
        <w:t>¶</w:t>
      </w:r>
      <w:r w:rsidRPr="00CB19E2">
        <w:rPr>
          <w:sz w:val="16"/>
        </w:rPr>
        <w:t xml:space="preserve"> Saudis. You mentioned as much as $500 million in your</w:t>
      </w:r>
      <w:r w:rsidRPr="00CB19E2">
        <w:rPr>
          <w:sz w:val="12"/>
        </w:rPr>
        <w:t>¶</w:t>
      </w:r>
      <w:r w:rsidRPr="00CB19E2">
        <w:rPr>
          <w:sz w:val="16"/>
        </w:rPr>
        <w:t xml:space="preserve"> book.</w:t>
      </w:r>
      <w:r w:rsidRPr="00CB19E2">
        <w:rPr>
          <w:sz w:val="12"/>
        </w:rPr>
        <w:t>¶</w:t>
      </w:r>
      <w:r w:rsidRPr="00CB19E2">
        <w:rPr>
          <w:sz w:val="16"/>
        </w:rPr>
        <w:t xml:space="preserve"> Baer: It goes beyond that. We were aware inside the</w:t>
      </w:r>
      <w:r w:rsidRPr="00CB19E2">
        <w:rPr>
          <w:sz w:val="12"/>
        </w:rPr>
        <w:t>¶</w:t>
      </w:r>
      <w:r w:rsidRPr="00CB19E2">
        <w:rPr>
          <w:sz w:val="16"/>
        </w:rPr>
        <w:t xml:space="preserve"> CIA that in 1996 the Saudis were sending hundreds of</w:t>
      </w:r>
      <w:r w:rsidRPr="00CB19E2">
        <w:rPr>
          <w:sz w:val="12"/>
        </w:rPr>
        <w:t>¶</w:t>
      </w:r>
      <w:r w:rsidRPr="00CB19E2">
        <w:rPr>
          <w:sz w:val="16"/>
        </w:rPr>
        <w:t xml:space="preserve"> millions of dollars to an Islamic leader in</w:t>
      </w:r>
      <w:r w:rsidRPr="00CB19E2">
        <w:rPr>
          <w:sz w:val="12"/>
        </w:rPr>
        <w:t>¶</w:t>
      </w:r>
      <w:r w:rsidRPr="00CB19E2">
        <w:rPr>
          <w:sz w:val="16"/>
        </w:rPr>
        <w:t xml:space="preserve"> Tajikistan, to bin Laden, probably payoff money. But</w:t>
      </w:r>
      <w:r w:rsidRPr="00CB19E2">
        <w:rPr>
          <w:sz w:val="12"/>
        </w:rPr>
        <w:t>¶</w:t>
      </w:r>
      <w:r w:rsidRPr="00CB19E2">
        <w:rPr>
          <w:sz w:val="16"/>
        </w:rPr>
        <w:t xml:space="preserve"> in my book I talk about the fact that every cell in</w:t>
      </w:r>
      <w:r w:rsidRPr="00CB19E2">
        <w:rPr>
          <w:sz w:val="12"/>
        </w:rPr>
        <w:t>¶</w:t>
      </w:r>
      <w:r w:rsidRPr="00CB19E2">
        <w:rPr>
          <w:sz w:val="16"/>
        </w:rPr>
        <w:t xml:space="preserve"> the 9/11 plot had a Saudi involved. In Hamburg there</w:t>
      </w:r>
      <w:r w:rsidRPr="00CB19E2">
        <w:rPr>
          <w:sz w:val="12"/>
        </w:rPr>
        <w:t>¶</w:t>
      </w:r>
      <w:r w:rsidRPr="00CB19E2">
        <w:rPr>
          <w:sz w:val="16"/>
        </w:rPr>
        <w:t xml:space="preserve"> was a Saudi financier</w:t>
      </w:r>
      <w:r w:rsidRPr="00CB19E2">
        <w:rPr>
          <w:rFonts w:cs="Lucida Grande"/>
          <w:sz w:val="16"/>
        </w:rPr>
        <w:t xml:space="preserve"> </w:t>
      </w:r>
      <w:r w:rsidRPr="00CB19E2">
        <w:rPr>
          <w:sz w:val="16"/>
        </w:rPr>
        <w:t>One of the main Syrians</w:t>
      </w:r>
      <w:r w:rsidRPr="00CB19E2">
        <w:rPr>
          <w:sz w:val="12"/>
        </w:rPr>
        <w:t>¶</w:t>
      </w:r>
      <w:r w:rsidRPr="00CB19E2">
        <w:rPr>
          <w:sz w:val="16"/>
        </w:rPr>
        <w:t xml:space="preserve"> complicit in this had a Saudi partner. San Diego was</w:t>
      </w:r>
      <w:r w:rsidRPr="00CB19E2">
        <w:rPr>
          <w:sz w:val="12"/>
        </w:rPr>
        <w:t>¶</w:t>
      </w:r>
      <w:r w:rsidRPr="00CB19E2">
        <w:rPr>
          <w:sz w:val="16"/>
        </w:rPr>
        <w:t xml:space="preserve"> set up in a Mosque in El Cajon, was paid for by the</w:t>
      </w:r>
      <w:r w:rsidRPr="00CB19E2">
        <w:rPr>
          <w:sz w:val="12"/>
        </w:rPr>
        <w:t>¶</w:t>
      </w:r>
      <w:r w:rsidRPr="00CB19E2">
        <w:rPr>
          <w:sz w:val="16"/>
        </w:rPr>
        <w:t xml:space="preserve"> Saudis. We're not getting those questions answered. We</w:t>
      </w:r>
      <w:r w:rsidRPr="00CB19E2">
        <w:rPr>
          <w:sz w:val="12"/>
        </w:rPr>
        <w:t>¶</w:t>
      </w:r>
      <w:r w:rsidRPr="00CB19E2">
        <w:rPr>
          <w:sz w:val="16"/>
        </w:rPr>
        <w:t xml:space="preserve"> really don't know how much money is going either</w:t>
      </w:r>
      <w:r w:rsidRPr="00CB19E2">
        <w:rPr>
          <w:sz w:val="12"/>
        </w:rPr>
        <w:t>¶</w:t>
      </w:r>
      <w:r w:rsidRPr="00CB19E2">
        <w:rPr>
          <w:sz w:val="16"/>
        </w:rPr>
        <w:t xml:space="preserve"> directly or indirectly into bin Laden.</w:t>
      </w:r>
      <w:r w:rsidRPr="00CB19E2">
        <w:rPr>
          <w:sz w:val="12"/>
        </w:rPr>
        <w:t>¶</w:t>
      </w:r>
      <w:r w:rsidRPr="00CB19E2">
        <w:rPr>
          <w:sz w:val="16"/>
        </w:rPr>
        <w:t xml:space="preserve"> Robertson: You know, (Saudi Crown Prince) Abdullah is</w:t>
      </w:r>
      <w:r w:rsidRPr="00CB19E2">
        <w:rPr>
          <w:sz w:val="12"/>
        </w:rPr>
        <w:t>¶</w:t>
      </w:r>
      <w:r w:rsidRPr="00CB19E2">
        <w:rPr>
          <w:sz w:val="16"/>
        </w:rPr>
        <w:t xml:space="preserve"> a buddy of George Bush, he visits the ranch in</w:t>
      </w:r>
      <w:r w:rsidRPr="00CB19E2">
        <w:rPr>
          <w:sz w:val="12"/>
        </w:rPr>
        <w:t>¶</w:t>
      </w:r>
      <w:r w:rsidRPr="00CB19E2">
        <w:rPr>
          <w:sz w:val="16"/>
        </w:rPr>
        <w:t xml:space="preserve"> Crawford. The Saudi Ambassador who is the son of</w:t>
      </w:r>
      <w:r w:rsidRPr="00CB19E2">
        <w:rPr>
          <w:sz w:val="12"/>
        </w:rPr>
        <w:t>¶</w:t>
      </w:r>
      <w:r w:rsidRPr="00CB19E2">
        <w:rPr>
          <w:sz w:val="16"/>
        </w:rPr>
        <w:t xml:space="preserve"> Sultan, the defense minister, has absolute access to</w:t>
      </w:r>
      <w:r w:rsidRPr="00CB19E2">
        <w:rPr>
          <w:sz w:val="12"/>
        </w:rPr>
        <w:t>¶</w:t>
      </w:r>
      <w:r w:rsidRPr="00CB19E2">
        <w:rPr>
          <w:sz w:val="16"/>
        </w:rPr>
        <w:t xml:space="preserve"> the White House, at least he did during the Clintons.</w:t>
      </w:r>
      <w:r w:rsidRPr="00CB19E2">
        <w:rPr>
          <w:sz w:val="12"/>
        </w:rPr>
        <w:t>¶</w:t>
      </w:r>
      <w:r w:rsidRPr="00CB19E2">
        <w:rPr>
          <w:sz w:val="16"/>
        </w:rPr>
        <w:t xml:space="preserve"> How many other officials, there's several other</w:t>
      </w:r>
      <w:r w:rsidRPr="00CB19E2">
        <w:rPr>
          <w:sz w:val="12"/>
        </w:rPr>
        <w:t>¶</w:t>
      </w:r>
      <w:r w:rsidRPr="00CB19E2">
        <w:rPr>
          <w:sz w:val="16"/>
        </w:rPr>
        <w:t xml:space="preserve"> organizations, the Carlisle Group to name one, that</w:t>
      </w:r>
      <w:r w:rsidRPr="00CB19E2">
        <w:rPr>
          <w:sz w:val="12"/>
        </w:rPr>
        <w:t>¶</w:t>
      </w:r>
      <w:r w:rsidRPr="00CB19E2">
        <w:rPr>
          <w:sz w:val="16"/>
        </w:rPr>
        <w:t xml:space="preserve"> has tremendous ties and they're making millions of</w:t>
      </w:r>
      <w:r w:rsidRPr="00CB19E2">
        <w:rPr>
          <w:sz w:val="12"/>
        </w:rPr>
        <w:t>¶</w:t>
      </w:r>
      <w:r w:rsidRPr="00CB19E2">
        <w:rPr>
          <w:sz w:val="16"/>
        </w:rPr>
        <w:t xml:space="preserve"> dollars off the Saudi connections. What do you do to</w:t>
      </w:r>
      <w:r w:rsidRPr="00CB19E2">
        <w:rPr>
          <w:sz w:val="12"/>
        </w:rPr>
        <w:t>¶</w:t>
      </w:r>
      <w:r w:rsidRPr="00CB19E2">
        <w:rPr>
          <w:sz w:val="16"/>
        </w:rPr>
        <w:t xml:space="preserve"> stop that when it's this internal to the United</w:t>
      </w:r>
      <w:r w:rsidRPr="00CB19E2">
        <w:rPr>
          <w:sz w:val="12"/>
        </w:rPr>
        <w:t>¶</w:t>
      </w:r>
      <w:r w:rsidRPr="00CB19E2">
        <w:rPr>
          <w:sz w:val="16"/>
        </w:rPr>
        <w:t xml:space="preserve"> States?</w:t>
      </w:r>
      <w:r w:rsidRPr="00CB19E2">
        <w:rPr>
          <w:sz w:val="12"/>
        </w:rPr>
        <w:t>¶</w:t>
      </w:r>
      <w:r w:rsidRPr="00CB19E2">
        <w:rPr>
          <w:sz w:val="16"/>
        </w:rPr>
        <w:t xml:space="preserve"> Baer: The problem is we have a dependence on Saudi</w:t>
      </w:r>
      <w:r w:rsidRPr="00CB19E2">
        <w:rPr>
          <w:sz w:val="12"/>
        </w:rPr>
        <w:t>¶</w:t>
      </w:r>
      <w:r w:rsidRPr="00CB19E2">
        <w:rPr>
          <w:sz w:val="16"/>
        </w:rPr>
        <w:t xml:space="preserve"> Arabia and like any psychological or physical</w:t>
      </w:r>
      <w:r w:rsidRPr="00CB19E2">
        <w:rPr>
          <w:sz w:val="12"/>
        </w:rPr>
        <w:t>¶</w:t>
      </w:r>
      <w:r w:rsidRPr="00CB19E2">
        <w:rPr>
          <w:sz w:val="16"/>
        </w:rPr>
        <w:t xml:space="preserve"> dependence we have to learn to break it. You know, and</w:t>
      </w:r>
      <w:r w:rsidRPr="00CB19E2">
        <w:rPr>
          <w:sz w:val="12"/>
        </w:rPr>
        <w:t>¶</w:t>
      </w:r>
      <w:r w:rsidRPr="00CB19E2">
        <w:rPr>
          <w:sz w:val="16"/>
        </w:rPr>
        <w:t xml:space="preserve"> I don't care if we cut back our use of oil, if we</w:t>
      </w:r>
      <w:r w:rsidRPr="00CB19E2">
        <w:rPr>
          <w:sz w:val="12"/>
        </w:rPr>
        <w:t>¶</w:t>
      </w:r>
      <w:r w:rsidRPr="00CB19E2">
        <w:rPr>
          <w:sz w:val="16"/>
        </w:rPr>
        <w:t xml:space="preserve"> drill in Alaska, if we go to hydrogen fuel cells, but</w:t>
      </w:r>
      <w:r w:rsidRPr="00CB19E2">
        <w:rPr>
          <w:sz w:val="12"/>
        </w:rPr>
        <w:t>¶</w:t>
      </w:r>
      <w:r w:rsidRPr="00CB19E2">
        <w:rPr>
          <w:sz w:val="16"/>
        </w:rPr>
        <w:t xml:space="preserve"> that is a corrupt society which is not even beginning</w:t>
      </w:r>
      <w:r w:rsidRPr="00CB19E2">
        <w:rPr>
          <w:sz w:val="12"/>
        </w:rPr>
        <w:t>¶</w:t>
      </w:r>
      <w:r w:rsidRPr="00CB19E2">
        <w:rPr>
          <w:sz w:val="16"/>
        </w:rPr>
        <w:t xml:space="preserve"> to correct itself.</w:t>
      </w:r>
      <w:r w:rsidRPr="00CB19E2">
        <w:rPr>
          <w:sz w:val="12"/>
        </w:rPr>
        <w:t>¶</w:t>
      </w:r>
      <w:r w:rsidRPr="00CB19E2">
        <w:rPr>
          <w:sz w:val="16"/>
        </w:rPr>
        <w:t xml:space="preserve"> You'll see in my book that the State Department, the</w:t>
      </w:r>
      <w:r w:rsidRPr="00CB19E2">
        <w:rPr>
          <w:sz w:val="12"/>
        </w:rPr>
        <w:t>¶</w:t>
      </w:r>
      <w:r w:rsidRPr="00CB19E2">
        <w:rPr>
          <w:sz w:val="16"/>
        </w:rPr>
        <w:t xml:space="preserve"> CIA basically said, "Let the Saudis take care of their</w:t>
      </w:r>
      <w:r w:rsidRPr="00CB19E2">
        <w:rPr>
          <w:sz w:val="12"/>
        </w:rPr>
        <w:t>¶</w:t>
      </w:r>
      <w:r w:rsidRPr="00CB19E2">
        <w:rPr>
          <w:sz w:val="16"/>
        </w:rPr>
        <w:t xml:space="preserve"> own country. It's a quaint, antiquated, medieval,</w:t>
      </w:r>
      <w:r w:rsidRPr="00CB19E2">
        <w:rPr>
          <w:sz w:val="12"/>
        </w:rPr>
        <w:t>¶</w:t>
      </w:r>
      <w:r w:rsidRPr="00CB19E2">
        <w:rPr>
          <w:sz w:val="16"/>
        </w:rPr>
        <w:t xml:space="preserve"> country, whatever you want to call it, they're really</w:t>
      </w:r>
      <w:r w:rsidRPr="00CB19E2">
        <w:rPr>
          <w:sz w:val="12"/>
        </w:rPr>
        <w:t>¶</w:t>
      </w:r>
      <w:r w:rsidRPr="00CB19E2">
        <w:rPr>
          <w:sz w:val="16"/>
        </w:rPr>
        <w:t xml:space="preserve"> our friends and they'll do the right thing in the</w:t>
      </w:r>
      <w:r w:rsidRPr="00CB19E2">
        <w:rPr>
          <w:sz w:val="12"/>
        </w:rPr>
        <w:t>¶</w:t>
      </w:r>
      <w:r w:rsidRPr="00CB19E2">
        <w:rPr>
          <w:sz w:val="16"/>
        </w:rPr>
        <w:t xml:space="preserve"> end." Now we know the Interior Minister tried to</w:t>
      </w:r>
      <w:r w:rsidRPr="00CB19E2">
        <w:rPr>
          <w:sz w:val="12"/>
        </w:rPr>
        <w:t>¶</w:t>
      </w:r>
      <w:r w:rsidRPr="00CB19E2">
        <w:rPr>
          <w:sz w:val="16"/>
        </w:rPr>
        <w:t xml:space="preserve"> assassinate a dissident in London. That's the kind of</w:t>
      </w:r>
      <w:r w:rsidRPr="00CB19E2">
        <w:rPr>
          <w:sz w:val="12"/>
        </w:rPr>
        <w:t>¶</w:t>
      </w:r>
      <w:r w:rsidRPr="00CB19E2">
        <w:rPr>
          <w:sz w:val="16"/>
        </w:rPr>
        <w:t xml:space="preserve"> person that's supposedly protecting our interests.</w:t>
      </w:r>
      <w:r w:rsidRPr="00CB19E2">
        <w:rPr>
          <w:sz w:val="12"/>
        </w:rPr>
        <w:t>¶</w:t>
      </w:r>
      <w:r w:rsidRPr="00CB19E2">
        <w:rPr>
          <w:sz w:val="16"/>
        </w:rPr>
        <w:t xml:space="preserve"> I know I'm getting on my hobby horse here, but you</w:t>
      </w:r>
      <w:r w:rsidRPr="00CB19E2">
        <w:rPr>
          <w:sz w:val="12"/>
        </w:rPr>
        <w:t>¶</w:t>
      </w:r>
      <w:r w:rsidRPr="00CB19E2">
        <w:rPr>
          <w:sz w:val="16"/>
        </w:rPr>
        <w:t xml:space="preserve"> know, who recruited those 15 Saudis that were on those</w:t>
      </w:r>
      <w:r w:rsidRPr="00CB19E2">
        <w:rPr>
          <w:sz w:val="12"/>
        </w:rPr>
        <w:t>¶</w:t>
      </w:r>
      <w:r w:rsidRPr="00CB19E2">
        <w:rPr>
          <w:sz w:val="16"/>
        </w:rPr>
        <w:t xml:space="preserve"> airplanes? They were recruited inside mosques, inside</w:t>
      </w:r>
      <w:r w:rsidRPr="00CB19E2">
        <w:rPr>
          <w:sz w:val="12"/>
        </w:rPr>
        <w:t>¶</w:t>
      </w:r>
      <w:r w:rsidRPr="00CB19E2">
        <w:rPr>
          <w:sz w:val="16"/>
        </w:rPr>
        <w:t xml:space="preserve"> Saudi Arabia and I certainly don't know a single name</w:t>
      </w:r>
      <w:r w:rsidRPr="00CB19E2">
        <w:rPr>
          <w:sz w:val="12"/>
        </w:rPr>
        <w:t>¶</w:t>
      </w:r>
      <w:r w:rsidRPr="00CB19E2">
        <w:rPr>
          <w:sz w:val="16"/>
        </w:rPr>
        <w:t xml:space="preserve"> of one of those clerics. Who are these people? I want</w:t>
      </w:r>
      <w:r w:rsidRPr="00CB19E2">
        <w:rPr>
          <w:sz w:val="12"/>
        </w:rPr>
        <w:t>¶</w:t>
      </w:r>
      <w:r w:rsidRPr="00CB19E2">
        <w:rPr>
          <w:sz w:val="16"/>
        </w:rPr>
        <w:t xml:space="preserve"> to know.</w:t>
      </w:r>
      <w:r w:rsidRPr="00CB19E2">
        <w:rPr>
          <w:sz w:val="12"/>
        </w:rPr>
        <w:t>¶</w:t>
      </w:r>
      <w:r w:rsidRPr="00CB19E2">
        <w:rPr>
          <w:sz w:val="16"/>
        </w:rPr>
        <w:t xml:space="preserve"> Robertson: The Wahhabis preach what we would call</w:t>
      </w:r>
      <w:r w:rsidRPr="00CB19E2">
        <w:rPr>
          <w:sz w:val="12"/>
        </w:rPr>
        <w:t>¶</w:t>
      </w:r>
      <w:r w:rsidRPr="00CB19E2">
        <w:rPr>
          <w:sz w:val="16"/>
        </w:rPr>
        <w:t xml:space="preserve"> puritanistic activities in relation to sex, drinking,</w:t>
      </w:r>
      <w:r w:rsidRPr="00CB19E2">
        <w:rPr>
          <w:sz w:val="12"/>
        </w:rPr>
        <w:t>¶</w:t>
      </w:r>
      <w:r w:rsidRPr="00CB19E2">
        <w:rPr>
          <w:sz w:val="16"/>
        </w:rPr>
        <w:t xml:space="preserve"> etc. You pointed out in your book that the Saudis are</w:t>
      </w:r>
      <w:r w:rsidRPr="00CB19E2">
        <w:rPr>
          <w:sz w:val="12"/>
        </w:rPr>
        <w:t>¶</w:t>
      </w:r>
      <w:r w:rsidRPr="00CB19E2">
        <w:rPr>
          <w:sz w:val="16"/>
        </w:rPr>
        <w:t xml:space="preserve"> in some cases sex-obsessed and once they get in</w:t>
      </w:r>
      <w:r w:rsidRPr="00CB19E2">
        <w:rPr>
          <w:sz w:val="12"/>
        </w:rPr>
        <w:t>¶</w:t>
      </w:r>
      <w:r w:rsidRPr="00CB19E2">
        <w:rPr>
          <w:sz w:val="16"/>
        </w:rPr>
        <w:t xml:space="preserve"> airplanes and take off their robes it's 'Katie, bar</w:t>
      </w:r>
      <w:r w:rsidRPr="00CB19E2">
        <w:rPr>
          <w:sz w:val="12"/>
        </w:rPr>
        <w:t>¶</w:t>
      </w:r>
      <w:r w:rsidRPr="00CB19E2">
        <w:rPr>
          <w:sz w:val="16"/>
        </w:rPr>
        <w:t xml:space="preserve"> the door.' Do the people of Saudi Arabia realize what</w:t>
      </w:r>
      <w:r w:rsidRPr="00CB19E2">
        <w:rPr>
          <w:sz w:val="12"/>
        </w:rPr>
        <w:t>¶</w:t>
      </w:r>
      <w:r w:rsidRPr="00CB19E2">
        <w:rPr>
          <w:sz w:val="16"/>
        </w:rPr>
        <w:t xml:space="preserve"> their leaders do?</w:t>
      </w:r>
      <w:r w:rsidRPr="00CB19E2">
        <w:rPr>
          <w:sz w:val="12"/>
        </w:rPr>
        <w:t>¶</w:t>
      </w:r>
      <w:r w:rsidRPr="00CB19E2">
        <w:rPr>
          <w:sz w:val="16"/>
        </w:rPr>
        <w:t xml:space="preserve"> Baer: They do, but this is where the money comes in,</w:t>
      </w:r>
      <w:r w:rsidRPr="00CB19E2">
        <w:rPr>
          <w:sz w:val="12"/>
        </w:rPr>
        <w:t>¶</w:t>
      </w:r>
      <w:r w:rsidRPr="00CB19E2">
        <w:rPr>
          <w:sz w:val="16"/>
        </w:rPr>
        <w:t xml:space="preserve"> because the Saudi royal family go to the radical</w:t>
      </w:r>
      <w:r w:rsidRPr="00CB19E2">
        <w:rPr>
          <w:sz w:val="12"/>
        </w:rPr>
        <w:t>¶</w:t>
      </w:r>
      <w:r w:rsidRPr="00CB19E2">
        <w:rPr>
          <w:sz w:val="16"/>
        </w:rPr>
        <w:t xml:space="preserve"> militant clerics and say, "Listen, we got some</w:t>
      </w:r>
      <w:r w:rsidRPr="00CB19E2">
        <w:rPr>
          <w:sz w:val="12"/>
        </w:rPr>
        <w:t>¶</w:t>
      </w:r>
      <w:r w:rsidRPr="00CB19E2">
        <w:rPr>
          <w:sz w:val="16"/>
        </w:rPr>
        <w:t xml:space="preserve"> problems, we're trying to clean up the family, but you</w:t>
      </w:r>
      <w:r w:rsidRPr="00CB19E2">
        <w:rPr>
          <w:sz w:val="12"/>
        </w:rPr>
        <w:t>¶</w:t>
      </w:r>
      <w:r w:rsidRPr="00CB19E2">
        <w:rPr>
          <w:sz w:val="16"/>
        </w:rPr>
        <w:t xml:space="preserve"> look the other way and we'll pay for anything you</w:t>
      </w:r>
      <w:r w:rsidRPr="00CB19E2">
        <w:rPr>
          <w:sz w:val="12"/>
        </w:rPr>
        <w:t>¶</w:t>
      </w:r>
      <w:r w:rsidRPr="00CB19E2">
        <w:rPr>
          <w:sz w:val="16"/>
        </w:rPr>
        <w:t xml:space="preserve"> want. You know, whether it's missions in West Africa</w:t>
      </w:r>
      <w:r w:rsidRPr="00CB19E2">
        <w:rPr>
          <w:sz w:val="12"/>
        </w:rPr>
        <w:t>¶</w:t>
      </w:r>
      <w:r w:rsidRPr="00CB19E2">
        <w:rPr>
          <w:sz w:val="16"/>
        </w:rPr>
        <w:t xml:space="preserve"> or Indonesia or anywhere else, we'll pay you off." And</w:t>
      </w:r>
      <w:r w:rsidRPr="00CB19E2">
        <w:rPr>
          <w:sz w:val="12"/>
        </w:rPr>
        <w:t>¶</w:t>
      </w:r>
      <w:r w:rsidRPr="00CB19E2">
        <w:rPr>
          <w:sz w:val="16"/>
        </w:rPr>
        <w:t xml:space="preserve"> this is what the Saudi royal family does is pay people</w:t>
      </w:r>
      <w:r w:rsidRPr="00CB19E2">
        <w:rPr>
          <w:sz w:val="12"/>
        </w:rPr>
        <w:t>¶</w:t>
      </w:r>
      <w:r w:rsidRPr="00CB19E2">
        <w:rPr>
          <w:sz w:val="16"/>
        </w:rPr>
        <w:t xml:space="preserve"> off. And that's what supports their lifestyles. I mean</w:t>
      </w:r>
      <w:r w:rsidRPr="00CB19E2">
        <w:rPr>
          <w:sz w:val="12"/>
        </w:rPr>
        <w:t>¶</w:t>
      </w:r>
      <w:r w:rsidRPr="00CB19E2">
        <w:rPr>
          <w:sz w:val="16"/>
        </w:rPr>
        <w:t xml:space="preserve"> you just have to go to Southern France to see their</w:t>
      </w:r>
      <w:r w:rsidRPr="00CB19E2">
        <w:rPr>
          <w:sz w:val="12"/>
        </w:rPr>
        <w:t>¶</w:t>
      </w:r>
      <w:r w:rsidRPr="00CB19E2">
        <w:rPr>
          <w:sz w:val="16"/>
        </w:rPr>
        <w:t xml:space="preserve"> palaces billions and billions of dollars is going</w:t>
      </w:r>
      <w:r w:rsidRPr="00CB19E2">
        <w:rPr>
          <w:sz w:val="12"/>
        </w:rPr>
        <w:t>¶</w:t>
      </w:r>
      <w:r w:rsidRPr="00CB19E2">
        <w:rPr>
          <w:sz w:val="16"/>
        </w:rPr>
        <w:t xml:space="preserve"> into their private lifestyles.</w:t>
      </w:r>
      <w:r w:rsidRPr="00CB19E2">
        <w:rPr>
          <w:sz w:val="12"/>
        </w:rPr>
        <w:t>¶</w:t>
      </w:r>
      <w:r w:rsidRPr="00CB19E2">
        <w:rPr>
          <w:sz w:val="16"/>
        </w:rPr>
        <w:t xml:space="preserve"> Robertson: I had a guy that used to work for us who in</w:t>
      </w:r>
      <w:r w:rsidRPr="00CB19E2">
        <w:rPr>
          <w:sz w:val="12"/>
        </w:rPr>
        <w:t>¶</w:t>
      </w:r>
      <w:r w:rsidRPr="00CB19E2">
        <w:rPr>
          <w:sz w:val="16"/>
        </w:rPr>
        <w:t xml:space="preserve"> turn worked for the Saudis. He indicated that (Saudi</w:t>
      </w:r>
      <w:r w:rsidRPr="00CB19E2">
        <w:rPr>
          <w:sz w:val="12"/>
        </w:rPr>
        <w:t>¶</w:t>
      </w:r>
      <w:r w:rsidRPr="00CB19E2">
        <w:rPr>
          <w:sz w:val="16"/>
        </w:rPr>
        <w:t xml:space="preserve"> prince) Bandar had some Ethiopian boys and that he was</w:t>
      </w:r>
      <w:r w:rsidRPr="00CB19E2">
        <w:rPr>
          <w:sz w:val="12"/>
        </w:rPr>
        <w:t>¶</w:t>
      </w:r>
      <w:r w:rsidRPr="00CB19E2">
        <w:rPr>
          <w:sz w:val="16"/>
        </w:rPr>
        <w:t xml:space="preserve"> into some types of pedophilia. Do you have CIA</w:t>
      </w:r>
      <w:r w:rsidRPr="00CB19E2">
        <w:rPr>
          <w:sz w:val="12"/>
        </w:rPr>
        <w:t>¶</w:t>
      </w:r>
      <w:r w:rsidRPr="00CB19E2">
        <w:rPr>
          <w:sz w:val="16"/>
        </w:rPr>
        <w:t xml:space="preserve"> information about stuff like that is that too raw to</w:t>
      </w:r>
      <w:r w:rsidRPr="00CB19E2">
        <w:rPr>
          <w:sz w:val="12"/>
        </w:rPr>
        <w:t>¶</w:t>
      </w:r>
      <w:r w:rsidRPr="00CB19E2">
        <w:rPr>
          <w:sz w:val="16"/>
        </w:rPr>
        <w:t xml:space="preserve"> talk about?</w:t>
      </w:r>
      <w:r w:rsidRPr="00CB19E2">
        <w:rPr>
          <w:sz w:val="12"/>
        </w:rPr>
        <w:t>¶</w:t>
      </w:r>
      <w:r w:rsidRPr="00CB19E2">
        <w:rPr>
          <w:sz w:val="16"/>
        </w:rPr>
        <w:t xml:space="preserve"> Baer: It's too raw to talk about. It's true, but</w:t>
      </w:r>
      <w:r w:rsidRPr="00CB19E2">
        <w:rPr>
          <w:sz w:val="12"/>
        </w:rPr>
        <w:t>¶</w:t>
      </w:r>
      <w:r w:rsidRPr="00CB19E2">
        <w:rPr>
          <w:sz w:val="16"/>
        </w:rPr>
        <w:t xml:space="preserve"> frankly I was worried about libel suits putting that</w:t>
      </w:r>
      <w:r w:rsidRPr="00CB19E2">
        <w:rPr>
          <w:sz w:val="12"/>
        </w:rPr>
        <w:t>¶</w:t>
      </w:r>
      <w:r w:rsidRPr="00CB19E2">
        <w:rPr>
          <w:sz w:val="16"/>
        </w:rPr>
        <w:t xml:space="preserve"> stuff in.</w:t>
      </w:r>
      <w:r w:rsidRPr="00CB19E2">
        <w:rPr>
          <w:sz w:val="12"/>
        </w:rPr>
        <w:t>¶</w:t>
      </w:r>
      <w:r w:rsidRPr="00CB19E2">
        <w:rPr>
          <w:sz w:val="16"/>
        </w:rPr>
        <w:t xml:space="preserve"> Robertson: You say it's too raw to talk about, it's</w:t>
      </w:r>
      <w:r w:rsidRPr="00CB19E2">
        <w:rPr>
          <w:sz w:val="12"/>
        </w:rPr>
        <w:t>¶</w:t>
      </w:r>
      <w:r w:rsidRPr="00CB19E2">
        <w:rPr>
          <w:sz w:val="16"/>
        </w:rPr>
        <w:t xml:space="preserve"> true, but you're worried about libel suits, is that</w:t>
      </w:r>
      <w:r w:rsidRPr="00CB19E2">
        <w:rPr>
          <w:sz w:val="12"/>
        </w:rPr>
        <w:t>¶</w:t>
      </w:r>
      <w:r w:rsidRPr="00CB19E2">
        <w:rPr>
          <w:sz w:val="16"/>
        </w:rPr>
        <w:t xml:space="preserve"> what you just said.</w:t>
      </w:r>
      <w:r w:rsidRPr="00CB19E2">
        <w:rPr>
          <w:sz w:val="12"/>
        </w:rPr>
        <w:t>¶</w:t>
      </w:r>
      <w:r w:rsidRPr="00CB19E2">
        <w:rPr>
          <w:sz w:val="16"/>
        </w:rPr>
        <w:t xml:space="preserve"> Baer: Altogether, yeah. Listen, I'm already unpopular</w:t>
      </w:r>
      <w:r w:rsidRPr="00CB19E2">
        <w:rPr>
          <w:sz w:val="12"/>
        </w:rPr>
        <w:t>¶</w:t>
      </w:r>
      <w:r w:rsidRPr="00CB19E2">
        <w:rPr>
          <w:sz w:val="16"/>
        </w:rPr>
        <w:t xml:space="preserve"> enough in this town.</w:t>
      </w:r>
      <w:r w:rsidRPr="00CB19E2">
        <w:rPr>
          <w:sz w:val="12"/>
        </w:rPr>
        <w:t>¶</w:t>
      </w:r>
      <w:r w:rsidRPr="00CB19E2">
        <w:rPr>
          <w:sz w:val="16"/>
        </w:rPr>
        <w:t xml:space="preserve"> Robertson: Well that's pretty shocking for a man that</w:t>
      </w:r>
      <w:r w:rsidRPr="00CB19E2">
        <w:rPr>
          <w:sz w:val="12"/>
        </w:rPr>
        <w:t>¶</w:t>
      </w:r>
      <w:r w:rsidRPr="00CB19E2">
        <w:rPr>
          <w:sz w:val="16"/>
        </w:rPr>
        <w:t xml:space="preserve"> has access to the leaders of our nation.</w:t>
      </w:r>
      <w:r w:rsidRPr="00CB19E2">
        <w:rPr>
          <w:sz w:val="12"/>
        </w:rPr>
        <w:t>¶</w:t>
      </w:r>
      <w:r w:rsidRPr="00CB19E2">
        <w:rPr>
          <w:sz w:val="16"/>
        </w:rPr>
        <w:t xml:space="preserve"> Baer: Well, no one wants to hear the message. I mean a</w:t>
      </w:r>
      <w:r w:rsidRPr="00CB19E2">
        <w:rPr>
          <w:sz w:val="12"/>
        </w:rPr>
        <w:t>¶</w:t>
      </w:r>
      <w:r w:rsidRPr="00CB19E2">
        <w:rPr>
          <w:sz w:val="16"/>
        </w:rPr>
        <w:t xml:space="preserve"> few people in Congress, Sen. Graham does and Sen.</w:t>
      </w:r>
      <w:r w:rsidRPr="00CB19E2">
        <w:rPr>
          <w:sz w:val="12"/>
        </w:rPr>
        <w:t>¶</w:t>
      </w:r>
      <w:r w:rsidRPr="00CB19E2">
        <w:rPr>
          <w:sz w:val="16"/>
        </w:rPr>
        <w:t xml:space="preserve"> Shelby. We should get behind them and back them on</w:t>
      </w:r>
      <w:r w:rsidRPr="00CB19E2">
        <w:rPr>
          <w:sz w:val="12"/>
        </w:rPr>
        <w:t>¶</w:t>
      </w:r>
      <w:r w:rsidRPr="00CB19E2">
        <w:rPr>
          <w:sz w:val="16"/>
        </w:rPr>
        <w:t xml:space="preserve"> getting to the bottom of Sept. 11. And Saudi Arabia's</w:t>
      </w:r>
      <w:r w:rsidRPr="00CB19E2">
        <w:rPr>
          <w:sz w:val="12"/>
        </w:rPr>
        <w:t>¶</w:t>
      </w:r>
      <w:r w:rsidRPr="00CB19E2">
        <w:rPr>
          <w:sz w:val="16"/>
        </w:rPr>
        <w:t xml:space="preserve"> role.</w:t>
      </w:r>
      <w:r w:rsidRPr="00CB19E2">
        <w:rPr>
          <w:sz w:val="12"/>
        </w:rPr>
        <w:t>¶</w:t>
      </w:r>
      <w:r w:rsidRPr="00CB19E2">
        <w:rPr>
          <w:sz w:val="16"/>
        </w:rPr>
        <w:t xml:space="preserve"> Robertson: Did we screw up in Iraq?</w:t>
      </w:r>
      <w:r w:rsidRPr="00CB19E2">
        <w:rPr>
          <w:sz w:val="12"/>
        </w:rPr>
        <w:t>¶</w:t>
      </w:r>
      <w:r w:rsidRPr="00CB19E2">
        <w:rPr>
          <w:sz w:val="16"/>
        </w:rPr>
        <w:t xml:space="preserve"> Baer: Well, you know the closest the administration is</w:t>
      </w:r>
      <w:r w:rsidRPr="00CB19E2">
        <w:rPr>
          <w:sz w:val="12"/>
        </w:rPr>
        <w:t>¶</w:t>
      </w:r>
      <w:r w:rsidRPr="00CB19E2">
        <w:rPr>
          <w:sz w:val="16"/>
        </w:rPr>
        <w:t xml:space="preserve"> coming to tell us the truth, and I'll get back to</w:t>
      </w:r>
      <w:r w:rsidRPr="00CB19E2">
        <w:rPr>
          <w:sz w:val="12"/>
        </w:rPr>
        <w:t>¶</w:t>
      </w:r>
      <w:r w:rsidRPr="00CB19E2">
        <w:rPr>
          <w:sz w:val="16"/>
        </w:rPr>
        <w:t xml:space="preserve"> Saudi Arabia on this, of course, is that Paul</w:t>
      </w:r>
      <w:r w:rsidRPr="00CB19E2">
        <w:rPr>
          <w:sz w:val="12"/>
        </w:rPr>
        <w:t>¶</w:t>
      </w:r>
      <w:r w:rsidRPr="00CB19E2">
        <w:rPr>
          <w:sz w:val="16"/>
        </w:rPr>
        <w:t xml:space="preserve"> Wolfowitz, deputy secretary of Defense, said that the</w:t>
      </w:r>
      <w:r w:rsidRPr="00CB19E2">
        <w:rPr>
          <w:sz w:val="12"/>
        </w:rPr>
        <w:t>¶</w:t>
      </w:r>
      <w:r w:rsidRPr="00CB19E2">
        <w:rPr>
          <w:sz w:val="16"/>
        </w:rPr>
        <w:t xml:space="preserve"> war was really about Saudi Arabia because we had to</w:t>
      </w:r>
      <w:r w:rsidRPr="00CB19E2">
        <w:rPr>
          <w:sz w:val="12"/>
        </w:rPr>
        <w:t>¶</w:t>
      </w:r>
      <w:r w:rsidRPr="00CB19E2">
        <w:rPr>
          <w:sz w:val="16"/>
        </w:rPr>
        <w:t xml:space="preserve"> pull our troops out and Saddam was insane, and we</w:t>
      </w:r>
      <w:r w:rsidRPr="00CB19E2">
        <w:rPr>
          <w:sz w:val="12"/>
        </w:rPr>
        <w:t>¶</w:t>
      </w:r>
      <w:r w:rsidRPr="00CB19E2">
        <w:rPr>
          <w:sz w:val="16"/>
        </w:rPr>
        <w:t xml:space="preserve"> couldn't leave him in place and get out of Saudi</w:t>
      </w:r>
      <w:r w:rsidRPr="00CB19E2">
        <w:rPr>
          <w:sz w:val="12"/>
        </w:rPr>
        <w:t>¶</w:t>
      </w:r>
      <w:r w:rsidRPr="00CB19E2">
        <w:rPr>
          <w:sz w:val="16"/>
        </w:rPr>
        <w:t xml:space="preserve"> Arabia. This makes a lot of sense to me, someone who's</w:t>
      </w:r>
      <w:r w:rsidRPr="00CB19E2">
        <w:rPr>
          <w:sz w:val="12"/>
        </w:rPr>
        <w:t>¶</w:t>
      </w:r>
      <w:r w:rsidRPr="00CB19E2">
        <w:rPr>
          <w:sz w:val="16"/>
        </w:rPr>
        <w:t xml:space="preserve"> worked in the Middle East all these years. I think the</w:t>
      </w:r>
      <w:r w:rsidRPr="00CB19E2">
        <w:rPr>
          <w:sz w:val="12"/>
        </w:rPr>
        <w:t>¶</w:t>
      </w:r>
      <w:r w:rsidRPr="00CB19E2">
        <w:rPr>
          <w:sz w:val="16"/>
        </w:rPr>
        <w:t xml:space="preserve"> problem is, and what I tried to do in the mid-90s is</w:t>
      </w:r>
      <w:r w:rsidRPr="00CB19E2">
        <w:rPr>
          <w:sz w:val="12"/>
        </w:rPr>
        <w:t>¶</w:t>
      </w:r>
      <w:r w:rsidRPr="00CB19E2">
        <w:rPr>
          <w:sz w:val="16"/>
        </w:rPr>
        <w:t xml:space="preserve"> get rid of Saddam using Iraqis, I think we would have</w:t>
      </w:r>
      <w:r w:rsidRPr="00CB19E2">
        <w:rPr>
          <w:sz w:val="12"/>
        </w:rPr>
        <w:t>¶</w:t>
      </w:r>
      <w:r w:rsidRPr="00CB19E2">
        <w:rPr>
          <w:sz w:val="16"/>
        </w:rPr>
        <w:t xml:space="preserve"> been better off. These people are really hard to</w:t>
      </w:r>
      <w:r w:rsidRPr="00CB19E2">
        <w:rPr>
          <w:sz w:val="12"/>
        </w:rPr>
        <w:t>¶</w:t>
      </w:r>
      <w:r w:rsidRPr="00CB19E2">
        <w:rPr>
          <w:sz w:val="16"/>
        </w:rPr>
        <w:t xml:space="preserve"> govern. I don't trust the Shia in the south, I don't</w:t>
      </w:r>
      <w:r w:rsidRPr="00CB19E2">
        <w:rPr>
          <w:sz w:val="12"/>
        </w:rPr>
        <w:t>¶</w:t>
      </w:r>
      <w:r w:rsidRPr="00CB19E2">
        <w:rPr>
          <w:sz w:val="16"/>
        </w:rPr>
        <w:t xml:space="preserve"> trust Iran. In getting rid of Saddam we had to</w:t>
      </w:r>
      <w:r w:rsidRPr="00CB19E2">
        <w:rPr>
          <w:sz w:val="12"/>
        </w:rPr>
        <w:t>¶</w:t>
      </w:r>
      <w:r w:rsidRPr="00CB19E2">
        <w:rPr>
          <w:sz w:val="16"/>
        </w:rPr>
        <w:t xml:space="preserve"> disenfranchise 20 percent of the population, they're</w:t>
      </w:r>
      <w:r w:rsidRPr="00CB19E2">
        <w:rPr>
          <w:sz w:val="12"/>
        </w:rPr>
        <w:t>¶</w:t>
      </w:r>
      <w:r w:rsidRPr="00CB19E2">
        <w:rPr>
          <w:sz w:val="16"/>
        </w:rPr>
        <w:t xml:space="preserve"> not working. And right now the oil companies don't</w:t>
      </w:r>
      <w:r w:rsidRPr="00CB19E2">
        <w:rPr>
          <w:sz w:val="12"/>
        </w:rPr>
        <w:t>¶</w:t>
      </w:r>
      <w:r w:rsidRPr="00CB19E2">
        <w:rPr>
          <w:sz w:val="16"/>
        </w:rPr>
        <w:t xml:space="preserve"> want to put any money into Iraq because they're not</w:t>
      </w:r>
      <w:r w:rsidRPr="00CB19E2">
        <w:rPr>
          <w:sz w:val="12"/>
        </w:rPr>
        <w:t>¶</w:t>
      </w:r>
      <w:r w:rsidRPr="00CB19E2">
        <w:rPr>
          <w:sz w:val="16"/>
        </w:rPr>
        <w:t xml:space="preserve"> sure it's going to work. </w:t>
      </w:r>
      <w:r w:rsidRPr="00CB19E2">
        <w:rPr>
          <w:b/>
          <w:u w:val="single"/>
        </w:rPr>
        <w:t>So, we're really</w:t>
      </w:r>
      <w:r w:rsidRPr="00CB19E2">
        <w:rPr>
          <w:rFonts w:cs="Lucida Grande"/>
          <w:b/>
          <w:u w:val="single"/>
        </w:rPr>
        <w:t xml:space="preserve"> </w:t>
      </w:r>
      <w:r w:rsidRPr="00CB19E2">
        <w:rPr>
          <w:b/>
          <w:u w:val="single"/>
        </w:rPr>
        <w:t>it's a</w:t>
      </w:r>
      <w:r w:rsidRPr="00CB19E2">
        <w:rPr>
          <w:sz w:val="12"/>
        </w:rPr>
        <w:t>¶</w:t>
      </w:r>
      <w:r w:rsidRPr="00CB19E2">
        <w:rPr>
          <w:b/>
          <w:sz w:val="12"/>
          <w:u w:val="single"/>
        </w:rPr>
        <w:t xml:space="preserve"> </w:t>
      </w:r>
      <w:r w:rsidRPr="00CB19E2">
        <w:rPr>
          <w:b/>
          <w:u w:val="single"/>
        </w:rPr>
        <w:t>dilemma.</w:t>
      </w:r>
      <w:r w:rsidRPr="00CB19E2">
        <w:rPr>
          <w:sz w:val="12"/>
        </w:rPr>
        <w:t>¶</w:t>
      </w:r>
      <w:r w:rsidRPr="00CB19E2">
        <w:rPr>
          <w:b/>
          <w:sz w:val="12"/>
          <w:u w:val="single"/>
        </w:rPr>
        <w:t xml:space="preserve"> </w:t>
      </w:r>
      <w:r w:rsidRPr="00CB19E2">
        <w:rPr>
          <w:b/>
          <w:u w:val="single"/>
        </w:rPr>
        <w:t>Robertson: How long have we got before something of a</w:t>
      </w:r>
      <w:r w:rsidRPr="00CB19E2">
        <w:rPr>
          <w:sz w:val="12"/>
        </w:rPr>
        <w:t>¶</w:t>
      </w:r>
      <w:r w:rsidRPr="00CB19E2">
        <w:rPr>
          <w:b/>
          <w:sz w:val="12"/>
          <w:u w:val="single"/>
        </w:rPr>
        <w:t xml:space="preserve"> </w:t>
      </w:r>
      <w:r w:rsidRPr="00CB19E2">
        <w:rPr>
          <w:b/>
          <w:u w:val="single"/>
        </w:rPr>
        <w:t>major catastrophe in the Middle East, whether it's</w:t>
      </w:r>
      <w:r w:rsidRPr="00CB19E2">
        <w:rPr>
          <w:sz w:val="12"/>
        </w:rPr>
        <w:t>¶</w:t>
      </w:r>
      <w:r w:rsidRPr="00CB19E2">
        <w:rPr>
          <w:b/>
          <w:sz w:val="12"/>
          <w:u w:val="single"/>
        </w:rPr>
        <w:t xml:space="preserve"> </w:t>
      </w:r>
      <w:r w:rsidRPr="00CB19E2">
        <w:rPr>
          <w:b/>
          <w:u w:val="single"/>
        </w:rPr>
        <w:t>Saudi Arabia, a blow-up in Iraq, etc. How much time do</w:t>
      </w:r>
      <w:r w:rsidRPr="00CB19E2">
        <w:rPr>
          <w:sz w:val="12"/>
        </w:rPr>
        <w:t>¶</w:t>
      </w:r>
      <w:r w:rsidRPr="00CB19E2">
        <w:rPr>
          <w:b/>
          <w:sz w:val="12"/>
          <w:u w:val="single"/>
        </w:rPr>
        <w:t xml:space="preserve"> </w:t>
      </w:r>
      <w:r w:rsidRPr="00CB19E2">
        <w:rPr>
          <w:b/>
          <w:u w:val="single"/>
        </w:rPr>
        <w:t>you think we've got?</w:t>
      </w:r>
      <w:r w:rsidRPr="00CB19E2">
        <w:rPr>
          <w:sz w:val="12"/>
        </w:rPr>
        <w:t>¶</w:t>
      </w:r>
      <w:r w:rsidRPr="00CB19E2">
        <w:rPr>
          <w:b/>
          <w:sz w:val="12"/>
          <w:u w:val="single"/>
        </w:rPr>
        <w:t xml:space="preserve"> </w:t>
      </w:r>
      <w:r w:rsidRPr="00CB19E2">
        <w:rPr>
          <w:b/>
          <w:u w:val="single"/>
        </w:rPr>
        <w:t>Baer: The smart people tell me three or four years. It</w:t>
      </w:r>
      <w:r w:rsidRPr="00CB19E2">
        <w:rPr>
          <w:sz w:val="12"/>
        </w:rPr>
        <w:t>¶</w:t>
      </w:r>
      <w:r w:rsidRPr="00CB19E2">
        <w:rPr>
          <w:b/>
          <w:sz w:val="12"/>
          <w:u w:val="single"/>
        </w:rPr>
        <w:t xml:space="preserve"> </w:t>
      </w:r>
      <w:r w:rsidRPr="00CB19E2">
        <w:rPr>
          <w:b/>
          <w:u w:val="single"/>
        </w:rPr>
        <w:t>could be less</w:t>
      </w:r>
      <w:r w:rsidRPr="00CB19E2">
        <w:rPr>
          <w:sz w:val="16"/>
        </w:rPr>
        <w:t>. If Iraq turns to chaos, it could, I</w:t>
      </w:r>
      <w:r w:rsidRPr="00CB19E2">
        <w:rPr>
          <w:sz w:val="12"/>
        </w:rPr>
        <w:t>¶</w:t>
      </w:r>
      <w:r w:rsidRPr="00CB19E2">
        <w:rPr>
          <w:sz w:val="16"/>
        </w:rPr>
        <w:t xml:space="preserve"> think we can count on it spreading into the rest of</w:t>
      </w:r>
      <w:r w:rsidRPr="00CB19E2">
        <w:rPr>
          <w:sz w:val="12"/>
        </w:rPr>
        <w:t>¶</w:t>
      </w:r>
      <w:r w:rsidRPr="00CB19E2">
        <w:rPr>
          <w:sz w:val="16"/>
        </w:rPr>
        <w:t xml:space="preserve"> the Gulf. Possibly Iran might invade. All of these</w:t>
      </w:r>
      <w:r w:rsidRPr="00CB19E2">
        <w:rPr>
          <w:sz w:val="12"/>
        </w:rPr>
        <w:t>¶</w:t>
      </w:r>
      <w:r w:rsidRPr="00CB19E2">
        <w:rPr>
          <w:sz w:val="16"/>
        </w:rPr>
        <w:t xml:space="preserve"> scenarios we have to take a close look at. I'm very,</w:t>
      </w:r>
      <w:r w:rsidRPr="00CB19E2">
        <w:rPr>
          <w:sz w:val="12"/>
        </w:rPr>
        <w:t>¶</w:t>
      </w:r>
      <w:r w:rsidRPr="00CB19E2">
        <w:rPr>
          <w:sz w:val="16"/>
        </w:rPr>
        <w:t xml:space="preserve"> very worried about the Middle East. I have never seen,</w:t>
      </w:r>
      <w:r w:rsidRPr="00CB19E2">
        <w:rPr>
          <w:sz w:val="12"/>
        </w:rPr>
        <w:t>¶</w:t>
      </w:r>
      <w:r w:rsidRPr="00CB19E2">
        <w:rPr>
          <w:sz w:val="16"/>
        </w:rPr>
        <w:t xml:space="preserve"> in my 30 years working there, seen it worse.</w:t>
      </w:r>
      <w:r w:rsidRPr="00CB19E2">
        <w:rPr>
          <w:sz w:val="12"/>
        </w:rPr>
        <w:t>¶</w:t>
      </w:r>
      <w:r w:rsidRPr="00CB19E2">
        <w:rPr>
          <w:sz w:val="16"/>
        </w:rPr>
        <w:t xml:space="preserve"> Robertson: Bob, what you have said, three or four</w:t>
      </w:r>
      <w:r w:rsidRPr="00CB19E2">
        <w:rPr>
          <w:sz w:val="12"/>
        </w:rPr>
        <w:t>¶</w:t>
      </w:r>
      <w:r w:rsidRPr="00CB19E2">
        <w:rPr>
          <w:sz w:val="16"/>
        </w:rPr>
        <w:t xml:space="preserve"> years, you're talking about pulling the plug on the</w:t>
      </w:r>
      <w:r w:rsidRPr="00CB19E2">
        <w:rPr>
          <w:sz w:val="12"/>
        </w:rPr>
        <w:t>¶</w:t>
      </w:r>
      <w:r w:rsidRPr="00CB19E2">
        <w:rPr>
          <w:sz w:val="16"/>
        </w:rPr>
        <w:t xml:space="preserve"> stock market. You're talking about sending the markets</w:t>
      </w:r>
      <w:r w:rsidRPr="00CB19E2">
        <w:rPr>
          <w:sz w:val="12"/>
        </w:rPr>
        <w:t>¶</w:t>
      </w:r>
      <w:r w:rsidRPr="00CB19E2">
        <w:rPr>
          <w:sz w:val="16"/>
        </w:rPr>
        <w:t xml:space="preserve"> of the world into chaos. You're talking about</w:t>
      </w:r>
      <w:r w:rsidRPr="00CB19E2">
        <w:rPr>
          <w:sz w:val="12"/>
        </w:rPr>
        <w:t>¶</w:t>
      </w:r>
      <w:r w:rsidRPr="00CB19E2">
        <w:rPr>
          <w:sz w:val="16"/>
        </w:rPr>
        <w:t xml:space="preserve"> collapsing economies from Japan through Europe, to the</w:t>
      </w:r>
      <w:r w:rsidRPr="00CB19E2">
        <w:rPr>
          <w:sz w:val="12"/>
        </w:rPr>
        <w:t>¶</w:t>
      </w:r>
      <w:r w:rsidRPr="00CB19E2">
        <w:rPr>
          <w:sz w:val="16"/>
        </w:rPr>
        <w:t xml:space="preserve"> United States. I mean, this is a pretty dismal</w:t>
      </w:r>
      <w:r w:rsidRPr="00CB19E2">
        <w:rPr>
          <w:sz w:val="12"/>
        </w:rPr>
        <w:t>¶</w:t>
      </w:r>
      <w:r w:rsidRPr="00CB19E2">
        <w:rPr>
          <w:sz w:val="16"/>
        </w:rPr>
        <w:t xml:space="preserve"> scenario if you're right.</w:t>
      </w:r>
      <w:r w:rsidRPr="00CB19E2">
        <w:rPr>
          <w:sz w:val="12"/>
        </w:rPr>
        <w:t>¶</w:t>
      </w:r>
      <w:r w:rsidRPr="00CB19E2">
        <w:rPr>
          <w:sz w:val="16"/>
        </w:rPr>
        <w:t xml:space="preserve"> Baer: </w:t>
      </w:r>
      <w:r w:rsidRPr="00CB19E2">
        <w:rPr>
          <w:b/>
          <w:u w:val="single"/>
        </w:rPr>
        <w:t>This is a doomsday scenario, but remember I work</w:t>
      </w:r>
      <w:r w:rsidRPr="00CB19E2">
        <w:rPr>
          <w:sz w:val="12"/>
        </w:rPr>
        <w:t>¶</w:t>
      </w:r>
      <w:r w:rsidRPr="00CB19E2">
        <w:rPr>
          <w:b/>
          <w:sz w:val="12"/>
          <w:u w:val="single"/>
        </w:rPr>
        <w:t xml:space="preserve"> </w:t>
      </w:r>
      <w:r w:rsidRPr="00CB19E2">
        <w:rPr>
          <w:b/>
          <w:u w:val="single"/>
        </w:rPr>
        <w:t>for the CIA and that was our job, giving the worst</w:t>
      </w:r>
      <w:r w:rsidRPr="00CB19E2">
        <w:rPr>
          <w:sz w:val="12"/>
        </w:rPr>
        <w:t>¶</w:t>
      </w:r>
      <w:r w:rsidRPr="00CB19E2">
        <w:rPr>
          <w:b/>
          <w:sz w:val="12"/>
          <w:u w:val="single"/>
        </w:rPr>
        <w:t xml:space="preserve"> </w:t>
      </w:r>
      <w:r w:rsidRPr="00CB19E2">
        <w:rPr>
          <w:b/>
          <w:u w:val="single"/>
        </w:rPr>
        <w:t>cas</w:t>
      </w:r>
      <w:r w:rsidRPr="00CB19E2">
        <w:rPr>
          <w:sz w:val="16"/>
        </w:rPr>
        <w:t>e. And this is what I'm doing, giving you the worst</w:t>
      </w:r>
      <w:r w:rsidRPr="00CB19E2">
        <w:rPr>
          <w:sz w:val="12"/>
        </w:rPr>
        <w:t>¶</w:t>
      </w:r>
      <w:r w:rsidRPr="00CB19E2">
        <w:rPr>
          <w:sz w:val="16"/>
        </w:rPr>
        <w:t xml:space="preserve"> case. I'm hoping that the Saudis can reform</w:t>
      </w:r>
      <w:r w:rsidRPr="00CB19E2">
        <w:rPr>
          <w:sz w:val="12"/>
        </w:rPr>
        <w:t>¶</w:t>
      </w:r>
      <w:r w:rsidRPr="00CB19E2">
        <w:rPr>
          <w:sz w:val="16"/>
        </w:rPr>
        <w:t xml:space="preserve"> themselves. I hope that we can kick the habit of Saudi</w:t>
      </w:r>
      <w:r w:rsidRPr="00CB19E2">
        <w:rPr>
          <w:sz w:val="12"/>
        </w:rPr>
        <w:t>¶</w:t>
      </w:r>
      <w:r w:rsidRPr="00CB19E2">
        <w:rPr>
          <w:sz w:val="16"/>
        </w:rPr>
        <w:t xml:space="preserve"> oil, but in the absence of that we have to consider</w:t>
      </w:r>
      <w:r w:rsidRPr="00CB19E2">
        <w:rPr>
          <w:sz w:val="12"/>
        </w:rPr>
        <w:t>¶</w:t>
      </w:r>
      <w:r w:rsidRPr="00CB19E2">
        <w:rPr>
          <w:sz w:val="16"/>
        </w:rPr>
        <w:t xml:space="preserve"> taking the oil fields with military force.</w:t>
      </w:r>
      <w:r w:rsidRPr="00CB19E2">
        <w:rPr>
          <w:sz w:val="12"/>
        </w:rPr>
        <w:t>¶</w:t>
      </w:r>
      <w:r w:rsidRPr="00CB19E2">
        <w:rPr>
          <w:sz w:val="16"/>
        </w:rPr>
        <w:t xml:space="preserve"> Robertson: Bob Baer, a fascinating read. Ladies and</w:t>
      </w:r>
      <w:r w:rsidRPr="00CB19E2">
        <w:rPr>
          <w:sz w:val="12"/>
        </w:rPr>
        <w:t>¶</w:t>
      </w:r>
      <w:r w:rsidRPr="00CB19E2">
        <w:rPr>
          <w:sz w:val="16"/>
        </w:rPr>
        <w:t xml:space="preserve"> gentlemen, Sleeping With the Devil. It's quite a book,</w:t>
      </w:r>
      <w:r w:rsidRPr="00CB19E2">
        <w:rPr>
          <w:sz w:val="12"/>
        </w:rPr>
        <w:t>¶</w:t>
      </w:r>
      <w:r w:rsidRPr="00CB19E2">
        <w:rPr>
          <w:sz w:val="16"/>
        </w:rPr>
        <w:t xml:space="preserve"> you ought to get it. Thank you very much for being</w:t>
      </w:r>
      <w:r w:rsidRPr="00CB19E2">
        <w:rPr>
          <w:sz w:val="12"/>
        </w:rPr>
        <w:t>¶</w:t>
      </w:r>
      <w:r w:rsidRPr="00CB19E2">
        <w:rPr>
          <w:sz w:val="16"/>
        </w:rPr>
        <w:t xml:space="preserve"> with us. Baer: Thank you.</w:t>
      </w:r>
    </w:p>
    <w:p w:rsidR="009E4A9F" w:rsidRPr="00CB19E2" w:rsidRDefault="009E4A9F" w:rsidP="009E4A9F">
      <w:pPr>
        <w:pStyle w:val="Heading4"/>
      </w:pPr>
      <w:r w:rsidRPr="00CB19E2">
        <w:t>Saudi instability leads to terrorism and Middle Eastern instability</w:t>
      </w:r>
    </w:p>
    <w:p w:rsidR="009E4A9F" w:rsidRPr="00CB19E2" w:rsidRDefault="009E4A9F" w:rsidP="009E4A9F">
      <w:pPr>
        <w:widowControl w:val="0"/>
        <w:autoSpaceDE w:val="0"/>
        <w:autoSpaceDN w:val="0"/>
        <w:adjustRightInd w:val="0"/>
        <w:rPr>
          <w:rFonts w:cs="Arial"/>
          <w:color w:val="262626"/>
          <w:sz w:val="16"/>
          <w:szCs w:val="32"/>
        </w:rPr>
      </w:pPr>
      <w:r w:rsidRPr="00CB19E2">
        <w:rPr>
          <w:b/>
        </w:rPr>
        <w:t>Bremmer 6</w:t>
      </w:r>
      <w:r w:rsidRPr="00CB19E2">
        <w:t xml:space="preserve"> </w:t>
      </w:r>
      <w:r w:rsidRPr="00CB19E2">
        <w:rPr>
          <w:sz w:val="16"/>
        </w:rPr>
        <w:t>(Ian. Ian Bremmer is an American political scientist specializing in US foreign policy, states in transition, and global political risk. He is the president and founder of Eurasia Group, a political risk research and consulting firm. “</w:t>
      </w:r>
      <w:dir w:val="ltr">
        <w:r w:rsidRPr="00CB19E2">
          <w:rPr>
            <w:sz w:val="16"/>
          </w:rPr>
          <w:t>The J Curve</w:t>
        </w:r>
        <w:r w:rsidRPr="00CB19E2">
          <w:rPr>
            <w:rFonts w:ascii="Arial" w:hAnsi="Arial" w:cs="Arial"/>
            <w:sz w:val="16"/>
          </w:rPr>
          <w:t>‬</w:t>
        </w:r>
        <w:r w:rsidRPr="00CB19E2">
          <w:rPr>
            <w:sz w:val="16"/>
          </w:rPr>
          <w:t xml:space="preserve">: </w:t>
        </w:r>
        <w:dir w:val="ltr">
          <w:r w:rsidRPr="00CB19E2">
            <w:rPr>
              <w:sz w:val="16"/>
            </w:rPr>
            <w:t>A New Way to Understand Why Nations Rise and Fall</w:t>
          </w:r>
          <w:r w:rsidRPr="00CB19E2">
            <w:rPr>
              <w:rFonts w:ascii="Arial" w:hAnsi="Arial" w:cs="Arial"/>
              <w:sz w:val="16"/>
            </w:rPr>
            <w:t>‬</w:t>
          </w:r>
          <w:r w:rsidRPr="00CB19E2">
            <w:rPr>
              <w:rFonts w:ascii="Calibri" w:hAnsi="Calibri" w:cs="Calibri"/>
              <w:sz w:val="16"/>
            </w:rPr>
            <w:t>”</w:t>
          </w:r>
          <w:r w:rsidRPr="00CB19E2">
            <w:rPr>
              <w:sz w:val="16"/>
            </w:rPr>
            <w:t xml:space="preserve">. Simon and Schuster. 15 September 2006. </w:t>
          </w:r>
          <w:hyperlink r:id="rId105" w:history="1">
            <w:r w:rsidR="00CB19E2" w:rsidRPr="00CB19E2">
              <w:rPr>
                <w:rStyle w:val="Hyperlink"/>
                <w:sz w:val="16"/>
              </w:rPr>
              <w:t>http://books.google.com/books?id=MIU14x1yEZkC</w:t>
            </w:r>
          </w:hyperlink>
          <w:r w:rsidR="00CB19E2" w:rsidRPr="00CB19E2">
            <w:rPr>
              <w:sz w:val="16"/>
            </w:rPr>
            <w:t>, hhs-nw</w:t>
          </w:r>
          <w:r w:rsidRPr="00CB19E2">
            <w:rPr>
              <w:sz w:val="16"/>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Pr="00CB19E2">
            <w:rPr>
              <w:rFonts w:ascii="Arial" w:hAnsi="Arial" w:cs="Arial"/>
            </w:rPr>
            <w:t>‬</w:t>
          </w:r>
          <w:r w:rsidR="00CB19E2" w:rsidRPr="00CB19E2">
            <w:rPr>
              <w:rFonts w:ascii="Arial" w:hAnsi="Arial" w:cs="Arial"/>
            </w:rPr>
            <w:t>‬</w:t>
          </w:r>
          <w:r w:rsidR="00CB19E2" w:rsidRPr="00CB19E2">
            <w:rPr>
              <w:rFonts w:ascii="Arial" w:hAnsi="Arial" w:cs="Arial"/>
            </w:rPr>
            <w:t>‬</w:t>
          </w:r>
          <w:r w:rsidR="00A8477A">
            <w:t>‬</w:t>
          </w:r>
          <w:r w:rsidR="00A8477A">
            <w:t>‬</w:t>
          </w:r>
          <w:r w:rsidR="00100419">
            <w:t>‬</w:t>
          </w:r>
          <w:r w:rsidR="00100419">
            <w:t>‬</w:t>
          </w:r>
          <w:r w:rsidR="00584AB3">
            <w:t>‬</w:t>
          </w:r>
          <w:r w:rsidR="00584AB3">
            <w:t>‬</w:t>
          </w:r>
        </w:dir>
      </w:dir>
    </w:p>
    <w:p w:rsidR="009E4A9F" w:rsidRPr="00CB19E2" w:rsidRDefault="009E4A9F" w:rsidP="009E4A9F">
      <w:pPr>
        <w:rPr>
          <w:b/>
          <w:u w:val="single"/>
        </w:rPr>
      </w:pPr>
      <w:r w:rsidRPr="00CB19E2">
        <w:rPr>
          <w:sz w:val="16"/>
        </w:rPr>
        <w:t>‘Why Saudi Arabia Matters</w:t>
      </w:r>
      <w:r w:rsidRPr="00CB19E2">
        <w:rPr>
          <w:sz w:val="12"/>
        </w:rPr>
        <w:t>¶</w:t>
      </w:r>
      <w:r w:rsidRPr="00CB19E2">
        <w:rPr>
          <w:sz w:val="16"/>
        </w:rPr>
        <w:t xml:space="preserve"> Soaring petroleum prices underline the vital importance of Saudi oil for the</w:t>
      </w:r>
      <w:r w:rsidRPr="00CB19E2">
        <w:rPr>
          <w:sz w:val="12"/>
        </w:rPr>
        <w:t>¶</w:t>
      </w:r>
      <w:r w:rsidRPr="00CB19E2">
        <w:rPr>
          <w:sz w:val="16"/>
        </w:rPr>
        <w:t xml:space="preserve"> global economy. </w:t>
      </w:r>
      <w:r w:rsidRPr="00CB19E2">
        <w:rPr>
          <w:b/>
          <w:u w:val="single"/>
        </w:rPr>
        <w:t>It’s not simply that the Saudis export more oil than any</w:t>
      </w:r>
      <w:r w:rsidRPr="00CB19E2">
        <w:rPr>
          <w:sz w:val="12"/>
        </w:rPr>
        <w:t>¶</w:t>
      </w:r>
      <w:r w:rsidRPr="00CB19E2">
        <w:rPr>
          <w:b/>
          <w:sz w:val="12"/>
          <w:u w:val="single"/>
        </w:rPr>
        <w:t xml:space="preserve"> </w:t>
      </w:r>
      <w:r w:rsidRPr="00CB19E2">
        <w:rPr>
          <w:b/>
          <w:u w:val="single"/>
        </w:rPr>
        <w:t>other producer; they also have more reserves</w:t>
      </w:r>
      <w:r w:rsidRPr="00CB19E2">
        <w:rPr>
          <w:sz w:val="16"/>
        </w:rPr>
        <w:t>. ln fact, more than a quarter of</w:t>
      </w:r>
      <w:r w:rsidRPr="00CB19E2">
        <w:rPr>
          <w:sz w:val="12"/>
        </w:rPr>
        <w:t>¶</w:t>
      </w:r>
      <w:r w:rsidRPr="00CB19E2">
        <w:rPr>
          <w:sz w:val="16"/>
        </w:rPr>
        <w:t xml:space="preserve"> the world’s known oil reserves lies beneath Saudi Arabia." </w:t>
      </w:r>
      <w:r w:rsidRPr="00CB19E2">
        <w:rPr>
          <w:b/>
          <w:u w:val="single"/>
        </w:rPr>
        <w:t>T hat gives the</w:t>
      </w:r>
      <w:r w:rsidRPr="00CB19E2">
        <w:rPr>
          <w:sz w:val="12"/>
        </w:rPr>
        <w:t>¶</w:t>
      </w:r>
      <w:r w:rsidRPr="00CB19E2">
        <w:rPr>
          <w:b/>
          <w:sz w:val="12"/>
          <w:u w:val="single"/>
        </w:rPr>
        <w:t xml:space="preserve"> </w:t>
      </w:r>
      <w:r w:rsidRPr="00CB19E2">
        <w:rPr>
          <w:b/>
          <w:u w:val="single"/>
        </w:rPr>
        <w:t>Saudi royals important influence in world oil markets and, therefore, in the</w:t>
      </w:r>
      <w:r w:rsidRPr="00CB19E2">
        <w:rPr>
          <w:sz w:val="12"/>
        </w:rPr>
        <w:t>¶</w:t>
      </w:r>
      <w:r w:rsidRPr="00CB19E2">
        <w:rPr>
          <w:b/>
          <w:sz w:val="12"/>
          <w:u w:val="single"/>
        </w:rPr>
        <w:t xml:space="preserve"> </w:t>
      </w:r>
      <w:r w:rsidRPr="00CB19E2">
        <w:rPr>
          <w:b/>
          <w:u w:val="single"/>
        </w:rPr>
        <w:t>global economy</w:t>
      </w:r>
      <w:r w:rsidRPr="00CB19E2">
        <w:rPr>
          <w:sz w:val="16"/>
        </w:rPr>
        <w:t>.</w:t>
      </w:r>
      <w:r w:rsidRPr="00CB19E2">
        <w:rPr>
          <w:sz w:val="12"/>
        </w:rPr>
        <w:t>¶</w:t>
      </w:r>
      <w:r w:rsidRPr="00CB19E2">
        <w:rPr>
          <w:sz w:val="16"/>
        </w:rPr>
        <w:t xml:space="preserve"> Reserves, of course, have to be developed. More immediate help for</w:t>
      </w:r>
      <w:r w:rsidRPr="00CB19E2">
        <w:rPr>
          <w:sz w:val="12"/>
        </w:rPr>
        <w:t>¶</w:t>
      </w:r>
      <w:r w:rsidRPr="00CB19E2">
        <w:rPr>
          <w:sz w:val="16"/>
        </w:rPr>
        <w:t xml:space="preserve"> world oil supply comes from Saudi spare capacity, the oil that the Saudis</w:t>
      </w:r>
      <w:r w:rsidRPr="00CB19E2">
        <w:rPr>
          <w:sz w:val="12"/>
        </w:rPr>
        <w:t>¶</w:t>
      </w:r>
      <w:r w:rsidRPr="00CB19E2">
        <w:rPr>
          <w:sz w:val="16"/>
        </w:rPr>
        <w:t xml:space="preserve"> could begin selling on short notice. Todays global oil market is exception-</w:t>
      </w:r>
      <w:r w:rsidRPr="00CB19E2">
        <w:rPr>
          <w:sz w:val="12"/>
        </w:rPr>
        <w:t>¶</w:t>
      </w:r>
      <w:r w:rsidRPr="00CB19E2">
        <w:rPr>
          <w:sz w:val="16"/>
        </w:rPr>
        <w:t xml:space="preserve"> ally tight. </w:t>
      </w:r>
      <w:r w:rsidRPr="00CB19E2">
        <w:rPr>
          <w:b/>
          <w:u w:val="single"/>
        </w:rPr>
        <w:t>There is a serious danger that supply won`t be able to keep pace</w:t>
      </w:r>
      <w:r w:rsidRPr="00CB19E2">
        <w:rPr>
          <w:sz w:val="12"/>
        </w:rPr>
        <w:t>¶</w:t>
      </w:r>
      <w:r w:rsidRPr="00CB19E2">
        <w:rPr>
          <w:b/>
          <w:sz w:val="12"/>
          <w:u w:val="single"/>
        </w:rPr>
        <w:t xml:space="preserve"> </w:t>
      </w:r>
      <w:r w:rsidRPr="00CB19E2">
        <w:rPr>
          <w:b/>
          <w:u w:val="single"/>
        </w:rPr>
        <w:t>with demand, particularly if terrorism disrupts oil supply in Saudi Arabia</w:t>
      </w:r>
      <w:r w:rsidRPr="00CB19E2">
        <w:rPr>
          <w:sz w:val="12"/>
        </w:rPr>
        <w:t>¶</w:t>
      </w:r>
      <w:r w:rsidRPr="00CB19E2">
        <w:rPr>
          <w:b/>
          <w:sz w:val="12"/>
          <w:u w:val="single"/>
        </w:rPr>
        <w:t xml:space="preserve"> </w:t>
      </w:r>
      <w:r w:rsidRPr="00CB19E2">
        <w:rPr>
          <w:b/>
          <w:u w:val="single"/>
        </w:rPr>
        <w:t>or Iraq; if political turmoil in Nigeria,Venezuela, or the Caucasus threatens</w:t>
      </w:r>
      <w:r w:rsidRPr="00CB19E2">
        <w:rPr>
          <w:sz w:val="12"/>
        </w:rPr>
        <w:t>¶</w:t>
      </w:r>
      <w:r w:rsidRPr="00CB19E2">
        <w:rPr>
          <w:b/>
          <w:sz w:val="12"/>
          <w:u w:val="single"/>
        </w:rPr>
        <w:t xml:space="preserve"> </w:t>
      </w:r>
      <w:r w:rsidRPr="00CB19E2">
        <w:rPr>
          <w:b/>
          <w:u w:val="single"/>
        </w:rPr>
        <w:t>production</w:t>
      </w:r>
      <w:r w:rsidRPr="00CB19E2">
        <w:rPr>
          <w:sz w:val="16"/>
        </w:rPr>
        <w:t>; if Iranian oil is pulled from global markets; and if demand in</w:t>
      </w:r>
      <w:r w:rsidRPr="00CB19E2">
        <w:rPr>
          <w:sz w:val="12"/>
        </w:rPr>
        <w:t>¶</w:t>
      </w:r>
      <w:r w:rsidRPr="00CB19E2">
        <w:rPr>
          <w:sz w:val="16"/>
        </w:rPr>
        <w:t xml:space="preserve"> China and India continues to rise at its current pace. Sudi spare capacity</w:t>
      </w:r>
      <w:r w:rsidRPr="00CB19E2">
        <w:rPr>
          <w:sz w:val="12"/>
        </w:rPr>
        <w:t>¶</w:t>
      </w:r>
      <w:r w:rsidRPr="00CB19E2">
        <w:rPr>
          <w:sz w:val="16"/>
        </w:rPr>
        <w:t xml:space="preserve"> provides the best hope that supply can keep pace with sharp rises in de-</w:t>
      </w:r>
      <w:r w:rsidRPr="00CB19E2">
        <w:rPr>
          <w:sz w:val="12"/>
        </w:rPr>
        <w:t>¶</w:t>
      </w:r>
      <w:r w:rsidRPr="00CB19E2">
        <w:rPr>
          <w:sz w:val="16"/>
        </w:rPr>
        <w:t xml:space="preserve"> mand-and with enough breathing room that prices will remain low</w:t>
      </w:r>
      <w:r w:rsidRPr="00CB19E2">
        <w:rPr>
          <w:sz w:val="12"/>
        </w:rPr>
        <w:t>¶</w:t>
      </w:r>
      <w:r w:rsidRPr="00CB19E2">
        <w:rPr>
          <w:sz w:val="16"/>
        </w:rPr>
        <w:t xml:space="preserve"> enough for continued global economic growth.</w:t>
      </w:r>
      <w:r w:rsidRPr="00CB19E2">
        <w:rPr>
          <w:sz w:val="12"/>
        </w:rPr>
        <w:t>¶</w:t>
      </w:r>
      <w:r w:rsidRPr="00CB19E2">
        <w:rPr>
          <w:sz w:val="16"/>
        </w:rPr>
        <w:t xml:space="preserve"> That spare global capacity, over which the Saudis now enjoy a near-</w:t>
      </w:r>
      <w:r w:rsidRPr="00CB19E2">
        <w:rPr>
          <w:sz w:val="12"/>
        </w:rPr>
        <w:t>¶</w:t>
      </w:r>
      <w:r w:rsidRPr="00CB19E2">
        <w:rPr>
          <w:sz w:val="16"/>
        </w:rPr>
        <w:t xml:space="preserve"> monopoly, has become more precious over time. ln 1985, the Organization</w:t>
      </w:r>
      <w:r w:rsidRPr="00CB19E2">
        <w:rPr>
          <w:sz w:val="12"/>
        </w:rPr>
        <w:t>¶</w:t>
      </w:r>
      <w:r w:rsidRPr="00CB19E2">
        <w:rPr>
          <w:sz w:val="16"/>
        </w:rPr>
        <w:t xml:space="preserve"> of the Petroleum Exporting Countries (OPEC)-within which Saudi Arabia has, by far, the most oil-held about 15 million barrels a day of spare ca-</w:t>
      </w:r>
      <w:r w:rsidRPr="00CB19E2">
        <w:rPr>
          <w:sz w:val="12"/>
        </w:rPr>
        <w:t>¶</w:t>
      </w:r>
      <w:r w:rsidRPr="00CB19E2">
        <w:rPr>
          <w:sz w:val="16"/>
        </w:rPr>
        <w:t xml:space="preserve"> pacity, about 25 percent of world demand at the time. The cartel could</w:t>
      </w:r>
      <w:r w:rsidRPr="00CB19E2">
        <w:rPr>
          <w:sz w:val="12"/>
        </w:rPr>
        <w:t>¶</w:t>
      </w:r>
      <w:r w:rsidRPr="00CB19E2">
        <w:rPr>
          <w:sz w:val="16"/>
        </w:rPr>
        <w:t xml:space="preserve"> quickly raise the level of output to absorb the shocks of several global polit-</w:t>
      </w:r>
      <w:r w:rsidRPr="00CB19E2">
        <w:rPr>
          <w:sz w:val="12"/>
        </w:rPr>
        <w:t>¶</w:t>
      </w:r>
      <w:r w:rsidRPr="00CB19E2">
        <w:rPr>
          <w:sz w:val="16"/>
        </w:rPr>
        <w:t xml:space="preserve"> ical or economic disruptions at once. In l990,0PEC still had about 5.5 mil-</w:t>
      </w:r>
      <w:r w:rsidRPr="00CB19E2">
        <w:rPr>
          <w:sz w:val="12"/>
        </w:rPr>
        <w:t>¶</w:t>
      </w:r>
      <w:r w:rsidRPr="00CB19E2">
        <w:rPr>
          <w:sz w:val="16"/>
        </w:rPr>
        <w:t xml:space="preserve"> lion barrels a day of spare capacity, or about 8 percent of world demand.</w:t>
      </w:r>
      <w:r w:rsidRPr="00CB19E2">
        <w:rPr>
          <w:sz w:val="12"/>
        </w:rPr>
        <w:t>¶</w:t>
      </w:r>
      <w:r w:rsidRPr="00CB19E2">
        <w:rPr>
          <w:sz w:val="16"/>
        </w:rPr>
        <w:t xml:space="preserve"> Today’s spare capacity of about 2 million barrels a day equals less than</w:t>
      </w:r>
      <w:r w:rsidRPr="00CB19E2">
        <w:rPr>
          <w:sz w:val="12"/>
        </w:rPr>
        <w:t>¶</w:t>
      </w:r>
      <w:r w:rsidRPr="00CB19E2">
        <w:rPr>
          <w:sz w:val="16"/>
        </w:rPr>
        <w:t xml:space="preserve"> 3 percent of global demand, almost all of it controlled by the Saudi royal</w:t>
      </w:r>
      <w:r w:rsidRPr="00CB19E2">
        <w:rPr>
          <w:sz w:val="12"/>
        </w:rPr>
        <w:t>¶</w:t>
      </w:r>
      <w:r w:rsidRPr="00CB19E2">
        <w:rPr>
          <w:sz w:val="16"/>
        </w:rPr>
        <w:t xml:space="preserve"> family."</w:t>
      </w:r>
      <w:r w:rsidRPr="00CB19E2">
        <w:rPr>
          <w:sz w:val="12"/>
        </w:rPr>
        <w:t>¶</w:t>
      </w:r>
      <w:r w:rsidRPr="00CB19E2">
        <w:rPr>
          <w:sz w:val="16"/>
        </w:rPr>
        <w:t xml:space="preserve"> Jihadist know this too. </w:t>
      </w:r>
      <w:r w:rsidRPr="00CB19E2">
        <w:rPr>
          <w:b/>
          <w:u w:val="single"/>
        </w:rPr>
        <w:t>Hoping to discourage foreign influence and</w:t>
      </w:r>
      <w:r w:rsidRPr="00CB19E2">
        <w:rPr>
          <w:sz w:val="12"/>
        </w:rPr>
        <w:t>¶</w:t>
      </w:r>
      <w:r w:rsidRPr="00CB19E2">
        <w:rPr>
          <w:b/>
          <w:sz w:val="12"/>
          <w:u w:val="single"/>
        </w:rPr>
        <w:t xml:space="preserve"> </w:t>
      </w:r>
      <w:r w:rsidRPr="00CB19E2">
        <w:rPr>
          <w:b/>
          <w:u w:val="single"/>
        </w:rPr>
        <w:t>investment in the kingdom, Saudi terrorists have kidnapped and killed</w:t>
      </w:r>
      <w:r w:rsidRPr="00CB19E2">
        <w:rPr>
          <w:sz w:val="12"/>
        </w:rPr>
        <w:t>¶</w:t>
      </w:r>
      <w:r w:rsidRPr="00CB19E2">
        <w:rPr>
          <w:b/>
          <w:sz w:val="12"/>
          <w:u w:val="single"/>
        </w:rPr>
        <w:t xml:space="preserve"> </w:t>
      </w:r>
      <w:r w:rsidRPr="00CB19E2">
        <w:rPr>
          <w:b/>
          <w:u w:val="single"/>
        </w:rPr>
        <w:t>foreigners living and working there. Tens of thousands of Westerners work</w:t>
      </w:r>
      <w:r w:rsidRPr="00CB19E2">
        <w:rPr>
          <w:sz w:val="12"/>
        </w:rPr>
        <w:t>¶</w:t>
      </w:r>
      <w:r w:rsidRPr="00CB19E2">
        <w:rPr>
          <w:b/>
          <w:sz w:val="12"/>
          <w:u w:val="single"/>
        </w:rPr>
        <w:t xml:space="preserve"> </w:t>
      </w:r>
      <w:r w:rsidRPr="00CB19E2">
        <w:rPr>
          <w:b/>
          <w:u w:val="single"/>
        </w:rPr>
        <w:t>in Saudi Arabia, and analysts have warned that Saudi militants could</w:t>
      </w:r>
      <w:r w:rsidRPr="00CB19E2">
        <w:rPr>
          <w:sz w:val="12"/>
        </w:rPr>
        <w:t>¶</w:t>
      </w:r>
      <w:r w:rsidRPr="00CB19E2">
        <w:rPr>
          <w:b/>
          <w:sz w:val="12"/>
          <w:u w:val="single"/>
        </w:rPr>
        <w:t xml:space="preserve"> </w:t>
      </w:r>
      <w:r w:rsidRPr="00CB19E2">
        <w:rPr>
          <w:b/>
          <w:u w:val="single"/>
        </w:rPr>
        <w:t>compromise their governments ability to do business with the West?</w:t>
      </w:r>
      <w:r w:rsidRPr="00CB19E2">
        <w:rPr>
          <w:sz w:val="12"/>
        </w:rPr>
        <w:t>¶</w:t>
      </w:r>
      <w:r w:rsidRPr="00CB19E2">
        <w:rPr>
          <w:sz w:val="16"/>
        </w:rPr>
        <w:t xml:space="preserve"> Given the tightness of the world oil market and Saudi Arabia’s position as</w:t>
      </w:r>
      <w:r w:rsidRPr="00CB19E2">
        <w:rPr>
          <w:sz w:val="12"/>
        </w:rPr>
        <w:t>¶</w:t>
      </w:r>
      <w:r w:rsidRPr="00CB19E2">
        <w:rPr>
          <w:sz w:val="16"/>
        </w:rPr>
        <w:t xml:space="preserve"> the world’s only viable swing producer, the recent flight of expatriate oil</w:t>
      </w:r>
      <w:r w:rsidRPr="00CB19E2">
        <w:rPr>
          <w:sz w:val="12"/>
        </w:rPr>
        <w:t>¶</w:t>
      </w:r>
      <w:r w:rsidRPr="00CB19E2">
        <w:rPr>
          <w:sz w:val="16"/>
        </w:rPr>
        <w:t xml:space="preserve"> workers from the kingdom tells some observers that the coal mine canary</w:t>
      </w:r>
      <w:r w:rsidRPr="00CB19E2">
        <w:rPr>
          <w:sz w:val="12"/>
        </w:rPr>
        <w:t>¶</w:t>
      </w:r>
      <w:r w:rsidRPr="00CB19E2">
        <w:rPr>
          <w:sz w:val="16"/>
        </w:rPr>
        <w:t xml:space="preserve"> has gone quiet. If the foreign technicians and engineers, on whom the</w:t>
      </w:r>
      <w:r w:rsidRPr="00CB19E2">
        <w:rPr>
          <w:sz w:val="12"/>
        </w:rPr>
        <w:t>¶</w:t>
      </w:r>
      <w:r w:rsidRPr="00CB19E2">
        <w:rPr>
          <w:sz w:val="16"/>
        </w:rPr>
        <w:t xml:space="preserve"> Saudis depend for the operation and maintenance of foreign-made ma-</w:t>
      </w:r>
      <w:r w:rsidRPr="00CB19E2">
        <w:rPr>
          <w:sz w:val="12"/>
        </w:rPr>
        <w:t>¶</w:t>
      </w:r>
      <w:r w:rsidRPr="00CB19E2">
        <w:rPr>
          <w:sz w:val="16"/>
        </w:rPr>
        <w:t xml:space="preserve"> chinery, leave Saudi Arabia, for how long can the Saudis continue to pro-</w:t>
      </w:r>
      <w:r w:rsidRPr="00CB19E2">
        <w:rPr>
          <w:sz w:val="12"/>
        </w:rPr>
        <w:t>¶</w:t>
      </w:r>
      <w:r w:rsidRPr="00CB19E2">
        <w:rPr>
          <w:sz w:val="16"/>
        </w:rPr>
        <w:t xml:space="preserve"> duce oil at the needed rate? Without secure long-term operation of the oil</w:t>
      </w:r>
      <w:r w:rsidRPr="00CB19E2">
        <w:rPr>
          <w:sz w:val="12"/>
        </w:rPr>
        <w:t>¶</w:t>
      </w:r>
      <w:r w:rsidRPr="00CB19E2">
        <w:rPr>
          <w:sz w:val="16"/>
        </w:rPr>
        <w:t xml:space="preserve"> industry, how will the Saudi royals continue to finance their rule? What</w:t>
      </w:r>
      <w:r w:rsidRPr="00CB19E2">
        <w:rPr>
          <w:sz w:val="12"/>
        </w:rPr>
        <w:t>¶</w:t>
      </w:r>
      <w:r w:rsidRPr="00CB19E2">
        <w:rPr>
          <w:sz w:val="16"/>
        </w:rPr>
        <w:t xml:space="preserve"> happens if they can’t?</w:t>
      </w:r>
      <w:r w:rsidRPr="00CB19E2">
        <w:rPr>
          <w:sz w:val="12"/>
        </w:rPr>
        <w:t>¶</w:t>
      </w:r>
      <w:r w:rsidRPr="00CB19E2">
        <w:rPr>
          <w:sz w:val="16"/>
        </w:rPr>
        <w:t xml:space="preserve"> </w:t>
      </w:r>
      <w:r w:rsidRPr="00CB19E2">
        <w:rPr>
          <w:b/>
          <w:u w:val="single"/>
        </w:rPr>
        <w:t>A revolution in Saudi Arabia led by religious radicals would send politi-</w:t>
      </w:r>
      <w:r w:rsidRPr="00CB19E2">
        <w:rPr>
          <w:sz w:val="12"/>
        </w:rPr>
        <w:t>¶</w:t>
      </w:r>
      <w:r w:rsidRPr="00CB19E2">
        <w:rPr>
          <w:b/>
          <w:sz w:val="12"/>
          <w:u w:val="single"/>
        </w:rPr>
        <w:t xml:space="preserve"> </w:t>
      </w:r>
      <w:r w:rsidRPr="00CB19E2">
        <w:rPr>
          <w:b/>
          <w:u w:val="single"/>
        </w:rPr>
        <w:t>cal shockwaves across the Muslim world. While Iran’s neighbors saw its</w:t>
      </w:r>
      <w:r w:rsidRPr="00CB19E2">
        <w:rPr>
          <w:sz w:val="12"/>
        </w:rPr>
        <w:t>¶</w:t>
      </w:r>
      <w:r w:rsidRPr="00CB19E2">
        <w:rPr>
          <w:b/>
          <w:sz w:val="12"/>
          <w:u w:val="single"/>
        </w:rPr>
        <w:t xml:space="preserve"> </w:t>
      </w:r>
      <w:r w:rsidRPr="00CB19E2">
        <w:rPr>
          <w:b/>
          <w:u w:val="single"/>
        </w:rPr>
        <w:t>1979 Shiite revolution as a threat to Sunni dominance in the region, the</w:t>
      </w:r>
      <w:r w:rsidRPr="00CB19E2">
        <w:rPr>
          <w:sz w:val="12"/>
        </w:rPr>
        <w:t>¶</w:t>
      </w:r>
      <w:r w:rsidRPr="00CB19E2">
        <w:rPr>
          <w:b/>
          <w:sz w:val="12"/>
          <w:u w:val="single"/>
        </w:rPr>
        <w:t xml:space="preserve"> </w:t>
      </w:r>
      <w:r w:rsidRPr="00CB19E2">
        <w:rPr>
          <w:b/>
          <w:u w:val="single"/>
        </w:rPr>
        <w:t>citizens of states neighboring Saudi Arabia might sooner promote a Saudi</w:t>
      </w:r>
      <w:r w:rsidRPr="00CB19E2">
        <w:rPr>
          <w:sz w:val="12"/>
        </w:rPr>
        <w:t>¶</w:t>
      </w:r>
      <w:r w:rsidRPr="00CB19E2">
        <w:rPr>
          <w:b/>
          <w:sz w:val="12"/>
          <w:u w:val="single"/>
        </w:rPr>
        <w:t xml:space="preserve"> </w:t>
      </w:r>
      <w:r w:rsidRPr="00CB19E2">
        <w:rPr>
          <w:b/>
          <w:u w:val="single"/>
        </w:rPr>
        <w:t>revolution than block it.</w:t>
      </w:r>
      <w:r w:rsidRPr="00CB19E2">
        <w:rPr>
          <w:sz w:val="16"/>
        </w:rPr>
        <w:t xml:space="preserve"> Only 10 percent of the world’s Muslims are Shiite;</w:t>
      </w:r>
      <w:r w:rsidRPr="00CB19E2">
        <w:rPr>
          <w:sz w:val="12"/>
        </w:rPr>
        <w:t>¶</w:t>
      </w:r>
      <w:r w:rsidRPr="00CB19E2">
        <w:rPr>
          <w:sz w:val="16"/>
        </w:rPr>
        <w:t xml:space="preserve"> more than 85 percent are Sunni. The dearest dream of Al Qaeda and other</w:t>
      </w:r>
      <w:r w:rsidRPr="00CB19E2">
        <w:rPr>
          <w:sz w:val="12"/>
        </w:rPr>
        <w:t>¶</w:t>
      </w:r>
      <w:r w:rsidRPr="00CB19E2">
        <w:rPr>
          <w:sz w:val="16"/>
        </w:rPr>
        <w:t xml:space="preserve"> jihadi groups is radical fundamentalist control of Saudi Arabia and the expulsion of all foreign influence from the land of Mecca and Medina, Islam’s</w:t>
      </w:r>
      <w:r w:rsidRPr="00CB19E2">
        <w:rPr>
          <w:sz w:val="12"/>
        </w:rPr>
        <w:t>¶</w:t>
      </w:r>
      <w:r w:rsidRPr="00CB19E2">
        <w:rPr>
          <w:sz w:val="16"/>
        </w:rPr>
        <w:t xml:space="preserve"> holiest cities. </w:t>
      </w:r>
      <w:r w:rsidRPr="00CB19E2">
        <w:rPr>
          <w:b/>
          <w:u w:val="single"/>
        </w:rPr>
        <w:t>Islamist radicals could use Saudi oil, the revenue that comes</w:t>
      </w:r>
      <w:r w:rsidRPr="00CB19E2">
        <w:rPr>
          <w:sz w:val="12"/>
        </w:rPr>
        <w:t>¶</w:t>
      </w:r>
      <w:r w:rsidRPr="00CB19E2">
        <w:rPr>
          <w:b/>
          <w:sz w:val="12"/>
          <w:u w:val="single"/>
        </w:rPr>
        <w:t xml:space="preserve"> </w:t>
      </w:r>
      <w:r w:rsidRPr="00CB19E2">
        <w:rPr>
          <w:b/>
          <w:u w:val="single"/>
        </w:rPr>
        <w:t>with it, and the threat to withhold it to undermine the economic security of</w:t>
      </w:r>
      <w:r w:rsidRPr="00CB19E2">
        <w:rPr>
          <w:sz w:val="12"/>
        </w:rPr>
        <w:t>¶</w:t>
      </w:r>
      <w:r w:rsidRPr="00CB19E2">
        <w:rPr>
          <w:b/>
          <w:sz w:val="12"/>
          <w:u w:val="single"/>
        </w:rPr>
        <w:t xml:space="preserve"> </w:t>
      </w:r>
      <w:r w:rsidRPr="00CB19E2">
        <w:rPr>
          <w:b/>
          <w:u w:val="single"/>
        </w:rPr>
        <w:t>every country in the developed world.</w:t>
      </w:r>
    </w:p>
    <w:p w:rsidR="009E4A9F" w:rsidRPr="00CB19E2" w:rsidRDefault="009E4A9F" w:rsidP="009E4A9F"/>
    <w:p w:rsidR="009E4A9F" w:rsidRPr="00CB19E2" w:rsidRDefault="009E4A9F" w:rsidP="009E4A9F">
      <w:pPr>
        <w:rPr>
          <w:sz w:val="16"/>
        </w:rPr>
      </w:pPr>
    </w:p>
    <w:p w:rsidR="009E4A9F" w:rsidRPr="00CB19E2" w:rsidRDefault="009E4A9F" w:rsidP="009E4A9F">
      <w:pPr>
        <w:pStyle w:val="Heading3"/>
      </w:pPr>
      <w:r w:rsidRPr="00CB19E2">
        <w:t>Nuclear Terrorism</w:t>
      </w:r>
    </w:p>
    <w:p w:rsidR="009E4A9F" w:rsidRPr="00CB19E2" w:rsidRDefault="009E4A9F" w:rsidP="009E4A9F">
      <w:pPr>
        <w:pStyle w:val="Heading4"/>
      </w:pPr>
      <w:r w:rsidRPr="00CB19E2">
        <w:t>Saudi instability leads to WMD terrorism</w:t>
      </w:r>
    </w:p>
    <w:p w:rsidR="009E4A9F" w:rsidRPr="00CB19E2" w:rsidRDefault="009E4A9F" w:rsidP="009E4A9F">
      <w:r w:rsidRPr="00CB19E2">
        <w:rPr>
          <w:b/>
        </w:rPr>
        <w:t>Gilad 5</w:t>
      </w:r>
      <w:r w:rsidRPr="00CB19E2">
        <w:rPr>
          <w:sz w:val="16"/>
        </w:rPr>
        <w:t xml:space="preserve"> (Amos. Director of Policy and Political-Military Affairs at the Israel Ministry of Defense. “Israel Can Contain Even a 'Hamastan' in Gaza”. BESA. 2005. http://www.biu.ac.il/SOC/besa/bulletin/19-1.htm)</w:t>
      </w:r>
    </w:p>
    <w:p w:rsidR="009E4A9F" w:rsidRPr="00CB19E2" w:rsidRDefault="009E4A9F" w:rsidP="009E4A9F">
      <w:pPr>
        <w:rPr>
          <w:b/>
          <w:u w:val="single"/>
        </w:rPr>
      </w:pPr>
      <w:r w:rsidRPr="00CB19E2">
        <w:rPr>
          <w:sz w:val="16"/>
        </w:rPr>
        <w:t>"</w:t>
      </w:r>
      <w:r w:rsidRPr="00CB19E2">
        <w:rPr>
          <w:b/>
          <w:u w:val="single"/>
        </w:rPr>
        <w:t>Take oil, for example, which is a high priority American strategic interest</w:t>
      </w:r>
      <w:r w:rsidRPr="00CB19E2">
        <w:rPr>
          <w:sz w:val="16"/>
        </w:rPr>
        <w:t xml:space="preserve">. It's no longer enough for Saudi Arabia to be allied with us. </w:t>
      </w:r>
      <w:r w:rsidRPr="00CB19E2">
        <w:rPr>
          <w:b/>
          <w:u w:val="single"/>
        </w:rPr>
        <w:t>We have to worry about Saudi instability too,</w:t>
      </w:r>
      <w:r w:rsidRPr="00CB19E2">
        <w:rPr>
          <w:sz w:val="16"/>
        </w:rPr>
        <w:t xml:space="preserve"> and without democratic reforms we're not sure that the regime in Riyadh will survive. Or consider terrorism: </w:t>
      </w:r>
      <w:r w:rsidRPr="00CB19E2">
        <w:rPr>
          <w:b/>
          <w:u w:val="single"/>
        </w:rPr>
        <w:t xml:space="preserve">the lack of democratic, good regimes in the Mideast spawns terrorism. The same for the spread of weapons of mass destruction. </w:t>
      </w:r>
      <w:r w:rsidRPr="00CB19E2">
        <w:rPr>
          <w:sz w:val="16"/>
        </w:rPr>
        <w:t>We can't afford to have such weaponry fall into the hands of undemocratic regimes," said David.</w:t>
      </w:r>
    </w:p>
    <w:p w:rsidR="009E4A9F" w:rsidRPr="00CB19E2" w:rsidRDefault="009E4A9F" w:rsidP="009E4A9F"/>
    <w:p w:rsidR="00C0053E" w:rsidRPr="00CB19E2" w:rsidRDefault="00C0053E" w:rsidP="00C0053E">
      <w:pPr>
        <w:pStyle w:val="Heading3"/>
      </w:pPr>
      <w:r w:rsidRPr="00CB19E2">
        <w:t>Poverty</w:t>
      </w:r>
    </w:p>
    <w:p w:rsidR="00C0053E" w:rsidRPr="00CB19E2" w:rsidRDefault="00C0053E" w:rsidP="00C0053E">
      <w:pPr>
        <w:pStyle w:val="Heading4"/>
        <w:rPr>
          <w:rStyle w:val="StyleStyleBold12pt"/>
          <w:b/>
        </w:rPr>
      </w:pPr>
      <w:r w:rsidRPr="00CB19E2">
        <w:rPr>
          <w:rStyle w:val="StyleStyleBold12pt"/>
          <w:b/>
        </w:rPr>
        <w:t>US economic collapse means reverting back to poverty and the death of millions</w:t>
      </w:r>
    </w:p>
    <w:p w:rsidR="00C0053E" w:rsidRPr="00CB19E2" w:rsidRDefault="00C0053E" w:rsidP="00C0053E">
      <w:r w:rsidRPr="00CB19E2">
        <w:rPr>
          <w:rStyle w:val="StyleStyleBold12pt"/>
        </w:rPr>
        <w:t>Michael T. Klare March 2009</w:t>
      </w:r>
      <w:r w:rsidRPr="00CB19E2">
        <w:t xml:space="preserve"> (professor of peace and world security studies at Hampshire College and the author of The Race for What’s Left and Blood and Oil, Will Our Economic Collapse Cause the Death of Millions Abroad?, http://www.alternet.org/story/132523/will_our_economic_collapse_cause_the_death_of_millions_abroad)</w:t>
      </w:r>
    </w:p>
    <w:p w:rsidR="00C0053E" w:rsidRPr="00CB19E2" w:rsidRDefault="00C0053E" w:rsidP="00C0053E">
      <w:pPr>
        <w:rPr>
          <w:sz w:val="16"/>
        </w:rPr>
      </w:pPr>
      <w:r w:rsidRPr="00CB19E2">
        <w:rPr>
          <w:sz w:val="16"/>
        </w:rPr>
        <w:t xml:space="preserve">But now, </w:t>
      </w:r>
      <w:r w:rsidRPr="00CB19E2">
        <w:rPr>
          <w:rStyle w:val="StyleBoldUnderline"/>
        </w:rPr>
        <w:t>as the wealthier nations cease investing in the developing world or acquiring its exports</w:t>
      </w:r>
      <w:r w:rsidRPr="00CB19E2">
        <w:rPr>
          <w:sz w:val="16"/>
        </w:rPr>
        <w:t xml:space="preserve">, the crisis is hitting them with a vengeance. </w:t>
      </w:r>
      <w:r w:rsidRPr="00CB19E2">
        <w:rPr>
          <w:rStyle w:val="StyleBoldUnderline"/>
        </w:rPr>
        <w:t>On top of this, conditions are deteriorating at a time when severe drought is affecting many key food-producing regions and poor farmers lack the wherewithal to buy seeds, fertilizers, and fuel</w:t>
      </w:r>
      <w:r w:rsidRPr="00CB19E2">
        <w:rPr>
          <w:sz w:val="16"/>
        </w:rPr>
        <w:t xml:space="preserve">. The likely result: </w:t>
      </w:r>
      <w:r w:rsidRPr="00CB19E2">
        <w:rPr>
          <w:rStyle w:val="StyleBoldUnderline"/>
        </w:rPr>
        <w:t>A looming food crisis in many areas hit hardest by the global economic meltdown</w:t>
      </w:r>
      <w:r w:rsidRPr="00CB19E2">
        <w:rPr>
          <w:sz w:val="16"/>
        </w:rPr>
        <w:t xml:space="preserve">. Until now, concern over the human impact of the global crisis has largely been focused -- understandably so -- on unemployment and economic hardship in the United States, Europe, and former Soviet Union. Many stories have appeared on the devastating impact of plant closings, bankruptcies, and home foreclosures on families and communities in these parts of the world. </w:t>
      </w:r>
      <w:r w:rsidRPr="00CB19E2">
        <w:rPr>
          <w:rStyle w:val="StyleBoldUnderline"/>
        </w:rPr>
        <w:t>Much less coverage has been devoted to the meltdown's impact on people in the developing world</w:t>
      </w:r>
      <w:r w:rsidRPr="00CB19E2">
        <w:rPr>
          <w:sz w:val="16"/>
        </w:rPr>
        <w:t xml:space="preserve">. </w:t>
      </w:r>
      <w:r w:rsidRPr="00CB19E2">
        <w:rPr>
          <w:rStyle w:val="StyleBoldUnderline"/>
        </w:rPr>
        <w:t>As the crisis spreads to the poorer countries, however, it's likely that people in these areas will experience hardships every bit as severe as those in the wealthier countries</w:t>
      </w:r>
      <w:r w:rsidRPr="00CB19E2">
        <w:rPr>
          <w:sz w:val="16"/>
        </w:rPr>
        <w:t xml:space="preserve"> -- and, in many cases, far worse. The greatest worry is that </w:t>
      </w:r>
      <w:r w:rsidRPr="00CB19E2">
        <w:rPr>
          <w:rStyle w:val="StyleBoldUnderline"/>
        </w:rPr>
        <w:t>most of the gains achieved in eradicating poverty over the last decade or so will be wiped out</w:t>
      </w:r>
      <w:r w:rsidRPr="00CB19E2">
        <w:rPr>
          <w:sz w:val="16"/>
        </w:rPr>
        <w:t xml:space="preserve">, </w:t>
      </w:r>
      <w:r w:rsidRPr="00CB19E2">
        <w:rPr>
          <w:rStyle w:val="StyleBoldUnderline"/>
        </w:rPr>
        <w:t>forcing tens or hundreds of millions of people from the working class and the lower rungs of the middle class back into the penury from which they escaped. Equally worrisome is the risk of food scarcity in these areas</w:t>
      </w:r>
      <w:r w:rsidRPr="00CB19E2">
        <w:rPr>
          <w:sz w:val="16"/>
        </w:rPr>
        <w:t>,</w:t>
      </w:r>
      <w:r w:rsidRPr="00CB19E2">
        <w:rPr>
          <w:rStyle w:val="StyleBoldUnderline"/>
        </w:rPr>
        <w:t xml:space="preserve"> resulting in widespread malnutrition, hunger, and starvation</w:t>
      </w:r>
      <w:r w:rsidRPr="00CB19E2">
        <w:rPr>
          <w:sz w:val="16"/>
        </w:rPr>
        <w:t xml:space="preserve">. All this is sure to produce vast human misery, sickness, and death, </w:t>
      </w:r>
      <w:r w:rsidRPr="00CB19E2">
        <w:rPr>
          <w:rStyle w:val="StyleBoldUnderline"/>
        </w:rPr>
        <w:t>but could also result in social and political unrest of various sorts, including riot, rebellion, and ethnic strife</w:t>
      </w:r>
      <w:r w:rsidRPr="00CB19E2">
        <w:rPr>
          <w:sz w:val="16"/>
        </w:rPr>
        <w:t>.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p>
    <w:p w:rsidR="00C0053E" w:rsidRPr="00CB19E2" w:rsidRDefault="00C0053E" w:rsidP="00C0053E"/>
    <w:p w:rsidR="00A8477A" w:rsidRPr="002B7BDB" w:rsidRDefault="009E4A9F" w:rsidP="002B7BDB">
      <w:pPr>
        <w:pStyle w:val="Heading3"/>
        <w:rPr>
          <w:rStyle w:val="Heading4Char"/>
          <w:b/>
          <w:iCs w:val="0"/>
          <w:sz w:val="32"/>
        </w:rPr>
      </w:pPr>
      <w:r w:rsidRPr="00CB19E2">
        <w:t>Stability</w:t>
      </w:r>
      <w:r w:rsidR="00A8477A">
        <w:t xml:space="preserve"> Ext</w:t>
      </w:r>
    </w:p>
    <w:p w:rsidR="009E4A9F" w:rsidRPr="00CB19E2" w:rsidRDefault="009E4A9F" w:rsidP="009E4A9F">
      <w:pPr>
        <w:rPr>
          <w:rFonts w:cs="Arial"/>
          <w:color w:val="222222"/>
          <w:sz w:val="20"/>
          <w:szCs w:val="20"/>
          <w:shd w:val="clear" w:color="auto" w:fill="FFFFFF"/>
        </w:rPr>
      </w:pPr>
      <w:r w:rsidRPr="00CB19E2">
        <w:rPr>
          <w:rStyle w:val="Heading4Char"/>
        </w:rPr>
        <w:t>Low Oil prices underpin Saudi political stability</w:t>
      </w:r>
      <w:r w:rsidRPr="00CB19E2">
        <w:rPr>
          <w:rStyle w:val="Heading4Char"/>
        </w:rPr>
        <w:br/>
      </w:r>
      <w:r w:rsidRPr="00CB19E2">
        <w:rPr>
          <w:rStyle w:val="StyleStyleBold12pt"/>
        </w:rPr>
        <w:t>Stevens 12</w:t>
      </w:r>
      <w:r w:rsidRPr="00CB19E2">
        <w:rPr>
          <w:rFonts w:cs="Arial"/>
          <w:color w:val="222222"/>
          <w:sz w:val="20"/>
          <w:szCs w:val="20"/>
          <w:shd w:val="clear" w:color="auto" w:fill="FFFFFF"/>
        </w:rPr>
        <w:t> (Paul, Professor Emeritus of Petroleum Policy and Economics – Dundee University, Senior Research Fellow for Energy – Chatham House, B.A. in Economics and Middle East – Cambridge University, Consulting Professor – University College London (Australia), “Oil Prices: Energy Investment, Political Stability in the Exporting Countries and OPEC’s Dilemma”, October 2012)</w:t>
      </w:r>
    </w:p>
    <w:p w:rsidR="009E4A9F" w:rsidRPr="00CB19E2" w:rsidRDefault="009E4A9F" w:rsidP="009E4A9F">
      <w:pPr>
        <w:rPr>
          <w:rStyle w:val="StyleBoldUnderline"/>
        </w:rPr>
      </w:pPr>
      <w:r w:rsidRPr="00CB19E2">
        <w:rPr>
          <w:rFonts w:cs="Arial"/>
          <w:color w:val="222222"/>
          <w:sz w:val="20"/>
          <w:szCs w:val="20"/>
          <w:shd w:val="clear" w:color="auto" w:fill="FFFFFF"/>
        </w:rPr>
        <w:t xml:space="preserve">If oil prices were to fall in an oversupplied market, producers would be put in an awkward position. Obviously they would have to try to push prices higher, or would need to run down financial surpluses and/or cut expenditure, but assuming we are entering </w:t>
      </w:r>
      <w:r w:rsidRPr="00CB19E2">
        <w:rPr>
          <w:rStyle w:val="StyleBoldUnderline"/>
        </w:rPr>
        <w:t xml:space="preserve">a sustained period of lower prices, this could lead to what we see as three sequential developments. </w:t>
      </w:r>
      <w:r w:rsidRPr="00CB19E2">
        <w:rPr>
          <w:rFonts w:cs="Arial"/>
          <w:color w:val="222222"/>
          <w:sz w:val="20"/>
          <w:szCs w:val="20"/>
          <w:shd w:val="clear" w:color="auto" w:fill="FFFFFF"/>
        </w:rPr>
        <w:t xml:space="preserve">The first will be </w:t>
      </w:r>
      <w:r w:rsidRPr="00CB19E2">
        <w:rPr>
          <w:rStyle w:val="StyleBoldUnderline"/>
        </w:rPr>
        <w:t>an international price war across all producer states to force Saudi Arabia to take assertive action to tighten the taps and firm prices</w:t>
      </w:r>
      <w:r w:rsidRPr="00CB19E2">
        <w:rPr>
          <w:rFonts w:cs="Arial"/>
          <w:color w:val="222222"/>
          <w:sz w:val="20"/>
          <w:szCs w:val="20"/>
          <w:shd w:val="clear" w:color="auto" w:fill="FFFFFF"/>
        </w:rPr>
        <w:t>. That could be a difficult prospect given that Riyadh has its own strategic objectives, based upon a sustained period of moderate prices. Once petro-hawks realize that this pricing war is lost, their political bluster will subside, and a far cruder secondary trend of r</w:t>
      </w:r>
      <w:r w:rsidRPr="00CB19E2">
        <w:rPr>
          <w:rStyle w:val="StyleBoldUnderline"/>
        </w:rPr>
        <w:t>educed spending, and sharpened repression of domestic populations will take hold</w:t>
      </w:r>
      <w:r w:rsidRPr="00CB19E2">
        <w:rPr>
          <w:rFonts w:cs="Arial"/>
          <w:color w:val="222222"/>
          <w:sz w:val="20"/>
          <w:szCs w:val="20"/>
          <w:shd w:val="clear" w:color="auto" w:fill="FFFFFF"/>
        </w:rPr>
        <w:t xml:space="preserve"> to retain notional stability. </w:t>
      </w:r>
      <w:r w:rsidRPr="00CB19E2">
        <w:rPr>
          <w:rStyle w:val="StyleBoldUnderline"/>
        </w:rPr>
        <w:t>Neither will be a politically pretty process</w:t>
      </w:r>
      <w:r w:rsidRPr="00CB19E2">
        <w:rPr>
          <w:rFonts w:cs="Arial"/>
          <w:color w:val="222222"/>
          <w:sz w:val="20"/>
          <w:szCs w:val="20"/>
          <w:shd w:val="clear" w:color="auto" w:fill="FFFFFF"/>
        </w:rPr>
        <w:t xml:space="preserve">, and neither is sure to work. That ultimately leaves a third, more daunting prospect: any floor price will be set by producer states folding under the weight of political pressure when new crises hit. </w:t>
      </w:r>
      <w:r w:rsidRPr="00CB19E2">
        <w:rPr>
          <w:rStyle w:val="Emphasis"/>
        </w:rPr>
        <w:t>The flat price</w:t>
      </w:r>
      <w:r w:rsidRPr="00CB19E2">
        <w:rPr>
          <w:rStyle w:val="StyleBoldUnderline"/>
        </w:rPr>
        <w:t xml:space="preserve"> of crude </w:t>
      </w:r>
      <w:r w:rsidRPr="00CB19E2">
        <w:rPr>
          <w:rStyle w:val="Emphasis"/>
        </w:rPr>
        <w:t>could be influenced more by political unrest</w:t>
      </w:r>
      <w:r w:rsidRPr="00CB19E2">
        <w:rPr>
          <w:rStyle w:val="StyleBoldUnderline"/>
        </w:rPr>
        <w:t xml:space="preserve"> clipping production rather than active supply restraint</w:t>
      </w:r>
      <w:r w:rsidRPr="00CB19E2">
        <w:rPr>
          <w:rFonts w:cs="Arial"/>
          <w:color w:val="222222"/>
          <w:sz w:val="20"/>
          <w:szCs w:val="20"/>
          <w:shd w:val="clear" w:color="auto" w:fill="FFFFFF"/>
        </w:rPr>
        <w:t xml:space="preserve">. Obviously this is not an ‘iron-clad’ theory, but a group of initial observations </w:t>
      </w:r>
      <w:r w:rsidRPr="00CB19E2">
        <w:rPr>
          <w:rStyle w:val="StyleBoldUnderline"/>
        </w:rPr>
        <w:t>that should raise serious questions for policy-makers and market participants.</w:t>
      </w:r>
    </w:p>
    <w:p w:rsidR="009E4A9F" w:rsidRPr="00CB19E2" w:rsidRDefault="009E4A9F" w:rsidP="009E4A9F">
      <w:pPr>
        <w:pStyle w:val="Heading4"/>
      </w:pPr>
      <w:r w:rsidRPr="00CB19E2">
        <w:t>Saudi instability causes Middle Eastern instability and radical Islamic terrorism</w:t>
      </w:r>
    </w:p>
    <w:p w:rsidR="009E4A9F" w:rsidRPr="00CB19E2" w:rsidRDefault="009E4A9F" w:rsidP="009E4A9F">
      <w:r w:rsidRPr="00CB19E2">
        <w:t>Thomas Hegghammer 2008 (Studied Oriental studies and Modern Middle East Studies at Oxford and received his doctorate in political science at the Institut d'Etudes Politiques in Paris, Islamist violence and regime stability in Saudi Arabia, http://hegghammer.com/_files/Hegghammer_Islamist_violence_and_regime_stability_in_Saudi_Arabia.pdf)</w:t>
      </w:r>
    </w:p>
    <w:p w:rsidR="009E4A9F" w:rsidRPr="00CB19E2" w:rsidRDefault="009E4A9F" w:rsidP="009E4A9F">
      <w:pPr>
        <w:rPr>
          <w:b/>
          <w:u w:val="single"/>
        </w:rPr>
      </w:pPr>
      <w:r w:rsidRPr="00CB19E2">
        <w:rPr>
          <w:sz w:val="16"/>
        </w:rPr>
        <w:t xml:space="preserve">On a quiet evening in May 2003, suicide car bombs ripped through several residential compounds for westerners in the Saudi capital Riyadh, killing dozens of people and wounding scores. </w:t>
      </w:r>
      <w:r w:rsidRPr="00CB19E2">
        <w:rPr>
          <w:b/>
          <w:u w:val="single"/>
        </w:rPr>
        <w:t>It was the opening shot of a campaign of violence waged by</w:t>
      </w:r>
      <w:r w:rsidRPr="00CB19E2">
        <w:rPr>
          <w:b/>
          <w:sz w:val="12"/>
          <w:u w:val="single"/>
        </w:rPr>
        <w:t xml:space="preserve"> </w:t>
      </w:r>
      <w:r w:rsidRPr="00CB19E2">
        <w:rPr>
          <w:b/>
          <w:u w:val="single"/>
        </w:rPr>
        <w:t>a network of militants called ‘Al-Qaeda on the Arabian Peninsula’ (QAP), which</w:t>
      </w:r>
      <w:r w:rsidRPr="00CB19E2">
        <w:rPr>
          <w:b/>
          <w:sz w:val="12"/>
          <w:u w:val="single"/>
        </w:rPr>
        <w:t xml:space="preserve"> </w:t>
      </w:r>
      <w:r w:rsidRPr="00CB19E2">
        <w:rPr>
          <w:b/>
          <w:u w:val="single"/>
        </w:rPr>
        <w:t>by the end of 2007 had left around 300 people dead.1 Never before in its modern</w:t>
      </w:r>
      <w:r w:rsidRPr="00CB19E2">
        <w:rPr>
          <w:b/>
          <w:sz w:val="12"/>
          <w:u w:val="single"/>
        </w:rPr>
        <w:t xml:space="preserve"> </w:t>
      </w:r>
      <w:r w:rsidRPr="00CB19E2">
        <w:rPr>
          <w:b/>
          <w:u w:val="single"/>
        </w:rPr>
        <w:t>history had Saudi Arabia experienced violence of this scale and duration</w:t>
      </w:r>
      <w:r w:rsidRPr="00CB19E2">
        <w:rPr>
          <w:sz w:val="16"/>
        </w:rPr>
        <w:t xml:space="preserve">. Apart from isolated incidents, such as the 1979 Mecca mosque siege, the 1995 Riyadh bombing and the 1996 Khobar bombing, the Kingdom had largely been spared the Islamist violence which had ravaged Egypt and Algeria in previous decades.2 </w:t>
      </w:r>
      <w:r w:rsidRPr="00CB19E2">
        <w:rPr>
          <w:b/>
          <w:u w:val="single"/>
        </w:rPr>
        <w:t>What, then, caused the sudden outbreak of violence</w:t>
      </w:r>
      <w:r w:rsidRPr="00CB19E2">
        <w:rPr>
          <w:sz w:val="16"/>
        </w:rPr>
        <w:t>? Even more interestingly: why did it happen in 2003 and not before? The near-absence of violence before 2003 is, after all, quite paradoxical in the light of the fact that Saudi militants were so active abroad in the 1990s, either as guerrilla fighters in Afghanistan, Bosnia and Chechnya, or as members of Osama bin Laden’s Al-Qaeda organization.3</w:t>
      </w:r>
      <w:r w:rsidRPr="00CB19E2">
        <w:rPr>
          <w:b/>
          <w:u w:val="single"/>
        </w:rPr>
        <w:t xml:space="preserve"> These</w:t>
      </w:r>
      <w:r w:rsidRPr="00CB19E2">
        <w:rPr>
          <w:b/>
          <w:sz w:val="12"/>
          <w:u w:val="single"/>
        </w:rPr>
        <w:t xml:space="preserve"> </w:t>
      </w:r>
      <w:r w:rsidRPr="00CB19E2">
        <w:rPr>
          <w:b/>
          <w:u w:val="single"/>
        </w:rPr>
        <w:t>questions highlight a deeper problem, namely that we do not really understand</w:t>
      </w:r>
      <w:r w:rsidRPr="00CB19E2">
        <w:rPr>
          <w:b/>
          <w:sz w:val="12"/>
          <w:u w:val="single"/>
        </w:rPr>
        <w:t xml:space="preserve"> </w:t>
      </w:r>
      <w:r w:rsidRPr="00CB19E2">
        <w:rPr>
          <w:b/>
          <w:u w:val="single"/>
        </w:rPr>
        <w:t>what determines the comings and goings of Islamist violence in Saudi Arabia.</w:t>
      </w:r>
      <w:r w:rsidRPr="00CB19E2">
        <w:rPr>
          <w:b/>
          <w:sz w:val="12"/>
          <w:u w:val="single"/>
        </w:rPr>
        <w:t xml:space="preserve"> </w:t>
      </w:r>
      <w:r w:rsidRPr="00CB19E2">
        <w:rPr>
          <w:b/>
          <w:u w:val="single"/>
        </w:rPr>
        <w:t>This is hardly a purely academic issue—it directly concerns our ability to assess</w:t>
      </w:r>
      <w:r w:rsidRPr="00CB19E2">
        <w:rPr>
          <w:b/>
          <w:sz w:val="12"/>
          <w:u w:val="single"/>
        </w:rPr>
        <w:t xml:space="preserve"> </w:t>
      </w:r>
      <w:r w:rsidRPr="00CB19E2">
        <w:rPr>
          <w:b/>
          <w:u w:val="single"/>
        </w:rPr>
        <w:t>the stability of the world’s leading oil producer and a pillar of US strategy in the</w:t>
      </w:r>
      <w:r w:rsidRPr="00CB19E2">
        <w:rPr>
          <w:b/>
          <w:sz w:val="12"/>
          <w:u w:val="single"/>
        </w:rPr>
        <w:t xml:space="preserve"> </w:t>
      </w:r>
      <w:r w:rsidRPr="00CB19E2">
        <w:rPr>
          <w:b/>
          <w:u w:val="single"/>
        </w:rPr>
        <w:t>Middle East.</w:t>
      </w:r>
    </w:p>
    <w:p w:rsidR="009E4A9F" w:rsidRPr="00CB19E2" w:rsidRDefault="009E4A9F" w:rsidP="009E4A9F"/>
    <w:p w:rsidR="00C0053E" w:rsidRPr="00CB19E2" w:rsidRDefault="00C0053E" w:rsidP="00C0053E">
      <w:pPr>
        <w:pStyle w:val="Heading3"/>
      </w:pPr>
      <w:r w:rsidRPr="00CB19E2">
        <w:t>Turns Case: Stall Renewable Energies</w:t>
      </w:r>
    </w:p>
    <w:p w:rsidR="00C0053E" w:rsidRPr="00CB19E2" w:rsidRDefault="00C0053E" w:rsidP="00C0053E">
      <w:pPr>
        <w:pStyle w:val="Heading4"/>
      </w:pPr>
      <w:r w:rsidRPr="00CB19E2">
        <w:t>Turns the case - Increased oil supply in the market and a dip in prices will stall renewable energy development</w:t>
      </w:r>
    </w:p>
    <w:p w:rsidR="00C0053E" w:rsidRPr="00CB19E2" w:rsidRDefault="00C0053E" w:rsidP="00C0053E">
      <w:pPr>
        <w:rPr>
          <w:sz w:val="16"/>
        </w:rPr>
      </w:pPr>
      <w:r w:rsidRPr="00CB19E2">
        <w:rPr>
          <w:b/>
        </w:rPr>
        <w:t xml:space="preserve">Schwartz 12 </w:t>
      </w:r>
      <w:r w:rsidRPr="00CB19E2">
        <w:rPr>
          <w:sz w:val="16"/>
        </w:rPr>
        <w:t>(Ariel. Senior Editor at Co.Exist. She has contributed to SF Weekly, Popular Science, Inhabitat, Greenbiz, NBC Bay Area, GOOD Magazine and more. “What Happens To Clean Technology Innovation If Oil Prices Drop?”. Fast Coexist. 2 July 2012. http://www.fastcoexist.com/1680107/what-happens-to-clean-technology-innovation-if-oil-prices-drop)//JuneC//</w:t>
      </w:r>
    </w:p>
    <w:p w:rsidR="00C0053E" w:rsidRPr="00CB19E2" w:rsidRDefault="00C0053E" w:rsidP="00C0053E">
      <w:pPr>
        <w:rPr>
          <w:sz w:val="14"/>
        </w:rPr>
      </w:pPr>
      <w:r w:rsidRPr="00CB19E2">
        <w:rPr>
          <w:b/>
          <w:u w:val="single"/>
        </w:rPr>
        <w:t>But surprisingly, a new report (PDF) from Leonard Maugeri</w:t>
      </w:r>
      <w:r w:rsidRPr="00CB19E2">
        <w:rPr>
          <w:sz w:val="14"/>
        </w:rPr>
        <w:t>, a former oil executive and current fellow at Harvard’s Belfer Center for Science and International Affairs,</w:t>
      </w:r>
      <w:r w:rsidRPr="00CB19E2">
        <w:rPr>
          <w:b/>
          <w:u w:val="single"/>
        </w:rPr>
        <w:t xml:space="preserve"> warns: "oil supply capacity is growing worldwide at such an unprecedented level that it might outpace consumption. This could lead to a glut of overproduction and a steep dip in oil prices." That dip in oil prices would mean cheaper gas, certainly, but it could put a serious damper on how far we’ve come in the search for </w:t>
      </w:r>
      <w:r w:rsidRPr="00CB19E2">
        <w:rPr>
          <w:rStyle w:val="Emphasis"/>
        </w:rPr>
        <w:t>non-fossil-fuel-based energy solutions</w:t>
      </w:r>
      <w:r w:rsidRPr="00CB19E2">
        <w:rPr>
          <w:b/>
          <w:u w:val="single"/>
        </w:rPr>
        <w:t>.</w:t>
      </w:r>
      <w:r w:rsidRPr="00CB19E2">
        <w:rPr>
          <w:sz w:val="12"/>
        </w:rPr>
        <w:t>¶</w:t>
      </w:r>
      <w:r w:rsidRPr="00CB19E2">
        <w:rPr>
          <w:sz w:val="14"/>
        </w:rPr>
        <w:t xml:space="preserve"> The U.S. could be the second biggest oil producer after Saudi Arabia by 2020.</w:t>
      </w:r>
      <w:r w:rsidRPr="00CB19E2">
        <w:rPr>
          <w:sz w:val="12"/>
        </w:rPr>
        <w:t>¶</w:t>
      </w:r>
      <w:r w:rsidRPr="00CB19E2">
        <w:rPr>
          <w:sz w:val="14"/>
        </w:rPr>
        <w:t xml:space="preserve"> It’s all thanks to technology and investment in exploration by oil companies, who are increasingly using "unconventional" oil extraction techniques in shale oil fields, tight oil fields (oil fields that only make sense to drill when advanced techniques like hydraulic fracturing and horizontal drilling are used), and tar sands.</w:t>
      </w:r>
      <w:r w:rsidRPr="00CB19E2">
        <w:rPr>
          <w:sz w:val="12"/>
        </w:rPr>
        <w:t>¶</w:t>
      </w:r>
      <w:r w:rsidRPr="00CB19E2">
        <w:rPr>
          <w:sz w:val="14"/>
        </w:rPr>
        <w:t xml:space="preserve"> In fact, says Maugeri, these techniques might allow the U.S. to be the second biggest oil producer after Saudi Arabia by 2020. Good news for our oil-powered economy? Maybe. But the environmental risks are disturbing. Maugeri admits that hydraulic fracturing, or "fracking," can cause water and land contamination, though he plays down those risks. And we’re already seeing the potential ramifications of tar sands projects in Canada.</w:t>
      </w:r>
      <w:r w:rsidRPr="00CB19E2">
        <w:rPr>
          <w:sz w:val="12"/>
        </w:rPr>
        <w:t>¶</w:t>
      </w:r>
      <w:r w:rsidRPr="00CB19E2">
        <w:rPr>
          <w:sz w:val="14"/>
        </w:rPr>
        <w:t xml:space="preserve"> </w:t>
      </w:r>
      <w:r w:rsidRPr="00CB19E2">
        <w:rPr>
          <w:b/>
          <w:u w:val="single"/>
        </w:rPr>
        <w:t xml:space="preserve">Regardless of whether or not peak oil will soon be upon us, one thing is clear: </w:t>
      </w:r>
      <w:r w:rsidRPr="00CB19E2">
        <w:rPr>
          <w:rStyle w:val="Emphasis"/>
        </w:rPr>
        <w:t>A glut in oil will be dangerous for energy innovation</w:t>
      </w:r>
      <w:r w:rsidRPr="00CB19E2">
        <w:rPr>
          <w:sz w:val="14"/>
        </w:rPr>
        <w:t>. And even if we have enough oil to last us until the end of time (we don’t), the climate-related ramifications of continuing to use oil at our current pace will catch up to us in the near future.</w:t>
      </w:r>
      <w:r w:rsidRPr="00CB19E2">
        <w:rPr>
          <w:sz w:val="12"/>
        </w:rPr>
        <w:t>¶</w:t>
      </w:r>
      <w:r w:rsidRPr="00CB19E2">
        <w:rPr>
          <w:sz w:val="14"/>
        </w:rPr>
        <w:t xml:space="preserve"> This isn’t like the 1970s, where oil shocks got Americans seriously thinking about alternative energy. When that crisis ended and the country was once again awash in cheap oil after, energy innovation ground to a halt, and nobody thought twice. </w:t>
      </w:r>
      <w:r w:rsidRPr="00CB19E2">
        <w:rPr>
          <w:b/>
          <w:u w:val="single"/>
        </w:rPr>
        <w:t xml:space="preserve">But if we find ourselves in a situation where oil production capacity rises by 17.6 million barrels daily until 2020 (as Maugeri predicts), chances are that energy innovation will once again </w:t>
      </w:r>
      <w:r w:rsidRPr="00CB19E2">
        <w:rPr>
          <w:rStyle w:val="Emphasis"/>
        </w:rPr>
        <w:t>slow</w:t>
      </w:r>
      <w:r w:rsidRPr="00CB19E2">
        <w:rPr>
          <w:b/>
          <w:u w:val="single"/>
        </w:rPr>
        <w:t xml:space="preserve">--and unlike in the 1970s, </w:t>
      </w:r>
      <w:r w:rsidRPr="00CB19E2">
        <w:rPr>
          <w:rStyle w:val="Emphasis"/>
        </w:rPr>
        <w:t>we don’t have a relatively stable climate</w:t>
      </w:r>
      <w:r w:rsidRPr="00CB19E2">
        <w:rPr>
          <w:b/>
          <w:u w:val="single"/>
        </w:rPr>
        <w:t xml:space="preserve"> that allows us to delay on implementing these technologies</w:t>
      </w:r>
      <w:r w:rsidRPr="00CB19E2">
        <w:rPr>
          <w:sz w:val="14"/>
        </w:rPr>
        <w:t>.</w:t>
      </w:r>
      <w:r w:rsidRPr="00CB19E2">
        <w:rPr>
          <w:sz w:val="12"/>
        </w:rPr>
        <w:t>¶</w:t>
      </w:r>
      <w:r w:rsidRPr="00CB19E2">
        <w:rPr>
          <w:sz w:val="14"/>
        </w:rPr>
        <w:t xml:space="preserve"> As MIT Technology Review explains, there is no real reason why the solar industry should be impacted by oil prices. But some people may not know that oil isn’t used much to generate electricity, lessening their enthusiasm for alternative technologies.</w:t>
      </w:r>
      <w:r w:rsidRPr="00CB19E2">
        <w:rPr>
          <w:sz w:val="12"/>
        </w:rPr>
        <w:t>¶</w:t>
      </w:r>
      <w:r w:rsidRPr="00CB19E2">
        <w:rPr>
          <w:sz w:val="14"/>
        </w:rPr>
        <w:t xml:space="preserve"> Electric vehicle rollouts would almost definitely be directly hurt by ultra-cheap oil prices; who cares about spending tens of thousands on unfamiliar car technology when you can rely on gas-powered cars that are cheap to fill up? Some might argue that electric cars aren’t actually emissions-free since they plug into electricity sources like coal, but increasing the amount of renewable energy on the grid (something that could be threatened by an oil-price collapse) would alleviate the problem.</w:t>
      </w:r>
      <w:r w:rsidRPr="00CB19E2">
        <w:rPr>
          <w:sz w:val="12"/>
        </w:rPr>
        <w:t>¶</w:t>
      </w:r>
      <w:r w:rsidRPr="00CB19E2">
        <w:rPr>
          <w:sz w:val="14"/>
        </w:rPr>
        <w:t xml:space="preserve"> A dip in oil prices might be nice in the short term, but there will probably be major consequences.</w:t>
      </w:r>
    </w:p>
    <w:p w:rsidR="00C0053E" w:rsidRPr="00CB19E2" w:rsidRDefault="00C0053E" w:rsidP="00C0053E"/>
    <w:p w:rsidR="00C0053E" w:rsidRPr="00CB19E2" w:rsidRDefault="00C0053E">
      <w:pPr>
        <w:pStyle w:val="Heading2"/>
      </w:pPr>
      <w:r w:rsidRPr="00CB19E2">
        <w:t>2NC AT’s</w:t>
      </w:r>
    </w:p>
    <w:p w:rsidR="00E56250" w:rsidRPr="00CB19E2" w:rsidRDefault="00E56250" w:rsidP="00E56250">
      <w:pPr>
        <w:pStyle w:val="Heading3"/>
      </w:pPr>
      <w:r w:rsidRPr="00CB19E2">
        <w:t>AT: Oil Not K2 Econ</w:t>
      </w:r>
    </w:p>
    <w:p w:rsidR="00E56250" w:rsidRPr="00CB19E2" w:rsidRDefault="00E56250" w:rsidP="00E56250">
      <w:pPr>
        <w:pStyle w:val="Heading4"/>
      </w:pPr>
      <w:r w:rsidRPr="00CB19E2">
        <w:t>Saudi Arabian Economic success stems from oil</w:t>
      </w:r>
      <w:r w:rsidRPr="00CB19E2">
        <w:tab/>
      </w:r>
    </w:p>
    <w:p w:rsidR="00E56250" w:rsidRPr="00CB19E2" w:rsidRDefault="00E56250" w:rsidP="00E56250">
      <w:r w:rsidRPr="00CB19E2">
        <w:rPr>
          <w:rStyle w:val="StyleStyleBold12pt"/>
        </w:rPr>
        <w:t>Saudi Gazette 6/19/14</w:t>
      </w:r>
      <w:r w:rsidRPr="00CB19E2">
        <w:t xml:space="preserve"> (Report from Riyadh, Interest in Saudi equity market seen increasing, http://www.zawya.com/story/Interest_in_Saudi_equity_market_seen_increasing-ZAWYA20140619040637/)</w:t>
      </w:r>
    </w:p>
    <w:p w:rsidR="00E56250" w:rsidRPr="00CB19E2" w:rsidRDefault="00E56250" w:rsidP="00E56250">
      <w:pPr>
        <w:rPr>
          <w:rStyle w:val="StyleBoldUnderline"/>
        </w:rPr>
      </w:pPr>
      <w:r w:rsidRPr="00CB19E2">
        <w:rPr>
          <w:rStyle w:val="StyleBoldUnderline"/>
        </w:rPr>
        <w:t>Commenting on the funds' performance</w:t>
      </w:r>
      <w:r w:rsidRPr="00CB19E2">
        <w:rPr>
          <w:sz w:val="16"/>
        </w:rPr>
        <w:t xml:space="preserve">, Zeyad Awad, </w:t>
      </w:r>
      <w:r w:rsidRPr="00CB19E2">
        <w:rPr>
          <w:rStyle w:val="StyleBoldUnderline"/>
        </w:rPr>
        <w:t>Head of Asset Management at Global Saudi, said</w:t>
      </w:r>
      <w:r w:rsidRPr="00CB19E2">
        <w:rPr>
          <w:sz w:val="16"/>
        </w:rPr>
        <w:t xml:space="preserve"> "we are proud with the consistent performance of the Funds we manage which clearly indicates that the strategy we have been following is achieving the desired results. Our experienced investment team will continue analyzing companies to determine their economic worth based on projected future earnings and cash flows, while taking into consideration economy and market activity." He added "</w:t>
      </w:r>
      <w:r w:rsidRPr="00CB19E2">
        <w:rPr>
          <w:rStyle w:val="StyleBoldUnderline"/>
        </w:rPr>
        <w:t>the Saudi equity market had a strong performance early in 2014 with growth concentrated in the local economy stocks that rely on the local demand in the Kingdom</w:t>
      </w:r>
      <w:r w:rsidRPr="00CB19E2">
        <w:rPr>
          <w:sz w:val="16"/>
        </w:rPr>
        <w:t xml:space="preserve">. The clarity of growth in the global economy has been weak; however </w:t>
      </w:r>
      <w:r w:rsidRPr="00CB19E2">
        <w:rPr>
          <w:rStyle w:val="StyleBoldUnderline"/>
        </w:rPr>
        <w:t>oil prices continue to be at elevated levels which will continue to support the growth for the Saudi economy</w:t>
      </w:r>
      <w:r w:rsidRPr="00CB19E2">
        <w:rPr>
          <w:sz w:val="16"/>
        </w:rPr>
        <w:t xml:space="preserve">. This </w:t>
      </w:r>
      <w:r w:rsidRPr="00CB19E2">
        <w:rPr>
          <w:rStyle w:val="StyleBoldUnderline"/>
        </w:rPr>
        <w:t>strong economic growth is supporting the companies that serve the local economy and that have limited reliance on international demand."</w:t>
      </w:r>
    </w:p>
    <w:p w:rsidR="00E56250" w:rsidRPr="00CB19E2" w:rsidRDefault="00E56250" w:rsidP="00E56250"/>
    <w:p w:rsidR="00440C39" w:rsidRPr="00CB19E2" w:rsidRDefault="00440C39">
      <w:pPr>
        <w:pStyle w:val="Heading2"/>
      </w:pPr>
      <w:r w:rsidRPr="00CB19E2">
        <w:t>AT Impact Turns</w:t>
      </w:r>
    </w:p>
    <w:p w:rsidR="00440C39" w:rsidRPr="00CB19E2" w:rsidRDefault="00440C39" w:rsidP="00440C39">
      <w:pPr>
        <w:pStyle w:val="Heading3"/>
      </w:pPr>
      <w:r w:rsidRPr="00CB19E2">
        <w:t>Dutch Disease</w:t>
      </w:r>
    </w:p>
    <w:p w:rsidR="00440C39" w:rsidRPr="00CB19E2" w:rsidRDefault="00440C39" w:rsidP="00440C39">
      <w:pPr>
        <w:spacing w:before="100" w:beforeAutospacing="1" w:after="100" w:afterAutospacing="1"/>
        <w:rPr>
          <w:rFonts w:eastAsia="Times New Roman" w:cs="Arial"/>
          <w:color w:val="000000"/>
          <w:sz w:val="16"/>
        </w:rPr>
      </w:pPr>
      <w:r w:rsidRPr="00CB19E2">
        <w:rPr>
          <w:rFonts w:eastAsia="Times New Roman" w:cs="Arial"/>
          <w:b/>
          <w:color w:val="000000"/>
        </w:rPr>
        <w:t>Diversification now – Oil revenues are key to expand other sectors of the Saudi economy</w:t>
      </w:r>
      <w:r w:rsidRPr="00CB19E2">
        <w:rPr>
          <w:rFonts w:eastAsia="Times New Roman" w:cs="Arial"/>
          <w:b/>
          <w:color w:val="000000"/>
        </w:rPr>
        <w:br/>
        <w:t>Murphy 10</w:t>
      </w:r>
      <w:r w:rsidRPr="00CB19E2">
        <w:rPr>
          <w:rFonts w:eastAsia="Times New Roman" w:cs="Arial"/>
          <w:color w:val="000000"/>
        </w:rPr>
        <w:t xml:space="preserve"> [Caryle, staff writer, February 10, Saudi Reaches Out to Diversify Its Economy, </w:t>
      </w:r>
      <w:hyperlink r:id="rId106" w:history="1">
        <w:r w:rsidRPr="00CB19E2">
          <w:rPr>
            <w:rStyle w:val="Hyperlink"/>
            <w:rFonts w:eastAsia="Times New Roman" w:cs="Arial"/>
          </w:rPr>
          <w:t>http://www.thenational.ae/business/economy/saudi-reaches-out-to-diversify-its-economy</w:t>
        </w:r>
      </w:hyperlink>
      <w:r w:rsidRPr="00CB19E2">
        <w:rPr>
          <w:rFonts w:eastAsia="Times New Roman" w:cs="Arial"/>
          <w:color w:val="000000"/>
        </w:rPr>
        <w:t>] MJ</w:t>
      </w:r>
      <w:r w:rsidRPr="00CB19E2">
        <w:rPr>
          <w:rFonts w:eastAsia="Times New Roman" w:cs="Arial"/>
          <w:color w:val="000000"/>
          <w:sz w:val="16"/>
        </w:rPr>
        <w:br/>
      </w:r>
      <w:r w:rsidRPr="00CB19E2">
        <w:rPr>
          <w:rFonts w:eastAsia="Times New Roman" w:cs="Arial"/>
          <w:color w:val="000000"/>
          <w:u w:val="single"/>
        </w:rPr>
        <w:t>Diversification of the world's largest oil-producing economy has been a mantra of Saudi officials for years now. And strides towards this goal have been made</w:t>
      </w:r>
      <w:r w:rsidRPr="00CB19E2">
        <w:rPr>
          <w:rFonts w:eastAsia="Times New Roman" w:cs="Arial"/>
          <w:color w:val="000000"/>
          <w:sz w:val="16"/>
        </w:rPr>
        <w:t xml:space="preserve">, particularly in expanding the private sector. Last year, for example, </w:t>
      </w:r>
      <w:r w:rsidRPr="00CB19E2">
        <w:rPr>
          <w:rFonts w:eastAsia="Times New Roman" w:cs="Arial"/>
          <w:color w:val="000000"/>
          <w:u w:val="single"/>
        </w:rPr>
        <w:t>the non-oil private sector contributed about 47 per cent to the country's economic output, almost twice what it was in 1974</w:t>
      </w:r>
      <w:r w:rsidRPr="00CB19E2">
        <w:rPr>
          <w:rFonts w:eastAsia="Times New Roman" w:cs="Arial"/>
          <w:color w:val="000000"/>
          <w:sz w:val="16"/>
        </w:rPr>
        <w:t xml:space="preserve"> (25.3 per cent), according to John Sfakianakis, the chief economist at Banque Saudi Fransi in Riyadh.</w:t>
      </w:r>
      <w:r w:rsidRPr="00CB19E2">
        <w:rPr>
          <w:rFonts w:eastAsia="Times New Roman" w:cs="Arial"/>
          <w:color w:val="000000"/>
          <w:sz w:val="12"/>
        </w:rPr>
        <w:t>¶</w:t>
      </w:r>
      <w:r w:rsidRPr="00CB19E2">
        <w:rPr>
          <w:rFonts w:eastAsia="Times New Roman" w:cs="Arial"/>
          <w:color w:val="000000"/>
          <w:sz w:val="16"/>
        </w:rPr>
        <w:t xml:space="preserve"> The country "has diversified but more is required", says Mr Sfakianakis. "</w:t>
      </w:r>
      <w:r w:rsidRPr="00CB19E2">
        <w:rPr>
          <w:rFonts w:eastAsia="Times New Roman" w:cs="Arial"/>
          <w:color w:val="000000"/>
          <w:u w:val="single"/>
        </w:rPr>
        <w:t>The private sector's participation has improved, but oil - still plays a very important role - as the principal revenue earner for the country</w:t>
      </w:r>
      <w:r w:rsidRPr="00CB19E2">
        <w:rPr>
          <w:rFonts w:eastAsia="Times New Roman" w:cs="Arial"/>
          <w:color w:val="000000"/>
          <w:sz w:val="16"/>
        </w:rPr>
        <w:t xml:space="preserve">." </w:t>
      </w:r>
      <w:r w:rsidRPr="00CB19E2">
        <w:rPr>
          <w:rFonts w:eastAsia="Times New Roman" w:cs="Arial"/>
          <w:color w:val="000000"/>
          <w:u w:val="single"/>
        </w:rPr>
        <w:t>Since joining the World Trade Organisation (WTO) in 2005, the kingdom has improved its regulatory regime, opened up key sectors such as telecommunications and banking to foreign investors, begun developing new sectors - tourism stands out - and directed oil revenue into major infrastructure projects to attract foreign investment</w:t>
      </w:r>
      <w:r w:rsidRPr="00CB19E2">
        <w:rPr>
          <w:rFonts w:eastAsia="Times New Roman" w:cs="Arial"/>
          <w:color w:val="000000"/>
          <w:sz w:val="16"/>
        </w:rPr>
        <w:t>.</w:t>
      </w:r>
      <w:r w:rsidRPr="00CB19E2">
        <w:rPr>
          <w:rFonts w:eastAsia="Times New Roman" w:cs="Arial"/>
          <w:color w:val="000000"/>
          <w:sz w:val="12"/>
        </w:rPr>
        <w:t>¶</w:t>
      </w:r>
      <w:r w:rsidRPr="00CB19E2">
        <w:rPr>
          <w:rFonts w:eastAsia="Times New Roman" w:cs="Arial"/>
          <w:color w:val="000000"/>
          <w:sz w:val="16"/>
        </w:rPr>
        <w:t xml:space="preserve"> One reward for the kingdom's efforts was its 13th place ranking in last year's World Bank-International Finance Corporation Doing Business report, which measures the ease of opening new businesses. Its goal now is to become one of the top 10 by the end of this year. "I think it's doing well because it has opened up its banking sector, telecommunications - and besides, even in the oil sector there are various collaborations with foreign companies," says Faisal Hasan, the head of research at Global Investment House in Kuwait.</w:t>
      </w:r>
      <w:r w:rsidRPr="00CB19E2">
        <w:rPr>
          <w:rFonts w:eastAsia="Times New Roman" w:cs="Arial"/>
          <w:color w:val="000000"/>
          <w:sz w:val="12"/>
        </w:rPr>
        <w:t>¶</w:t>
      </w:r>
      <w:r w:rsidRPr="00CB19E2">
        <w:rPr>
          <w:rFonts w:eastAsia="Times New Roman" w:cs="Arial"/>
          <w:color w:val="000000"/>
          <w:sz w:val="16"/>
        </w:rPr>
        <w:t xml:space="preserve"> Both Mr Sfakianakis and Mr Hasan, however, suggest there is still a long way to go on the diversification front. One key strategy towards this goal is industrial expansion, with the aim of "raising the contribution of the industrial sector to the GDP to 20 per cent by 1441 (2020) compared to its current level of 11.1 per cent now," said the Saudi Arabian Monetary Agency's 2009 annual report. The government's industrial expansion strategy, the report says, "aims at achieving diversification, competitiveness, non-reliance on only one source, increasing sustainable growth rates, creating of job opportunities and achieving balanced development throughout the Kingdom's regions".</w:t>
      </w:r>
      <w:r w:rsidRPr="00CB19E2">
        <w:rPr>
          <w:rFonts w:eastAsia="Times New Roman" w:cs="Arial"/>
          <w:color w:val="000000"/>
          <w:sz w:val="12"/>
        </w:rPr>
        <w:t>¶</w:t>
      </w:r>
      <w:r w:rsidRPr="00CB19E2">
        <w:rPr>
          <w:rFonts w:eastAsia="Times New Roman" w:cs="Arial"/>
          <w:color w:val="000000"/>
          <w:sz w:val="16"/>
        </w:rPr>
        <w:t xml:space="preserve"> Power generation, natural gas exploration and petrochemicals are major areas getting government attention in efforts to grow its industrial sector. Other areas being pushed are financial services and mining. </w:t>
      </w:r>
      <w:r w:rsidRPr="00CB19E2">
        <w:rPr>
          <w:rFonts w:eastAsia="Times New Roman" w:cs="Arial"/>
          <w:color w:val="000000"/>
          <w:u w:val="single"/>
        </w:rPr>
        <w:t>A key component of the diversification master plan is construction of six planned economic cities around the kingdom</w:t>
      </w:r>
      <w:r w:rsidRPr="00CB19E2">
        <w:rPr>
          <w:rFonts w:eastAsia="Times New Roman" w:cs="Arial"/>
          <w:color w:val="000000"/>
          <w:sz w:val="16"/>
        </w:rPr>
        <w:t xml:space="preserve">. They are envisaged as hubs that will house 5 million people and create more than 1 million jobs. Originally </w:t>
      </w:r>
      <w:r w:rsidRPr="00CB19E2">
        <w:rPr>
          <w:rFonts w:eastAsia="Times New Roman" w:cs="Arial"/>
          <w:color w:val="000000"/>
          <w:u w:val="single"/>
        </w:rPr>
        <w:t>due to be finished in 2020, the cities still are in various early stages</w:t>
      </w:r>
      <w:r w:rsidRPr="00CB19E2">
        <w:rPr>
          <w:rFonts w:eastAsia="Times New Roman" w:cs="Arial"/>
          <w:color w:val="000000"/>
          <w:sz w:val="16"/>
        </w:rPr>
        <w:t>, partly because they have not drawn the once-hoped-for level of foreign investment.</w:t>
      </w:r>
      <w:r w:rsidRPr="00CB19E2">
        <w:rPr>
          <w:rFonts w:eastAsia="Times New Roman" w:cs="Arial"/>
          <w:color w:val="000000"/>
          <w:sz w:val="12"/>
        </w:rPr>
        <w:t>¶</w:t>
      </w:r>
      <w:r w:rsidRPr="00CB19E2">
        <w:rPr>
          <w:rFonts w:eastAsia="Times New Roman" w:cs="Arial"/>
          <w:color w:val="000000"/>
          <w:sz w:val="16"/>
        </w:rPr>
        <w:t xml:space="preserve"> But as some observers note, initial progress was slow on the kingdom's first two industrial cities of Jubail and Yanbu. But today they are key parts of the Saudi economy. </w:t>
      </w:r>
      <w:r w:rsidRPr="00CB19E2">
        <w:rPr>
          <w:rFonts w:eastAsia="Times New Roman" w:cs="Arial"/>
          <w:color w:val="000000"/>
          <w:u w:val="single"/>
        </w:rPr>
        <w:t>For the foreseeable future, oil revenue will continue to be the fuel for expanding Saudi Arabia's industrial, technological and service sectors</w:t>
      </w:r>
      <w:r w:rsidRPr="00CB19E2">
        <w:rPr>
          <w:rFonts w:eastAsia="Times New Roman" w:cs="Arial"/>
          <w:color w:val="000000"/>
          <w:sz w:val="16"/>
        </w:rPr>
        <w:t>. As Mr Hasan says, "</w:t>
      </w:r>
      <w:r w:rsidRPr="00CB19E2">
        <w:rPr>
          <w:rFonts w:eastAsia="Times New Roman" w:cs="Arial"/>
          <w:color w:val="000000"/>
          <w:u w:val="single"/>
        </w:rPr>
        <w:t>they want to broaden the base of their economy, but the money for that still comes from oil".</w:t>
      </w:r>
    </w:p>
    <w:p w:rsidR="00440C39" w:rsidRPr="00CB19E2" w:rsidRDefault="00440C39" w:rsidP="00440C39">
      <w:pPr>
        <w:spacing w:before="100" w:beforeAutospacing="1" w:after="100" w:afterAutospacing="1"/>
        <w:rPr>
          <w:rFonts w:eastAsia="Times New Roman" w:cs="Helvetica"/>
          <w:color w:val="333333"/>
          <w:sz w:val="16"/>
        </w:rPr>
      </w:pPr>
      <w:r w:rsidRPr="00CB19E2">
        <w:rPr>
          <w:rFonts w:eastAsia="Times New Roman" w:cs="Arial"/>
          <w:b/>
          <w:color w:val="000000"/>
        </w:rPr>
        <w:t>Diversification now</w:t>
      </w:r>
      <w:r w:rsidRPr="00CB19E2">
        <w:rPr>
          <w:rFonts w:eastAsia="Times New Roman" w:cs="Arial"/>
          <w:b/>
          <w:color w:val="000000"/>
        </w:rPr>
        <w:br/>
        <w:t xml:space="preserve">Mishra 4/28 </w:t>
      </w:r>
      <w:r w:rsidRPr="00CB19E2">
        <w:rPr>
          <w:rFonts w:eastAsia="Times New Roman" w:cs="Arial"/>
          <w:color w:val="000000"/>
        </w:rPr>
        <w:t xml:space="preserve">[Pushpa, staff writer, Arabian Gazette, April 28, 2014, Saudi Arabia’s Economic Diversification: Challenges Ahead, </w:t>
      </w:r>
      <w:hyperlink r:id="rId107" w:history="1">
        <w:r w:rsidRPr="00CB19E2">
          <w:rPr>
            <w:rStyle w:val="Hyperlink"/>
            <w:rFonts w:eastAsia="Times New Roman" w:cs="Arial"/>
          </w:rPr>
          <w:t>www.arabiangazette.com/saudi-arabia-economic-diversification-challenges-ahead-20140428/</w:t>
        </w:r>
      </w:hyperlink>
      <w:r w:rsidRPr="00CB19E2">
        <w:rPr>
          <w:rFonts w:eastAsia="Times New Roman" w:cs="Arial"/>
          <w:color w:val="000000"/>
        </w:rPr>
        <w:t>] MJ</w:t>
      </w:r>
      <w:r w:rsidRPr="00CB19E2">
        <w:rPr>
          <w:rFonts w:eastAsia="Times New Roman" w:cs="Arial"/>
          <w:color w:val="000000"/>
          <w:sz w:val="18"/>
          <w:szCs w:val="18"/>
          <w:u w:val="single"/>
        </w:rPr>
        <w:br/>
      </w:r>
      <w:r w:rsidRPr="00CB19E2">
        <w:rPr>
          <w:rFonts w:eastAsia="Times New Roman" w:cs="Helvetica"/>
          <w:color w:val="333333"/>
          <w:u w:val="single"/>
        </w:rPr>
        <w:t xml:space="preserve">The government has attempted diversification through power generation, </w:t>
      </w:r>
      <w:r w:rsidRPr="00CB19E2">
        <w:rPr>
          <w:rFonts w:eastAsia="Times New Roman" w:cs="Helvetica"/>
          <w:u w:val="single"/>
        </w:rPr>
        <w:t>telecommunications, natural gas exploration and petrochemical sectors.</w:t>
      </w:r>
      <w:r w:rsidRPr="00CB19E2">
        <w:rPr>
          <w:rFonts w:eastAsia="Times New Roman" w:cs="Helvetica"/>
          <w:sz w:val="12"/>
        </w:rPr>
        <w:t>¶</w:t>
      </w:r>
      <w:r w:rsidRPr="00CB19E2">
        <w:rPr>
          <w:rFonts w:eastAsia="Times New Roman" w:cs="Helvetica"/>
          <w:u w:val="single"/>
        </w:rPr>
        <w:t xml:space="preserve"> To attract foreign direct investment, the country acceded to WTO in 2005.</w:t>
      </w:r>
      <w:r w:rsidRPr="00CB19E2">
        <w:rPr>
          <w:rFonts w:eastAsia="Times New Roman" w:cs="Helvetica"/>
          <w:sz w:val="12"/>
        </w:rPr>
        <w:t>¶</w:t>
      </w:r>
      <w:r w:rsidRPr="00CB19E2">
        <w:rPr>
          <w:rFonts w:eastAsia="Times New Roman" w:cs="Helvetica"/>
          <w:u w:val="single"/>
        </w:rPr>
        <w:t xml:space="preserve"> Furthermore, the government is undertaking a multi-billion dollar development strategy to build six Greenfield economic cities and industrial zones in the country, a significant step towards its diversification agenda.</w:t>
      </w:r>
      <w:r w:rsidRPr="00CB19E2">
        <w:rPr>
          <w:rFonts w:eastAsia="Times New Roman" w:cs="Helvetica"/>
          <w:sz w:val="16"/>
        </w:rPr>
        <w:t xml:space="preserve"> </w:t>
      </w:r>
      <w:r w:rsidRPr="00CB19E2">
        <w:rPr>
          <w:rFonts w:eastAsia="Times New Roman" w:cs="Helvetica"/>
          <w:sz w:val="16"/>
          <w:bdr w:val="none" w:sz="0" w:space="0" w:color="auto" w:frame="1"/>
        </w:rPr>
        <w:t>By 2020, the industrial cities will generate USD 150 billion in GDP and create 1.3 million jobs.</w:t>
      </w:r>
      <w:r w:rsidRPr="00CB19E2">
        <w:rPr>
          <w:rFonts w:eastAsia="Times New Roman" w:cs="Helvetica"/>
          <w:sz w:val="12"/>
        </w:rPr>
        <w:t>¶</w:t>
      </w:r>
      <w:r w:rsidRPr="00CB19E2">
        <w:rPr>
          <w:rFonts w:eastAsia="Times New Roman" w:cs="Helvetica"/>
          <w:sz w:val="16"/>
        </w:rPr>
        <w:t xml:space="preserve"> </w:t>
      </w:r>
      <w:r w:rsidRPr="00CB19E2">
        <w:rPr>
          <w:rFonts w:eastAsia="Times New Roman" w:cs="Helvetica"/>
          <w:u w:val="single"/>
        </w:rPr>
        <w:t>The country’s sincere efforts to shift from an oil-based economy to a knowledge-based economy is substantiated by the record non-oil exports in 2013</w:t>
      </w:r>
      <w:r w:rsidRPr="00CB19E2">
        <w:rPr>
          <w:rFonts w:eastAsia="Times New Roman" w:cs="Helvetica"/>
          <w:sz w:val="16"/>
        </w:rPr>
        <w:t>.</w:t>
      </w:r>
      <w:r w:rsidRPr="00CB19E2">
        <w:rPr>
          <w:rFonts w:eastAsia="Times New Roman" w:cs="Helvetica"/>
          <w:sz w:val="12"/>
        </w:rPr>
        <w:t>¶</w:t>
      </w:r>
      <w:r w:rsidRPr="00CB19E2">
        <w:rPr>
          <w:rFonts w:eastAsia="Times New Roman" w:cs="Helvetica"/>
          <w:sz w:val="16"/>
        </w:rPr>
        <w:t xml:space="preserve"> </w:t>
      </w:r>
      <w:r w:rsidRPr="00CB19E2">
        <w:rPr>
          <w:rFonts w:eastAsia="Times New Roman" w:cs="Helvetica"/>
          <w:u w:val="single"/>
        </w:rPr>
        <w:t>“The Kingdom is driving economic diversification to shift away from a volatile oil-centric economy.</w:t>
      </w:r>
      <w:r w:rsidRPr="00CB19E2">
        <w:rPr>
          <w:rFonts w:eastAsia="Times New Roman" w:cs="Helvetica"/>
          <w:sz w:val="16"/>
        </w:rPr>
        <w:t xml:space="preserve"> This policy has the potential to reduce the impact of any future international financial crises, and is also creating significant investment and financing opportunities,” said Richard Banks, Regional Director at Euromoney Conferences.</w:t>
      </w:r>
      <w:r w:rsidRPr="00CB19E2">
        <w:rPr>
          <w:rFonts w:eastAsia="Times New Roman" w:cs="Helvetica"/>
          <w:sz w:val="12"/>
        </w:rPr>
        <w:t>¶</w:t>
      </w:r>
      <w:r w:rsidRPr="00CB19E2">
        <w:rPr>
          <w:rFonts w:eastAsia="Times New Roman" w:cs="Helvetica"/>
          <w:sz w:val="16"/>
        </w:rPr>
        <w:t xml:space="preserve"> According to the Economic and Political Intelligence Centre report published in March 2014, the country’s </w:t>
      </w:r>
      <w:hyperlink r:id="rId108" w:tgtFrame="_blank" w:history="1">
        <w:r w:rsidRPr="00CB19E2">
          <w:rPr>
            <w:rFonts w:eastAsia="Times New Roman" w:cs="Helvetica"/>
            <w:sz w:val="16"/>
            <w:bdr w:val="none" w:sz="0" w:space="0" w:color="auto" w:frame="1"/>
          </w:rPr>
          <w:t>economic growth</w:t>
        </w:r>
      </w:hyperlink>
      <w:r w:rsidRPr="00CB19E2">
        <w:rPr>
          <w:rFonts w:eastAsia="Times New Roman" w:cs="Helvetica"/>
          <w:sz w:val="16"/>
        </w:rPr>
        <w:t xml:space="preserve"> appears promising in the coming </w:t>
      </w:r>
      <w:r w:rsidRPr="00CB19E2">
        <w:rPr>
          <w:rFonts w:eastAsia="Times New Roman" w:cs="Helvetica"/>
          <w:color w:val="333333"/>
          <w:sz w:val="16"/>
        </w:rPr>
        <w:t>years.</w:t>
      </w:r>
    </w:p>
    <w:p w:rsidR="00440C39" w:rsidRPr="00CB19E2" w:rsidRDefault="00440C39" w:rsidP="00440C39">
      <w:pPr>
        <w:spacing w:before="100" w:beforeAutospacing="1" w:after="100" w:afterAutospacing="1"/>
        <w:rPr>
          <w:rFonts w:eastAsia="Times New Roman" w:cs="Helvetica"/>
          <w:sz w:val="16"/>
        </w:rPr>
      </w:pPr>
      <w:r w:rsidRPr="00CB19E2">
        <w:rPr>
          <w:rFonts w:eastAsia="Times New Roman" w:cs="Helvetica"/>
          <w:b/>
          <w:color w:val="333333"/>
        </w:rPr>
        <w:t>Oil revenues fund diversification – DA ensures continued reliance on oil</w:t>
      </w:r>
      <w:r w:rsidRPr="00CB19E2">
        <w:rPr>
          <w:rFonts w:eastAsia="Times New Roman" w:cs="Helvetica"/>
          <w:b/>
          <w:color w:val="333333"/>
        </w:rPr>
        <w:br/>
      </w:r>
      <w:r w:rsidRPr="00CB19E2">
        <w:rPr>
          <w:rFonts w:eastAsia="Times New Roman" w:cs="Arial"/>
          <w:b/>
          <w:color w:val="000000"/>
        </w:rPr>
        <w:t xml:space="preserve">Mishra 4/28 </w:t>
      </w:r>
      <w:r w:rsidRPr="00CB19E2">
        <w:rPr>
          <w:rFonts w:eastAsia="Times New Roman" w:cs="Arial"/>
          <w:color w:val="000000"/>
        </w:rPr>
        <w:t xml:space="preserve">[Pushpa, staff writer, Arabian Gazette, April 28, 2014, Saudi Arabia’s Economic Diversification: Challenges Ahead, </w:t>
      </w:r>
      <w:hyperlink r:id="rId109" w:history="1">
        <w:r w:rsidRPr="00CB19E2">
          <w:rPr>
            <w:rStyle w:val="Hyperlink"/>
            <w:rFonts w:eastAsia="Times New Roman" w:cs="Arial"/>
          </w:rPr>
          <w:t>www.arabiangazette.com/saudi-arabia-economic-diversification-challenges-ahead-20140428/</w:t>
        </w:r>
      </w:hyperlink>
      <w:r w:rsidRPr="00CB19E2">
        <w:rPr>
          <w:rFonts w:eastAsia="Times New Roman" w:cs="Arial"/>
          <w:color w:val="000000"/>
        </w:rPr>
        <w:t>] MJ</w:t>
      </w:r>
      <w:r w:rsidRPr="00CB19E2">
        <w:rPr>
          <w:rFonts w:eastAsia="Times New Roman" w:cs="Arial"/>
          <w:color w:val="000000"/>
        </w:rPr>
        <w:br/>
      </w:r>
      <w:r w:rsidRPr="00CB19E2">
        <w:rPr>
          <w:rFonts w:eastAsia="Times New Roman" w:cs="Helvetica"/>
          <w:u w:val="single"/>
        </w:rPr>
        <w:t>Saudi Arabia is an oil-based economy</w:t>
      </w:r>
      <w:r w:rsidRPr="00CB19E2">
        <w:rPr>
          <w:rFonts w:eastAsia="Times New Roman" w:cs="Helvetica"/>
          <w:sz w:val="16"/>
        </w:rPr>
        <w:t xml:space="preserve">, controlling about 17% of the world’s proven </w:t>
      </w:r>
      <w:hyperlink r:id="rId110" w:tgtFrame="_blank" w:history="1">
        <w:r w:rsidRPr="00CB19E2">
          <w:rPr>
            <w:rFonts w:eastAsia="Times New Roman" w:cs="Helvetica"/>
            <w:sz w:val="16"/>
            <w:bdr w:val="none" w:sz="0" w:space="0" w:color="auto" w:frame="1"/>
          </w:rPr>
          <w:t>petroleum reserves</w:t>
        </w:r>
      </w:hyperlink>
      <w:r w:rsidRPr="00CB19E2">
        <w:rPr>
          <w:rFonts w:eastAsia="Times New Roman" w:cs="Helvetica"/>
          <w:sz w:val="16"/>
        </w:rPr>
        <w:t xml:space="preserve">. Since 1970s, the government sponsored five-year development plans control the economic policy framework of the country, </w:t>
      </w:r>
      <w:r w:rsidRPr="00CB19E2">
        <w:rPr>
          <w:rFonts w:eastAsia="Times New Roman" w:cs="Helvetica"/>
          <w:u w:val="single"/>
        </w:rPr>
        <w:t>with</w:t>
      </w:r>
      <w:r w:rsidRPr="00CB19E2">
        <w:rPr>
          <w:rFonts w:eastAsia="Times New Roman" w:cs="Helvetica"/>
          <w:sz w:val="16"/>
        </w:rPr>
        <w:t xml:space="preserve"> fiscal policy taking a central role, and thereby creating </w:t>
      </w:r>
      <w:r w:rsidRPr="00CB19E2">
        <w:rPr>
          <w:rFonts w:eastAsia="Times New Roman" w:cs="Helvetica"/>
          <w:u w:val="single"/>
        </w:rPr>
        <w:t xml:space="preserve">a strong link between </w:t>
      </w:r>
      <w:hyperlink r:id="rId111" w:tgtFrame="_blank" w:history="1">
        <w:r w:rsidRPr="00CB19E2">
          <w:rPr>
            <w:rFonts w:eastAsia="Times New Roman" w:cs="Helvetica"/>
            <w:u w:val="single"/>
            <w:bdr w:val="none" w:sz="0" w:space="0" w:color="auto" w:frame="1"/>
          </w:rPr>
          <w:t>fiscal spending and economic activity</w:t>
        </w:r>
      </w:hyperlink>
      <w:r w:rsidRPr="00CB19E2">
        <w:rPr>
          <w:rFonts w:eastAsia="Times New Roman" w:cs="Helvetica"/>
          <w:sz w:val="16"/>
        </w:rPr>
        <w:t>.</w:t>
      </w:r>
      <w:r w:rsidRPr="00CB19E2">
        <w:rPr>
          <w:rFonts w:eastAsia="Times New Roman" w:cs="Helvetica"/>
          <w:sz w:val="12"/>
        </w:rPr>
        <w:t>¶</w:t>
      </w:r>
      <w:r w:rsidRPr="00CB19E2">
        <w:rPr>
          <w:rFonts w:eastAsia="Times New Roman" w:cs="Helvetica"/>
          <w:sz w:val="16"/>
        </w:rPr>
        <w:t xml:space="preserve"> The government’s fiscal policy is </w:t>
      </w:r>
      <w:r w:rsidRPr="00CB19E2">
        <w:rPr>
          <w:rFonts w:eastAsia="Times New Roman" w:cs="Helvetica"/>
          <w:u w:val="single"/>
        </w:rPr>
        <w:t>geared towards development objectives: investment in social and economic infrastructure, economic diversification, and achieving macroeconomic stability</w:t>
      </w:r>
      <w:r w:rsidRPr="00CB19E2">
        <w:rPr>
          <w:rFonts w:eastAsia="Times New Roman" w:cs="Helvetica"/>
          <w:sz w:val="16"/>
        </w:rPr>
        <w:t>.</w:t>
      </w:r>
      <w:r w:rsidRPr="00CB19E2">
        <w:rPr>
          <w:rFonts w:eastAsia="Times New Roman" w:cs="Helvetica"/>
          <w:sz w:val="12"/>
        </w:rPr>
        <w:t>¶</w:t>
      </w:r>
      <w:r w:rsidRPr="00CB19E2">
        <w:rPr>
          <w:rFonts w:eastAsia="Times New Roman" w:cs="Helvetica"/>
          <w:sz w:val="16"/>
        </w:rPr>
        <w:t xml:space="preserve"> </w:t>
      </w:r>
      <w:r w:rsidRPr="00CB19E2">
        <w:rPr>
          <w:rFonts w:eastAsia="Times New Roman" w:cs="Helvetica"/>
          <w:u w:val="single"/>
        </w:rPr>
        <w:t>It follows a countercyclical fiscal policy with regards to the oil-price cycle, which means</w:t>
      </w:r>
      <w:r w:rsidRPr="00CB19E2">
        <w:rPr>
          <w:rFonts w:eastAsia="Times New Roman" w:cs="Helvetica"/>
          <w:sz w:val="16"/>
        </w:rPr>
        <w:t xml:space="preserve"> drawing on international reserves and issuing debts when oil prices are low and </w:t>
      </w:r>
      <w:r w:rsidRPr="00CB19E2">
        <w:rPr>
          <w:rFonts w:eastAsia="Times New Roman" w:cs="Helvetica"/>
          <w:u w:val="single"/>
        </w:rPr>
        <w:t>utilizing part of the surplus to ease the existing debt or fund the reserves when the oil prices are high.</w:t>
      </w:r>
      <w:r w:rsidRPr="00CB19E2">
        <w:rPr>
          <w:rFonts w:eastAsia="Times New Roman" w:cs="Helvetica"/>
          <w:sz w:val="12"/>
        </w:rPr>
        <w:t>¶</w:t>
      </w:r>
      <w:r w:rsidRPr="00CB19E2">
        <w:rPr>
          <w:rFonts w:eastAsia="Times New Roman" w:cs="Helvetica"/>
          <w:sz w:val="16"/>
        </w:rPr>
        <w:t xml:space="preserve"> “We have for many years used a counter-cyclical approach, i.e. paying down our government debt during the upswing of the cycle, and in our case the upswing cycle is higher oil revenues be it through prices or quantities, or both, and running budget deficits during the downswings in order to cushion the economy so it does not go into a tailspin as when oil prices sometimes do…The result was that we were able to shirk the global recession of 2008-2009, and briefly run a budget deficit in 2009.” Said H.E. Dr. Muhammad Al-Jasser, Governor, Saudi Arabian Monetary Agency Maintaining a Stable Global Financial System: Shared Responsibility during a </w:t>
      </w:r>
      <w:hyperlink r:id="rId112" w:history="1">
        <w:r w:rsidRPr="00CB19E2">
          <w:rPr>
            <w:rFonts w:eastAsia="Times New Roman" w:cs="Helvetica"/>
            <w:sz w:val="16"/>
            <w:bdr w:val="none" w:sz="0" w:space="0" w:color="auto" w:frame="1"/>
          </w:rPr>
          <w:t>U.S.-Saudi Business Opportunities Forum</w:t>
        </w:r>
      </w:hyperlink>
      <w:r w:rsidRPr="00CB19E2">
        <w:rPr>
          <w:rFonts w:eastAsia="Times New Roman" w:cs="Helvetica"/>
          <w:sz w:val="16"/>
        </w:rPr>
        <w:t xml:space="preserve"> held at Atlanta, Georgia, on December 6, 2011.</w:t>
      </w:r>
    </w:p>
    <w:p w:rsidR="00440C39" w:rsidRPr="00CB19E2" w:rsidRDefault="00440C39" w:rsidP="00440C39"/>
    <w:p w:rsidR="00667A94" w:rsidRPr="00CB19E2" w:rsidRDefault="00667A94">
      <w:pPr>
        <w:pStyle w:val="Heading1"/>
      </w:pPr>
      <w:bookmarkStart w:id="13" w:name="_GoBack"/>
      <w:bookmarkEnd w:id="13"/>
      <w:r w:rsidRPr="00CB19E2">
        <w:t>Aff Answers</w:t>
      </w:r>
    </w:p>
    <w:p w:rsidR="003D2DA5" w:rsidRPr="00CB19E2" w:rsidRDefault="003D2DA5">
      <w:pPr>
        <w:pStyle w:val="Heading2"/>
      </w:pPr>
      <w:r w:rsidRPr="00CB19E2">
        <w:t>AT Generic DA</w:t>
      </w:r>
    </w:p>
    <w:p w:rsidR="003D2DA5" w:rsidRPr="00CB19E2" w:rsidRDefault="003D2DA5" w:rsidP="003D2DA5">
      <w:pPr>
        <w:pStyle w:val="Heading3"/>
      </w:pPr>
      <w:r w:rsidRPr="00CB19E2">
        <w:t>2AC Non-U Generic</w:t>
      </w:r>
    </w:p>
    <w:p w:rsidR="003D2DA5" w:rsidRPr="00CB19E2" w:rsidRDefault="003D2DA5" w:rsidP="003D2DA5">
      <w:pPr>
        <w:pStyle w:val="Heading4"/>
      </w:pPr>
      <w:r w:rsidRPr="00CB19E2">
        <w:t>Conflict in Iraq would bring prices down, oil prices unstable</w:t>
      </w:r>
    </w:p>
    <w:p w:rsidR="003D2DA5" w:rsidRPr="00CB19E2" w:rsidRDefault="003D2DA5" w:rsidP="003D2DA5">
      <w:pPr>
        <w:rPr>
          <w:b/>
          <w:bCs/>
          <w:sz w:val="26"/>
        </w:rPr>
      </w:pPr>
      <w:r w:rsidRPr="00CB19E2">
        <w:rPr>
          <w:rStyle w:val="StyleStyleBold12pt"/>
        </w:rPr>
        <w:t xml:space="preserve">Lynch 6/23 </w:t>
      </w:r>
      <w:r w:rsidRPr="00CB19E2">
        <w:rPr>
          <w:rStyle w:val="StyleStyleBold12pt"/>
          <w:b w:val="0"/>
          <w:sz w:val="22"/>
        </w:rPr>
        <w:t>(Michael, contributor for Forbes, Forbes Energy, “Could conflict in Iraq bring oil prices down?” http://www.forbes.com/sites/michaellynch/2014/06/23/could-news-from-iraq-drive-oil-prices-down/)</w:t>
      </w:r>
      <w:r w:rsidRPr="00CB19E2">
        <w:rPr>
          <w:rStyle w:val="StyleStyleBold12pt"/>
        </w:rPr>
        <w:t xml:space="preserve"> </w:t>
      </w:r>
    </w:p>
    <w:p w:rsidR="003D2DA5" w:rsidRPr="00044B50" w:rsidRDefault="003D2DA5" w:rsidP="003D2DA5">
      <w:pPr>
        <w:rPr>
          <w:sz w:val="16"/>
        </w:rPr>
      </w:pPr>
      <w:r w:rsidRPr="00044B50">
        <w:rPr>
          <w:sz w:val="16"/>
        </w:rPr>
        <w:t xml:space="preserve">Obviously, </w:t>
      </w:r>
      <w:r w:rsidRPr="00CB19E2">
        <w:rPr>
          <w:rStyle w:val="StyleBoldUnderline"/>
        </w:rPr>
        <w:t>military conflict in a major oil producing country</w:t>
      </w:r>
      <w:r w:rsidRPr="00044B50">
        <w:rPr>
          <w:sz w:val="16"/>
        </w:rPr>
        <w:t xml:space="preserve"> (which is adjacent to other oil producers) gives oil traders a tingle in their private holdings. An attack shutting down the northern pipeline, or a strike south of Baghdad at oil fields (threatening foreign workers, for instance, as well as facilities), or sabotage against the export terminal </w:t>
      </w:r>
      <w:r w:rsidRPr="00CB19E2">
        <w:rPr>
          <w:rStyle w:val="StyleBoldUnderline"/>
        </w:rPr>
        <w:t>would boost prices quickly</w:t>
      </w:r>
      <w:r w:rsidRPr="00044B50">
        <w:rPr>
          <w:sz w:val="16"/>
        </w:rPr>
        <w:t xml:space="preserve">. </w:t>
      </w:r>
      <w:r w:rsidRPr="00CB19E2">
        <w:rPr>
          <w:rStyle w:val="StyleBoldUnderline"/>
        </w:rPr>
        <w:t>But is it possible that some developments could make prices drop? One lesson of oil markets is “never say never”</w:t>
      </w:r>
      <w:r w:rsidRPr="00044B50">
        <w:rPr>
          <w:sz w:val="16"/>
        </w:rPr>
        <w:t>.</w:t>
      </w:r>
      <w:r w:rsidR="00044B50" w:rsidRPr="00044B50">
        <w:rPr>
          <w:sz w:val="12"/>
        </w:rPr>
        <w:t>¶</w:t>
      </w:r>
      <w:r w:rsidRPr="00044B50">
        <w:rPr>
          <w:sz w:val="16"/>
        </w:rPr>
        <w:t xml:space="preserve"> </w:t>
      </w:r>
      <w:r w:rsidRPr="00CB19E2">
        <w:rPr>
          <w:rStyle w:val="StyleBoldUnderline"/>
        </w:rPr>
        <w:t>A quick defeat of ISIS or their expulsion by Sunni tribesmen (who might then keep out federal forces) would cause a drop in prices, especially if it appears decisive.</w:t>
      </w:r>
      <w:r w:rsidRPr="00044B50">
        <w:rPr>
          <w:sz w:val="16"/>
        </w:rPr>
        <w:t xml:space="preserve"> </w:t>
      </w:r>
      <w:r w:rsidRPr="00CB19E2">
        <w:rPr>
          <w:rStyle w:val="StyleBoldUnderline"/>
        </w:rPr>
        <w:t>The death of Abu Bakr al-Baghdadi, the ISIS leader, might drop oil prices, especially if he is replaced by someone notably more moderate (almost everyone being somewhat more moderate</w:t>
      </w:r>
      <w:r w:rsidRPr="00044B50">
        <w:rPr>
          <w:sz w:val="16"/>
        </w:rPr>
        <w:t>), or the group becomes riven by internecine rivalry.</w:t>
      </w:r>
      <w:r w:rsidR="00044B50" w:rsidRPr="00044B50">
        <w:rPr>
          <w:sz w:val="12"/>
        </w:rPr>
        <w:t>¶</w:t>
      </w:r>
      <w:r w:rsidRPr="00044B50">
        <w:rPr>
          <w:sz w:val="16"/>
        </w:rPr>
        <w:t xml:space="preserve"> Obviously, a </w:t>
      </w:r>
      <w:r w:rsidRPr="00CB19E2">
        <w:rPr>
          <w:rStyle w:val="StyleBoldUnderline"/>
        </w:rPr>
        <w:t>negotiated peace or</w:t>
      </w:r>
      <w:r w:rsidRPr="00044B50">
        <w:rPr>
          <w:sz w:val="16"/>
        </w:rPr>
        <w:t xml:space="preserve">, more likely, </w:t>
      </w:r>
      <w:r w:rsidRPr="00CB19E2">
        <w:rPr>
          <w:rStyle w:val="StyleBoldUnderline"/>
        </w:rPr>
        <w:t>a truce between ISIS and the Baghdad government</w:t>
      </w:r>
      <w:r w:rsidRPr="00044B50">
        <w:rPr>
          <w:sz w:val="16"/>
        </w:rPr>
        <w:t xml:space="preserve"> (which might change before this is finished) </w:t>
      </w:r>
      <w:r w:rsidRPr="00CB19E2">
        <w:rPr>
          <w:rStyle w:val="StyleBoldUnderline"/>
        </w:rPr>
        <w:t>would bring prices down, implying stability and an end to the threat to production and transport facilities</w:t>
      </w:r>
      <w:r w:rsidRPr="00044B50">
        <w:rPr>
          <w:sz w:val="16"/>
        </w:rPr>
        <w:t>. However, this seems unlikely to happen until after further fighting, at least enough to convince the two sides that no easy victory can be expected.</w:t>
      </w:r>
      <w:r w:rsidR="00044B50" w:rsidRPr="00044B50">
        <w:rPr>
          <w:sz w:val="12"/>
        </w:rPr>
        <w:t>¶</w:t>
      </w:r>
      <w:r w:rsidRPr="00044B50">
        <w:rPr>
          <w:sz w:val="16"/>
        </w:rPr>
        <w:t xml:space="preserve"> Two other events seem likely to effect prices. First, Baghdad signs and ratifies an oil development and export agreement with the government of Kurdistan, and they accelerate moves to expand pipeline capacity into and through Turkey. Second, </w:t>
      </w:r>
      <w:r w:rsidRPr="00CB19E2">
        <w:rPr>
          <w:rStyle w:val="StyleBoldUnderline"/>
        </w:rPr>
        <w:t>if Baghdad expedites development of its southern oil fields, making operations easier for the project operators and particularly development of water supplies for enhanced recovery, then oil prices would drop</w:t>
      </w:r>
      <w:r w:rsidRPr="00044B50">
        <w:rPr>
          <w:sz w:val="16"/>
        </w:rPr>
        <w:t>.</w:t>
      </w:r>
      <w:r w:rsidR="00044B50" w:rsidRPr="00044B50">
        <w:rPr>
          <w:sz w:val="12"/>
        </w:rPr>
        <w:t>¶</w:t>
      </w:r>
      <w:r w:rsidRPr="00044B50">
        <w:rPr>
          <w:sz w:val="16"/>
        </w:rPr>
        <w:t xml:space="preserve"> However, neither of </w:t>
      </w:r>
      <w:r w:rsidRPr="00CB19E2">
        <w:rPr>
          <w:rStyle w:val="StyleBoldUnderline"/>
        </w:rPr>
        <w:t>these</w:t>
      </w:r>
      <w:r w:rsidRPr="00044B50">
        <w:rPr>
          <w:sz w:val="16"/>
        </w:rPr>
        <w:t xml:space="preserve"> two </w:t>
      </w:r>
      <w:r w:rsidRPr="00CB19E2">
        <w:rPr>
          <w:rStyle w:val="StyleBoldUnderline"/>
        </w:rPr>
        <w:t>would add significant</w:t>
      </w:r>
      <w:r w:rsidRPr="00044B50">
        <w:rPr>
          <w:sz w:val="16"/>
        </w:rPr>
        <w:t xml:space="preserve"> </w:t>
      </w:r>
      <w:r w:rsidRPr="00CB19E2">
        <w:rPr>
          <w:rStyle w:val="StyleBoldUnderline"/>
        </w:rPr>
        <w:t>supplies in the near term</w:t>
      </w:r>
      <w:r w:rsidRPr="00044B50">
        <w:rPr>
          <w:sz w:val="16"/>
        </w:rPr>
        <w:t xml:space="preserve">, </w:t>
      </w:r>
      <w:r w:rsidRPr="00CB19E2">
        <w:rPr>
          <w:rStyle w:val="StyleBoldUnderline"/>
        </w:rPr>
        <w:t xml:space="preserve">and </w:t>
      </w:r>
      <w:r w:rsidRPr="00044B50">
        <w:rPr>
          <w:sz w:val="16"/>
        </w:rPr>
        <w:t xml:space="preserve">thus wouldn’t </w:t>
      </w:r>
      <w:r w:rsidRPr="00CB19E2">
        <w:rPr>
          <w:rStyle w:val="StyleBoldUnderline"/>
        </w:rPr>
        <w:t>have a major impact on prices</w:t>
      </w:r>
      <w:r w:rsidRPr="00044B50">
        <w:rPr>
          <w:sz w:val="16"/>
        </w:rPr>
        <w:t>. That is going to have to wait for supplies to raise inventories to higher levels, which seems unlikely to happen in the next six to nine months.</w:t>
      </w:r>
    </w:p>
    <w:p w:rsidR="003D2DA5" w:rsidRPr="00CB19E2" w:rsidRDefault="003D2DA5" w:rsidP="003D2DA5">
      <w:pPr>
        <w:pStyle w:val="Heading3"/>
      </w:pPr>
      <w:r w:rsidRPr="00CB19E2">
        <w:t>2AC No Link: Offshore Oil</w:t>
      </w:r>
    </w:p>
    <w:p w:rsidR="003D2DA5" w:rsidRPr="00CB19E2" w:rsidRDefault="003D2DA5" w:rsidP="003D2DA5">
      <w:pPr>
        <w:pStyle w:val="Heading4"/>
        <w:rPr>
          <w:sz w:val="24"/>
        </w:rPr>
      </w:pPr>
      <w:r w:rsidRPr="00CB19E2">
        <w:rPr>
          <w:sz w:val="24"/>
        </w:rPr>
        <w:t>Oil drilling doesn’t lower oil prices</w:t>
      </w:r>
    </w:p>
    <w:p w:rsidR="003D2DA5" w:rsidRPr="00CB19E2" w:rsidRDefault="003D2DA5" w:rsidP="003D2DA5">
      <w:pPr>
        <w:rPr>
          <w:sz w:val="24"/>
        </w:rPr>
      </w:pPr>
      <w:r w:rsidRPr="00CB19E2">
        <w:rPr>
          <w:b/>
          <w:iCs/>
          <w:sz w:val="24"/>
        </w:rPr>
        <w:t>Conathan</w:t>
      </w:r>
      <w:r w:rsidRPr="00CB19E2">
        <w:rPr>
          <w:rStyle w:val="StyleStyleBold12pt"/>
          <w:sz w:val="24"/>
        </w:rPr>
        <w:t>, 12</w:t>
      </w:r>
      <w:r w:rsidRPr="00CB19E2">
        <w:rPr>
          <w:sz w:val="24"/>
        </w:rPr>
        <w:t xml:space="preserve"> (</w:t>
      </w:r>
      <w:r w:rsidRPr="00CB19E2">
        <w:rPr>
          <w:iCs/>
          <w:sz w:val="24"/>
        </w:rPr>
        <w:t>Michael Conathan</w:t>
      </w:r>
      <w:r w:rsidRPr="00CB19E2">
        <w:rPr>
          <w:sz w:val="24"/>
        </w:rPr>
        <w:t xml:space="preserve">, </w:t>
      </w:r>
      <w:r w:rsidRPr="00CB19E2">
        <w:rPr>
          <w:iCs/>
          <w:sz w:val="24"/>
        </w:rPr>
        <w:t>Director of Ocean Policy at Center for American Progress</w:t>
      </w:r>
      <w:r w:rsidRPr="00CB19E2">
        <w:rPr>
          <w:sz w:val="24"/>
        </w:rPr>
        <w:t>, “</w:t>
      </w:r>
      <w:r w:rsidRPr="00CB19E2">
        <w:rPr>
          <w:bCs/>
          <w:sz w:val="24"/>
        </w:rPr>
        <w:t>Soaring Domestic Production Has Failed to Ease Pain at the Pump</w:t>
      </w:r>
      <w:r w:rsidRPr="00CB19E2">
        <w:rPr>
          <w:sz w:val="24"/>
        </w:rPr>
        <w:t>”, Climate Progress, 3/1/2012, http://thinkprogress.org/climate/2012/03/01/435330/more-drilling-wont-lower-gas-prices/)</w:t>
      </w:r>
    </w:p>
    <w:p w:rsidR="000C44BD" w:rsidRPr="00CB19E2" w:rsidRDefault="003D2DA5" w:rsidP="003D2DA5">
      <w:pPr>
        <w:rPr>
          <w:rFonts w:cs="Times"/>
          <w:sz w:val="16"/>
        </w:rPr>
      </w:pPr>
      <w:r w:rsidRPr="00CB19E2">
        <w:rPr>
          <w:rFonts w:cs="Times"/>
          <w:sz w:val="16"/>
        </w:rPr>
        <w:t>In an introductory economics class, the first thing the teacher sketches out on the blackboard is a strikingly simplistic graph: two curves making a swooping “X” between the two axes—the economic model of supply and demand. The basic underlying principle is simple: The point at which the supply curve and the demand curve meet will determine the price of the commodity. Increasing supply when demand remains constant will cause prices to fall.¶ This fundamental concept is widely understood by anyone who has sat through those Econ 101 lectures, and anyone who’s ever noticed a parking lot near a major sports venue jack up its prices on game day can easily relate. The concept is also the driving force behind the 2012 conservative reincarnation of Michael Steele and Sarah Palin’s favorite 2008 campaign slogan: “drill, baby, drill.”¶ If the solution were so simple, then the problem of rising gasoline prices wouldn’t exist—</w:t>
      </w:r>
      <w:r w:rsidRPr="00CB19E2">
        <w:rPr>
          <w:rStyle w:val="StyleBoldUnderline"/>
          <w:sz w:val="24"/>
        </w:rPr>
        <w:t xml:space="preserve">we’re already drilling like crazy in the United States. And yet prices have continued to spike. </w:t>
      </w:r>
      <w:r w:rsidRPr="00CB19E2">
        <w:rPr>
          <w:rFonts w:cs="Times"/>
          <w:sz w:val="16"/>
        </w:rPr>
        <w:t xml:space="preserve">As my colleague </w:t>
      </w:r>
      <w:hyperlink r:id="rId113" w:history="1">
        <w:r w:rsidRPr="00CB19E2">
          <w:rPr>
            <w:rFonts w:cs="Times"/>
            <w:color w:val="262626"/>
            <w:sz w:val="16"/>
          </w:rPr>
          <w:t>Daniel J. Weiss explains</w:t>
        </w:r>
      </w:hyperlink>
      <w:r w:rsidRPr="00CB19E2">
        <w:rPr>
          <w:rFonts w:cs="Times"/>
          <w:sz w:val="16"/>
        </w:rPr>
        <w:t xml:space="preserve">, the reasons for the recent price increase are myriad and include political instability in the Persian Gulf, the influence of financial speculators, and increasing worldwide demand as economies recover.¶ Yet many conservatives are dusting off their old bumper stickers and touting more drilling as the sole solution to high prices at the pump. One Republican presidential contender, former Speaker of the House Newt Gingrich, is on the campaign trail promising that if elected he’ll get the price of gasoline back to a nationwide average of $2.50 per gallon. Yet even in a </w:t>
      </w:r>
      <w:hyperlink r:id="rId114" w:history="1">
        <w:r w:rsidRPr="00CB19E2">
          <w:rPr>
            <w:rFonts w:cs="Times"/>
            <w:color w:val="262626"/>
            <w:sz w:val="16"/>
          </w:rPr>
          <w:t>29-minute infomercial-style speech</w:t>
        </w:r>
      </w:hyperlink>
      <w:r w:rsidRPr="00CB19E2">
        <w:rPr>
          <w:rFonts w:cs="Times"/>
          <w:sz w:val="16"/>
        </w:rPr>
        <w:t xml:space="preserve">, he couldn’t find the time to address any of the </w:t>
      </w:r>
      <w:hyperlink r:id="rId115" w:history="1">
        <w:r w:rsidRPr="00CB19E2">
          <w:rPr>
            <w:rFonts w:cs="Times"/>
            <w:color w:val="262626"/>
            <w:sz w:val="16"/>
          </w:rPr>
          <w:t>reasons</w:t>
        </w:r>
      </w:hyperlink>
      <w:r w:rsidRPr="00CB19E2">
        <w:rPr>
          <w:rFonts w:cs="Times"/>
          <w:sz w:val="16"/>
        </w:rPr>
        <w:t xml:space="preserve"> why more drilling will not lead to lower prices.¶ Gingrich simply trumpets the misguided talking points of building the </w:t>
      </w:r>
      <w:hyperlink r:id="rId116" w:history="1">
        <w:r w:rsidRPr="00CB19E2">
          <w:rPr>
            <w:rFonts w:cs="Times"/>
            <w:color w:val="262626"/>
            <w:sz w:val="16"/>
          </w:rPr>
          <w:t>Keystone XL pipeline</w:t>
        </w:r>
      </w:hyperlink>
      <w:r w:rsidRPr="00CB19E2">
        <w:rPr>
          <w:rFonts w:cs="Times"/>
          <w:sz w:val="16"/>
        </w:rPr>
        <w:t xml:space="preserve">, tapping shale oil in the upper Midwest, and of course opening more areas to offshore drilling. He then leaves it to his audience to make the assumption that supply-side economics will work its voodoo magic, and presto-change-o, we’ll all be able to drive Hummers and have enough cash left over to put a latte in every cupholder.¶ By contrast, President Barack Obama </w:t>
      </w:r>
      <w:hyperlink r:id="rId117" w:history="1">
        <w:r w:rsidRPr="00CB19E2">
          <w:rPr>
            <w:rFonts w:cs="Times"/>
            <w:color w:val="262626"/>
            <w:sz w:val="16"/>
          </w:rPr>
          <w:t>delivered an address on energy</w:t>
        </w:r>
      </w:hyperlink>
      <w:r w:rsidRPr="00CB19E2">
        <w:rPr>
          <w:rFonts w:cs="Times"/>
          <w:sz w:val="16"/>
        </w:rPr>
        <w:t xml:space="preserve"> last Thursday in which he made the less politically expedient but actually realistic proclamation that “there is no silver bullet” that will solve our energy problem. He further suggested anyone who pitches the idea that drilling alone will lower gas prices “doesn’t know what they’re talking about or just isn’t telling you the truth.”¶ </w:t>
      </w:r>
      <w:r w:rsidRPr="00CB19E2">
        <w:rPr>
          <w:rFonts w:cs="Times"/>
          <w:sz w:val="24"/>
          <w:u w:val="single"/>
        </w:rPr>
        <w:t>If increasing oil drilling lowered gas prices, we’d know it already.</w:t>
      </w:r>
      <w:r w:rsidRPr="00CB19E2">
        <w:rPr>
          <w:rFonts w:cs="Times"/>
          <w:sz w:val="16"/>
        </w:rPr>
        <w:t xml:space="preserve"> </w:t>
      </w:r>
      <w:r w:rsidRPr="00CB19E2">
        <w:rPr>
          <w:rFonts w:cs="Times"/>
          <w:sz w:val="24"/>
          <w:u w:val="single"/>
        </w:rPr>
        <w:t>When President Obama took office in 2009, there were fewer than 400 drilling rigs operating in the United States</w:t>
      </w:r>
      <w:r w:rsidRPr="00CB19E2">
        <w:rPr>
          <w:rFonts w:cs="Times"/>
          <w:sz w:val="16"/>
        </w:rPr>
        <w:t xml:space="preserve">, a number that dwindled to fewer than 200 by April 2009. </w:t>
      </w:r>
      <w:r w:rsidRPr="00CB19E2">
        <w:rPr>
          <w:rFonts w:cs="Times"/>
          <w:sz w:val="24"/>
          <w:u w:val="single"/>
        </w:rPr>
        <w:t>Since then</w:t>
      </w:r>
      <w:r w:rsidRPr="00CB19E2">
        <w:rPr>
          <w:rFonts w:cs="Times"/>
          <w:sz w:val="16"/>
        </w:rPr>
        <w:t>, even as his administration conducted a wholesale review of drilling regulations in the aftermath of the worst offshore oil spill in the nation’s history—the BP Deepwater Horizon oil catastrophe in the Gulf of Mexico</w:t>
      </w:r>
      <w:r w:rsidRPr="00CB19E2">
        <w:rPr>
          <w:rFonts w:cs="Times"/>
          <w:sz w:val="24"/>
          <w:u w:val="single"/>
        </w:rPr>
        <w:t xml:space="preserve">—the number of oil rigs operating in the United States has </w:t>
      </w:r>
      <w:hyperlink r:id="rId118" w:history="1">
        <w:r w:rsidRPr="00CB19E2">
          <w:rPr>
            <w:rFonts w:cs="Times"/>
            <w:color w:val="262626"/>
            <w:sz w:val="24"/>
            <w:u w:val="single"/>
          </w:rPr>
          <w:t>quadrupled</w:t>
        </w:r>
      </w:hyperlink>
      <w:r w:rsidRPr="00CB19E2">
        <w:rPr>
          <w:rFonts w:cs="Times"/>
          <w:sz w:val="24"/>
          <w:u w:val="single"/>
        </w:rPr>
        <w:t>. But that massive influx of supply has done nothing to reduce the price we pay to top up our tanks.</w:t>
      </w:r>
      <w:r w:rsidRPr="00CB19E2">
        <w:rPr>
          <w:rFonts w:cs="Times"/>
          <w:sz w:val="16"/>
        </w:rPr>
        <w:t xml:space="preserve">¶ As fundamental as the law of supply and demand might be to macroeconomic theory, the on-the-ground reality is that more drilling will not lower gas prices. Here’s why:¶ </w:t>
      </w:r>
      <w:r w:rsidRPr="00CB19E2">
        <w:rPr>
          <w:rFonts w:cs="Times"/>
          <w:bCs/>
          <w:sz w:val="16"/>
        </w:rPr>
        <w:t>It hasn’t worked yet.</w:t>
      </w:r>
      <w:r w:rsidRPr="00CB19E2">
        <w:rPr>
          <w:rFonts w:cs="Times"/>
          <w:sz w:val="16"/>
        </w:rPr>
        <w:t xml:space="preserve"> </w:t>
      </w:r>
      <w:r w:rsidRPr="00CB19E2">
        <w:rPr>
          <w:rFonts w:cs="Times"/>
          <w:sz w:val="24"/>
          <w:u w:val="single"/>
        </w:rPr>
        <w:t>There are currently more oil rigs operating on U.S. lands and waters than in the rest of the world com</w:t>
      </w:r>
      <w:r w:rsidRPr="00CB19E2">
        <w:rPr>
          <w:rStyle w:val="StyleBoldUnderline"/>
          <w:sz w:val="24"/>
        </w:rPr>
        <w:t>bined</w:t>
      </w:r>
      <w:r w:rsidRPr="00CB19E2">
        <w:rPr>
          <w:rFonts w:cs="Times"/>
          <w:sz w:val="16"/>
        </w:rPr>
        <w:t xml:space="preserve">, production is at an </w:t>
      </w:r>
      <w:hyperlink r:id="rId119" w:history="1">
        <w:r w:rsidRPr="00CB19E2">
          <w:rPr>
            <w:rFonts w:cs="Times"/>
            <w:color w:val="262626"/>
            <w:sz w:val="16"/>
          </w:rPr>
          <w:t>eight-year high</w:t>
        </w:r>
      </w:hyperlink>
      <w:r w:rsidRPr="00CB19E2">
        <w:rPr>
          <w:rFonts w:cs="Times"/>
          <w:sz w:val="16"/>
        </w:rPr>
        <w:t xml:space="preserve">, and the most recent “Short-Term Energy Outlook” from the Energy Information Administration projects </w:t>
      </w:r>
      <w:hyperlink r:id="rId120" w:history="1">
        <w:r w:rsidRPr="00CB19E2">
          <w:rPr>
            <w:rFonts w:cs="Times"/>
            <w:color w:val="262626"/>
            <w:sz w:val="16"/>
          </w:rPr>
          <w:t>production to continue growing at least</w:t>
        </w:r>
      </w:hyperlink>
      <w:r w:rsidRPr="00CB19E2">
        <w:rPr>
          <w:rFonts w:cs="Times"/>
          <w:sz w:val="16"/>
        </w:rPr>
        <w:t xml:space="preserve"> through 2013 based on current activity. By the end of President Obama’s recently issued </w:t>
      </w:r>
      <w:hyperlink r:id="rId121" w:history="1">
        <w:r w:rsidRPr="00CB19E2">
          <w:rPr>
            <w:rFonts w:cs="Times"/>
            <w:color w:val="262626"/>
            <w:sz w:val="16"/>
          </w:rPr>
          <w:t>five-year drilling plan</w:t>
        </w:r>
      </w:hyperlink>
      <w:r w:rsidRPr="00CB19E2">
        <w:rPr>
          <w:rFonts w:cs="Times"/>
          <w:sz w:val="16"/>
        </w:rPr>
        <w:t xml:space="preserve">, fully 75 percent of our undiscovered, technically recoverable offshore reserves will be open to drilling. </w:t>
      </w:r>
      <w:r w:rsidRPr="00CB19E2">
        <w:rPr>
          <w:rFonts w:cs="Times"/>
          <w:sz w:val="24"/>
          <w:u w:val="single"/>
        </w:rPr>
        <w:t>All that additional activity hasn’t stemmed the recent gas price spike.</w:t>
      </w:r>
      <w:r w:rsidRPr="00CB19E2">
        <w:rPr>
          <w:rFonts w:cs="Times"/>
          <w:sz w:val="16"/>
        </w:rPr>
        <w:t xml:space="preserve">¶ </w:t>
      </w:r>
      <w:r w:rsidRPr="00CB19E2">
        <w:rPr>
          <w:rFonts w:cs="Times"/>
          <w:bCs/>
          <w:sz w:val="16"/>
        </w:rPr>
        <w:t>If oil companies wanted to increase production, they could.</w:t>
      </w:r>
      <w:r w:rsidRPr="00CB19E2">
        <w:rPr>
          <w:rFonts w:cs="Times"/>
          <w:sz w:val="16"/>
        </w:rPr>
        <w:t xml:space="preserve"> In March 2011 the Department of the Interior </w:t>
      </w:r>
      <w:hyperlink r:id="rId122" w:history="1">
        <w:r w:rsidRPr="00CB19E2">
          <w:rPr>
            <w:rFonts w:cs="Times"/>
            <w:color w:val="262626"/>
            <w:sz w:val="16"/>
          </w:rPr>
          <w:t>released a report</w:t>
        </w:r>
      </w:hyperlink>
      <w:r w:rsidRPr="00CB19E2">
        <w:rPr>
          <w:rFonts w:cs="Times"/>
          <w:sz w:val="16"/>
        </w:rPr>
        <w:t xml:space="preserve"> revealing two-thirds of oil-and-gas companies’ offshore leases and more than half of their onshore leases are not being produced.¶ </w:t>
      </w:r>
      <w:r w:rsidRPr="00CB19E2">
        <w:rPr>
          <w:rFonts w:cs="Times"/>
          <w:bCs/>
          <w:sz w:val="16"/>
        </w:rPr>
        <w:t>Pumping oil takes time.</w:t>
      </w:r>
      <w:r w:rsidRPr="00CB19E2">
        <w:rPr>
          <w:rFonts w:cs="Times"/>
          <w:sz w:val="16"/>
        </w:rPr>
        <w:t xml:space="preserve"> Opening new offshore areas will take seven years to produce any new oil, and the Arctic National Wildlife Refuge will take 10 years to produce a single drop of oil. Even if more production would lower prices, it wouldn’t happen tomorrow. And the Energy Information Administration finds that </w:t>
      </w:r>
      <w:r w:rsidRPr="00CB19E2">
        <w:rPr>
          <w:rFonts w:cs="Times"/>
          <w:sz w:val="24"/>
          <w:u w:val="single"/>
        </w:rPr>
        <w:t xml:space="preserve">even if we wave the green flag for our entire exclusive economic zone, it will do nothing more than </w:t>
      </w:r>
      <w:hyperlink r:id="rId123" w:history="1">
        <w:r w:rsidRPr="00CB19E2">
          <w:rPr>
            <w:rFonts w:cs="Times"/>
            <w:color w:val="262626"/>
            <w:sz w:val="24"/>
            <w:u w:val="single"/>
          </w:rPr>
          <w:t>reduce the cost of gasoline by two cents</w:t>
        </w:r>
      </w:hyperlink>
      <w:r w:rsidRPr="00CB19E2">
        <w:rPr>
          <w:rFonts w:cs="Times"/>
          <w:sz w:val="16"/>
        </w:rPr>
        <w:t xml:space="preserve">, and not until 2030.¶ </w:t>
      </w:r>
    </w:p>
    <w:p w:rsidR="000C44BD" w:rsidRPr="00CB19E2" w:rsidRDefault="000C44BD" w:rsidP="000C44BD">
      <w:pPr>
        <w:pStyle w:val="Heading4"/>
      </w:pPr>
      <w:r w:rsidRPr="00CB19E2">
        <w:t xml:space="preserve">No link- offshore drilling will never totally replace forging oil and it won’t be able to effect world oil prices </w:t>
      </w:r>
    </w:p>
    <w:p w:rsidR="000C44BD" w:rsidRPr="00CB19E2" w:rsidRDefault="000C44BD" w:rsidP="000C44BD">
      <w:r w:rsidRPr="00CB19E2">
        <w:rPr>
          <w:rStyle w:val="StyleStyleBold12pt"/>
        </w:rPr>
        <w:t xml:space="preserve"> Weiss 11</w:t>
      </w:r>
      <w:r w:rsidRPr="00CB19E2">
        <w:rPr>
          <w:lang w:val="en"/>
        </w:rPr>
        <w:t xml:space="preserve"> </w:t>
      </w:r>
      <w:r w:rsidRPr="00CB19E2">
        <w:rPr>
          <w:rStyle w:val="StyleStyleBold12pt"/>
          <w:b w:val="0"/>
        </w:rPr>
        <w:t xml:space="preserve">[o1-11 Daniel J. Weiss is a Senior Fellow and the Director of Climate Strategy at American Progress, where he leads the Center's clean energy and climate advocacy campaign. Before coming to American Progress, he spent 25 years working with environmental advocacy organizations and political campaigns, Big Oil pushes expanded offshore drilling without new safeguards , </w:t>
      </w:r>
      <w:r w:rsidRPr="00CB19E2">
        <w:rPr>
          <w:rStyle w:val="StyleStyleBold12pt"/>
          <w:b w:val="0"/>
          <w:lang w:val="en"/>
        </w:rPr>
        <w:t>Center for American Progress</w:t>
      </w:r>
      <w:r w:rsidRPr="00CB19E2">
        <w:rPr>
          <w:rStyle w:val="StyleStyleBold12pt"/>
          <w:b w:val="0"/>
        </w:rPr>
        <w:t xml:space="preserve"> http://grist.org/article/2011-01-11-industry-pushes-expanded-offshore-drilling-without-new-safeguard/]</w:t>
      </w:r>
    </w:p>
    <w:p w:rsidR="000C44BD" w:rsidRPr="00CB19E2" w:rsidRDefault="000C44BD" w:rsidP="000C44BD">
      <w:pPr>
        <w:pStyle w:val="NormalWeb"/>
        <w:rPr>
          <w:rStyle w:val="StyleBoldUnderline"/>
          <w:rFonts w:asciiTheme="minorHAnsi" w:hAnsiTheme="minorHAnsi"/>
        </w:rPr>
      </w:pPr>
      <w:r w:rsidRPr="00CB19E2">
        <w:rPr>
          <w:rFonts w:asciiTheme="minorHAnsi" w:hAnsiTheme="minorHAnsi"/>
          <w:sz w:val="16"/>
          <w:lang w:val="en"/>
        </w:rPr>
        <w:t xml:space="preserve">Monsieur Karr’s 160-year-old epigram neatly captures the state of the American oil industry in 2011. Big Oil continues to lust after huge profits at the expense of the health and welfare of the American people. This reckless money chase occurs even though the production, combustion, and reliance on oil pollutes the water and air, and </w:t>
      </w:r>
      <w:r w:rsidRPr="00CB19E2">
        <w:rPr>
          <w:rStyle w:val="StyleBoldUnderline"/>
          <w:rFonts w:asciiTheme="minorHAnsi" w:hAnsiTheme="minorHAnsi"/>
        </w:rPr>
        <w:t xml:space="preserve">forces the </w:t>
      </w:r>
      <w:hyperlink r:id="rId124" w:history="1">
        <w:r w:rsidRPr="00CB19E2">
          <w:rPr>
            <w:rStyle w:val="StyleBoldUnderline"/>
            <w:rFonts w:asciiTheme="minorHAnsi" w:eastAsiaTheme="majorEastAsia" w:hAnsiTheme="minorHAnsi"/>
          </w:rPr>
          <w:t>United States to rely on oil from some unfriendly regimes</w:t>
        </w:r>
      </w:hyperlink>
      <w:r w:rsidRPr="00CB19E2">
        <w:rPr>
          <w:rStyle w:val="StyleBoldUnderline"/>
          <w:rFonts w:asciiTheme="minorHAnsi" w:hAnsiTheme="minorHAnsi"/>
        </w:rPr>
        <w:t>.</w:t>
      </w:r>
      <w:r w:rsidRPr="00CB19E2">
        <w:rPr>
          <w:rStyle w:val="StyleBoldUnderline"/>
          <w:rFonts w:asciiTheme="minorHAnsi" w:hAnsiTheme="minorHAnsi"/>
          <w:lang w:val="en"/>
        </w:rPr>
        <w:t xml:space="preserve"> </w:t>
      </w:r>
      <w:r w:rsidRPr="00CB19E2">
        <w:rPr>
          <w:rFonts w:asciiTheme="minorHAnsi" w:hAnsiTheme="minorHAnsi"/>
          <w:sz w:val="16"/>
          <w:lang w:val="en"/>
        </w:rPr>
        <w:t xml:space="preserve">Case in point: The leader of the American Petroleum Institute (API) rashly advocated a speedy return to expanded offshore oil drilling last week even though the National Commission on the BP Deepwater Horizon Oil Spill and Offshore Drilling will today </w:t>
      </w:r>
      <w:hyperlink r:id="rId125" w:history="1">
        <w:r w:rsidRPr="00CB19E2">
          <w:rPr>
            <w:rStyle w:val="Hyperlink"/>
            <w:rFonts w:asciiTheme="minorHAnsi" w:eastAsiaTheme="majorEastAsia" w:hAnsiTheme="minorHAnsi"/>
            <w:sz w:val="16"/>
            <w:lang w:val="en"/>
          </w:rPr>
          <w:t>issue its recommendations</w:t>
        </w:r>
      </w:hyperlink>
      <w:r w:rsidRPr="00CB19E2">
        <w:rPr>
          <w:rFonts w:asciiTheme="minorHAnsi" w:hAnsiTheme="minorHAnsi"/>
          <w:sz w:val="16"/>
          <w:lang w:val="en"/>
        </w:rPr>
        <w:t xml:space="preserve"> for additional safeguards for future offshore oil production. </w:t>
      </w:r>
      <w:r w:rsidRPr="00CB19E2">
        <w:rPr>
          <w:rStyle w:val="StyleBoldUnderline"/>
          <w:rFonts w:asciiTheme="minorHAnsi" w:hAnsiTheme="minorHAnsi"/>
        </w:rPr>
        <w:t xml:space="preserve">Oil prices are steadily climbing toward </w:t>
      </w:r>
      <w:hyperlink r:id="rId126" w:history="1">
        <w:r w:rsidRPr="00CB19E2">
          <w:rPr>
            <w:rStyle w:val="StyleBoldUnderline"/>
            <w:rFonts w:asciiTheme="minorHAnsi" w:eastAsiaTheme="majorEastAsia" w:hAnsiTheme="minorHAnsi"/>
          </w:rPr>
          <w:t>$100 per barrel</w:t>
        </w:r>
      </w:hyperlink>
      <w:r w:rsidRPr="00CB19E2">
        <w:rPr>
          <w:rStyle w:val="StyleBoldUnderline"/>
          <w:rFonts w:asciiTheme="minorHAnsi" w:hAnsiTheme="minorHAnsi"/>
        </w:rPr>
        <w:t xml:space="preserve"> and Big Oil’s </w:t>
      </w:r>
      <w:hyperlink r:id="rId127" w:history="1">
        <w:r w:rsidRPr="00CB19E2">
          <w:rPr>
            <w:rStyle w:val="StyleBoldUnderline"/>
            <w:rFonts w:asciiTheme="minorHAnsi" w:eastAsiaTheme="majorEastAsia" w:hAnsiTheme="minorHAnsi"/>
          </w:rPr>
          <w:t>congressional allies are poised</w:t>
        </w:r>
      </w:hyperlink>
      <w:r w:rsidRPr="00CB19E2">
        <w:rPr>
          <w:rStyle w:val="StyleBoldUnderline"/>
          <w:rFonts w:asciiTheme="minorHAnsi" w:hAnsiTheme="minorHAnsi"/>
        </w:rPr>
        <w:t xml:space="preserve"> to use this price spike to reanimate the “drill, baby, drill” war cry to justify expanded drilling off our nation’s coasts</w:t>
      </w:r>
      <w:r w:rsidRPr="00CB19E2">
        <w:rPr>
          <w:rFonts w:asciiTheme="minorHAnsi" w:hAnsiTheme="minorHAnsi"/>
          <w:sz w:val="16"/>
          <w:lang w:val="en"/>
        </w:rPr>
        <w:t xml:space="preserve"> without implementing safety measures to reduce prospects for another oil disaster. This rush to drill first, reform later, ignores projections that American oil production will increase nearly twice as fast as oil demand over the next 10 years. There is time to make sure future drilling is safer than pre-BP. The American Petroleum Institute is the political arm of Big Oil. While ExxonMobil, BP, and other large oil companies run their </w:t>
      </w:r>
      <w:hyperlink r:id="rId128" w:history="1">
        <w:r w:rsidRPr="00CB19E2">
          <w:rPr>
            <w:rStyle w:val="Hyperlink"/>
            <w:rFonts w:asciiTheme="minorHAnsi" w:eastAsiaTheme="majorEastAsia" w:hAnsiTheme="minorHAnsi"/>
            <w:sz w:val="16"/>
            <w:lang w:val="en"/>
          </w:rPr>
          <w:t>warm and fuzzy clean energy ads on television</w:t>
        </w:r>
      </w:hyperlink>
      <w:r w:rsidRPr="00CB19E2">
        <w:rPr>
          <w:rFonts w:asciiTheme="minorHAnsi" w:hAnsiTheme="minorHAnsi"/>
          <w:sz w:val="16"/>
          <w:lang w:val="en"/>
        </w:rPr>
        <w:t>, API wields brass knuckles behind closed congressional doors to get special treatment. API wants to drill in fragile, sensitive places, keep government tax breaks, expand offshore drilling without reforms, and block global warming pollution reduction requirements. API President and CEO Jack Gerard delivered a “</w:t>
      </w:r>
      <w:hyperlink r:id="rId129" w:history="1">
        <w:r w:rsidRPr="00CB19E2">
          <w:rPr>
            <w:rStyle w:val="Hyperlink"/>
            <w:rFonts w:asciiTheme="minorHAnsi" w:eastAsiaTheme="majorEastAsia" w:hAnsiTheme="minorHAnsi"/>
            <w:sz w:val="16"/>
            <w:lang w:val="en"/>
          </w:rPr>
          <w:t>State of American Energy</w:t>
        </w:r>
      </w:hyperlink>
      <w:r w:rsidRPr="00CB19E2">
        <w:rPr>
          <w:rFonts w:asciiTheme="minorHAnsi" w:hAnsiTheme="minorHAnsi"/>
          <w:sz w:val="16"/>
          <w:lang w:val="en"/>
        </w:rPr>
        <w:t xml:space="preserve">” speech on Jan. 4, 2011, that described this agenda. Incoming </w:t>
      </w:r>
      <w:hyperlink r:id="rId130" w:history="1">
        <w:r w:rsidRPr="00CB19E2">
          <w:rPr>
            <w:rStyle w:val="Hyperlink"/>
            <w:rFonts w:asciiTheme="minorHAnsi" w:eastAsiaTheme="majorEastAsia" w:hAnsiTheme="minorHAnsi"/>
            <w:sz w:val="16"/>
            <w:lang w:val="en"/>
          </w:rPr>
          <w:t>House Energy and Commerce Committee Chair Fred Upton</w:t>
        </w:r>
      </w:hyperlink>
      <w:r w:rsidRPr="00CB19E2">
        <w:rPr>
          <w:rFonts w:asciiTheme="minorHAnsi" w:hAnsiTheme="minorHAnsi"/>
          <w:sz w:val="16"/>
          <w:lang w:val="en"/>
        </w:rPr>
        <w:t xml:space="preserve"> (R-Mich.) paid fealty to Big Oil by sitting front and center in the audience. Gerard’s speech included Big Oil’s 2011 wish list. A central item is to expand oil production off of U.S. beaches without waiting for new federal safety standards that employ the recommendations of the commission. Many Big Oil allies in Congress will likely promote this agenda that benefits Big Oil as oil prices climb past $90 per barrel. There are three major problems with these policies beyond their environmental concerns. </w:t>
      </w:r>
      <w:r w:rsidRPr="00CB19E2">
        <w:rPr>
          <w:rStyle w:val="StyleBoldUnderline"/>
          <w:rFonts w:asciiTheme="minorHAnsi" w:hAnsiTheme="minorHAnsi"/>
        </w:rPr>
        <w:t>First, expanded drilling can never address our imbalance between domestic oil production and consumption. The United States has only 2 percent of the world’s oil reserves, but it consumes more than 20 percent of the world’s oil.</w:t>
      </w:r>
      <w:r w:rsidRPr="00CB19E2">
        <w:rPr>
          <w:rFonts w:asciiTheme="minorHAnsi" w:hAnsiTheme="minorHAnsi"/>
          <w:sz w:val="16"/>
          <w:lang w:val="en"/>
        </w:rPr>
        <w:t xml:space="preserve"> President Barack Obama noted last year that drilling expansion is not the solution to </w:t>
      </w:r>
      <w:hyperlink r:id="rId131" w:history="1">
        <w:r w:rsidRPr="00CB19E2">
          <w:rPr>
            <w:rStyle w:val="Hyperlink"/>
            <w:rFonts w:asciiTheme="minorHAnsi" w:eastAsiaTheme="majorEastAsia" w:hAnsiTheme="minorHAnsi"/>
            <w:sz w:val="16"/>
            <w:lang w:val="en"/>
          </w:rPr>
          <w:t>America’s energy challenges</w:t>
        </w:r>
      </w:hyperlink>
      <w:r w:rsidRPr="00CB19E2">
        <w:rPr>
          <w:rFonts w:asciiTheme="minorHAnsi" w:hAnsiTheme="minorHAnsi"/>
          <w:sz w:val="16"/>
          <w:lang w:val="en"/>
        </w:rPr>
        <w:t xml:space="preserve">, explaining, “We have less than 2 percent of the world’s oil reserves; we consume more than 20 percent of the world’s oil. … drilling alone can’t come close to meeting our long-term energy needs.” Second, </w:t>
      </w:r>
      <w:r w:rsidRPr="00CB19E2">
        <w:rPr>
          <w:rStyle w:val="StyleBoldUnderline"/>
          <w:rFonts w:asciiTheme="minorHAnsi" w:hAnsiTheme="minorHAnsi"/>
        </w:rPr>
        <w:t xml:space="preserve">an increase in U.S. oil production will make little or no difference in the world oil price or what Americans pay at the gas pump. </w:t>
      </w:r>
      <w:hyperlink r:id="rId132" w:history="1">
        <w:r w:rsidRPr="00CB19E2">
          <w:rPr>
            <w:rStyle w:val="Hyperlink"/>
            <w:rFonts w:asciiTheme="minorHAnsi" w:eastAsiaTheme="majorEastAsia" w:hAnsiTheme="minorHAnsi"/>
            <w:sz w:val="16"/>
            <w:lang w:val="en"/>
          </w:rPr>
          <w:t>Environment &amp; Energy Daily</w:t>
        </w:r>
      </w:hyperlink>
      <w:r w:rsidRPr="00CB19E2">
        <w:rPr>
          <w:rFonts w:asciiTheme="minorHAnsi" w:hAnsiTheme="minorHAnsi"/>
          <w:sz w:val="16"/>
          <w:lang w:val="en"/>
        </w:rPr>
        <w:t xml:space="preserve"> recently reported that Ken Green, resident scholar with the conservative American Enterprise Institute, </w:t>
      </w:r>
      <w:r w:rsidRPr="00CB19E2">
        <w:rPr>
          <w:rStyle w:val="StyleBoldUnderline"/>
          <w:rFonts w:asciiTheme="minorHAnsi" w:hAnsiTheme="minorHAnsi"/>
        </w:rPr>
        <w:t xml:space="preserve">noted that crude oil is a global commodity whose price will be unaffected by an increase in U.S. production. </w:t>
      </w:r>
      <w:r w:rsidRPr="00CB19E2">
        <w:rPr>
          <w:rFonts w:asciiTheme="minorHAnsi" w:hAnsiTheme="minorHAnsi"/>
          <w:sz w:val="16"/>
          <w:lang w:val="en"/>
        </w:rPr>
        <w:t>“</w:t>
      </w:r>
      <w:r w:rsidRPr="00CB19E2">
        <w:rPr>
          <w:rStyle w:val="StyleBoldUnderline"/>
          <w:rFonts w:asciiTheme="minorHAnsi" w:hAnsiTheme="minorHAnsi"/>
        </w:rPr>
        <w:t>The world price is the world price. Even if we were producing 100 percent of our oil,”</w:t>
      </w:r>
      <w:r w:rsidRPr="00CB19E2">
        <w:rPr>
          <w:rFonts w:asciiTheme="minorHAnsi" w:hAnsiTheme="minorHAnsi"/>
          <w:sz w:val="16"/>
          <w:lang w:val="en"/>
        </w:rPr>
        <w:t xml:space="preserve"> Green said, if </w:t>
      </w:r>
      <w:r w:rsidRPr="00CB19E2">
        <w:rPr>
          <w:rStyle w:val="StyleBoldUnderline"/>
          <w:rFonts w:asciiTheme="minorHAnsi" w:hAnsiTheme="minorHAnsi"/>
        </w:rPr>
        <w:t>prices increase because of a shortage in China or India, “our price would go up to the same thing.”</w:t>
      </w:r>
      <w:r w:rsidRPr="00CB19E2">
        <w:rPr>
          <w:rFonts w:asciiTheme="minorHAnsi" w:hAnsiTheme="minorHAnsi"/>
          <w:sz w:val="16"/>
          <w:lang w:val="en"/>
        </w:rPr>
        <w:t xml:space="preserve"> “</w:t>
      </w:r>
      <w:r w:rsidRPr="00CB19E2">
        <w:rPr>
          <w:rStyle w:val="StyleBoldUnderline"/>
          <w:rFonts w:asciiTheme="minorHAnsi" w:hAnsiTheme="minorHAnsi"/>
        </w:rPr>
        <w:t>We probably couldn’t produce enough to affect the world price of oil,” he added. “People don’t understand that.”</w:t>
      </w:r>
    </w:p>
    <w:p w:rsidR="000C44BD" w:rsidRPr="00CB19E2" w:rsidRDefault="000C44BD" w:rsidP="000C44BD">
      <w:pPr>
        <w:pStyle w:val="Heading4"/>
      </w:pPr>
      <w:r w:rsidRPr="00CB19E2">
        <w:t xml:space="preserve">Off shore drilling wouldn’t have any effect on oil prices </w:t>
      </w:r>
    </w:p>
    <w:p w:rsidR="000C44BD" w:rsidRPr="00CB19E2" w:rsidRDefault="00584AB3" w:rsidP="000C44BD">
      <w:hyperlink r:id="rId133" w:anchor="horton" w:history="1">
        <w:r w:rsidR="000C44BD" w:rsidRPr="00CB19E2">
          <w:rPr>
            <w:rStyle w:val="StyleStyleBold12pt"/>
          </w:rPr>
          <w:t>Horton</w:t>
        </w:r>
      </w:hyperlink>
      <w:r w:rsidR="000C44BD" w:rsidRPr="00CB19E2">
        <w:rPr>
          <w:rStyle w:val="StyleStyleBold12pt"/>
        </w:rPr>
        <w:t xml:space="preserve"> no date</w:t>
      </w:r>
      <w:r w:rsidR="000C44BD" w:rsidRPr="00CB19E2">
        <w:t xml:space="preserve"> [Jennifer, </w:t>
      </w:r>
      <w:bookmarkStart w:id="14" w:name="horton"/>
      <w:bookmarkEnd w:id="14"/>
      <w:r w:rsidR="000C44BD" w:rsidRPr="00CB19E2">
        <w:rPr>
          <w:rStyle w:val="Strong"/>
          <w:lang w:val="en"/>
        </w:rPr>
        <w:t>Jennifer Horton, Contributing Writer</w:t>
      </w:r>
      <w:r w:rsidR="000C44BD" w:rsidRPr="00CB19E2">
        <w:rPr>
          <w:lang w:val="en"/>
        </w:rPr>
        <w:t xml:space="preserve"> </w:t>
      </w:r>
      <w:r w:rsidR="000C44BD" w:rsidRPr="00CB19E2">
        <w:rPr>
          <w:lang w:val="en"/>
        </w:rPr>
        <w:br/>
        <w:t xml:space="preserve">Jennifer Horton graduated from Emory University, where she earned a B.S. in environmental studies, </w:t>
      </w:r>
      <w:r w:rsidR="000C44BD" w:rsidRPr="00CB19E2">
        <w:rPr>
          <w:rStyle w:val="articletitle"/>
          <w:lang w:val="en"/>
        </w:rPr>
        <w:t>Why is offshore drilling so controversial? How stuff works, 2</w:t>
      </w:r>
      <w:r w:rsidR="000C44BD" w:rsidRPr="00CB19E2">
        <w:t xml:space="preserve"> </w:t>
      </w:r>
      <w:hyperlink r:id="rId134" w:history="1">
        <w:r w:rsidR="000C44BD" w:rsidRPr="00CB19E2">
          <w:rPr>
            <w:rStyle w:val="Hyperlink"/>
            <w:lang w:val="en"/>
          </w:rPr>
          <w:t>http://science.howstuffworks.com/environmental/energy/offshore-drilling-controversy1.htm</w:t>
        </w:r>
      </w:hyperlink>
      <w:r w:rsidR="000C44BD" w:rsidRPr="00CB19E2">
        <w:rPr>
          <w:rStyle w:val="articletitle"/>
          <w:lang w:val="en"/>
        </w:rPr>
        <w:t xml:space="preserve">] </w:t>
      </w:r>
    </w:p>
    <w:p w:rsidR="000C44BD" w:rsidRPr="00CB19E2" w:rsidRDefault="000C44BD" w:rsidP="000C44BD">
      <w:pPr>
        <w:pStyle w:val="NormalWeb"/>
        <w:rPr>
          <w:rFonts w:asciiTheme="minorHAnsi" w:hAnsiTheme="minorHAnsi"/>
          <w:sz w:val="16"/>
          <w:lang w:val="en"/>
        </w:rPr>
      </w:pPr>
      <w:r w:rsidRPr="00CB19E2">
        <w:rPr>
          <w:rFonts w:asciiTheme="minorHAnsi" w:hAnsiTheme="minorHAnsi"/>
          <w:sz w:val="16"/>
          <w:lang w:val="en"/>
        </w:rPr>
        <w:t xml:space="preserve">With </w:t>
      </w:r>
      <w:hyperlink r:id="rId135" w:history="1">
        <w:r w:rsidRPr="00CB19E2">
          <w:rPr>
            <w:rStyle w:val="Hyperlink"/>
            <w:rFonts w:asciiTheme="minorHAnsi" w:eastAsiaTheme="majorEastAsia" w:hAnsiTheme="minorHAnsi"/>
            <w:sz w:val="16"/>
            <w:lang w:val="en"/>
          </w:rPr>
          <w:t>gas prices</w:t>
        </w:r>
      </w:hyperlink>
      <w:r w:rsidRPr="00CB19E2">
        <w:rPr>
          <w:rFonts w:asciiTheme="minorHAnsi" w:hAnsiTheme="minorHAnsi"/>
          <w:sz w:val="16"/>
          <w:lang w:val="en"/>
        </w:rPr>
        <w:t xml:space="preserve"> hitting record highs</w:t>
      </w:r>
      <w:r w:rsidRPr="00CB19E2">
        <w:rPr>
          <w:rStyle w:val="StyleBoldUnderline"/>
          <w:rFonts w:asciiTheme="minorHAnsi" w:hAnsiTheme="minorHAnsi"/>
        </w:rPr>
        <w:t>, people are looking high and low -- and offshore -- for a way to bring the costs down. But according to a study by the Energy Information Association (EIA), they may want to look elsewhere.</w:t>
      </w:r>
      <w:r w:rsidRPr="00CB19E2">
        <w:rPr>
          <w:rFonts w:asciiTheme="minorHAnsi" w:hAnsiTheme="minorHAnsi"/>
          <w:sz w:val="16"/>
          <w:lang w:val="en"/>
        </w:rPr>
        <w:t xml:space="preserve"> </w:t>
      </w:r>
      <w:r w:rsidRPr="00CB19E2">
        <w:rPr>
          <w:rStyle w:val="StyleBoldUnderline"/>
          <w:rFonts w:asciiTheme="minorHAnsi" w:hAnsiTheme="minorHAnsi"/>
        </w:rPr>
        <w:t xml:space="preserve">Even if the outer continental shelf (OCS) were opened to drilling, the study found, it would be several years before the country saw any oil. Even then, the amount of oil probably wouldn't be enough to influence the global market </w:t>
      </w:r>
      <w:r w:rsidRPr="00CB19E2">
        <w:rPr>
          <w:rFonts w:asciiTheme="minorHAnsi" w:hAnsiTheme="minorHAnsi"/>
          <w:sz w:val="16"/>
          <w:lang w:val="en"/>
        </w:rPr>
        <w:t xml:space="preserve">[source: </w:t>
      </w:r>
      <w:hyperlink r:id="rId136" w:history="1">
        <w:r w:rsidRPr="00CB19E2">
          <w:rPr>
            <w:rStyle w:val="Hyperlink"/>
            <w:rFonts w:asciiTheme="minorHAnsi" w:eastAsiaTheme="majorEastAsia" w:hAnsiTheme="minorHAnsi"/>
            <w:sz w:val="16"/>
            <w:lang w:val="en"/>
          </w:rPr>
          <w:t>EIA</w:t>
        </w:r>
      </w:hyperlink>
      <w:r w:rsidRPr="00CB19E2">
        <w:rPr>
          <w:rFonts w:asciiTheme="minorHAnsi" w:hAnsiTheme="minorHAnsi"/>
          <w:sz w:val="16"/>
          <w:lang w:val="en"/>
        </w:rPr>
        <w:t xml:space="preserve">]. The EIA gathered its data by preparing a test case to see what would happen if the current ban on </w:t>
      </w:r>
      <w:hyperlink r:id="rId137" w:history="1">
        <w:r w:rsidRPr="00CB19E2">
          <w:rPr>
            <w:rStyle w:val="Hyperlink"/>
            <w:rFonts w:asciiTheme="minorHAnsi" w:eastAsiaTheme="majorEastAsia" w:hAnsiTheme="minorHAnsi"/>
            <w:sz w:val="16"/>
            <w:lang w:val="en"/>
          </w:rPr>
          <w:t>offshore drilling</w:t>
        </w:r>
      </w:hyperlink>
      <w:r w:rsidRPr="00CB19E2">
        <w:rPr>
          <w:rFonts w:asciiTheme="minorHAnsi" w:hAnsiTheme="minorHAnsi"/>
          <w:sz w:val="16"/>
          <w:lang w:val="en"/>
        </w:rPr>
        <w:t xml:space="preserve"> was allowed to expire in 2012. Historically, the ban on drilling the OCS in the Pacific, Atlantic and most of the eastern Gulf of Mexico has been reinstated each time it expires, but the EIA wanted to see what might happen if it weren't. </w:t>
      </w:r>
      <w:r w:rsidRPr="00CB19E2">
        <w:rPr>
          <w:rStyle w:val="StyleBoldUnderline"/>
          <w:rFonts w:asciiTheme="minorHAnsi" w:hAnsiTheme="minorHAnsi"/>
        </w:rPr>
        <w:t>What the group determined contrasts sharply with the assertions coming from many politicians and oil executives about increased domestic supply bringing prices down. Instead, the EIA found that the increased drilling would have little impact before 2030. In fact, because of the technicalities involved in leasing wells, pinpointing where the oil is and actually getting that oil to the surface, production probably wouldn't even start until 2017.</w:t>
      </w:r>
      <w:r w:rsidRPr="00CB19E2">
        <w:rPr>
          <w:rFonts w:asciiTheme="minorHAnsi" w:hAnsiTheme="minorHAnsi"/>
          <w:sz w:val="16"/>
          <w:lang w:val="en"/>
        </w:rPr>
        <w:t xml:space="preserve"> And according to the EIA study</w:t>
      </w:r>
      <w:r w:rsidRPr="00CB19E2">
        <w:rPr>
          <w:rStyle w:val="StyleBoldUnderline"/>
          <w:rFonts w:asciiTheme="minorHAnsi" w:hAnsiTheme="minorHAnsi"/>
        </w:rPr>
        <w:t>, even once the oil is flowing, the increased access would bring only 0.2 million barrels per day more than if the ban were still in place</w:t>
      </w:r>
      <w:r w:rsidRPr="00CB19E2">
        <w:rPr>
          <w:rFonts w:asciiTheme="minorHAnsi" w:hAnsiTheme="minorHAnsi"/>
          <w:sz w:val="16"/>
          <w:lang w:val="en"/>
        </w:rPr>
        <w:t xml:space="preserve"> [source: </w:t>
      </w:r>
      <w:hyperlink r:id="rId138" w:history="1">
        <w:r w:rsidRPr="00CB19E2">
          <w:rPr>
            <w:rStyle w:val="Hyperlink"/>
            <w:rFonts w:asciiTheme="minorHAnsi" w:eastAsiaTheme="majorEastAsia" w:hAnsiTheme="minorHAnsi"/>
            <w:sz w:val="16"/>
            <w:lang w:val="en"/>
          </w:rPr>
          <w:t>EIA</w:t>
        </w:r>
      </w:hyperlink>
      <w:r w:rsidRPr="00CB19E2">
        <w:rPr>
          <w:rFonts w:asciiTheme="minorHAnsi" w:hAnsiTheme="minorHAnsi"/>
          <w:sz w:val="16"/>
          <w:lang w:val="en"/>
        </w:rPr>
        <w:t xml:space="preserve">]. Despite the time lag, proponents of drilling say there's no time like the present. If the government hadn't banned offshore drilling back in 1982, they argue, much of that oil would already be on the world market. Some also argue that the simple act of legalizing offshore drilling might influence the market to lower prices. Even if the effects aren't immediate, they continue, drilling should begin now if Americans don't want to see their gas prices climb higher. </w:t>
      </w:r>
      <w:r w:rsidRPr="00CB19E2">
        <w:rPr>
          <w:rStyle w:val="StyleBoldUnderline"/>
          <w:rFonts w:asciiTheme="minorHAnsi" w:hAnsiTheme="minorHAnsi"/>
        </w:rPr>
        <w:t>Not to burst their oil bubble, but many economists counter that since oil prices are determined on a global market, a country has to make some serious additions for its actions to make any appreciable difference. To really affect prices, the United States would have to add significantly to the worldwide production of oil. Considering that the world produces 82.5 million barrels of oil each day, adding 0.2 million barrels isn't really going to have much of an impact</w:t>
      </w:r>
      <w:r w:rsidRPr="00CB19E2">
        <w:rPr>
          <w:rFonts w:asciiTheme="minorHAnsi" w:hAnsiTheme="minorHAnsi"/>
          <w:sz w:val="16"/>
          <w:lang w:val="en"/>
        </w:rPr>
        <w:t xml:space="preserve"> [source: </w:t>
      </w:r>
      <w:hyperlink r:id="rId139" w:history="1">
        <w:r w:rsidRPr="00CB19E2">
          <w:rPr>
            <w:rStyle w:val="Hyperlink"/>
            <w:rFonts w:asciiTheme="minorHAnsi" w:eastAsiaTheme="majorEastAsia" w:hAnsiTheme="minorHAnsi"/>
            <w:sz w:val="16"/>
            <w:lang w:val="en"/>
          </w:rPr>
          <w:t>EIA</w:t>
        </w:r>
      </w:hyperlink>
      <w:r w:rsidRPr="00CB19E2">
        <w:rPr>
          <w:rFonts w:asciiTheme="minorHAnsi" w:hAnsiTheme="minorHAnsi"/>
          <w:sz w:val="16"/>
          <w:lang w:val="en"/>
        </w:rPr>
        <w:t xml:space="preserve">]. </w:t>
      </w:r>
      <w:r w:rsidRPr="00CB19E2">
        <w:rPr>
          <w:rStyle w:val="StyleBoldUnderline"/>
          <w:rFonts w:asciiTheme="minorHAnsi" w:hAnsiTheme="minorHAnsi"/>
        </w:rPr>
        <w:t xml:space="preserve">Not to mention the fact that accessing oil reserves thousands of feet underwater and an additional thousands of feet under the seafloor takes considerable </w:t>
      </w:r>
      <w:hyperlink r:id="rId140" w:history="1">
        <w:r w:rsidRPr="00CB19E2">
          <w:rPr>
            <w:rStyle w:val="StyleBoldUnderline"/>
            <w:rFonts w:asciiTheme="minorHAnsi" w:eastAsiaTheme="majorEastAsia" w:hAnsiTheme="minorHAnsi"/>
          </w:rPr>
          <w:t>time</w:t>
        </w:r>
      </w:hyperlink>
      <w:r w:rsidRPr="00CB19E2">
        <w:rPr>
          <w:rStyle w:val="StyleBoldUnderline"/>
          <w:rFonts w:asciiTheme="minorHAnsi" w:hAnsiTheme="minorHAnsi"/>
        </w:rPr>
        <w:t xml:space="preserve"> and </w:t>
      </w:r>
      <w:hyperlink r:id="rId141" w:history="1">
        <w:r w:rsidRPr="00CB19E2">
          <w:rPr>
            <w:rStyle w:val="StyleBoldUnderline"/>
            <w:rFonts w:asciiTheme="minorHAnsi" w:eastAsiaTheme="majorEastAsia" w:hAnsiTheme="minorHAnsi"/>
          </w:rPr>
          <w:t>money</w:t>
        </w:r>
      </w:hyperlink>
      <w:r w:rsidRPr="00CB19E2">
        <w:rPr>
          <w:rFonts w:asciiTheme="minorHAnsi" w:hAnsiTheme="minorHAnsi"/>
          <w:sz w:val="16"/>
          <w:lang w:val="en"/>
        </w:rPr>
        <w:t xml:space="preserve">. According to the EIA's report, much of the oil that's currently off limits wouldn't even be economically worth developing at current prices [source: </w:t>
      </w:r>
      <w:hyperlink r:id="rId142" w:history="1">
        <w:r w:rsidRPr="00CB19E2">
          <w:rPr>
            <w:rStyle w:val="Hyperlink"/>
            <w:rFonts w:asciiTheme="minorHAnsi" w:eastAsiaTheme="majorEastAsia" w:hAnsiTheme="minorHAnsi"/>
            <w:sz w:val="16"/>
            <w:lang w:val="en"/>
          </w:rPr>
          <w:t>EIA</w:t>
        </w:r>
      </w:hyperlink>
      <w:r w:rsidRPr="00CB19E2">
        <w:rPr>
          <w:rFonts w:asciiTheme="minorHAnsi" w:hAnsiTheme="minorHAnsi"/>
          <w:sz w:val="16"/>
          <w:lang w:val="en"/>
        </w:rPr>
        <w:t>].</w:t>
      </w:r>
    </w:p>
    <w:p w:rsidR="000C44BD" w:rsidRPr="00CB19E2" w:rsidRDefault="000C44BD" w:rsidP="000C44BD">
      <w:pPr>
        <w:pStyle w:val="Heading4"/>
      </w:pPr>
      <w:r w:rsidRPr="00CB19E2">
        <w:t xml:space="preserve"> No impact to worldwide oil prices </w:t>
      </w:r>
    </w:p>
    <w:p w:rsidR="000C44BD" w:rsidRPr="00CB19E2" w:rsidRDefault="000C44BD" w:rsidP="000C44BD">
      <w:r w:rsidRPr="00CB19E2">
        <w:rPr>
          <w:rStyle w:val="StyleStyleBold12pt"/>
        </w:rPr>
        <w:t>Stein 11</w:t>
      </w:r>
      <w:r w:rsidRPr="00CB19E2">
        <w:rPr>
          <w:rStyle w:val="posted-and-updated"/>
          <w:lang w:val="en"/>
        </w:rPr>
        <w:t xml:space="preserve"> </w:t>
      </w:r>
      <w:r w:rsidRPr="00CB19E2">
        <w:rPr>
          <w:i/>
          <w:iCs/>
          <w:lang w:val="en"/>
        </w:rPr>
        <w:t>[</w:t>
      </w:r>
      <w:r w:rsidRPr="00CB19E2">
        <w:rPr>
          <w:rStyle w:val="posted-and-updated"/>
          <w:lang w:val="en"/>
        </w:rPr>
        <w:t xml:space="preserve">05/06/11 </w:t>
      </w:r>
      <w:r w:rsidRPr="00CB19E2">
        <w:rPr>
          <w:i/>
          <w:iCs/>
          <w:lang w:val="en"/>
        </w:rPr>
        <w:t xml:space="preserve">Sam, </w:t>
      </w:r>
      <w:r w:rsidRPr="00CB19E2">
        <w:rPr>
          <w:lang w:val="en"/>
        </w:rPr>
        <w:t xml:space="preserve">Political Editor, White House correspondent, Huffington Post, More U.S. Oil Drilling Won't Lower Gas Prices, Experts Say, </w:t>
      </w:r>
      <w:hyperlink r:id="rId143" w:history="1">
        <w:r w:rsidRPr="00CB19E2">
          <w:rPr>
            <w:rStyle w:val="Hyperlink"/>
            <w:lang w:val="en"/>
          </w:rPr>
          <w:t>http://www.huffingtonpost.com/2011/05/06/more-us-oil-drilling-wont-help-gas-prices_n_858473.html</w:t>
        </w:r>
      </w:hyperlink>
      <w:r w:rsidRPr="00CB19E2">
        <w:rPr>
          <w:lang w:val="en"/>
        </w:rPr>
        <w:t xml:space="preserve">] </w:t>
      </w:r>
    </w:p>
    <w:p w:rsidR="000C44BD" w:rsidRPr="00CB19E2" w:rsidRDefault="000C44BD" w:rsidP="000C44BD">
      <w:pPr>
        <w:pStyle w:val="z-TopofForm"/>
        <w:rPr>
          <w:rFonts w:asciiTheme="minorHAnsi" w:hAnsiTheme="minorHAnsi"/>
        </w:rPr>
      </w:pPr>
      <w:r w:rsidRPr="00CB19E2">
        <w:rPr>
          <w:rFonts w:asciiTheme="minorHAnsi" w:hAnsiTheme="minorHAnsi"/>
          <w:lang w:val="en"/>
        </w:rPr>
        <w:t xml:space="preserve">WASHINGTON -- Republicans used the politically potent argument about the cost of gas Thursday to pass a bill expanding offshore oil and gas exploration. </w:t>
      </w:r>
      <w:r w:rsidRPr="00CB19E2">
        <w:rPr>
          <w:rStyle w:val="StyleBoldUnderline"/>
          <w:rFonts w:asciiTheme="minorHAnsi" w:hAnsiTheme="minorHAnsi"/>
        </w:rPr>
        <w:t xml:space="preserve">But analysts say there's a major flaw in their case: More drilling will barely budge prices. </w:t>
      </w:r>
      <w:r w:rsidRPr="00CB19E2">
        <w:rPr>
          <w:rFonts w:asciiTheme="minorHAnsi" w:hAnsiTheme="minorHAnsi"/>
          <w:lang w:val="en"/>
        </w:rPr>
        <w:t xml:space="preserve">The </w:t>
      </w:r>
      <w:hyperlink r:id="rId144" w:tgtFrame="_hplink" w:history="1">
        <w:r w:rsidRPr="00CB19E2">
          <w:rPr>
            <w:rStyle w:val="Hyperlink"/>
            <w:rFonts w:asciiTheme="minorHAnsi" w:eastAsiaTheme="majorEastAsia" w:hAnsiTheme="minorHAnsi"/>
            <w:lang w:val="en"/>
          </w:rPr>
          <w:t>Restarting American Offshore Leasing Now Act</w:t>
        </w:r>
      </w:hyperlink>
      <w:r w:rsidRPr="00CB19E2">
        <w:rPr>
          <w:rFonts w:asciiTheme="minorHAnsi" w:hAnsiTheme="minorHAnsi"/>
          <w:lang w:val="en"/>
        </w:rPr>
        <w:t>, which passed 266 to 144 with 33 Democrats buying into the scheme, orders the Department of the Interior to move quickly to offer three leases to drill in the Gulf of Mexico and one off the coast of Virginia</w:t>
      </w:r>
      <w:r w:rsidRPr="00CB19E2">
        <w:rPr>
          <w:rStyle w:val="StyleBoldUnderline"/>
          <w:rFonts w:asciiTheme="minorHAnsi" w:hAnsiTheme="minorHAnsi"/>
        </w:rPr>
        <w:t>.</w:t>
      </w:r>
      <w:r w:rsidRPr="00CB19E2">
        <w:rPr>
          <w:rFonts w:asciiTheme="minorHAnsi" w:hAnsiTheme="minorHAnsi"/>
          <w:lang w:val="en"/>
        </w:rPr>
        <w:t xml:space="preserve"> The bill demands that the leases be executed by next year. </w:t>
      </w:r>
      <w:r w:rsidRPr="00CB19E2">
        <w:rPr>
          <w:rStyle w:val="StyleBoldUnderline"/>
          <w:rFonts w:asciiTheme="minorHAnsi" w:hAnsiTheme="minorHAnsi"/>
        </w:rPr>
        <w:t xml:space="preserve">But the legislation won't reduce the price at the pump, experts said. Nor would a vastly more ambitious effort have much impact. </w:t>
      </w:r>
      <w:r w:rsidRPr="00CB19E2">
        <w:rPr>
          <w:rFonts w:asciiTheme="minorHAnsi" w:hAnsiTheme="minorHAnsi"/>
          <w:lang w:val="en"/>
        </w:rPr>
        <w:t>"</w:t>
      </w:r>
      <w:r w:rsidRPr="00CB19E2">
        <w:rPr>
          <w:rStyle w:val="StyleBoldUnderline"/>
          <w:rFonts w:asciiTheme="minorHAnsi" w:hAnsiTheme="minorHAnsi"/>
        </w:rPr>
        <w:t>It's not going to change the price of oil overnight, and it's probably not going to have a huge impact on the price of oil ever," said Mike Lynch of Strategic Energy and Economic Research, Inc. referring not just to those four leases, but to expanding all U.S. drilling</w:t>
      </w:r>
      <w:r w:rsidRPr="00CB19E2">
        <w:rPr>
          <w:rFonts w:asciiTheme="minorHAnsi" w:hAnsiTheme="minorHAnsi"/>
          <w:lang w:val="en"/>
        </w:rPr>
        <w:t xml:space="preserve">.  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w:t>
      </w:r>
      <w:hyperlink r:id="rId145" w:tgtFrame="_hplink" w:history="1">
        <w:r w:rsidRPr="00CB19E2">
          <w:rPr>
            <w:rStyle w:val="Hyperlink"/>
            <w:rFonts w:asciiTheme="minorHAnsi" w:eastAsiaTheme="majorEastAsia" w:hAnsiTheme="minorHAnsi"/>
            <w:lang w:val="en"/>
          </w:rPr>
          <w:t>proudly declared</w:t>
        </w:r>
      </w:hyperlink>
      <w:r w:rsidRPr="00CB19E2">
        <w:rPr>
          <w:rFonts w:asciiTheme="minorHAnsi" w:hAnsiTheme="minorHAnsi"/>
          <w:lang w:val="en"/>
        </w:rPr>
        <w:t xml:space="preserve">. "And I’m certain –- with $4 per gallon gas -– the American people will remember who listened to them, and who didn’t." </w:t>
      </w:r>
      <w:r w:rsidRPr="00CB19E2">
        <w:rPr>
          <w:rStyle w:val="StyleBoldUnderline"/>
          <w:rFonts w:asciiTheme="minorHAnsi" w:hAnsiTheme="minorHAnsi"/>
        </w:rPr>
        <w:t xml:space="preserve">"I think high gas prices and high energy costs are crushing jobs and are just unnecessary," Rep. Glenn Thompson (R-Pa.) told The Huffington Post. "When we have access to domestic resources, gas prices go down. That’s what happened in 2008 when Bush opened up the outer-continental shelf." </w:t>
      </w:r>
      <w:r w:rsidRPr="00CB19E2">
        <w:rPr>
          <w:rFonts w:asciiTheme="minorHAnsi" w:hAnsiTheme="minorHAnsi"/>
          <w:lang w:val="en"/>
        </w:rPr>
        <w:t xml:space="preserve"> </w:t>
      </w:r>
      <w:r w:rsidRPr="00CB19E2">
        <w:rPr>
          <w:rFonts w:asciiTheme="minorHAnsi" w:hAnsiTheme="minorHAnsi"/>
        </w:rPr>
        <w:t>Top of Form</w:t>
      </w:r>
    </w:p>
    <w:p w:rsidR="000C44BD" w:rsidRPr="00CB19E2" w:rsidRDefault="000C44BD" w:rsidP="000C44BD">
      <w:pPr>
        <w:rPr>
          <w:vanish/>
          <w:lang w:val="en"/>
        </w:rPr>
      </w:pPr>
      <w:r w:rsidRPr="00CB19E2">
        <w:rPr>
          <w:rFonts w:cs="Times New Roman"/>
          <w:vanish/>
          <w:lang w:val="en"/>
        </w:rPr>
        <w:object w:dxaOrig="1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in;height:18pt" o:ole="">
            <v:imagedata r:id="rId146" o:title=""/>
          </v:shape>
          <w:control r:id="rId147" w:name="DefaultOcxName" w:shapeid="_x0000_i1047"/>
        </w:object>
      </w:r>
    </w:p>
    <w:p w:rsidR="000C44BD" w:rsidRPr="00CB19E2" w:rsidRDefault="000C44BD" w:rsidP="000C44BD">
      <w:pPr>
        <w:pStyle w:val="z-BottomofForm"/>
        <w:rPr>
          <w:rFonts w:asciiTheme="minorHAnsi" w:hAnsiTheme="minorHAnsi"/>
        </w:rPr>
      </w:pPr>
      <w:r w:rsidRPr="00CB19E2">
        <w:rPr>
          <w:rFonts w:asciiTheme="minorHAnsi" w:hAnsiTheme="minorHAnsi"/>
        </w:rPr>
        <w:t>Bottom of Form</w:t>
      </w:r>
    </w:p>
    <w:p w:rsidR="000C44BD" w:rsidRPr="00CB19E2" w:rsidRDefault="000C44BD" w:rsidP="000C44BD">
      <w:pPr>
        <w:pStyle w:val="NormalWeb"/>
        <w:rPr>
          <w:rStyle w:val="StyleBoldUnderline"/>
          <w:rFonts w:asciiTheme="minorHAnsi" w:hAnsiTheme="minorHAnsi"/>
        </w:rPr>
      </w:pPr>
      <w:r w:rsidRPr="00CB19E2">
        <w:rPr>
          <w:rFonts w:asciiTheme="minorHAnsi" w:hAnsiTheme="minorHAnsi"/>
          <w:sz w:val="16"/>
          <w:lang w:val="en"/>
        </w:rPr>
        <w:t xml:space="preserve">Rep. Doc Hastings (R-Wash.), the bill's lead sponsor, </w:t>
      </w:r>
      <w:hyperlink r:id="rId148" w:tgtFrame="_hplink" w:history="1">
        <w:r w:rsidRPr="00CB19E2">
          <w:rPr>
            <w:rStyle w:val="Hyperlink"/>
            <w:rFonts w:asciiTheme="minorHAnsi" w:eastAsiaTheme="majorEastAsia" w:hAnsiTheme="minorHAnsi"/>
            <w:sz w:val="16"/>
            <w:lang w:val="en"/>
          </w:rPr>
          <w:t>made the same argument Wednesday</w:t>
        </w:r>
      </w:hyperlink>
      <w:r w:rsidRPr="00CB19E2">
        <w:rPr>
          <w:rFonts w:asciiTheme="minorHAnsi" w:hAnsiTheme="minorHAnsi"/>
          <w:sz w:val="16"/>
          <w:lang w:val="en"/>
        </w:rPr>
        <w:t xml:space="preserve">. "If we send a signal to the markets that we’re going to go after the resources that we have in this country," he told bloggers on a conference call, "I think that will have a positive impact on driving the price of gasoline down. As a matter of fact, that happened in 2008." </w:t>
      </w:r>
      <w:r w:rsidRPr="00CB19E2">
        <w:rPr>
          <w:rStyle w:val="StyleBoldUnderline"/>
          <w:rFonts w:asciiTheme="minorHAnsi" w:hAnsiTheme="minorHAnsi"/>
        </w:rPr>
        <w:t>But people who study oil markets for a living say they are wrong</w:t>
      </w:r>
      <w:r w:rsidRPr="00CB19E2">
        <w:rPr>
          <w:rFonts w:asciiTheme="minorHAnsi" w:hAnsiTheme="minorHAnsi"/>
          <w:sz w:val="16"/>
          <w:lang w:val="en"/>
        </w:rPr>
        <w:t xml:space="preserve">. </w:t>
      </w:r>
      <w:r w:rsidRPr="00CB19E2">
        <w:rPr>
          <w:rStyle w:val="StyleBoldUnderline"/>
          <w:rFonts w:asciiTheme="minorHAnsi" w:hAnsiTheme="minorHAnsi"/>
        </w:rPr>
        <w:t>"I would really doubt that that [2008 price drop] would have been because we committed to more</w:t>
      </w:r>
      <w:r w:rsidRPr="00CB19E2">
        <w:rPr>
          <w:rFonts w:asciiTheme="minorHAnsi" w:hAnsiTheme="minorHAnsi"/>
          <w:sz w:val="16"/>
          <w:lang w:val="en"/>
        </w:rPr>
        <w:t xml:space="preserve"> </w:t>
      </w:r>
      <w:r w:rsidRPr="00CB19E2">
        <w:rPr>
          <w:rStyle w:val="StyleBoldUnderline"/>
          <w:rFonts w:asciiTheme="minorHAnsi" w:hAnsiTheme="minorHAnsi"/>
        </w:rPr>
        <w:t>drilling,"</w:t>
      </w:r>
      <w:r w:rsidRPr="00CB19E2">
        <w:rPr>
          <w:rFonts w:asciiTheme="minorHAnsi" w:hAnsiTheme="minorHAnsi"/>
          <w:sz w:val="16"/>
          <w:lang w:val="en"/>
        </w:rPr>
        <w:t xml:space="preserve"> said Phyllis Martin, an analyst with the U.S. Energy Information Administration (EIA), which just released its detailed, </w:t>
      </w:r>
      <w:hyperlink r:id="rId149" w:tgtFrame="_hplink" w:history="1">
        <w:r w:rsidRPr="00CB19E2">
          <w:rPr>
            <w:rStyle w:val="Hyperlink"/>
            <w:rFonts w:asciiTheme="minorHAnsi" w:eastAsiaTheme="majorEastAsia" w:hAnsiTheme="minorHAnsi"/>
            <w:sz w:val="16"/>
            <w:lang w:val="en"/>
          </w:rPr>
          <w:t>annual outlook on energy supply and prices</w:t>
        </w:r>
      </w:hyperlink>
      <w:r w:rsidRPr="00CB19E2">
        <w:rPr>
          <w:rFonts w:asciiTheme="minorHAnsi" w:hAnsiTheme="minorHAnsi"/>
          <w:sz w:val="16"/>
          <w:lang w:val="en"/>
        </w:rPr>
        <w:t>. "It was most likely the recession," Martin explained. "When demand cuts back, the production cuts back and the prices fall." As for opening four new drilling leases, that's not even a drop in the bucket. Analyst Lynch said that</w:t>
      </w:r>
      <w:r w:rsidRPr="00CB19E2">
        <w:rPr>
          <w:rStyle w:val="StyleBoldUnderline"/>
          <w:rFonts w:asciiTheme="minorHAnsi" w:hAnsiTheme="minorHAnsi"/>
        </w:rPr>
        <w:t xml:space="preserve">, if the nation took an extremely vigorous stance on oil exploitation -- and relaxed restrictions on the Gulf and drilled in the Arctic National Wildlife Refuge in Alaska and off the coast of California, where America's most easily accessible offshore oil is located -- it still would not have much of an impact. </w:t>
      </w:r>
      <w:r w:rsidRPr="00CB19E2">
        <w:rPr>
          <w:rFonts w:asciiTheme="minorHAnsi" w:hAnsiTheme="minorHAnsi"/>
          <w:sz w:val="16"/>
          <w:lang w:val="en"/>
        </w:rPr>
        <w:t xml:space="preserve">"With the exception of the deep Gulf, where there are restrictions, people are drilling as fast as they can," said Lynch, who regards himself as a moderate Republican. He is bearish on oil prices and believes the cost of crude will drop soon, regardless of an government policies. </w:t>
      </w:r>
      <w:r w:rsidRPr="00CB19E2">
        <w:rPr>
          <w:rStyle w:val="StyleBoldUnderline"/>
          <w:rFonts w:asciiTheme="minorHAnsi" w:hAnsiTheme="minorHAnsi"/>
        </w:rPr>
        <w:t xml:space="preserve">"You might, under really optimistic scenarios, over five or six years, add 2 million barrels a day of production," said Lynch, who favors more drilling, even if he rejects the politicians' arguments. "On a global scale, it's significant. But we would still be big importers -- we would still be dependent on foreign oil." </w:t>
      </w:r>
      <w:r w:rsidRPr="00CB19E2">
        <w:rPr>
          <w:rFonts w:asciiTheme="minorHAnsi" w:hAnsiTheme="minorHAnsi"/>
          <w:sz w:val="16"/>
          <w:lang w:val="en"/>
        </w:rPr>
        <w:t xml:space="preserve">And prices would not move much because of it, the analysts explained. Oil is traded on a world market, and the United States does not have enough petroleum to increase the global supply, which would reduce demand -- and thus the price -- for fuel. "In 2009, the U.S. produced about 7 percent of what was produced in the entire world, so increasing the oil production in the U.S. is not going to make much of a difference in world markets and world prices," said the EIA's Martin. "It just gets lost. It's not that much." </w:t>
      </w:r>
      <w:r w:rsidRPr="00CB19E2">
        <w:rPr>
          <w:rStyle w:val="StyleBoldUnderline"/>
          <w:rFonts w:asciiTheme="minorHAnsi" w:hAnsiTheme="minorHAnsi"/>
        </w:rPr>
        <w:t>And boosting drilling in the outer continental shelf? "What comes out of the OCS is about 1 percent of the world total, and that's not enough to affect world prices,"</w:t>
      </w:r>
      <w:r w:rsidRPr="00CB19E2">
        <w:rPr>
          <w:rFonts w:asciiTheme="minorHAnsi" w:hAnsiTheme="minorHAnsi"/>
          <w:sz w:val="16"/>
          <w:lang w:val="en"/>
        </w:rPr>
        <w:t xml:space="preserve"> Martin said, even noting that she believes there are even more untapped reserves than officials can estimate at the moment. Republicans are right about some things, the experts agreed. </w:t>
      </w:r>
      <w:r w:rsidRPr="00CB19E2">
        <w:rPr>
          <w:rStyle w:val="StyleBoldUnderline"/>
          <w:rFonts w:asciiTheme="minorHAnsi" w:hAnsiTheme="minorHAnsi"/>
        </w:rPr>
        <w:t xml:space="preserve">More drilling would mean more jobs and more tax revenue, if the industry's subsidies and tax breaks were revoked. It could also reduce oil imports -- even if gas prices wouldn't drop. </w:t>
      </w:r>
      <w:r w:rsidRPr="00CB19E2">
        <w:rPr>
          <w:rFonts w:asciiTheme="minorHAnsi" w:hAnsiTheme="minorHAnsi"/>
          <w:sz w:val="16"/>
          <w:lang w:val="en"/>
        </w:rPr>
        <w:t xml:space="preserve">More offshore drilling, in fact, would be a huge boon for the oil and gas companies that could do it. "It would be a lot of money for a lot people, but it's not going to make us energy independent," said Lynch, the analyst. The oil and gas industry has </w:t>
      </w:r>
      <w:hyperlink r:id="rId150" w:tgtFrame="_hplink" w:history="1">
        <w:r w:rsidRPr="00CB19E2">
          <w:rPr>
            <w:rStyle w:val="Hyperlink"/>
            <w:rFonts w:asciiTheme="minorHAnsi" w:eastAsiaTheme="majorEastAsia" w:hAnsiTheme="minorHAnsi"/>
            <w:sz w:val="16"/>
            <w:lang w:val="en"/>
          </w:rPr>
          <w:t>poured $8.8 million into the campaigns</w:t>
        </w:r>
      </w:hyperlink>
      <w:r w:rsidRPr="00CB19E2">
        <w:rPr>
          <w:rFonts w:asciiTheme="minorHAnsi" w:hAnsiTheme="minorHAnsi"/>
          <w:sz w:val="16"/>
          <w:lang w:val="en"/>
        </w:rPr>
        <w:t xml:space="preserve"> of the drilling bill's lead sponsors. Lynch wouldn't rule out the idea of the United States becoming energy independent, someday, but rated the odds as slim. "On a scale of Osama bin Laden going to church with Pat Robertson -- it's close to that," he said. </w:t>
      </w:r>
      <w:r w:rsidRPr="00CB19E2">
        <w:rPr>
          <w:rStyle w:val="StyleBoldUnderline"/>
          <w:rFonts w:asciiTheme="minorHAnsi" w:hAnsiTheme="minorHAnsi"/>
        </w:rPr>
        <w:t xml:space="preserve">What would bring down prices? In the short term, much broader market forces, such as those that prompted </w:t>
      </w:r>
      <w:hyperlink r:id="rId151" w:tgtFrame="_hplink" w:history="1">
        <w:r w:rsidRPr="00CB19E2">
          <w:rPr>
            <w:rStyle w:val="StyleBoldUnderline"/>
            <w:rFonts w:asciiTheme="minorHAnsi" w:eastAsiaTheme="majorEastAsia" w:hAnsiTheme="minorHAnsi"/>
          </w:rPr>
          <w:t>Thursday's huge oil sell-off.</w:t>
        </w:r>
      </w:hyperlink>
      <w:r w:rsidRPr="00CB19E2">
        <w:rPr>
          <w:rStyle w:val="StyleBoldUnderline"/>
          <w:rFonts w:asciiTheme="minorHAnsi" w:hAnsiTheme="minorHAnsi"/>
        </w:rPr>
        <w:t xml:space="preserve"> </w:t>
      </w:r>
      <w:r w:rsidRPr="00CB19E2">
        <w:rPr>
          <w:rFonts w:asciiTheme="minorHAnsi" w:hAnsiTheme="minorHAnsi"/>
          <w:sz w:val="16"/>
          <w:lang w:val="en"/>
        </w:rPr>
        <w:t xml:space="preserve">Since the United States remains the largest consumer of petroleum, greater efficiency at home will help in the longer term. Lynch noted that President Barack Obama's past campaign suggestion for Americans to keep their tires properly inflated actually had merit. "It sounds stupid, but he was right," said Lynch, noting only half-jokingly that it might have paid during the recession to employ all the out-of-work lawyers as tire pressure readers at gas stations. </w:t>
      </w:r>
      <w:r w:rsidRPr="00CB19E2">
        <w:rPr>
          <w:rStyle w:val="StyleBoldUnderline"/>
          <w:rFonts w:asciiTheme="minorHAnsi" w:hAnsiTheme="minorHAnsi"/>
        </w:rPr>
        <w:t>The biggest factor that would drive down gas prices, though, would be more drilling around the world</w:t>
      </w:r>
      <w:r w:rsidRPr="00CB19E2">
        <w:rPr>
          <w:rFonts w:asciiTheme="minorHAnsi" w:hAnsiTheme="minorHAnsi"/>
          <w:sz w:val="16"/>
          <w:lang w:val="en"/>
        </w:rPr>
        <w:t xml:space="preserve">. "If you said, 'let's take the equipment and send it to Iraq, and build pipelines,' that's going to flood the market. The easiest oil is in Iraq," Lynch said. He added that other rich supplies could be tapped "in a number of other places like Colombia or Argentina or Brazil." </w:t>
      </w:r>
      <w:r w:rsidRPr="00CB19E2">
        <w:rPr>
          <w:rStyle w:val="StyleBoldUnderline"/>
          <w:rFonts w:asciiTheme="minorHAnsi" w:hAnsiTheme="minorHAnsi"/>
        </w:rPr>
        <w:t>And what would happen to world prices if America went all out on drilling? "It would not make the Saudi king stay up at night worrying about his revenue," said Lynch</w:t>
      </w:r>
    </w:p>
    <w:p w:rsidR="001735EC" w:rsidRPr="00CB19E2" w:rsidRDefault="001735EC" w:rsidP="001735EC">
      <w:pPr>
        <w:pStyle w:val="Heading4"/>
      </w:pPr>
      <w:r w:rsidRPr="00CB19E2">
        <w:t>Offshore oil drilling doesn’t to reduce oil prices</w:t>
      </w:r>
    </w:p>
    <w:p w:rsidR="001735EC" w:rsidRPr="00CB19E2" w:rsidRDefault="001735EC" w:rsidP="001735EC">
      <w:r w:rsidRPr="00CB19E2">
        <w:rPr>
          <w:rStyle w:val="StyleStyleBold12pt"/>
        </w:rPr>
        <w:t>Lyon and Hoffman 08</w:t>
      </w:r>
      <w:r w:rsidRPr="00CB19E2">
        <w:t xml:space="preserve"> (Andrew and Thomas, Professor of Business and Natural Resources at University of Michigan, Director of the ERB institute, “The Single Economics of Offshore Drilling,” 10/31/2008, http://webuser.bus.umich.edu/ajhoff/pub_professional/The%20Simple%20Economics%20of%20Offshore.pdf)</w:t>
      </w:r>
    </w:p>
    <w:p w:rsidR="001735EC" w:rsidRPr="00CB19E2" w:rsidRDefault="001735EC" w:rsidP="001735EC">
      <w:r w:rsidRPr="00CB19E2">
        <w:rPr>
          <w:rStyle w:val="StyleBoldUnderline"/>
        </w:rPr>
        <w:t>There is much talk today about offshore oil drilling as a way to lower gas prices and reduce the strains on American consumers</w:t>
      </w:r>
      <w:r w:rsidRPr="00CB19E2">
        <w:t>. But, much like the gasoline tax holiday proposed in the spring, the public debate is full of lots of political gimmickry and little sound economics. Let’s consider the facts and be honest about the ultimate results of offshore drilling</w:t>
      </w:r>
      <w:r w:rsidRPr="00CB19E2">
        <w:rPr>
          <w:rStyle w:val="StyleBoldUnderline"/>
        </w:rPr>
        <w:t>. It will not lower gasoline prices. It will transfer wealth from oil producers like Chavez, Putin and the Saudis to the oil companies that develop these offshore assets</w:t>
      </w:r>
      <w:r w:rsidRPr="00CB19E2">
        <w:t xml:space="preserve">. This can have some benefits. It may help us reduce the flow of funds to terrorist organizations and it will certainly help investors in the oil companies that exploit our domestic oil resources. </w:t>
      </w:r>
      <w:r w:rsidRPr="00CB19E2">
        <w:rPr>
          <w:rStyle w:val="StyleBoldUnderline"/>
        </w:rPr>
        <w:t>But American consumers will never see benefits at the pump</w:t>
      </w:r>
      <w:r w:rsidRPr="00CB19E2">
        <w:t xml:space="preserve">. </w:t>
      </w:r>
      <w:r w:rsidRPr="00CB19E2">
        <w:rPr>
          <w:rStyle w:val="StyleBoldUnderline"/>
        </w:rPr>
        <w:t>Consider the simple economics of oil pricing. If Exxon-Mobil, Chevron, BP, Shell, Total or some other oil company is given the rights to drill oil off the coast of California or the Gulf of Mexico, does anyone really believe they will sell that oil at a discount to the American consumer? No, that oil will be sold at the prevailing price on global markets.</w:t>
      </w:r>
      <w:r w:rsidRPr="00CB19E2">
        <w:t xml:space="preserve"> Oil drilled in US waters is indistinguishable from Saudi or Russian oil of comparable quality.</w:t>
      </w:r>
      <w:r w:rsidRPr="00CB19E2">
        <w:rPr>
          <w:rStyle w:val="StyleBoldUnderline"/>
        </w:rPr>
        <w:t xml:space="preserve"> Oil prices are determined by global supply and demand, and there is a single market-clearing price for oil of a given quality. There simply is not enough domestic oil offshore to make a meaningful dent in oil prices.</w:t>
      </w:r>
      <w:r w:rsidRPr="00CB19E2">
        <w:t xml:space="preserve"> </w:t>
      </w:r>
      <w:r w:rsidRPr="00CB19E2">
        <w:rPr>
          <w:rStyle w:val="StyleBoldUnderline"/>
        </w:rPr>
        <w:t xml:space="preserve">The U.S. Department of Energy issued a report on offshore drilling last year, which found </w:t>
      </w:r>
      <w:r w:rsidRPr="00CB19E2">
        <w:t xml:space="preserve">that “access to the Pacific, Atlantic, and eastern Gulf </w:t>
      </w:r>
      <w:r w:rsidRPr="00CB19E2">
        <w:rPr>
          <w:rStyle w:val="StyleBoldUnderline"/>
        </w:rPr>
        <w:t>regions would not have a significant impact on domestic crude oil and natural gas production or prices before 2030.</w:t>
      </w:r>
      <w:r w:rsidRPr="00CB19E2">
        <w:t xml:space="preserve"> Leasing would begin no sooner than 2012, and production would not be expected to start before 2017.” It concluded, “</w:t>
      </w:r>
      <w:r w:rsidRPr="00CB19E2">
        <w:rPr>
          <w:rStyle w:val="StyleBoldUnderline"/>
        </w:rPr>
        <w:t>Because oil prices are determined on the international market, however, any impact on average wellhead prices is expected to be insignificant.”</w:t>
      </w:r>
      <w:r w:rsidRPr="00CB19E2">
        <w:t xml:space="preserve"> </w:t>
      </w:r>
    </w:p>
    <w:p w:rsidR="000C44BD" w:rsidRPr="00CB19E2" w:rsidRDefault="000C44BD" w:rsidP="003D2DA5">
      <w:pPr>
        <w:rPr>
          <w:rFonts w:cs="Times"/>
          <w:sz w:val="16"/>
        </w:rPr>
      </w:pPr>
    </w:p>
    <w:p w:rsidR="00686D48" w:rsidRPr="00CB19E2" w:rsidRDefault="00686D48" w:rsidP="00686D48">
      <w:pPr>
        <w:pStyle w:val="Heading3"/>
      </w:pPr>
      <w:r w:rsidRPr="00CB19E2">
        <w:t>2AC No Link: Natural Gas</w:t>
      </w:r>
    </w:p>
    <w:p w:rsidR="00686D48" w:rsidRPr="00CB19E2" w:rsidRDefault="00686D48" w:rsidP="00686D48">
      <w:pPr>
        <w:pStyle w:val="Heading4"/>
        <w:rPr>
          <w:sz w:val="24"/>
        </w:rPr>
      </w:pPr>
      <w:r w:rsidRPr="00CB19E2">
        <w:rPr>
          <w:sz w:val="24"/>
        </w:rPr>
        <w:t>Increased natural gas production will not lower oil prices</w:t>
      </w:r>
    </w:p>
    <w:p w:rsidR="00686D48" w:rsidRPr="00CB19E2" w:rsidRDefault="00686D48" w:rsidP="00686D48">
      <w:pPr>
        <w:rPr>
          <w:sz w:val="24"/>
        </w:rPr>
      </w:pPr>
      <w:r w:rsidRPr="00CB19E2">
        <w:rPr>
          <w:b/>
          <w:iCs/>
          <w:sz w:val="24"/>
        </w:rPr>
        <w:t>Villar and Joutz</w:t>
      </w:r>
      <w:r w:rsidRPr="00CB19E2">
        <w:rPr>
          <w:rStyle w:val="StyleStyleBold12pt"/>
          <w:sz w:val="24"/>
        </w:rPr>
        <w:t>, 6</w:t>
      </w:r>
      <w:r w:rsidRPr="00CB19E2">
        <w:rPr>
          <w:sz w:val="24"/>
        </w:rPr>
        <w:t xml:space="preserve"> (</w:t>
      </w:r>
      <w:r w:rsidRPr="00CB19E2">
        <w:rPr>
          <w:iCs/>
          <w:sz w:val="24"/>
        </w:rPr>
        <w:t>Jose A. Villar, Frederick L. Joutz</w:t>
      </w:r>
      <w:r w:rsidRPr="00CB19E2">
        <w:rPr>
          <w:sz w:val="24"/>
        </w:rPr>
        <w:t xml:space="preserve">, </w:t>
      </w:r>
      <w:r w:rsidRPr="00CB19E2">
        <w:rPr>
          <w:iCs/>
          <w:sz w:val="24"/>
        </w:rPr>
        <w:t>Analyst for the U.S. Energy Information Administration</w:t>
      </w:r>
      <w:r w:rsidRPr="00CB19E2">
        <w:rPr>
          <w:sz w:val="24"/>
        </w:rPr>
        <w:t>, Professor in the Department of Economics in the George Washington University, “</w:t>
      </w:r>
      <w:r w:rsidRPr="00CB19E2">
        <w:rPr>
          <w:bCs/>
          <w:sz w:val="24"/>
        </w:rPr>
        <w:t>The Relationship Between Crude Oil and Natural Gas Prices</w:t>
      </w:r>
      <w:r w:rsidRPr="00CB19E2">
        <w:rPr>
          <w:sz w:val="24"/>
        </w:rPr>
        <w:t>”, 10/2006, ftp://ftp.eia.doe.gov/pub/oil_gas/natural_gas/feature_articles/2006/reloilgaspri/reloilgaspri.pdf)</w:t>
      </w:r>
    </w:p>
    <w:p w:rsidR="00686D48" w:rsidRPr="00CB19E2" w:rsidRDefault="00686D48" w:rsidP="00686D48">
      <w:pPr>
        <w:rPr>
          <w:rStyle w:val="StyleBoldUnderline"/>
        </w:rPr>
      </w:pPr>
      <w:r w:rsidRPr="00CB19E2">
        <w:t xml:space="preserve">Furthermore, </w:t>
      </w:r>
      <w:r w:rsidRPr="00CB19E2">
        <w:rPr>
          <w:rStyle w:val="StyleBoldUnderline"/>
        </w:rPr>
        <w:t xml:space="preserve">over the past 5 years, periods when natural gas prices have appeared to decouple from crude oil prices have been occurring with increasing frequency with natural gas prices rising above its historical relationship with crude oil prices in 2001, 2003, and again in 2005. </w:t>
      </w:r>
      <w:r w:rsidRPr="00CB19E2">
        <w:t>This has led some to examine whether natural gas and crude oil prices are related (For example, see Brown (2005), Panagioditis and Rutledge (2004), and Jabir (2006)).</w:t>
      </w:r>
      <w:r w:rsidR="00C7746E" w:rsidRPr="00CB19E2">
        <w:t xml:space="preserve"> </w:t>
      </w:r>
      <w:r w:rsidRPr="00CB19E2">
        <w:t xml:space="preserve">Economic factors link oil and natural gas prices through both supply and demand. </w:t>
      </w:r>
      <w:r w:rsidRPr="00CB19E2">
        <w:rPr>
          <w:rStyle w:val="StyleBoldUnderline"/>
        </w:rPr>
        <w:t>Market behavior suggests that past changes in the oil price drove changes in the natural gas price, but the converse did not appear to occur. One reason for the asymmetric relationship is the relative size of each market. The crude oil price is determined on the world market, while natural gas markets, at least for the period of investigation, tend to be regionally segmented. Consequently, the domestic natural gas market is much smaller than the global crude oil market, and events or conditions in the U.S. natural gas market seem unlikely to be able to influence the global price of oil.</w:t>
      </w:r>
    </w:p>
    <w:p w:rsidR="00C7746E" w:rsidRPr="00CB19E2" w:rsidRDefault="00C7746E" w:rsidP="00C7746E">
      <w:pPr>
        <w:pStyle w:val="Heading4"/>
        <w:rPr>
          <w:sz w:val="22"/>
        </w:rPr>
      </w:pPr>
      <w:r w:rsidRPr="00CB19E2">
        <w:rPr>
          <w:sz w:val="22"/>
        </w:rPr>
        <w:t>Natural gas can’t replace foreign oil</w:t>
      </w:r>
    </w:p>
    <w:p w:rsidR="00C7746E" w:rsidRPr="00CB19E2" w:rsidRDefault="00C7746E" w:rsidP="00C7746E">
      <w:r w:rsidRPr="00CB19E2">
        <w:rPr>
          <w:b/>
          <w:iCs/>
        </w:rPr>
        <w:t>Tverberg</w:t>
      </w:r>
      <w:r w:rsidRPr="00CB19E2">
        <w:rPr>
          <w:rStyle w:val="StyleStyleBold12pt"/>
          <w:sz w:val="22"/>
        </w:rPr>
        <w:t>, 12</w:t>
      </w:r>
      <w:r w:rsidRPr="00CB19E2">
        <w:t xml:space="preserve"> (</w:t>
      </w:r>
      <w:r w:rsidRPr="00CB19E2">
        <w:rPr>
          <w:iCs/>
        </w:rPr>
        <w:t>Gail Tverberg</w:t>
      </w:r>
      <w:r w:rsidRPr="00CB19E2">
        <w:t xml:space="preserve">, </w:t>
      </w:r>
      <w:r w:rsidRPr="00CB19E2">
        <w:rPr>
          <w:iCs/>
        </w:rPr>
        <w:t>Writer and Speaker about Energy Issues</w:t>
      </w:r>
      <w:r w:rsidRPr="00CB19E2">
        <w:t>, “</w:t>
      </w:r>
      <w:r w:rsidRPr="00CB19E2">
        <w:rPr>
          <w:bCs/>
        </w:rPr>
        <w:t>Why Natural Gas isn’t Likely to be the World’s Energy Savior</w:t>
      </w:r>
      <w:r w:rsidRPr="00CB19E2">
        <w:t>”, 10/17/2012, http://ourfiniteworld.com/2012/10/17/why-natural-gas-isnt-likely-to-be-the-worlds-energy-savior/)</w:t>
      </w:r>
    </w:p>
    <w:p w:rsidR="00C7746E" w:rsidRPr="00CB19E2" w:rsidRDefault="00C7746E" w:rsidP="00C7746E">
      <w:pPr>
        <w:rPr>
          <w:sz w:val="16"/>
        </w:rPr>
      </w:pPr>
      <w:r w:rsidRPr="00CB19E2">
        <w:rPr>
          <w:sz w:val="16"/>
        </w:rPr>
        <w:t>But I think that people who are counting on natural gas to solve the world’s energy problems are “counting their chickens before they are hatched”.</w:t>
      </w:r>
      <w:r w:rsidRPr="00CB19E2">
        <w:rPr>
          <w:rStyle w:val="StyleBoldUnderline"/>
        </w:rPr>
        <w:t xml:space="preserve"> Natural gas is a fuel that requires a lot of infrastructure in order for anything to “happen”. As a result, it needs a lot of up-front investment, and several years time delay.</w:t>
      </w:r>
      <w:r w:rsidRPr="00CB19E2">
        <w:rPr>
          <w:sz w:val="16"/>
        </w:rPr>
        <w:t xml:space="preserve"> It also needs changes on the consumption side (requiring further investment) that will allow this natural gas to be used. </w:t>
      </w:r>
      <w:r w:rsidRPr="00CB19E2">
        <w:rPr>
          <w:rStyle w:val="StyleBoldUnderline"/>
        </w:rPr>
        <w:t>If the cost is higher than competing fuels, this becomes a problem as well.</w:t>
      </w:r>
      <w:r w:rsidRPr="00CB19E2">
        <w:rPr>
          <w:sz w:val="12"/>
        </w:rPr>
        <w:t>¶</w:t>
      </w:r>
      <w:r w:rsidRPr="00CB19E2">
        <w:rPr>
          <w:sz w:val="16"/>
        </w:rPr>
        <w:t xml:space="preserve"> In many ways, natural gas consumption is captive to other things that are happening in the economy: an economy that is industrializing rapidly will easily be able to consume more natural gas, but </w:t>
      </w:r>
      <w:r w:rsidRPr="00CB19E2">
        <w:rPr>
          <w:rStyle w:val="StyleBoldUnderline"/>
        </w:rPr>
        <w:t>an economy in decline will find it hard to scrape together funds for new ways of doing what was done previously, now with natural gas.</w:t>
      </w:r>
    </w:p>
    <w:p w:rsidR="00686D48" w:rsidRPr="00CB19E2" w:rsidRDefault="00686D48" w:rsidP="00686D48"/>
    <w:p w:rsidR="003D2DA5" w:rsidRPr="00CB19E2" w:rsidRDefault="003D2DA5" w:rsidP="003D2DA5"/>
    <w:p w:rsidR="003D2DA5" w:rsidRPr="00CB19E2" w:rsidRDefault="003D2DA5" w:rsidP="003D2DA5"/>
    <w:p w:rsidR="007A4EA7" w:rsidRPr="00CB19E2" w:rsidRDefault="007A4EA7">
      <w:pPr>
        <w:pStyle w:val="Heading3"/>
      </w:pPr>
      <w:r w:rsidRPr="00CB19E2">
        <w:t>2AC No Link: Energy Independence</w:t>
      </w:r>
    </w:p>
    <w:p w:rsidR="007A4EA7" w:rsidRPr="00CB19E2" w:rsidRDefault="007A4EA7" w:rsidP="007A4EA7">
      <w:pPr>
        <w:pStyle w:val="Heading4"/>
        <w:rPr>
          <w:lang w:val="en"/>
        </w:rPr>
      </w:pPr>
      <w:r w:rsidRPr="00CB19E2">
        <w:rPr>
          <w:lang w:val="en"/>
        </w:rPr>
        <w:t xml:space="preserve">Your DA is wrong- even if the US went Totally Energy independent it wouldn’t affect prices </w:t>
      </w:r>
    </w:p>
    <w:p w:rsidR="007A4EA7" w:rsidRPr="00CB19E2" w:rsidRDefault="007A4EA7" w:rsidP="007A4EA7">
      <w:pPr>
        <w:rPr>
          <w:lang w:val="en"/>
        </w:rPr>
      </w:pPr>
      <w:r w:rsidRPr="00CB19E2">
        <w:rPr>
          <w:rStyle w:val="StyleStyleBold12pt"/>
        </w:rPr>
        <w:t>Dlouhy 12</w:t>
      </w:r>
      <w:r w:rsidRPr="00CB19E2">
        <w:rPr>
          <w:color w:val="222222"/>
          <w:lang w:val="en"/>
        </w:rPr>
        <w:t xml:space="preserve"> </w:t>
      </w:r>
      <w:r w:rsidRPr="00CB19E2">
        <w:t xml:space="preserve">[September 22 Jennifer A covers energy policy and congressional affairs for the Houston Chronicle and Hearst Newspapers Energy independence won't guarantee low prices, Houston Chronicle , </w:t>
      </w:r>
      <w:hyperlink r:id="rId152" w:history="1">
        <w:r w:rsidRPr="00CB19E2">
          <w:rPr>
            <w:rStyle w:val="Hyperlink"/>
          </w:rPr>
          <w:t>http://www.chron.com/business/energy/article/Energy-independence-won-t-guarantee-low-prices-3886657.php</w:t>
        </w:r>
      </w:hyperlink>
      <w:r w:rsidRPr="00CB19E2">
        <w:t>]</w:t>
      </w:r>
      <w:r w:rsidRPr="00CB19E2">
        <w:rPr>
          <w:color w:val="000000"/>
          <w:lang w:val="en"/>
        </w:rPr>
        <w:t xml:space="preserve"> </w:t>
      </w:r>
    </w:p>
    <w:p w:rsidR="007A4EA7" w:rsidRPr="00CB19E2" w:rsidRDefault="007A4EA7" w:rsidP="007A4EA7">
      <w:pPr>
        <w:rPr>
          <w:sz w:val="16"/>
          <w:lang w:val="en"/>
        </w:rPr>
      </w:pPr>
      <w:r w:rsidRPr="00CB19E2">
        <w:rPr>
          <w:rFonts w:cs="Arial"/>
          <w:color w:val="000000"/>
          <w:sz w:val="16"/>
          <w:szCs w:val="20"/>
          <w:lang w:val="en"/>
        </w:rPr>
        <w:t xml:space="preserve">WASHINGTON - On the presidential campaign trail, both </w:t>
      </w:r>
      <w:hyperlink r:id="rId153" w:history="1">
        <w:r w:rsidRPr="00CB19E2">
          <w:rPr>
            <w:rStyle w:val="Hyperlink"/>
            <w:rFonts w:cs="Arial"/>
            <w:sz w:val="16"/>
            <w:szCs w:val="20"/>
            <w:lang w:val="en"/>
          </w:rPr>
          <w:t>Mitt Romney</w:t>
        </w:r>
      </w:hyperlink>
      <w:r w:rsidRPr="00CB19E2">
        <w:rPr>
          <w:rFonts w:cs="Arial"/>
          <w:color w:val="000000"/>
          <w:sz w:val="16"/>
          <w:szCs w:val="20"/>
          <w:lang w:val="en"/>
        </w:rPr>
        <w:t xml:space="preserve"> and </w:t>
      </w:r>
      <w:hyperlink r:id="rId154" w:history="1">
        <w:r w:rsidRPr="00CB19E2">
          <w:rPr>
            <w:rStyle w:val="Hyperlink"/>
            <w:rFonts w:cs="Arial"/>
            <w:sz w:val="16"/>
            <w:szCs w:val="20"/>
            <w:lang w:val="en"/>
          </w:rPr>
          <w:t>Barack Obama</w:t>
        </w:r>
      </w:hyperlink>
      <w:r w:rsidRPr="00CB19E2">
        <w:rPr>
          <w:rFonts w:cs="Arial"/>
          <w:color w:val="000000"/>
          <w:sz w:val="16"/>
          <w:szCs w:val="20"/>
          <w:lang w:val="en"/>
        </w:rPr>
        <w:t xml:space="preserve"> have vowed to break the United States free of foreign oil, offering a pledge of at least North American "energy independence." In some ways, that's an easy promise to make. No matter who resides in the White House for the next four years, the </w:t>
      </w:r>
      <w:r w:rsidRPr="00CB19E2">
        <w:rPr>
          <w:rStyle w:val="StyleBoldUnderline"/>
        </w:rPr>
        <w:t xml:space="preserve">United States is already on a trajectory to derive much of its oil and all of its natural gas from within its own borders, thanks to technologies allowing energy companies to harvest the fossil fuels from dense rock formations. </w:t>
      </w:r>
      <w:r w:rsidRPr="00CB19E2">
        <w:rPr>
          <w:rStyle w:val="Emphasis"/>
          <w:rFonts w:cs="Arial"/>
          <w:b w:val="0"/>
          <w:bCs/>
          <w:color w:val="000000"/>
          <w:sz w:val="20"/>
          <w:szCs w:val="20"/>
          <w:lang w:val="en"/>
        </w:rPr>
        <w:t>Tied to global market</w:t>
      </w:r>
      <w:r w:rsidRPr="00CB19E2">
        <w:rPr>
          <w:rFonts w:cs="Arial"/>
          <w:color w:val="000000"/>
          <w:sz w:val="16"/>
          <w:szCs w:val="20"/>
          <w:lang w:val="en"/>
        </w:rPr>
        <w:t xml:space="preserve"> </w:t>
      </w:r>
      <w:r w:rsidRPr="00CB19E2">
        <w:rPr>
          <w:rStyle w:val="StyleBoldUnderline"/>
        </w:rPr>
        <w:t xml:space="preserve">But abundant domestic supplies don't guarantee a drop in the cost of energy. Oil prices are set on a world market, subject to a complex mix of factors outside the United States' control. </w:t>
      </w:r>
      <w:r w:rsidRPr="00CB19E2">
        <w:rPr>
          <w:rFonts w:cs="Arial"/>
          <w:color w:val="000000"/>
          <w:sz w:val="16"/>
          <w:szCs w:val="20"/>
          <w:lang w:val="en"/>
        </w:rPr>
        <w:t xml:space="preserve">And even if net U.S. or North American oil imports plummeted to zero, </w:t>
      </w:r>
      <w:r w:rsidRPr="00CB19E2">
        <w:rPr>
          <w:rStyle w:val="StyleBoldUnderline"/>
        </w:rPr>
        <w:t xml:space="preserve">the United States would still be connected to that global market. </w:t>
      </w:r>
      <w:hyperlink r:id="rId155" w:history="1">
        <w:r w:rsidRPr="00CB19E2">
          <w:rPr>
            <w:rStyle w:val="Hyperlink"/>
            <w:rFonts w:cs="Arial"/>
            <w:sz w:val="16"/>
            <w:szCs w:val="20"/>
            <w:lang w:val="en"/>
          </w:rPr>
          <w:t>Michael Levi</w:t>
        </w:r>
      </w:hyperlink>
      <w:r w:rsidRPr="00CB19E2">
        <w:rPr>
          <w:rFonts w:cs="Arial"/>
          <w:color w:val="000000"/>
          <w:sz w:val="16"/>
          <w:szCs w:val="20"/>
          <w:lang w:val="en"/>
        </w:rPr>
        <w:t xml:space="preserve">, a senior fellow for energy and the environment at the </w:t>
      </w:r>
      <w:hyperlink r:id="rId156" w:history="1">
        <w:r w:rsidRPr="00CB19E2">
          <w:rPr>
            <w:rStyle w:val="Hyperlink"/>
            <w:rFonts w:cs="Arial"/>
            <w:sz w:val="16"/>
            <w:szCs w:val="20"/>
            <w:lang w:val="en"/>
          </w:rPr>
          <w:t>Council on Foreign Relations</w:t>
        </w:r>
      </w:hyperlink>
      <w:r w:rsidRPr="00CB19E2">
        <w:rPr>
          <w:rFonts w:cs="Arial"/>
          <w:color w:val="000000"/>
          <w:sz w:val="16"/>
          <w:szCs w:val="20"/>
          <w:lang w:val="en"/>
        </w:rPr>
        <w:t xml:space="preserve">, argues that the </w:t>
      </w:r>
      <w:r w:rsidRPr="00CB19E2">
        <w:rPr>
          <w:rStyle w:val="StyleBoldUnderline"/>
        </w:rPr>
        <w:t>notion of real energy independence requires more than just "impressive arithmetic": It isn't just adding up total imports and exports to get to zero. "So long as you are part of a global oil market, your economy remains vulnerable to unrest in that market - even if you are buying oil from yourself,"</w:t>
      </w:r>
      <w:r w:rsidRPr="00CB19E2">
        <w:rPr>
          <w:rFonts w:cs="Arial"/>
          <w:color w:val="000000"/>
          <w:sz w:val="16"/>
          <w:szCs w:val="20"/>
          <w:lang w:val="en"/>
        </w:rPr>
        <w:t xml:space="preserve"> Levi said. </w:t>
      </w:r>
      <w:r w:rsidRPr="00CB19E2">
        <w:rPr>
          <w:sz w:val="16"/>
          <w:lang w:val="en"/>
        </w:rPr>
        <w:t xml:space="preserve">For instance, OPEC countries could cut their production to offset any spikes in U.S. oil - a scenario even bullish analysts anticipate. </w:t>
      </w:r>
      <w:r w:rsidRPr="00CB19E2">
        <w:rPr>
          <w:rStyle w:val="StyleBoldUnderline"/>
        </w:rPr>
        <w:t>"There will be times when OPEC may respond and cut production and that will temporarily pop up the price again</w:t>
      </w:r>
      <w:r w:rsidRPr="00CB19E2">
        <w:rPr>
          <w:sz w:val="16"/>
          <w:lang w:val="en"/>
        </w:rPr>
        <w:t xml:space="preserve">," said analyst John Freeman, managing director of Raymond James &amp; Associates. Romney unveiled his energy plan last month in a 21-page white paper that promises "North American energy independence by 2020," largely by expanding offshore drilling, relaxing environmental regulations and putting states in control of permitting energy projects on federal land within their borders. Obama's energy approach would combine support for renewable fuels and alternative power with domestic oil and gas production. Obama also has broadly touted the promise of newly available natural gas supplies. Prices likely to rise </w:t>
      </w:r>
      <w:r w:rsidRPr="00CB19E2">
        <w:rPr>
          <w:rStyle w:val="StyleBoldUnderline"/>
        </w:rPr>
        <w:t>Regardless of who is president the next four years, the United States is likely to pursue policies that would curb the pricing advantage for American energy</w:t>
      </w:r>
      <w:r w:rsidRPr="00CB19E2">
        <w:rPr>
          <w:sz w:val="16"/>
          <w:lang w:val="en"/>
        </w:rPr>
        <w:t xml:space="preserve">. For instance, Romney has pledged to sign off on the proposed Keystone XL pipeline that would deliver crude from Alberta to refineries along the Gulf Coast, while simultaneously freeing supplies now trapped in the Cushing, Okla., oil hub. The dearth of infrastructure between Cushing and the Gulf Coast is one reason West Texas Intermediate crude is trading at roughly $17 less per barrel than Brent, the international benchmark. "That's solely because of a lack of pipeline capacity," noted David Hughes, a geologist and fellow at the Post Carbon Institute. "People who think Keystone XL is going to increase U.S. energy security and lower prices should think again, because as soon as Canadian oil daylights to the Gulf Coast, it can command world prices." </w:t>
      </w:r>
      <w:r w:rsidRPr="00CB19E2">
        <w:rPr>
          <w:rStyle w:val="StyleBoldUnderline"/>
        </w:rPr>
        <w:t xml:space="preserve">Even the surge in domestic natural gas production doesn't guarantee costs will remain low. The government's Energy Information Administration forecasts that the United States will be producing more natural gas than it uses by 2022, but energy companies and analysts widely say current prices - between $2 and $3 per thousand cubic feet - are unsustainably low. </w:t>
      </w:r>
      <w:r w:rsidRPr="00CB19E2">
        <w:rPr>
          <w:sz w:val="16"/>
          <w:lang w:val="en"/>
        </w:rPr>
        <w:t xml:space="preserve">The Obama administration is considering allowing more companies to liquefy and export natural gas, effectively putting the fossil fuel on a world marketplace for the first time and almost inevitably sending domestic prices up. Creating new jobs Both Obama and Romney have touted increased energy development as a way to rev up the U.S. economy and create jobs. Daniel Ahn, chief commodity economist at Citi, predicts that new U.S. oil and gas production could add between $200 billion and $300 billion in revenue, stimulate many hundreds of billions more in economic activity and create 2 million to 3.5 million new jobs. The surge in drilling in North Dakota, Ohio and south Texas has been made possible by horizontal drilling and hydraulic fracturing techniques that free natural gas and oil from dense rock formations. The crude extracted from the Bakken formation in North Dakota, the Eagle Ford shale in Texas and other unconventional oil plays has enabled the U.S. to reverse a nearly four-decade-long decline in domestic production. "By opening the door to vast resources of unconventional liquids, and, of course, natural gas too, the industry has radically reshaped the trajectory of U.S. oil production," said Raymond James analysts in a report that was the foundation for much of Romney's proposal. Citigroup forecasts that by 2020, the United States will be producing 15 million barrels per day of liquid fuels, up from 5.6 million barrels per day last year. Raymond James predicts net oil imports to essentially reach zero by 2020, based on more biofuel, declines in demand and boosted domestic crude production. But not everyone's convinced. Even under the most bullish forecasts, the United States' thirst for energy eclipses what the country is able to produce. The government's Energy Information Administration - which has at times been criticized as too optimistic - projects that while U.S. crude production will climb for much of the next decade, it will peak at 6.7 million barrels per day in 2020. By 2035, according to the EIA, the United States will be producing just 6 million barrels per day and importing 36 percent of the oil it consumes. Declining plays Other energy analysts say the optimistic forecasts ignore the rapid decline rates from hydraulically fractured wells. "You almost always find the biggest and best stuff in the beginning. The longer you are in the basin, the smaller the fields and the more expensive it gets to produce," said Art Berman, a Sugar Land energy consultant. "People are forgetting that." Wells in the Bakken and Eagle Ford formations generally produce a lot of oil initially, but that starts dropping fast. Berman, oft-criticized by the industry, and Hughes estimate decline rates of about 40 percent - which means just keeping production flat requires drilling hundreds of new wells each year. Berman suggests that the question isn't whether the U.S. has enough oil to become energy independent, but at what price. </w:t>
      </w:r>
      <w:r w:rsidRPr="00CB19E2">
        <w:rPr>
          <w:rStyle w:val="StyleBoldUnderline"/>
        </w:rPr>
        <w:t xml:space="preserve">"It's tremendous we are producing more oil than we have in a couple years," Berman said. "At the same time, we have to be realistic about what the costs are to do this and how sustainable it is." </w:t>
      </w:r>
      <w:r w:rsidRPr="00CB19E2">
        <w:rPr>
          <w:sz w:val="16"/>
          <w:lang w:val="en"/>
        </w:rPr>
        <w:t xml:space="preserve">Even under the most bullish forecasts, the United States' thirst for energy eclipses what the country is able to produce. According to the EIA, the United States consumed 18.8 million barrels per day of refined petroleum products and biofuels in 2011 - about 22 percent of world consumption. Much of that goes to fuel the nation's cars and trucks. Even with new Obama administration fuel economy standards that would nearly double average gas mileage for passenger vehicles to 54.5 miles per gallon by 2025, the transportation sector drives U.S. demand for oil. </w:t>
      </w:r>
      <w:r w:rsidRPr="00CB19E2">
        <w:rPr>
          <w:rStyle w:val="StyleBoldUnderline"/>
        </w:rPr>
        <w:t>"Our vulnerability stems primarily from the fact that we consume a lot of oil, not from the fact that we consume a lot of imported oil</w:t>
      </w:r>
      <w:r w:rsidRPr="00CB19E2">
        <w:rPr>
          <w:sz w:val="16"/>
          <w:lang w:val="en"/>
        </w:rPr>
        <w:t>," Levi said.</w:t>
      </w:r>
    </w:p>
    <w:p w:rsidR="007A4EA7" w:rsidRPr="00CB19E2" w:rsidRDefault="007A4EA7" w:rsidP="007A4EA7"/>
    <w:p w:rsidR="00686D48" w:rsidRPr="00CB19E2" w:rsidRDefault="00686D48" w:rsidP="00686D48">
      <w:pPr>
        <w:pStyle w:val="Heading3"/>
      </w:pPr>
      <w:r w:rsidRPr="00CB19E2">
        <w:t>2AC Oil Price Fall Inevitable</w:t>
      </w:r>
    </w:p>
    <w:p w:rsidR="00686D48" w:rsidRPr="00CB19E2" w:rsidRDefault="00686D48" w:rsidP="00686D48">
      <w:pPr>
        <w:pStyle w:val="Heading4"/>
      </w:pPr>
      <w:r w:rsidRPr="00CB19E2">
        <w:t>Oil prices will inevitably fall b/c of Iran and Iraq</w:t>
      </w:r>
    </w:p>
    <w:p w:rsidR="00686D48" w:rsidRPr="00CB19E2" w:rsidRDefault="00686D48" w:rsidP="00686D48">
      <w:pPr>
        <w:shd w:val="clear" w:color="auto" w:fill="FFFFFF"/>
        <w:rPr>
          <w:rFonts w:eastAsia="Times New Roman" w:cs="Times New Roman"/>
          <w:b/>
          <w:bCs/>
          <w:color w:val="3F3F3F"/>
          <w:sz w:val="19"/>
          <w:szCs w:val="19"/>
        </w:rPr>
      </w:pPr>
      <w:r w:rsidRPr="00CB19E2">
        <w:rPr>
          <w:rFonts w:eastAsia="Times New Roman" w:cs="Times New Roman"/>
          <w:bCs/>
          <w:color w:val="3F3F3F"/>
          <w:sz w:val="19"/>
          <w:szCs w:val="19"/>
        </w:rPr>
        <w:t xml:space="preserve">Andrew </w:t>
      </w:r>
      <w:r w:rsidRPr="00CB19E2">
        <w:rPr>
          <w:rStyle w:val="StyleStyleBold12pt"/>
        </w:rPr>
        <w:t>Critchlow 14</w:t>
      </w:r>
      <w:r w:rsidRPr="00CB19E2">
        <w:rPr>
          <w:rFonts w:eastAsia="Times New Roman" w:cs="Times New Roman"/>
          <w:bCs/>
          <w:color w:val="3F3F3F"/>
          <w:sz w:val="16"/>
          <w:szCs w:val="16"/>
        </w:rPr>
        <w:t xml:space="preserve">[January 28, 2014, Andrew Critchlow, Telegraph Business Editor of Energy, Commodities and Arab Business, “Iraq and Iran plot oil revolution in challenge to Saudi Arabia”, The Telegraph U.K. , online, </w:t>
      </w:r>
      <w:hyperlink r:id="rId157" w:history="1">
        <w:r w:rsidRPr="00CB19E2">
          <w:rPr>
            <w:rStyle w:val="Hyperlink"/>
            <w:rFonts w:eastAsia="Times New Roman" w:cs="Times New Roman"/>
            <w:bCs/>
            <w:sz w:val="16"/>
            <w:szCs w:val="16"/>
          </w:rPr>
          <w:t>http://www.telegraph.co.uk/finance/newsbysector/energy/10601899/Iraq-and-Iran-plot-oil-revolution-in-challenge-to-Saudi-Arabia.html</w:t>
        </w:r>
      </w:hyperlink>
      <w:r w:rsidRPr="00CB19E2">
        <w:rPr>
          <w:rFonts w:eastAsia="Times New Roman" w:cs="Times New Roman"/>
          <w:bCs/>
          <w:color w:val="3F3F3F"/>
          <w:sz w:val="16"/>
          <w:szCs w:val="16"/>
        </w:rPr>
        <w:t>, RaMan]</w:t>
      </w:r>
    </w:p>
    <w:p w:rsidR="00686D48" w:rsidRPr="00CB19E2" w:rsidRDefault="00686D48" w:rsidP="00686D48">
      <w:pPr>
        <w:shd w:val="clear" w:color="auto" w:fill="FFFFFF"/>
        <w:rPr>
          <w:rFonts w:eastAsia="Times New Roman" w:cs="Times New Roman"/>
          <w:b/>
          <w:bCs/>
          <w:color w:val="3F3F3F"/>
          <w:sz w:val="19"/>
          <w:szCs w:val="19"/>
        </w:rPr>
      </w:pPr>
    </w:p>
    <w:p w:rsidR="00686D48" w:rsidRPr="00CB19E2" w:rsidRDefault="00686D48" w:rsidP="00686D48">
      <w:pPr>
        <w:shd w:val="clear" w:color="auto" w:fill="FFFFFF"/>
        <w:rPr>
          <w:rStyle w:val="StyleBoldUnderline"/>
        </w:rPr>
      </w:pPr>
      <w:r w:rsidRPr="00CB19E2">
        <w:rPr>
          <w:rStyle w:val="StyleBoldUnderline"/>
        </w:rPr>
        <w:t xml:space="preserve">Iraq is poised to flood the oil market by tripling its capacity to pump crude </w:t>
      </w:r>
      <w:r w:rsidRPr="00CB19E2">
        <w:rPr>
          <w:sz w:val="16"/>
        </w:rPr>
        <w:t>by 2020</w:t>
      </w:r>
      <w:r w:rsidRPr="00CB19E2">
        <w:rPr>
          <w:rStyle w:val="StyleBoldUnderline"/>
        </w:rPr>
        <w:t xml:space="preserve"> and is collaborating with Iran on strategy in a move that will challenge Saudi Arabia's grip on the Organisation of Petroleum Exporting Countries. </w:t>
      </w:r>
      <w:r w:rsidRPr="00CB19E2">
        <w:rPr>
          <w:rFonts w:eastAsia="Times New Roman" w:cs="Arial"/>
          <w:color w:val="282828"/>
          <w:sz w:val="16"/>
          <w:szCs w:val="21"/>
        </w:rPr>
        <w:t xml:space="preserve">"We feel the world needs to be assured of fuel for economic growth," Hussain al-Shahristani, Deputy Prime Minister for Energy in Iraq told oil industry delegates attending a Chatham House Middle East energy conference. </w:t>
      </w:r>
      <w:r w:rsidRPr="00CB19E2">
        <w:rPr>
          <w:rStyle w:val="StyleBoldUnderline"/>
        </w:rPr>
        <w:t>Al Shahristani said on Tuesday that Iraq plans to boost its capacity to produce oil to 9m barrels a day (bpd) by the end of the decade</w:t>
      </w:r>
      <w:r w:rsidRPr="00CB19E2">
        <w:rPr>
          <w:rFonts w:eastAsia="Times New Roman" w:cs="Arial"/>
          <w:color w:val="282828"/>
          <w:sz w:val="16"/>
          <w:szCs w:val="21"/>
        </w:rPr>
        <w:t xml:space="preserve"> as Baghdad rushes to bolster its economy, which is still shattered by war and internal conflict. Iraq was producing 3m bpd in December, according to the International Energy Agency. </w:t>
      </w:r>
      <w:r w:rsidRPr="00CB19E2">
        <w:rPr>
          <w:rStyle w:val="StyleBoldUnderline"/>
        </w:rPr>
        <w:t>Iraq's intention to challenge Saudi Arabia's status as the "swing producer" in the OPEC cartel could see a dramatic fall in oil prices</w:t>
      </w:r>
      <w:r w:rsidRPr="00CB19E2">
        <w:rPr>
          <w:rFonts w:eastAsia="Times New Roman" w:cs="Arial"/>
          <w:color w:val="282828"/>
          <w:sz w:val="16"/>
          <w:szCs w:val="21"/>
        </w:rPr>
        <w:t xml:space="preserve"> if Baghdad decides to break the group's quotas and sell more of its crude on the open market. "It's very difficult to predict actual world (oil) demand by 2020 because the world economy is unpredictable," said Mr al-Shahristani. </w:t>
      </w:r>
      <w:r w:rsidRPr="00CB19E2">
        <w:rPr>
          <w:rStyle w:val="StyleBoldUnderline"/>
        </w:rPr>
        <w:t xml:space="preserve">British oil giants BP and Royal Dutch Shell are also poised to benefit from Iraq's ambitious production plans. Both companies are already managing two huge oil fields in southern Iraq which are vital if Baghdad is to achieve its goal. </w:t>
      </w:r>
      <w:r w:rsidRPr="00CB19E2">
        <w:rPr>
          <w:rFonts w:eastAsia="Times New Roman" w:cs="Arial"/>
          <w:color w:val="282828"/>
          <w:sz w:val="16"/>
          <w:szCs w:val="21"/>
        </w:rPr>
        <w:t xml:space="preserve">However, even if Iraq is able to achieve its target of boost production capacity it is unlikely to be able to put in place sufficient pipeline and port infrastructure to export the additional crude. Iraq's main export terminal for loading oil tankers at Al Faw near Basra will require billions of pounds worth of improvements in addition to the refurbishment of its pipeline network. </w:t>
      </w:r>
      <w:r w:rsidRPr="00CB19E2">
        <w:rPr>
          <w:rStyle w:val="StyleBoldUnderline"/>
        </w:rPr>
        <w:t xml:space="preserve">Iraq's ambitious plan could see it clash increasingly with the regime in Saudi Arabia, which has used its influence in OPEC over the last decade to keep oil prices above $100 a barrel. </w:t>
      </w:r>
      <w:r w:rsidRPr="00CB19E2">
        <w:rPr>
          <w:rFonts w:eastAsia="Times New Roman" w:cs="Arial"/>
          <w:color w:val="282828"/>
          <w:sz w:val="16"/>
          <w:szCs w:val="21"/>
        </w:rPr>
        <w:t xml:space="preserve">Saudi itself is now under pressure to boost output to maintain market share. The kingdom pumped 9.8m bpd in December up by about 100,000 barrels from the previous month. </w:t>
      </w:r>
      <w:r w:rsidRPr="00CB19E2">
        <w:rPr>
          <w:rStyle w:val="StyleBoldUnderline"/>
        </w:rPr>
        <w:t>Experts say that attention within OPEC, which pumps 30pc of the world's crude, could increasingly focus on compliance with more of the group's members tempted to pump more barrels to protect their share of the market as the cartel grapples with the rise of US shale oil production.</w:t>
      </w:r>
      <w:r w:rsidRPr="00CB19E2">
        <w:rPr>
          <w:rFonts w:eastAsia="Times New Roman" w:cs="Arial"/>
          <w:color w:val="282828"/>
          <w:sz w:val="16"/>
          <w:szCs w:val="21"/>
        </w:rPr>
        <w:t xml:space="preserve"> OPEC agreed in early December to renew for six months its 30m bpd output cap for the first half of the year to keep prices above $100. However, quotas have in the past proved difficult for OPEC as a group to enforce without any binding penalties for over-producing. Since its restoration to OPEC following the 2003 Gulf War, Iraq has been excluded from the group's quota system to allow its economy to recover but pressure is mounting for it to comply this year. The International Monetary Fund this week warned that Iraq's weak economy remains vulnerable to fluctuations in oil markets. Crude oil exports account for 93pc of government revenues. The IMF estimated that Baghdad required an average oil price of $106.1 per barrel in 2013 to balance its budget, up from $95 in 2011 because of higher spending. Despite Mr al-Shahristani's hopes for boosting Iraq's energy sector there are severe concerns over security amid fears the country may again be slipping toward a civil war between Sunni and Shia Muslim factions. In a further challenge to Saudi Arabia, which is mostly closed to international oil companies, Mr al-Shahristani revealed that Baghdad is working with Iran to help it attract investment ahead of the possible lifting of sanctions. Oil companies are understood to be queuing up to win Iranian oil deals. "Iran has been in touch with us," said Mr al-Shahristani. "They want to share our contracts model and experience." </w:t>
      </w:r>
      <w:r w:rsidRPr="00CB19E2">
        <w:rPr>
          <w:rStyle w:val="StyleBoldUnderline"/>
        </w:rPr>
        <w:t>Combined, Iran and Iraq hold greater reserves of oil than Saudi Arabia and the potential with the help of international investment to match its capacity to produce oil, which currently stands at around 12.5m b/d of crude.</w:t>
      </w:r>
    </w:p>
    <w:p w:rsidR="00686D48" w:rsidRPr="00CB19E2" w:rsidRDefault="00686D48" w:rsidP="00686D48"/>
    <w:p w:rsidR="00686D48" w:rsidRPr="00CB19E2" w:rsidRDefault="00686D48" w:rsidP="00686D48">
      <w:pPr>
        <w:pStyle w:val="Heading3"/>
      </w:pPr>
      <w:r w:rsidRPr="00CB19E2">
        <w:t>2AC Turn: High Oil Prices Hurt Econ</w:t>
      </w:r>
    </w:p>
    <w:p w:rsidR="00686D48" w:rsidRPr="00CB19E2" w:rsidRDefault="00686D48" w:rsidP="00686D48">
      <w:pPr>
        <w:pStyle w:val="Heading4"/>
      </w:pPr>
      <w:r w:rsidRPr="00CB19E2">
        <w:t>Turn: High oil prices hurts US econ and growth</w:t>
      </w:r>
    </w:p>
    <w:p w:rsidR="00686D48" w:rsidRPr="00CB19E2" w:rsidRDefault="00686D48" w:rsidP="00686D48">
      <w:pPr>
        <w:rPr>
          <w:rStyle w:val="StyleStyleBold12pt"/>
          <w:sz w:val="16"/>
          <w:szCs w:val="16"/>
        </w:rPr>
      </w:pPr>
      <w:r w:rsidRPr="00CB19E2">
        <w:rPr>
          <w:rStyle w:val="StyleStyleBold12pt"/>
        </w:rPr>
        <w:t xml:space="preserve">Blackwell 6/23 </w:t>
      </w:r>
      <w:r w:rsidRPr="00CB19E2">
        <w:rPr>
          <w:rStyle w:val="StyleStyleBold12pt"/>
          <w:b w:val="0"/>
          <w:sz w:val="16"/>
          <w:szCs w:val="16"/>
        </w:rPr>
        <w:t>(Ken,</w:t>
      </w:r>
      <w:r w:rsidRPr="00CB19E2">
        <w:rPr>
          <w:rStyle w:val="StyleStyleBold12pt"/>
          <w:sz w:val="16"/>
          <w:szCs w:val="16"/>
        </w:rPr>
        <w:t xml:space="preserve"> </w:t>
      </w:r>
      <w:r w:rsidRPr="00CB19E2">
        <w:rPr>
          <w:rFonts w:cs="Arial"/>
          <w:color w:val="000000"/>
          <w:sz w:val="16"/>
          <w:szCs w:val="16"/>
          <w:shd w:val="clear" w:color="auto" w:fill="FFFFFF"/>
        </w:rPr>
        <w:t xml:space="preserve">Fellow of The National Academy of Public Administration and the Family Research Council, writer for Huffington Post, “Iraq Crisis, : Latest sign of US vulnerability to Oil Prices Spikes” </w:t>
      </w:r>
      <w:hyperlink r:id="rId158" w:history="1">
        <w:r w:rsidRPr="00CB19E2">
          <w:rPr>
            <w:rStyle w:val="Hyperlink"/>
            <w:rFonts w:cs="Arial"/>
            <w:sz w:val="16"/>
            <w:szCs w:val="16"/>
            <w:shd w:val="clear" w:color="auto" w:fill="FFFFFF"/>
          </w:rPr>
          <w:t>http://www.huffingtonpost.com/ken-blackwell/iraq-oil-price_b_5521892.html?utm_hp_ref=business&amp;ir=Business</w:t>
        </w:r>
      </w:hyperlink>
      <w:r w:rsidRPr="00CB19E2">
        <w:rPr>
          <w:rFonts w:cs="Arial"/>
          <w:color w:val="000000"/>
          <w:sz w:val="16"/>
          <w:szCs w:val="16"/>
          <w:shd w:val="clear" w:color="auto" w:fill="FFFFFF"/>
        </w:rPr>
        <w:t xml:space="preserve"> 6/23/14) </w:t>
      </w:r>
    </w:p>
    <w:p w:rsidR="00686D48" w:rsidRPr="00CB19E2" w:rsidRDefault="00686D48" w:rsidP="00686D48">
      <w:pPr>
        <w:pStyle w:val="NormalWeb"/>
        <w:spacing w:before="0" w:beforeAutospacing="0" w:after="225" w:afterAutospacing="0" w:line="315" w:lineRule="atLeast"/>
        <w:textAlignment w:val="baseline"/>
        <w:rPr>
          <w:rFonts w:asciiTheme="minorHAnsi" w:hAnsiTheme="minorHAnsi"/>
          <w:color w:val="333333"/>
          <w:sz w:val="23"/>
          <w:szCs w:val="23"/>
        </w:rPr>
      </w:pPr>
      <w:r w:rsidRPr="00CB19E2">
        <w:rPr>
          <w:rStyle w:val="StyleBoldUnderline"/>
          <w:rFonts w:asciiTheme="minorHAnsi" w:hAnsiTheme="minorHAnsi"/>
        </w:rPr>
        <w:t>The ongoing conflict in Iraq has serious implications for vital U.S. interests</w:t>
      </w:r>
      <w:r w:rsidRPr="00CB19E2">
        <w:rPr>
          <w:rFonts w:asciiTheme="minorHAnsi" w:hAnsiTheme="minorHAnsi"/>
          <w:color w:val="333333"/>
          <w:sz w:val="23"/>
          <w:szCs w:val="23"/>
        </w:rPr>
        <w:t xml:space="preserve">, the extent of which are difficult to decipher at this early stage. Who ends up holding the keys to power within Iraqi territory? What happens to the regional balance of power? How will Iran's pursuit of nuclear weapons -- and our efforts to stop them -- be affected? </w:t>
      </w:r>
      <w:r w:rsidRPr="00CB19E2">
        <w:rPr>
          <w:rStyle w:val="StyleBoldUnderline"/>
          <w:rFonts w:asciiTheme="minorHAnsi" w:hAnsiTheme="minorHAnsi"/>
        </w:rPr>
        <w:t>One immediate effect of the turmoil, however, is painfully obvious: oil prices have already hit a nine-month high</w:t>
      </w:r>
      <w:r w:rsidRPr="00CB19E2">
        <w:rPr>
          <w:rFonts w:asciiTheme="minorHAnsi" w:hAnsiTheme="minorHAnsi"/>
          <w:color w:val="333333"/>
          <w:sz w:val="23"/>
          <w:szCs w:val="23"/>
        </w:rPr>
        <w:t xml:space="preserve">. Brent crude reached $115 per barrel this week, a level our country has not experienced since the height of U.S. tensions with Syria in September 2013. As a result, a number of market analysts now expect U.S. gasoline prices to surpass their highest levels for the month of June since 2008, rising from today's level of $3.68 per gallon to as much as $3.80 per gallon by the end of the month. </w:t>
      </w:r>
      <w:r w:rsidRPr="00CB19E2">
        <w:rPr>
          <w:rStyle w:val="StyleBoldUnderline"/>
          <w:rFonts w:asciiTheme="minorHAnsi" w:hAnsiTheme="minorHAnsi"/>
        </w:rPr>
        <w:t>If that were not troubling enough, Iraq's vital importance to the global oil market could mean that today's rising prices</w:t>
      </w:r>
      <w:r w:rsidRPr="00CB19E2">
        <w:rPr>
          <w:rStyle w:val="StyleBoldUnderline"/>
          <w:rFonts w:asciiTheme="minorHAnsi" w:eastAsiaTheme="majorEastAsia" w:hAnsiTheme="minorHAnsi"/>
        </w:rPr>
        <w:t xml:space="preserve"> </w:t>
      </w:r>
      <w:hyperlink r:id="rId159" w:tgtFrame="_hplink" w:history="1">
        <w:r w:rsidRPr="00CB19E2">
          <w:rPr>
            <w:rStyle w:val="StyleBoldUnderline"/>
            <w:rFonts w:asciiTheme="minorHAnsi" w:hAnsiTheme="minorHAnsi"/>
          </w:rPr>
          <w:t>may be just the beginning</w:t>
        </w:r>
      </w:hyperlink>
      <w:r w:rsidRPr="00CB19E2">
        <w:rPr>
          <w:rStyle w:val="StyleBoldUnderline"/>
          <w:rFonts w:asciiTheme="minorHAnsi" w:hAnsiTheme="minorHAnsi"/>
        </w:rPr>
        <w:t>. Markets are already reeling from a series of oil production outages in countries across the globe -- from Nigeria, Libya, and South Sudan to Iraq, Iran, and Syria.</w:t>
      </w:r>
      <w:r w:rsidRPr="00CB19E2">
        <w:rPr>
          <w:rFonts w:asciiTheme="minorHAnsi" w:hAnsiTheme="minorHAnsi"/>
          <w:color w:val="333333"/>
          <w:sz w:val="23"/>
          <w:szCs w:val="23"/>
        </w:rPr>
        <w:t xml:space="preserve"> Any additional loss of supplies from Iraq could stress the system to its limit and send oil prices to levels that many of America's political leaders had hoped were a thing of the past. A recent analysis by the</w:t>
      </w:r>
      <w:r w:rsidRPr="00CB19E2">
        <w:rPr>
          <w:rStyle w:val="apple-converted-space"/>
          <w:rFonts w:asciiTheme="minorHAnsi" w:eastAsiaTheme="majorEastAsia" w:hAnsiTheme="minorHAnsi"/>
          <w:color w:val="333333"/>
          <w:sz w:val="23"/>
          <w:szCs w:val="23"/>
        </w:rPr>
        <w:t xml:space="preserve"> </w:t>
      </w:r>
      <w:hyperlink r:id="rId160" w:tgtFrame="_hplink" w:history="1">
        <w:r w:rsidRPr="00CB19E2">
          <w:rPr>
            <w:rStyle w:val="Hyperlink"/>
            <w:rFonts w:asciiTheme="minorHAnsi" w:hAnsiTheme="minorHAnsi"/>
            <w:color w:val="683DB9"/>
            <w:sz w:val="23"/>
            <w:szCs w:val="23"/>
            <w:bdr w:val="none" w:sz="0" w:space="0" w:color="auto" w:frame="1"/>
          </w:rPr>
          <w:t>Commission on Energy and Geopolitics</w:t>
        </w:r>
      </w:hyperlink>
      <w:r w:rsidRPr="00CB19E2">
        <w:rPr>
          <w:rFonts w:asciiTheme="minorHAnsi" w:hAnsiTheme="minorHAnsi"/>
          <w:color w:val="333333"/>
          <w:sz w:val="23"/>
          <w:szCs w:val="23"/>
        </w:rPr>
        <w:t>, a group of former high-ranking military and civilian government officials, found that a partial disruption to Iraq's oil supplies -- 1 mbd, or about a third of Iraq's current production -- would cause oil prices to rise by more than $30 per barrel, amounting to an approximate 50 cent per gallon increase at the pump for American consumers</w:t>
      </w:r>
      <w:r w:rsidRPr="00CB19E2">
        <w:rPr>
          <w:rStyle w:val="StyleBoldUnderline"/>
          <w:rFonts w:asciiTheme="minorHAnsi" w:hAnsiTheme="minorHAnsi"/>
        </w:rPr>
        <w:t>. With the United States consuming close to 20 million barrels of oil per day, it doesn't take a trained economist to understand that we would take a serious economic hit. At today's oil price levels, the average U.S. family is already spending more than twice as much on gasoline as they were a decade ago</w:t>
      </w:r>
      <w:r w:rsidRPr="00CB19E2">
        <w:rPr>
          <w:rFonts w:asciiTheme="minorHAnsi" w:hAnsiTheme="minorHAnsi"/>
          <w:color w:val="333333"/>
          <w:sz w:val="23"/>
          <w:szCs w:val="23"/>
        </w:rPr>
        <w:t xml:space="preserve"> -- a total of $2,700 per household in 2012 compared to $1,200 in 2002 according to the Bureau of Labor Statistics. </w:t>
      </w:r>
      <w:r w:rsidRPr="00CB19E2">
        <w:rPr>
          <w:rStyle w:val="StyleBoldUnderline"/>
          <w:rFonts w:asciiTheme="minorHAnsi" w:hAnsiTheme="minorHAnsi"/>
        </w:rPr>
        <w:t>An oil price spike of the magnitude described by the Commission and</w:t>
      </w:r>
      <w:hyperlink r:id="rId161" w:tgtFrame="_hplink" w:history="1">
        <w:r w:rsidRPr="00CB19E2">
          <w:rPr>
            <w:rStyle w:val="StyleBoldUnderline"/>
            <w:rFonts w:asciiTheme="minorHAnsi" w:hAnsiTheme="minorHAnsi"/>
          </w:rPr>
          <w:t>other</w:t>
        </w:r>
      </w:hyperlink>
      <w:r w:rsidRPr="00CB19E2">
        <w:rPr>
          <w:rStyle w:val="StyleBoldUnderline"/>
          <w:rFonts w:asciiTheme="minorHAnsi" w:eastAsiaTheme="majorEastAsia" w:hAnsiTheme="minorHAnsi"/>
        </w:rPr>
        <w:t xml:space="preserve"> </w:t>
      </w:r>
      <w:r w:rsidRPr="00CB19E2">
        <w:rPr>
          <w:rStyle w:val="StyleBoldUnderline"/>
          <w:rFonts w:asciiTheme="minorHAnsi" w:hAnsiTheme="minorHAnsi"/>
        </w:rPr>
        <w:t>analysts would send spending on oil to record levels and have an immediate, damaging impact on economic growth</w:t>
      </w:r>
      <w:r w:rsidRPr="00CB19E2">
        <w:rPr>
          <w:rFonts w:asciiTheme="minorHAnsi" w:hAnsiTheme="minorHAnsi"/>
          <w:color w:val="333333"/>
          <w:sz w:val="23"/>
          <w:szCs w:val="23"/>
        </w:rPr>
        <w:t xml:space="preserve">. We need to take back control of our economic fate. We shouldn't accept as fact the idea that our overall prosperity and economic well-being are held hostage to the kinds of violence, extremism, corruption, and mismanagement that are endemic to the global oil market. We can do better, and we have options. Part of the answer can be found in rising domestic oil production. The U.S. oil boom has provided significant benefits, including an improved balance of trade and hundreds of thousands of new American jobs. That should be embraced and supported. </w:t>
      </w:r>
      <w:r w:rsidRPr="00CB19E2">
        <w:rPr>
          <w:rStyle w:val="StyleBoldUnderline"/>
          <w:rFonts w:asciiTheme="minorHAnsi" w:hAnsiTheme="minorHAnsi"/>
        </w:rPr>
        <w:t>However, no matter how much we produce at home, oil will be priced in a global market, meaning that geopolitical events beyond our control will still have the ability to send our economy into a tailspin</w:t>
      </w:r>
      <w:r w:rsidRPr="00CB19E2">
        <w:rPr>
          <w:rFonts w:asciiTheme="minorHAnsi" w:hAnsiTheme="minorHAnsi"/>
          <w:color w:val="333333"/>
          <w:sz w:val="23"/>
          <w:szCs w:val="23"/>
        </w:rPr>
        <w:t xml:space="preserve">. Energy security starts and ends with oil consumption, and that means we have to do something about transportation. About 70 percent of the oil America consumes is used in the transportation sector, and 92 percent of all fuel used to power that sector is derived from oil. Reducing oil dependence in the transportation sector is a tremendous opportunity to de-link the American economy from the global oil market and the various events -- like the crisis in Iraq -- that impact that market. The solutions have already begun to be implemented. More than 200,000 electric vehicles and 140,000 vehicles powered by natural gas are currently on America's roadways. Simply converting the nation's fleet of heavy-duty, long-haul trucks to natural gas would save 2 million barrels of oil every day. The widespread adoption of passenger vehicles powered by electricity would have an even greater impact, and such vehicles are selling at a crisp pace and earning rave consumer reviews. Still, more must be done to accelerate this progress. The country needs to increase its investment in oil-displacement transportation technologies so that we can more quickly sever our ties to the global oil market and shield our economy from its volatility. Doing so will also benefit our national security, as decreasing our economic exposure to oil price spikes will provide foreign and defense policymakers with expanded options. Time and time again, we've learned the lesson that oil dependence makes us vulnerable to flare-ups in the Middle East and around the globe. </w:t>
      </w:r>
      <w:r w:rsidRPr="00CB19E2">
        <w:rPr>
          <w:rStyle w:val="StyleBoldUnderline"/>
          <w:rFonts w:asciiTheme="minorHAnsi" w:hAnsiTheme="minorHAnsi"/>
        </w:rPr>
        <w:t>Of all the serious fallout that will stem from the current crisis in Iraq, all we can predict with confidence is that any resultant high oil prices will harm our economy at a time when our families and businesses can hardly afford another setback</w:t>
      </w:r>
      <w:r w:rsidRPr="00CB19E2">
        <w:rPr>
          <w:rFonts w:asciiTheme="minorHAnsi" w:hAnsiTheme="minorHAnsi"/>
          <w:color w:val="333333"/>
          <w:sz w:val="23"/>
          <w:szCs w:val="23"/>
        </w:rPr>
        <w:t>. Let this latest lesson be the one that motivates us to embrace the solutions that are now at our fingertips.</w:t>
      </w:r>
    </w:p>
    <w:p w:rsidR="00686D48" w:rsidRPr="00CB19E2" w:rsidRDefault="00686D48" w:rsidP="00686D48">
      <w:pPr>
        <w:pStyle w:val="Heading4"/>
      </w:pPr>
      <w:r w:rsidRPr="00CB19E2">
        <w:t>High oil prices hurt various global economies</w:t>
      </w:r>
    </w:p>
    <w:p w:rsidR="00686D48" w:rsidRPr="00CB19E2" w:rsidRDefault="00686D48" w:rsidP="00686D48">
      <w:pPr>
        <w:rPr>
          <w:rStyle w:val="StyleStyleBold12pt"/>
        </w:rPr>
      </w:pPr>
      <w:r w:rsidRPr="00CB19E2">
        <w:rPr>
          <w:rStyle w:val="StyleStyleBold12pt"/>
        </w:rPr>
        <w:t xml:space="preserve">Times of India 6/23 </w:t>
      </w:r>
      <w:r w:rsidRPr="00CB19E2">
        <w:t>(Times of India, “How a further spike in crude oil prices would influence India’s econ”  http://articles.economictimes.indiatimes.com/2014-06-23/news/50798697_1_crude-prices-oil-prices-second-largest-oil-exporter 6/23)</w:t>
      </w:r>
    </w:p>
    <w:p w:rsidR="00686D48" w:rsidRPr="00CB19E2" w:rsidRDefault="00686D48" w:rsidP="00686D48">
      <w:pPr>
        <w:pStyle w:val="NormalWeb"/>
        <w:shd w:val="clear" w:color="auto" w:fill="FFFFFF"/>
        <w:spacing w:before="0" w:beforeAutospacing="0" w:after="0" w:afterAutospacing="0" w:line="270" w:lineRule="atLeast"/>
        <w:rPr>
          <w:rFonts w:asciiTheme="minorHAnsi" w:hAnsiTheme="minorHAnsi" w:cs="Arial"/>
          <w:color w:val="404040"/>
          <w:sz w:val="20"/>
          <w:szCs w:val="20"/>
        </w:rPr>
      </w:pPr>
      <w:r w:rsidRPr="00CB19E2">
        <w:rPr>
          <w:rStyle w:val="StyleBoldUnderline"/>
          <w:rFonts w:asciiTheme="minorHAnsi" w:hAnsiTheme="minorHAnsi"/>
        </w:rPr>
        <w:t>The rising</w:t>
      </w:r>
      <w:r w:rsidRPr="00CB19E2">
        <w:rPr>
          <w:rStyle w:val="StyleBoldUnderline"/>
          <w:rFonts w:asciiTheme="minorHAnsi" w:eastAsiaTheme="majorEastAsia" w:hAnsiTheme="minorHAnsi"/>
        </w:rPr>
        <w:t xml:space="preserve"> </w:t>
      </w:r>
      <w:hyperlink r:id="rId162" w:history="1">
        <w:r w:rsidRPr="00CB19E2">
          <w:rPr>
            <w:rStyle w:val="StyleBoldUnderline"/>
            <w:rFonts w:asciiTheme="minorHAnsi" w:hAnsiTheme="minorHAnsi"/>
          </w:rPr>
          <w:t>crude oil</w:t>
        </w:r>
      </w:hyperlink>
      <w:r w:rsidRPr="00CB19E2">
        <w:rPr>
          <w:rStyle w:val="StyleBoldUnderline"/>
          <w:rFonts w:asciiTheme="minorHAnsi" w:eastAsiaTheme="majorEastAsia" w:hAnsiTheme="minorHAnsi"/>
        </w:rPr>
        <w:t xml:space="preserve"> </w:t>
      </w:r>
      <w:r w:rsidRPr="00CB19E2">
        <w:rPr>
          <w:rStyle w:val="StyleBoldUnderline"/>
          <w:rFonts w:asciiTheme="minorHAnsi" w:hAnsiTheme="minorHAnsi"/>
        </w:rPr>
        <w:t>prices pose a big risk to the Indian economy. If the oil prices continue to spiral up. Iraq, the second-largest oil exporter in the 12-nation Organization of Petroleum Exporting Countries (</w:t>
      </w:r>
      <w:r w:rsidRPr="00CB19E2">
        <w:rPr>
          <w:rStyle w:val="StyleBoldUnderline"/>
          <w:rFonts w:asciiTheme="minorHAnsi" w:eastAsiaTheme="majorEastAsia" w:hAnsiTheme="minorHAnsi"/>
        </w:rPr>
        <w:t xml:space="preserve"> </w:t>
      </w:r>
      <w:hyperlink r:id="rId163" w:history="1">
        <w:r w:rsidRPr="00CB19E2">
          <w:rPr>
            <w:rStyle w:val="StyleBoldUnderline"/>
            <w:rFonts w:asciiTheme="minorHAnsi" w:hAnsiTheme="minorHAnsi"/>
          </w:rPr>
          <w:t>OPEC</w:t>
        </w:r>
      </w:hyperlink>
      <w:r w:rsidRPr="00CB19E2">
        <w:rPr>
          <w:rStyle w:val="StyleBoldUnderline"/>
          <w:rFonts w:asciiTheme="minorHAnsi" w:hAnsiTheme="minorHAnsi"/>
        </w:rPr>
        <w:t xml:space="preserve">) bloc after Saudi Arabia, is hit badly by the ongoing sectarian war. </w:t>
      </w:r>
      <w:r w:rsidRPr="00CB19E2">
        <w:rPr>
          <w:rFonts w:asciiTheme="minorHAnsi" w:hAnsiTheme="minorHAnsi"/>
          <w:sz w:val="16"/>
          <w:szCs w:val="16"/>
        </w:rPr>
        <w:t>T</w:t>
      </w:r>
      <w:r w:rsidRPr="00CB19E2">
        <w:rPr>
          <w:rFonts w:asciiTheme="minorHAnsi" w:hAnsiTheme="minorHAnsi" w:cs="Arial"/>
          <w:color w:val="404040"/>
          <w:sz w:val="20"/>
          <w:szCs w:val="20"/>
        </w:rPr>
        <w:t xml:space="preserve">he country accounts for nearly 3 per cent of the global oil supply and exports around 2.5 million barrels a day. </w:t>
      </w:r>
      <w:r w:rsidRPr="00CB19E2">
        <w:rPr>
          <w:rStyle w:val="StyleBoldUnderline"/>
          <w:rFonts w:asciiTheme="minorHAnsi" w:hAnsiTheme="minorHAnsi"/>
        </w:rPr>
        <w:t>The Brent crude has moved above $115 per barrel on concerns that the ongoing violence in</w:t>
      </w:r>
      <w:r w:rsidRPr="00CB19E2">
        <w:rPr>
          <w:rStyle w:val="StyleBoldUnderline"/>
          <w:rFonts w:asciiTheme="minorHAnsi" w:eastAsiaTheme="majorEastAsia" w:hAnsiTheme="minorHAnsi"/>
        </w:rPr>
        <w:t xml:space="preserve"> </w:t>
      </w:r>
      <w:hyperlink r:id="rId164" w:history="1">
        <w:r w:rsidRPr="00CB19E2">
          <w:rPr>
            <w:rStyle w:val="StyleBoldUnderline"/>
            <w:rFonts w:asciiTheme="minorHAnsi" w:hAnsiTheme="minorHAnsi"/>
          </w:rPr>
          <w:t>Iraq</w:t>
        </w:r>
      </w:hyperlink>
      <w:r w:rsidRPr="00CB19E2">
        <w:rPr>
          <w:rStyle w:val="StyleBoldUnderline"/>
          <w:rFonts w:asciiTheme="minorHAnsi" w:eastAsiaTheme="majorEastAsia" w:hAnsiTheme="minorHAnsi"/>
        </w:rPr>
        <w:t xml:space="preserve"> </w:t>
      </w:r>
      <w:r w:rsidRPr="00CB19E2">
        <w:rPr>
          <w:rStyle w:val="StyleBoldUnderline"/>
          <w:rFonts w:asciiTheme="minorHAnsi" w:hAnsiTheme="minorHAnsi"/>
        </w:rPr>
        <w:t xml:space="preserve">would hurt supplies. </w:t>
      </w:r>
      <w:r w:rsidRPr="00CB19E2">
        <w:rPr>
          <w:rStyle w:val="StyleBoldUnderline"/>
          <w:rFonts w:asciiTheme="minorHAnsi" w:hAnsiTheme="minorHAnsi"/>
          <w:noProof/>
        </w:rPr>
        <w:drawing>
          <wp:inline distT="0" distB="0" distL="0" distR="0" wp14:anchorId="367E185E" wp14:editId="1E79A0F2">
            <wp:extent cx="9525" cy="9525"/>
            <wp:effectExtent l="0" t="0" r="0" b="0"/>
            <wp:docPr id="1" name="Picture 1" descr="http://articles.economictimes.indi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economictimes.indiatimes.com/images/pixel.gif"/>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B19E2">
        <w:rPr>
          <w:rStyle w:val="StyleBoldUnderline"/>
          <w:rFonts w:asciiTheme="minorHAnsi" w:hAnsiTheme="minorHAnsi"/>
        </w:rPr>
        <w:t xml:space="preserve"> India, one of the largest importers of energy, may end up being at the receiving end due to high crude oil prices</w:t>
      </w:r>
      <w:r w:rsidRPr="00CB19E2">
        <w:rPr>
          <w:rFonts w:asciiTheme="minorHAnsi" w:hAnsiTheme="minorHAnsi" w:cs="Arial"/>
          <w:color w:val="404040"/>
          <w:sz w:val="20"/>
          <w:szCs w:val="20"/>
        </w:rPr>
        <w:t xml:space="preserve">. India's net energy imports in FY14 were 6.3 per cent of its GDP. </w:t>
      </w:r>
      <w:r w:rsidRPr="00CB19E2">
        <w:rPr>
          <w:rStyle w:val="StyleBoldUnderline"/>
          <w:rFonts w:asciiTheme="minorHAnsi" w:hAnsiTheme="minorHAnsi"/>
        </w:rPr>
        <w:t>"India, which imports 75 per cent of its oil, is more vulnerable to rising oil prices</w:t>
      </w:r>
      <w:r w:rsidRPr="00CB19E2">
        <w:rPr>
          <w:rFonts w:asciiTheme="minorHAnsi" w:hAnsiTheme="minorHAnsi" w:cs="Arial"/>
          <w:color w:val="404040"/>
          <w:sz w:val="20"/>
          <w:szCs w:val="20"/>
        </w:rPr>
        <w:t>, with a US$10/barrel rise likely to shave 0.5 per cent off its GDP," says a latest Barclays report. China imports 60 per cent of its oil and every $10 rise in oil prices may lower its</w:t>
      </w:r>
      <w:r w:rsidRPr="00CB19E2">
        <w:rPr>
          <w:rStyle w:val="apple-converted-space"/>
          <w:rFonts w:asciiTheme="minorHAnsi" w:eastAsiaTheme="majorEastAsia" w:hAnsiTheme="minorHAnsi" w:cs="Arial"/>
          <w:color w:val="404040"/>
          <w:sz w:val="20"/>
          <w:szCs w:val="20"/>
        </w:rPr>
        <w:t xml:space="preserve"> </w:t>
      </w:r>
      <w:hyperlink r:id="rId166" w:history="1">
        <w:r w:rsidRPr="00CB19E2">
          <w:rPr>
            <w:rStyle w:val="Hyperlink"/>
            <w:rFonts w:asciiTheme="minorHAnsi" w:hAnsiTheme="minorHAnsi" w:cs="Arial"/>
            <w:color w:val="336797"/>
            <w:sz w:val="20"/>
            <w:szCs w:val="20"/>
            <w:bdr w:val="none" w:sz="0" w:space="0" w:color="auto" w:frame="1"/>
          </w:rPr>
          <w:t>GDP</w:t>
        </w:r>
      </w:hyperlink>
      <w:r w:rsidRPr="00CB19E2">
        <w:rPr>
          <w:rStyle w:val="apple-converted-space"/>
          <w:rFonts w:asciiTheme="minorHAnsi" w:eastAsiaTheme="majorEastAsia" w:hAnsiTheme="minorHAnsi" w:cs="Arial"/>
          <w:color w:val="404040"/>
          <w:sz w:val="20"/>
          <w:szCs w:val="20"/>
        </w:rPr>
        <w:t xml:space="preserve"> </w:t>
      </w:r>
      <w:r w:rsidRPr="00CB19E2">
        <w:rPr>
          <w:rFonts w:asciiTheme="minorHAnsi" w:hAnsiTheme="minorHAnsi" w:cs="Arial"/>
          <w:color w:val="404040"/>
          <w:sz w:val="20"/>
          <w:szCs w:val="20"/>
        </w:rPr>
        <w:t xml:space="preserve">by 0.2 per cent, the report says. According to Bank of America-Merrill Lynch report, $10/barrel swings about $8 billion on the current account deficit (0.4 per cent of GDP). "We estimate that $125+/barrel could further pull import cover down to six months from the current eight months in two years, especially if portfolio flows switch away from oil importers like India at the same time," the report said. </w:t>
      </w:r>
      <w:r w:rsidRPr="00CB19E2">
        <w:rPr>
          <w:rStyle w:val="StyleBoldUnderline"/>
          <w:rFonts w:asciiTheme="minorHAnsi" w:hAnsiTheme="minorHAnsi"/>
        </w:rPr>
        <w:t xml:space="preserve">Analysts warn that a continuous rise in price will be negative for India's balance sheet. </w:t>
      </w:r>
      <w:r w:rsidRPr="00CB19E2">
        <w:rPr>
          <w:rFonts w:asciiTheme="minorHAnsi" w:hAnsiTheme="minorHAnsi"/>
          <w:sz w:val="22"/>
          <w:szCs w:val="22"/>
        </w:rPr>
        <w:t>"We feel that a progressive budget as well as other reform initiatives will likely lead to continued out performance of Indian indices versus emerging market peers.</w:t>
      </w:r>
      <w:r w:rsidRPr="00CB19E2">
        <w:rPr>
          <w:rStyle w:val="StyleBoldUnderline"/>
          <w:rFonts w:asciiTheme="minorHAnsi" w:hAnsiTheme="minorHAnsi"/>
        </w:rPr>
        <w:t xml:space="preserve"> However, if there is a continued rise in crude price, it will be a negative from the CAD, rupee and inflation perspective,</w:t>
      </w:r>
      <w:r w:rsidRPr="00CB19E2">
        <w:rPr>
          <w:rFonts w:asciiTheme="minorHAnsi" w:hAnsiTheme="minorHAnsi" w:cs="Arial"/>
          <w:color w:val="404040"/>
          <w:sz w:val="20"/>
          <w:szCs w:val="20"/>
        </w:rPr>
        <w:t>" said Dipen Shah, Head- Private Client Group Research, Kotak Securities. Rising crude prices and depreciating rupee are indeed major concerns for our markets. In the past we have observed that these two were the key reasons for widening the gap of current account deficit says Ajit Mishra, AVP - Equity Retail Research, Religare Securities. "</w:t>
      </w:r>
      <w:r w:rsidRPr="00CB19E2">
        <w:rPr>
          <w:rFonts w:asciiTheme="minorHAnsi" w:hAnsiTheme="minorHAnsi"/>
          <w:sz w:val="22"/>
          <w:szCs w:val="22"/>
        </w:rPr>
        <w:t>However, recently</w:t>
      </w:r>
      <w:r w:rsidRPr="00CB19E2">
        <w:rPr>
          <w:rFonts w:asciiTheme="minorHAnsi" w:eastAsiaTheme="majorEastAsia" w:hAnsiTheme="minorHAnsi"/>
          <w:sz w:val="22"/>
          <w:szCs w:val="22"/>
        </w:rPr>
        <w:t xml:space="preserve"> </w:t>
      </w:r>
      <w:hyperlink r:id="rId167" w:history="1">
        <w:r w:rsidRPr="00CB19E2">
          <w:rPr>
            <w:rStyle w:val="Hyperlink"/>
            <w:rFonts w:asciiTheme="minorHAnsi" w:hAnsiTheme="minorHAnsi"/>
            <w:sz w:val="22"/>
            <w:szCs w:val="22"/>
          </w:rPr>
          <w:t>RBI</w:t>
        </w:r>
      </w:hyperlink>
      <w:r w:rsidRPr="00CB19E2">
        <w:rPr>
          <w:rFonts w:asciiTheme="minorHAnsi" w:eastAsiaTheme="majorEastAsia" w:hAnsiTheme="minorHAnsi"/>
          <w:sz w:val="22"/>
          <w:szCs w:val="22"/>
        </w:rPr>
        <w:t xml:space="preserve"> </w:t>
      </w:r>
      <w:r w:rsidRPr="00CB19E2">
        <w:rPr>
          <w:rFonts w:asciiTheme="minorHAnsi" w:hAnsiTheme="minorHAnsi"/>
          <w:sz w:val="22"/>
          <w:szCs w:val="22"/>
        </w:rPr>
        <w:t>stated that India is having enough foreign exchange reserves to face any such global challenges, but</w:t>
      </w:r>
      <w:r w:rsidRPr="00CB19E2">
        <w:rPr>
          <w:rStyle w:val="StyleBoldUnderline"/>
          <w:rFonts w:asciiTheme="minorHAnsi" w:hAnsiTheme="minorHAnsi"/>
        </w:rPr>
        <w:t xml:space="preserve"> we cannot ignore the fact that rising crude prices would also add fuel to Inflation. Now, it's important to see how effectively the Indian government would take the measures to offset the probable impact, will direct the next move of markets,</w:t>
      </w:r>
      <w:r w:rsidRPr="00CB19E2">
        <w:rPr>
          <w:rFonts w:asciiTheme="minorHAnsi" w:hAnsiTheme="minorHAnsi" w:cs="Arial"/>
          <w:color w:val="404040"/>
          <w:sz w:val="20"/>
          <w:szCs w:val="20"/>
        </w:rPr>
        <w:t>" he said.</w:t>
      </w:r>
    </w:p>
    <w:p w:rsidR="00686D48" w:rsidRPr="00CB19E2" w:rsidRDefault="00686D48" w:rsidP="00686D48"/>
    <w:p w:rsidR="00C0053E" w:rsidRPr="00CB19E2" w:rsidRDefault="00C0053E">
      <w:pPr>
        <w:pStyle w:val="Heading2"/>
      </w:pPr>
      <w:r w:rsidRPr="00CB19E2">
        <w:t>AT Russia DA</w:t>
      </w:r>
    </w:p>
    <w:p w:rsidR="003D2DA5" w:rsidRPr="00CB19E2" w:rsidRDefault="003D2DA5" w:rsidP="003D2DA5">
      <w:pPr>
        <w:pStyle w:val="Heading3"/>
      </w:pPr>
      <w:r w:rsidRPr="00CB19E2">
        <w:t>2AC Non-U Russia Exports Low</w:t>
      </w:r>
    </w:p>
    <w:p w:rsidR="003D2DA5" w:rsidRPr="00CB19E2" w:rsidRDefault="003D2DA5" w:rsidP="003D2DA5">
      <w:pPr>
        <w:pStyle w:val="Heading4"/>
      </w:pPr>
      <w:r w:rsidRPr="00CB19E2">
        <w:t>Russian oil exports low now</w:t>
      </w:r>
    </w:p>
    <w:p w:rsidR="003D2DA5" w:rsidRPr="00CB19E2" w:rsidRDefault="003D2DA5" w:rsidP="003D2DA5">
      <w:pPr>
        <w:rPr>
          <w:rStyle w:val="StyleStyleBold12pt"/>
        </w:rPr>
      </w:pPr>
      <w:r w:rsidRPr="00CB19E2">
        <w:rPr>
          <w:rStyle w:val="StyleStyleBold12pt"/>
        </w:rPr>
        <w:t xml:space="preserve">Raval 6/2 </w:t>
      </w:r>
      <w:r w:rsidRPr="00CB19E2">
        <w:t xml:space="preserve">(Anjli, correspondent in NY, Reporter of financial ties in London, frequently tweets about iraw exports,  “Russia oil exports to Europe slow as prices weaken”, Online article, </w:t>
      </w:r>
      <w:hyperlink r:id="rId168" w:anchor="axzz35a2uJf3S" w:history="1">
        <w:r w:rsidRPr="00CB19E2">
          <w:rPr>
            <w:rStyle w:val="Hyperlink"/>
          </w:rPr>
          <w:t>http://www.ft.com/cms/s/0/c7be9444-ea71-11e3-80fb-00144feabdc0.html#axzz35a2uJf3S</w:t>
        </w:r>
      </w:hyperlink>
      <w:r w:rsidRPr="00CB19E2">
        <w:t>, hhs-nw)</w:t>
      </w:r>
    </w:p>
    <w:p w:rsidR="003D2DA5" w:rsidRPr="00CB19E2" w:rsidRDefault="003D2DA5" w:rsidP="003D2DA5">
      <w:pPr>
        <w:rPr>
          <w:sz w:val="16"/>
        </w:rPr>
      </w:pPr>
      <w:r w:rsidRPr="00CB19E2">
        <w:rPr>
          <w:rStyle w:val="StyleBoldUnderline"/>
        </w:rPr>
        <w:t>Shipments of Urals crude grade to northwest Europe from the Baltic sea for June fell 18.2 per cent compared to the average for all of 201</w:t>
      </w:r>
      <w:r w:rsidRPr="00CB19E2">
        <w:rPr>
          <w:sz w:val="16"/>
        </w:rPr>
        <w:t xml:space="preserve">3, according to shipping data tracked by Barclays, while black sea exports to the Mediterranean declined 10.7 per cent. </w:t>
      </w:r>
      <w:r w:rsidRPr="00CB19E2">
        <w:rPr>
          <w:rStyle w:val="StyleBoldUnderline"/>
        </w:rPr>
        <w:t>Analysts said the decline in shipments, to well below 2013 levels, reflected weak demand from refineries in Europe</w:t>
      </w:r>
      <w:r w:rsidRPr="00CB19E2">
        <w:rPr>
          <w:sz w:val="16"/>
        </w:rPr>
        <w:t>, which are grappling with high costs and weak prices for diesel and fuel oil.</w:t>
      </w:r>
      <w:r w:rsidRPr="00CB19E2">
        <w:rPr>
          <w:rStyle w:val="StyleBoldUnderline"/>
        </w:rPr>
        <w:t xml:space="preserve"> The discount of Russian Urals</w:t>
      </w:r>
      <w:r w:rsidRPr="00CB19E2">
        <w:rPr>
          <w:sz w:val="16"/>
        </w:rPr>
        <w:t xml:space="preserve"> for delivery to northwest Europe with dated Brent </w:t>
      </w:r>
      <w:r w:rsidRPr="00CB19E2">
        <w:rPr>
          <w:rStyle w:val="StyleBoldUnderline"/>
        </w:rPr>
        <w:t>also continued to widen last week amid slack demand for European</w:t>
      </w:r>
      <w:r w:rsidRPr="00CB19E2">
        <w:rPr>
          <w:sz w:val="16"/>
        </w:rPr>
        <w:t xml:space="preserve"> </w:t>
      </w:r>
      <w:r w:rsidRPr="00CB19E2">
        <w:rPr>
          <w:rStyle w:val="StyleBoldUnderline"/>
        </w:rPr>
        <w:t>refineries, touching $2.59 a barrel.</w:t>
      </w:r>
      <w:r w:rsidRPr="00CB19E2">
        <w:rPr>
          <w:sz w:val="16"/>
        </w:rPr>
        <w:t xml:space="preserve"> “it was the combination of the return of Russian refineries from maintenance that led to a flooding of diesel and fuel oil depressing product values, and high crude prices that seems to have been the trigger [for lower refinery runs],” according to a report from Energy Aspects. </w:t>
      </w:r>
      <w:r w:rsidRPr="00CB19E2">
        <w:rPr>
          <w:rStyle w:val="StyleBoldUnderline"/>
        </w:rPr>
        <w:t xml:space="preserve">Urals crude yields high amounts of fuel oil and diesel and a favorable tax rate means Russian refineries can remain competitive even when prices are weak. “The return of Russian refineries has only made matters worse as Europe gets flooded with product,” said Energy aspects, adding that downward pressure on diesel and fuel oil prices would remain in the near term. European refineries have been shutting down because of oversupply and weak margins </w:t>
      </w:r>
      <w:r w:rsidRPr="00CB19E2">
        <w:rPr>
          <w:sz w:val="16"/>
        </w:rPr>
        <w:t xml:space="preserve">and, in recent years, </w:t>
      </w:r>
      <w:r w:rsidRPr="00CB19E2">
        <w:rPr>
          <w:rStyle w:val="StyleBoldUnderline"/>
        </w:rPr>
        <w:t>there has been a marked shift in Russian oil exports to Asia as Chinese refining capacity expands Rising tensions in recent months between Russia and the west over the annexation of Ukraine’s Crimea</w:t>
      </w:r>
      <w:r w:rsidRPr="00CB19E2">
        <w:rPr>
          <w:sz w:val="16"/>
        </w:rPr>
        <w:t xml:space="preserve"> have prompted some market participants to make a link between the geopolitical tensions and the shift in trade flows from one of the world’s largest exporters of crude</w:t>
      </w:r>
      <w:r w:rsidRPr="00CB19E2">
        <w:rPr>
          <w:rStyle w:val="StyleBoldUnderline"/>
        </w:rPr>
        <w:t>. But Miswin Mahesh, an analyst at Barclays, said rather than a “tactical pivot” the shift in direction for Russia’s crude oil exports reflected “a structural shift.</w:t>
      </w:r>
      <w:r w:rsidRPr="00CB19E2">
        <w:rPr>
          <w:sz w:val="16"/>
        </w:rPr>
        <w:t xml:space="preserve">” Russian oil exporters have been eager to diversify away from the sluggish markets in Europe and capture higher returns in Asia. Rosneft, Russia’s state oil company, has been jostling for access to the Eastern Siberia-Pacific Ocean (Espo) oil pipeline to propel itself into the surging Chinese oil market. </w:t>
      </w:r>
      <w:r w:rsidRPr="00CB19E2">
        <w:rPr>
          <w:rStyle w:val="StyleBoldUnderline"/>
        </w:rPr>
        <w:t xml:space="preserve">Russian crude exports to Asia through Espo were up 7.5 per cent in June relative to the average in 2013. </w:t>
      </w:r>
      <w:r w:rsidRPr="00CB19E2">
        <w:rPr>
          <w:rStyle w:val="Emphasis"/>
        </w:rPr>
        <w:t>With Russian oil production barely rising, extra crude flowing to eastern markets has led to a slowdown in exports to other destinations</w:t>
      </w:r>
      <w:r w:rsidRPr="00CB19E2">
        <w:rPr>
          <w:rStyle w:val="StyleBoldUnderline"/>
        </w:rPr>
        <w:t>.</w:t>
      </w:r>
      <w:r w:rsidRPr="00CB19E2">
        <w:rPr>
          <w:sz w:val="16"/>
        </w:rPr>
        <w:t xml:space="preserve"> Russia produced 10.88m barrels a day of crude in 2013, a figure that Barclays expects to increase to 10.97m a day in </w:t>
      </w:r>
      <w:r w:rsidRPr="00CB19E2">
        <w:rPr>
          <w:rStyle w:val="StyleBoldUnderline"/>
        </w:rPr>
        <w:t>2014. Higher volumes of crude from Iraq, Mexico and Colombia into Europe is another factor. Latin American grades that would traditionally go to the US Gulf coast have had to find alternative buyers amid the shale boom in the US.</w:t>
      </w:r>
      <w:r w:rsidRPr="00CB19E2">
        <w:rPr>
          <w:sz w:val="16"/>
        </w:rPr>
        <w:t xml:space="preserve"> </w:t>
      </w:r>
    </w:p>
    <w:p w:rsidR="00EE15B7" w:rsidRPr="00CB19E2" w:rsidRDefault="00EE15B7" w:rsidP="00EE15B7">
      <w:pPr>
        <w:pStyle w:val="Heading4"/>
      </w:pPr>
      <w:r w:rsidRPr="00CB19E2">
        <w:t xml:space="preserve">Russian oil exports already falling </w:t>
      </w:r>
    </w:p>
    <w:p w:rsidR="00EE15B7" w:rsidRPr="00CB19E2" w:rsidRDefault="00EE15B7" w:rsidP="00EE15B7">
      <w:pPr>
        <w:rPr>
          <w:rStyle w:val="StyleStyleBold12pt"/>
        </w:rPr>
      </w:pPr>
      <w:r w:rsidRPr="00CB19E2">
        <w:rPr>
          <w:rStyle w:val="StyleStyleBold12pt"/>
        </w:rPr>
        <w:t xml:space="preserve">Interfax America 6/20 </w:t>
      </w:r>
      <w:r w:rsidRPr="00CB19E2">
        <w:t xml:space="preserve">(Interfax Group is a leading provider of critical information on Russia, China and emerging markets of Eurasia, serving the diverse needs of investors, corporations, financial professionals and the media, “STATISTICS; Russian oil exports down 6% in4M,” 6/20/14, </w:t>
      </w:r>
      <w:r w:rsidRPr="00CB19E2">
        <w:rPr>
          <w:rFonts w:cs="Helvetica"/>
        </w:rPr>
        <w:t>http://search.proquest.com.proxy.lib.umich.edu/docview/1538583039?accountid=14667)//KZ</w:t>
      </w:r>
    </w:p>
    <w:p w:rsidR="00EE15B7" w:rsidRPr="00CB19E2" w:rsidRDefault="00EE15B7" w:rsidP="00EE15B7">
      <w:pPr>
        <w:rPr>
          <w:sz w:val="16"/>
        </w:rPr>
      </w:pPr>
      <w:r w:rsidRPr="00CB19E2">
        <w:rPr>
          <w:sz w:val="16"/>
        </w:rPr>
        <w:t xml:space="preserve">MOSCOW. June 20 (Interfax) - </w:t>
      </w:r>
      <w:r w:rsidRPr="00CB19E2">
        <w:rPr>
          <w:rStyle w:val="StyleBoldUnderline"/>
        </w:rPr>
        <w:t>Russian oil</w:t>
      </w:r>
      <w:r w:rsidRPr="00CB19E2">
        <w:rPr>
          <w:sz w:val="16"/>
        </w:rPr>
        <w:t xml:space="preserve"> and gas condensate </w:t>
      </w:r>
      <w:r w:rsidRPr="00CB19E2">
        <w:rPr>
          <w:rStyle w:val="StyleBoldUnderline"/>
        </w:rPr>
        <w:t xml:space="preserve">exports fell 6% year-on-year in January-April </w:t>
      </w:r>
      <w:r w:rsidRPr="00CB19E2">
        <w:rPr>
          <w:sz w:val="16"/>
        </w:rPr>
        <w:t>to 73.7 million tonnes,</w:t>
      </w:r>
      <w:r w:rsidRPr="00CB19E2">
        <w:rPr>
          <w:rStyle w:val="StyleBoldUnderline"/>
        </w:rPr>
        <w:t xml:space="preserve"> the Federal State Statistics Service</w:t>
      </w:r>
      <w:r w:rsidRPr="00CB19E2">
        <w:rPr>
          <w:sz w:val="16"/>
        </w:rPr>
        <w:t xml:space="preserve"> (Rosstat) </w:t>
      </w:r>
      <w:r w:rsidRPr="00CB19E2">
        <w:rPr>
          <w:rStyle w:val="StyleBoldUnderline"/>
        </w:rPr>
        <w:t xml:space="preserve">said, quoting figures from the Federal Customs Service </w:t>
      </w:r>
      <w:r w:rsidRPr="00CB19E2">
        <w:rPr>
          <w:sz w:val="16"/>
        </w:rPr>
        <w:t>(FCS) which include trade with Belarus.</w:t>
      </w:r>
      <w:r w:rsidRPr="00CB19E2">
        <w:rPr>
          <w:rFonts w:ascii="MS Gothic" w:eastAsia="MS Mincho" w:hAnsi="MS Gothic" w:cs="MS Gothic"/>
          <w:sz w:val="16"/>
        </w:rPr>
        <w:t> </w:t>
      </w:r>
      <w:r w:rsidRPr="00CB19E2">
        <w:rPr>
          <w:rStyle w:val="StyleBoldUnderline"/>
        </w:rPr>
        <w:t>Oil accounted for 32% of overall Russian exports</w:t>
      </w:r>
      <w:r w:rsidRPr="00CB19E2">
        <w:rPr>
          <w:sz w:val="16"/>
        </w:rPr>
        <w:t xml:space="preserve"> in the 4M, </w:t>
      </w:r>
      <w:r w:rsidRPr="00CB19E2">
        <w:rPr>
          <w:rStyle w:val="StyleBoldUnderline"/>
        </w:rPr>
        <w:t>down from 34% in the same period of last year</w:t>
      </w:r>
      <w:r w:rsidRPr="00CB19E2">
        <w:rPr>
          <w:sz w:val="16"/>
        </w:rPr>
        <w:t>, and 44.2% of overall fuel and energy exports (47.3%).</w:t>
      </w:r>
      <w:r w:rsidRPr="00CB19E2">
        <w:rPr>
          <w:rFonts w:ascii="MS Gothic" w:eastAsia="MS Mincho" w:hAnsi="MS Gothic" w:cs="MS Gothic"/>
          <w:sz w:val="16"/>
        </w:rPr>
        <w:t> </w:t>
      </w:r>
      <w:r w:rsidRPr="00CB19E2">
        <w:rPr>
          <w:sz w:val="16"/>
        </w:rPr>
        <w:t>The average export price for oil in April 2014 was $740.3 per tonne, or 0.5% higher than in March. Urals blend traded at $777.9 a tonne in the world market, down 0.1% from March.</w:t>
      </w:r>
    </w:p>
    <w:p w:rsidR="00EE15B7" w:rsidRPr="00CB19E2" w:rsidRDefault="00EE15B7" w:rsidP="00EE15B7">
      <w:pPr>
        <w:rPr>
          <w:sz w:val="16"/>
        </w:rPr>
      </w:pPr>
    </w:p>
    <w:p w:rsidR="00EE15B7" w:rsidRPr="00CB19E2" w:rsidRDefault="00EE15B7" w:rsidP="00EE15B7">
      <w:pPr>
        <w:pStyle w:val="Heading4"/>
      </w:pPr>
      <w:r w:rsidRPr="00CB19E2">
        <w:t>Low oil exports inevitable due to other factors</w:t>
      </w:r>
    </w:p>
    <w:p w:rsidR="00EE15B7" w:rsidRPr="00CB19E2" w:rsidRDefault="00EE15B7" w:rsidP="00EE15B7">
      <w:pPr>
        <w:rPr>
          <w:b/>
          <w:bCs/>
        </w:rPr>
      </w:pPr>
      <w:r w:rsidRPr="00CB19E2">
        <w:rPr>
          <w:rStyle w:val="StyleStyleBold12pt"/>
        </w:rPr>
        <w:t>Interfax America 6/19</w:t>
      </w:r>
      <w:r w:rsidRPr="00CB19E2">
        <w:t xml:space="preserve"> (Interfax Group is a leading provider of critical information on Russia, China and emerging markets of Eurasia, serving the diverse needs of investors, corporations, financial professionals and the media, “OIL; IEA suggests mitigating risks for foreigners in Russian oil and gas JVs,” 6/19/14,  http://search.proquest.com.proxy.lib.umich.edu/docview/1537623342?accountid=14667)//KZ</w:t>
      </w:r>
    </w:p>
    <w:p w:rsidR="00EE15B7" w:rsidRPr="00CB19E2" w:rsidRDefault="00EE15B7" w:rsidP="00EE15B7">
      <w:pPr>
        <w:rPr>
          <w:sz w:val="16"/>
        </w:rPr>
      </w:pPr>
      <w:r w:rsidRPr="00CB19E2">
        <w:rPr>
          <w:rStyle w:val="StyleBoldUnderline"/>
        </w:rPr>
        <w:t>A detailed review of Russia's energy policy, compiled by the IEA in conjunction with the Russian Energy Ministry, states that the volumes of Russian oil exports will likely decline in the long term as liquid hydrocarbons production decreases and domestic consumption increases.</w:t>
      </w:r>
      <w:r w:rsidRPr="00CB19E2">
        <w:rPr>
          <w:rStyle w:val="StyleBoldUnderline"/>
          <w:rFonts w:ascii="MS Gothic" w:eastAsia="MS Mincho" w:hAnsi="MS Gothic" w:cs="MS Gothic"/>
        </w:rPr>
        <w:t> </w:t>
      </w:r>
      <w:r w:rsidRPr="00CB19E2">
        <w:rPr>
          <w:rStyle w:val="StyleBoldUnderline"/>
        </w:rPr>
        <w:t>In order to sustain a high level of liquid hydrocarbons output</w:t>
      </w:r>
      <w:r w:rsidRPr="00CB19E2">
        <w:rPr>
          <w:sz w:val="16"/>
        </w:rPr>
        <w:t xml:space="preserve"> and avert a decline related to the depletion of reserves at ageing fields in West Siberia</w:t>
      </w:r>
      <w:r w:rsidRPr="00CB19E2">
        <w:rPr>
          <w:rStyle w:val="StyleBoldUnderline"/>
        </w:rPr>
        <w:t xml:space="preserve"> it is necessary to develop shale oil, increase the oil recovery factor and put new fields on stream in East Siberia, the Far East and the Arctic, both onshore and offshore. The Russian government pays the least attention to the recovery factor.</w:t>
      </w:r>
      <w:r w:rsidRPr="00CB19E2">
        <w:rPr>
          <w:rStyle w:val="StyleBoldUnderline"/>
          <w:rFonts w:ascii="MS Gothic" w:eastAsia="MS Mincho" w:hAnsi="MS Gothic" w:cs="MS Gothic"/>
        </w:rPr>
        <w:t> </w:t>
      </w:r>
      <w:r w:rsidRPr="00CB19E2">
        <w:rPr>
          <w:sz w:val="16"/>
        </w:rPr>
        <w:t>In order to attract the necessary investment into hydrocarbons exploration and production, the government needs to pursue a flexible and adaptable policy with respect to the tax reform it has already carried out, paying a lot of attention to the prospects for a switch to taxing profit.</w:t>
      </w:r>
      <w:r w:rsidRPr="00CB19E2">
        <w:rPr>
          <w:rFonts w:ascii="MS Gothic" w:eastAsia="MS Mincho" w:hAnsi="MS Gothic" w:cs="MS Gothic"/>
          <w:sz w:val="16"/>
        </w:rPr>
        <w:t> </w:t>
      </w:r>
      <w:r w:rsidRPr="00CB19E2">
        <w:rPr>
          <w:sz w:val="16"/>
        </w:rPr>
        <w:t>The IEA also said it views claims that associated petroleum gas (APG) utilization in Russia is averaging at 75% with a certain amount of skepticism as more than half of the flare devices that burn the gas off are not metered. Figures for APG utilization in Russia range from 50% to 95%, depending on the company.</w:t>
      </w:r>
      <w:r w:rsidRPr="00CB19E2">
        <w:rPr>
          <w:rFonts w:ascii="MS Gothic" w:eastAsia="MS Mincho" w:hAnsi="MS Gothic" w:cs="MS Gothic"/>
          <w:sz w:val="16"/>
        </w:rPr>
        <w:t> </w:t>
      </w:r>
      <w:r w:rsidRPr="00CB19E2">
        <w:rPr>
          <w:sz w:val="16"/>
        </w:rPr>
        <w:t>Deputy Natural Resources Minister Denis Khramov has said 95%-96% APG utilization was a realistic goal by 2015. "There is progress in APG utilization and very serious progress at that. Some 80 billion rubles were invested in this process in 2013, resulting in growth to 92% for APG utilization. We could say 95%-96% utilization is quite realistic by the target year 2015," Khramov said at the beginning of April.</w:t>
      </w:r>
    </w:p>
    <w:p w:rsidR="00EE15B7" w:rsidRPr="00CB19E2" w:rsidRDefault="00EE15B7" w:rsidP="00EE15B7">
      <w:pPr>
        <w:rPr>
          <w:sz w:val="16"/>
        </w:rPr>
      </w:pPr>
    </w:p>
    <w:p w:rsidR="00EE15B7" w:rsidRPr="00CB19E2" w:rsidRDefault="00EE15B7" w:rsidP="003D2DA5">
      <w:pPr>
        <w:rPr>
          <w:sz w:val="16"/>
        </w:rPr>
      </w:pPr>
    </w:p>
    <w:p w:rsidR="00686D48" w:rsidRPr="00CB19E2" w:rsidRDefault="00686D48" w:rsidP="00686D48">
      <w:pPr>
        <w:pStyle w:val="Heading3"/>
      </w:pPr>
      <w:r w:rsidRPr="00CB19E2">
        <w:t>2AC No I/L Russia Oil Not K2 Econ</w:t>
      </w:r>
    </w:p>
    <w:p w:rsidR="00686D48" w:rsidRPr="00CB19E2" w:rsidRDefault="00686D48" w:rsidP="00686D48">
      <w:pPr>
        <w:pStyle w:val="Heading4"/>
      </w:pPr>
      <w:r w:rsidRPr="00CB19E2">
        <w:t>High oil prices don’t link to a booming Russian economy</w:t>
      </w:r>
    </w:p>
    <w:p w:rsidR="00686D48" w:rsidRPr="00CB19E2" w:rsidRDefault="00686D48" w:rsidP="00686D48">
      <w:r w:rsidRPr="00CB19E2">
        <w:rPr>
          <w:rStyle w:val="StyleStyleBold12pt"/>
        </w:rPr>
        <w:t>Wynn 6/23/14</w:t>
      </w:r>
      <w:r w:rsidRPr="00CB19E2">
        <w:t xml:space="preserve"> (Gerard, journalist for Reuters, “Russia failing to reap benefit of oil and gas,” 6/23/14, </w:t>
      </w:r>
      <w:hyperlink r:id="rId169" w:history="1">
        <w:r w:rsidRPr="00CB19E2">
          <w:rPr>
            <w:rStyle w:val="Hyperlink"/>
          </w:rPr>
          <w:t>http://www.rtcc.org/2014/06/19/russia-failing-to-reap-benefit-of-oil-and-gas-iea/)//KZ</w:t>
        </w:r>
      </w:hyperlink>
    </w:p>
    <w:p w:rsidR="00686D48" w:rsidRPr="00CB19E2" w:rsidRDefault="00686D48" w:rsidP="00686D48">
      <w:pPr>
        <w:rPr>
          <w:sz w:val="16"/>
        </w:rPr>
      </w:pPr>
      <w:r w:rsidRPr="00CB19E2">
        <w:rPr>
          <w:rStyle w:val="StyleBoldUnderline"/>
        </w:rPr>
        <w:t xml:space="preserve">Russia’s economy is sluggish even while hitting record oil production and enjoying prices consistently above $100 a barrel. </w:t>
      </w:r>
      <w:r w:rsidRPr="00CB19E2">
        <w:rPr>
          <w:sz w:val="16"/>
        </w:rPr>
        <w:t xml:space="preserve">“In spite of record high liquids production (close to 11 million barrels per day) and oil price levels (about USD 110 per barrel for the Urals), </w:t>
      </w:r>
      <w:r w:rsidRPr="00CB19E2">
        <w:rPr>
          <w:rStyle w:val="StyleBoldUnderline"/>
        </w:rPr>
        <w:t>Russia’s oil and gas sectors are no longer sufficient to ensure steady and robust economic growth as the economy has slowed since the end of 2012 to growth levels of around 1.5%.”</w:t>
      </w:r>
      <w:r w:rsidRPr="00CB19E2">
        <w:rPr>
          <w:sz w:val="16"/>
        </w:rPr>
        <w:t xml:space="preserve"> Regulated power and heating prices and the absence of residential heat metering were not helping, by boosting energy consumption. “The government’s recent decision to freeze regulated tariff increases may have limited a loss in competitiveness in the short term and inflation, but is sending the wrong signal for energy efficiency and is likely to slow down infrastructure investments as well as end</w:t>
      </w:r>
      <w:r w:rsidRPr="00CB19E2">
        <w:rPr>
          <w:rFonts w:cs="Cambria Math"/>
          <w:sz w:val="16"/>
        </w:rPr>
        <w:t>‐</w:t>
      </w:r>
      <w:r w:rsidRPr="00CB19E2">
        <w:rPr>
          <w:sz w:val="16"/>
        </w:rPr>
        <w:t>use energy efficiency investments.</w:t>
      </w:r>
      <w:r w:rsidRPr="00CB19E2">
        <w:rPr>
          <w:rFonts w:cs="Georgia"/>
          <w:sz w:val="16"/>
        </w:rPr>
        <w:t>”</w:t>
      </w:r>
      <w:r w:rsidRPr="00CB19E2">
        <w:rPr>
          <w:sz w:val="16"/>
        </w:rPr>
        <w:t xml:space="preserve"> The IEA highlighted energy waste as a key threat, given the country was using twice as much energy per unit of GDP compared with OECD countries, of which Russia is not a member. “Energy efficiency investments in the industrial sector, but also in the residential sector, have not occurred at the required pace. Russia’s energy</w:t>
      </w:r>
      <w:r w:rsidRPr="00CB19E2">
        <w:rPr>
          <w:rFonts w:cs="Cambria Math"/>
          <w:sz w:val="16"/>
        </w:rPr>
        <w:t>‐</w:t>
      </w:r>
      <w:r w:rsidRPr="00CB19E2">
        <w:rPr>
          <w:sz w:val="16"/>
        </w:rPr>
        <w:t xml:space="preserve">intensive goods are facing increasing global competition in domestic and export markets.” </w:t>
      </w:r>
      <w:r w:rsidRPr="00CB19E2">
        <w:rPr>
          <w:rStyle w:val="StyleBoldUnderline"/>
        </w:rPr>
        <w:t>“A strong and effective energy efficiency policy would foster the competitiveness of the Russian economy, help diversify economic activity, increase energy exports and enhance energy supply security</w:t>
      </w:r>
      <w:r w:rsidRPr="00CB19E2">
        <w:rPr>
          <w:sz w:val="16"/>
        </w:rPr>
        <w:t>.” “The modernisation of the Russian economy and energy sector depends to a large extent on energy efficiency deployment as the potential is huge in the industrial, residential, transport sectors and especially in the district heating and power generation sectors. In most of these areas, it can be achieved at relatively low cost.”</w:t>
      </w:r>
    </w:p>
    <w:p w:rsidR="003D2DA5" w:rsidRPr="00CB19E2" w:rsidRDefault="003D2DA5" w:rsidP="003D2DA5"/>
    <w:p w:rsidR="00751846" w:rsidRPr="00CB19E2" w:rsidRDefault="00751846">
      <w:pPr>
        <w:pStyle w:val="Heading3"/>
      </w:pPr>
      <w:r w:rsidRPr="00CB19E2">
        <w:t>2AC No I/L Russia Econ Stable for a while</w:t>
      </w:r>
    </w:p>
    <w:p w:rsidR="00751846" w:rsidRPr="00CB19E2" w:rsidRDefault="00751846" w:rsidP="00751846">
      <w:pPr>
        <w:pStyle w:val="Heading4"/>
      </w:pPr>
      <w:r w:rsidRPr="00CB19E2">
        <w:t>Russia signs 30 year oil deal that would stabilize its economy</w:t>
      </w:r>
    </w:p>
    <w:p w:rsidR="00751846" w:rsidRPr="00CB19E2" w:rsidRDefault="00751846" w:rsidP="00751846">
      <w:pPr>
        <w:ind w:firstLine="720"/>
        <w:rPr>
          <w:sz w:val="12"/>
          <w:szCs w:val="12"/>
        </w:rPr>
      </w:pPr>
      <w:r w:rsidRPr="00CB19E2">
        <w:t xml:space="preserve"> </w:t>
      </w:r>
      <w:r w:rsidRPr="00CB19E2">
        <w:rPr>
          <w:sz w:val="12"/>
          <w:szCs w:val="12"/>
        </w:rPr>
        <w:t xml:space="preserve">[May 21 2014, William Wan (Washington Post’s correspondent for China), “China, Russia sign $400 billion gas deal”, Washington Post, online, </w:t>
      </w:r>
      <w:hyperlink r:id="rId170" w:history="1">
        <w:r w:rsidRPr="00CB19E2">
          <w:rPr>
            <w:rStyle w:val="Hyperlink"/>
            <w:sz w:val="12"/>
            <w:szCs w:val="12"/>
          </w:rPr>
          <w:t>http://www.washingtonpost.com/world/europe/china-russia-sign-400-billion-gas-deal/2014/05/21/364e9e74-e0de-11e3-8dcc-d6b7fede081a_story.html</w:t>
        </w:r>
      </w:hyperlink>
      <w:r w:rsidRPr="00CB19E2">
        <w:rPr>
          <w:sz w:val="12"/>
          <w:szCs w:val="12"/>
        </w:rPr>
        <w:t>, RaMan]</w:t>
      </w:r>
    </w:p>
    <w:p w:rsidR="00751846" w:rsidRPr="00CB19E2" w:rsidRDefault="00751846" w:rsidP="00751846">
      <w:r w:rsidRPr="00CB19E2">
        <w:t xml:space="preserve">BEIJING — </w:t>
      </w:r>
      <w:r w:rsidRPr="00CB19E2">
        <w:rPr>
          <w:rStyle w:val="StyleBoldUnderline"/>
        </w:rPr>
        <w:t xml:space="preserve">China signed a huge, long-awaited deal </w:t>
      </w:r>
      <w:r w:rsidRPr="00CB19E2">
        <w:t xml:space="preserve">on Wednesday </w:t>
      </w:r>
      <w:r w:rsidRPr="00CB19E2">
        <w:rPr>
          <w:rStyle w:val="StyleBoldUnderline"/>
        </w:rPr>
        <w:t>to buy Russian natural gas, giving Beijing a new source of clean energy and Moscow a diplomatic boost as it faces international sanctions for its aggressive actions in Ukraine</w:t>
      </w:r>
      <w:r w:rsidRPr="00CB19E2">
        <w:t xml:space="preserve">. With the stroke of a pen, </w:t>
      </w:r>
      <w:r w:rsidRPr="00CB19E2">
        <w:rPr>
          <w:rStyle w:val="StyleBoldUnderline"/>
        </w:rPr>
        <w:t>Russia significantly shifted its economic relations with its neighbors, creating a major new export market to the east and reducing its reliance on European customers</w:t>
      </w:r>
      <w:r w:rsidRPr="00CB19E2">
        <w:t xml:space="preserve"> at a time when its relations with the West are at their lowest point since the Cold War. Russian President Vladimir Putin called the deal a “watershed event” and said implementation would start “tomorrow.” The 30-</w:t>
      </w:r>
      <w:r w:rsidRPr="00CB19E2">
        <w:rPr>
          <w:rStyle w:val="StyleBoldUnderline"/>
        </w:rPr>
        <w:t>year deal was announced after meetings in Shanghai between Putin and Chinese President Xi Jinping. It is worth an estimated $400 billion,</w:t>
      </w:r>
      <w:r w:rsidRPr="00CB19E2">
        <w:t xml:space="preserve"> Alexei Miller, chief executive of </w:t>
      </w:r>
      <w:r w:rsidRPr="00CB19E2">
        <w:rPr>
          <w:rStyle w:val="StyleBoldUnderline"/>
        </w:rPr>
        <w:t>the Russian energy giant Gazprom, told Russian reporters. The deal marked a new partnership between two countries that have at times mistrusted each other but have also sought to counter U.S. influence in global affairs</w:t>
      </w:r>
      <w:r w:rsidRPr="00CB19E2">
        <w:t xml:space="preserve">. How Russia may move its natural gas to China China’s booming economy has created a growing need for energy, especially cleaner sources of power, given its reliance on coal, which has produced major pollution problems. The agreement allows Russia to diversify its gas exports at a time when the crisis in Ukraine has accelerated calls in Europe to rely less on energy supplies from Russia. </w:t>
      </w:r>
      <w:r w:rsidRPr="00CB19E2">
        <w:rPr>
          <w:rStyle w:val="StyleBoldUnderline"/>
        </w:rPr>
        <w:t>Europe gets about 30 percent of its gas from Russia. U.S. Treasury Secretary Jack Lew appealed to China in a visit last week to avoid actions that might limit the impact of recent Western sanctions against Russia</w:t>
      </w:r>
      <w:r w:rsidRPr="00CB19E2">
        <w:t xml:space="preserve">. But a U.S. official, who was not authorized to speak by name, said the United States would distinguish between deals that have long been in the works — such as this one — and new agreements that seek to fill space left by U.S. and European Union sanctions. </w:t>
      </w:r>
      <w:r w:rsidRPr="00CB19E2">
        <w:rPr>
          <w:rStyle w:val="StyleBoldUnderline"/>
        </w:rPr>
        <w:t>The deal will involve developing natural gas fields in Russia and building pipelines from Russia to China. The cost of building the infrastructure alone is expected to top $70 billion, said Mikhail Krutikhin, an</w:t>
      </w:r>
      <w:r w:rsidRPr="00CB19E2">
        <w:t xml:space="preserve"> energy and oil analyst at RusEnergy, a Moscow think tank. The agreement was 10 years in the making, and price had long been the stumbling block. On Wednesday, the final per-unit price of the gas remained a mystery. </w:t>
      </w:r>
      <w:r w:rsidRPr="00CB19E2">
        <w:rPr>
          <w:rStyle w:val="StyleBoldUnderline"/>
        </w:rPr>
        <w:t>The $400 billion figure quoted by Gazprom’s Miller is probably the result of a formula that could include other costs — such as construction, transportation of the gas and other fees — making it difficult to work backward to the price</w:t>
      </w:r>
      <w:r w:rsidRPr="00CB19E2">
        <w:t xml:space="preserve"> per unit. Miller called the price a “commercial secret.” Analysts at IHS Energy — who have tracked the deal’s progress — said in a written analysis that they </w:t>
      </w:r>
      <w:r w:rsidRPr="00CB19E2">
        <w:rPr>
          <w:rStyle w:val="StyleBoldUnderline"/>
        </w:rPr>
        <w:t>believe the final price was “closer to what Russia wanted than what China was initially prepared to pay.” “This is Gazprom’s biggest contract. We don’t have a contract like this with any other company,” said Miller in Shanghai,</w:t>
      </w:r>
      <w:r w:rsidRPr="00CB19E2">
        <w:t xml:space="preserve"> according to Russia’s Interfax news agency. The agreement met with approval from many people in Russia, which has been swept by rising nationalism and anti-Western rhetoric related to the crisis in Ukraine. One caller to the Ekho Moskvy radio station declared the gas deal “</w:t>
      </w:r>
      <w:r w:rsidRPr="00CB19E2">
        <w:rPr>
          <w:rStyle w:val="StyleBoldUnderline"/>
        </w:rPr>
        <w:t>another victory for Putin because he managed to sell gas for European prices,” while another listener suggested the new level of ­Russian-Chinese cooperation must be a “nightmare for America.” Suspicions about price Putin said that the</w:t>
      </w:r>
      <w:r w:rsidRPr="00CB19E2">
        <w:t xml:space="preserve"> gas prices in the deal were pegged to the price of oil and petroleum products. </w:t>
      </w:r>
      <w:r w:rsidRPr="00CB19E2">
        <w:rPr>
          <w:rStyle w:val="StyleBoldUnderline"/>
        </w:rPr>
        <w:t xml:space="preserve">That represents a win for Russia, analysts said, since oil prices are expected to remain high. European customers have been fighting for years to have natural gas prices float, based on market demand. “This is the largest contract in the history of the gas industry of the former USSR and the Russian Federation,” </w:t>
      </w:r>
      <w:r w:rsidRPr="00CB19E2">
        <w:t>Putin told reporters in Shanghai. The infrastructure costs to develop the natural gas fields needed to supply China will top those of the Sochi Games — which are believed to have been in the tens of billions of dollars, officials said. But the missing price details raised the suspicions of some Russians, who suspect Putin dropped the price of gas significantly for China in a desperate maneuver to ensure a steady cash flow for Gazprom in the face of sinking revenue and Western sanctions. “There’s something fishy in the contract,” said Krutikhin, the think-tank analyst, suggesting that Russia got a bad bargain. Erica S. Downs, a China energy expert at the Washington-based Brookings Institution, cited other possible reasons for the secrecy. “</w:t>
      </w:r>
      <w:r w:rsidRPr="00CB19E2">
        <w:rPr>
          <w:rStyle w:val="StyleBoldUnderline"/>
        </w:rPr>
        <w:t>Too high a price could anger China’s current suppliers in Central Asia,” she said. “Too low a price could affect Russia’s European buyers. An</w:t>
      </w:r>
      <w:r w:rsidRPr="00CB19E2">
        <w:t xml:space="preserve">d there’s the optics of the deal. If nobody knows the price, then no one can say who came out better or worse.” Gazprom charged European customers on </w:t>
      </w:r>
      <w:r w:rsidRPr="00CB19E2">
        <w:rPr>
          <w:rStyle w:val="StyleBoldUnderline"/>
        </w:rPr>
        <w:t xml:space="preserve">average about $380 per 1,000 cubic meters in 2013. Unnamed individuals quoted in Russian media estimated the price in the China deal at $350 per 1,000 cubic meters of gas, based on earlier projections of a long-term price tag of $400 billion. </w:t>
      </w:r>
      <w:r w:rsidRPr="00CB19E2">
        <w:t xml:space="preserve">But if the actual figure was much less than that, the deal is not as profitable as the Kremlin is making it out to be, Krutikhin said. Gazprom is already losing out to American and European competition; gas demand in Europe has been stagnant; and the threat of mounting Western sanctions over Ukraine is “making Mr. Putin jittery,” he added. Russian officials on Wednesday also hinted at a possible “prepayment” totaling $25 billion. An online notice posted on China National Petroleum’s Web site said that under the deal, </w:t>
      </w:r>
      <w:r w:rsidRPr="00CB19E2">
        <w:rPr>
          <w:rStyle w:val="StyleBoldUnderline"/>
        </w:rPr>
        <w:t xml:space="preserve">Russia would begin supplying China with 38 billion cubic meters of natural gas a year </w:t>
      </w:r>
      <w:r w:rsidRPr="00CB19E2">
        <w:t xml:space="preserve">beginning in 2018. Russia will be responsible for building processing plants, doing field development and constructing pipelines on its side, and China will be responsible for the pipeline construction within its own borders. Hauslohner reported from Moscow. Xu Yangjingjing and Gu Jinglu in Beijing and Michael Birnbaum in Kiev also contributed to this report. </w:t>
      </w:r>
    </w:p>
    <w:p w:rsidR="00751846" w:rsidRPr="00CB19E2" w:rsidRDefault="00751846" w:rsidP="00751846"/>
    <w:p w:rsidR="00951C49" w:rsidRPr="00CB19E2" w:rsidRDefault="00951C49">
      <w:pPr>
        <w:pStyle w:val="Heading3"/>
      </w:pPr>
      <w:r w:rsidRPr="00CB19E2">
        <w:t>2AC I/L T</w:t>
      </w:r>
      <w:r w:rsidR="009A3DDD" w:rsidRPr="00CB19E2">
        <w:t>urn</w:t>
      </w:r>
      <w:r w:rsidRPr="00CB19E2">
        <w:t xml:space="preserve"> Russian Econ</w:t>
      </w:r>
    </w:p>
    <w:p w:rsidR="00951C49" w:rsidRPr="00CB19E2" w:rsidRDefault="00951C49" w:rsidP="00951C49">
      <w:pPr>
        <w:pStyle w:val="Heading4"/>
      </w:pPr>
      <w:r w:rsidRPr="00CB19E2">
        <w:t>Lower oil prices diversify Russia’s economy</w:t>
      </w:r>
    </w:p>
    <w:p w:rsidR="00951C49" w:rsidRPr="00CB19E2" w:rsidRDefault="00951C49" w:rsidP="00951C49">
      <w:r w:rsidRPr="00CB19E2">
        <w:rPr>
          <w:rStyle w:val="StyleStyleBold12pt"/>
        </w:rPr>
        <w:t>RIA 12</w:t>
      </w:r>
      <w:r w:rsidRPr="00CB19E2">
        <w:t xml:space="preserve"> (“Lower oil price 'good for Russia”, RIA Novosti, 6/22/12, http://rt.com/business/oil-price-russia-economy-497/)</w:t>
      </w:r>
      <w:r w:rsidRPr="00CB19E2">
        <w:br/>
      </w:r>
      <w:r w:rsidRPr="00CB19E2">
        <w:rPr>
          <w:rStyle w:val="StyleBoldUnderline"/>
        </w:rPr>
        <w:t>Russia will benefit from lower oil prices</w:t>
      </w:r>
      <w:r w:rsidRPr="00CB19E2">
        <w:t xml:space="preserve"> says Jim O’Neill, Chairman for Goldman Sachs Asset Management. This follows news that Russia is </w:t>
      </w:r>
      <w:r w:rsidRPr="00CB19E2">
        <w:rPr>
          <w:rStyle w:val="StyleBoldUnderline"/>
        </w:rPr>
        <w:t>to adopt new policies to make its economy less dependent on the price of crude</w:t>
      </w:r>
      <w:r w:rsidRPr="00CB19E2">
        <w:t xml:space="preserve">. "I think </w:t>
      </w:r>
      <w:r w:rsidRPr="00CB19E2">
        <w:rPr>
          <w:rStyle w:val="StyleBoldUnderline"/>
        </w:rPr>
        <w:t>it will be good for Russia if oil prices go down</w:t>
      </w:r>
      <w:r w:rsidRPr="00CB19E2">
        <w:t xml:space="preserve">”, Jim O’Neill told RT at the St. Petersburg International Economic Forum. </w:t>
      </w:r>
      <w:r w:rsidRPr="00CB19E2">
        <w:rPr>
          <w:rStyle w:val="StyleBoldUnderline"/>
        </w:rPr>
        <w:t>Russia’s economy has long been heavily dependent on oil exports</w:t>
      </w:r>
      <w:r w:rsidRPr="00CB19E2">
        <w:t xml:space="preserve">. </w:t>
      </w:r>
      <w:r w:rsidRPr="00CB19E2">
        <w:rPr>
          <w:rStyle w:val="StyleBoldUnderline"/>
        </w:rPr>
        <w:t>Half of the budget revenues come from oil and gas</w:t>
      </w:r>
      <w:r w:rsidRPr="00CB19E2">
        <w:t>. ”</w:t>
      </w:r>
      <w:r w:rsidRPr="00CB19E2">
        <w:rPr>
          <w:rStyle w:val="StyleBoldUnderline"/>
        </w:rPr>
        <w:t>Russia</w:t>
      </w:r>
      <w:r w:rsidRPr="00CB19E2">
        <w:t xml:space="preserve"> certainly needs to be not so dependent on the drug of rising oil prices. It </w:t>
      </w:r>
      <w:r w:rsidRPr="00CB19E2">
        <w:rPr>
          <w:rStyle w:val="StyleBoldUnderline"/>
        </w:rPr>
        <w:t>has to adopt and change</w:t>
      </w:r>
      <w:r w:rsidRPr="00CB19E2">
        <w:t xml:space="preserve"> to a quarter balance." And Russia seems to be heading in the right direction. President Vladimir </w:t>
      </w:r>
      <w:r w:rsidRPr="00CB19E2">
        <w:rPr>
          <w:rStyle w:val="StyleBoldUnderline"/>
        </w:rPr>
        <w:t>Putin told the</w:t>
      </w:r>
      <w:r w:rsidRPr="00CB19E2">
        <w:t xml:space="preserve"> St. Petersburg </w:t>
      </w:r>
      <w:r w:rsidRPr="00CB19E2">
        <w:rPr>
          <w:rStyle w:val="StyleBoldUnderline"/>
        </w:rPr>
        <w:t>Forum it was not enough to rely on an oil price</w:t>
      </w:r>
      <w:r w:rsidRPr="00CB19E2">
        <w:t xml:space="preserve"> of 115 dollars per barrel </w:t>
      </w:r>
      <w:r w:rsidRPr="00CB19E2">
        <w:rPr>
          <w:rStyle w:val="StyleBoldUnderline"/>
        </w:rPr>
        <w:t>to achieve a deficit-free budget</w:t>
      </w:r>
      <w:r w:rsidRPr="00CB19E2">
        <w:t>. “</w:t>
      </w:r>
      <w:r w:rsidRPr="00CB19E2">
        <w:rPr>
          <w:rStyle w:val="StyleBoldUnderline"/>
        </w:rPr>
        <w:t>We need to diversify our economy away from</w:t>
      </w:r>
      <w:r w:rsidRPr="00CB19E2">
        <w:t xml:space="preserve"> total </w:t>
      </w:r>
      <w:r w:rsidRPr="00CB19E2">
        <w:rPr>
          <w:rStyle w:val="StyleBoldUnderline"/>
        </w:rPr>
        <w:t>reliance on oil revenues</w:t>
      </w:r>
      <w:r w:rsidRPr="00CB19E2">
        <w:t xml:space="preserve">, </w:t>
      </w:r>
      <w:r w:rsidRPr="00CB19E2">
        <w:rPr>
          <w:rStyle w:val="StyleBoldUnderline"/>
        </w:rPr>
        <w:t>and turn to private capital</w:t>
      </w:r>
      <w:r w:rsidRPr="00CB19E2">
        <w:t xml:space="preserve"> as a source of growth,” he said. “Russia not only needs a deficit-free budget but a budget with a reserve of resilience.” Putin also said that “budget rules will be adopted soon under which "neither state liabilities, nor budgetary expenditure, nor long-term investment programs will depend on oil prices, and excess profits will go to replenish funds.” </w:t>
      </w:r>
    </w:p>
    <w:p w:rsidR="00951C49" w:rsidRPr="00CB19E2" w:rsidRDefault="00951C49" w:rsidP="00951C49"/>
    <w:p w:rsidR="00C0053E" w:rsidRPr="00CB19E2" w:rsidRDefault="00C0053E" w:rsidP="00C0053E">
      <w:pPr>
        <w:pStyle w:val="Heading2"/>
        <w:ind w:left="1440" w:hanging="1440"/>
      </w:pPr>
      <w:r w:rsidRPr="00CB19E2">
        <w:t>AT Saudi Arabia</w:t>
      </w:r>
    </w:p>
    <w:p w:rsidR="00F544C6" w:rsidRPr="00CB19E2" w:rsidRDefault="00F544C6" w:rsidP="00686D48">
      <w:pPr>
        <w:pStyle w:val="Heading3"/>
      </w:pPr>
      <w:r w:rsidRPr="00CB19E2">
        <w:t>2AC No I/L China Demands</w:t>
      </w:r>
    </w:p>
    <w:p w:rsidR="00F544C6" w:rsidRPr="00CB19E2" w:rsidRDefault="00F544C6" w:rsidP="00F544C6">
      <w:pPr>
        <w:pStyle w:val="Heading4"/>
      </w:pPr>
      <w:r w:rsidRPr="00CB19E2">
        <w:t>China and India demands oil --- prevents flood</w:t>
      </w:r>
    </w:p>
    <w:p w:rsidR="00F544C6" w:rsidRPr="00CB19E2" w:rsidRDefault="00F544C6" w:rsidP="00F544C6">
      <w:pPr>
        <w:rPr>
          <w:rFonts w:eastAsia="Malgun Gothic"/>
          <w:lang w:eastAsia="ko-KR"/>
        </w:rPr>
      </w:pPr>
      <w:r w:rsidRPr="00CB19E2">
        <w:rPr>
          <w:rStyle w:val="StyleStyleBold12pt"/>
        </w:rPr>
        <w:t>Stratfor 13</w:t>
      </w:r>
      <w:r w:rsidRPr="00CB19E2">
        <w:rPr>
          <w:rFonts w:eastAsia="Malgun Gothic"/>
          <w:lang w:eastAsia="ko-KR"/>
        </w:rPr>
        <w:t>, (“The Future of OPEC”, December 4, 2013, Stratfor Global Intelligence, http://www.stratfor.com/analysis/future-opec#axzz35g3YuTE1)//dodo</w:t>
      </w:r>
    </w:p>
    <w:p w:rsidR="00F544C6" w:rsidRPr="00CB19E2" w:rsidRDefault="00F544C6" w:rsidP="00F544C6">
      <w:pPr>
        <w:rPr>
          <w:rFonts w:eastAsia="Malgun Gothic"/>
          <w:sz w:val="16"/>
          <w:lang w:eastAsia="ko-KR"/>
        </w:rPr>
      </w:pPr>
      <w:r w:rsidRPr="00CB19E2">
        <w:rPr>
          <w:rStyle w:val="StyleBoldUnderline"/>
        </w:rPr>
        <w:t>Asia is</w:t>
      </w:r>
      <w:r w:rsidRPr="00CB19E2">
        <w:rPr>
          <w:rFonts w:eastAsia="Malgun Gothic"/>
          <w:sz w:val="16"/>
          <w:lang w:eastAsia="ko-KR"/>
        </w:rPr>
        <w:t xml:space="preserve"> now </w:t>
      </w:r>
      <w:r w:rsidRPr="00CB19E2">
        <w:rPr>
          <w:rStyle w:val="StyleBoldUnderline"/>
        </w:rPr>
        <w:t>the world's biggest net importing region</w:t>
      </w:r>
      <w:r w:rsidRPr="00CB19E2">
        <w:rPr>
          <w:rFonts w:eastAsia="Malgun Gothic"/>
          <w:sz w:val="16"/>
          <w:lang w:eastAsia="ko-KR"/>
        </w:rPr>
        <w:t xml:space="preserve"> -- </w:t>
      </w:r>
      <w:r w:rsidRPr="00CB19E2">
        <w:rPr>
          <w:rStyle w:val="StyleBoldUnderline"/>
        </w:rPr>
        <w:t>bigger than Europe and North America combined</w:t>
      </w:r>
      <w:r w:rsidRPr="00CB19E2">
        <w:rPr>
          <w:rFonts w:eastAsia="Malgun Gothic"/>
          <w:sz w:val="16"/>
          <w:lang w:eastAsia="ko-KR"/>
        </w:rPr>
        <w:t xml:space="preserve">. Naturally, </w:t>
      </w:r>
      <w:r w:rsidRPr="00CB19E2">
        <w:rPr>
          <w:rStyle w:val="StyleBoldUnderline"/>
        </w:rPr>
        <w:t>this has led to increased codependence between OPEC and developing Asian countries, principally India and China</w:t>
      </w:r>
      <w:r w:rsidRPr="00CB19E2">
        <w:rPr>
          <w:rFonts w:eastAsia="Malgun Gothic"/>
          <w:sz w:val="16"/>
          <w:lang w:eastAsia="ko-KR"/>
        </w:rPr>
        <w:t xml:space="preserve">. Indeed, </w:t>
      </w:r>
      <w:r w:rsidRPr="00CB19E2">
        <w:rPr>
          <w:rStyle w:val="StyleBoldUnderline"/>
        </w:rPr>
        <w:t>China has massive projects with Saudi Arabia, Iraq and Ira</w:t>
      </w:r>
      <w:r w:rsidRPr="00CB19E2">
        <w:rPr>
          <w:rFonts w:eastAsia="Malgun Gothic"/>
          <w:sz w:val="16"/>
          <w:lang w:eastAsia="ko-KR"/>
        </w:rPr>
        <w:t xml:space="preserve">n. </w:t>
      </w:r>
      <w:r w:rsidRPr="00CB19E2">
        <w:rPr>
          <w:rStyle w:val="StyleBoldUnderline"/>
        </w:rPr>
        <w:t>China</w:t>
      </w:r>
      <w:r w:rsidRPr="00CB19E2">
        <w:rPr>
          <w:sz w:val="16"/>
        </w:rPr>
        <w:t>'s</w:t>
      </w:r>
      <w:r w:rsidRPr="00CB19E2">
        <w:rPr>
          <w:rFonts w:eastAsia="Malgun Gothic"/>
          <w:sz w:val="16"/>
          <w:lang w:eastAsia="ko-KR"/>
        </w:rPr>
        <w:t xml:space="preserve"> footprint has expanded dramatically in Venezuela and it </w:t>
      </w:r>
      <w:r w:rsidRPr="00CB19E2">
        <w:rPr>
          <w:rStyle w:val="StyleBoldUnderline"/>
        </w:rPr>
        <w:t xml:space="preserve">imports </w:t>
      </w:r>
      <w:r w:rsidRPr="00CB19E2">
        <w:rPr>
          <w:sz w:val="16"/>
        </w:rPr>
        <w:t>about</w:t>
      </w:r>
      <w:r w:rsidRPr="00CB19E2">
        <w:rPr>
          <w:rStyle w:val="StyleBoldUnderline"/>
        </w:rPr>
        <w:t xml:space="preserve"> 15 percent </w:t>
      </w:r>
      <w:r w:rsidRPr="00CB19E2">
        <w:rPr>
          <w:sz w:val="16"/>
        </w:rPr>
        <w:t xml:space="preserve">of its oil </w:t>
      </w:r>
      <w:r w:rsidRPr="00CB19E2">
        <w:rPr>
          <w:rStyle w:val="StyleBoldUnderline"/>
        </w:rPr>
        <w:t xml:space="preserve">from OPEC member Angola. India </w:t>
      </w:r>
      <w:r w:rsidRPr="00CB19E2">
        <w:rPr>
          <w:sz w:val="16"/>
        </w:rPr>
        <w:t>has</w:t>
      </w:r>
      <w:r w:rsidRPr="00CB19E2">
        <w:rPr>
          <w:rStyle w:val="StyleBoldUnderline"/>
        </w:rPr>
        <w:t xml:space="preserve"> also deepened its connections to OPEC</w:t>
      </w:r>
      <w:r w:rsidRPr="00CB19E2">
        <w:rPr>
          <w:sz w:val="16"/>
        </w:rPr>
        <w:t xml:space="preserve"> countries </w:t>
      </w:r>
      <w:r w:rsidRPr="00CB19E2">
        <w:rPr>
          <w:rStyle w:val="StyleBoldUnderline"/>
        </w:rPr>
        <w:t xml:space="preserve">and </w:t>
      </w:r>
      <w:r w:rsidRPr="00CB19E2">
        <w:rPr>
          <w:sz w:val="16"/>
        </w:rPr>
        <w:t>has</w:t>
      </w:r>
      <w:r w:rsidRPr="00CB19E2">
        <w:rPr>
          <w:rStyle w:val="StyleBoldUnderline"/>
        </w:rPr>
        <w:t xml:space="preserve"> emerged as Nigeria's biggest customer</w:t>
      </w:r>
      <w:r w:rsidRPr="00CB19E2">
        <w:rPr>
          <w:rFonts w:eastAsia="Malgun Gothic"/>
          <w:sz w:val="16"/>
          <w:lang w:eastAsia="ko-KR"/>
        </w:rPr>
        <w:t xml:space="preserve">. As OPEC's biggest customer, </w:t>
      </w:r>
      <w:r w:rsidRPr="00CB19E2">
        <w:rPr>
          <w:rStyle w:val="StyleBoldUnderline"/>
        </w:rPr>
        <w:t>Asia will continue its strong demand in the near future</w:t>
      </w:r>
      <w:r w:rsidRPr="00CB19E2">
        <w:rPr>
          <w:rFonts w:eastAsia="Malgun Gothic"/>
          <w:sz w:val="16"/>
          <w:lang w:eastAsia="ko-KR"/>
        </w:rPr>
        <w:t xml:space="preserve">, and so </w:t>
      </w:r>
      <w:r w:rsidRPr="00CB19E2">
        <w:rPr>
          <w:rStyle w:val="StyleBoldUnderline"/>
        </w:rPr>
        <w:t xml:space="preserve">stress on OPEC will not </w:t>
      </w:r>
      <w:r w:rsidRPr="00CB19E2">
        <w:rPr>
          <w:rFonts w:eastAsia="Malgun Gothic"/>
          <w:sz w:val="16"/>
          <w:lang w:eastAsia="ko-KR"/>
        </w:rPr>
        <w:t xml:space="preserve">necessarily </w:t>
      </w:r>
      <w:r w:rsidRPr="00CB19E2">
        <w:rPr>
          <w:rStyle w:val="StyleBoldUnderline"/>
        </w:rPr>
        <w:t>mean lower oil prices</w:t>
      </w:r>
      <w:r w:rsidRPr="00CB19E2">
        <w:rPr>
          <w:rFonts w:eastAsia="Malgun Gothic"/>
          <w:sz w:val="16"/>
          <w:lang w:eastAsia="ko-KR"/>
        </w:rPr>
        <w:t xml:space="preserve">. The impact on long-term prices is less certain, however; the price will be determined not only by the size of Asian growth in the future, but by global oil supplies in non-OPEC countries as well. While OPEC historically has been used as a political tool to increase oil prices or place an embargo on exports, as can be seen from the 2008 price spike, OPEC's modern challenge is more concerned with keeping oil prices reasonably low, not artificially raising them or embargoing oil. In order </w:t>
      </w:r>
      <w:r w:rsidRPr="00CB19E2">
        <w:rPr>
          <w:rStyle w:val="StyleBoldUnderline"/>
        </w:rPr>
        <w:t>to preserve its long-term health, OPEC will need to preserve relatively low oil price</w:t>
      </w:r>
      <w:r w:rsidRPr="00CB19E2">
        <w:rPr>
          <w:rFonts w:eastAsia="Malgun Gothic"/>
          <w:sz w:val="16"/>
          <w:lang w:eastAsia="ko-KR"/>
        </w:rPr>
        <w:t>s, both to ensure that developing markets in Asia can afford to keep buying the oil and to prevent alternatives such as shale oil, electric cars or natural gas-to-liquids technology from becoming more economically feasible. Furthermore, tempered oil prices for consumers in Asia will only reinforce the region's economic growth, contributing to increased demand for OPEC's oil.</w:t>
      </w:r>
    </w:p>
    <w:p w:rsidR="00F544C6" w:rsidRPr="00CB19E2" w:rsidRDefault="00F544C6" w:rsidP="00F544C6"/>
    <w:p w:rsidR="00F544C6" w:rsidRPr="00CB19E2" w:rsidRDefault="00F544C6" w:rsidP="00686D48">
      <w:pPr>
        <w:pStyle w:val="Heading3"/>
      </w:pPr>
      <w:r w:rsidRPr="00CB19E2">
        <w:t>2AC No I/L Oil Decline Doesn’t Effect Saudi</w:t>
      </w:r>
    </w:p>
    <w:p w:rsidR="00F544C6" w:rsidRPr="00CB19E2" w:rsidRDefault="00F544C6" w:rsidP="00F544C6">
      <w:pPr>
        <w:pStyle w:val="Heading4"/>
      </w:pPr>
      <w:r w:rsidRPr="00CB19E2">
        <w:t>Declining Oil Prices will have no effect on Saudi Economy</w:t>
      </w:r>
      <w:r w:rsidRPr="00CB19E2">
        <w:tab/>
      </w:r>
    </w:p>
    <w:p w:rsidR="00F544C6" w:rsidRPr="00CB19E2" w:rsidRDefault="00F544C6" w:rsidP="00F544C6">
      <w:r w:rsidRPr="00CB19E2">
        <w:rPr>
          <w:rStyle w:val="StyleStyleBold12pt"/>
        </w:rPr>
        <w:t>Saudi Gazette 6/2/14</w:t>
      </w:r>
      <w:r w:rsidRPr="00CB19E2">
        <w:t xml:space="preserve"> (Oil price fall will not affect Saudi economic development: Al-Assaf, http://www.saudigazette.com.sa/index.cfm?method=home.regcon&amp;contentid=20140602207163 CW)</w:t>
      </w:r>
    </w:p>
    <w:p w:rsidR="00F544C6" w:rsidRPr="00CB19E2" w:rsidRDefault="00F544C6" w:rsidP="00F544C6">
      <w:pPr>
        <w:rPr>
          <w:sz w:val="16"/>
        </w:rPr>
      </w:pPr>
      <w:r w:rsidRPr="00CB19E2">
        <w:rPr>
          <w:u w:val="single"/>
        </w:rPr>
        <w:t>Saudi Arabia’s infrastructure and economic development is unlikely to be affected by the decline of oil prices</w:t>
      </w:r>
      <w:r w:rsidRPr="00CB19E2">
        <w:rPr>
          <w:sz w:val="16"/>
        </w:rPr>
        <w:t xml:space="preserve">, </w:t>
      </w:r>
      <w:r w:rsidRPr="00CB19E2">
        <w:rPr>
          <w:u w:val="single"/>
        </w:rPr>
        <w:t>Saudi Minister of Finance</w:t>
      </w:r>
      <w:r w:rsidRPr="00CB19E2">
        <w:rPr>
          <w:sz w:val="16"/>
        </w:rPr>
        <w:t xml:space="preserve"> Dr. Ibrahim Al-Assaf </w:t>
      </w:r>
      <w:r w:rsidRPr="00CB19E2">
        <w:rPr>
          <w:u w:val="single"/>
        </w:rPr>
        <w:t>said</w:t>
      </w:r>
      <w:r w:rsidRPr="00CB19E2">
        <w:rPr>
          <w:sz w:val="16"/>
        </w:rPr>
        <w:t xml:space="preserve"> Sunday evening here </w:t>
      </w:r>
      <w:r w:rsidRPr="00CB19E2">
        <w:rPr>
          <w:u w:val="single"/>
        </w:rPr>
        <w:t>at the joint press conference held with the World Bank</w:t>
      </w:r>
      <w:r w:rsidRPr="00CB19E2">
        <w:rPr>
          <w:sz w:val="16"/>
        </w:rPr>
        <w:t xml:space="preserve"> President Jim Yong Kim who was in a brief visit to the Kingdom. He said "</w:t>
      </w:r>
      <w:r w:rsidRPr="00CB19E2">
        <w:rPr>
          <w:u w:val="single"/>
        </w:rPr>
        <w:t xml:space="preserve">thanks to its cash reserves, </w:t>
      </w:r>
      <w:r w:rsidRPr="00CB19E2">
        <w:rPr>
          <w:sz w:val="16"/>
        </w:rPr>
        <w:t>the Kingdom maintains defense lines</w:t>
      </w:r>
      <w:r w:rsidRPr="00CB19E2">
        <w:rPr>
          <w:u w:val="single"/>
        </w:rPr>
        <w:t xml:space="preserve"> that make its national development sustainable and immune to the adverse impacts of oil price decline.</w:t>
      </w:r>
      <w:r w:rsidRPr="00CB19E2">
        <w:rPr>
          <w:sz w:val="16"/>
        </w:rPr>
        <w:t xml:space="preserve">"  Al-Assaf said that the </w:t>
      </w:r>
      <w:r w:rsidRPr="00CB19E2">
        <w:rPr>
          <w:u w:val="single"/>
        </w:rPr>
        <w:t>annual data show that the private sector contributes up to 60 percent to the GDP</w:t>
      </w:r>
      <w:r w:rsidRPr="00CB19E2">
        <w:rPr>
          <w:sz w:val="16"/>
        </w:rPr>
        <w:t>, noting that this is a very good percentage. He added that the national economic development programs tend to reduce dependence on oil revenues and diversify the sources of income, expecting the annual growth rate to exceed four percent in keeping with the IMF estimates.</w:t>
      </w:r>
    </w:p>
    <w:p w:rsidR="00A1770B" w:rsidRPr="00CB19E2" w:rsidRDefault="00A1770B" w:rsidP="00A1770B"/>
    <w:p w:rsidR="00A1770B" w:rsidRPr="00CB19E2" w:rsidRDefault="00A1770B" w:rsidP="00686D48">
      <w:pPr>
        <w:pStyle w:val="Heading3"/>
      </w:pPr>
      <w:r w:rsidRPr="00CB19E2">
        <w:t xml:space="preserve">2AC </w:t>
      </w:r>
      <w:r w:rsidR="000C44BD" w:rsidRPr="00CB19E2">
        <w:t>No I/L</w:t>
      </w:r>
      <w:r w:rsidRPr="00CB19E2">
        <w:t xml:space="preserve"> Won’t Flood Market</w:t>
      </w:r>
    </w:p>
    <w:p w:rsidR="00A1770B" w:rsidRPr="00CB19E2" w:rsidRDefault="000C44BD" w:rsidP="00A1770B">
      <w:pPr>
        <w:pStyle w:val="Heading4"/>
      </w:pPr>
      <w:r w:rsidRPr="00CB19E2">
        <w:t xml:space="preserve"> </w:t>
      </w:r>
      <w:r w:rsidR="00A1770B" w:rsidRPr="00CB19E2">
        <w:t>Saudi Arabia has too little oil to flood the market, lacks influence in OPEC and won’t risk their economy to do it</w:t>
      </w:r>
    </w:p>
    <w:p w:rsidR="00A1770B" w:rsidRPr="00CB19E2" w:rsidRDefault="00A1770B" w:rsidP="00A1770B">
      <w:r w:rsidRPr="00CB19E2">
        <w:rPr>
          <w:b/>
        </w:rPr>
        <w:t>Mikhin 5/27</w:t>
      </w:r>
      <w:r w:rsidRPr="00CB19E2">
        <w:rPr>
          <w:sz w:val="16"/>
        </w:rPr>
        <w:t xml:space="preserve"> (Victor.  Corresponding member of the Russian Academy of Natural Sciences. “Can Saudi Arabia Crash the Oil Market?”. New Eastern Outlook. 27 May 2014. http://journal-neo.org/2014/05/27/rus-smozhet-li-saudovskaya-araviya-obvalit-neftyanoj-ry-nok)//JuneC//</w:t>
      </w:r>
    </w:p>
    <w:p w:rsidR="00A1770B" w:rsidRPr="00CB19E2" w:rsidRDefault="00A1770B" w:rsidP="00A1770B">
      <w:pPr>
        <w:rPr>
          <w:sz w:val="16"/>
        </w:rPr>
      </w:pPr>
      <w:r w:rsidRPr="00CB19E2">
        <w:rPr>
          <w:sz w:val="16"/>
        </w:rPr>
        <w:t>Saudi Arabia, which is currently standing together with Russia at the top of global oil exports, is ready to supply the global market with additional oil if the tensions flare between Russia and the west because of the events in Ukraine. Citing Saudi Arabian Minister of Petroleum Ali bin Ibrahim Al-Naimi, Saudi media has reported that Riyadh is ready to compensate for any oil deficits if they arise. Al-Naimi stated that “We are ready to compensate for any shortages (in the supply of oil) if they arise.” According to him, the kingdom is currently producing around 9.6 million barrels of oil per day, however, it is ready to increase this to 12.5 million. Well-informed sources also report that in April, Saudi Arabia exported 9.65 million barrels/day to the global market as compared with 9.533 million in March of this year.</w:t>
      </w:r>
      <w:r w:rsidRPr="00CB19E2">
        <w:rPr>
          <w:sz w:val="12"/>
        </w:rPr>
        <w:t>¶</w:t>
      </w:r>
      <w:r w:rsidRPr="00CB19E2">
        <w:rPr>
          <w:sz w:val="16"/>
        </w:rPr>
        <w:t xml:space="preserve"> Commenting about the current global oil prices, Al-Naimi called them “fair”. “$100 per barrel is a fair price for everyone, be it consumers or producers.” </w:t>
      </w:r>
      <w:r w:rsidRPr="00CB19E2">
        <w:rPr>
          <w:b/>
          <w:u w:val="single"/>
        </w:rPr>
        <w:t>According to the Saudi minister, the Organization of the Petroleum Exporting Countries (OPEC) member states should make the decision to keep the existing maximum oil production threshold of 30 million barrels/day at their summit meeting in June of 2014.</w:t>
      </w:r>
      <w:r w:rsidRPr="00CB19E2">
        <w:rPr>
          <w:sz w:val="12"/>
        </w:rPr>
        <w:t>¶</w:t>
      </w:r>
      <w:r w:rsidRPr="00CB19E2">
        <w:rPr>
          <w:sz w:val="16"/>
        </w:rPr>
        <w:t xml:space="preserve"> Incidentally, in April of 2014, total global oil production increased up to 90.8 million barrels/day as reported in the monthly OPEC report on the condition and the future of the global oil market. Compared with March, global oil production increased by 160,000 barrels/day. At the end of April, oil production in the OPEC countries amounted to 29.593 million barrels/day, which is an increase of 130,800 barrels as compared with the previous month. It was notably Iraq which significantly increased oil production in April, by 102,100 barrels/day.</w:t>
      </w:r>
      <w:r w:rsidRPr="00CB19E2">
        <w:rPr>
          <w:sz w:val="12"/>
        </w:rPr>
        <w:t>¶</w:t>
      </w:r>
      <w:r w:rsidRPr="00CB19E2">
        <w:rPr>
          <w:sz w:val="16"/>
        </w:rPr>
        <w:t xml:space="preserve"> Oil market analysts point out that the military action in eastern Ukraine provoked by Kiev, which is actively supported by the west, has increased the tensions between Russia and Europe, leading to some worry about oil exports from Russia to Ukraine and Europe. Furthermore, these tragic events are keeping the prices for Brent Crude at $108/barrel after the fact that on March 3, prices soared to their annual high of $112.39. It is considered that increased oil exports from Saudi Arabia may lower prices on the global market to $100/barrel.</w:t>
      </w:r>
      <w:r w:rsidRPr="00CB19E2">
        <w:rPr>
          <w:sz w:val="12"/>
        </w:rPr>
        <w:t>¶</w:t>
      </w:r>
      <w:r w:rsidRPr="00CB19E2">
        <w:rPr>
          <w:sz w:val="16"/>
        </w:rPr>
        <w:t xml:space="preserve"> The previous statement by the Saudi minister invoked a fairly professional comment from the Qatari newspaper Asharq, “This can be understood as a change in the relations between Saudi Arabia and Russia. By lowering oil prices on the global market, the U.S. wants to pressure Russia through Saudi Arabia. Yet Russian President Vladimir Putin believes that Riyadh does have the ability to lower oil prices on the global market. However, he thinks that Saudi Arabia will not go that route because if oil prices plummet below $85/barrel, the Saudi economy could also face problems. Both Saudi Arabian and Russian budgets are calculated with oil prices at around the $90 mark.”</w:t>
      </w:r>
      <w:r w:rsidRPr="00CB19E2">
        <w:rPr>
          <w:sz w:val="12"/>
        </w:rPr>
        <w:t>¶</w:t>
      </w:r>
      <w:r w:rsidRPr="00CB19E2">
        <w:rPr>
          <w:b/>
          <w:sz w:val="12"/>
          <w:u w:val="single"/>
        </w:rPr>
        <w:t xml:space="preserve"> </w:t>
      </w:r>
      <w:r w:rsidRPr="00CB19E2">
        <w:rPr>
          <w:b/>
          <w:u w:val="single"/>
        </w:rPr>
        <w:t>A price war on the oil market is currently very risky for OPEC countries. After all, the development of new technology (such as shale oil and gas) will very likely strategically lower oil prices in time. If prices are to be artificially lowered right now, this could plummet the market into a prolonged period of lower prices before its due time and the market would take a significant amount of time to recover. For oil exporting countries, this would certainly mean economic losses.</w:t>
      </w:r>
      <w:r w:rsidRPr="00CB19E2">
        <w:rPr>
          <w:sz w:val="16"/>
        </w:rPr>
        <w:t xml:space="preserve"> Although the Saudi Arabian economy is a bit more resistant against price fluctuations than the Russian economy, this does not mean that it would not suffer from a price decrease. On the contrary, it could suffer greatly from a prolonged price drop.</w:t>
      </w:r>
      <w:r w:rsidRPr="00CB19E2">
        <w:rPr>
          <w:sz w:val="12"/>
        </w:rPr>
        <w:t>¶</w:t>
      </w:r>
      <w:r w:rsidRPr="00CB19E2">
        <w:rPr>
          <w:sz w:val="16"/>
        </w:rPr>
        <w:t xml:space="preserve"> </w:t>
      </w:r>
      <w:r w:rsidRPr="00CB19E2">
        <w:rPr>
          <w:b/>
          <w:u w:val="single"/>
        </w:rPr>
        <w:t>Nevertheless, there is still the possibility that oil prices will gradually wane in the long-term, even in the mid-term, but this is not related to the foreign policy tensions between Russia and the west</w:t>
      </w:r>
      <w:r w:rsidRPr="00CB19E2">
        <w:rPr>
          <w:sz w:val="16"/>
        </w:rPr>
        <w:t>. This is why following a responsible economic policy and curtailing state spending in the present unstable environment becomes especially relevant for Russia.</w:t>
      </w:r>
      <w:r w:rsidRPr="00CB19E2">
        <w:rPr>
          <w:sz w:val="12"/>
        </w:rPr>
        <w:t>¶</w:t>
      </w:r>
      <w:r w:rsidRPr="00CB19E2">
        <w:rPr>
          <w:sz w:val="16"/>
        </w:rPr>
        <w:t xml:space="preserve"> UAE’s The National newspaper reports that five oil exporting countries in the Middle East and in North Africa could hit a budget deficit this year even if oil prices remain around the $100/barrel mark. Saudi Arabia has indicated it will shift to a more sensible fiscal policy after planning this year’s budget, which slowed the growth of spending to 4.3% as compared with 20% in the previous year. However, Bank of America Merrill Lynch has warned that the Gulf’s largest oil producer may need to undertake additional measures if the sanctions against Iran will be eased to the point where the country could accelerate oil production. The bank’s analysts wrote the following in a recent report: “Going beyond breakeven oil prices in addition to the potential return of Iranian oil to the market leads one to believe that governments should moderate growth in spending. In the midterm, the math for oil prices that break even with the budget is clearly inconsistent with politics while accounting for the fact that current budget revenue is limited by [oil] production and the weak non-oil revenue.”</w:t>
      </w:r>
      <w:r w:rsidRPr="00CB19E2">
        <w:rPr>
          <w:sz w:val="12"/>
        </w:rPr>
        <w:t>¶</w:t>
      </w:r>
      <w:r w:rsidRPr="00CB19E2">
        <w:rPr>
          <w:sz w:val="16"/>
        </w:rPr>
        <w:t xml:space="preserve"> </w:t>
      </w:r>
      <w:r w:rsidRPr="00CB19E2">
        <w:rPr>
          <w:b/>
          <w:u w:val="single"/>
        </w:rPr>
        <w:t xml:space="preserve">Saudi Arabia’s ability to manipulate market prices </w:t>
      </w:r>
      <w:r w:rsidRPr="00CB19E2">
        <w:rPr>
          <w:rStyle w:val="Emphasis"/>
        </w:rPr>
        <w:t>currently does not hold much promis</w:t>
      </w:r>
      <w:r w:rsidRPr="00CB19E2">
        <w:rPr>
          <w:b/>
          <w:u w:val="single"/>
        </w:rPr>
        <w:t>e</w:t>
      </w:r>
      <w:r w:rsidRPr="00CB19E2">
        <w:rPr>
          <w:sz w:val="16"/>
        </w:rPr>
        <w:t xml:space="preserve">. Analysts believe that to do this, a country needs to be able to decrease and increase the volume of production painlessly both for the industry and for the economy. </w:t>
      </w:r>
      <w:r w:rsidRPr="00CB19E2">
        <w:rPr>
          <w:b/>
          <w:u w:val="single"/>
        </w:rPr>
        <w:t xml:space="preserve">The kingdom has the capacity to produce an additional 3 million barrels/day, which only makes up around 3% of global production. Correspondingly, it will </w:t>
      </w:r>
      <w:r w:rsidRPr="00CB19E2">
        <w:rPr>
          <w:rStyle w:val="Emphasis"/>
        </w:rPr>
        <w:t>not be able to “flood” the market</w:t>
      </w:r>
      <w:r w:rsidRPr="00CB19E2">
        <w:rPr>
          <w:b/>
          <w:u w:val="single"/>
        </w:rPr>
        <w:t xml:space="preserve"> with cheap oil</w:t>
      </w:r>
      <w:r w:rsidRPr="00CB19E2">
        <w:rPr>
          <w:sz w:val="16"/>
        </w:rPr>
        <w:t>.</w:t>
      </w:r>
      <w:r w:rsidRPr="00CB19E2">
        <w:rPr>
          <w:sz w:val="12"/>
        </w:rPr>
        <w:t>¶</w:t>
      </w:r>
      <w:r w:rsidRPr="00CB19E2">
        <w:rPr>
          <w:sz w:val="16"/>
        </w:rPr>
        <w:t xml:space="preserve"> Naturally, production costs are much lower in Saudi Arabia than in the U.S. and Russia, but Riyadh has not escaped the pitfalls of the Dutch disease: the kingdom’s budget currently relies on oil prices being $90/barrel and it is only able to sustain very temporary price drops to $80/barrel. In Saudi Arabia, 85% of the budget is sustained through oil exports. Oil also makes up 90% of the country’s exports (as a comparison, this is 33% in Russia), which is why a decrease in oil revenue may lead to a foreign deficit as well as increased pressure on the exchange rate and on the gold and foreign-exchange reserves, which are also significantly lower than Russia’s.</w:t>
      </w:r>
      <w:r w:rsidRPr="00CB19E2">
        <w:rPr>
          <w:sz w:val="12"/>
        </w:rPr>
        <w:t>¶</w:t>
      </w:r>
      <w:r w:rsidRPr="00CB19E2">
        <w:rPr>
          <w:b/>
          <w:sz w:val="12"/>
          <w:u w:val="single"/>
        </w:rPr>
        <w:t xml:space="preserve"> </w:t>
      </w:r>
      <w:r w:rsidRPr="00CB19E2">
        <w:rPr>
          <w:b/>
          <w:u w:val="single"/>
        </w:rPr>
        <w:t xml:space="preserve">Furthermore, Saudi Arabia is a member of OPEC and its decision to lower prices </w:t>
      </w:r>
      <w:r w:rsidRPr="00CB19E2">
        <w:rPr>
          <w:rStyle w:val="Emphasis"/>
        </w:rPr>
        <w:t>may not be understood</w:t>
      </w:r>
      <w:r w:rsidRPr="00CB19E2">
        <w:rPr>
          <w:b/>
          <w:u w:val="single"/>
        </w:rPr>
        <w:t xml:space="preserve"> by the other cartel members for whom lower oil prices are just as dangerous as they are for Russia. Incidentally, analysts have already calculated the “behaviour” of oil countries after 2008: if prices close in on the $80-$90 mark, the value indexes quickly turn around and swiftly increase back up.</w:t>
      </w:r>
      <w:r w:rsidRPr="00CB19E2">
        <w:rPr>
          <w:sz w:val="12"/>
        </w:rPr>
        <w:t>¶</w:t>
      </w:r>
      <w:r w:rsidRPr="00CB19E2">
        <w:rPr>
          <w:sz w:val="16"/>
        </w:rPr>
        <w:t xml:space="preserve"> However, head of the Oil Market Research Department at the New York Branch of Société Générale Mike Whitner believes that “Saudi Arabia will always play a key role. It is the only country that has the technical capabilities and the ability to increase or decrease oil production as necessary”. Gary Hufbauer from the Peterson Institute for International Economics in Washington points out that Saudi Arabia could partner with the States because Riyadh greatly dislikes the role that Moscow is playing in Syria.</w:t>
      </w:r>
      <w:r w:rsidRPr="00CB19E2">
        <w:rPr>
          <w:sz w:val="12"/>
        </w:rPr>
        <w:t>¶</w:t>
      </w:r>
      <w:r w:rsidRPr="00CB19E2">
        <w:rPr>
          <w:sz w:val="16"/>
        </w:rPr>
        <w:t xml:space="preserve"> Russian President Vladimir Putin doubts that Saudi Arabia would lower oil prices to harm Russia. It is known that the Russian budget earns about $191-$194 billion from oil and $28 billion from gas. In discussing whether it is possible to harm Russia through hydrocarbon prices, he stated, “Well, it’s possible to try”. According to the president, the only country in the world that can increase oil production to crash prices is Saudi Arabia.</w:t>
      </w:r>
      <w:r w:rsidRPr="00CB19E2">
        <w:rPr>
          <w:b/>
          <w:u w:val="single"/>
        </w:rPr>
        <w:t xml:space="preserve"> However, the head of state is certain that Saudi Arabia will not go through with this because it is not beneficial for the country itself. </w:t>
      </w:r>
      <w:r w:rsidRPr="00CB19E2">
        <w:rPr>
          <w:sz w:val="16"/>
        </w:rPr>
        <w:t>“We have good relations with Saudi Arabia. Saudi Arabia is also acting within the confines of OPEC and drastically increasing production is a fairly difficult task, they need to negotiate with everyone. Saudi Arabia’s budget has been calculated for, I think, $85-$90 per barrel, while ours has it at $90. That is, going under $85 would mean Saudi Arabia would suffer losses and it would encounter problems,” Putin clarified. He also stated that lowering oil prices from $90 to $85 per barrel would not even be critical for the Russian budget.</w:t>
      </w:r>
      <w:r w:rsidRPr="00CB19E2">
        <w:rPr>
          <w:sz w:val="12"/>
        </w:rPr>
        <w:t>¶</w:t>
      </w:r>
      <w:r w:rsidRPr="00CB19E2">
        <w:rPr>
          <w:sz w:val="16"/>
        </w:rPr>
        <w:t xml:space="preserve"> Furthermore, the president noted that lowering oil prices is not beneficial for the U.S. either as they are actively producing shale oil on their own territory. Crashing prices could make this sector no longer profitable, Putin stated. “And another thought: oil is quoted and sold on global markets in U.S. dollars. If prices drop then the demand for the dollar will also suddenly drop. Then the dollar will begin to lose its importance as a global currency,” President Putin warned.</w:t>
      </w:r>
    </w:p>
    <w:p w:rsidR="00841DA5" w:rsidRPr="00CB19E2" w:rsidRDefault="00841DA5" w:rsidP="00841DA5">
      <w:pPr>
        <w:pStyle w:val="Heading4"/>
      </w:pPr>
      <w:r w:rsidRPr="00CB19E2">
        <w:t>OPEC no longer has the power to flood the market</w:t>
      </w:r>
    </w:p>
    <w:p w:rsidR="00841DA5" w:rsidRPr="00CB19E2" w:rsidRDefault="00841DA5" w:rsidP="00841DA5">
      <w:pPr>
        <w:rPr>
          <w:b/>
          <w:bCs/>
          <w:sz w:val="26"/>
        </w:rPr>
      </w:pPr>
      <w:r w:rsidRPr="00CB19E2">
        <w:rPr>
          <w:rStyle w:val="StyleStyleBold12pt"/>
        </w:rPr>
        <w:t xml:space="preserve">Macdonald 12 </w:t>
      </w:r>
      <w:r w:rsidRPr="00CB19E2">
        <w:t>(Gregor, an oil analyst and energy sector investor, who also focuses on the coming transition to alternatives, “OPEC Has Lost the Power to Lower the Price of Oil,” 5/22/12, http://www.peakprosperity.com/blog/opec-has-lost-power-lower-price-oil/75729)//KZ</w:t>
      </w:r>
    </w:p>
    <w:p w:rsidR="00841DA5" w:rsidRPr="00CB19E2" w:rsidRDefault="00841DA5" w:rsidP="00A1770B">
      <w:pPr>
        <w:rPr>
          <w:u w:val="single"/>
        </w:rPr>
      </w:pPr>
      <w:r w:rsidRPr="00CB19E2">
        <w:rPr>
          <w:sz w:val="16"/>
        </w:rPr>
        <w:t>There’s been a lot of excitement in the past year over the rise of North American oil production and the promise of increased oil production across the whole of the Americas in the years to come. National security experts and other geo-political observers have waxed poetic at the thought of this emerging, hemispheric strength in energy supply. What’s less discussed, however, is the negligible effect this supply swing is having on lowering the price of oil, due to the fact that, combined with OPEC production, aggregate global production remains mostly flat. But there’s another component to this new belief in the changing global landscape for oil: the dawning awareness that</w:t>
      </w:r>
      <w:r w:rsidRPr="00CB19E2">
        <w:rPr>
          <w:rStyle w:val="StyleBoldUnderline"/>
        </w:rPr>
        <w:t xml:space="preserve"> OPEC’s power has finally gone into declin</w:t>
      </w:r>
      <w:r w:rsidRPr="00CB19E2">
        <w:rPr>
          <w:sz w:val="16"/>
        </w:rPr>
        <w:t>e. You can read the celebration of OPEC’s waning in power in practically every publication from Foreign Policy to various political blogs and op-eds. David Ignatius of the Washington Post wrapped up nearly all of the recent claims in a nice bundle in his May 4, 2012 piece, An Economic Boom Ahead?, when he quoted PFC Energy’s David West: “</w:t>
      </w:r>
      <w:r w:rsidRPr="00CB19E2">
        <w:rPr>
          <w:rStyle w:val="StyleBoldUnderline"/>
        </w:rPr>
        <w:t>This is the energy equivalent of the Berlin Wall coming down</w:t>
      </w:r>
      <w:r w:rsidRPr="00CB19E2">
        <w:rPr>
          <w:sz w:val="16"/>
        </w:rPr>
        <w:t xml:space="preserve">,” contends West. “Just as the trauma of the Cold War ended in Berlin, so the trauma of the 1973 oil embargo is ending now.” </w:t>
      </w:r>
      <w:r w:rsidRPr="00CB19E2">
        <w:rPr>
          <w:rStyle w:val="StyleBoldUnderline"/>
        </w:rPr>
        <w:t xml:space="preserve">The geopolitical implications of this change are striking: “We will no longer rely on the Middle East, or compete with such nations as China or India for resources.” </w:t>
      </w:r>
      <w:r w:rsidRPr="00CB19E2">
        <w:rPr>
          <w:sz w:val="16"/>
        </w:rPr>
        <w:t>(Source) While it’s true that the Americas hold great promise to convert natural gas resources to higher production levels, that is not the case with oil. The celebration of a geo-political swing in energy power therefore misses a crucial point</w:t>
      </w:r>
      <w:r w:rsidRPr="00CB19E2">
        <w:rPr>
          <w:rStyle w:val="StyleBoldUnderline"/>
        </w:rPr>
        <w:t xml:space="preserve">: No region -- from OPEC to Non-OPEC, from Africa to Russia -- has the single-handed ability to lower the price of oil now, because none can bring on new supply quickly enough for a long-enough sustained period of time. </w:t>
      </w:r>
      <w:r w:rsidRPr="00CB19E2">
        <w:rPr>
          <w:sz w:val="16"/>
        </w:rPr>
        <w:t xml:space="preserve">And there is more to this story than meets the eye. History of OPEC For over 30 years, OPEC has produced less than half of the world’s oil. Indeed, as of today, </w:t>
      </w:r>
      <w:r w:rsidRPr="00CB19E2">
        <w:rPr>
          <w:rStyle w:val="StyleBoldUnderline"/>
        </w:rPr>
        <w:t>OPEC produces only a little more than 40% of the world’s oil</w:t>
      </w:r>
      <w:r w:rsidRPr="00CB19E2">
        <w:rPr>
          <w:sz w:val="16"/>
        </w:rPr>
        <w:t xml:space="preserve">. But most of the world’s spare capacity has been held by Gulf State producers. Thus OPEC, primarily Saudi Arabia, has long been able to control the price of oil in not one, but two, directions. Historically this has meant that the concentration of oil pricing power resided with OPEC and its largest producer, Saudi Arabia. But </w:t>
      </w:r>
      <w:r w:rsidRPr="00CB19E2">
        <w:rPr>
          <w:rStyle w:val="StyleBoldUnderline"/>
        </w:rPr>
        <w:t>starting in 2005, global oil markets sensed that OPEC was only able to influence the price of oil in one direction: higher, by lowering output</w:t>
      </w:r>
      <w:r w:rsidRPr="00CB19E2">
        <w:rPr>
          <w:sz w:val="16"/>
        </w:rPr>
        <w:t xml:space="preserve">. </w:t>
      </w:r>
      <w:r w:rsidRPr="00CB19E2">
        <w:rPr>
          <w:rStyle w:val="StyleBoldUnderline"/>
        </w:rPr>
        <w:t xml:space="preserve">OPEC’s ability to lower prices started to crack, break up, and generally fail as the first phase of oil’s repricing headed into 2008. </w:t>
      </w:r>
      <w:r w:rsidRPr="00CB19E2">
        <w:rPr>
          <w:sz w:val="16"/>
        </w:rPr>
        <w:t xml:space="preserve">Indeed, OPEC raised production several times in the 2004-2008 period, attempting to restrain oil prices as it moved to protect the global economy from an oil shock. However, the oil market, which was going through a fundamental transition at the time, as it reoriented itself towards insatiable, price-insensitive demand from Asia -- paid little attention. Instead, supply disruptions at small producers and in small regions had a greater influence on oil price (pushing it higher) than OPEC's influence on attempting to push the price lower. </w:t>
      </w:r>
      <w:r w:rsidRPr="00CB19E2">
        <w:rPr>
          <w:rStyle w:val="StyleBoldUnderline"/>
        </w:rPr>
        <w:t xml:space="preserve">It’s actually not clear that OPEC has had any measurable influence on restraining oil prices for years. Summer hurricanes in the Gulf of Mexico, unrest and outages in the Niger Delta, and various strikes presented greater upward pressure on oil prices than upward OPEC supply changes. </w:t>
      </w:r>
      <w:r w:rsidRPr="00CB19E2">
        <w:rPr>
          <w:sz w:val="16"/>
        </w:rPr>
        <w:t xml:space="preserve">The Mythology of OPEC </w:t>
      </w:r>
      <w:r w:rsidRPr="00CB19E2">
        <w:rPr>
          <w:rStyle w:val="StyleBoldUnderline"/>
        </w:rPr>
        <w:t>There is a trailing cultural myth</w:t>
      </w:r>
      <w:r w:rsidRPr="00CB19E2">
        <w:rPr>
          <w:sz w:val="16"/>
        </w:rPr>
        <w:t xml:space="preserve">, therefore, (which is nothing more than a hangover from 30 years ago), </w:t>
      </w:r>
      <w:r w:rsidRPr="00CB19E2">
        <w:rPr>
          <w:rStyle w:val="StyleBoldUnderline"/>
        </w:rPr>
        <w:t>that OPEC can mount swift, price-killing upsurges of production.</w:t>
      </w:r>
      <w:r w:rsidRPr="00CB19E2">
        <w:rPr>
          <w:sz w:val="16"/>
        </w:rPr>
        <w:t xml:space="preserve"> But as the below chart shows, </w:t>
      </w:r>
      <w:r w:rsidRPr="00CB19E2">
        <w:rPr>
          <w:rStyle w:val="StyleBoldUnderline"/>
        </w:rPr>
        <w:t xml:space="preserve">OPEC production has made no progress in at all in the seven years since 2005, as oil began its price transition. </w:t>
      </w:r>
      <w:r w:rsidRPr="00CB19E2">
        <w:rPr>
          <w:sz w:val="16"/>
        </w:rPr>
        <w:t xml:space="preserve">As oil rose above $50 in 2005, eventually reaching $90 in 2007, and then on to levels above $140 in 2008, OPEC production both rose and fell, but without any reliable correlation to price. In the aftermath of 2008, OPEC production has correlated better with the recovery in oil prices. But again, the rise in OPEC production has only come back towards the previous highs from last decade. Here is a recent news story rather breathlessly discussing the most recent OPEC production levels this year: </w:t>
      </w:r>
      <w:r w:rsidRPr="00CB19E2">
        <w:rPr>
          <w:rStyle w:val="StyleBoldUnderline"/>
        </w:rPr>
        <w:t>Acting to mitigate market nervousness amid Iran supply fears, OPEC</w:t>
      </w:r>
      <w:r w:rsidRPr="00CB19E2">
        <w:rPr>
          <w:sz w:val="16"/>
        </w:rPr>
        <w:t xml:space="preserve"> on Thursday said it </w:t>
      </w:r>
      <w:r w:rsidRPr="00CB19E2">
        <w:rPr>
          <w:rStyle w:val="StyleBoldUnderline"/>
        </w:rPr>
        <w:t>was pumping more oil than the market needs—at levels not seen since summer 2008</w:t>
      </w:r>
      <w:r w:rsidRPr="00CB19E2">
        <w:rPr>
          <w:sz w:val="16"/>
        </w:rPr>
        <w:t xml:space="preserve">—and expressed a cautiously optimistic note on demand. The cautious optimism, combined with a production boost sufficient to cover all of Iran's oil exports, is likely to further stabilize oil markets, where volatility by some measures has already smoothed in recent weeks. In its latest monthly market report, the Organization of Petroleum Exporting Countries said its crude production was 32.42 million barrels a day in March, up 317,000 barrels a day from the previous month. Yes, but there’s a neglected point to make: </w:t>
      </w:r>
      <w:r w:rsidRPr="00CB19E2">
        <w:rPr>
          <w:rStyle w:val="StyleBoldUnderline"/>
        </w:rPr>
        <w:t>these production levels are not special.</w:t>
      </w:r>
      <w:r w:rsidRPr="00CB19E2">
        <w:rPr>
          <w:sz w:val="16"/>
        </w:rPr>
        <w:t xml:space="preserve"> Not meaningful. And are not newsworthy in any sense. Production at/above 32 million barrels a day? </w:t>
      </w:r>
      <w:r w:rsidRPr="00CB19E2">
        <w:rPr>
          <w:rStyle w:val="StyleBoldUnderline"/>
        </w:rPr>
        <w:t>That level has been reached at least 4-5 times since 2005, with at best weak correlation to price changes.</w:t>
      </w:r>
    </w:p>
    <w:p w:rsidR="00A1770B" w:rsidRPr="00CB19E2" w:rsidRDefault="00A1770B" w:rsidP="00A1770B">
      <w:pPr>
        <w:pStyle w:val="Heading4"/>
      </w:pPr>
      <w:r w:rsidRPr="00CB19E2">
        <w:t>Flooding the oil market takes months and won’t actually result in the decrease in oil prices</w:t>
      </w:r>
    </w:p>
    <w:p w:rsidR="00A1770B" w:rsidRPr="00CB19E2" w:rsidRDefault="00A1770B" w:rsidP="00A1770B">
      <w:r w:rsidRPr="00CB19E2">
        <w:rPr>
          <w:b/>
        </w:rPr>
        <w:t xml:space="preserve">Barnett 12 </w:t>
      </w:r>
      <w:r w:rsidRPr="00CB19E2">
        <w:rPr>
          <w:sz w:val="16"/>
        </w:rPr>
        <w:t>(Megan. the Associate Dean for Academic Affairs at the Yale Law School. “Saudi Arabia can't save us from high oil prices”. Fortune. 21 March 2012. http://fortune.com/2012/03/21/saudi-arabia-cant-save-us-from-high-oil-prices)//JuneC//</w:t>
      </w:r>
    </w:p>
    <w:p w:rsidR="00A1770B" w:rsidRPr="00CB19E2" w:rsidRDefault="00A1770B" w:rsidP="00A1770B">
      <w:pPr>
        <w:rPr>
          <w:sz w:val="16"/>
        </w:rPr>
      </w:pPr>
      <w:r w:rsidRPr="00CB19E2">
        <w:rPr>
          <w:sz w:val="16"/>
        </w:rPr>
        <w:t xml:space="preserve">The Kingdom announced earlier this week that it was increasing crude production in a bid to shake off supply concerns involving a potential shut off of Iranian oil supplies. </w:t>
      </w:r>
      <w:r w:rsidRPr="00CB19E2">
        <w:rPr>
          <w:b/>
          <w:u w:val="single"/>
        </w:rPr>
        <w:t>While Saudi Arabia does have a massive reserve base, it can’t fight this latest run-up in prices on its own. It is already running close to its production limit and it’s unclear it can bring enough supply online to fill an Iranian void. Furthermore, even if Saudi Arabia could somehow fill a hypothetical supply gap, it is unlikely it would really make much of a difference in a market where speculators on Wall Street continue to hold large bullish positions in crude and gasoline futures.</w:t>
      </w:r>
      <w:r w:rsidRPr="00CB19E2">
        <w:rPr>
          <w:sz w:val="12"/>
        </w:rPr>
        <w:t>¶</w:t>
      </w:r>
      <w:r w:rsidRPr="00CB19E2">
        <w:rPr>
          <w:sz w:val="16"/>
        </w:rPr>
        <w:t xml:space="preserve"> The average price for a gallon of regular gasoline in the U.S. is averaging around $3.86 a gallon, which is a record high for this time of year and 9% above where it was during the same time last year. Much of the increase can be traced back to crude prices, which have moved up considerably amid supply concerns stemming from tensions over Iran’s nuclear program. Tighter sanctions by the U.S. and Europe have hit a nerve in Tehran, provoking a war of words that have made investors nervous.</w:t>
      </w:r>
      <w:r w:rsidRPr="00CB19E2">
        <w:rPr>
          <w:sz w:val="12"/>
        </w:rPr>
        <w:t>¶</w:t>
      </w:r>
      <w:r w:rsidRPr="00CB19E2">
        <w:rPr>
          <w:sz w:val="16"/>
        </w:rPr>
        <w:t xml:space="preserve"> Despite the verbal assaults, there has been little impact on global oil supply as a result of the tougher sanctions on Iran. OPEC estimates Iran produced 3.424 million barrels of oil a day in February, which is off around 5.4% from the 2011 average. Increased crude production from the rest of OPEC, namely Libya and Saudi Arabia, more than made up for this small decline in output. Meanwhile, the U.S. market continues to be well supplied. There is currently enough oil in commercial oil storage tanks to cover 57.5 days of demand, which is 4 days more than a year ago and 6.6 days more than the five-year average.</w:t>
      </w:r>
      <w:r w:rsidRPr="00CB19E2">
        <w:rPr>
          <w:sz w:val="12"/>
        </w:rPr>
        <w:t>¶</w:t>
      </w:r>
      <w:r w:rsidRPr="00CB19E2">
        <w:rPr>
          <w:sz w:val="16"/>
        </w:rPr>
        <w:t xml:space="preserve"> But it is the potential for a massive supply disruption that is adding a special premium to oil prices, even though such a possibility is remote. Saudi Arabia’s oil minister told reporters last week that the Kingdom stands ready to “make good any shortfalls – perceived or real – in crude oil supply.” This week, the Kingdom’s cabinet released an official statement saying that it “alone” would supply enough oil to the markets to return prices back to what it deems to be a “fair” level for consumers. U.S. benchmark crude futures shed about $2 after the news, to end Tuesday at $106.07.</w:t>
      </w:r>
      <w:r w:rsidRPr="00CB19E2">
        <w:rPr>
          <w:sz w:val="12"/>
        </w:rPr>
        <w:t>¶</w:t>
      </w:r>
      <w:r w:rsidRPr="00CB19E2">
        <w:rPr>
          <w:sz w:val="16"/>
        </w:rPr>
        <w:t xml:space="preserve"> MORE: Forget drilling, oil needs a crackdown on market gaming</w:t>
      </w:r>
      <w:r w:rsidRPr="00CB19E2">
        <w:rPr>
          <w:sz w:val="12"/>
        </w:rPr>
        <w:t>¶</w:t>
      </w:r>
      <w:r w:rsidRPr="00CB19E2">
        <w:rPr>
          <w:sz w:val="16"/>
        </w:rPr>
        <w:t xml:space="preserve"> But while the news is comforting, it really has little substance. Saudi Arabia is already breaking its own OPEC-imposed production quota limit (as are most other OPEC members) and producing an astounding 9.9 million barrels a day, putting it close to a 31-year production high. The Kingdom’s production engine is firing on all cylinders with the number of drilling rigs in operation, up significantly from the same time last year. It is even going to start drilling in retired oil patches to squeeze out any extra oil that might still be underground.</w:t>
      </w:r>
      <w:r w:rsidRPr="00CB19E2">
        <w:rPr>
          <w:sz w:val="12"/>
        </w:rPr>
        <w:t>¶</w:t>
      </w:r>
      <w:r w:rsidRPr="00CB19E2">
        <w:rPr>
          <w:sz w:val="16"/>
        </w:rPr>
        <w:t xml:space="preserve"> Officially, Saudi Arabia’s full production capacity is around 12.5 million barrels a day, which is 2.5 million barrels a day above its current production level. It also just happens to be Iran’s production limit, which could lead one to believe that the Saudis could possibly make up for any lost Iranian production. </w:t>
      </w:r>
      <w:r w:rsidRPr="00CB19E2">
        <w:rPr>
          <w:b/>
          <w:u w:val="single"/>
        </w:rPr>
        <w:t xml:space="preserve">But given the frenzied production rates of late and all the new drilling rigs in operation, many analysts believe that </w:t>
      </w:r>
      <w:r w:rsidRPr="00CB19E2">
        <w:rPr>
          <w:rStyle w:val="Emphasis"/>
        </w:rPr>
        <w:t>it would take several months</w:t>
      </w:r>
      <w:r w:rsidRPr="00CB19E2">
        <w:rPr>
          <w:b/>
          <w:u w:val="single"/>
        </w:rPr>
        <w:t xml:space="preserve"> to push production up to its ceiling. And even if it could somehow hit that level it may not be sustainable as it would mean raising production to levels that could actually damage the fields.</w:t>
      </w:r>
      <w:r w:rsidRPr="00CB19E2">
        <w:rPr>
          <w:sz w:val="12"/>
        </w:rPr>
        <w:t>¶</w:t>
      </w:r>
      <w:r w:rsidRPr="00CB19E2">
        <w:rPr>
          <w:sz w:val="16"/>
        </w:rPr>
        <w:t xml:space="preserve"> Furthermore, any major conflict that would see Iranian production reduced to zero would have major spill-over effects. In the unlikely event that Iran did close the Straits of Hormuz, one of the market’s “perceived threats,” that would not only cut off the bulk of Iran’s own oil exports, but it would also cut off the bulk of Saudi Arabia’s exports. Around 20% of the world’s traded oil, some 17 million barrels, passes through the Straits every day. Most of that oil comes from Saudi Arabia. The only alternative is to ship the oil across the country via the 745 mile East-West pipeline that dumps out into the Red Sea. The pipeline has a nameplate capacity of just 5 million barrels a day, half of the Kingdom’s current production. In addition, oil exports from Iraq, Kuwait, and the UAE would be severely disrupted in such a scenario.</w:t>
      </w:r>
      <w:r w:rsidRPr="00CB19E2">
        <w:rPr>
          <w:sz w:val="12"/>
        </w:rPr>
        <w:t>¶</w:t>
      </w:r>
      <w:r w:rsidRPr="00CB19E2">
        <w:rPr>
          <w:sz w:val="16"/>
        </w:rPr>
        <w:t xml:space="preserve"> The chance Iran would close the Straits is very small as it would be the equivalent of committing economic suicide. But Wall Street seems to think that this scenario or something equivalent is plausible enough to go long the crude markets. This has created an upward spiral in prices.</w:t>
      </w:r>
      <w:r w:rsidRPr="00CB19E2">
        <w:rPr>
          <w:sz w:val="12"/>
        </w:rPr>
        <w:t>¶</w:t>
      </w:r>
      <w:r w:rsidRPr="00CB19E2">
        <w:rPr>
          <w:sz w:val="16"/>
        </w:rPr>
        <w:t xml:space="preserve"> MORE: Why gas prices won’t influence the election</w:t>
      </w:r>
      <w:r w:rsidRPr="00CB19E2">
        <w:rPr>
          <w:sz w:val="12"/>
        </w:rPr>
        <w:t>¶</w:t>
      </w:r>
      <w:r w:rsidRPr="00CB19E2">
        <w:rPr>
          <w:sz w:val="16"/>
        </w:rPr>
        <w:t xml:space="preserve"> Now, blaming speculators for high prices is nothing new. What is new is that one of the largest speculators in the oil markets, none other than Goldman Sachs GS -1.16% , admitting that heavy speculation does have an impact on oil prices. How much? Well, Goldman’s oil analyst wrote in a note last month that every million barrel equivalent of oil futures that was net long the market adds 10 cents to the price of oil. The market is currently net long US benchmark crude, or WTI, by 258,406 contracts which is equivalent to 258 million barrels of oil. At 10 cents per every million barrels, that would mean speculation is currently adding $25.80 to every barrel of oil — without the excess speculation, oil would trade at around $81.52.</w:t>
      </w:r>
      <w:r w:rsidRPr="00CB19E2">
        <w:rPr>
          <w:sz w:val="12"/>
        </w:rPr>
        <w:t>¶</w:t>
      </w:r>
      <w:r w:rsidRPr="00CB19E2">
        <w:rPr>
          <w:sz w:val="16"/>
        </w:rPr>
        <w:t xml:space="preserve"> </w:t>
      </w:r>
      <w:r w:rsidRPr="00CB19E2">
        <w:rPr>
          <w:b/>
          <w:u w:val="single"/>
        </w:rPr>
        <w:t xml:space="preserve">This premium in the oil price is part market-specific and part fear premium. Passive investment funds that have a long bias, ETFs and commodity bulls keep the crude contract in the net long category usually all the time. The fear premium added by the Iranian situation has just exacerbated this distortion in the price. This fear premium will continue for as long as Wall Street is worried. So even if Saudi Arabia could flood the market with oil and plug any perceived supply shortage, </w:t>
      </w:r>
      <w:r w:rsidRPr="00CB19E2">
        <w:rPr>
          <w:rStyle w:val="Emphasis"/>
        </w:rPr>
        <w:t>it wouldn’t make a difference</w:t>
      </w:r>
      <w:r w:rsidRPr="00CB19E2">
        <w:rPr>
          <w:b/>
          <w:u w:val="single"/>
        </w:rPr>
        <w:t xml:space="preserve"> unless this overhang in speculation is addressed.</w:t>
      </w:r>
      <w:r w:rsidRPr="00CB19E2">
        <w:rPr>
          <w:sz w:val="12"/>
        </w:rPr>
        <w:t>¶</w:t>
      </w:r>
      <w:r w:rsidRPr="00CB19E2">
        <w:rPr>
          <w:sz w:val="16"/>
        </w:rPr>
        <w:t xml:space="preserve"> The next time the President heads to the Middle East to discuss high oil and gasoline prices, he would be wise to make a pit stop on Wall Street.</w:t>
      </w:r>
    </w:p>
    <w:p w:rsidR="00A1770B" w:rsidRPr="00CB19E2" w:rsidRDefault="00A1770B" w:rsidP="00A1770B"/>
    <w:p w:rsidR="00F544C6" w:rsidRPr="00CB19E2" w:rsidRDefault="00F544C6" w:rsidP="00F544C6">
      <w:pPr>
        <w:pStyle w:val="Heading4"/>
        <w:rPr>
          <w:sz w:val="24"/>
        </w:rPr>
      </w:pPr>
      <w:r w:rsidRPr="00CB19E2">
        <w:rPr>
          <w:sz w:val="24"/>
        </w:rPr>
        <w:t>Saudi Arabia can’t flood the market</w:t>
      </w:r>
    </w:p>
    <w:p w:rsidR="00F544C6" w:rsidRPr="00CB19E2" w:rsidRDefault="00F544C6" w:rsidP="00F544C6">
      <w:pPr>
        <w:rPr>
          <w:sz w:val="24"/>
        </w:rPr>
      </w:pPr>
      <w:r w:rsidRPr="00CB19E2">
        <w:rPr>
          <w:b/>
          <w:iCs/>
          <w:sz w:val="24"/>
        </w:rPr>
        <w:t>Victor, Jaffe, and Hayes</w:t>
      </w:r>
      <w:r w:rsidRPr="00CB19E2">
        <w:rPr>
          <w:rStyle w:val="StyleStyleBold12pt"/>
          <w:sz w:val="24"/>
        </w:rPr>
        <w:t>, 6</w:t>
      </w:r>
      <w:r w:rsidRPr="00CB19E2">
        <w:rPr>
          <w:sz w:val="24"/>
        </w:rPr>
        <w:t xml:space="preserve"> (</w:t>
      </w:r>
      <w:r w:rsidRPr="00CB19E2">
        <w:rPr>
          <w:iCs/>
          <w:sz w:val="24"/>
        </w:rPr>
        <w:t>David G. Victor, Amy M. Jaffe, Mark H. Hayes</w:t>
      </w:r>
      <w:r w:rsidRPr="00CB19E2">
        <w:rPr>
          <w:sz w:val="24"/>
        </w:rPr>
        <w:t xml:space="preserve">, </w:t>
      </w:r>
      <w:r w:rsidRPr="00CB19E2">
        <w:rPr>
          <w:iCs/>
          <w:sz w:val="24"/>
        </w:rPr>
        <w:t>Professor at the School of International Relations and Pacific Studies, Executive Director of Energy and Sustainability at the University of California, Davis, and Research Fellow with the Program on Energy and Sustainable Development</w:t>
      </w:r>
      <w:r w:rsidRPr="00CB19E2">
        <w:rPr>
          <w:sz w:val="24"/>
        </w:rPr>
        <w:t>, “</w:t>
      </w:r>
      <w:r w:rsidRPr="00CB19E2">
        <w:rPr>
          <w:bCs/>
          <w:sz w:val="24"/>
        </w:rPr>
        <w:t>Natural Gas and Geopolitics: From 1970 to 2040</w:t>
      </w:r>
      <w:r w:rsidRPr="00CB19E2">
        <w:rPr>
          <w:sz w:val="24"/>
        </w:rPr>
        <w:t>”, 1/1/2006, http://pptfun.com/Indiaoilgas/Overview/Natural_Gas_And_Geopolitics_From_1970_To_2040_By_David_G_Victor_Amy_M_Jaffe_And_Mark_H_Hayes.pdf)</w:t>
      </w:r>
    </w:p>
    <w:p w:rsidR="00F544C6" w:rsidRPr="00CB19E2" w:rsidRDefault="00F544C6" w:rsidP="00F544C6">
      <w:pPr>
        <w:rPr>
          <w:rStyle w:val="StyleBoldUnderline"/>
        </w:rPr>
      </w:pPr>
      <w:r w:rsidRPr="00CB19E2">
        <w:rPr>
          <w:sz w:val="16"/>
        </w:rPr>
        <w:t xml:space="preserve">For example, </w:t>
      </w:r>
      <w:r w:rsidRPr="00CB19E2">
        <w:rPr>
          <w:rStyle w:val="StyleBoldUnderline"/>
        </w:rPr>
        <w:t>Saudi Arabia has oversupplied oil markets twice in face of stiff market competition – once in 1985 when non-OPEC production was on a sharp upward path and again in 1997 when Venezuela embarked on an aggressive policy to increase its market share.</w:t>
      </w:r>
      <w:r w:rsidRPr="00CB19E2">
        <w:rPr>
          <w:sz w:val="16"/>
        </w:rPr>
        <w:t xml:space="preserve"> The 1985 price decline lasted for several years although it should be noted that some authors, citing interviews and documents from the Reagan administration, have suggested that the prolonged depression of prices was also engineered, in collaboration with the United States, in order to deny revenue to the Soviet Union so as to put stress on their ability to match the growing US defense expenditures of the Reagan era and finance the war in Afghanistan (Schweizer 1994). </w:t>
      </w:r>
      <w:r w:rsidRPr="00CB19E2">
        <w:rPr>
          <w:rStyle w:val="StyleBoldUnderline"/>
        </w:rPr>
        <w:t>It is not clear that Saudi Arabia could execute the same sort of policy today given its much larger population and revenue needs, and its growing public debt (Morse and Richard 2002). In addition, the revival of the Russian oil industry and future re-emergence of Iraq as a significant oil exporter may diminish the Saudi role as the dominant force in oil markets.</w:t>
      </w:r>
    </w:p>
    <w:p w:rsidR="00F544C6" w:rsidRPr="00CB19E2" w:rsidRDefault="00F544C6" w:rsidP="00F544C6">
      <w:pPr>
        <w:rPr>
          <w:rStyle w:val="StyleBoldUnderline"/>
        </w:rPr>
      </w:pPr>
    </w:p>
    <w:p w:rsidR="00F544C6" w:rsidRPr="00CB19E2" w:rsidRDefault="00F544C6" w:rsidP="00F544C6">
      <w:pPr>
        <w:pStyle w:val="Heading4"/>
      </w:pPr>
      <w:r w:rsidRPr="00CB19E2">
        <w:t>Saudi Arabia can supply oil but can’t flood the market with cheap oil</w:t>
      </w:r>
    </w:p>
    <w:p w:rsidR="00F544C6" w:rsidRPr="00CB19E2" w:rsidRDefault="00F544C6" w:rsidP="00F544C6">
      <w:r w:rsidRPr="00CB19E2">
        <w:t xml:space="preserve">Victor </w:t>
      </w:r>
      <w:r w:rsidRPr="00CB19E2">
        <w:rPr>
          <w:rStyle w:val="StyleStyleBold12pt"/>
        </w:rPr>
        <w:t>Mikhin 14</w:t>
      </w:r>
      <w:r w:rsidRPr="00CB19E2">
        <w:rPr>
          <w:sz w:val="16"/>
          <w:szCs w:val="16"/>
        </w:rPr>
        <w:t xml:space="preserve">[May 27, 2014, Victor Mikhin, Reporter/Analyst pertaining to the Middle East, “Can Saudi Arabia crash the oil market?”, New Eastern Outlook, online, </w:t>
      </w:r>
      <w:hyperlink r:id="rId171" w:history="1">
        <w:r w:rsidRPr="00CB19E2">
          <w:rPr>
            <w:rStyle w:val="Hyperlink"/>
            <w:sz w:val="16"/>
            <w:szCs w:val="16"/>
          </w:rPr>
          <w:t>http://journal-neo.org/2014/05/27/rus-smozhet-li-saudovskaya-araviya-obvalit-neftyanoj-ry-nok/</w:t>
        </w:r>
      </w:hyperlink>
      <w:r w:rsidRPr="00CB19E2">
        <w:rPr>
          <w:sz w:val="16"/>
          <w:szCs w:val="16"/>
        </w:rPr>
        <w:t>, RaMan]</w:t>
      </w:r>
    </w:p>
    <w:p w:rsidR="00F544C6" w:rsidRPr="00CB19E2" w:rsidRDefault="00F544C6" w:rsidP="00F544C6">
      <w:pPr>
        <w:shd w:val="clear" w:color="auto" w:fill="FFFFFF"/>
        <w:spacing w:before="100" w:beforeAutospacing="1" w:after="100" w:afterAutospacing="1"/>
        <w:jc w:val="both"/>
        <w:rPr>
          <w:rFonts w:eastAsia="Times New Roman" w:cs="Arial"/>
          <w:color w:val="3C3D3D"/>
          <w:sz w:val="16"/>
          <w:szCs w:val="20"/>
          <w:lang w:val="en-GB"/>
        </w:rPr>
      </w:pPr>
      <w:r w:rsidRPr="00CB19E2">
        <w:rPr>
          <w:rStyle w:val="StyleBoldUnderline"/>
          <w:lang w:val="en-GB"/>
        </w:rPr>
        <w:t>Saudi Arabia, which is currently standing together with Russia at the top of global oil exports, is ready to supply the global market with additional oil if the tensions flare between Russia and the west because of the events in Ukraine</w:t>
      </w:r>
      <w:r w:rsidRPr="00CB19E2">
        <w:rPr>
          <w:rFonts w:eastAsia="Times New Roman" w:cs="Arial"/>
          <w:color w:val="3C3D3D"/>
          <w:sz w:val="16"/>
          <w:szCs w:val="20"/>
          <w:lang w:val="en-GB"/>
        </w:rPr>
        <w:t>. Citing Saudi Arabian Minister of Petroleum Ali bin Ibrahim Al-Naimi, Saudi media has reported that Riyadh is ready to compensate for any oil deficits if they arise. Al-Naimi stated that “</w:t>
      </w:r>
      <w:r w:rsidRPr="00CB19E2">
        <w:rPr>
          <w:rStyle w:val="StyleBoldUnderline"/>
          <w:lang w:val="en-GB"/>
        </w:rPr>
        <w:t xml:space="preserve">We are ready to compensate for any shortages (in the supply of oil) if they arise.” According to him, the kingdom is currently producing around 9.6 million barrels of oil per day, however, it is ready to increase this to 12.5 million. </w:t>
      </w:r>
      <w:r w:rsidRPr="00CB19E2">
        <w:rPr>
          <w:rFonts w:eastAsia="Times New Roman" w:cs="Arial"/>
          <w:color w:val="3C3D3D"/>
          <w:sz w:val="16"/>
          <w:szCs w:val="20"/>
          <w:lang w:val="en-GB"/>
        </w:rPr>
        <w:t xml:space="preserve">Well-informed sources also report that in April, Saudi Arabia exported 9.65 million barrels/day to the global market as compared with 9.533 million in March of this year. </w:t>
      </w:r>
      <w:r w:rsidRPr="00CB19E2">
        <w:rPr>
          <w:rStyle w:val="StyleBoldUnderline"/>
          <w:lang w:val="en-GB"/>
        </w:rPr>
        <w:t>Commenting about the current global oil prices, Al-Naimi called them “fair”. “$100 per barrel is a fair price for everyone, be it consumers or producers.”</w:t>
      </w:r>
      <w:r w:rsidRPr="00CB19E2">
        <w:rPr>
          <w:rFonts w:eastAsia="Times New Roman" w:cs="Arial"/>
          <w:color w:val="3C3D3D"/>
          <w:sz w:val="16"/>
          <w:szCs w:val="20"/>
          <w:lang w:val="en-GB"/>
        </w:rPr>
        <w:t xml:space="preserve"> According to the Saudi minister, the Organization of the Petroleum Exporting Countries (OPEC) member states should make the decision to keep the existing maximum oil production threshold of 30 million barrels/day at their summit meeting in June of 2014. </w:t>
      </w:r>
      <w:r w:rsidRPr="00CB19E2">
        <w:rPr>
          <w:rStyle w:val="StyleBoldUnderline"/>
          <w:lang w:val="en-GB"/>
        </w:rPr>
        <w:t xml:space="preserve">Incidentally, in April of 2014, total global oil production increased up to 90.8 million barrels/day as reported in the monthly OPEC report on the condition and the future of the global oil market. </w:t>
      </w:r>
      <w:r w:rsidRPr="00CB19E2">
        <w:rPr>
          <w:rFonts w:eastAsia="Times New Roman" w:cs="Arial"/>
          <w:color w:val="3C3D3D"/>
          <w:sz w:val="16"/>
          <w:szCs w:val="20"/>
          <w:lang w:val="en-GB"/>
        </w:rPr>
        <w:t xml:space="preserve">Compared with March, global oil production increased by 160,000 barrels/day. At the end of April, oil production in the OPEC countries amounted to 29.593 million barrels/day, which is an increase of 130,800 barrels as compared with the previous month. It was notably Iraq which significantly increased oil production in April, by 102,100 barrels/day. Oil market analysts point out that the military action in eastern Ukraine provoked by Kiev, which is actively supported by the west, has </w:t>
      </w:r>
      <w:r w:rsidRPr="00CB19E2">
        <w:rPr>
          <w:rStyle w:val="StyleBoldUnderline"/>
          <w:lang w:val="en-GB"/>
        </w:rPr>
        <w:t xml:space="preserve">increased the tensions between Russia and Europe, leading to some worry about oil exports from Russia to Ukraine and Europe. Furthermore, these tragic events are keeping the prices for Brent Crude at $108/barrel after the fact that on March 3, prices soared to their annual high of $112.39. It is considered that increased oil exports from Saudi Arabia may lower prices on the global market to $100/barrel. </w:t>
      </w:r>
      <w:r w:rsidRPr="00CB19E2">
        <w:rPr>
          <w:rFonts w:eastAsia="Times New Roman" w:cs="Arial"/>
          <w:color w:val="3C3D3D"/>
          <w:sz w:val="16"/>
          <w:szCs w:val="20"/>
          <w:lang w:val="en-GB"/>
        </w:rPr>
        <w:t xml:space="preserve">The previous statement by the Saudi minister invoked a fairly professional comment from the Qatari newspaper Asharq, “This can be understood as a change in the relations between Saudi Arabia and Russia. By lowering oil prices on the global market, the U.S. wants to pressure Russia through Saudi Arabia. </w:t>
      </w:r>
      <w:r w:rsidRPr="00CB19E2">
        <w:rPr>
          <w:rStyle w:val="StyleBoldUnderline"/>
          <w:lang w:val="en-GB"/>
        </w:rPr>
        <w:t>Yet Russian President Vladimir Putin believes that Riyadh does have the ability to lower oil prices on the global market. However, he thinks that Saudi Arabia will not go that route because if oil prices plummet below $85/barrel, the Saudi economy could also face problems. Both Saudi Arabian and Russian budgets are calculated with oil prices at around the $90 mark</w:t>
      </w:r>
      <w:r w:rsidRPr="00CB19E2">
        <w:rPr>
          <w:rFonts w:eastAsia="Times New Roman" w:cs="Arial"/>
          <w:color w:val="3C3D3D"/>
          <w:sz w:val="16"/>
          <w:szCs w:val="20"/>
          <w:lang w:val="en-GB"/>
        </w:rPr>
        <w:t xml:space="preserve">.” </w:t>
      </w:r>
      <w:r w:rsidRPr="00CB19E2">
        <w:rPr>
          <w:rStyle w:val="StyleBoldUnderline"/>
          <w:lang w:val="en-GB"/>
        </w:rPr>
        <w:t>A price war on the oil market is currently very risky for OPEC countries. After all, the development of new technology (such as shale oil and gas) will very likely strategically lower oil prices in time. If prices are to be artificially lowered right now</w:t>
      </w:r>
      <w:r w:rsidRPr="00CB19E2">
        <w:rPr>
          <w:rFonts w:eastAsia="Times New Roman" w:cs="Arial"/>
          <w:color w:val="3C3D3D"/>
          <w:sz w:val="16"/>
          <w:szCs w:val="20"/>
          <w:lang w:val="en-GB"/>
        </w:rPr>
        <w:t xml:space="preserve">, </w:t>
      </w:r>
      <w:r w:rsidRPr="00CB19E2">
        <w:rPr>
          <w:rStyle w:val="StyleBoldUnderline"/>
          <w:lang w:val="en-GB"/>
        </w:rPr>
        <w:t>this could plummet the market into a prolonged period of lower prices before its due time and the market would take a significant amount of time to recover</w:t>
      </w:r>
      <w:r w:rsidRPr="00CB19E2">
        <w:rPr>
          <w:rStyle w:val="StyleBoldUnderline"/>
        </w:rPr>
        <w:t>. For oil exporting countries, this would certainly mean economic loss</w:t>
      </w:r>
      <w:r w:rsidRPr="00CB19E2">
        <w:rPr>
          <w:rStyle w:val="StyleBoldUnderline"/>
          <w:lang w:val="en-GB"/>
        </w:rPr>
        <w:t xml:space="preserve">es. </w:t>
      </w:r>
      <w:r w:rsidRPr="00CB19E2">
        <w:rPr>
          <w:rFonts w:eastAsia="Times New Roman" w:cs="Arial"/>
          <w:color w:val="3C3D3D"/>
          <w:sz w:val="16"/>
          <w:szCs w:val="20"/>
          <w:lang w:val="en-GB"/>
        </w:rPr>
        <w:t>Although the Saudi Arabian economy is a bit more resistant against price fluctuation</w:t>
      </w:r>
      <w:r w:rsidRPr="00CB19E2">
        <w:rPr>
          <w:rStyle w:val="StyleBoldUnderline"/>
          <w:lang w:val="en-GB"/>
        </w:rPr>
        <w:t>s</w:t>
      </w:r>
      <w:r w:rsidRPr="00CB19E2">
        <w:rPr>
          <w:rFonts w:eastAsia="Times New Roman" w:cs="Arial"/>
          <w:color w:val="3C3D3D"/>
          <w:sz w:val="16"/>
          <w:szCs w:val="20"/>
          <w:lang w:val="en-GB"/>
        </w:rPr>
        <w:t xml:space="preserve"> than the Russian economy, this does not mean that it would not suffer from a price decrease. </w:t>
      </w:r>
      <w:r w:rsidRPr="00CB19E2">
        <w:rPr>
          <w:rStyle w:val="StyleBoldUnderline"/>
          <w:lang w:val="en-GB"/>
        </w:rPr>
        <w:t>On the contrary, it could suffer greatly from a prolonged price drop.</w:t>
      </w:r>
      <w:r w:rsidRPr="00CB19E2">
        <w:rPr>
          <w:rFonts w:eastAsia="Times New Roman" w:cs="Arial"/>
          <w:color w:val="3C3D3D"/>
          <w:sz w:val="16"/>
          <w:szCs w:val="20"/>
          <w:lang w:val="en-GB"/>
        </w:rPr>
        <w:t xml:space="preserve"> Nevertheless, there is still the possibility that oil prices will gradually wane in the long-term, even in the mid-term, but this is not related to the foreign policy tensions between Russia and the west. This is why following a responsible economic policy and curtailing state spending in the present unstable environment becomes especially relevant for Russia. UAE’s The National newspaper reports that five oil exporting countries in the Middle East and in North Africa could hit a budget deficit this year even if oil prices remain around the $100/barrel mark. Saudi Arabia has indicated it will shift to a more sensible fiscal policy after planning this year’s budget, which slowed the growth of spending to 4.3% as compared with 20% in the previous year. However, Bank of America Merrill Lynch has warned that the Gulf’s largest oil producer may need to undertake additional measures if the sanctions against Iran will be eased to the point where the country could accelerate oil production. The bank’s analysts wrote the following in a recent report: “Going beyond breakeven oil prices in addition to the potential return of Iranian oil to the market leads one to believe that governments should moderate growth in spending. In the midterm, the math for oil prices that break even with the budget is clearly inconsistent with politics while accounting for the fact that current budget revenue is limited by [oil] production and the weak non-oil revenue.” </w:t>
      </w:r>
      <w:r w:rsidRPr="00CB19E2">
        <w:rPr>
          <w:rStyle w:val="StyleBoldUnderline"/>
          <w:lang w:val="en-GB"/>
        </w:rPr>
        <w:t>Saudi Arabia’s ability to manipulate market prices currently does not hold much promise</w:t>
      </w:r>
      <w:r w:rsidRPr="00CB19E2">
        <w:rPr>
          <w:rFonts w:eastAsia="Times New Roman" w:cs="Arial"/>
          <w:color w:val="3C3D3D"/>
          <w:sz w:val="16"/>
          <w:szCs w:val="20"/>
          <w:lang w:val="en-GB"/>
        </w:rPr>
        <w:t xml:space="preserve">. Analysts believe that to do this, a country needs to be able to decrease and increase the volume of production painlessly both for the industry and for the economy. </w:t>
      </w:r>
      <w:r w:rsidRPr="00CB19E2">
        <w:rPr>
          <w:rStyle w:val="StyleBoldUnderline"/>
          <w:lang w:val="en-GB"/>
        </w:rPr>
        <w:t>The kingdom has the capacity to produce an additional 3 million barrels/day, which only makes up around 3% of global production. Correspondingly, it will not be able to “flood” the market with cheap oil.</w:t>
      </w:r>
      <w:r w:rsidRPr="00CB19E2">
        <w:rPr>
          <w:rFonts w:eastAsia="Times New Roman" w:cs="Arial"/>
          <w:color w:val="3C3D3D"/>
          <w:sz w:val="16"/>
          <w:szCs w:val="20"/>
          <w:lang w:val="en-GB"/>
        </w:rPr>
        <w:t xml:space="preserve"> Naturally, production costs are much lower in Saudi Arabia than in the U.S. and Russia, </w:t>
      </w:r>
      <w:r w:rsidRPr="00CB19E2">
        <w:rPr>
          <w:rStyle w:val="StyleBoldUnderline"/>
          <w:lang w:val="en-GB"/>
        </w:rPr>
        <w:t>but Riyadh has not escaped the pitfalls of the Dutch disease: the kingdom’s budget currently relies on oil prices being $90/barrel and it is only able to sustain very temporary price drops to $80/barrel.</w:t>
      </w:r>
      <w:r w:rsidRPr="00CB19E2">
        <w:rPr>
          <w:rFonts w:eastAsia="Times New Roman" w:cs="Arial"/>
          <w:color w:val="3C3D3D"/>
          <w:sz w:val="16"/>
          <w:szCs w:val="20"/>
          <w:lang w:val="en-GB"/>
        </w:rPr>
        <w:t xml:space="preserve"> In Saudi Arabia, 85% of the budget is sustained through oil exports. Oil also makes up 90% of the country’s exports (as a comparison, this is 33% in Russia), which is why a decrease in oil revenue may lead to a foreign deficit as well as increased pressure on the exchange rate and on the gold and foreign-exchange reserves, which are also significantly lower than Russia’s. </w:t>
      </w:r>
      <w:r w:rsidRPr="00CB19E2">
        <w:rPr>
          <w:rStyle w:val="StyleBoldUnderline"/>
          <w:lang w:val="en-GB"/>
        </w:rPr>
        <w:t>Furthermore, Saudi Arabia is a member of OPEC and its decision to lower prices may not be understood by the other cartel members for whom lower oil prices are just as dangerous as they are for Russia.</w:t>
      </w:r>
      <w:r w:rsidRPr="00CB19E2">
        <w:rPr>
          <w:rFonts w:eastAsia="Times New Roman" w:cs="Arial"/>
          <w:color w:val="3C3D3D"/>
          <w:sz w:val="16"/>
          <w:szCs w:val="20"/>
          <w:lang w:val="en-GB"/>
        </w:rPr>
        <w:t xml:space="preserve"> Incidentally, analysts have already calculated the “behaviour” of oil countries after 2008: if prices close in on the $80-$90 mark, the value indexes quickly turn around and swiftly increase back up. However, head of the Oil Market Research Department at the New York Branch of Société Générale Mike Whitner believes that</w:t>
      </w:r>
      <w:r w:rsidRPr="00CB19E2">
        <w:rPr>
          <w:rFonts w:eastAsia="Times New Roman" w:cs="Arial"/>
          <w:i/>
          <w:iCs/>
          <w:color w:val="3C3D3D"/>
          <w:sz w:val="16"/>
          <w:szCs w:val="20"/>
          <w:lang w:val="en-GB"/>
        </w:rPr>
        <w:t>“Saudi Arabia will always play a key role. It is the only country that has the technical capabilities and the ability to increase or decrease oil production as necessary”</w:t>
      </w:r>
      <w:r w:rsidRPr="00CB19E2">
        <w:rPr>
          <w:rFonts w:eastAsia="Times New Roman" w:cs="Arial"/>
          <w:color w:val="3C3D3D"/>
          <w:sz w:val="16"/>
          <w:szCs w:val="20"/>
          <w:lang w:val="en-GB"/>
        </w:rPr>
        <w:t xml:space="preserve">. Gary Hufbauer from the Peterson Institute for International Economics in Washington points out that Saudi Arabia could partner with the States because Riyadh greatly dislikes the role that Moscow is playing in Syria. </w:t>
      </w:r>
      <w:r w:rsidRPr="00CB19E2">
        <w:rPr>
          <w:rStyle w:val="StyleBoldUnderline"/>
          <w:lang w:val="en-GB"/>
        </w:rPr>
        <w:t>Russian President Vladimir Putin doubts that Saudi Arabia would lower oil prices to harm Russia</w:t>
      </w:r>
      <w:r w:rsidRPr="00CB19E2">
        <w:rPr>
          <w:rFonts w:eastAsia="Times New Roman" w:cs="Arial"/>
          <w:color w:val="3C3D3D"/>
          <w:sz w:val="16"/>
          <w:szCs w:val="20"/>
          <w:lang w:val="en-GB"/>
        </w:rPr>
        <w:t xml:space="preserve">. It is known that the Russian budget earns about $191-$194 billion from oil and $28 billion from gas. In discussing whether it is possible to harm Russia through hydrocarbon prices, he stated, “Well, it’s possible to try”. </w:t>
      </w:r>
      <w:r w:rsidRPr="00CB19E2">
        <w:rPr>
          <w:rStyle w:val="StyleBoldUnderline"/>
          <w:lang w:val="en-GB"/>
        </w:rPr>
        <w:t>According to the president, the only country in the world that can increase oil production to crash prices is Saudi Arabia. However, the head of state is certain that Saudi Arabia will not go through with this because it is not beneficial for the country itself</w:t>
      </w:r>
      <w:r w:rsidRPr="00CB19E2">
        <w:rPr>
          <w:rFonts w:eastAsia="Times New Roman" w:cs="Arial"/>
          <w:color w:val="3C3D3D"/>
          <w:sz w:val="16"/>
          <w:szCs w:val="20"/>
          <w:lang w:val="en-GB"/>
        </w:rPr>
        <w:t xml:space="preserve">. “We have good relations with Saudi Arabia. Saudi Arabia is also acting within the confines of OPEC and drastically increasing production is a fairly difficult task, they need to negotiate with everyone. Saudi Arabia’s budget has been calculated for, I think, $85-$90 per barrel, while ours has it at $90. </w:t>
      </w:r>
      <w:r w:rsidRPr="00CB19E2">
        <w:rPr>
          <w:rStyle w:val="StyleBoldUnderline"/>
          <w:lang w:val="en-GB"/>
        </w:rPr>
        <w:t>That is, going under $85 would mean Saudi Arabia would suffer losses and it would encounter problems</w:t>
      </w:r>
      <w:r w:rsidRPr="00CB19E2">
        <w:rPr>
          <w:rFonts w:eastAsia="Times New Roman" w:cs="Arial"/>
          <w:color w:val="3C3D3D"/>
          <w:sz w:val="16"/>
          <w:szCs w:val="20"/>
          <w:lang w:val="en-GB"/>
        </w:rPr>
        <w:t>,” Putin clarified. He also stated that lowering oil prices from $90 to $85 per barrel would not even be critical for the Russian budget. F</w:t>
      </w:r>
      <w:r w:rsidRPr="00CB19E2">
        <w:rPr>
          <w:rStyle w:val="StyleBoldUnderline"/>
          <w:lang w:val="en-GB"/>
        </w:rPr>
        <w:t>urthermore, the president noted that lowering oil prices is not beneficial for the U.S. either a</w:t>
      </w:r>
      <w:r w:rsidRPr="00CB19E2">
        <w:rPr>
          <w:rFonts w:eastAsia="Times New Roman" w:cs="Arial"/>
          <w:color w:val="3C3D3D"/>
          <w:sz w:val="16"/>
          <w:szCs w:val="20"/>
          <w:lang w:val="en-GB"/>
        </w:rPr>
        <w:t xml:space="preserve">s they are actively producing shale oil on their own territory. Crashing prices could make this sector no longer profitable, Putin stated. “And another thought: </w:t>
      </w:r>
      <w:r w:rsidRPr="00CB19E2">
        <w:rPr>
          <w:rStyle w:val="StyleBoldUnderline"/>
          <w:lang w:val="en-GB"/>
        </w:rPr>
        <w:t>oil is quoted and sold on global markets in U.S. dollars. If prices drop then the demand for the dollar will also suddenly drop. Then the dollar will begin to lose its importance as a global currency,”</w:t>
      </w:r>
      <w:r w:rsidRPr="00CB19E2">
        <w:rPr>
          <w:rFonts w:eastAsia="Times New Roman" w:cs="Arial"/>
          <w:color w:val="3C3D3D"/>
          <w:sz w:val="16"/>
          <w:szCs w:val="20"/>
          <w:lang w:val="en-GB"/>
        </w:rPr>
        <w:t xml:space="preserve"> President Putin warned.</w:t>
      </w:r>
    </w:p>
    <w:p w:rsidR="000C44BD" w:rsidRPr="00CB19E2" w:rsidRDefault="000C44BD" w:rsidP="000C44BD">
      <w:pPr>
        <w:pStyle w:val="Heading4"/>
        <w:rPr>
          <w:lang w:val="en"/>
        </w:rPr>
      </w:pPr>
      <w:r w:rsidRPr="00CB19E2">
        <w:rPr>
          <w:lang w:val="en"/>
        </w:rPr>
        <w:t>OPEC wont flood the market - too rational and don’t have the ability</w:t>
      </w:r>
    </w:p>
    <w:p w:rsidR="000C44BD" w:rsidRPr="00CB19E2" w:rsidRDefault="000C44BD" w:rsidP="000C44BD">
      <w:pPr>
        <w:rPr>
          <w:lang w:val="en"/>
        </w:rPr>
      </w:pPr>
      <w:r w:rsidRPr="00CB19E2">
        <w:rPr>
          <w:rStyle w:val="StyleStyleBold12pt"/>
        </w:rPr>
        <w:t>King 13</w:t>
      </w:r>
      <w:r w:rsidRPr="00CB19E2">
        <w:t xml:space="preserve"> </w:t>
      </w:r>
      <w:r w:rsidRPr="00CB19E2">
        <w:rPr>
          <w:rStyle w:val="StyleStyleBold12pt"/>
          <w:b w:val="0"/>
          <w:szCs w:val="16"/>
        </w:rPr>
        <w:t xml:space="preserve">[Wednesday, June 12, Byron, served on the staff of the Chief of Naval Operations and as a field historian with the Navy. Our resident energy and oil expert, Byron is the editor of </w:t>
      </w:r>
      <w:hyperlink r:id="rId172" w:history="1">
        <w:r w:rsidRPr="00CB19E2">
          <w:rPr>
            <w:rStyle w:val="StyleStyleBold12pt"/>
            <w:b w:val="0"/>
            <w:szCs w:val="16"/>
          </w:rPr>
          <w:t>Byron King's Military-Tech Alert,</w:t>
        </w:r>
      </w:hyperlink>
      <w:r w:rsidRPr="00CB19E2">
        <w:rPr>
          <w:rStyle w:val="StyleStyleBold12pt"/>
          <w:b w:val="0"/>
          <w:szCs w:val="16"/>
        </w:rPr>
        <w:t> </w:t>
      </w:r>
      <w:hyperlink r:id="rId173" w:history="1">
        <w:r w:rsidRPr="00CB19E2">
          <w:rPr>
            <w:rStyle w:val="StyleStyleBold12pt"/>
            <w:b w:val="0"/>
            <w:szCs w:val="16"/>
          </w:rPr>
          <w:t>Outstanding Investments</w:t>
        </w:r>
      </w:hyperlink>
      <w:r w:rsidRPr="00CB19E2">
        <w:rPr>
          <w:rStyle w:val="StyleStyleBold12pt"/>
          <w:b w:val="0"/>
          <w:szCs w:val="16"/>
        </w:rPr>
        <w:t xml:space="preserve"> and Real Wealth Trader, OPEC Becoming a "Non Player" as North America Brings Energy Profits Home, </w:t>
      </w:r>
      <w:hyperlink r:id="rId174" w:history="1">
        <w:r w:rsidRPr="00CB19E2">
          <w:rPr>
            <w:rStyle w:val="StyleStyleBold12pt"/>
            <w:b w:val="0"/>
            <w:szCs w:val="16"/>
          </w:rPr>
          <w:t>The Crude Oil Trader</w:t>
        </w:r>
      </w:hyperlink>
      <w:r w:rsidRPr="00CB19E2">
        <w:rPr>
          <w:rStyle w:val="StyleStyleBold12pt"/>
          <w:b w:val="0"/>
          <w:szCs w:val="16"/>
        </w:rPr>
        <w:t>, http://crudeoiltrader.blogspot.com/2013/06/opec-becoming-non-player-as-north.html]</w:t>
      </w:r>
    </w:p>
    <w:p w:rsidR="000C44BD" w:rsidRPr="00CB19E2" w:rsidRDefault="000C44BD" w:rsidP="000C44BD">
      <w:pPr>
        <w:rPr>
          <w:rStyle w:val="StyleBoldUnderline"/>
        </w:rPr>
      </w:pPr>
      <w:r w:rsidRPr="00CB19E2">
        <w:rPr>
          <w:rFonts w:cs="Arial"/>
          <w:color w:val="000000"/>
          <w:sz w:val="16"/>
          <w:szCs w:val="20"/>
        </w:rPr>
        <w:t xml:space="preserve">That would work both ways. </w:t>
      </w:r>
      <w:r w:rsidRPr="00CB19E2">
        <w:rPr>
          <w:rStyle w:val="StyleBoldUnderline"/>
        </w:rPr>
        <w:t xml:space="preserve">If OPEC floods the market with more oil, it will drive the price of oil down. Then OPEC nations would get fewer dollars for each barrel. All of that extra output, if sold at a lower price, might still yield less money, which is not a good thing if you are an oil exporter and need the funds. </w:t>
      </w:r>
      <w:r w:rsidRPr="00CB19E2">
        <w:rPr>
          <w:rFonts w:cs="Arial"/>
          <w:color w:val="000000"/>
          <w:sz w:val="16"/>
          <w:szCs w:val="20"/>
        </w:rPr>
        <w:t xml:space="preserve">The big swing producer is still Saudi Arabia. </w:t>
      </w:r>
      <w:r w:rsidRPr="00CB19E2">
        <w:rPr>
          <w:rStyle w:val="StyleBoldUnderline"/>
        </w:rPr>
        <w:t>Saudi has spare capacity, but I suspect not as much as it wants people to believe.</w:t>
      </w:r>
      <w:r w:rsidRPr="00CB19E2">
        <w:rPr>
          <w:rFonts w:cs="Arial"/>
          <w:color w:val="000000"/>
          <w:sz w:val="16"/>
          <w:szCs w:val="20"/>
        </w:rPr>
        <w:t xml:space="preserve"> It gets back to that idea of peak oil. We've discussed it before, and yes, I know fracking is changing the game to some extent. </w:t>
      </w:r>
      <w:r w:rsidRPr="00CB19E2">
        <w:rPr>
          <w:rStyle w:val="StyleBoldUnderline"/>
        </w:rPr>
        <w:t>But you still need to keep all the books about peak oil on your shelf. Fracking is what happens on the back side of the peak oil curve, when you need barrels, are willing to pay high prices and throw lots of capital and labor at the problem. A</w:t>
      </w:r>
      <w:r w:rsidRPr="00CB19E2">
        <w:rPr>
          <w:rFonts w:cs="Arial"/>
          <w:color w:val="000000"/>
          <w:sz w:val="16"/>
          <w:szCs w:val="20"/>
        </w:rPr>
        <w:t xml:space="preserve"> </w:t>
      </w:r>
      <w:r w:rsidRPr="00CB19E2">
        <w:rPr>
          <w:rStyle w:val="StyleBoldUnderline"/>
        </w:rPr>
        <w:t>country like Saudi Arabia could increase its output, but not for long and not in a heavily sustainable way</w:t>
      </w:r>
      <w:r w:rsidRPr="00CB19E2">
        <w:rPr>
          <w:rFonts w:cs="Arial"/>
          <w:color w:val="000000"/>
          <w:sz w:val="16"/>
          <w:szCs w:val="20"/>
        </w:rPr>
        <w:t>. It would damage its oil fields. Beyond that</w:t>
      </w:r>
      <w:r w:rsidRPr="00CB19E2">
        <w:rPr>
          <w:rStyle w:val="StyleBoldUnderline"/>
        </w:rPr>
        <w:t xml:space="preserve">, the trick for OPEC is going to be getting several countries to agree to cut output to make up for the extra output from North America, in the hope of keeping prices where they are right now. </w:t>
      </w:r>
      <w:r w:rsidRPr="00CB19E2">
        <w:rPr>
          <w:rFonts w:cs="Arial"/>
          <w:color w:val="000000"/>
          <w:sz w:val="16"/>
          <w:szCs w:val="20"/>
        </w:rPr>
        <w:t xml:space="preserve">Brent crude which is what the posting is for much of the OPEC contracts is about $103/barrel ($103/bbl). </w:t>
      </w:r>
      <w:r w:rsidRPr="00CB19E2">
        <w:rPr>
          <w:rStyle w:val="StyleBoldUnderline"/>
        </w:rPr>
        <w:t>If OPEC wants to keep that number or not let it fall too much further it has to cut output, not increase output</w:t>
      </w:r>
      <w:r w:rsidRPr="00CB19E2">
        <w:rPr>
          <w:rFonts w:cs="Arial"/>
          <w:color w:val="000000"/>
          <w:sz w:val="16"/>
          <w:szCs w:val="20"/>
        </w:rPr>
        <w:t xml:space="preserve">. That is a very difficult and politically charged issue within OPEC. </w:t>
      </w:r>
      <w:r w:rsidRPr="00CB19E2">
        <w:rPr>
          <w:rStyle w:val="StyleBoldUnderline"/>
        </w:rPr>
        <w:t>The Middle Eastern countries can afford a minor amount of financial turmoil right now. The other OPEC countries absolutely cannot afford financial problems stemming from low oil prices</w:t>
      </w:r>
    </w:p>
    <w:p w:rsidR="00F544C6" w:rsidRPr="00CB19E2" w:rsidRDefault="00F544C6" w:rsidP="00F544C6">
      <w:pPr>
        <w:rPr>
          <w:b/>
          <w:u w:val="single"/>
        </w:rPr>
      </w:pPr>
    </w:p>
    <w:p w:rsidR="00F544C6" w:rsidRPr="00CB19E2" w:rsidRDefault="00F544C6" w:rsidP="00F544C6"/>
    <w:p w:rsidR="00E56250" w:rsidRPr="00CB19E2" w:rsidRDefault="00E56250">
      <w:pPr>
        <w:pStyle w:val="Heading3"/>
      </w:pPr>
      <w:r w:rsidRPr="00CB19E2">
        <w:t>2AC No I/L Oil Not K2 Econ</w:t>
      </w:r>
    </w:p>
    <w:p w:rsidR="001735EC" w:rsidRPr="00CB19E2" w:rsidRDefault="001735EC" w:rsidP="001735EC">
      <w:pPr>
        <w:pStyle w:val="Heading4"/>
      </w:pPr>
      <w:r w:rsidRPr="00CB19E2">
        <w:t>Saudi Arabian Economy High Now – Foreign investment Restructuring</w:t>
      </w:r>
    </w:p>
    <w:p w:rsidR="001735EC" w:rsidRPr="00CB19E2" w:rsidRDefault="001735EC" w:rsidP="001735EC">
      <w:r w:rsidRPr="00CB19E2">
        <w:rPr>
          <w:rStyle w:val="StyleStyleBold12pt"/>
        </w:rPr>
        <w:t>The Economist 6/14/14</w:t>
      </w:r>
      <w:r w:rsidRPr="00CB19E2">
        <w:t xml:space="preserve"> (The economist, Half-opening the gates Foreign businesses are welcome—but only the right sort, http://www.economist.com/news/business/21604176-foreign-businesses-are-welcomebut-only-right-sort-half-opening-gates)</w:t>
      </w:r>
    </w:p>
    <w:p w:rsidR="001735EC" w:rsidRPr="00CB19E2" w:rsidRDefault="001735EC" w:rsidP="001735EC">
      <w:pPr>
        <w:rPr>
          <w:sz w:val="16"/>
        </w:rPr>
      </w:pPr>
      <w:r w:rsidRPr="00CB19E2">
        <w:rPr>
          <w:sz w:val="16"/>
        </w:rPr>
        <w:t xml:space="preserve">A TRIP around the bustling shopping centres of Riyadh, with their wide range of familiar European and American retailing brands, gives the superficial impression of a country that is open to the outside world. </w:t>
      </w:r>
      <w:r w:rsidRPr="00CB19E2">
        <w:rPr>
          <w:u w:val="single"/>
        </w:rPr>
        <w:t xml:space="preserve">Some of the world’s biggest energy and manufacturing firms, from Exxon Mobil to Unilever, have operations in the kingdom </w:t>
      </w:r>
      <w:r w:rsidRPr="00CB19E2">
        <w:rPr>
          <w:sz w:val="16"/>
        </w:rPr>
        <w:t xml:space="preserve">too. </w:t>
      </w:r>
      <w:r w:rsidRPr="00CB19E2">
        <w:rPr>
          <w:rStyle w:val="StyleBoldUnderline"/>
        </w:rPr>
        <w:t>The Gulf’s wealthiest economy</w:t>
      </w:r>
      <w:r w:rsidRPr="00CB19E2">
        <w:rPr>
          <w:sz w:val="16"/>
        </w:rPr>
        <w:t xml:space="preserve">, </w:t>
      </w:r>
      <w:r w:rsidRPr="00CB19E2">
        <w:rPr>
          <w:rStyle w:val="StyleBoldUnderline"/>
        </w:rPr>
        <w:t>with low taxes, economic growth of almost 4% last year</w:t>
      </w:r>
      <w:r w:rsidRPr="00CB19E2">
        <w:rPr>
          <w:sz w:val="16"/>
        </w:rPr>
        <w:t xml:space="preserve">, a population of 30m, </w:t>
      </w:r>
      <w:r w:rsidRPr="00CB19E2">
        <w:rPr>
          <w:rStyle w:val="StyleBoldUnderline"/>
        </w:rPr>
        <w:t>a free-spending government and cheap energy supplies</w:t>
      </w:r>
      <w:r w:rsidRPr="00CB19E2">
        <w:rPr>
          <w:sz w:val="16"/>
        </w:rPr>
        <w:t xml:space="preserve">, Saudi Arabia should be as big a draw for businesses as its holy city of Mecca is for pilgrims. But while stepping up its efforts to promote the entry of foreign firms, the Saudi government is simultaneously becoming more choosy about which ones it lets in, and which can stay. This week SAGIA, </w:t>
      </w:r>
      <w:r w:rsidRPr="00CB19E2">
        <w:rPr>
          <w:rStyle w:val="StyleBoldUnderline"/>
        </w:rPr>
        <w:t>the government agency for promoting business investment</w:t>
      </w:r>
      <w:r w:rsidRPr="00CB19E2">
        <w:rPr>
          <w:sz w:val="16"/>
        </w:rPr>
        <w:t>, announced a new fast-track service to process applications from foreign investors within five days</w:t>
      </w:r>
      <w:r w:rsidRPr="00CB19E2">
        <w:rPr>
          <w:rStyle w:val="StyleBoldUnderline"/>
        </w:rPr>
        <w:t>. Last month the agency held a conference in London to attract more investment from British firms</w:t>
      </w:r>
      <w:r w:rsidRPr="00CB19E2">
        <w:rPr>
          <w:sz w:val="16"/>
        </w:rPr>
        <w:t xml:space="preserve">. But just a few days before announcing the fast-track service, the agency’s boss, Abdullatif al-Othman, </w:t>
      </w:r>
      <w:r w:rsidRPr="00CB19E2">
        <w:rPr>
          <w:rStyle w:val="StyleBoldUnderline"/>
        </w:rPr>
        <w:t>said it would kick out of the country those smaller foreign firms that it judged were failing to add enough value to the Saudi economy</w:t>
      </w:r>
      <w:r w:rsidRPr="00CB19E2">
        <w:rPr>
          <w:sz w:val="16"/>
        </w:rPr>
        <w:t>.</w:t>
      </w:r>
    </w:p>
    <w:p w:rsidR="001735EC" w:rsidRPr="00CB19E2" w:rsidRDefault="001735EC" w:rsidP="001735EC"/>
    <w:p w:rsidR="001735EC" w:rsidRPr="00CB19E2" w:rsidRDefault="001735EC" w:rsidP="001735EC">
      <w:pPr>
        <w:pStyle w:val="Heading4"/>
      </w:pPr>
      <w:r w:rsidRPr="00CB19E2">
        <w:t>Saudi Arabian Economy High now – New public stocks</w:t>
      </w:r>
    </w:p>
    <w:p w:rsidR="001735EC" w:rsidRPr="00CB19E2" w:rsidRDefault="001735EC" w:rsidP="001735EC">
      <w:r w:rsidRPr="00CB19E2">
        <w:rPr>
          <w:rStyle w:val="StyleStyleBold12pt"/>
        </w:rPr>
        <w:t>Deema Almashabi Jun 8, 2014</w:t>
      </w:r>
      <w:r w:rsidRPr="00CB19E2">
        <w:t xml:space="preserve"> (Financial reporter for Bloomberg, Saudi Hollandi Plans Hiring in Kingdom as It Expands, http://www.bloomberg.com/news/2014-06-08/saudi-hollandi-plans-hiring-in-kingdom-as-it-opens-branches.html)</w:t>
      </w:r>
    </w:p>
    <w:p w:rsidR="001735EC" w:rsidRPr="00CB19E2" w:rsidRDefault="001735EC" w:rsidP="001735EC">
      <w:pPr>
        <w:rPr>
          <w:sz w:val="16"/>
        </w:rPr>
      </w:pPr>
      <w:r w:rsidRPr="00CB19E2">
        <w:rPr>
          <w:rStyle w:val="StyleBoldUnderline"/>
        </w:rPr>
        <w:t>Saudi Arabia’s economy</w:t>
      </w:r>
      <w:r w:rsidRPr="00CB19E2">
        <w:rPr>
          <w:sz w:val="16"/>
        </w:rPr>
        <w:t>, the largest in the Arab world</w:t>
      </w:r>
      <w:r w:rsidRPr="00CB19E2">
        <w:rPr>
          <w:rStyle w:val="StyleBoldUnderline"/>
        </w:rPr>
        <w:t>, is forecast to grow 4.2 percent this year</w:t>
      </w:r>
      <w:r w:rsidRPr="00CB19E2">
        <w:rPr>
          <w:sz w:val="16"/>
        </w:rPr>
        <w:t xml:space="preserve">, compared with 3.8 percent in 2013, </w:t>
      </w:r>
      <w:r w:rsidRPr="00CB19E2">
        <w:rPr>
          <w:rStyle w:val="StyleBoldUnderline"/>
        </w:rPr>
        <w:t>the second fastest pace in the Gulf region</w:t>
      </w:r>
      <w:r w:rsidRPr="00CB19E2">
        <w:rPr>
          <w:sz w:val="16"/>
        </w:rPr>
        <w:t xml:space="preserve"> after Qatar, according to data compiled by Bloomberg. The benchmark Tadawul All Share Index, which is more than three times the size of the United Arab Emirates’ gauges combined, has gained 15 percent this year. </w:t>
      </w:r>
      <w:r w:rsidRPr="00CB19E2">
        <w:rPr>
          <w:rStyle w:val="StyleBoldUnderline"/>
        </w:rPr>
        <w:t>“It’s a very attractive economy</w:t>
      </w:r>
      <w:r w:rsidRPr="00CB19E2">
        <w:rPr>
          <w:sz w:val="16"/>
        </w:rPr>
        <w:t xml:space="preserve">, </w:t>
      </w:r>
      <w:r w:rsidRPr="00CB19E2">
        <w:rPr>
          <w:rStyle w:val="StyleBoldUnderline"/>
        </w:rPr>
        <w:t>which results in a very attractive banking sector as well</w:t>
      </w:r>
      <w:r w:rsidRPr="00CB19E2">
        <w:rPr>
          <w:sz w:val="16"/>
        </w:rPr>
        <w:t xml:space="preserve">,” said van Linder. “We want to make sure that we don’t lose any opportunities,” he said. Last month, </w:t>
      </w:r>
      <w:r w:rsidRPr="00CB19E2">
        <w:rPr>
          <w:rStyle w:val="StyleBoldUnderline"/>
        </w:rPr>
        <w:t xml:space="preserve">the chief executive officer of Saudi Arabia’s stock exchange </w:t>
      </w:r>
      <w:r w:rsidRPr="00CB19E2">
        <w:rPr>
          <w:sz w:val="16"/>
        </w:rPr>
        <w:t>Adel Al Ghamdi</w:t>
      </w:r>
      <w:r w:rsidRPr="00CB19E2">
        <w:rPr>
          <w:rStyle w:val="StyleBoldUnderline"/>
        </w:rPr>
        <w:t xml:space="preserve"> said </w:t>
      </w:r>
      <w:r w:rsidRPr="00CB19E2">
        <w:rPr>
          <w:sz w:val="16"/>
        </w:rPr>
        <w:t>there are</w:t>
      </w:r>
      <w:r w:rsidRPr="00CB19E2">
        <w:rPr>
          <w:rStyle w:val="StyleBoldUnderline"/>
        </w:rPr>
        <w:t xml:space="preserve"> 35 family businesses in the oil-rich kingdom currently working with financial advisers for their companies to go public </w:t>
      </w:r>
      <w:r w:rsidRPr="00CB19E2">
        <w:rPr>
          <w:sz w:val="16"/>
        </w:rPr>
        <w:t>on Tadawul, as the index is known.</w:t>
      </w:r>
    </w:p>
    <w:p w:rsidR="001735EC" w:rsidRPr="00CB19E2" w:rsidRDefault="001735EC" w:rsidP="001735EC">
      <w:pPr>
        <w:rPr>
          <w:b/>
        </w:rPr>
      </w:pPr>
    </w:p>
    <w:p w:rsidR="001735EC" w:rsidRPr="00CB19E2" w:rsidRDefault="001735EC" w:rsidP="001735EC">
      <w:pPr>
        <w:pStyle w:val="Heading4"/>
      </w:pPr>
      <w:r w:rsidRPr="00CB19E2">
        <w:t>Saudi Arabian Economy High now – Equity Market</w:t>
      </w:r>
    </w:p>
    <w:p w:rsidR="001735EC" w:rsidRPr="00CB19E2" w:rsidRDefault="001735EC" w:rsidP="001735EC">
      <w:r w:rsidRPr="00CB19E2">
        <w:rPr>
          <w:rStyle w:val="StyleStyleBold12pt"/>
        </w:rPr>
        <w:t>Saudi Gazette 6/19/14</w:t>
      </w:r>
      <w:r w:rsidRPr="00CB19E2">
        <w:t xml:space="preserve"> (Report from Riyadh, Interest in Saudi equity market seen increasing, http://www.zawya.com/story/Interest_in_Saudi_equity_market_seen_increasing-ZAWYA20140619040637/)</w:t>
      </w:r>
    </w:p>
    <w:p w:rsidR="001735EC" w:rsidRPr="00653FB7" w:rsidRDefault="001735EC" w:rsidP="00653FB7">
      <w:pPr>
        <w:rPr>
          <w:sz w:val="16"/>
        </w:rPr>
      </w:pPr>
      <w:r w:rsidRPr="00CB19E2">
        <w:rPr>
          <w:sz w:val="16"/>
        </w:rPr>
        <w:t xml:space="preserve">Since the beginning of the year, </w:t>
      </w:r>
      <w:r w:rsidRPr="00CB19E2">
        <w:rPr>
          <w:rStyle w:val="StyleBoldUnderline"/>
        </w:rPr>
        <w:t xml:space="preserve">the Global Saudi Equity Fund and Global Saudi Islamic Equity Fund </w:t>
      </w:r>
      <w:r w:rsidRPr="00CB19E2">
        <w:rPr>
          <w:sz w:val="16"/>
        </w:rPr>
        <w:t>(Al-Noor</w:t>
      </w:r>
      <w:r w:rsidRPr="00CB19E2">
        <w:rPr>
          <w:rStyle w:val="StyleBoldUnderline"/>
        </w:rPr>
        <w:t>) have both outperformed their respective benchmarks</w:t>
      </w:r>
      <w:r w:rsidRPr="00CB19E2">
        <w:rPr>
          <w:sz w:val="16"/>
        </w:rPr>
        <w:t xml:space="preserve"> reporting 17.2 percent (benchmark: 15.1 percent) and 27.5 percent (benchmark: 12.5 percent) respectively. Launched in January 2009, </w:t>
      </w:r>
      <w:r w:rsidRPr="00CB19E2">
        <w:rPr>
          <w:rStyle w:val="StyleBoldUnderline"/>
        </w:rPr>
        <w:t>The Global Saudi Equity Fund has consistently outperformed its benchmark and peers</w:t>
      </w:r>
      <w:r w:rsidRPr="00CB19E2">
        <w:rPr>
          <w:sz w:val="16"/>
        </w:rPr>
        <w:t xml:space="preserve">, with stock selection being the main driver. Since its inception, the fund achieved 144.9 percent return compared to the benchmark return of 105.1 percent, outperforming the benchmark by more than 39.8 percent. </w:t>
      </w:r>
      <w:r w:rsidRPr="00CB19E2">
        <w:rPr>
          <w:rStyle w:val="StyleBoldUnderline"/>
        </w:rPr>
        <w:t>The Global Saudi Equity Fund is today the second largest Saudi conventional equity fund and the largest equity fund in the Saudi market managed by a non-bank owned Investment Company with total assets under management exceeding $170 million</w:t>
      </w:r>
      <w:r w:rsidRPr="00CB19E2">
        <w:rPr>
          <w:sz w:val="16"/>
        </w:rPr>
        <w:t xml:space="preserve">. On the other hand, Al-Noor fund is the best performing Saudi fund investing in Shariah-compliant equities since the beginning of the year. Since its inception in January 2009, the fund achieved 172.4 percent return compared to 131.8 percent reported by the respective benchmark. Commenting on the funds' performance, Zeyad Awad, </w:t>
      </w:r>
      <w:r w:rsidRPr="00CB19E2">
        <w:rPr>
          <w:rStyle w:val="StyleBoldUnderline"/>
        </w:rPr>
        <w:t>Head of Asset Management at Global Saudi, said</w:t>
      </w:r>
      <w:r w:rsidRPr="00CB19E2">
        <w:rPr>
          <w:sz w:val="16"/>
        </w:rPr>
        <w:t xml:space="preserve"> "we are proud with the consistent performance of the Funds we manage which clearly indicates that the strategy we have been following is achieving the desired results. </w:t>
      </w:r>
      <w:r w:rsidRPr="00CB19E2">
        <w:rPr>
          <w:rStyle w:val="StyleBoldUnderline"/>
        </w:rPr>
        <w:t>Our experienced investment team will continue analyzing companies to determine their economic worth based on projected future earnings and cash flows, while taking into consideration economy and market activity</w:t>
      </w:r>
      <w:r w:rsidRPr="00CB19E2">
        <w:rPr>
          <w:sz w:val="16"/>
        </w:rPr>
        <w:t>.</w:t>
      </w:r>
    </w:p>
    <w:p w:rsidR="00E56250" w:rsidRPr="00CB19E2" w:rsidRDefault="00E56250" w:rsidP="00E56250">
      <w:pPr>
        <w:pStyle w:val="Heading4"/>
      </w:pPr>
      <w:r w:rsidRPr="00CB19E2">
        <w:t>98% of Saudi Arabian Economy is the business sector</w:t>
      </w:r>
      <w:r w:rsidR="006D76AD" w:rsidRPr="00CB19E2">
        <w:t>, not oil</w:t>
      </w:r>
    </w:p>
    <w:p w:rsidR="00E56250" w:rsidRPr="00CB19E2" w:rsidRDefault="00E56250" w:rsidP="00E56250">
      <w:r w:rsidRPr="00CB19E2">
        <w:rPr>
          <w:rStyle w:val="StyleStyleBold12pt"/>
        </w:rPr>
        <w:t>The Saudi Gazette 6/14/14</w:t>
      </w:r>
      <w:r w:rsidRPr="00CB19E2">
        <w:rPr>
          <w:b/>
        </w:rPr>
        <w:t xml:space="preserve"> </w:t>
      </w:r>
      <w:r w:rsidRPr="00CB19E2">
        <w:t>(Report from Madinah, SMEs account for 98% of economy, http://www.zawya.com/story/SMEs_account_for_98_of_economy_in_Saudi_Arabia-ZAWYA20140614041106/)</w:t>
      </w:r>
    </w:p>
    <w:p w:rsidR="00E56250" w:rsidRPr="00CB19E2" w:rsidRDefault="00E56250" w:rsidP="00E56250">
      <w:pPr>
        <w:rPr>
          <w:sz w:val="16"/>
        </w:rPr>
      </w:pPr>
      <w:r w:rsidRPr="00CB19E2">
        <w:rPr>
          <w:rStyle w:val="StyleBoldUnderline"/>
        </w:rPr>
        <w:t>The head of small and medium businesses at the Saudi Council of Chambers said that there are more than 2 million small- and medium-sized businesses in the Kingdom and they account for 98 percent of the country's economy</w:t>
      </w:r>
      <w:r w:rsidRPr="00CB19E2">
        <w:rPr>
          <w:sz w:val="16"/>
        </w:rPr>
        <w:t xml:space="preserve">. Mohammad Al-Belaihed noted that the biggest problem facing the business sector is the marketing of their products and reaching designated markets, adding that a lack of training and consultancy services are the biggest obstacles facing small businesses. Al-Belaihed pointed out that </w:t>
      </w:r>
      <w:r w:rsidRPr="00CB19E2">
        <w:rPr>
          <w:rStyle w:val="StyleBoldUnderline"/>
        </w:rPr>
        <w:t>there are around</w:t>
      </w:r>
      <w:r w:rsidRPr="00CB19E2">
        <w:rPr>
          <w:sz w:val="16"/>
        </w:rPr>
        <w:t xml:space="preserve"> </w:t>
      </w:r>
      <w:r w:rsidRPr="00CB19E2">
        <w:rPr>
          <w:rStyle w:val="StyleBoldUnderline"/>
        </w:rPr>
        <w:t>77,000 registered businesses in the country</w:t>
      </w:r>
      <w:r w:rsidRPr="00CB19E2">
        <w:rPr>
          <w:sz w:val="16"/>
        </w:rPr>
        <w:t xml:space="preserve">, </w:t>
      </w:r>
      <w:r w:rsidRPr="00CB19E2">
        <w:rPr>
          <w:rStyle w:val="StyleBoldUnderline"/>
        </w:rPr>
        <w:t>30,000 of which are medium sized</w:t>
      </w:r>
      <w:r w:rsidRPr="00CB19E2">
        <w:rPr>
          <w:sz w:val="16"/>
        </w:rPr>
        <w:t>. He urged the chambers of commerce to provide consultancy services for businesses at nominal fees.</w:t>
      </w:r>
    </w:p>
    <w:p w:rsidR="00EE385E" w:rsidRPr="00CB19E2" w:rsidRDefault="00EE385E">
      <w:pPr>
        <w:pStyle w:val="Heading3"/>
      </w:pPr>
      <w:r w:rsidRPr="00CB19E2">
        <w:t>2AC No Impact: Iraq Crisis</w:t>
      </w:r>
    </w:p>
    <w:p w:rsidR="00EE385E" w:rsidRPr="00CB19E2" w:rsidRDefault="00EE385E" w:rsidP="00EE385E">
      <w:pPr>
        <w:pStyle w:val="Heading4"/>
      </w:pPr>
      <w:r w:rsidRPr="00CB19E2">
        <w:t>Iraq crisis already beginning to escalate to regional war, takes out the impact</w:t>
      </w:r>
    </w:p>
    <w:p w:rsidR="00EE385E" w:rsidRPr="00CB19E2" w:rsidRDefault="00EE385E" w:rsidP="00EE385E">
      <w:pPr>
        <w:tabs>
          <w:tab w:val="left" w:pos="5130"/>
        </w:tabs>
        <w:rPr>
          <w:rStyle w:val="StyleStyleBold12pt"/>
        </w:rPr>
      </w:pPr>
      <w:r w:rsidRPr="00CB19E2">
        <w:rPr>
          <w:rStyle w:val="StyleStyleBold12pt"/>
        </w:rPr>
        <w:t xml:space="preserve">Taylor 6/24 </w:t>
      </w:r>
      <w:r w:rsidRPr="00CB19E2">
        <w:t>(Guy, National Security Team Leader at The Washington Times, overseeing the paper's State Department, Pentagon and intelligence community coverage. He's also a frequent guest on The McLaughlin Group and C-SPAN, so qualified that he wears glasses, “</w:t>
      </w:r>
      <w:r w:rsidRPr="00CB19E2">
        <w:rPr>
          <w:b/>
        </w:rPr>
        <w:t>Iraq’s crisis threatens to turn into regional war</w:t>
      </w:r>
      <w:r w:rsidRPr="00CB19E2">
        <w:t xml:space="preserve">”, </w:t>
      </w:r>
      <w:hyperlink r:id="rId175" w:history="1">
        <w:r w:rsidRPr="00CB19E2">
          <w:rPr>
            <w:rStyle w:val="Hyperlink"/>
          </w:rPr>
          <w:t>http://www.washingtontimes.com/news/2014/jun/26/iraqs-crisis-threatens-to-turn-into-regional-war/?page=2</w:t>
        </w:r>
      </w:hyperlink>
      <w:r w:rsidRPr="00CB19E2">
        <w:t>, hhs-nw)</w:t>
      </w:r>
    </w:p>
    <w:p w:rsidR="00EE385E" w:rsidRPr="00CB19E2" w:rsidRDefault="00EE385E" w:rsidP="00EE385E">
      <w:pPr>
        <w:tabs>
          <w:tab w:val="left" w:pos="5130"/>
        </w:tabs>
      </w:pPr>
      <w:r w:rsidRPr="00CB19E2">
        <w:rPr>
          <w:rStyle w:val="StyleBoldUnderline"/>
        </w:rPr>
        <w:t>At the State Department, officials appeared to struggle with the task of parsing the different roles being played by Syria and Iran in the crisis</w:t>
      </w:r>
      <w:r w:rsidRPr="00CB19E2">
        <w:t xml:space="preserve">. While the administration previously has lumped the two together as Washington adversaries, officials focused criticism Wednesday on </w:t>
      </w:r>
      <w:r w:rsidRPr="00CB19E2">
        <w:rPr>
          <w:rStyle w:val="StyleBoldUnderline"/>
        </w:rPr>
        <w:t xml:space="preserve">Mr. Assad, warning him not to intervene in Iraq. </w:t>
      </w:r>
      <w:r w:rsidRPr="00CB19E2">
        <w:rPr>
          <w:rStyle w:val="Emphasis"/>
        </w:rPr>
        <w:t xml:space="preserve">“ISIL is a threat to the entire region,” </w:t>
      </w:r>
      <w:r w:rsidRPr="00CB19E2">
        <w:t xml:space="preserve">said State Department spokeswoman Marie Harf. “But to be clear, one of the, </w:t>
      </w:r>
      <w:r w:rsidRPr="00CB19E2">
        <w:rPr>
          <w:rStyle w:val="StyleBoldUnderline"/>
        </w:rPr>
        <w:t>if not the main reason ISIL has been allowed to grow in strength is because of the Assad regime, because of the climate they’ve created in Syria</w:t>
      </w:r>
      <w:r w:rsidRPr="00CB19E2">
        <w:t>. “</w:t>
      </w:r>
      <w:r w:rsidRPr="00CB19E2">
        <w:rPr>
          <w:rStyle w:val="StyleBoldUnderline"/>
        </w:rPr>
        <w:t>The solution to the threat confronting Iraq is not the interven</w:t>
      </w:r>
      <w:r w:rsidR="00805D2E" w:rsidRPr="00CB19E2">
        <w:rPr>
          <w:rStyle w:val="StyleBoldUnderline"/>
        </w:rPr>
        <w:t>e</w:t>
      </w:r>
      <w:r w:rsidRPr="00CB19E2">
        <w:rPr>
          <w:rStyle w:val="StyleBoldUnderline"/>
        </w:rPr>
        <w:t>tion of the Assad regime which, again, really allowed ISIL to drive into Iraq in the first place</w:t>
      </w:r>
      <w:r w:rsidRPr="00CB19E2">
        <w:t xml:space="preserve">,” Ms. Harf said, adding that </w:t>
      </w:r>
      <w:r w:rsidRPr="00CB19E2">
        <w:rPr>
          <w:rStyle w:val="StyleBoldUnderline"/>
        </w:rPr>
        <w:t>the solution should center on a collective push by Washington and Middle Eastern governments to support the formation of an inclusive government in Baghdad. “Our interests in Iraq are to have as quickly as possible an inclusive government formed that can create a path forward and to help the Iraqi government push back on ISIL,” she said.</w:t>
      </w:r>
    </w:p>
    <w:p w:rsidR="00EE385E" w:rsidRPr="00CB19E2" w:rsidRDefault="00EE385E" w:rsidP="00EE385E"/>
    <w:p w:rsidR="00E56250" w:rsidRPr="00CB19E2" w:rsidRDefault="00E56250">
      <w:pPr>
        <w:pStyle w:val="Heading3"/>
      </w:pPr>
      <w:r w:rsidRPr="00CB19E2">
        <w:t>2AC Terrorism Turn</w:t>
      </w:r>
    </w:p>
    <w:p w:rsidR="00E56250" w:rsidRPr="00CB19E2" w:rsidRDefault="00E56250" w:rsidP="00CB19E2">
      <w:pPr>
        <w:pStyle w:val="Heading4"/>
      </w:pPr>
      <w:r w:rsidRPr="00CB19E2">
        <w:t>Turn—Saudi oil market flood lowers prices and boosts the global economy and prevents terrorism</w:t>
      </w:r>
    </w:p>
    <w:p w:rsidR="00E56250" w:rsidRPr="00CB19E2" w:rsidRDefault="00E56250" w:rsidP="00E56250">
      <w:pPr>
        <w:rPr>
          <w:rStyle w:val="StyleBoldUnderline"/>
        </w:rPr>
      </w:pPr>
      <w:r w:rsidRPr="00CB19E2">
        <w:rPr>
          <w:rStyle w:val="StyleStyleBold12pt"/>
        </w:rPr>
        <w:t>RT June 2012</w:t>
      </w:r>
      <w:r w:rsidRPr="00CB19E2">
        <w:rPr>
          <w:rStyle w:val="StyleBoldUnderline"/>
        </w:rPr>
        <w:t xml:space="preserve"> (Russia Today news, Saudi Arabia’s oil war plan hinted, http://rt.com/news/saudi-arabia-oil-plot-754/)</w:t>
      </w:r>
    </w:p>
    <w:p w:rsidR="00E56250" w:rsidRPr="00CB19E2" w:rsidRDefault="00E56250" w:rsidP="00E56250">
      <w:pPr>
        <w:rPr>
          <w:rStyle w:val="StyleBoldUnderline"/>
        </w:rPr>
      </w:pPr>
      <w:r w:rsidRPr="00CB19E2">
        <w:rPr>
          <w:rStyle w:val="StyleBoldUnderline"/>
        </w:rPr>
        <w:t>Saudi Arabia and its Sunni allies may right now be boosting oil production, aiming to plunge the market price to as low as US$60 per barrel. The ultimate goal is to cripple the economies of Shiite Iran and Iraq, an insider view suggests. The insight comes from Barton Biggs, hedge fund manager running Traxis Partners, who spoke with a Saudi Arabian businessman close to the country’s royal circles. Biggs met the man for a business lunch and asked for an overview of the Middle-Eastern country’s policies in the medium and long terms, reports Business Insider citing Biggs’ note published by Itaú BBA. "You have to understand our geopolitical equation and vulnerability,” the Saudi businessman is cited as saying. “Our two most dangerous enemies are Iraq and Iran. Both are Shia, and both are trying to destabilize the Arab world and our Sunni kingdom by funding terrorism. Our only weapons against them are our wealth and our oil. Their current vulnerability is their financial fragility. Their financial reserves are a fraction of ours, and they desperately need money to prop up their economies,” he said. The Saudi ruling council’s plan is to ramp up oil production over the next two years and seize the moment to strike at Iran and Iraq, the businessman, who is described as “very rich and presumably well-connected”, explained. “Iraq and Iran need to produce and sell their oil at well over $100 a barrel. In the next 24 months, we will gradually increase our production with the objective of breaking the price of crude down to sixty dollars a barrel,” he said. The businessman, who is not part of the Saudi extended royal family, added that the plan has the backing of other Persian Gulf monarchies. “Under normal recessionary circumstances, we would be reducing production to maintain current prices. Instead, we will be flooding a weak market already suffering indigestion. You also should understand that Kuwait and the United Arab Emirates are with us. Royal families tend to stick together,” he is cited as saying. Barton Biggs says cheap oil would be good news for the global economy as a whole, as it would essentially amount to "a giant tax cut, which is just what this sickly old world needs." Still he sees many obstacles to the plan, if it is indeed what was outlined in the conversation, given the political instability in the region ravaged by the Arab Spring. This comes as Saudi Arabia boosted its oil output in May to the highest level in 23 years, a Bloomberg survey showed. The biggest contributor to the Organization of Petroleum Exporting Countries pumped 9.9 million barrels a day during the month. OPEC’s total output is currently highest since October 2008. Saudi Arabian Oil Minister Ali al-Naimi said in mid-May, that he wanted to see the Brent crude contract drop to $100 a barrel.</w:t>
      </w:r>
    </w:p>
    <w:p w:rsidR="00E56250" w:rsidRPr="00CB19E2" w:rsidRDefault="00E56250" w:rsidP="00E56250"/>
    <w:p w:rsidR="00F544C6" w:rsidRPr="00CB19E2" w:rsidRDefault="00F544C6" w:rsidP="00686D48">
      <w:pPr>
        <w:pStyle w:val="Heading3"/>
      </w:pPr>
      <w:r w:rsidRPr="00CB19E2">
        <w:t>2AC OPEC Bad</w:t>
      </w:r>
    </w:p>
    <w:p w:rsidR="00F544C6" w:rsidRPr="00CB19E2" w:rsidRDefault="00F544C6" w:rsidP="00F544C6">
      <w:pPr>
        <w:pStyle w:val="Heading4"/>
      </w:pPr>
      <w:r w:rsidRPr="00CB19E2">
        <w:t>OPEC ultimately harms the US economy by controlling prices</w:t>
      </w:r>
    </w:p>
    <w:p w:rsidR="00F544C6" w:rsidRPr="00CB19E2" w:rsidRDefault="00F544C6" w:rsidP="00F544C6">
      <w:pPr>
        <w:spacing w:after="0"/>
        <w:rPr>
          <w:rFonts w:eastAsia="Malgun Gothic"/>
          <w:lang w:eastAsia="ko-KR"/>
        </w:rPr>
      </w:pPr>
      <w:r w:rsidRPr="00CB19E2">
        <w:rPr>
          <w:rStyle w:val="StyleStyleBold12pt"/>
        </w:rPr>
        <w:t>Zubrin 13</w:t>
      </w:r>
      <w:r w:rsidRPr="00CB19E2">
        <w:rPr>
          <w:rFonts w:eastAsia="Malgun Gothic"/>
          <w:lang w:eastAsia="ko-KR"/>
        </w:rPr>
        <w:t>, New Atlantis contributing editor, president of Pioneer Energy (Robert, “Why and How We Should Break OPEC Now”, Fall 2013, The New Atlantis, http://www.thenewatlantis.com/publications/why-and-how-we-should-break-opec-now)//dodo</w:t>
      </w:r>
    </w:p>
    <w:p w:rsidR="00F544C6" w:rsidRPr="00CB19E2" w:rsidRDefault="00F544C6" w:rsidP="00F544C6">
      <w:pPr>
        <w:rPr>
          <w:rFonts w:eastAsia="Malgun Gothic"/>
          <w:sz w:val="16"/>
          <w:lang w:eastAsia="ko-KR"/>
        </w:rPr>
      </w:pPr>
      <w:r w:rsidRPr="00CB19E2">
        <w:rPr>
          <w:rFonts w:eastAsia="Malgun Gothic"/>
          <w:sz w:val="16"/>
          <w:lang w:eastAsia="ko-KR"/>
        </w:rPr>
        <w:t xml:space="preserve">Yet despite this dramatic increase in world demand for oil since 1973, OPEC has never produced much more than it did in 1973. In fact, OPEC currently limits its production rate to 1973 levels: At its May 2013 conference in Vienna, the cartel decided to “adhere to the existing production ceiling” of 30 million barrels per day, which is the same amount OPEC countries produced in 1973. Although the world’s non-OPEC oil producers increased their output by more than 60 percent since 1973, that increase has been insufficient to offset OPEC’s dominant position. As a result of OPEC’s constraint on supply, inflation-adjusted oil prices have more than quadrupled since 1973, and global economic growth has slowed accordingly. </w:t>
      </w:r>
      <w:r w:rsidRPr="00CB19E2">
        <w:rPr>
          <w:rStyle w:val="StyleBoldUnderline"/>
        </w:rPr>
        <w:t>By limiting the amount of oil OPEC countries produce, the cartel’s leaders</w:t>
      </w:r>
      <w:r w:rsidRPr="00CB19E2">
        <w:rPr>
          <w:rFonts w:eastAsia="Malgun Gothic"/>
          <w:sz w:val="16"/>
          <w:lang w:eastAsia="ko-KR"/>
        </w:rPr>
        <w:t xml:space="preserve"> can </w:t>
      </w:r>
      <w:r w:rsidRPr="00CB19E2">
        <w:rPr>
          <w:rStyle w:val="StyleBoldUnderline"/>
        </w:rPr>
        <w:t>control the total amount available</w:t>
      </w:r>
      <w:r w:rsidRPr="00CB19E2">
        <w:rPr>
          <w:rFonts w:eastAsia="Malgun Gothic"/>
          <w:sz w:val="16"/>
          <w:lang w:eastAsia="ko-KR"/>
        </w:rPr>
        <w:t xml:space="preserve"> to the world market, </w:t>
      </w:r>
      <w:r w:rsidRPr="00CB19E2">
        <w:rPr>
          <w:rStyle w:val="StyleBoldUnderline"/>
        </w:rPr>
        <w:t>and</w:t>
      </w:r>
      <w:r w:rsidRPr="00CB19E2">
        <w:rPr>
          <w:rFonts w:eastAsia="Malgun Gothic"/>
          <w:sz w:val="16"/>
          <w:lang w:eastAsia="ko-KR"/>
        </w:rPr>
        <w:t xml:space="preserve"> thereby </w:t>
      </w:r>
      <w:r w:rsidRPr="00CB19E2">
        <w:rPr>
          <w:rStyle w:val="StyleBoldUnderline"/>
        </w:rPr>
        <w:t>can</w:t>
      </w:r>
      <w:r w:rsidRPr="00CB19E2">
        <w:rPr>
          <w:rFonts w:eastAsia="Malgun Gothic"/>
          <w:sz w:val="16"/>
          <w:lang w:eastAsia="ko-KR"/>
        </w:rPr>
        <w:t xml:space="preserve"> essentially </w:t>
      </w:r>
      <w:r w:rsidRPr="00CB19E2">
        <w:rPr>
          <w:rStyle w:val="StyleBoldUnderline"/>
        </w:rPr>
        <w:t>fix the price of oil</w:t>
      </w:r>
      <w:r w:rsidRPr="00CB19E2">
        <w:rPr>
          <w:rFonts w:eastAsia="Malgun Gothic"/>
          <w:sz w:val="16"/>
          <w:lang w:eastAsia="ko-KR"/>
        </w:rPr>
        <w:t xml:space="preserve"> wherever they wish. The</w:t>
      </w:r>
      <w:r w:rsidRPr="00CB19E2">
        <w:rPr>
          <w:rStyle w:val="StyleBoldUnderline"/>
        </w:rPr>
        <w:t xml:space="preserve"> effects of oil prices</w:t>
      </w:r>
      <w:r w:rsidRPr="00CB19E2">
        <w:rPr>
          <w:rFonts w:eastAsia="Malgun Gothic"/>
          <w:sz w:val="16"/>
          <w:lang w:eastAsia="ko-KR"/>
        </w:rPr>
        <w:t xml:space="preserve"> on the broader </w:t>
      </w:r>
      <w:r w:rsidRPr="00CB19E2">
        <w:rPr>
          <w:rStyle w:val="StyleBoldUnderline"/>
        </w:rPr>
        <w:t>economy are not complicated</w:t>
      </w:r>
      <w:r w:rsidRPr="00CB19E2">
        <w:rPr>
          <w:rFonts w:eastAsia="Malgun Gothic"/>
          <w:sz w:val="16"/>
          <w:lang w:eastAsia="ko-KR"/>
        </w:rPr>
        <w:t xml:space="preserve">: </w:t>
      </w:r>
      <w:r w:rsidRPr="00CB19E2">
        <w:rPr>
          <w:rStyle w:val="StyleBoldUnderline"/>
        </w:rPr>
        <w:t>when</w:t>
      </w:r>
      <w:r w:rsidRPr="00CB19E2">
        <w:rPr>
          <w:rFonts w:eastAsia="Malgun Gothic"/>
          <w:sz w:val="16"/>
          <w:lang w:eastAsia="ko-KR"/>
        </w:rPr>
        <w:t xml:space="preserve"> the price of </w:t>
      </w:r>
      <w:r w:rsidRPr="00CB19E2">
        <w:rPr>
          <w:rStyle w:val="StyleBoldUnderline"/>
        </w:rPr>
        <w:t>oil goes up, everything that depends on oil becomes more expensive</w:t>
      </w:r>
      <w:r w:rsidRPr="00CB19E2">
        <w:rPr>
          <w:rFonts w:eastAsia="Malgun Gothic"/>
          <w:sz w:val="16"/>
          <w:lang w:eastAsia="ko-KR"/>
        </w:rPr>
        <w:t xml:space="preserve">. This is not just a matter of the “pain at the pump” that consumers feel when they fill up their cars. </w:t>
      </w:r>
      <w:r w:rsidRPr="00CB19E2">
        <w:rPr>
          <w:sz w:val="16"/>
        </w:rPr>
        <w:t>Over</w:t>
      </w:r>
      <w:r w:rsidRPr="00CB19E2">
        <w:rPr>
          <w:rStyle w:val="StyleBoldUnderline"/>
        </w:rPr>
        <w:t xml:space="preserve"> 90 percent of </w:t>
      </w:r>
      <w:r w:rsidRPr="00CB19E2">
        <w:rPr>
          <w:sz w:val="16"/>
        </w:rPr>
        <w:t>the</w:t>
      </w:r>
      <w:r w:rsidRPr="00CB19E2">
        <w:rPr>
          <w:rStyle w:val="StyleBoldUnderline"/>
        </w:rPr>
        <w:t xml:space="preserve"> energy </w:t>
      </w:r>
      <w:r w:rsidRPr="00CB19E2">
        <w:rPr>
          <w:sz w:val="16"/>
        </w:rPr>
        <w:t>used</w:t>
      </w:r>
      <w:r w:rsidRPr="00CB19E2">
        <w:rPr>
          <w:rStyle w:val="StyleBoldUnderline"/>
        </w:rPr>
        <w:t xml:space="preserve"> in the U.S. </w:t>
      </w:r>
      <w:r w:rsidRPr="00CB19E2">
        <w:rPr>
          <w:sz w:val="16"/>
        </w:rPr>
        <w:t>transportation sector</w:t>
      </w:r>
      <w:r w:rsidRPr="00CB19E2">
        <w:rPr>
          <w:rStyle w:val="StyleBoldUnderline"/>
        </w:rPr>
        <w:t xml:space="preserve"> is </w:t>
      </w:r>
      <w:r w:rsidRPr="00CB19E2">
        <w:rPr>
          <w:sz w:val="16"/>
        </w:rPr>
        <w:t>derived</w:t>
      </w:r>
      <w:r w:rsidRPr="00CB19E2">
        <w:rPr>
          <w:rStyle w:val="StyleBoldUnderline"/>
        </w:rPr>
        <w:t xml:space="preserve"> from oil</w:t>
      </w:r>
      <w:r w:rsidRPr="00CB19E2">
        <w:rPr>
          <w:sz w:val="16"/>
        </w:rPr>
        <w:t>, which means that</w:t>
      </w:r>
      <w:r w:rsidRPr="00CB19E2">
        <w:rPr>
          <w:rStyle w:val="StyleBoldUnderline"/>
        </w:rPr>
        <w:t xml:space="preserve"> when prices rise, all of the goods and services that depend on cars, trucks, planes, trains, and ships </w:t>
      </w:r>
      <w:r w:rsidRPr="00CB19E2">
        <w:rPr>
          <w:sz w:val="16"/>
        </w:rPr>
        <w:t>— which is to say, nearly everything —</w:t>
      </w:r>
      <w:r w:rsidRPr="00CB19E2">
        <w:rPr>
          <w:rStyle w:val="StyleBoldUnderline"/>
        </w:rPr>
        <w:t xml:space="preserve"> </w:t>
      </w:r>
      <w:r w:rsidRPr="00CB19E2">
        <w:rPr>
          <w:sz w:val="16"/>
        </w:rPr>
        <w:t>will</w:t>
      </w:r>
      <w:r w:rsidRPr="00CB19E2">
        <w:rPr>
          <w:rStyle w:val="StyleBoldUnderline"/>
        </w:rPr>
        <w:t xml:space="preserve"> become more expensive.</w:t>
      </w:r>
      <w:r w:rsidRPr="00CB19E2">
        <w:rPr>
          <w:rFonts w:eastAsia="Malgun Gothic"/>
          <w:sz w:val="16"/>
          <w:lang w:eastAsia="ko-KR"/>
        </w:rPr>
        <w:t xml:space="preserve"> With </w:t>
      </w:r>
      <w:r w:rsidRPr="00CB19E2">
        <w:rPr>
          <w:rStyle w:val="StyleBoldUnderline"/>
        </w:rPr>
        <w:t>higher energy prices eat</w:t>
      </w:r>
      <w:r w:rsidRPr="00CB19E2">
        <w:rPr>
          <w:rFonts w:eastAsia="Malgun Gothic"/>
          <w:sz w:val="16"/>
          <w:lang w:eastAsia="ko-KR"/>
        </w:rPr>
        <w:t xml:space="preserve">ing </w:t>
      </w:r>
      <w:r w:rsidRPr="00CB19E2">
        <w:rPr>
          <w:rStyle w:val="StyleBoldUnderline"/>
        </w:rPr>
        <w:t>into profits</w:t>
      </w:r>
      <w:r w:rsidRPr="00CB19E2">
        <w:rPr>
          <w:rFonts w:eastAsia="Malgun Gothic"/>
          <w:sz w:val="16"/>
          <w:lang w:eastAsia="ko-KR"/>
        </w:rPr>
        <w:t xml:space="preserve">, </w:t>
      </w:r>
      <w:r w:rsidRPr="00CB19E2">
        <w:rPr>
          <w:rStyle w:val="StyleBoldUnderline"/>
        </w:rPr>
        <w:t>businesses have to</w:t>
      </w:r>
      <w:r w:rsidRPr="00CB19E2">
        <w:rPr>
          <w:rFonts w:eastAsia="Malgun Gothic"/>
          <w:sz w:val="16"/>
          <w:lang w:eastAsia="ko-KR"/>
        </w:rPr>
        <w:t xml:space="preserve"> raise prices or find ways to </w:t>
      </w:r>
      <w:r w:rsidRPr="00CB19E2">
        <w:rPr>
          <w:rStyle w:val="StyleBoldUnderline"/>
        </w:rPr>
        <w:t>cut costs</w:t>
      </w:r>
      <w:r w:rsidRPr="00CB19E2">
        <w:rPr>
          <w:rFonts w:eastAsia="Malgun Gothic"/>
          <w:sz w:val="16"/>
          <w:lang w:eastAsia="ko-KR"/>
        </w:rPr>
        <w:t xml:space="preserve"> — which </w:t>
      </w:r>
      <w:r w:rsidRPr="00CB19E2">
        <w:rPr>
          <w:rStyle w:val="StyleBoldUnderline"/>
        </w:rPr>
        <w:t>often</w:t>
      </w:r>
      <w:r w:rsidRPr="00CB19E2">
        <w:rPr>
          <w:rFonts w:eastAsia="Malgun Gothic"/>
          <w:sz w:val="16"/>
          <w:lang w:eastAsia="ko-KR"/>
        </w:rPr>
        <w:t xml:space="preserve"> means </w:t>
      </w:r>
      <w:r w:rsidRPr="00CB19E2">
        <w:rPr>
          <w:rStyle w:val="StyleBoldUnderline"/>
        </w:rPr>
        <w:t>firing employees</w:t>
      </w:r>
      <w:r w:rsidRPr="00CB19E2">
        <w:rPr>
          <w:rFonts w:eastAsia="Malgun Gothic"/>
          <w:sz w:val="16"/>
          <w:lang w:eastAsia="ko-KR"/>
        </w:rPr>
        <w:t xml:space="preserve">. This can be clearly seen in Figure 2 (below), which compares oil prices (adjusted for inflation to 2012 dollars) to the U.S. unemployment rate from 1970 through 2012. </w:t>
      </w:r>
      <w:r w:rsidRPr="00CB19E2">
        <w:rPr>
          <w:rStyle w:val="StyleBoldUnderline"/>
        </w:rPr>
        <w:t>Every oil price hike</w:t>
      </w:r>
      <w:r w:rsidRPr="00CB19E2">
        <w:rPr>
          <w:rFonts w:eastAsia="Malgun Gothic"/>
          <w:sz w:val="16"/>
          <w:lang w:eastAsia="ko-KR"/>
        </w:rPr>
        <w:t xml:space="preserve"> for the past four decades, including those in 1973, 1979, 1991, 2001, and 2008</w:t>
      </w:r>
      <w:r w:rsidRPr="00CB19E2">
        <w:rPr>
          <w:rStyle w:val="StyleBoldUnderline"/>
        </w:rPr>
        <w:t>, was followed</w:t>
      </w:r>
      <w:r w:rsidRPr="00CB19E2">
        <w:rPr>
          <w:rFonts w:eastAsia="Malgun Gothic"/>
          <w:sz w:val="16"/>
          <w:lang w:eastAsia="ko-KR"/>
        </w:rPr>
        <w:t xml:space="preserve"> shortly afterwards </w:t>
      </w:r>
      <w:r w:rsidRPr="00CB19E2">
        <w:rPr>
          <w:rStyle w:val="StyleBoldUnderline"/>
        </w:rPr>
        <w:t>by a sharp rise</w:t>
      </w:r>
      <w:r w:rsidRPr="00CB19E2">
        <w:rPr>
          <w:rFonts w:eastAsia="Malgun Gothic"/>
          <w:sz w:val="16"/>
          <w:lang w:eastAsia="ko-KR"/>
        </w:rPr>
        <w:t xml:space="preserve"> </w:t>
      </w:r>
      <w:r w:rsidRPr="00CB19E2">
        <w:rPr>
          <w:rStyle w:val="StyleBoldUnderline"/>
        </w:rPr>
        <w:t>in</w:t>
      </w:r>
      <w:r w:rsidRPr="00CB19E2">
        <w:rPr>
          <w:rFonts w:eastAsia="Malgun Gothic"/>
          <w:sz w:val="16"/>
          <w:lang w:eastAsia="ko-KR"/>
        </w:rPr>
        <w:t xml:space="preserve"> American </w:t>
      </w:r>
      <w:r w:rsidRPr="00CB19E2">
        <w:rPr>
          <w:rStyle w:val="StyleBoldUnderline"/>
        </w:rPr>
        <w:t>unemployment.</w:t>
      </w:r>
      <w:r w:rsidRPr="00CB19E2">
        <w:rPr>
          <w:rFonts w:eastAsia="Malgun Gothic"/>
          <w:sz w:val="16"/>
          <w:lang w:eastAsia="ko-KR"/>
        </w:rPr>
        <w:t xml:space="preserve"> The economic damage goes far beyond the impact on the unemployed themselves. For example, </w:t>
      </w:r>
      <w:r w:rsidRPr="00CB19E2">
        <w:rPr>
          <w:rStyle w:val="StyleBoldUnderline"/>
        </w:rPr>
        <w:t>in 2008, rising oil prices</w:t>
      </w:r>
      <w:r w:rsidRPr="00CB19E2">
        <w:rPr>
          <w:rFonts w:eastAsia="Malgun Gothic"/>
          <w:sz w:val="16"/>
          <w:lang w:eastAsia="ko-KR"/>
        </w:rPr>
        <w:t xml:space="preserve"> — exceeding $140 per barrel by mid-year — </w:t>
      </w:r>
      <w:r w:rsidRPr="00CB19E2">
        <w:rPr>
          <w:rStyle w:val="StyleBoldUnderline"/>
        </w:rPr>
        <w:t>contributed to millions of Americans losing their jobs</w:t>
      </w:r>
      <w:r w:rsidRPr="00CB19E2">
        <w:rPr>
          <w:rFonts w:eastAsia="Malgun Gothic"/>
          <w:sz w:val="16"/>
          <w:lang w:eastAsia="ko-KR"/>
        </w:rPr>
        <w:t xml:space="preserve">, which in turn made many of them default on their home payments, fueling the destruction of the value of mortgage-backed securities held by U.S. banks. </w:t>
      </w:r>
      <w:r w:rsidRPr="00CB19E2">
        <w:rPr>
          <w:rStyle w:val="StyleBoldUnderline"/>
        </w:rPr>
        <w:t>This</w:t>
      </w:r>
      <w:r w:rsidRPr="00CB19E2">
        <w:rPr>
          <w:rFonts w:eastAsia="Malgun Gothic"/>
          <w:sz w:val="16"/>
          <w:lang w:eastAsia="ko-KR"/>
        </w:rPr>
        <w:t xml:space="preserve">, in turn, </w:t>
      </w:r>
      <w:r w:rsidRPr="00CB19E2">
        <w:rPr>
          <w:rStyle w:val="StyleBoldUnderline"/>
        </w:rPr>
        <w:t>threatened a general collapse of the financial system,</w:t>
      </w:r>
      <w:r w:rsidRPr="00CB19E2">
        <w:rPr>
          <w:rFonts w:eastAsia="Malgun Gothic"/>
          <w:sz w:val="16"/>
          <w:lang w:eastAsia="ko-KR"/>
        </w:rPr>
        <w:t xml:space="preserve"> with a bailout bill for $800 billion sent to the taxpayers as a result. But that is not all. The destruction of the spending power of the unemployed and the draining of funds from everyone else to meet the direct and indirect costs of high oil prices reduced consumer demand for nearly every type of product, wrecking retail sales and the industries that depend upon them. It is no surprise that, as University of California, San Diego economic historian James D. Hamilton has documented, ten of the eleven postwar U.S. recessions were preceded by sharp increases in oil prices. The </w:t>
      </w:r>
      <w:r w:rsidRPr="00CB19E2">
        <w:rPr>
          <w:rStyle w:val="StyleBoldUnderline"/>
        </w:rPr>
        <w:t>economic effects of rising oil prices</w:t>
      </w:r>
      <w:r w:rsidRPr="00CB19E2">
        <w:rPr>
          <w:rFonts w:eastAsia="Malgun Gothic"/>
          <w:sz w:val="16"/>
          <w:lang w:eastAsia="ko-KR"/>
        </w:rPr>
        <w:t xml:space="preserve"> </w:t>
      </w:r>
      <w:r w:rsidRPr="00CB19E2">
        <w:rPr>
          <w:rStyle w:val="StyleBoldUnderline"/>
        </w:rPr>
        <w:t>are painful</w:t>
      </w:r>
      <w:r w:rsidRPr="00CB19E2">
        <w:rPr>
          <w:rFonts w:eastAsia="Malgun Gothic"/>
          <w:sz w:val="16"/>
          <w:lang w:eastAsia="ko-KR"/>
        </w:rPr>
        <w:t xml:space="preserve"> enough in wealthy, industrialized countries, </w:t>
      </w:r>
      <w:r w:rsidRPr="00CB19E2">
        <w:rPr>
          <w:rStyle w:val="StyleBoldUnderline"/>
        </w:rPr>
        <w:t>but people living in poorer countries are even more vulnerable</w:t>
      </w:r>
      <w:r w:rsidRPr="00CB19E2">
        <w:rPr>
          <w:rFonts w:eastAsia="Malgun Gothic"/>
          <w:sz w:val="16"/>
          <w:lang w:eastAsia="ko-KR"/>
        </w:rPr>
        <w:t xml:space="preserve">. The </w:t>
      </w:r>
      <w:r w:rsidRPr="00CB19E2">
        <w:rPr>
          <w:rStyle w:val="StyleBoldUnderline"/>
        </w:rPr>
        <w:t>escalating costs of production, transportation, wages, and packaging all drive up the retail cost of food, contributing to greater poverty and instability</w:t>
      </w:r>
      <w:r w:rsidRPr="00CB19E2">
        <w:rPr>
          <w:rFonts w:eastAsia="Malgun Gothic"/>
          <w:sz w:val="16"/>
          <w:lang w:eastAsia="ko-KR"/>
        </w:rPr>
        <w:t xml:space="preserve">. And governments paying higher energy costs have less funding available for life-saving investments in economic development, vital imports, public health, and poverty reduction. To make matters worse, several of the </w:t>
      </w:r>
      <w:r w:rsidRPr="00CB19E2">
        <w:rPr>
          <w:rStyle w:val="StyleBoldUnderline"/>
        </w:rPr>
        <w:t>OPEC member countries have a track record of using their oil profits to support activities inimical to American interests</w:t>
      </w:r>
      <w:r w:rsidRPr="00CB19E2">
        <w:rPr>
          <w:rFonts w:eastAsia="Malgun Gothic"/>
          <w:sz w:val="16"/>
          <w:lang w:eastAsia="ko-KR"/>
        </w:rPr>
        <w:t xml:space="preserve">. Saudi </w:t>
      </w:r>
      <w:r w:rsidRPr="00CB19E2">
        <w:rPr>
          <w:rStyle w:val="StyleBoldUnderline"/>
        </w:rPr>
        <w:t>individuals and “charities” have long funded jihadist groups</w:t>
      </w:r>
      <w:r w:rsidRPr="00CB19E2">
        <w:rPr>
          <w:rFonts w:eastAsia="Malgun Gothic"/>
          <w:sz w:val="16"/>
          <w:lang w:eastAsia="ko-KR"/>
        </w:rPr>
        <w:t>. As recently as December 2009, the U.S. State Department noted (in one of the cables published by Wikileaks) that “</w:t>
      </w:r>
      <w:r w:rsidRPr="00CB19E2">
        <w:rPr>
          <w:rStyle w:val="StyleBoldUnderline"/>
        </w:rPr>
        <w:t>donors in Saudi Arabia constitute the most significant source of funding to Sunni terrorist groups worldwide</w:t>
      </w:r>
      <w:r w:rsidRPr="00CB19E2">
        <w:rPr>
          <w:rFonts w:eastAsia="Malgun Gothic"/>
          <w:sz w:val="16"/>
          <w:lang w:eastAsia="ko-KR"/>
        </w:rPr>
        <w:t xml:space="preserve">” and </w:t>
      </w:r>
      <w:r w:rsidRPr="00CB19E2">
        <w:rPr>
          <w:rStyle w:val="StyleBoldUnderline"/>
        </w:rPr>
        <w:t>that the country “remains a critical financial support base” for Al Qaeda, the Taliban, Hamas, and other terrorist groups</w:t>
      </w:r>
      <w:r w:rsidRPr="00CB19E2">
        <w:rPr>
          <w:rFonts w:eastAsia="Malgun Gothic"/>
          <w:sz w:val="16"/>
          <w:lang w:eastAsia="ko-KR"/>
        </w:rPr>
        <w:t>. The rulers of Iran, the cartel’s second-largest oil producer, are the great patrons of the Hezbollah terrorist organization, and are using their oil profits to fund the development of nuclear weapons. So OPEC’s manipulation of oil prices is the equivalent of a severe regressive tax on the U.S. economy, and it threatens international peace and stability. How can it be stopped?</w:t>
      </w:r>
    </w:p>
    <w:p w:rsidR="00F544C6" w:rsidRPr="00CB19E2" w:rsidRDefault="00F544C6" w:rsidP="00F544C6"/>
    <w:sectPr w:rsidR="00F544C6" w:rsidRPr="00CB19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4AB3" w:rsidRDefault="00584AB3" w:rsidP="005F5576">
      <w:r>
        <w:separator/>
      </w:r>
    </w:p>
  </w:endnote>
  <w:endnote w:type="continuationSeparator" w:id="0">
    <w:p w:rsidR="00584AB3" w:rsidRDefault="00584A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Garamond-BoldItalic">
    <w:panose1 w:val="00000000000000000000"/>
    <w:charset w:val="00"/>
    <w:family w:val="roman"/>
    <w:notTrueType/>
    <w:pitch w:val="default"/>
    <w:sig w:usb0="00000003" w:usb1="00000000" w:usb2="00000000" w:usb3="00000000" w:csb0="00000001" w:csb1="00000000"/>
  </w:font>
  <w:font w:name="AGaramond-Regular">
    <w:panose1 w:val="00000000000000000000"/>
    <w:charset w:val="00"/>
    <w:family w:val="roman"/>
    <w:notTrueType/>
    <w:pitch w:val="default"/>
    <w:sig w:usb0="00000003" w:usb1="00000000" w:usb2="00000000" w:usb3="00000000" w:csb0="00000001" w:csb1="00000000"/>
  </w:font>
  <w:font w:name="Helvetica-Black">
    <w:panose1 w:val="00000000000000000000"/>
    <w:charset w:val="00"/>
    <w:family w:val="swiss"/>
    <w:notTrueType/>
    <w:pitch w:val="default"/>
    <w:sig w:usb0="00000003" w:usb1="00000000" w:usb2="00000000" w:usb3="00000000" w:csb0="00000001" w:csb1="00000000"/>
  </w:font>
  <w:font w:name="HelveticaNeue-Heavy">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4AB3" w:rsidRDefault="00584AB3" w:rsidP="005F5576">
      <w:r>
        <w:separator/>
      </w:r>
    </w:p>
  </w:footnote>
  <w:footnote w:type="continuationSeparator" w:id="0">
    <w:p w:rsidR="00584AB3" w:rsidRDefault="00584AB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EF619B8"/>
    <w:multiLevelType w:val="hybridMultilevel"/>
    <w:tmpl w:val="55C858DE"/>
    <w:lvl w:ilvl="0" w:tplc="C4F6C80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5388652"/>
  </w:docVars>
  <w:rsids>
    <w:rsidRoot w:val="00251904"/>
    <w:rsid w:val="00000E93"/>
    <w:rsid w:val="000022F2"/>
    <w:rsid w:val="0000459F"/>
    <w:rsid w:val="00004EB4"/>
    <w:rsid w:val="0002196C"/>
    <w:rsid w:val="00021F29"/>
    <w:rsid w:val="00027EED"/>
    <w:rsid w:val="0003041D"/>
    <w:rsid w:val="00033028"/>
    <w:rsid w:val="000360A7"/>
    <w:rsid w:val="00044B50"/>
    <w:rsid w:val="00052A1D"/>
    <w:rsid w:val="00055E12"/>
    <w:rsid w:val="00064A59"/>
    <w:rsid w:val="0007162E"/>
    <w:rsid w:val="00073B9A"/>
    <w:rsid w:val="00090287"/>
    <w:rsid w:val="00090BA2"/>
    <w:rsid w:val="0009339E"/>
    <w:rsid w:val="000978A3"/>
    <w:rsid w:val="00097D7E"/>
    <w:rsid w:val="000A1D39"/>
    <w:rsid w:val="000A4FA5"/>
    <w:rsid w:val="000B595B"/>
    <w:rsid w:val="000B61C8"/>
    <w:rsid w:val="000C44BD"/>
    <w:rsid w:val="000C767D"/>
    <w:rsid w:val="000D0B76"/>
    <w:rsid w:val="000D2AE5"/>
    <w:rsid w:val="000D3A26"/>
    <w:rsid w:val="000D3D8D"/>
    <w:rsid w:val="000E1843"/>
    <w:rsid w:val="000E41A3"/>
    <w:rsid w:val="000F37E7"/>
    <w:rsid w:val="00100419"/>
    <w:rsid w:val="00103511"/>
    <w:rsid w:val="00113C68"/>
    <w:rsid w:val="00114663"/>
    <w:rsid w:val="0012057B"/>
    <w:rsid w:val="00126D92"/>
    <w:rsid w:val="001301AC"/>
    <w:rsid w:val="001304DF"/>
    <w:rsid w:val="00140397"/>
    <w:rsid w:val="0014072D"/>
    <w:rsid w:val="00141F7D"/>
    <w:rsid w:val="00141FBF"/>
    <w:rsid w:val="001605C6"/>
    <w:rsid w:val="0016509D"/>
    <w:rsid w:val="0016711C"/>
    <w:rsid w:val="00167A9F"/>
    <w:rsid w:val="001711E1"/>
    <w:rsid w:val="001735EC"/>
    <w:rsid w:val="00175018"/>
    <w:rsid w:val="00177828"/>
    <w:rsid w:val="00177A1E"/>
    <w:rsid w:val="00182D51"/>
    <w:rsid w:val="0018565A"/>
    <w:rsid w:val="001869A6"/>
    <w:rsid w:val="0019587B"/>
    <w:rsid w:val="001A2505"/>
    <w:rsid w:val="001A3089"/>
    <w:rsid w:val="001A4F0E"/>
    <w:rsid w:val="001B0A04"/>
    <w:rsid w:val="001B3CEC"/>
    <w:rsid w:val="001C1D82"/>
    <w:rsid w:val="001C2147"/>
    <w:rsid w:val="001C587E"/>
    <w:rsid w:val="001C7C90"/>
    <w:rsid w:val="001D0D51"/>
    <w:rsid w:val="001F7572"/>
    <w:rsid w:val="0020006E"/>
    <w:rsid w:val="002009AE"/>
    <w:rsid w:val="00201CF4"/>
    <w:rsid w:val="002101DA"/>
    <w:rsid w:val="00217499"/>
    <w:rsid w:val="002205FE"/>
    <w:rsid w:val="0024023F"/>
    <w:rsid w:val="00240C4E"/>
    <w:rsid w:val="00243DC0"/>
    <w:rsid w:val="00250E16"/>
    <w:rsid w:val="00251904"/>
    <w:rsid w:val="00257696"/>
    <w:rsid w:val="0026382E"/>
    <w:rsid w:val="00265C4C"/>
    <w:rsid w:val="00272786"/>
    <w:rsid w:val="00275102"/>
    <w:rsid w:val="00287AB7"/>
    <w:rsid w:val="00294D00"/>
    <w:rsid w:val="002A213E"/>
    <w:rsid w:val="002A612B"/>
    <w:rsid w:val="002B68A4"/>
    <w:rsid w:val="002B7BDB"/>
    <w:rsid w:val="002C571D"/>
    <w:rsid w:val="002C5772"/>
    <w:rsid w:val="002C7172"/>
    <w:rsid w:val="002C7415"/>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07E"/>
    <w:rsid w:val="00354B5B"/>
    <w:rsid w:val="00363213"/>
    <w:rsid w:val="00375783"/>
    <w:rsid w:val="00376C22"/>
    <w:rsid w:val="00383E0A"/>
    <w:rsid w:val="003847C7"/>
    <w:rsid w:val="00385298"/>
    <w:rsid w:val="003852CE"/>
    <w:rsid w:val="00392E92"/>
    <w:rsid w:val="00395C83"/>
    <w:rsid w:val="00396BEF"/>
    <w:rsid w:val="003A2A3B"/>
    <w:rsid w:val="003A440C"/>
    <w:rsid w:val="003B024E"/>
    <w:rsid w:val="003B0C84"/>
    <w:rsid w:val="003B183E"/>
    <w:rsid w:val="003B2F3E"/>
    <w:rsid w:val="003B36CD"/>
    <w:rsid w:val="003B55B7"/>
    <w:rsid w:val="003C756E"/>
    <w:rsid w:val="003D2C33"/>
    <w:rsid w:val="003D2DA5"/>
    <w:rsid w:val="003E4831"/>
    <w:rsid w:val="003E48DE"/>
    <w:rsid w:val="003E7E8B"/>
    <w:rsid w:val="003F3030"/>
    <w:rsid w:val="003F47AE"/>
    <w:rsid w:val="00403971"/>
    <w:rsid w:val="00407386"/>
    <w:rsid w:val="004138EF"/>
    <w:rsid w:val="004144A4"/>
    <w:rsid w:val="00422BAF"/>
    <w:rsid w:val="004319DE"/>
    <w:rsid w:val="00433E58"/>
    <w:rsid w:val="00434418"/>
    <w:rsid w:val="00435232"/>
    <w:rsid w:val="004400EA"/>
    <w:rsid w:val="00440C39"/>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6793E"/>
    <w:rsid w:val="00573677"/>
    <w:rsid w:val="00575F7D"/>
    <w:rsid w:val="00580383"/>
    <w:rsid w:val="00580E40"/>
    <w:rsid w:val="00582676"/>
    <w:rsid w:val="00584AB3"/>
    <w:rsid w:val="00590731"/>
    <w:rsid w:val="005A506B"/>
    <w:rsid w:val="005A701C"/>
    <w:rsid w:val="005B2444"/>
    <w:rsid w:val="005B2D14"/>
    <w:rsid w:val="005B3140"/>
    <w:rsid w:val="005B7F2B"/>
    <w:rsid w:val="005C0B05"/>
    <w:rsid w:val="005D1156"/>
    <w:rsid w:val="005D44D0"/>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3FB7"/>
    <w:rsid w:val="00656C61"/>
    <w:rsid w:val="006672D8"/>
    <w:rsid w:val="00667A94"/>
    <w:rsid w:val="00670D96"/>
    <w:rsid w:val="00672877"/>
    <w:rsid w:val="00683154"/>
    <w:rsid w:val="00683CEE"/>
    <w:rsid w:val="00686D48"/>
    <w:rsid w:val="00690115"/>
    <w:rsid w:val="00690898"/>
    <w:rsid w:val="00691703"/>
    <w:rsid w:val="00693039"/>
    <w:rsid w:val="00693A5A"/>
    <w:rsid w:val="006B302F"/>
    <w:rsid w:val="006C2CA1"/>
    <w:rsid w:val="006C64D4"/>
    <w:rsid w:val="006D76AD"/>
    <w:rsid w:val="006E53F0"/>
    <w:rsid w:val="006F46C3"/>
    <w:rsid w:val="006F7CDF"/>
    <w:rsid w:val="00700BDB"/>
    <w:rsid w:val="0070121B"/>
    <w:rsid w:val="00701E73"/>
    <w:rsid w:val="00711FE2"/>
    <w:rsid w:val="00712649"/>
    <w:rsid w:val="007149F2"/>
    <w:rsid w:val="00714BC9"/>
    <w:rsid w:val="00723F91"/>
    <w:rsid w:val="00725623"/>
    <w:rsid w:val="00743059"/>
    <w:rsid w:val="00744C41"/>
    <w:rsid w:val="00744F58"/>
    <w:rsid w:val="00750CED"/>
    <w:rsid w:val="007514B5"/>
    <w:rsid w:val="0075184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4EA7"/>
    <w:rsid w:val="007A6D09"/>
    <w:rsid w:val="007B383B"/>
    <w:rsid w:val="007C350D"/>
    <w:rsid w:val="007C3689"/>
    <w:rsid w:val="007C3C9B"/>
    <w:rsid w:val="007D3012"/>
    <w:rsid w:val="007D65A7"/>
    <w:rsid w:val="007E3F59"/>
    <w:rsid w:val="007E5043"/>
    <w:rsid w:val="007E5183"/>
    <w:rsid w:val="00805D2E"/>
    <w:rsid w:val="008133F9"/>
    <w:rsid w:val="00823AAC"/>
    <w:rsid w:val="00841DA5"/>
    <w:rsid w:val="00854C66"/>
    <w:rsid w:val="008553E1"/>
    <w:rsid w:val="008619C4"/>
    <w:rsid w:val="0087643B"/>
    <w:rsid w:val="00877669"/>
    <w:rsid w:val="00897F92"/>
    <w:rsid w:val="008A64C9"/>
    <w:rsid w:val="008B0B36"/>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5182"/>
    <w:rsid w:val="00927D88"/>
    <w:rsid w:val="00930D1F"/>
    <w:rsid w:val="00935127"/>
    <w:rsid w:val="00935BDF"/>
    <w:rsid w:val="0094025E"/>
    <w:rsid w:val="0094256C"/>
    <w:rsid w:val="00951C49"/>
    <w:rsid w:val="00953F11"/>
    <w:rsid w:val="009706C1"/>
    <w:rsid w:val="00976675"/>
    <w:rsid w:val="00976FBF"/>
    <w:rsid w:val="00984B38"/>
    <w:rsid w:val="009853F0"/>
    <w:rsid w:val="00991F06"/>
    <w:rsid w:val="009A0636"/>
    <w:rsid w:val="009A3DDD"/>
    <w:rsid w:val="009A6FF5"/>
    <w:rsid w:val="009B2B47"/>
    <w:rsid w:val="009B35DB"/>
    <w:rsid w:val="009C4298"/>
    <w:rsid w:val="009D318C"/>
    <w:rsid w:val="009E4A9F"/>
    <w:rsid w:val="00A00705"/>
    <w:rsid w:val="00A10B8B"/>
    <w:rsid w:val="00A1770B"/>
    <w:rsid w:val="00A20D78"/>
    <w:rsid w:val="00A2174A"/>
    <w:rsid w:val="00A26733"/>
    <w:rsid w:val="00A32216"/>
    <w:rsid w:val="00A3595E"/>
    <w:rsid w:val="00A46C7F"/>
    <w:rsid w:val="00A506E5"/>
    <w:rsid w:val="00A73245"/>
    <w:rsid w:val="00A77145"/>
    <w:rsid w:val="00A82989"/>
    <w:rsid w:val="00A8477A"/>
    <w:rsid w:val="00A904FE"/>
    <w:rsid w:val="00A9262C"/>
    <w:rsid w:val="00AA14E5"/>
    <w:rsid w:val="00AB0487"/>
    <w:rsid w:val="00AB104A"/>
    <w:rsid w:val="00AB3B76"/>
    <w:rsid w:val="00AB61DD"/>
    <w:rsid w:val="00AC222F"/>
    <w:rsid w:val="00AC2CC7"/>
    <w:rsid w:val="00AC7B3B"/>
    <w:rsid w:val="00AD3CE6"/>
    <w:rsid w:val="00AE1307"/>
    <w:rsid w:val="00AE208F"/>
    <w:rsid w:val="00AE6BBB"/>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867FE"/>
    <w:rsid w:val="00B908D1"/>
    <w:rsid w:val="00B940D1"/>
    <w:rsid w:val="00BB46BD"/>
    <w:rsid w:val="00BB58BD"/>
    <w:rsid w:val="00BB6A26"/>
    <w:rsid w:val="00BC1034"/>
    <w:rsid w:val="00BD5A50"/>
    <w:rsid w:val="00BE2408"/>
    <w:rsid w:val="00BE3EC6"/>
    <w:rsid w:val="00BE5BEB"/>
    <w:rsid w:val="00BE6528"/>
    <w:rsid w:val="00BF1B5D"/>
    <w:rsid w:val="00C0053E"/>
    <w:rsid w:val="00C0087A"/>
    <w:rsid w:val="00C05F9D"/>
    <w:rsid w:val="00C27212"/>
    <w:rsid w:val="00C34185"/>
    <w:rsid w:val="00C42DD6"/>
    <w:rsid w:val="00C545E7"/>
    <w:rsid w:val="00C66858"/>
    <w:rsid w:val="00C72E69"/>
    <w:rsid w:val="00C7411E"/>
    <w:rsid w:val="00C7746E"/>
    <w:rsid w:val="00C8089B"/>
    <w:rsid w:val="00C84988"/>
    <w:rsid w:val="00CA4AF6"/>
    <w:rsid w:val="00CA59CA"/>
    <w:rsid w:val="00CB19E2"/>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27C9"/>
    <w:rsid w:val="00D176BE"/>
    <w:rsid w:val="00D17C4E"/>
    <w:rsid w:val="00D21359"/>
    <w:rsid w:val="00D215F6"/>
    <w:rsid w:val="00D22BE1"/>
    <w:rsid w:val="00D2765B"/>
    <w:rsid w:val="00D31DF7"/>
    <w:rsid w:val="00D33B91"/>
    <w:rsid w:val="00D415C6"/>
    <w:rsid w:val="00D420EA"/>
    <w:rsid w:val="00D4639E"/>
    <w:rsid w:val="00D51ABF"/>
    <w:rsid w:val="00D5444B"/>
    <w:rsid w:val="00D551F5"/>
    <w:rsid w:val="00D55302"/>
    <w:rsid w:val="00D56E09"/>
    <w:rsid w:val="00D57CBF"/>
    <w:rsid w:val="00D66ABC"/>
    <w:rsid w:val="00D71CFC"/>
    <w:rsid w:val="00D86024"/>
    <w:rsid w:val="00D90709"/>
    <w:rsid w:val="00D94CA3"/>
    <w:rsid w:val="00D96595"/>
    <w:rsid w:val="00DA018C"/>
    <w:rsid w:val="00DA3C9D"/>
    <w:rsid w:val="00DB0F7E"/>
    <w:rsid w:val="00DB5489"/>
    <w:rsid w:val="00DB6C98"/>
    <w:rsid w:val="00DC701C"/>
    <w:rsid w:val="00DD7F91"/>
    <w:rsid w:val="00E00376"/>
    <w:rsid w:val="00E01016"/>
    <w:rsid w:val="00E03CE4"/>
    <w:rsid w:val="00E043B1"/>
    <w:rsid w:val="00E14EBD"/>
    <w:rsid w:val="00E16734"/>
    <w:rsid w:val="00E23260"/>
    <w:rsid w:val="00E2367A"/>
    <w:rsid w:val="00E27BC7"/>
    <w:rsid w:val="00E35FC9"/>
    <w:rsid w:val="00E377A4"/>
    <w:rsid w:val="00E41346"/>
    <w:rsid w:val="00E420E9"/>
    <w:rsid w:val="00E4635D"/>
    <w:rsid w:val="00E56250"/>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15B7"/>
    <w:rsid w:val="00EE385E"/>
    <w:rsid w:val="00EE4DCA"/>
    <w:rsid w:val="00EE5F04"/>
    <w:rsid w:val="00EF0F62"/>
    <w:rsid w:val="00F007E1"/>
    <w:rsid w:val="00F0134E"/>
    <w:rsid w:val="00F057C6"/>
    <w:rsid w:val="00F06156"/>
    <w:rsid w:val="00F17D96"/>
    <w:rsid w:val="00F20E7A"/>
    <w:rsid w:val="00F22565"/>
    <w:rsid w:val="00F3380E"/>
    <w:rsid w:val="00F34E2C"/>
    <w:rsid w:val="00F40837"/>
    <w:rsid w:val="00F42F79"/>
    <w:rsid w:val="00F47773"/>
    <w:rsid w:val="00F5019D"/>
    <w:rsid w:val="00F544C6"/>
    <w:rsid w:val="00F56308"/>
    <w:rsid w:val="00F634D6"/>
    <w:rsid w:val="00F64385"/>
    <w:rsid w:val="00F6473F"/>
    <w:rsid w:val="00F76366"/>
    <w:rsid w:val="00F805C0"/>
    <w:rsid w:val="00FB4261"/>
    <w:rsid w:val="00FB43B1"/>
    <w:rsid w:val="00FC0608"/>
    <w:rsid w:val="00FC2155"/>
    <w:rsid w:val="00FC30C1"/>
    <w:rsid w:val="00FC41A7"/>
    <w:rsid w:val="00FD11AC"/>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3CDFBCC2-AF01-4E67-9F71-2B1D3D11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7BDB"/>
    <w:pPr>
      <w:spacing w:after="160" w:line="259" w:lineRule="auto"/>
    </w:pPr>
  </w:style>
  <w:style w:type="paragraph" w:styleId="Heading1">
    <w:name w:val="heading 1"/>
    <w:aliases w:val="Pocket"/>
    <w:basedOn w:val="Normal"/>
    <w:next w:val="Normal"/>
    <w:link w:val="Heading1Char"/>
    <w:autoRedefine/>
    <w:qFormat/>
    <w:rsid w:val="002B7B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B7B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B7B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B7B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B7B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BDB"/>
  </w:style>
  <w:style w:type="character" w:customStyle="1" w:styleId="Heading1Char">
    <w:name w:val="Heading 1 Char"/>
    <w:aliases w:val="Pocket Char"/>
    <w:basedOn w:val="DefaultParagraphFont"/>
    <w:link w:val="Heading1"/>
    <w:rsid w:val="002B7BD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B7BDB"/>
    <w:rPr>
      <w:rFonts w:eastAsiaTheme="majorEastAsia"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2B7BDB"/>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2B7BDB"/>
    <w:rPr>
      <w:rFonts w:eastAsiaTheme="majorEastAsia" w:cstheme="majorBidi"/>
      <w:b/>
      <w:sz w:val="32"/>
      <w:szCs w:val="24"/>
      <w:u w:val="singl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
    <w:basedOn w:val="DefaultParagraphFont"/>
    <w:uiPriority w:val="6"/>
    <w:qFormat/>
    <w:rsid w:val="002B7BDB"/>
    <w:rPr>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2B7BDB"/>
    <w:rPr>
      <w:b/>
      <w:bCs/>
      <w:sz w:val="26"/>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unhideWhenUsed/>
    <w:rsid w:val="002B7BDB"/>
    <w:rPr>
      <w:color w:val="auto"/>
      <w:u w:val="none"/>
    </w:rPr>
  </w:style>
  <w:style w:type="character" w:styleId="FollowedHyperlink">
    <w:name w:val="FollowedHyperlink"/>
    <w:basedOn w:val="DefaultParagraphFont"/>
    <w:uiPriority w:val="99"/>
    <w:semiHidden/>
    <w:unhideWhenUsed/>
    <w:rsid w:val="002B7BDB"/>
    <w:rPr>
      <w:color w:val="auto"/>
      <w:u w:val="none"/>
    </w:rPr>
  </w:style>
  <w:style w:type="character" w:customStyle="1" w:styleId="Heading4Char">
    <w:name w:val="Heading 4 Char"/>
    <w:aliases w:val="Tag Char"/>
    <w:basedOn w:val="DefaultParagraphFont"/>
    <w:link w:val="Heading4"/>
    <w:uiPriority w:val="3"/>
    <w:rsid w:val="002B7BDB"/>
    <w:rPr>
      <w:rFonts w:eastAsiaTheme="majorEastAsia" w:cstheme="majorBidi"/>
      <w:b/>
      <w:iCs/>
      <w:sz w:val="26"/>
    </w:rPr>
  </w:style>
  <w:style w:type="character" w:customStyle="1" w:styleId="apple-converted-space">
    <w:name w:val="apple-converted-space"/>
    <w:basedOn w:val="DefaultParagraphFont"/>
    <w:rsid w:val="00925182"/>
  </w:style>
  <w:style w:type="paragraph" w:customStyle="1" w:styleId="pagpag3">
    <w:name w:val="pagpag3"/>
    <w:basedOn w:val="Normal"/>
    <w:rsid w:val="0092518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605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ed-and-updated">
    <w:name w:val="posted-and-updated"/>
    <w:basedOn w:val="DefaultParagraphFont"/>
    <w:rsid w:val="005D44D0"/>
  </w:style>
  <w:style w:type="paragraph" w:styleId="z-TopofForm">
    <w:name w:val="HTML Top of Form"/>
    <w:basedOn w:val="Normal"/>
    <w:next w:val="Normal"/>
    <w:link w:val="z-TopofFormChar"/>
    <w:hidden/>
    <w:uiPriority w:val="99"/>
    <w:semiHidden/>
    <w:unhideWhenUsed/>
    <w:rsid w:val="000C44B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C44B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C44B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C44BD"/>
    <w:rPr>
      <w:rFonts w:ascii="Arial" w:eastAsia="Times New Roman" w:hAnsi="Arial" w:cs="Arial"/>
      <w:vanish/>
      <w:sz w:val="16"/>
      <w:szCs w:val="16"/>
    </w:rPr>
  </w:style>
  <w:style w:type="character" w:styleId="Strong">
    <w:name w:val="Strong"/>
    <w:basedOn w:val="DefaultParagraphFont"/>
    <w:uiPriority w:val="22"/>
    <w:qFormat/>
    <w:rsid w:val="000C44BD"/>
    <w:rPr>
      <w:b/>
      <w:bCs/>
    </w:rPr>
  </w:style>
  <w:style w:type="character" w:customStyle="1" w:styleId="articletitle">
    <w:name w:val="articletitle"/>
    <w:basedOn w:val="DefaultParagraphFont"/>
    <w:rsid w:val="000C44BD"/>
  </w:style>
  <w:style w:type="paragraph" w:styleId="ListParagraph">
    <w:name w:val="List Paragraph"/>
    <w:basedOn w:val="Normal"/>
    <w:uiPriority w:val="34"/>
    <w:rsid w:val="00AE208F"/>
    <w:pPr>
      <w:ind w:left="720"/>
      <w:contextualSpacing/>
    </w:pPr>
  </w:style>
  <w:style w:type="character" w:customStyle="1" w:styleId="cite">
    <w:name w:val="cite"/>
    <w:aliases w:val="Heading 3 Char Char Char,Heading 3 Char1,Heading 3 Char Char1,Read Char Char1,Heading 3 Char1 Char Char Char,Heading 3 Char Char1 Char Char Char,Read Char Char1 Char Char Char,Read Char Char Char"/>
    <w:basedOn w:val="DefaultParagraphFont"/>
    <w:qFormat/>
    <w:rsid w:val="006D76AD"/>
    <w:rPr>
      <w:rFonts w:ascii="Times New Roman" w:hAnsi="Times New Roman"/>
      <w:b/>
      <w:sz w:val="24"/>
    </w:rPr>
  </w:style>
  <w:style w:type="paragraph" w:customStyle="1" w:styleId="card">
    <w:name w:val="card"/>
    <w:basedOn w:val="Normal"/>
    <w:next w:val="Normal"/>
    <w:link w:val="cardChar"/>
    <w:qFormat/>
    <w:rsid w:val="006D76AD"/>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6D76AD"/>
    <w:rPr>
      <w:rFonts w:ascii="Times New Roman" w:eastAsia="Times New Roman" w:hAnsi="Times New Roman" w:cs="Times New Roman"/>
      <w:sz w:val="16"/>
      <w:szCs w:val="24"/>
    </w:rPr>
  </w:style>
  <w:style w:type="character" w:customStyle="1" w:styleId="underline">
    <w:name w:val="underline"/>
    <w:basedOn w:val="DefaultParagraphFont"/>
    <w:rsid w:val="006D76AD"/>
    <w:rPr>
      <w:b/>
      <w:u w:val="single"/>
    </w:rPr>
  </w:style>
  <w:style w:type="character" w:customStyle="1" w:styleId="timestamp16">
    <w:name w:val="timestamp16"/>
    <w:basedOn w:val="DefaultParagraphFont"/>
    <w:rsid w:val="00275102"/>
    <w:rPr>
      <w:rFonts w:ascii="Helvetica" w:hAnsi="Helvetica" w:hint="default"/>
      <w:b w:val="0"/>
      <w:bCs w:val="0"/>
      <w:color w:val="999999"/>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94625">
      <w:bodyDiv w:val="1"/>
      <w:marLeft w:val="0"/>
      <w:marRight w:val="0"/>
      <w:marTop w:val="0"/>
      <w:marBottom w:val="0"/>
      <w:divBdr>
        <w:top w:val="none" w:sz="0" w:space="0" w:color="auto"/>
        <w:left w:val="none" w:sz="0" w:space="0" w:color="auto"/>
        <w:bottom w:val="none" w:sz="0" w:space="0" w:color="auto"/>
        <w:right w:val="none" w:sz="0" w:space="0" w:color="auto"/>
      </w:divBdr>
    </w:div>
    <w:div w:id="360984193">
      <w:bodyDiv w:val="1"/>
      <w:marLeft w:val="0"/>
      <w:marRight w:val="0"/>
      <w:marTop w:val="0"/>
      <w:marBottom w:val="0"/>
      <w:divBdr>
        <w:top w:val="none" w:sz="0" w:space="0" w:color="auto"/>
        <w:left w:val="none" w:sz="0" w:space="0" w:color="auto"/>
        <w:bottom w:val="none" w:sz="0" w:space="0" w:color="auto"/>
        <w:right w:val="none" w:sz="0" w:space="0" w:color="auto"/>
      </w:divBdr>
    </w:div>
    <w:div w:id="470556891">
      <w:bodyDiv w:val="1"/>
      <w:marLeft w:val="0"/>
      <w:marRight w:val="0"/>
      <w:marTop w:val="0"/>
      <w:marBottom w:val="0"/>
      <w:divBdr>
        <w:top w:val="none" w:sz="0" w:space="0" w:color="auto"/>
        <w:left w:val="none" w:sz="0" w:space="0" w:color="auto"/>
        <w:bottom w:val="none" w:sz="0" w:space="0" w:color="auto"/>
        <w:right w:val="none" w:sz="0" w:space="0" w:color="auto"/>
      </w:divBdr>
    </w:div>
    <w:div w:id="651251097">
      <w:bodyDiv w:val="1"/>
      <w:marLeft w:val="0"/>
      <w:marRight w:val="0"/>
      <w:marTop w:val="0"/>
      <w:marBottom w:val="0"/>
      <w:divBdr>
        <w:top w:val="none" w:sz="0" w:space="0" w:color="auto"/>
        <w:left w:val="none" w:sz="0" w:space="0" w:color="auto"/>
        <w:bottom w:val="none" w:sz="0" w:space="0" w:color="auto"/>
        <w:right w:val="none" w:sz="0" w:space="0" w:color="auto"/>
      </w:divBdr>
    </w:div>
    <w:div w:id="723992425">
      <w:bodyDiv w:val="1"/>
      <w:marLeft w:val="0"/>
      <w:marRight w:val="0"/>
      <w:marTop w:val="0"/>
      <w:marBottom w:val="0"/>
      <w:divBdr>
        <w:top w:val="none" w:sz="0" w:space="0" w:color="auto"/>
        <w:left w:val="none" w:sz="0" w:space="0" w:color="auto"/>
        <w:bottom w:val="none" w:sz="0" w:space="0" w:color="auto"/>
        <w:right w:val="none" w:sz="0" w:space="0" w:color="auto"/>
      </w:divBdr>
    </w:div>
    <w:div w:id="1521042008">
      <w:bodyDiv w:val="1"/>
      <w:marLeft w:val="0"/>
      <w:marRight w:val="0"/>
      <w:marTop w:val="0"/>
      <w:marBottom w:val="0"/>
      <w:divBdr>
        <w:top w:val="none" w:sz="0" w:space="0" w:color="auto"/>
        <w:left w:val="none" w:sz="0" w:space="0" w:color="auto"/>
        <w:bottom w:val="none" w:sz="0" w:space="0" w:color="auto"/>
        <w:right w:val="none" w:sz="0" w:space="0" w:color="auto"/>
      </w:divBdr>
      <w:divsChild>
        <w:div w:id="1427768106">
          <w:marLeft w:val="0"/>
          <w:marRight w:val="0"/>
          <w:marTop w:val="0"/>
          <w:marBottom w:val="0"/>
          <w:divBdr>
            <w:top w:val="none" w:sz="0" w:space="0" w:color="auto"/>
            <w:left w:val="none" w:sz="0" w:space="0" w:color="auto"/>
            <w:bottom w:val="none" w:sz="0" w:space="0" w:color="auto"/>
            <w:right w:val="none" w:sz="0" w:space="0" w:color="auto"/>
          </w:divBdr>
        </w:div>
        <w:div w:id="1722486110">
          <w:marLeft w:val="0"/>
          <w:marRight w:val="0"/>
          <w:marTop w:val="0"/>
          <w:marBottom w:val="0"/>
          <w:divBdr>
            <w:top w:val="none" w:sz="0" w:space="0" w:color="auto"/>
            <w:left w:val="none" w:sz="0" w:space="0" w:color="auto"/>
            <w:bottom w:val="none" w:sz="0" w:space="0" w:color="auto"/>
            <w:right w:val="none" w:sz="0" w:space="0" w:color="auto"/>
          </w:divBdr>
        </w:div>
        <w:div w:id="1484738031">
          <w:marLeft w:val="0"/>
          <w:marRight w:val="0"/>
          <w:marTop w:val="0"/>
          <w:marBottom w:val="0"/>
          <w:divBdr>
            <w:top w:val="none" w:sz="0" w:space="0" w:color="auto"/>
            <w:left w:val="none" w:sz="0" w:space="0" w:color="auto"/>
            <w:bottom w:val="none" w:sz="0" w:space="0" w:color="auto"/>
            <w:right w:val="none" w:sz="0" w:space="0" w:color="auto"/>
          </w:divBdr>
        </w:div>
        <w:div w:id="1718431512">
          <w:marLeft w:val="0"/>
          <w:marRight w:val="0"/>
          <w:marTop w:val="0"/>
          <w:marBottom w:val="0"/>
          <w:divBdr>
            <w:top w:val="none" w:sz="0" w:space="0" w:color="auto"/>
            <w:left w:val="none" w:sz="0" w:space="0" w:color="auto"/>
            <w:bottom w:val="none" w:sz="0" w:space="0" w:color="auto"/>
            <w:right w:val="none" w:sz="0" w:space="0" w:color="auto"/>
          </w:divBdr>
        </w:div>
        <w:div w:id="841816883">
          <w:marLeft w:val="0"/>
          <w:marRight w:val="0"/>
          <w:marTop w:val="0"/>
          <w:marBottom w:val="0"/>
          <w:divBdr>
            <w:top w:val="none" w:sz="0" w:space="0" w:color="auto"/>
            <w:left w:val="none" w:sz="0" w:space="0" w:color="auto"/>
            <w:bottom w:val="none" w:sz="0" w:space="0" w:color="auto"/>
            <w:right w:val="none" w:sz="0" w:space="0" w:color="auto"/>
          </w:divBdr>
        </w:div>
        <w:div w:id="237715478">
          <w:marLeft w:val="0"/>
          <w:marRight w:val="0"/>
          <w:marTop w:val="0"/>
          <w:marBottom w:val="0"/>
          <w:divBdr>
            <w:top w:val="none" w:sz="0" w:space="0" w:color="auto"/>
            <w:left w:val="none" w:sz="0" w:space="0" w:color="auto"/>
            <w:bottom w:val="none" w:sz="0" w:space="0" w:color="auto"/>
            <w:right w:val="none" w:sz="0" w:space="0" w:color="auto"/>
          </w:divBdr>
        </w:div>
        <w:div w:id="8281332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ehill.com/blogs/congress-blog/energy-environment/209987-yes-to-cape-wind?utm_source=YES+to+Cape+Wind%2C+Op+Ed+in+The+Hill&amp;utm_campaign=YES+to+Cape+WInd&amp;utm_medium=email" TargetMode="External"/><Relationship Id="rId117" Type="http://schemas.openxmlformats.org/officeDocument/2006/relationships/hyperlink" Target="http://www.nytimes.com/2012/02/24/us/politics/obama-will-try-to-blunt-attacks-on-gas-prices.html?_r=1&amp;nl=todaysheadlines&amp;emc=tha24" TargetMode="External"/><Relationship Id="rId21" Type="http://schemas.openxmlformats.org/officeDocument/2006/relationships/hyperlink" Target="http://www.livescience.com/13718-oil-algae-biofuels-water-renewable-energy.html" TargetMode="External"/><Relationship Id="rId42" Type="http://schemas.openxmlformats.org/officeDocument/2006/relationships/hyperlink" Target="http://mirlyn.lib.umich.edu/Record/004226489/Holdings" TargetMode="External"/><Relationship Id="rId47" Type="http://schemas.openxmlformats.org/officeDocument/2006/relationships/hyperlink" Target="http://caps.fool.com/Ticker/CLNE.aspx?source=isssitthv0000001" TargetMode="External"/><Relationship Id="rId63" Type="http://schemas.openxmlformats.org/officeDocument/2006/relationships/hyperlink" Target="http://www.bbc.com/news/world-europe-17839672" TargetMode="External"/><Relationship Id="rId68" Type="http://schemas.openxmlformats.org/officeDocument/2006/relationships/hyperlink" Target="http://www.ncbi.nlm.nih.gov/books/n/nap10084/appa/def-item/glossary.gl1-d22/" TargetMode="External"/><Relationship Id="rId84" Type="http://schemas.openxmlformats.org/officeDocument/2006/relationships/hyperlink" Target="http://topics.bloomberg.com/saudi-arabia/" TargetMode="External"/><Relationship Id="rId89" Type="http://schemas.openxmlformats.org/officeDocument/2006/relationships/hyperlink" Target="http://topics.bloomberg.com/iran/" TargetMode="External"/><Relationship Id="rId112" Type="http://schemas.openxmlformats.org/officeDocument/2006/relationships/hyperlink" Target="http://susris.com/2012/01/10/business-forum-a-stable-global-financial-system-al-jasser/" TargetMode="External"/><Relationship Id="rId133" Type="http://schemas.openxmlformats.org/officeDocument/2006/relationships/hyperlink" Target="http://science.howstuffworks.com/environmental/energy/about-author.htm" TargetMode="External"/><Relationship Id="rId138" Type="http://schemas.openxmlformats.org/officeDocument/2006/relationships/hyperlink" Target="http://www.eia.doe.gov/oiaf/aeo/otheranalysis/ongr.html" TargetMode="External"/><Relationship Id="rId154" Type="http://schemas.openxmlformats.org/officeDocument/2006/relationships/hyperlink" Target="http://www.chron.com/?controllerName=search&amp;action=search&amp;channel=business%2Fenergy&amp;search=1&amp;inlineLink=1&amp;query=%22Barack+Obama%22" TargetMode="External"/><Relationship Id="rId159" Type="http://schemas.openxmlformats.org/officeDocument/2006/relationships/hyperlink" Target="http://www.secureenergy.org/Policy/IraqIssueBrief" TargetMode="External"/><Relationship Id="rId175" Type="http://schemas.openxmlformats.org/officeDocument/2006/relationships/hyperlink" Target="http://www.washingtontimes.com/news/2014/jun/26/iraqs-crisis-threatens-to-turn-into-regional-war/?page=2" TargetMode="External"/><Relationship Id="rId170" Type="http://schemas.openxmlformats.org/officeDocument/2006/relationships/hyperlink" Target="http://www.washingtonpost.com/world/europe/china-russia-sign-400-billion-gas-deal/2014/05/21/364e9e74-e0de-11e3-8dcc-d6b7fede081a_story.html" TargetMode="External"/><Relationship Id="rId16" Type="http://schemas.openxmlformats.org/officeDocument/2006/relationships/hyperlink" Target="http://www.fuelgaugereport.com/" TargetMode="External"/><Relationship Id="rId107" Type="http://schemas.openxmlformats.org/officeDocument/2006/relationships/hyperlink" Target="http://www.arabiangazette.com/saudi-arabia-economic-diversification-challenges-ahead-20140428/" TargetMode="External"/><Relationship Id="rId11" Type="http://schemas.openxmlformats.org/officeDocument/2006/relationships/hyperlink" Target="http://www.sciencedirect.com.proxy.lib.umich.edu/science/article/pii/S0147596704000216" TargetMode="External"/><Relationship Id="rId32" Type="http://schemas.openxmlformats.org/officeDocument/2006/relationships/hyperlink" Target="http://arctic.fws.gov/" TargetMode="External"/><Relationship Id="rId37" Type="http://schemas.openxmlformats.org/officeDocument/2006/relationships/hyperlink" Target="http://online.wsj.com/articles/%5bhttp:/www.ihs.com/info/0514/crude-oil.aspx" TargetMode="External"/><Relationship Id="rId53" Type="http://schemas.openxmlformats.org/officeDocument/2006/relationships/hyperlink" Target="http://emergingmoney.com/tag/LUKOY" TargetMode="External"/><Relationship Id="rId58" Type="http://schemas.openxmlformats.org/officeDocument/2006/relationships/hyperlink" Target="http://www.synthesis-sif.lu/wp-content/uploads/2014/02/Americas-Energy-Edge.pdf" TargetMode="External"/><Relationship Id="rId74" Type="http://schemas.openxmlformats.org/officeDocument/2006/relationships/hyperlink" Target="http://www.ncbi.nlm.nih.gov/books/n/nap10084/appa/def-item/glossary.gl1-d20/" TargetMode="External"/><Relationship Id="rId79" Type="http://schemas.openxmlformats.org/officeDocument/2006/relationships/hyperlink" Target="http://rbth.com/business/2013/07/17/russian_economy_becomes_biggest_in_europe_28149.html" TargetMode="External"/><Relationship Id="rId102" Type="http://schemas.openxmlformats.org/officeDocument/2006/relationships/hyperlink" Target="http://www.ft.com/intl/cms/s/0/37afc468-f48f-11e3-a143-00144feabdc0.html" TargetMode="External"/><Relationship Id="rId123" Type="http://schemas.openxmlformats.org/officeDocument/2006/relationships/hyperlink" Target="http://www.eia.gov/oiaf/aeo/otheranalysis/aeo_2009analysispapers/aongr.html" TargetMode="External"/><Relationship Id="rId128" Type="http://schemas.openxmlformats.org/officeDocument/2006/relationships/hyperlink" Target="http://www.youtube.com/watch?v=-mAtvRA4MBA&amp;feature=related" TargetMode="External"/><Relationship Id="rId144" Type="http://schemas.openxmlformats.org/officeDocument/2006/relationships/hyperlink" Target="http://1.usa.gov/k3zNGo" TargetMode="External"/><Relationship Id="rId149" Type="http://schemas.openxmlformats.org/officeDocument/2006/relationships/hyperlink" Target="http://bit.ly/kzV1Gg" TargetMode="External"/><Relationship Id="rId5" Type="http://schemas.openxmlformats.org/officeDocument/2006/relationships/styles" Target="styles.xml"/><Relationship Id="rId90" Type="http://schemas.openxmlformats.org/officeDocument/2006/relationships/hyperlink" Target="http://online.wsj.com/news/articles/SB10001424052702304441404577480952719124264" TargetMode="External"/><Relationship Id="rId95" Type="http://schemas.openxmlformats.org/officeDocument/2006/relationships/hyperlink" Target="http://quotes.wsj.com/IHS" TargetMode="External"/><Relationship Id="rId160" Type="http://schemas.openxmlformats.org/officeDocument/2006/relationships/hyperlink" Target="http://www.secureenergy.org/Oil2025" TargetMode="External"/><Relationship Id="rId165" Type="http://schemas.openxmlformats.org/officeDocument/2006/relationships/image" Target="media/image3.gif"/><Relationship Id="rId22" Type="http://schemas.openxmlformats.org/officeDocument/2006/relationships/hyperlink" Target="https://www.chinadialogue.net/article/show/single/en/5220-Why-lower-oil-prices-hold-the-key-to-renewable-energy" TargetMode="External"/><Relationship Id="rId27" Type="http://schemas.openxmlformats.org/officeDocument/2006/relationships/hyperlink" Target="http://apexcleanenergy.com/wp-content/uploads/2011/07/Oceana-Offshore_Wind_Report_9.1.10.pdf" TargetMode="External"/><Relationship Id="rId43" Type="http://schemas.openxmlformats.org/officeDocument/2006/relationships/hyperlink" Target="http://finance.yahoo.com/news/feasibility-study-worlds-first-us-145532684.html" TargetMode="External"/><Relationship Id="rId48" Type="http://schemas.openxmlformats.org/officeDocument/2006/relationships/hyperlink" Target="http://belfercenter.ksg.harvard.edu/files/Oil-%20The%20Next%20Revolution.pdf" TargetMode="External"/><Relationship Id="rId64" Type="http://schemas.openxmlformats.org/officeDocument/2006/relationships/hyperlink" Target="http://www.nasdaq.com/markets/crude-oil.aspx" TargetMode="External"/><Relationship Id="rId69" Type="http://schemas.openxmlformats.org/officeDocument/2006/relationships/hyperlink" Target="http://www.ncbi.nlm.nih.gov/books/n/nap10084/appa/def-item/glossary.gl1-d20/" TargetMode="External"/><Relationship Id="rId113" Type="http://schemas.openxmlformats.org/officeDocument/2006/relationships/hyperlink" Target="http://www.americanprogress.org/issues/2012/02/ate_weiss.html" TargetMode="External"/><Relationship Id="rId118" Type="http://schemas.openxmlformats.org/officeDocument/2006/relationships/hyperlink" Target="http://www.chron.com/business/article/U-S-oil-gusher-blows-out-projections-3341919.php" TargetMode="External"/><Relationship Id="rId134" Type="http://schemas.openxmlformats.org/officeDocument/2006/relationships/hyperlink" Target="http://science.howstuffworks.com/environmental/energy/offshore-drilling-controversy1.htm" TargetMode="External"/><Relationship Id="rId139" Type="http://schemas.openxmlformats.org/officeDocument/2006/relationships/hyperlink" Target="http://www.eia.doe.gov/basics/quickoil.html" TargetMode="External"/><Relationship Id="rId80" Type="http://schemas.openxmlformats.org/officeDocument/2006/relationships/hyperlink" Target="http://www.albawaba.com/business/global-oil-prices-579746" TargetMode="External"/><Relationship Id="rId85" Type="http://schemas.openxmlformats.org/officeDocument/2006/relationships/hyperlink" Target="http://topics.bloomberg.com/libya/" TargetMode="External"/><Relationship Id="rId150" Type="http://schemas.openxmlformats.org/officeDocument/2006/relationships/hyperlink" Target="http://www.huffingtonpost.com/2011/05/05/big-oil-drilling-bill-sponsors-contributions_n_858329.html" TargetMode="External"/><Relationship Id="rId155" Type="http://schemas.openxmlformats.org/officeDocument/2006/relationships/hyperlink" Target="http://www.chron.com/?controllerName=search&amp;action=search&amp;channel=business%2Fenergy&amp;search=1&amp;inlineLink=1&amp;query=%22Michael+Levi%22" TargetMode="External"/><Relationship Id="rId171" Type="http://schemas.openxmlformats.org/officeDocument/2006/relationships/hyperlink" Target="http://journal-neo.org/2014/05/27/rus-smozhet-li-saudovskaya-araviya-obvalit-neftyanoj-ry-nok/" TargetMode="External"/><Relationship Id="rId176" Type="http://schemas.openxmlformats.org/officeDocument/2006/relationships/fontTable" Target="fontTable.xml"/><Relationship Id="rId12" Type="http://schemas.openxmlformats.org/officeDocument/2006/relationships/hyperlink" Target="http://www.globaleconomiccrisis.com/blog/archives/356" TargetMode="External"/><Relationship Id="rId17" Type="http://schemas.openxmlformats.org/officeDocument/2006/relationships/hyperlink" Target="http://fuelgaugereport.aaa.com/iraq-violence-sends-gas-prices-slightly-higher/" TargetMode="External"/><Relationship Id="rId33" Type="http://schemas.openxmlformats.org/officeDocument/2006/relationships/hyperlink" Target="http://ocsenergy.anl.gov/guide/ocs/index.cfm" TargetMode="External"/><Relationship Id="rId38" Type="http://schemas.openxmlformats.org/officeDocument/2006/relationships/hyperlink" Target="http://online.wsj.com/articles/why-the-u-s-needs-to-lift-the-ban-on-oil-exports-1403133535" TargetMode="External"/><Relationship Id="rId59" Type="http://schemas.openxmlformats.org/officeDocument/2006/relationships/hyperlink" Target="http://online.wsj.com/news/articles/SB10001424052702304441404577480952719124264" TargetMode="External"/><Relationship Id="rId103" Type="http://schemas.openxmlformats.org/officeDocument/2006/relationships/hyperlink" Target="http://qz.com/220082/oil-prices-arent-coming-down-any-time-soon-and-iraq-is-just-the-latest-reason/" TargetMode="External"/><Relationship Id="rId108" Type="http://schemas.openxmlformats.org/officeDocument/2006/relationships/hyperlink" Target="http://www.edc.ca/EN/Country-Info/Documents/saudi-arabia.pdf" TargetMode="External"/><Relationship Id="rId124" Type="http://schemas.openxmlformats.org/officeDocument/2006/relationships/hyperlink" Target="http://www.americanprogress.org/issues/2010/01/oil_imports_security.html" TargetMode="External"/><Relationship Id="rId129" Type="http://schemas.openxmlformats.org/officeDocument/2006/relationships/hyperlink" Target="http://energytomorrow.org/images/uploads/soae/attachments/Jack-Gerard-speech-The-State-of-American-Energy-1-4-11.pdf" TargetMode="External"/><Relationship Id="rId54" Type="http://schemas.openxmlformats.org/officeDocument/2006/relationships/hyperlink" Target="http://quotes.wsj.com/IHS" TargetMode="External"/><Relationship Id="rId70" Type="http://schemas.openxmlformats.org/officeDocument/2006/relationships/hyperlink" Target="http://www.ncbi.nlm.nih.gov/books/n/nap10084/appa/def-item/glossary.gl1-d20/" TargetMode="External"/><Relationship Id="rId75" Type="http://schemas.openxmlformats.org/officeDocument/2006/relationships/hyperlink" Target="http://www.ncbi.nlm.nih.gov/books/n/nap10084/appa/def-item/glossary.gl1-d20/" TargetMode="External"/><Relationship Id="rId91" Type="http://schemas.openxmlformats.org/officeDocument/2006/relationships/hyperlink" Target="http://blogs.wsj.com/washwire/2012/06/26/u-s-oil-boom-spotlights-chinas-persian-gulf-dependence/" TargetMode="External"/><Relationship Id="rId96" Type="http://schemas.openxmlformats.org/officeDocument/2006/relationships/hyperlink" Target="http://online.wsj.com/articles/%5bhttp:/www.ihs.com/info/0514/crude-oil.aspx" TargetMode="External"/><Relationship Id="rId140" Type="http://schemas.openxmlformats.org/officeDocument/2006/relationships/hyperlink" Target="http://science.howstuffworks.com/science-vs-myth/everyday-myths/time.htm" TargetMode="External"/><Relationship Id="rId145" Type="http://schemas.openxmlformats.org/officeDocument/2006/relationships/hyperlink" Target="http://www.speaker.gov/News/DocumentSingle.aspx?DocumentID=239862" TargetMode="External"/><Relationship Id="rId161" Type="http://schemas.openxmlformats.org/officeDocument/2006/relationships/hyperlink" Target="http://on.ft.com/1q1agqs" TargetMode="External"/><Relationship Id="rId166" Type="http://schemas.openxmlformats.org/officeDocument/2006/relationships/hyperlink" Target="http://economictimes.indiatimes.com/topic/GDP"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oilprice.com/Energy/Crude-Oil/Three-Dilemmas-Awaiting-OPEC-in-the-Future.html)//" TargetMode="External"/><Relationship Id="rId28" Type="http://schemas.openxmlformats.org/officeDocument/2006/relationships/hyperlink" Target="http://www.planetizen.com/node/66673" TargetMode="External"/><Relationship Id="rId49" Type="http://schemas.openxmlformats.org/officeDocument/2006/relationships/hyperlink" Target="http://www.oilandgaseurasia.com/en/news/russian-pacific-port-raises-2014-crude-oil-export-forecast" TargetMode="External"/><Relationship Id="rId114" Type="http://schemas.openxmlformats.org/officeDocument/2006/relationships/hyperlink" Target="http://www.youtube.com/watch?v=vOImnCrKPZ8&amp;feature=player_embedded" TargetMode="External"/><Relationship Id="rId119" Type="http://schemas.openxmlformats.org/officeDocument/2006/relationships/hyperlink" Target="http://www.politifact.com/truth-o-meter/statements/2012/jan/24/barack-obama/barack-obama-says-us-oil-production-eight-year-hig/" TargetMode="External"/><Relationship Id="rId10" Type="http://schemas.openxmlformats.org/officeDocument/2006/relationships/hyperlink" Target="http://www.oilandgaseurasia.com/en/news/russian-pacific-port-raises-2014-crude-oil-export-forecast" TargetMode="External"/><Relationship Id="rId31" Type="http://schemas.openxmlformats.org/officeDocument/2006/relationships/hyperlink" Target="http://www.api.org/aboutoilgas/gasoline/upload/Whats_Up_With_Gasoline_Prices.pdf" TargetMode="External"/><Relationship Id="rId44" Type="http://schemas.openxmlformats.org/officeDocument/2006/relationships/hyperlink" Target="http://www.otecorporation.com/investors-common-questions.html" TargetMode="External"/><Relationship Id="rId52" Type="http://schemas.openxmlformats.org/officeDocument/2006/relationships/hyperlink" Target="http://emergingmoney.com/tag/RNFTF" TargetMode="External"/><Relationship Id="rId60" Type="http://schemas.openxmlformats.org/officeDocument/2006/relationships/hyperlink" Target="http://business.time.com/2012/07/05/why-vladimir-putin-needs-higher-oil-prices/" TargetMode="External"/><Relationship Id="rId65" Type="http://schemas.openxmlformats.org/officeDocument/2006/relationships/hyperlink" Target="http://emergingmoney.com/tag/RNFTF" TargetMode="External"/><Relationship Id="rId73" Type="http://schemas.openxmlformats.org/officeDocument/2006/relationships/hyperlink" Target="http://www.ncbi.nlm.nih.gov/books/n/nap10084/appa/def-item/glossary.gl1-d20/" TargetMode="External"/><Relationship Id="rId78" Type="http://schemas.openxmlformats.org/officeDocument/2006/relationships/hyperlink" Target="http://www.reuters.com/article/2014/05/14/renault-sa-nissan-motor-russia-idUSL6N0NY2IV20140514" TargetMode="External"/><Relationship Id="rId81" Type="http://schemas.openxmlformats.org/officeDocument/2006/relationships/hyperlink" Target="http://www.bloomberg.com/news/2014-06-10/majority-of-opec-at-ease-with-oil-markets-before-meeting.html" TargetMode="External"/><Relationship Id="rId86" Type="http://schemas.openxmlformats.org/officeDocument/2006/relationships/hyperlink" Target="http://topics.bloomberg.com/nigeria/" TargetMode="External"/><Relationship Id="rId94" Type="http://schemas.openxmlformats.org/officeDocument/2006/relationships/hyperlink" Target="http://quotes.wsj.com/IHS" TargetMode="External"/><Relationship Id="rId99" Type="http://schemas.openxmlformats.org/officeDocument/2006/relationships/hyperlink" Target="http://www.marketwatch.com/story/the-real-reason-oil-traders-worry-about-iraq-2014-06-16" TargetMode="External"/><Relationship Id="rId101" Type="http://schemas.openxmlformats.org/officeDocument/2006/relationships/hyperlink" Target="http://www.iraqoilreport.com/beyond-the-headlines/nassiriya-project-bidding-postponed-indefinitely-12531/?utm_source=IOR%20Active%20Subscribers" TargetMode="External"/><Relationship Id="rId122" Type="http://schemas.openxmlformats.org/officeDocument/2006/relationships/hyperlink" Target="http://www.doi.gov/news/pressreleases/DOI-Releases-Report-on-Unused-Oil-and-Gas-Leases.cfm" TargetMode="External"/><Relationship Id="rId130" Type="http://schemas.openxmlformats.org/officeDocument/2006/relationships/hyperlink" Target="http://wonkroom.thinkprogress.org/2011/01/04/api-energy-2011/" TargetMode="External"/><Relationship Id="rId135" Type="http://schemas.openxmlformats.org/officeDocument/2006/relationships/hyperlink" Target="http://auto.howstuffworks.com/fuel-efficiency/fuel-consumption/gas-price.htm" TargetMode="External"/><Relationship Id="rId143" Type="http://schemas.openxmlformats.org/officeDocument/2006/relationships/hyperlink" Target="http://www.huffingtonpost.com/2011/05/06/more-us-oil-drilling-wont-help-gas-prices_n_858473.html" TargetMode="External"/><Relationship Id="rId148" Type="http://schemas.openxmlformats.org/officeDocument/2006/relationships/hyperlink" Target="http://shopfloor.org/2011/05/gas-prices-markets-will-respond-to-increased-u-s-oil-production/20606" TargetMode="External"/><Relationship Id="rId151" Type="http://schemas.openxmlformats.org/officeDocument/2006/relationships/hyperlink" Target="http://www.huffingtonpost.com/2011/05/05/oil-prices-plunge-in-reco_n_858275.html" TargetMode="External"/><Relationship Id="rId156" Type="http://schemas.openxmlformats.org/officeDocument/2006/relationships/hyperlink" Target="http://www.chron.com/?controllerName=search&amp;action=search&amp;channel=business%2Fenergy&amp;search=1&amp;inlineLink=1&amp;query=%22Council+on+Foreign+Relations%22" TargetMode="External"/><Relationship Id="rId164" Type="http://schemas.openxmlformats.org/officeDocument/2006/relationships/hyperlink" Target="http://economictimes.indiatimes.com/topic/Iraq" TargetMode="External"/><Relationship Id="rId169" Type="http://schemas.openxmlformats.org/officeDocument/2006/relationships/hyperlink" Target="http://www.rtcc.org/2014/06/19/russia-failing-to-reap-benefit-of-oil-and-gas-iea/)//KZ" TargetMode="External"/><Relationship Id="rId177"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72" Type="http://schemas.openxmlformats.org/officeDocument/2006/relationships/hyperlink" Target="http://agorafinancial.com/publication/mta/" TargetMode="External"/><Relationship Id="rId13" Type="http://schemas.openxmlformats.org/officeDocument/2006/relationships/hyperlink" Target="http://www.chathamhouse.org/sites/files/chathamhouse/public/Research/Energy,%20Environment%20and%20Development/1012pp_opec.pdf" TargetMode="External"/><Relationship Id="rId18" Type="http://schemas.openxmlformats.org/officeDocument/2006/relationships/hyperlink" Target="http://www.ibtimes.co.uk/oil-futures-hover-near-nine-month-highs-iraq-crisis-escalates-1453021" TargetMode="External"/><Relationship Id="rId39" Type="http://schemas.openxmlformats.org/officeDocument/2006/relationships/hyperlink" Target="http://www.synthesis-sif.lu/wp-content/uploads/2014/02/Americas-Energy-Edge.pdf" TargetMode="External"/><Relationship Id="rId109" Type="http://schemas.openxmlformats.org/officeDocument/2006/relationships/hyperlink" Target="http://www.arabiangazette.com/saudi-arabia-economic-diversification-challenges-ahead-20140428/" TargetMode="External"/><Relationship Id="rId34" Type="http://schemas.openxmlformats.org/officeDocument/2006/relationships/hyperlink" Target="http://www.huffingtonpost.com/2013/12/23/offshore-drilling-atlantic-white-house-seismic-exploration_n_4493799.html" TargetMode="External"/><Relationship Id="rId50" Type="http://schemas.openxmlformats.org/officeDocument/2006/relationships/hyperlink" Target="http://www.themoscowtimes.com/opinion/article/russia-reaps-rewards-of-middle-east-misery/502084.html" TargetMode="External"/><Relationship Id="rId55" Type="http://schemas.openxmlformats.org/officeDocument/2006/relationships/hyperlink" Target="http://quotes.wsj.com/IHS" TargetMode="External"/><Relationship Id="rId76" Type="http://schemas.openxmlformats.org/officeDocument/2006/relationships/hyperlink" Target="https://www.apsanet.org/imgtest/sambanis%20PoP%20(june%2004).pdf?origin=publicationDetail" TargetMode="External"/><Relationship Id="rId97" Type="http://schemas.openxmlformats.org/officeDocument/2006/relationships/hyperlink" Target="http://www.synthesis-sif.lu/wp-content/uploads/2014/02/Americas-Energy-Edge.pdf" TargetMode="External"/><Relationship Id="rId104" Type="http://schemas.openxmlformats.org/officeDocument/2006/relationships/hyperlink" Target="https://groups.yahoo.com/neo/groups/ZetaAstro/conversations/topics/1188" TargetMode="External"/><Relationship Id="rId120" Type="http://schemas.openxmlformats.org/officeDocument/2006/relationships/hyperlink" Target="http://205.254.135.7/forecasts/steo/pdf/steo_full.pdf" TargetMode="External"/><Relationship Id="rId125" Type="http://schemas.openxmlformats.org/officeDocument/2006/relationships/hyperlink" Target="http://grist.org/article/2011-01-11-gulf-oil-spill-panel-urges-overhaul-of-oil-industry-and-safety" TargetMode="External"/><Relationship Id="rId141" Type="http://schemas.openxmlformats.org/officeDocument/2006/relationships/hyperlink" Target="http://money.howstuffworks.com/currency.htm" TargetMode="External"/><Relationship Id="rId146" Type="http://schemas.openxmlformats.org/officeDocument/2006/relationships/image" Target="media/image2.wmf"/><Relationship Id="rId167" Type="http://schemas.openxmlformats.org/officeDocument/2006/relationships/hyperlink" Target="http://economictimes.indiatimes.com/topic/RBI" TargetMode="External"/><Relationship Id="rId7" Type="http://schemas.openxmlformats.org/officeDocument/2006/relationships/webSettings" Target="webSettings.xml"/><Relationship Id="rId71" Type="http://schemas.openxmlformats.org/officeDocument/2006/relationships/hyperlink" Target="http://www.ncbi.nlm.nih.gov/books/n/nap10084/appa/def-item/glossary.gl1-d20/" TargetMode="External"/><Relationship Id="rId92" Type="http://schemas.openxmlformats.org/officeDocument/2006/relationships/hyperlink" Target="http://blogs.wsj.com/washwire/2012/06/26/u-s-oil-boom-spotlights-chinas-persian-gulf-dependence/" TargetMode="External"/><Relationship Id="rId162" Type="http://schemas.openxmlformats.org/officeDocument/2006/relationships/hyperlink" Target="http://economictimes.indiatimes.com/topic/crude%20oil" TargetMode="External"/><Relationship Id="rId2" Type="http://schemas.openxmlformats.org/officeDocument/2006/relationships/customXml" Target="../customXml/item2.xml"/><Relationship Id="rId29" Type="http://schemas.openxmlformats.org/officeDocument/2006/relationships/hyperlink" Target="http://www.api.org/statistics/fueltaxes/upload/Gasoline_Diesel_Summary.pdf" TargetMode="External"/><Relationship Id="rId24" Type="http://schemas.openxmlformats.org/officeDocument/2006/relationships/hyperlink" Target="http://apexcleanenergy.com/wp-content/uploads/2011/07/Oceana-Offshore_Wind_Report_9.1.10.pdf" TargetMode="External"/><Relationship Id="rId40" Type="http://schemas.openxmlformats.org/officeDocument/2006/relationships/hyperlink" Target="http://search.proquest.com/pubidlinkhandler/sng/pub/Human+Events/ExactMatch/41333/DocView/235855313/fulltext/7458C63B71154629PQ/101?accountid=5352" TargetMode="External"/><Relationship Id="rId45" Type="http://schemas.openxmlformats.org/officeDocument/2006/relationships/hyperlink" Target="http://empowertheocean.com/" TargetMode="External"/><Relationship Id="rId66" Type="http://schemas.openxmlformats.org/officeDocument/2006/relationships/hyperlink" Target="http://emergingmoney.com/tag/LUKOY" TargetMode="External"/><Relationship Id="rId87" Type="http://schemas.openxmlformats.org/officeDocument/2006/relationships/hyperlink" Target="http://topics.bloomberg.com/united-arab-emirates/" TargetMode="External"/><Relationship Id="rId110" Type="http://schemas.openxmlformats.org/officeDocument/2006/relationships/hyperlink" Target="http://www.forbes.com/places/saudi-arabia/" TargetMode="External"/><Relationship Id="rId115" Type="http://schemas.openxmlformats.org/officeDocument/2006/relationships/hyperlink" Target="http://www.ajc.com/news/georgia-politics-elections/gingrichs-2-50-gas-1363797.html" TargetMode="External"/><Relationship Id="rId131" Type="http://schemas.openxmlformats.org/officeDocument/2006/relationships/hyperlink" Target="http://www.nytimes.com/2010/04/01/science/earth/01energy-text.html?pagewanted=all" TargetMode="External"/><Relationship Id="rId136" Type="http://schemas.openxmlformats.org/officeDocument/2006/relationships/hyperlink" Target="http://www.eia.doe.gov/oiaf/aeo/otheranalysis/ongr.html" TargetMode="External"/><Relationship Id="rId157" Type="http://schemas.openxmlformats.org/officeDocument/2006/relationships/hyperlink" Target="http://www.telegraph.co.uk/finance/newsbysector/energy/10601899/Iraq-and-Iran-plot-oil-revolution-in-challenge-to-Saudi-Arabia.html" TargetMode="External"/><Relationship Id="rId61" Type="http://schemas.openxmlformats.org/officeDocument/2006/relationships/hyperlink" Target="http://business.time.com/2012/07/05/why-vladimir-putin-needs-higher-oil-prices/" TargetMode="External"/><Relationship Id="rId82" Type="http://schemas.openxmlformats.org/officeDocument/2006/relationships/hyperlink" Target="http://topics.bloomberg.com/angola/" TargetMode="External"/><Relationship Id="rId152" Type="http://schemas.openxmlformats.org/officeDocument/2006/relationships/hyperlink" Target="http://www.chron.com/business/energy/article/Energy-independence-won-t-guarantee-low-prices-3886657.php" TargetMode="External"/><Relationship Id="rId173" Type="http://schemas.openxmlformats.org/officeDocument/2006/relationships/hyperlink" Target="http://agorafinancial.com/publication/ost/" TargetMode="External"/><Relationship Id="rId19" Type="http://schemas.openxmlformats.org/officeDocument/2006/relationships/hyperlink" Target="http://in.reuters.com/article/2014/06/13/markets-oil-idINKBN0EO09O20140613" TargetMode="External"/><Relationship Id="rId14" Type="http://schemas.openxmlformats.org/officeDocument/2006/relationships/hyperlink" Target="https://groups.yahoo.com/neo/groups/ZetaAstro/conversations/topics/1188" TargetMode="External"/><Relationship Id="rId30" Type="http://schemas.openxmlformats.org/officeDocument/2006/relationships/image" Target="media/image1.png"/><Relationship Id="rId35" Type="http://schemas.openxmlformats.org/officeDocument/2006/relationships/hyperlink" Target="http://quotes.wsj.com/IHS" TargetMode="External"/><Relationship Id="rId56" Type="http://schemas.openxmlformats.org/officeDocument/2006/relationships/hyperlink" Target="http://online.wsj.com/articles/%5bhttp:/www.ihs.com/info/0514/crude-oil.aspx" TargetMode="External"/><Relationship Id="rId77" Type="http://schemas.openxmlformats.org/officeDocument/2006/relationships/hyperlink" Target="http://fas.org/news/russia/2000/russia/part08.htm" TargetMode="External"/><Relationship Id="rId100" Type="http://schemas.openxmlformats.org/officeDocument/2006/relationships/hyperlink" Target="http://www.ft.com/intl/cms/s/0/1b9e5608-f6cf-11e3-b271-00144feabdc0.html?siteedition=intl" TargetMode="External"/><Relationship Id="rId105" Type="http://schemas.openxmlformats.org/officeDocument/2006/relationships/hyperlink" Target="http://books.google.com/books?id=MIU14x1yEZkC" TargetMode="External"/><Relationship Id="rId126" Type="http://schemas.openxmlformats.org/officeDocument/2006/relationships/hyperlink" Target="http://www.nytimes.com/gwire/2011/01/04/04greenwire-as-high-gas-prices-loom-new-congress-faces-pres-3445.html?scp=9&amp;sq=oil%20prices&amp;st=cse" TargetMode="External"/><Relationship Id="rId147" Type="http://schemas.openxmlformats.org/officeDocument/2006/relationships/control" Target="activeX/activeX1.xml"/><Relationship Id="rId168" Type="http://schemas.openxmlformats.org/officeDocument/2006/relationships/hyperlink" Target="http://www.ft.com/cms/s/0/c7be9444-ea71-11e3-80fb-00144feabdc0.html" TargetMode="External"/><Relationship Id="rId8" Type="http://schemas.openxmlformats.org/officeDocument/2006/relationships/footnotes" Target="footnotes.xml"/><Relationship Id="rId51" Type="http://schemas.openxmlformats.org/officeDocument/2006/relationships/hyperlink" Target="http://www.nasdaq.com/markets/crude-oil.aspx" TargetMode="External"/><Relationship Id="rId72" Type="http://schemas.openxmlformats.org/officeDocument/2006/relationships/hyperlink" Target="http://www.ncbi.nlm.nih.gov/books/n/nap10084/appa/def-item/glossary.gl1-d20/" TargetMode="External"/><Relationship Id="rId93" Type="http://schemas.openxmlformats.org/officeDocument/2006/relationships/hyperlink" Target="http://www.huffingtonpost.com/2013/12/23/offshore-drilling-atlantic-white-house-seismic-exploration_n_4493799.html" TargetMode="External"/><Relationship Id="rId98" Type="http://schemas.openxmlformats.org/officeDocument/2006/relationships/hyperlink" Target="http://www.latimes.com/world/middleeast/la-fg-iraq-oil-field-attacked-20140618-story.html" TargetMode="External"/><Relationship Id="rId121" Type="http://schemas.openxmlformats.org/officeDocument/2006/relationships/hyperlink" Target="http://www.doi.gov/news/pressreleases/Secretary-Salazar-Announces-2012-2017-Offshore-Oil-and-Gas-Development-Program.cfm" TargetMode="External"/><Relationship Id="rId142" Type="http://schemas.openxmlformats.org/officeDocument/2006/relationships/hyperlink" Target="http://www.eia.doe.gov/oiaf/aeo/otheranalysis/ongr.html" TargetMode="External"/><Relationship Id="rId163" Type="http://schemas.openxmlformats.org/officeDocument/2006/relationships/hyperlink" Target="http://economictimes.indiatimes.com/topic/OPEC" TargetMode="External"/><Relationship Id="rId3" Type="http://schemas.openxmlformats.org/officeDocument/2006/relationships/customXml" Target="../customXml/item3.xml"/><Relationship Id="rId25" Type="http://schemas.openxmlformats.org/officeDocument/2006/relationships/hyperlink" Target="http://www.capewind.org/article/2008/01/02/1066-offshore-wind-ready-reduce-oil-dependence" TargetMode="External"/><Relationship Id="rId46" Type="http://schemas.openxmlformats.org/officeDocument/2006/relationships/hyperlink" Target="http://www.fool.com/investing/general/2012/01/25/what-obama-had-to-say-about-energy.aspx" TargetMode="External"/><Relationship Id="rId67" Type="http://schemas.openxmlformats.org/officeDocument/2006/relationships/hyperlink" Target="http://www.ncbi.nlm.nih.gov/books/NBK99564" TargetMode="External"/><Relationship Id="rId116" Type="http://schemas.openxmlformats.org/officeDocument/2006/relationships/hyperlink" Target="http://www.americanprogress.org/issues/2011/12/keystone.html" TargetMode="External"/><Relationship Id="rId137" Type="http://schemas.openxmlformats.org/officeDocument/2006/relationships/hyperlink" Target="http://science.howstuffworks.com/environmental/energy/offshore-drilling.htm" TargetMode="External"/><Relationship Id="rId158" Type="http://schemas.openxmlformats.org/officeDocument/2006/relationships/hyperlink" Target="http://www.huffingtonpost.com/ken-blackwell/iraq-oil-price_b_5521892.html?utm_hp_ref=business&amp;ir=Business" TargetMode="External"/><Relationship Id="rId20" Type="http://schemas.openxmlformats.org/officeDocument/2006/relationships/hyperlink" Target="http://qz.com/220082/oil-prices-arent-coming-down-any-time-soon-and-iraq-is-just-the-latest-reason/" TargetMode="External"/><Relationship Id="rId41" Type="http://schemas.openxmlformats.org/officeDocument/2006/relationships/hyperlink" Target="https://www.citivelocity.com/citigps/Home.action" TargetMode="External"/><Relationship Id="rId62" Type="http://schemas.openxmlformats.org/officeDocument/2006/relationships/hyperlink" Target="http://www.themoscowtimes.com/opinion/article/why-economic-growth-doesnt-matter-in-russia/502465.html" TargetMode="External"/><Relationship Id="rId83" Type="http://schemas.openxmlformats.org/officeDocument/2006/relationships/hyperlink" Target="http://topics.bloomberg.com/ecuador/" TargetMode="External"/><Relationship Id="rId88" Type="http://schemas.openxmlformats.org/officeDocument/2006/relationships/hyperlink" Target="http://topics.bloomberg.com/ali-al--naimi/" TargetMode="External"/><Relationship Id="rId111" Type="http://schemas.openxmlformats.org/officeDocument/2006/relationships/hyperlink" Target="http://www.imf.org/external/pubs/ft/wp/2013/wp1359.pdf" TargetMode="External"/><Relationship Id="rId132" Type="http://schemas.openxmlformats.org/officeDocument/2006/relationships/hyperlink" Target="http://www.eenews.net/Greenwire/2011/01/04/archive/2?terms=API" TargetMode="External"/><Relationship Id="rId153" Type="http://schemas.openxmlformats.org/officeDocument/2006/relationships/hyperlink" Target="http://www.chron.com/?controllerName=search&amp;action=search&amp;channel=business%2Fenergy&amp;search=1&amp;inlineLink=1&amp;query=%22Mitt+Romney%22" TargetMode="External"/><Relationship Id="rId174" Type="http://schemas.openxmlformats.org/officeDocument/2006/relationships/hyperlink" Target="http://crudeoiltrader.blogspot.com/" TargetMode="External"/><Relationship Id="rId15" Type="http://schemas.openxmlformats.org/officeDocument/2006/relationships/hyperlink" Target="http://invezz.com/news/commodities/11656-oil-price-brent-retreats-as-iraqi-oil-exports-remain-near-record-high" TargetMode="External"/><Relationship Id="rId36" Type="http://schemas.openxmlformats.org/officeDocument/2006/relationships/hyperlink" Target="http://quotes.wsj.com/IHS" TargetMode="External"/><Relationship Id="rId57" Type="http://schemas.openxmlformats.org/officeDocument/2006/relationships/hyperlink" Target="https://www.google.com/search?num=100&amp;safe=off&amp;es_sm=93&amp;q=what+is+CBC+news&amp;oq=what+is+CBC+news&amp;gs_l=serp.3..0j0i22i30l7.2274.10997.0.11156.38.23.3.0.0.2.307.2805.0j10j4j1.15.0....0...1c.1.48.serp..23.15.2372.0.L79ZU1Mf-lE" TargetMode="External"/><Relationship Id="rId106" Type="http://schemas.openxmlformats.org/officeDocument/2006/relationships/hyperlink" Target="http://www.thenational.ae/business/economy/saudi-reaches-out-to-diversify-its-economy" TargetMode="External"/><Relationship Id="rId127" Type="http://schemas.openxmlformats.org/officeDocument/2006/relationships/hyperlink" Target="http://thinkprogress.org/2010/05/04/boehner-real-comprehensive-dri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ie\AppData\Roaming\Microsoft\Templates\Debate.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459</TotalTime>
  <Pages>150</Pages>
  <Words>82811</Words>
  <Characters>454071</Characters>
  <Application>Microsoft Office Word</Application>
  <DocSecurity>0</DocSecurity>
  <Lines>3783</Lines>
  <Paragraphs>1071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Verbatim 4.6</vt:lpstr>
      <vt:lpstr>Oil DA [GJPP]</vt:lpstr>
      <vt:lpstr>1NC Shell</vt:lpstr>
      <vt:lpstr>    1NC Oil DA [Russia]</vt:lpstr>
      <vt:lpstr>    1NC Oil DA [Saudi Arabia]</vt:lpstr>
      <vt:lpstr>Generic Oil Prices Uniqueness</vt:lpstr>
      <vt:lpstr>Generic Link</vt:lpstr>
      <vt:lpstr>    Algae</vt:lpstr>
      <vt:lpstr>    Generic Renewable Energy</vt:lpstr>
      <vt:lpstr>    Natural Gas</vt:lpstr>
      <vt:lpstr>    Offshore Wind</vt:lpstr>
      <vt:lpstr>    Oil Drilling</vt:lpstr>
    </vt:vector>
  </TitlesOfParts>
  <Company>Ashtar Communications</Company>
  <LinksUpToDate>false</LinksUpToDate>
  <CharactersWithSpaces>535811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Nicolas Williams</dc:creator>
  <cp:keywords>Verbatim</cp:keywords>
  <dc:description>Verbatim 4.6</dc:description>
  <cp:lastModifiedBy>Nicolas Williams</cp:lastModifiedBy>
  <cp:revision>26</cp:revision>
  <dcterms:created xsi:type="dcterms:W3CDTF">2014-06-25T04:28:00Z</dcterms:created>
  <dcterms:modified xsi:type="dcterms:W3CDTF">2014-07-01T21:26:00Z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