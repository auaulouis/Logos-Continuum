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B1C" w:rsidRPr="00AF2B1C" w:rsidRDefault="00AF2B1C" w:rsidP="00AF2B1C">
      <w:pPr>
        <w:pStyle w:val="Heading4"/>
        <w:rPr>
          <w:rFonts w:ascii="Calibri" w:hAnsi="Calibri"/>
        </w:rPr>
      </w:pPr>
      <w:proofErr w:type="spellStart"/>
      <w:r w:rsidRPr="00AF2B1C">
        <w:rPr>
          <w:rFonts w:ascii="Calibri" w:hAnsi="Calibri"/>
        </w:rPr>
        <w:t>Statisically</w:t>
      </w:r>
      <w:proofErr w:type="spellEnd"/>
      <w:r w:rsidRPr="00AF2B1C">
        <w:rPr>
          <w:rFonts w:ascii="Calibri" w:hAnsi="Calibri"/>
        </w:rPr>
        <w:t xml:space="preserve"> </w:t>
      </w:r>
      <w:proofErr w:type="spellStart"/>
      <w:r w:rsidRPr="00AF2B1C">
        <w:rPr>
          <w:rFonts w:ascii="Calibri" w:hAnsi="Calibri"/>
        </w:rPr>
        <w:t>unipolarity</w:t>
      </w:r>
      <w:proofErr w:type="spellEnd"/>
      <w:r w:rsidRPr="00AF2B1C">
        <w:rPr>
          <w:rFonts w:ascii="Calibri" w:hAnsi="Calibri"/>
        </w:rPr>
        <w:t xml:space="preserve"> is THE most conflict prone system</w:t>
      </w:r>
    </w:p>
    <w:p w:rsidR="00AF2B1C" w:rsidRPr="00AF2B1C" w:rsidRDefault="00AF2B1C" w:rsidP="00AF2B1C">
      <w:pPr>
        <w:rPr>
          <w:rFonts w:ascii="Calibri" w:hAnsi="Calibri"/>
          <w:b/>
        </w:rPr>
      </w:pPr>
      <w:proofErr w:type="spellStart"/>
      <w:r w:rsidRPr="00AF2B1C">
        <w:rPr>
          <w:rStyle w:val="StyleStyleBold12pt"/>
          <w:rFonts w:ascii="Calibri" w:hAnsi="Calibri"/>
        </w:rPr>
        <w:t>Montiero</w:t>
      </w:r>
      <w:proofErr w:type="spellEnd"/>
      <w:r w:rsidRPr="00AF2B1C">
        <w:rPr>
          <w:rStyle w:val="StyleStyleBold12pt"/>
          <w:rFonts w:ascii="Calibri" w:hAnsi="Calibri"/>
        </w:rPr>
        <w:t xml:space="preserve"> 12</w:t>
      </w:r>
      <w:r w:rsidRPr="00AF2B1C">
        <w:rPr>
          <w:rFonts w:ascii="Calibri" w:hAnsi="Calibri"/>
        </w:rPr>
        <w:t xml:space="preserve"> [</w:t>
      </w:r>
      <w:proofErr w:type="spellStart"/>
      <w:r w:rsidRPr="00AF2B1C">
        <w:rPr>
          <w:rFonts w:ascii="Calibri" w:hAnsi="Calibri"/>
        </w:rPr>
        <w:t>Nuno</w:t>
      </w:r>
      <w:proofErr w:type="spellEnd"/>
      <w:r w:rsidRPr="00AF2B1C">
        <w:rPr>
          <w:rFonts w:ascii="Calibri" w:hAnsi="Calibri"/>
        </w:rPr>
        <w:t xml:space="preserve"> P. </w:t>
      </w:r>
      <w:proofErr w:type="spellStart"/>
      <w:r w:rsidRPr="00AF2B1C">
        <w:rPr>
          <w:rFonts w:ascii="Calibri" w:hAnsi="Calibri"/>
        </w:rPr>
        <w:t>Monteiro</w:t>
      </w:r>
      <w:proofErr w:type="spellEnd"/>
      <w:r w:rsidRPr="00AF2B1C">
        <w:rPr>
          <w:rFonts w:ascii="Calibri" w:hAnsi="Calibri"/>
        </w:rPr>
        <w:t xml:space="preserve"> is Assistant Professor of Political Science at Yale University, “Unrest Assured: Why </w:t>
      </w:r>
      <w:proofErr w:type="spellStart"/>
      <w:r w:rsidRPr="00AF2B1C">
        <w:rPr>
          <w:rFonts w:ascii="Calibri" w:hAnsi="Calibri"/>
        </w:rPr>
        <w:t>Unipolarity</w:t>
      </w:r>
      <w:proofErr w:type="spellEnd"/>
      <w:r w:rsidRPr="00AF2B1C">
        <w:rPr>
          <w:rFonts w:ascii="Calibri" w:hAnsi="Calibri"/>
        </w:rPr>
        <w:t xml:space="preserve"> is Not Peaceful”, International Security, Vol. 36, No. 3 (Winter 2011/12), pp. 9–40, </w:t>
      </w:r>
      <w:proofErr w:type="spellStart"/>
      <w:r w:rsidRPr="00AF2B1C">
        <w:rPr>
          <w:rFonts w:ascii="Calibri" w:hAnsi="Calibri"/>
        </w:rPr>
        <w:t>Chetan</w:t>
      </w:r>
      <w:proofErr w:type="spellEnd"/>
      <w:r w:rsidRPr="00AF2B1C">
        <w:rPr>
          <w:rFonts w:ascii="Calibri" w:hAnsi="Calibri"/>
        </w:rPr>
        <w:t>]</w:t>
      </w:r>
    </w:p>
    <w:p w:rsidR="00AF2B1C" w:rsidRPr="00AF2B1C" w:rsidRDefault="00AF2B1C" w:rsidP="007A3515">
      <w:pPr>
        <w:rPr>
          <w:rStyle w:val="StyleBoldUnderline"/>
          <w:rFonts w:ascii="Calibri" w:hAnsi="Calibri"/>
        </w:rPr>
      </w:pPr>
    </w:p>
    <w:p w:rsidR="00B45FE9" w:rsidRPr="00AF2B1C" w:rsidRDefault="00AF2B1C" w:rsidP="007A3515">
      <w:pPr>
        <w:rPr>
          <w:rFonts w:ascii="Calibri" w:hAnsi="Calibri"/>
          <w:sz w:val="16"/>
        </w:rPr>
      </w:pPr>
      <w:proofErr w:type="spellStart"/>
      <w:r w:rsidRPr="00AF2B1C">
        <w:rPr>
          <w:rStyle w:val="StyleBoldUnderline"/>
          <w:rFonts w:ascii="Calibri" w:hAnsi="Calibri"/>
        </w:rPr>
        <w:t>Wohlforth</w:t>
      </w:r>
      <w:proofErr w:type="spellEnd"/>
      <w:r w:rsidRPr="00AF2B1C">
        <w:rPr>
          <w:rStyle w:val="StyleBoldUnderline"/>
          <w:rFonts w:ascii="Calibri" w:hAnsi="Calibri"/>
        </w:rPr>
        <w:t xml:space="preserve"> claims not only that the </w:t>
      </w:r>
      <w:proofErr w:type="spellStart"/>
      <w:r w:rsidRPr="00AF2B1C">
        <w:rPr>
          <w:rStyle w:val="StyleBoldUnderline"/>
          <w:rFonts w:ascii="Calibri" w:hAnsi="Calibri"/>
        </w:rPr>
        <w:t>unipole</w:t>
      </w:r>
      <w:proofErr w:type="spellEnd"/>
      <w:r w:rsidRPr="00AF2B1C">
        <w:rPr>
          <w:rStyle w:val="StyleBoldUnderline"/>
          <w:rFonts w:ascii="Calibri" w:hAnsi="Calibri"/>
        </w:rPr>
        <w:t xml:space="preserve"> can stave off challenges and preclude major power</w:t>
      </w:r>
      <w:r w:rsidRPr="00AF2B1C">
        <w:rPr>
          <w:rFonts w:ascii="Calibri" w:hAnsi="Calibri"/>
          <w:sz w:val="16"/>
        </w:rPr>
        <w:t xml:space="preserve"> rivalries, but also that it is able to prevent conflicts among other states and create incentives for them to side with it. 39 The </w:t>
      </w:r>
      <w:proofErr w:type="spellStart"/>
      <w:r w:rsidRPr="00AF2B1C">
        <w:rPr>
          <w:rFonts w:ascii="Calibri" w:hAnsi="Calibri"/>
          <w:sz w:val="16"/>
        </w:rPr>
        <w:t>unipole’s</w:t>
      </w:r>
      <w:proofErr w:type="spellEnd"/>
      <w:r w:rsidRPr="00AF2B1C">
        <w:rPr>
          <w:rFonts w:ascii="Calibri" w:hAnsi="Calibri"/>
          <w:sz w:val="16"/>
        </w:rPr>
        <w:t xml:space="preserve"> advantage is so great that it can settle any quarrel in which it intervenes. As </w:t>
      </w:r>
      <w:proofErr w:type="spellStart"/>
      <w:r w:rsidRPr="00AF2B1C">
        <w:rPr>
          <w:rFonts w:ascii="Calibri" w:hAnsi="Calibri"/>
          <w:sz w:val="16"/>
        </w:rPr>
        <w:t>Wohlforth</w:t>
      </w:r>
      <w:proofErr w:type="spellEnd"/>
      <w:r w:rsidRPr="00AF2B1C">
        <w:rPr>
          <w:rFonts w:ascii="Calibri" w:hAnsi="Calibri"/>
          <w:sz w:val="16"/>
        </w:rPr>
        <w:t xml:space="preserve"> writes, “For as long as </w:t>
      </w:r>
      <w:proofErr w:type="spellStart"/>
      <w:r w:rsidRPr="00AF2B1C">
        <w:rPr>
          <w:rFonts w:ascii="Calibri" w:hAnsi="Calibri"/>
          <w:sz w:val="16"/>
        </w:rPr>
        <w:t>unipolarity</w:t>
      </w:r>
      <w:proofErr w:type="spellEnd"/>
      <w:r w:rsidRPr="00AF2B1C">
        <w:rPr>
          <w:rFonts w:ascii="Calibri" w:hAnsi="Calibri"/>
          <w:sz w:val="16"/>
        </w:rPr>
        <w:t xml:space="preserve"> obtains</w:t>
      </w:r>
      <w:proofErr w:type="gramStart"/>
      <w:r w:rsidRPr="00AF2B1C">
        <w:rPr>
          <w:rFonts w:ascii="Calibri" w:hAnsi="Calibri"/>
          <w:sz w:val="16"/>
        </w:rPr>
        <w:t>....second</w:t>
      </w:r>
      <w:proofErr w:type="gramEnd"/>
      <w:r w:rsidRPr="00AF2B1C">
        <w:rPr>
          <w:rFonts w:ascii="Calibri" w:hAnsi="Calibri"/>
          <w:sz w:val="16"/>
        </w:rPr>
        <w:t xml:space="preserve">-tier states are less likely to engage in conflict-prone rivalries for security or prestige. Once the sole pole takes sides, there can be little doubt about which party will prevail.” </w:t>
      </w:r>
      <w:r w:rsidRPr="00AF2B1C">
        <w:rPr>
          <w:rStyle w:val="StyleBoldUnderline"/>
          <w:rFonts w:ascii="Calibri" w:hAnsi="Calibri"/>
        </w:rPr>
        <w:t xml:space="preserve">40 This is the core logic of </w:t>
      </w:r>
      <w:proofErr w:type="spellStart"/>
      <w:r w:rsidRPr="00AF2B1C">
        <w:rPr>
          <w:rStyle w:val="StyleBoldUnderline"/>
          <w:rFonts w:ascii="Calibri" w:hAnsi="Calibri"/>
        </w:rPr>
        <w:t>Wohlforth’s</w:t>
      </w:r>
      <w:proofErr w:type="spellEnd"/>
      <w:r w:rsidRPr="00AF2B1C">
        <w:rPr>
          <w:rStyle w:val="StyleBoldUnderline"/>
          <w:rFonts w:ascii="Calibri" w:hAnsi="Calibri"/>
        </w:rPr>
        <w:t xml:space="preserve"> argument that </w:t>
      </w:r>
      <w:proofErr w:type="spellStart"/>
      <w:r w:rsidRPr="00AF2B1C">
        <w:rPr>
          <w:rStyle w:val="StyleBoldUnderline"/>
          <w:rFonts w:ascii="Calibri" w:hAnsi="Calibri"/>
        </w:rPr>
        <w:t>unipolarity</w:t>
      </w:r>
      <w:proofErr w:type="spellEnd"/>
      <w:r w:rsidRPr="00AF2B1C">
        <w:rPr>
          <w:rStyle w:val="StyleBoldUnderline"/>
          <w:rFonts w:ascii="Calibri" w:hAnsi="Calibri"/>
        </w:rPr>
        <w:t xml:space="preserve"> is peaceful</w:t>
      </w:r>
      <w:r w:rsidRPr="00AF2B1C">
        <w:rPr>
          <w:rFonts w:ascii="Calibri" w:hAnsi="Calibri"/>
          <w:sz w:val="16"/>
        </w:rPr>
        <w:t xml:space="preserve">. But what specifically does his argument say about each of the six possible kinds of war I identified in the previous section? Clearly, great power war is impossible in a unipolar world. In </w:t>
      </w:r>
      <w:proofErr w:type="spellStart"/>
      <w:r w:rsidRPr="00AF2B1C">
        <w:rPr>
          <w:rFonts w:ascii="Calibri" w:hAnsi="Calibri"/>
          <w:sz w:val="16"/>
        </w:rPr>
        <w:t>Wohlforth’s</w:t>
      </w:r>
      <w:proofErr w:type="spellEnd"/>
      <w:r w:rsidRPr="00AF2B1C">
        <w:rPr>
          <w:rFonts w:ascii="Calibri" w:hAnsi="Calibri"/>
          <w:sz w:val="16"/>
        </w:rPr>
        <w:t xml:space="preserve"> famous formulation: “Two states measured up in 1990. One is gone. No new pole has appeared: </w:t>
      </w:r>
      <w:proofErr w:type="gramStart"/>
      <w:r w:rsidRPr="00AF2B1C">
        <w:rPr>
          <w:rFonts w:ascii="Calibri" w:hAnsi="Calibri"/>
          <w:sz w:val="16"/>
        </w:rPr>
        <w:t>2  1</w:t>
      </w:r>
      <w:proofErr w:type="gramEnd"/>
      <w:r w:rsidRPr="00AF2B1C">
        <w:rPr>
          <w:rFonts w:ascii="Calibri" w:hAnsi="Calibri"/>
          <w:sz w:val="16"/>
        </w:rPr>
        <w:t xml:space="preserve">   </w:t>
      </w:r>
      <w:proofErr w:type="spellStart"/>
      <w:r w:rsidRPr="00AF2B1C">
        <w:rPr>
          <w:rFonts w:ascii="Calibri" w:hAnsi="Calibri"/>
          <w:sz w:val="16"/>
        </w:rPr>
        <w:t>1</w:t>
      </w:r>
      <w:proofErr w:type="spellEnd"/>
      <w:r w:rsidRPr="00AF2B1C">
        <w:rPr>
          <w:rFonts w:ascii="Calibri" w:hAnsi="Calibri"/>
          <w:sz w:val="16"/>
        </w:rPr>
        <w:t xml:space="preserve">.” 41 Furthermore, by arguing that </w:t>
      </w:r>
      <w:proofErr w:type="spellStart"/>
      <w:r w:rsidRPr="00AF2B1C">
        <w:rPr>
          <w:rFonts w:ascii="Calibri" w:hAnsi="Calibri"/>
          <w:sz w:val="16"/>
        </w:rPr>
        <w:t>unipolarity</w:t>
      </w:r>
      <w:proofErr w:type="spellEnd"/>
      <w:r w:rsidRPr="00AF2B1C">
        <w:rPr>
          <w:rFonts w:ascii="Calibri" w:hAnsi="Calibri"/>
          <w:sz w:val="16"/>
        </w:rPr>
        <w:t xml:space="preserve"> precludes hegemonic rivalries, </w:t>
      </w:r>
      <w:proofErr w:type="spellStart"/>
      <w:r w:rsidRPr="00AF2B1C">
        <w:rPr>
          <w:rStyle w:val="StyleBoldUnderline"/>
          <w:rFonts w:ascii="Calibri" w:hAnsi="Calibri"/>
        </w:rPr>
        <w:t>Wohlforth</w:t>
      </w:r>
      <w:proofErr w:type="spellEnd"/>
      <w:r w:rsidRPr="00AF2B1C">
        <w:rPr>
          <w:rStyle w:val="StyleBoldUnderline"/>
          <w:rFonts w:ascii="Calibri" w:hAnsi="Calibri"/>
        </w:rPr>
        <w:t xml:space="preserve"> makes no room for wars between the sole great power and major powers</w:t>
      </w:r>
      <w:r w:rsidRPr="00AF2B1C">
        <w:rPr>
          <w:rFonts w:ascii="Calibri" w:hAnsi="Calibri"/>
          <w:sz w:val="16"/>
        </w:rPr>
        <w:t xml:space="preserve">. These are, </w:t>
      </w:r>
      <w:r w:rsidRPr="00AF2B1C">
        <w:rPr>
          <w:rStyle w:val="StyleBoldUnderline"/>
          <w:rFonts w:ascii="Calibri" w:hAnsi="Calibri"/>
        </w:rPr>
        <w:t xml:space="preserve">according to him, the two main reasons why a unipolar world is peaceful. </w:t>
      </w:r>
      <w:proofErr w:type="spellStart"/>
      <w:r w:rsidRPr="00AF2B1C">
        <w:rPr>
          <w:rStyle w:val="StyleBoldUnderline"/>
          <w:rFonts w:ascii="Calibri" w:hAnsi="Calibri"/>
        </w:rPr>
        <w:t>Unipolarity</w:t>
      </w:r>
      <w:proofErr w:type="spellEnd"/>
      <w:r w:rsidRPr="00AF2B1C">
        <w:rPr>
          <w:rStyle w:val="StyleBoldUnderline"/>
          <w:rFonts w:ascii="Calibri" w:hAnsi="Calibri"/>
        </w:rPr>
        <w:t xml:space="preserve">, he writes, “means the absence of two big problems that bedeviled the statesmen of past epochs: hegemonic rivalry and balance-of-power politics among major powers.” </w:t>
      </w:r>
      <w:r w:rsidRPr="00AF2B1C">
        <w:rPr>
          <w:rFonts w:ascii="Calibri" w:hAnsi="Calibri"/>
          <w:sz w:val="16"/>
        </w:rPr>
        <w:t xml:space="preserve">42 I agree with </w:t>
      </w:r>
      <w:proofErr w:type="spellStart"/>
      <w:r w:rsidRPr="00AF2B1C">
        <w:rPr>
          <w:rFonts w:ascii="Calibri" w:hAnsi="Calibri"/>
          <w:sz w:val="16"/>
        </w:rPr>
        <w:t>Wohlforth</w:t>
      </w:r>
      <w:proofErr w:type="spellEnd"/>
      <w:r w:rsidRPr="00AF2B1C">
        <w:rPr>
          <w:rFonts w:ascii="Calibri" w:hAnsi="Calibri"/>
          <w:sz w:val="16"/>
        </w:rPr>
        <w:t xml:space="preserve"> on these two points, but they are only part of the picture. Granted, the absence of great power wars is an important contribution toward peace, but great power competition—and the conflict it might engender—would signal the emergence of one or more peer competitors to the </w:t>
      </w:r>
      <w:proofErr w:type="spellStart"/>
      <w:r w:rsidRPr="00AF2B1C">
        <w:rPr>
          <w:rFonts w:ascii="Calibri" w:hAnsi="Calibri"/>
          <w:sz w:val="16"/>
        </w:rPr>
        <w:t>unipole</w:t>
      </w:r>
      <w:proofErr w:type="spellEnd"/>
      <w:r w:rsidRPr="00AF2B1C">
        <w:rPr>
          <w:rFonts w:ascii="Calibri" w:hAnsi="Calibri"/>
          <w:sz w:val="16"/>
        </w:rPr>
        <w:t xml:space="preserve">, and thus indicate that a transition to a bipolar or multipolar system was already under way. </w:t>
      </w:r>
      <w:r w:rsidRPr="00AF2B1C">
        <w:rPr>
          <w:rStyle w:val="StyleBoldUnderline"/>
          <w:rFonts w:ascii="Calibri" w:hAnsi="Calibri"/>
        </w:rPr>
        <w:t>In this sense, great power conflict should be discussed within the context of unipolar durability</w:t>
      </w:r>
      <w:r w:rsidRPr="00AF2B1C">
        <w:rPr>
          <w:rFonts w:ascii="Calibri" w:hAnsi="Calibri"/>
          <w:sz w:val="16"/>
        </w:rPr>
        <w:t xml:space="preserve">, not unipolar peace.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This thinking ignored the possibility of wars between a superpower and a lesser state, as well as armed conflicts among two or more lesser states, often acting as great power proxies. 43 In addition, </w:t>
      </w:r>
      <w:proofErr w:type="spellStart"/>
      <w:r w:rsidRPr="00AF2B1C">
        <w:rPr>
          <w:rFonts w:ascii="Calibri" w:hAnsi="Calibri"/>
          <w:sz w:val="16"/>
        </w:rPr>
        <w:t>Wohlforth</w:t>
      </w:r>
      <w:proofErr w:type="spellEnd"/>
      <w:r w:rsidRPr="00AF2B1C">
        <w:rPr>
          <w:rFonts w:ascii="Calibri" w:hAnsi="Calibri"/>
          <w:sz w:val="16"/>
        </w:rPr>
        <w:t xml:space="preserve"> claims that wars among major powers are unlikely, because the </w:t>
      </w:r>
      <w:proofErr w:type="spellStart"/>
      <w:r w:rsidRPr="00AF2B1C">
        <w:rPr>
          <w:rFonts w:ascii="Calibri" w:hAnsi="Calibri"/>
          <w:sz w:val="16"/>
        </w:rPr>
        <w:t>unipole</w:t>
      </w:r>
      <w:proofErr w:type="spellEnd"/>
      <w:r w:rsidRPr="00AF2B1C">
        <w:rPr>
          <w:rFonts w:ascii="Calibri" w:hAnsi="Calibri"/>
          <w:sz w:val="16"/>
        </w:rPr>
        <w:t xml:space="preserve"> will prevent conflict from erupting among important states. He writes, “The sole pole’s power advantages matter only to the degree that it is engaged, and it is most likely to be engaged in politics among the other major powers. 44 I agree that if the </w:t>
      </w:r>
      <w:proofErr w:type="spellStart"/>
      <w:r w:rsidRPr="00AF2B1C">
        <w:rPr>
          <w:rFonts w:ascii="Calibri" w:hAnsi="Calibri"/>
          <w:sz w:val="16"/>
        </w:rPr>
        <w:t>unipole</w:t>
      </w:r>
      <w:proofErr w:type="spellEnd"/>
      <w:r w:rsidRPr="00AF2B1C">
        <w:rPr>
          <w:rFonts w:ascii="Calibri" w:hAnsi="Calibri"/>
          <w:sz w:val="16"/>
        </w:rPr>
        <w:t xml:space="preserve"> were to pursue a strategy of defensive dominance, major power wars would be unlikely. Yet, there is no compelling reason to expect that it will always follow such a course. Should the </w:t>
      </w:r>
      <w:proofErr w:type="spellStart"/>
      <w:r w:rsidRPr="00AF2B1C">
        <w:rPr>
          <w:rFonts w:ascii="Calibri" w:hAnsi="Calibri"/>
          <w:sz w:val="16"/>
        </w:rPr>
        <w:t>unipole</w:t>
      </w:r>
      <w:proofErr w:type="spellEnd"/>
      <w:r w:rsidRPr="00AF2B1C">
        <w:rPr>
          <w:rFonts w:ascii="Calibri" w:hAnsi="Calibri"/>
          <w:sz w:val="16"/>
        </w:rPr>
        <w:t xml:space="preserve"> decide to disengage, as </w:t>
      </w:r>
      <w:proofErr w:type="spellStart"/>
      <w:r w:rsidRPr="00AF2B1C">
        <w:rPr>
          <w:rFonts w:ascii="Calibri" w:hAnsi="Calibri"/>
          <w:sz w:val="16"/>
        </w:rPr>
        <w:t>Wohlforth</w:t>
      </w:r>
      <w:proofErr w:type="spellEnd"/>
      <w:r w:rsidRPr="00AF2B1C">
        <w:rPr>
          <w:rFonts w:ascii="Calibri" w:hAnsi="Calibri"/>
          <w:sz w:val="16"/>
        </w:rPr>
        <w:t xml:space="preserve"> implies, major power wars would be possible. At the same time, </w:t>
      </w:r>
      <w:proofErr w:type="spellStart"/>
      <w:r w:rsidRPr="00AF2B1C">
        <w:rPr>
          <w:rFonts w:ascii="Calibri" w:hAnsi="Calibri"/>
          <w:sz w:val="16"/>
        </w:rPr>
        <w:t>Wohlforth</w:t>
      </w:r>
      <w:proofErr w:type="spellEnd"/>
      <w:r w:rsidRPr="00AF2B1C">
        <w:rPr>
          <w:rFonts w:ascii="Calibri" w:hAnsi="Calibri"/>
          <w:sz w:val="16"/>
        </w:rPr>
        <w:t xml:space="preserve"> argues that the </w:t>
      </w:r>
      <w:proofErr w:type="spellStart"/>
      <w:r w:rsidRPr="00AF2B1C">
        <w:rPr>
          <w:rFonts w:ascii="Calibri" w:hAnsi="Calibri"/>
          <w:sz w:val="16"/>
        </w:rPr>
        <w:t>unipole’s</w:t>
      </w:r>
      <w:proofErr w:type="spellEnd"/>
      <w:r w:rsidRPr="00AF2B1C">
        <w:rPr>
          <w:rFonts w:ascii="Calibri" w:hAnsi="Calibri"/>
          <w:sz w:val="16"/>
        </w:rPr>
        <w:t xml:space="preserve"> power preponderance makes the expected costs of balancing prohibitive, leading minor powers to bandwagon. This is his explanation for the absence of wars between the sole great power and minor powers. But, as I show, the costs of balancing relative to </w:t>
      </w:r>
      <w:proofErr w:type="spellStart"/>
      <w:r w:rsidRPr="00AF2B1C">
        <w:rPr>
          <w:rFonts w:ascii="Calibri" w:hAnsi="Calibri"/>
          <w:sz w:val="16"/>
        </w:rPr>
        <w:t>bandwagoning</w:t>
      </w:r>
      <w:proofErr w:type="spellEnd"/>
      <w:r w:rsidRPr="00AF2B1C">
        <w:rPr>
          <w:rFonts w:ascii="Calibri" w:hAnsi="Calibri"/>
          <w:sz w:val="16"/>
        </w:rPr>
        <w:t xml:space="preserve"> vary among minor powers. So </w:t>
      </w:r>
      <w:proofErr w:type="spellStart"/>
      <w:r w:rsidRPr="00AF2B1C">
        <w:rPr>
          <w:rFonts w:ascii="Calibri" w:hAnsi="Calibri"/>
          <w:sz w:val="16"/>
        </w:rPr>
        <w:t>Wohlforth’s</w:t>
      </w:r>
      <w:proofErr w:type="spellEnd"/>
      <w:r w:rsidRPr="00AF2B1C">
        <w:rPr>
          <w:rFonts w:ascii="Calibri" w:hAnsi="Calibri"/>
          <w:sz w:val="16"/>
        </w:rPr>
        <w:t xml:space="preserve"> argument underplays the likelihood of this type of war. Finally, </w:t>
      </w:r>
      <w:proofErr w:type="spellStart"/>
      <w:r w:rsidRPr="00AF2B1C">
        <w:rPr>
          <w:rFonts w:ascii="Calibri" w:hAnsi="Calibri"/>
          <w:sz w:val="16"/>
        </w:rPr>
        <w:t>Wohlforth’s</w:t>
      </w:r>
      <w:proofErr w:type="spellEnd"/>
      <w:r w:rsidRPr="00AF2B1C">
        <w:rPr>
          <w:rFonts w:ascii="Calibri" w:hAnsi="Calibri"/>
          <w:sz w:val="16"/>
        </w:rPr>
        <w:t xml:space="preserve"> argument does not exclude all kinds of war. Although power preponderance allows the </w:t>
      </w:r>
      <w:proofErr w:type="spellStart"/>
      <w:r w:rsidRPr="00AF2B1C">
        <w:rPr>
          <w:rFonts w:ascii="Calibri" w:hAnsi="Calibri"/>
          <w:sz w:val="16"/>
        </w:rPr>
        <w:t>unipole</w:t>
      </w:r>
      <w:proofErr w:type="spellEnd"/>
      <w:r w:rsidRPr="00AF2B1C">
        <w:rPr>
          <w:rFonts w:ascii="Calibri" w:hAnsi="Calibri"/>
          <w:sz w:val="16"/>
        </w:rPr>
        <w:t xml:space="preserve"> to manage conflicts globally, this argument is not meant to apply to relations between major and minor powers, or among the latter. As </w:t>
      </w:r>
      <w:proofErr w:type="spellStart"/>
      <w:r w:rsidRPr="00AF2B1C">
        <w:rPr>
          <w:rFonts w:ascii="Calibri" w:hAnsi="Calibri"/>
          <w:sz w:val="16"/>
        </w:rPr>
        <w:t>Wohlforth</w:t>
      </w:r>
      <w:proofErr w:type="spellEnd"/>
      <w:r w:rsidRPr="00AF2B1C">
        <w:rPr>
          <w:rFonts w:ascii="Calibri" w:hAnsi="Calibri"/>
          <w:sz w:val="16"/>
        </w:rPr>
        <w:t xml:space="preserve"> explains, his argument “applies with less force to potential security competition between regional powers, or between a second-tier state and a lesser power with which the system leader lacks close ties.” 45 Despite this caveat, </w:t>
      </w:r>
      <w:proofErr w:type="spellStart"/>
      <w:r w:rsidRPr="00AF2B1C">
        <w:rPr>
          <w:rFonts w:ascii="Calibri" w:hAnsi="Calibri"/>
          <w:sz w:val="16"/>
        </w:rPr>
        <w:t>Wohlforth</w:t>
      </w:r>
      <w:proofErr w:type="spellEnd"/>
      <w:r w:rsidRPr="00AF2B1C">
        <w:rPr>
          <w:rFonts w:ascii="Calibri" w:hAnsi="Calibri"/>
          <w:sz w:val="16"/>
        </w:rPr>
        <w:t xml:space="preserve"> does not fully explore the consequences of potential conflict between major and minor powers or among the latter for his view that </w:t>
      </w:r>
      <w:proofErr w:type="spellStart"/>
      <w:r w:rsidRPr="00AF2B1C">
        <w:rPr>
          <w:rFonts w:ascii="Calibri" w:hAnsi="Calibri"/>
          <w:sz w:val="16"/>
        </w:rPr>
        <w:t>unipolarity</w:t>
      </w:r>
      <w:proofErr w:type="spellEnd"/>
      <w:r w:rsidRPr="00AF2B1C">
        <w:rPr>
          <w:rFonts w:ascii="Calibri" w:hAnsi="Calibri"/>
          <w:sz w:val="16"/>
        </w:rPr>
        <w:t xml:space="preserve"> leads to peace. How well, then, does the argument that unipolar systems are peaceful account for the first two decades of </w:t>
      </w:r>
      <w:proofErr w:type="spellStart"/>
      <w:r w:rsidRPr="00AF2B1C">
        <w:rPr>
          <w:rFonts w:ascii="Calibri" w:hAnsi="Calibri"/>
          <w:sz w:val="16"/>
        </w:rPr>
        <w:t>unipolarity</w:t>
      </w:r>
      <w:proofErr w:type="spellEnd"/>
      <w:r w:rsidRPr="00AF2B1C">
        <w:rPr>
          <w:rFonts w:ascii="Calibri" w:hAnsi="Calibri"/>
          <w:sz w:val="16"/>
        </w:rPr>
        <w:t xml:space="preserve"> since the end of the Cold War? Table 1 presents a list of great powers divided into three periods: 1816 to 1945, </w:t>
      </w:r>
      <w:proofErr w:type="spellStart"/>
      <w:r w:rsidRPr="00AF2B1C">
        <w:rPr>
          <w:rFonts w:ascii="Calibri" w:hAnsi="Calibri"/>
          <w:sz w:val="16"/>
        </w:rPr>
        <w:t>multipolarity</w:t>
      </w:r>
      <w:proofErr w:type="spellEnd"/>
      <w:r w:rsidRPr="00AF2B1C">
        <w:rPr>
          <w:rFonts w:ascii="Calibri" w:hAnsi="Calibri"/>
          <w:sz w:val="16"/>
        </w:rPr>
        <w:t xml:space="preserve">; 1946 to 1989, bipolarity; and since 1990, </w:t>
      </w:r>
      <w:proofErr w:type="spellStart"/>
      <w:r w:rsidRPr="00AF2B1C">
        <w:rPr>
          <w:rFonts w:ascii="Calibri" w:hAnsi="Calibri"/>
          <w:sz w:val="16"/>
        </w:rPr>
        <w:t>unipolarity</w:t>
      </w:r>
      <w:proofErr w:type="spellEnd"/>
      <w:r w:rsidRPr="00AF2B1C">
        <w:rPr>
          <w:rFonts w:ascii="Calibri" w:hAnsi="Calibri"/>
          <w:sz w:val="16"/>
        </w:rPr>
        <w:t xml:space="preserve">. 46 Table 2 presents summary data about the incidence of war during each of these periods. </w:t>
      </w:r>
      <w:proofErr w:type="spellStart"/>
      <w:r w:rsidRPr="00AF2B1C">
        <w:rPr>
          <w:rStyle w:val="StyleBoldUnderline"/>
          <w:rFonts w:ascii="Calibri" w:hAnsi="Calibri"/>
        </w:rPr>
        <w:t>Unipolarity</w:t>
      </w:r>
      <w:proofErr w:type="spellEnd"/>
      <w:r w:rsidRPr="00AF2B1C">
        <w:rPr>
          <w:rStyle w:val="StyleBoldUnderline"/>
          <w:rFonts w:ascii="Calibri" w:hAnsi="Calibri"/>
        </w:rPr>
        <w:t xml:space="preserve"> is the most conflict prone of all the systems, according to</w:t>
      </w:r>
      <w:r w:rsidRPr="00AF2B1C">
        <w:rPr>
          <w:rFonts w:ascii="Calibri" w:hAnsi="Calibri"/>
          <w:sz w:val="16"/>
        </w:rPr>
        <w:t xml:space="preserve"> at </w:t>
      </w:r>
      <w:r w:rsidRPr="00AF2B1C">
        <w:rPr>
          <w:rStyle w:val="StyleBoldUnderline"/>
          <w:rFonts w:ascii="Calibri" w:hAnsi="Calibri"/>
        </w:rPr>
        <w:t xml:space="preserve">least two important criteria: the percentage of years that great powers spend at war and the incidence of war involving great powers. In </w:t>
      </w:r>
      <w:proofErr w:type="spellStart"/>
      <w:r w:rsidRPr="00AF2B1C">
        <w:rPr>
          <w:rStyle w:val="StyleBoldUnderline"/>
          <w:rFonts w:ascii="Calibri" w:hAnsi="Calibri"/>
        </w:rPr>
        <w:t>multipolarity</w:t>
      </w:r>
      <w:proofErr w:type="spellEnd"/>
      <w:r w:rsidRPr="00AF2B1C">
        <w:rPr>
          <w:rStyle w:val="StyleBoldUnderline"/>
          <w:rFonts w:ascii="Calibri" w:hAnsi="Calibri"/>
        </w:rPr>
        <w:t xml:space="preserve">, 18 percent of great power years were spent at war. </w:t>
      </w:r>
      <w:r w:rsidRPr="00AF2B1C">
        <w:rPr>
          <w:rFonts w:ascii="Calibri" w:hAnsi="Calibri"/>
          <w:sz w:val="16"/>
        </w:rPr>
        <w:t xml:space="preserve">In bipolarity, the ratio is 16 percent. </w:t>
      </w:r>
      <w:r w:rsidRPr="00AF2B1C">
        <w:rPr>
          <w:rStyle w:val="StyleBoldUnderline"/>
          <w:rFonts w:ascii="Calibri" w:hAnsi="Calibri"/>
        </w:rPr>
        <w:t xml:space="preserve">In </w:t>
      </w:r>
      <w:proofErr w:type="spellStart"/>
      <w:r w:rsidRPr="00AF2B1C">
        <w:rPr>
          <w:rStyle w:val="StyleBoldUnderline"/>
          <w:rFonts w:ascii="Calibri" w:hAnsi="Calibri"/>
        </w:rPr>
        <w:t>unipolarity</w:t>
      </w:r>
      <w:proofErr w:type="spellEnd"/>
      <w:r w:rsidRPr="00AF2B1C">
        <w:rPr>
          <w:rFonts w:ascii="Calibri" w:hAnsi="Calibri"/>
          <w:sz w:val="16"/>
        </w:rPr>
        <w:t xml:space="preserve">, however, a remarkable </w:t>
      </w:r>
      <w:r w:rsidRPr="00AF2B1C">
        <w:rPr>
          <w:rStyle w:val="StyleBoldUnderline"/>
          <w:rFonts w:ascii="Calibri" w:hAnsi="Calibri"/>
        </w:rPr>
        <w:t>59 percent of great power years until now were spent at war</w:t>
      </w:r>
      <w:r w:rsidRPr="00AF2B1C">
        <w:rPr>
          <w:rFonts w:ascii="Calibri" w:hAnsi="Calibri"/>
          <w:sz w:val="16"/>
        </w:rPr>
        <w:t xml:space="preserve">. This is by far the highest percentage in all three systems. Furthermore, during periods of </w:t>
      </w:r>
      <w:proofErr w:type="spellStart"/>
      <w:r w:rsidRPr="00AF2B1C">
        <w:rPr>
          <w:rFonts w:ascii="Calibri" w:hAnsi="Calibri"/>
          <w:sz w:val="16"/>
        </w:rPr>
        <w:t>multipolarity</w:t>
      </w:r>
      <w:proofErr w:type="spellEnd"/>
      <w:r w:rsidRPr="00AF2B1C">
        <w:rPr>
          <w:rFonts w:ascii="Calibri" w:hAnsi="Calibri"/>
          <w:sz w:val="16"/>
        </w:rPr>
        <w:t xml:space="preserve"> and bipolarity, the probability that war involving a great power would break out in any given year was, respectively, 4.2 percent and 3.4 percent. Under </w:t>
      </w:r>
      <w:proofErr w:type="spellStart"/>
      <w:r w:rsidRPr="00AF2B1C">
        <w:rPr>
          <w:rFonts w:ascii="Calibri" w:hAnsi="Calibri"/>
          <w:sz w:val="16"/>
        </w:rPr>
        <w:t>unipolarity</w:t>
      </w:r>
      <w:proofErr w:type="spellEnd"/>
      <w:r w:rsidRPr="00AF2B1C">
        <w:rPr>
          <w:rFonts w:ascii="Calibri" w:hAnsi="Calibri"/>
          <w:sz w:val="16"/>
        </w:rPr>
        <w:t xml:space="preserve">, it is 18.2 percent—or more than four times higher. 47 </w:t>
      </w:r>
      <w:r w:rsidRPr="00AF2B1C">
        <w:rPr>
          <w:rStyle w:val="StyleBoldUnderline"/>
          <w:rFonts w:ascii="Calibri" w:hAnsi="Calibri"/>
        </w:rPr>
        <w:t xml:space="preserve">These figures provide no evidence that </w:t>
      </w:r>
      <w:proofErr w:type="spellStart"/>
      <w:r w:rsidRPr="00AF2B1C">
        <w:rPr>
          <w:rStyle w:val="StyleBoldUnderline"/>
          <w:rFonts w:ascii="Calibri" w:hAnsi="Calibri"/>
        </w:rPr>
        <w:t>unipolarity</w:t>
      </w:r>
      <w:proofErr w:type="spellEnd"/>
      <w:r w:rsidRPr="00AF2B1C">
        <w:rPr>
          <w:rStyle w:val="StyleBoldUnderline"/>
          <w:rFonts w:ascii="Calibri" w:hAnsi="Calibri"/>
        </w:rPr>
        <w:t xml:space="preserve"> is peaceful.</w:t>
      </w:r>
      <w:r w:rsidRPr="00AF2B1C">
        <w:rPr>
          <w:rFonts w:ascii="Calibri" w:hAnsi="Calibri"/>
          <w:sz w:val="16"/>
        </w:rPr>
        <w:t xml:space="preserve"> 48 In sum, the argument that </w:t>
      </w:r>
      <w:proofErr w:type="spellStart"/>
      <w:r w:rsidRPr="00AF2B1C">
        <w:rPr>
          <w:rFonts w:ascii="Calibri" w:hAnsi="Calibri"/>
          <w:sz w:val="16"/>
        </w:rPr>
        <w:t>unipolarity</w:t>
      </w:r>
      <w:proofErr w:type="spellEnd"/>
      <w:r w:rsidRPr="00AF2B1C">
        <w:rPr>
          <w:rFonts w:ascii="Calibri" w:hAnsi="Calibri"/>
          <w:sz w:val="16"/>
        </w:rPr>
        <w:t xml:space="preserve"> makes for peace is heavily weighted toward interactions among the most powerful states in the system. This should come as no surprise given that </w:t>
      </w:r>
      <w:proofErr w:type="spellStart"/>
      <w:r w:rsidRPr="00AF2B1C">
        <w:rPr>
          <w:rFonts w:ascii="Calibri" w:hAnsi="Calibri"/>
          <w:sz w:val="16"/>
        </w:rPr>
        <w:t>Wohlforth</w:t>
      </w:r>
      <w:proofErr w:type="spellEnd"/>
      <w:r w:rsidRPr="00AF2B1C">
        <w:rPr>
          <w:rFonts w:ascii="Calibri" w:hAnsi="Calibri"/>
          <w:sz w:val="16"/>
        </w:rPr>
        <w:t xml:space="preserve"> makes a structural argument: peace flows from the unipolar structure of international politics, not from any particular characteristic of the </w:t>
      </w:r>
      <w:proofErr w:type="spellStart"/>
      <w:r w:rsidRPr="00AF2B1C">
        <w:rPr>
          <w:rFonts w:ascii="Calibri" w:hAnsi="Calibri"/>
          <w:sz w:val="16"/>
        </w:rPr>
        <w:t>unipole</w:t>
      </w:r>
      <w:proofErr w:type="spellEnd"/>
      <w:r w:rsidRPr="00AF2B1C">
        <w:rPr>
          <w:rFonts w:ascii="Calibri" w:hAnsi="Calibri"/>
          <w:sz w:val="16"/>
        </w:rPr>
        <w:t xml:space="preserve">. 49 Structural analyses of the international system are usually centered on interactions between great powers. 50 As Waltz writes, “The theory, like the story, of international politics is written in terms of the great powers of an era.” 51 In the sections that follow, however, I show that in the case of </w:t>
      </w:r>
      <w:proofErr w:type="spellStart"/>
      <w:r w:rsidRPr="00AF2B1C">
        <w:rPr>
          <w:rFonts w:ascii="Calibri" w:hAnsi="Calibri"/>
          <w:sz w:val="16"/>
        </w:rPr>
        <w:t>unipolarity</w:t>
      </w:r>
      <w:proofErr w:type="spellEnd"/>
      <w:r w:rsidRPr="00AF2B1C">
        <w:rPr>
          <w:rFonts w:ascii="Calibri" w:hAnsi="Calibri"/>
          <w:sz w:val="16"/>
        </w:rPr>
        <w:t>, an investigation of its peacefulness must consider potential causes of conflict beyond interactions between the most important states in the system.</w:t>
      </w:r>
    </w:p>
    <w:p w:rsidR="00AF2B1C" w:rsidRPr="00AF2B1C" w:rsidRDefault="00AF2B1C" w:rsidP="007A3515">
      <w:pPr>
        <w:rPr>
          <w:rFonts w:ascii="Calibri" w:hAnsi="Calibri"/>
          <w:sz w:val="16"/>
        </w:rPr>
      </w:pPr>
    </w:p>
    <w:p w:rsidR="00AF2B1C" w:rsidRPr="00AF2B1C" w:rsidRDefault="00AF2B1C" w:rsidP="007A3515">
      <w:pPr>
        <w:rPr>
          <w:rFonts w:ascii="Calibri" w:hAnsi="Calibri"/>
          <w:sz w:val="16"/>
        </w:rPr>
      </w:pPr>
      <w:r w:rsidRPr="00AF2B1C">
        <w:rPr>
          <w:rFonts w:ascii="Calibri" w:hAnsi="Calibri"/>
          <w:sz w:val="16"/>
        </w:rPr>
        <w:t xml:space="preserve"> </w:t>
      </w:r>
    </w:p>
    <w:p w:rsidR="00AF2B1C" w:rsidRPr="00AF2B1C" w:rsidRDefault="00AF2B1C" w:rsidP="00AF2B1C">
      <w:pPr>
        <w:pStyle w:val="Heading4"/>
        <w:rPr>
          <w:rFonts w:ascii="Calibri" w:hAnsi="Calibri"/>
        </w:rPr>
      </w:pPr>
      <w:r w:rsidRPr="00AF2B1C">
        <w:rPr>
          <w:rFonts w:ascii="Calibri" w:hAnsi="Calibri"/>
        </w:rPr>
        <w:lastRenderedPageBreak/>
        <w:t>The US is far from the only thing preventing great power war</w:t>
      </w:r>
    </w:p>
    <w:p w:rsidR="00AF2B1C" w:rsidRPr="00AF2B1C" w:rsidRDefault="00AF2B1C" w:rsidP="00AF2B1C">
      <w:pPr>
        <w:rPr>
          <w:rFonts w:ascii="Calibri" w:hAnsi="Calibri"/>
        </w:rPr>
      </w:pPr>
      <w:proofErr w:type="spellStart"/>
      <w:r w:rsidRPr="00AF2B1C">
        <w:rPr>
          <w:rStyle w:val="StyleStyleBold12pt"/>
          <w:rFonts w:ascii="Calibri" w:hAnsi="Calibri"/>
        </w:rPr>
        <w:t>Fettweis</w:t>
      </w:r>
      <w:proofErr w:type="spellEnd"/>
      <w:r w:rsidRPr="00AF2B1C">
        <w:rPr>
          <w:rStyle w:val="StyleStyleBold12pt"/>
          <w:rFonts w:ascii="Calibri" w:hAnsi="Calibri"/>
        </w:rPr>
        <w:t xml:space="preserve"> 10</w:t>
      </w:r>
      <w:r w:rsidRPr="00AF2B1C">
        <w:rPr>
          <w:rFonts w:ascii="Calibri" w:hAnsi="Calibri"/>
        </w:rPr>
        <w:t xml:space="preserve"> (Christopher J. Professor of Political Science at Tulane, Dangerous Times-The International Politics of Great Power Peace, pg. 175-6)</w:t>
      </w:r>
    </w:p>
    <w:p w:rsidR="00AF2B1C" w:rsidRPr="00AF2B1C" w:rsidRDefault="00AF2B1C" w:rsidP="00AF2B1C">
      <w:pPr>
        <w:rPr>
          <w:rFonts w:ascii="Calibri" w:hAnsi="Calibri"/>
        </w:rPr>
      </w:pPr>
    </w:p>
    <w:p w:rsidR="00AF2B1C" w:rsidRPr="00AF2B1C" w:rsidRDefault="00AF2B1C" w:rsidP="007A3515">
      <w:pPr>
        <w:rPr>
          <w:rFonts w:ascii="Calibri" w:hAnsi="Calibri"/>
          <w:sz w:val="16"/>
        </w:rPr>
      </w:pPr>
      <w:r w:rsidRPr="00AF2B1C">
        <w:rPr>
          <w:rFonts w:ascii="Calibri" w:hAnsi="Calibri"/>
          <w:sz w:val="16"/>
        </w:rPr>
        <w:t xml:space="preserve">If the only thing standing between the world and chaos </w:t>
      </w:r>
      <w:proofErr w:type="gramStart"/>
      <w:r w:rsidRPr="00AF2B1C">
        <w:rPr>
          <w:rFonts w:ascii="Calibri" w:hAnsi="Calibri"/>
          <w:sz w:val="16"/>
        </w:rPr>
        <w:t>is</w:t>
      </w:r>
      <w:proofErr w:type="gramEnd"/>
      <w:r w:rsidRPr="00AF2B1C">
        <w:rPr>
          <w:rFonts w:ascii="Calibri" w:hAnsi="Calibri"/>
          <w:sz w:val="16"/>
        </w:rPr>
        <w:t xml:space="preserve"> the US military presence, then an adjustment in grand strategy would be exceptionally counter-productive.  But it is worth recalling that </w:t>
      </w:r>
      <w:r w:rsidRPr="00AF2B1C">
        <w:rPr>
          <w:rStyle w:val="StyleBoldUnderline"/>
          <w:rFonts w:ascii="Calibri" w:hAnsi="Calibri"/>
          <w:highlight w:val="yellow"/>
        </w:rPr>
        <w:t>none of the</w:t>
      </w:r>
      <w:r w:rsidRPr="00AF2B1C">
        <w:rPr>
          <w:rFonts w:ascii="Calibri" w:hAnsi="Calibri"/>
          <w:sz w:val="16"/>
        </w:rPr>
        <w:t xml:space="preserve"> other</w:t>
      </w:r>
      <w:r w:rsidRPr="00AF2B1C">
        <w:rPr>
          <w:rStyle w:val="StyleBoldUnderline"/>
          <w:rFonts w:ascii="Calibri" w:hAnsi="Calibri"/>
        </w:rPr>
        <w:t xml:space="preserve"> </w:t>
      </w:r>
      <w:r w:rsidRPr="00AF2B1C">
        <w:rPr>
          <w:rStyle w:val="StyleBoldUnderline"/>
          <w:rFonts w:ascii="Calibri" w:hAnsi="Calibri"/>
          <w:highlight w:val="yellow"/>
        </w:rPr>
        <w:t>explanations for the decline of war</w:t>
      </w:r>
      <w:r w:rsidRPr="00AF2B1C">
        <w:rPr>
          <w:rFonts w:ascii="Calibri" w:hAnsi="Calibri"/>
          <w:sz w:val="16"/>
        </w:rPr>
        <w:t xml:space="preserve"> – </w:t>
      </w:r>
      <w:r w:rsidRPr="00AF2B1C">
        <w:rPr>
          <w:rStyle w:val="StyleBoldUnderline"/>
          <w:rFonts w:ascii="Calibri" w:hAnsi="Calibri"/>
        </w:rPr>
        <w:t>nuclear weapons, complex economic interdependence, internatio</w:t>
      </w:r>
      <w:bookmarkStart w:id="0" w:name="_GoBack"/>
      <w:bookmarkEnd w:id="0"/>
      <w:r w:rsidRPr="00AF2B1C">
        <w:rPr>
          <w:rStyle w:val="StyleBoldUnderline"/>
          <w:rFonts w:ascii="Calibri" w:hAnsi="Calibri"/>
        </w:rPr>
        <w:t xml:space="preserve">nal and domestic political institutions, evolution in ideas and norms </w:t>
      </w:r>
      <w:r w:rsidRPr="00AF2B1C">
        <w:rPr>
          <w:rStyle w:val="StyleBoldUnderline"/>
          <w:rFonts w:ascii="Calibri" w:hAnsi="Calibri"/>
          <w:highlight w:val="yellow"/>
        </w:rPr>
        <w:t>– necessitate an activist America to maintain their validity</w:t>
      </w:r>
      <w:r w:rsidRPr="00AF2B1C">
        <w:rPr>
          <w:rStyle w:val="StyleBoldUnderline"/>
          <w:rFonts w:ascii="Calibri" w:hAnsi="Calibri"/>
        </w:rPr>
        <w:t xml:space="preserve">. </w:t>
      </w:r>
      <w:r w:rsidRPr="00AF2B1C">
        <w:rPr>
          <w:rStyle w:val="StyleBoldUnderline"/>
          <w:rFonts w:ascii="Calibri" w:hAnsi="Calibri"/>
          <w:highlight w:val="yellow"/>
        </w:rPr>
        <w:t>Were American to become more restrained, nuclear weapons would still affect the calculations of the would be aggressor; the process of globalization would continue</w:t>
      </w:r>
      <w:r w:rsidRPr="00AF2B1C">
        <w:rPr>
          <w:rStyle w:val="StyleBoldUnderline"/>
          <w:rFonts w:ascii="Calibri" w:hAnsi="Calibri"/>
        </w:rPr>
        <w:t>, deepening the complexity of economic interdependence;</w:t>
      </w:r>
      <w:r w:rsidRPr="00AF2B1C">
        <w:rPr>
          <w:rFonts w:ascii="Calibri" w:hAnsi="Calibri"/>
          <w:sz w:val="16"/>
        </w:rPr>
        <w:t xml:space="preserve"> the United Nations could still deploy peacekeepers where necessary; </w:t>
      </w:r>
      <w:r w:rsidRPr="00AF2B1C">
        <w:rPr>
          <w:rStyle w:val="StyleBoldUnderline"/>
          <w:rFonts w:ascii="Calibri" w:hAnsi="Calibri"/>
        </w:rPr>
        <w:t xml:space="preserve">and </w:t>
      </w:r>
      <w:r w:rsidRPr="00AF2B1C">
        <w:rPr>
          <w:rStyle w:val="StyleBoldUnderline"/>
          <w:rFonts w:ascii="Calibri" w:hAnsi="Calibri"/>
          <w:highlight w:val="yellow"/>
        </w:rPr>
        <w:t>democracy would not shrivel</w:t>
      </w:r>
      <w:r w:rsidRPr="00AF2B1C">
        <w:rPr>
          <w:rStyle w:val="StyleBoldUnderline"/>
          <w:rFonts w:ascii="Calibri" w:hAnsi="Calibri"/>
        </w:rPr>
        <w:t xml:space="preserve"> where it currently exists. More importantly, </w:t>
      </w:r>
      <w:r w:rsidRPr="00AF2B1C">
        <w:rPr>
          <w:rStyle w:val="StyleBoldUnderline"/>
          <w:rFonts w:ascii="Calibri" w:hAnsi="Calibri"/>
          <w:highlight w:val="yellow"/>
        </w:rPr>
        <w:t>the idea that war is a worthwhile way to resolve conflict would have no reason to return</w:t>
      </w:r>
      <w:r w:rsidRPr="00AF2B1C">
        <w:rPr>
          <w:rFonts w:ascii="Calibri" w:hAnsi="Calibri"/>
          <w:sz w:val="16"/>
        </w:rPr>
        <w:t>. As was argued in chapter 2, normative evolution is typically unidirectional. Strategic restraint in such a world be virtually risk free.</w:t>
      </w:r>
    </w:p>
    <w:p w:rsidR="00AF2B1C" w:rsidRPr="00AF2B1C" w:rsidRDefault="00AF2B1C" w:rsidP="007A3515">
      <w:pPr>
        <w:rPr>
          <w:rFonts w:ascii="Calibri" w:hAnsi="Calibri"/>
        </w:rPr>
      </w:pPr>
    </w:p>
    <w:p w:rsidR="00AF2B1C" w:rsidRPr="00AF2B1C" w:rsidRDefault="00AF2B1C" w:rsidP="00AF2B1C">
      <w:pPr>
        <w:pStyle w:val="Heading4"/>
        <w:rPr>
          <w:rFonts w:ascii="Calibri" w:hAnsi="Calibri"/>
        </w:rPr>
      </w:pPr>
      <w:r w:rsidRPr="00AF2B1C">
        <w:rPr>
          <w:rFonts w:ascii="Calibri" w:hAnsi="Calibri"/>
        </w:rPr>
        <w:t>Lots of factors prevent great power conflict without hegemony</w:t>
      </w:r>
    </w:p>
    <w:p w:rsidR="00AF2B1C" w:rsidRPr="00AF2B1C" w:rsidRDefault="00AF2B1C" w:rsidP="00AF2B1C">
      <w:pPr>
        <w:rPr>
          <w:rFonts w:ascii="Calibri" w:hAnsi="Calibri"/>
        </w:rPr>
      </w:pPr>
      <w:proofErr w:type="spellStart"/>
      <w:r w:rsidRPr="00AF2B1C">
        <w:rPr>
          <w:rStyle w:val="StyleStyleBold12pt"/>
          <w:rFonts w:ascii="Calibri" w:hAnsi="Calibri"/>
        </w:rPr>
        <w:t>Fettweis</w:t>
      </w:r>
      <w:proofErr w:type="spellEnd"/>
      <w:r w:rsidRPr="00AF2B1C">
        <w:rPr>
          <w:rStyle w:val="StyleStyleBold12pt"/>
          <w:rFonts w:ascii="Calibri" w:hAnsi="Calibri"/>
        </w:rPr>
        <w:t xml:space="preserve"> 10</w:t>
      </w:r>
      <w:r w:rsidRPr="00AF2B1C">
        <w:rPr>
          <w:rFonts w:ascii="Calibri" w:hAnsi="Calibri"/>
        </w:rPr>
        <w:t xml:space="preserve"> (Christopher J. Professor of Political Science at Tulane, Dangerous Times-The International Politics of Great Power Peace, pg. 175-6)</w:t>
      </w:r>
    </w:p>
    <w:p w:rsidR="00AF2B1C" w:rsidRPr="00AF2B1C" w:rsidRDefault="00AF2B1C" w:rsidP="00AF2B1C">
      <w:pPr>
        <w:rPr>
          <w:rFonts w:ascii="Calibri" w:hAnsi="Calibri"/>
        </w:rPr>
      </w:pPr>
    </w:p>
    <w:p w:rsidR="00AF2B1C" w:rsidRPr="00AF2B1C" w:rsidRDefault="00AF2B1C" w:rsidP="00AF2B1C">
      <w:pPr>
        <w:ind w:left="360"/>
        <w:rPr>
          <w:rFonts w:ascii="Calibri" w:hAnsi="Calibri"/>
        </w:rPr>
      </w:pPr>
      <w:r w:rsidRPr="00AF2B1C">
        <w:rPr>
          <w:rFonts w:ascii="Calibri" w:hAnsi="Calibri"/>
          <w:sz w:val="16"/>
        </w:rPr>
        <w:t xml:space="preserve">If the only thing standing between the world and chaos </w:t>
      </w:r>
      <w:proofErr w:type="gramStart"/>
      <w:r w:rsidRPr="00AF2B1C">
        <w:rPr>
          <w:rFonts w:ascii="Calibri" w:hAnsi="Calibri"/>
          <w:sz w:val="16"/>
        </w:rPr>
        <w:t>is</w:t>
      </w:r>
      <w:proofErr w:type="gramEnd"/>
      <w:r w:rsidRPr="00AF2B1C">
        <w:rPr>
          <w:rFonts w:ascii="Calibri" w:hAnsi="Calibri"/>
          <w:sz w:val="16"/>
        </w:rPr>
        <w:t xml:space="preserve"> the US military presence, then an adjustment in grand strategy would be exceptionally counter-productive.  But it is worth recalling that </w:t>
      </w:r>
      <w:r w:rsidRPr="00AF2B1C">
        <w:rPr>
          <w:rStyle w:val="StyleBoldUnderline"/>
          <w:rFonts w:ascii="Calibri" w:hAnsi="Calibri"/>
          <w:highlight w:val="yellow"/>
        </w:rPr>
        <w:t>no</w:t>
      </w:r>
      <w:r w:rsidRPr="00AF2B1C">
        <w:rPr>
          <w:rStyle w:val="StyleBoldUnderline"/>
          <w:rFonts w:ascii="Calibri" w:hAnsi="Calibri"/>
        </w:rPr>
        <w:t>ne of the</w:t>
      </w:r>
      <w:r w:rsidRPr="00AF2B1C">
        <w:rPr>
          <w:rFonts w:ascii="Calibri" w:hAnsi="Calibri"/>
          <w:sz w:val="16"/>
        </w:rPr>
        <w:t xml:space="preserve"> other </w:t>
      </w:r>
      <w:r w:rsidRPr="00AF2B1C">
        <w:rPr>
          <w:rStyle w:val="StyleBoldUnderline"/>
          <w:rFonts w:ascii="Calibri" w:hAnsi="Calibri"/>
          <w:highlight w:val="yellow"/>
        </w:rPr>
        <w:t>explanation</w:t>
      </w:r>
      <w:r w:rsidRPr="00AF2B1C">
        <w:rPr>
          <w:rStyle w:val="StyleBoldUnderline"/>
          <w:rFonts w:ascii="Calibri" w:hAnsi="Calibri"/>
        </w:rPr>
        <w:t>s</w:t>
      </w:r>
      <w:r w:rsidRPr="00AF2B1C">
        <w:rPr>
          <w:rStyle w:val="StyleBoldUnderline"/>
          <w:rFonts w:ascii="Calibri" w:hAnsi="Calibri"/>
          <w:highlight w:val="yellow"/>
        </w:rPr>
        <w:t xml:space="preserve"> for the decline of war – </w:t>
      </w:r>
      <w:r w:rsidRPr="00AF2B1C">
        <w:rPr>
          <w:rFonts w:ascii="Calibri" w:hAnsi="Calibri"/>
        </w:rPr>
        <w:t>nuclear weapons</w:t>
      </w:r>
      <w:r w:rsidRPr="00AF2B1C">
        <w:rPr>
          <w:rStyle w:val="StyleBoldUnderline"/>
          <w:rFonts w:ascii="Calibri" w:hAnsi="Calibri"/>
        </w:rPr>
        <w:t xml:space="preserve">, complex </w:t>
      </w:r>
      <w:r w:rsidRPr="00AF2B1C">
        <w:rPr>
          <w:rStyle w:val="Emphasis"/>
          <w:highlight w:val="yellow"/>
        </w:rPr>
        <w:t>economic interdependence</w:t>
      </w:r>
      <w:r w:rsidRPr="00AF2B1C">
        <w:rPr>
          <w:rStyle w:val="StyleBoldUnderline"/>
          <w:rFonts w:ascii="Calibri" w:hAnsi="Calibri"/>
          <w:highlight w:val="yellow"/>
        </w:rPr>
        <w:t>,</w:t>
      </w:r>
      <w:r w:rsidRPr="00AF2B1C">
        <w:rPr>
          <w:rStyle w:val="StyleBoldUnderline"/>
          <w:rFonts w:ascii="Calibri" w:hAnsi="Calibri"/>
        </w:rPr>
        <w:t xml:space="preserve"> international and domestic political </w:t>
      </w:r>
      <w:r w:rsidRPr="00AF2B1C">
        <w:rPr>
          <w:rStyle w:val="Emphasis"/>
          <w:highlight w:val="yellow"/>
        </w:rPr>
        <w:t>institutions</w:t>
      </w:r>
      <w:r w:rsidRPr="00AF2B1C">
        <w:rPr>
          <w:rStyle w:val="StyleBoldUnderline"/>
          <w:rFonts w:ascii="Calibri" w:hAnsi="Calibri"/>
          <w:highlight w:val="yellow"/>
        </w:rPr>
        <w:t>, evolution in</w:t>
      </w:r>
      <w:r w:rsidRPr="00AF2B1C">
        <w:rPr>
          <w:rStyle w:val="StyleBoldUnderline"/>
          <w:rFonts w:ascii="Calibri" w:hAnsi="Calibri"/>
        </w:rPr>
        <w:t xml:space="preserve"> ideas and </w:t>
      </w:r>
      <w:r w:rsidRPr="00AF2B1C">
        <w:rPr>
          <w:rStyle w:val="Emphasis"/>
          <w:highlight w:val="yellow"/>
        </w:rPr>
        <w:t>norms</w:t>
      </w:r>
      <w:r w:rsidRPr="00AF2B1C">
        <w:rPr>
          <w:rStyle w:val="StyleBoldUnderline"/>
          <w:rFonts w:ascii="Calibri" w:hAnsi="Calibri"/>
        </w:rPr>
        <w:t xml:space="preserve"> – </w:t>
      </w:r>
      <w:r w:rsidRPr="00AF2B1C">
        <w:rPr>
          <w:rStyle w:val="StyleBoldUnderline"/>
          <w:rFonts w:ascii="Calibri" w:hAnsi="Calibri"/>
          <w:highlight w:val="yellow"/>
        </w:rPr>
        <w:t xml:space="preserve">necessitate an activist America </w:t>
      </w:r>
      <w:r w:rsidRPr="00AF2B1C">
        <w:rPr>
          <w:rStyle w:val="StyleBoldUnderline"/>
          <w:rFonts w:ascii="Calibri" w:hAnsi="Calibri"/>
        </w:rPr>
        <w:t xml:space="preserve">to maintain their validity. </w:t>
      </w:r>
      <w:r w:rsidRPr="00AF2B1C">
        <w:rPr>
          <w:rStyle w:val="StyleBoldUnderline"/>
          <w:rFonts w:ascii="Calibri" w:hAnsi="Calibri"/>
          <w:highlight w:val="yellow"/>
        </w:rPr>
        <w:t>Were American to become more restrained</w:t>
      </w:r>
      <w:r w:rsidRPr="00AF2B1C">
        <w:rPr>
          <w:rStyle w:val="StyleBoldUnderline"/>
          <w:rFonts w:ascii="Calibri" w:hAnsi="Calibri"/>
        </w:rPr>
        <w:t>, nuclear weapons would still affect the calculations of the would be aggressor</w:t>
      </w:r>
      <w:r w:rsidRPr="00AF2B1C">
        <w:rPr>
          <w:rFonts w:ascii="Calibri" w:hAnsi="Calibri"/>
          <w:sz w:val="16"/>
        </w:rPr>
        <w:t xml:space="preserve">; the process of </w:t>
      </w:r>
      <w:r w:rsidRPr="00AF2B1C">
        <w:rPr>
          <w:rStyle w:val="StyleBoldUnderline"/>
          <w:rFonts w:ascii="Calibri" w:hAnsi="Calibri"/>
          <w:highlight w:val="yellow"/>
        </w:rPr>
        <w:t>globalization would continue</w:t>
      </w:r>
      <w:r w:rsidRPr="00AF2B1C">
        <w:rPr>
          <w:rStyle w:val="StyleBoldUnderline"/>
          <w:rFonts w:ascii="Calibri" w:hAnsi="Calibri"/>
        </w:rPr>
        <w:t>, deepening the complexity of economic interdependence</w:t>
      </w:r>
      <w:r w:rsidRPr="00AF2B1C">
        <w:rPr>
          <w:rFonts w:ascii="Calibri" w:hAnsi="Calibri"/>
          <w:sz w:val="16"/>
        </w:rPr>
        <w:t xml:space="preserve">; the United Nations could still deploy peacekeepers where necessary; and </w:t>
      </w:r>
      <w:r w:rsidRPr="00AF2B1C">
        <w:rPr>
          <w:rFonts w:ascii="Calibri" w:hAnsi="Calibri"/>
          <w:highlight w:val="yellow"/>
          <w:u w:val="single"/>
        </w:rPr>
        <w:t>democracy would not shrivel where it currently exists</w:t>
      </w:r>
      <w:r w:rsidRPr="00AF2B1C">
        <w:rPr>
          <w:rFonts w:ascii="Calibri" w:hAnsi="Calibri"/>
          <w:sz w:val="16"/>
        </w:rPr>
        <w:t>. More importantly,</w:t>
      </w:r>
      <w:r w:rsidRPr="00AF2B1C">
        <w:rPr>
          <w:rFonts w:ascii="Calibri" w:hAnsi="Calibri"/>
          <w:b/>
          <w:u w:val="single"/>
        </w:rPr>
        <w:t xml:space="preserve"> </w:t>
      </w:r>
      <w:r w:rsidRPr="00AF2B1C">
        <w:rPr>
          <w:rFonts w:ascii="Calibri" w:hAnsi="Calibri"/>
          <w:highlight w:val="yellow"/>
          <w:u w:val="single"/>
        </w:rPr>
        <w:t>the idea that war</w:t>
      </w:r>
      <w:r w:rsidRPr="00AF2B1C">
        <w:rPr>
          <w:rFonts w:ascii="Calibri" w:hAnsi="Calibri"/>
          <w:u w:val="single"/>
        </w:rPr>
        <w:t xml:space="preserve"> </w:t>
      </w:r>
      <w:r w:rsidRPr="00AF2B1C">
        <w:rPr>
          <w:rFonts w:ascii="Calibri" w:hAnsi="Calibri"/>
          <w:highlight w:val="yellow"/>
          <w:u w:val="single"/>
        </w:rPr>
        <w:t>is a</w:t>
      </w:r>
      <w:r w:rsidRPr="00AF2B1C">
        <w:rPr>
          <w:rFonts w:ascii="Calibri" w:hAnsi="Calibri"/>
          <w:u w:val="single"/>
        </w:rPr>
        <w:t xml:space="preserve"> worthwhile </w:t>
      </w:r>
      <w:r w:rsidRPr="00AF2B1C">
        <w:rPr>
          <w:rFonts w:ascii="Calibri" w:hAnsi="Calibri"/>
          <w:highlight w:val="yellow"/>
          <w:u w:val="single"/>
        </w:rPr>
        <w:t>way to resolve conflict would have no reason to return</w:t>
      </w:r>
      <w:r w:rsidRPr="00AF2B1C">
        <w:rPr>
          <w:rFonts w:ascii="Calibri" w:hAnsi="Calibri"/>
          <w:u w:val="single"/>
        </w:rPr>
        <w:t xml:space="preserve">. </w:t>
      </w:r>
      <w:r w:rsidRPr="00AF2B1C">
        <w:rPr>
          <w:rFonts w:ascii="Calibri" w:hAnsi="Calibri"/>
          <w:sz w:val="16"/>
        </w:rPr>
        <w:t xml:space="preserve">As was argued in chapter 2, normative evolution is typically unidirectional. Strategic restraint in such a world be virtually risk free. </w:t>
      </w:r>
    </w:p>
    <w:p w:rsidR="00AF2B1C" w:rsidRPr="00AF2B1C" w:rsidRDefault="00AF2B1C" w:rsidP="007A3515">
      <w:pPr>
        <w:rPr>
          <w:rFonts w:ascii="Calibri" w:hAnsi="Calibri"/>
        </w:rPr>
      </w:pPr>
    </w:p>
    <w:sectPr w:rsidR="00AF2B1C" w:rsidRPr="00AF2B1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B1C" w:rsidRDefault="00AF2B1C" w:rsidP="00E46E7E">
      <w:r>
        <w:separator/>
      </w:r>
    </w:p>
  </w:endnote>
  <w:endnote w:type="continuationSeparator" w:id="0">
    <w:p w:rsidR="00AF2B1C" w:rsidRDefault="00AF2B1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B1C" w:rsidRDefault="00AF2B1C" w:rsidP="00E46E7E">
      <w:r>
        <w:separator/>
      </w:r>
    </w:p>
  </w:footnote>
  <w:footnote w:type="continuationSeparator" w:id="0">
    <w:p w:rsidR="00AF2B1C" w:rsidRDefault="00AF2B1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B1C"/>
    <w:rsid w:val="000140D2"/>
    <w:rsid w:val="000140EC"/>
    <w:rsid w:val="00016A35"/>
    <w:rsid w:val="0004387B"/>
    <w:rsid w:val="000C16B3"/>
    <w:rsid w:val="001408C0"/>
    <w:rsid w:val="00143FD7"/>
    <w:rsid w:val="001463FB"/>
    <w:rsid w:val="001710E3"/>
    <w:rsid w:val="0017527A"/>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2B1C"/>
    <w:rsid w:val="00AF5046"/>
    <w:rsid w:val="00AF70D4"/>
    <w:rsid w:val="00B169A1"/>
    <w:rsid w:val="00B33E0C"/>
    <w:rsid w:val="00B45FE9"/>
    <w:rsid w:val="00B55D49"/>
    <w:rsid w:val="00B65E97"/>
    <w:rsid w:val="00B84180"/>
    <w:rsid w:val="00B86AEC"/>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2B1C"/>
    <w:rPr>
      <w:rFonts w:ascii="Georgia" w:hAnsi="Georgia"/>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Emphasis!!,Qualifications,normal card text,Shrunk,Debate,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F1850"/>
    <w:rPr>
      <w:b/>
      <w:sz w:val="26"/>
      <w:u w:val="non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Intense Emphasis11,ci,c,9.5 pt,no Cha,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hAnsi="Calibri"/>
    </w:rPr>
  </w:style>
  <w:style w:type="paragraph" w:styleId="Header">
    <w:name w:val="header"/>
    <w:basedOn w:val="Normal"/>
    <w:link w:val="HeaderChar"/>
    <w:uiPriority w:val="99"/>
    <w:unhideWhenUsed/>
    <w:rsid w:val="00DF1850"/>
    <w:pPr>
      <w:tabs>
        <w:tab w:val="center" w:pos="4320"/>
        <w:tab w:val="right" w:pos="8640"/>
      </w:tabs>
    </w:pPr>
    <w:rPr>
      <w:rFonts w:ascii="Calibri" w:hAnsi="Calibri"/>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hAnsi="Calibri"/>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2B1C"/>
    <w:rPr>
      <w:rFonts w:ascii="Georgia" w:hAnsi="Georgia"/>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Emphasis!!,Qualifications,normal card text,Shrunk,Debate,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F1850"/>
    <w:rPr>
      <w:b/>
      <w:sz w:val="26"/>
      <w:u w:val="non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Intense Emphasis11,ci,c,9.5 pt,no Cha,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hAnsi="Calibri"/>
    </w:rPr>
  </w:style>
  <w:style w:type="paragraph" w:styleId="Header">
    <w:name w:val="header"/>
    <w:basedOn w:val="Normal"/>
    <w:link w:val="HeaderChar"/>
    <w:uiPriority w:val="99"/>
    <w:unhideWhenUsed/>
    <w:rsid w:val="00DF1850"/>
    <w:pPr>
      <w:tabs>
        <w:tab w:val="center" w:pos="4320"/>
        <w:tab w:val="right" w:pos="8640"/>
      </w:tabs>
    </w:pPr>
    <w:rPr>
      <w:rFonts w:ascii="Calibri" w:hAnsi="Calibri"/>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hAnsi="Calibri"/>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herbs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Pages>
  <Words>1318</Words>
  <Characters>7514</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Herbst</dc:creator>
  <cp:keywords/>
  <dc:description/>
  <cp:lastModifiedBy>William Herbst</cp:lastModifiedBy>
  <cp:revision>1</cp:revision>
  <dcterms:created xsi:type="dcterms:W3CDTF">2014-07-29T16:41:00Z</dcterms:created>
  <dcterms:modified xsi:type="dcterms:W3CDTF">2014-07-29T16:49:00Z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