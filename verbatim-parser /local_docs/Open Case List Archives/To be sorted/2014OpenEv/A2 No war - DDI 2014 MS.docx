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464366" w:rsidRDefault="00464366" w:rsidP="00464366">
      <w:pPr>
        <w:shd w:val="clear" w:color="auto" w:fill="FFFFFF"/>
        <w:spacing w:before="100" w:beforeAutospacing="1" w:after="100" w:afterAutospacing="1" w:line="240" w:lineRule="auto"/>
        <w:outlineLvl w:val="3"/>
        <w:rPr>
          <w:rFonts w:ascii="Arial" w:eastAsia="Times New Roman" w:hAnsi="Arial" w:cs="Arial"/>
          <w:b/>
          <w:bCs/>
          <w:color w:val="222222"/>
          <w:sz w:val="20"/>
          <w:szCs w:val="20"/>
        </w:rPr>
      </w:pPr>
      <w:bookmarkStart w:id="0" w:name="_GoBack"/>
      <w:bookmarkEnd w:id="0"/>
      <w:r w:rsidRPr="00464366">
        <w:rPr>
          <w:rFonts w:ascii="Arial" w:eastAsia="Times New Roman" w:hAnsi="Arial" w:cs="Arial"/>
          <w:b/>
          <w:bCs/>
          <w:color w:val="222222"/>
          <w:sz w:val="20"/>
          <w:szCs w:val="20"/>
        </w:rPr>
        <w:t>Nuclear Exchange is an existential threat that will happen, a nuclear war is something that is possible in the near future, not only will it kill millions of people, it will be worse for environmental reasons</w:t>
      </w:r>
    </w:p>
    <w:p w:rsidR="00464366" w:rsidRPr="00464366" w:rsidRDefault="00464366" w:rsidP="00464366">
      <w:r w:rsidRPr="00464366">
        <w:rPr>
          <w:b/>
          <w:bCs/>
          <w:sz w:val="26"/>
        </w:rPr>
        <w:t>Clark 9|</w:t>
      </w:r>
      <w:r w:rsidRPr="00464366">
        <w:t xml:space="preserve">“The carbon footprint of nuclear war Almost 700m </w:t>
      </w:r>
      <w:proofErr w:type="spellStart"/>
      <w:r w:rsidRPr="00464366">
        <w:t>tonnes</w:t>
      </w:r>
      <w:proofErr w:type="spellEnd"/>
      <w:r w:rsidRPr="00464366">
        <w:t xml:space="preserve"> of CO2 would be released into the Earth's atmosphere by even the smallest nuclear conflict, according to a US study that compares the environmental costs of developing various power sources” (</w:t>
      </w:r>
      <w:hyperlink r:id="rId5" w:history="1">
        <w:r w:rsidRPr="00464366">
          <w:t>http://www.theguardian.com/environment/blog/2009/jan/02/nuclear-war-emissions</w:t>
        </w:r>
      </w:hyperlink>
      <w:r w:rsidRPr="00464366">
        <w:t xml:space="preserve">) A.B. </w:t>
      </w:r>
    </w:p>
    <w:p w:rsidR="00464366" w:rsidRPr="00464366" w:rsidRDefault="00464366" w:rsidP="00464366">
      <w:r w:rsidRPr="00464366">
        <w:t xml:space="preserve">Just when you might have thought it was ethically sound to unleash a nuclear attack on a nearby city, along comes a pesky scientist and points out that atomic </w:t>
      </w:r>
      <w:r w:rsidRPr="00464366">
        <w:rPr>
          <w:b/>
          <w:sz w:val="24"/>
          <w:u w:val="single"/>
        </w:rPr>
        <w:t>warfare is bad for the climate</w:t>
      </w:r>
      <w:r w:rsidRPr="00464366">
        <w:t xml:space="preserve">. According to a new paper in the journal Energy &amp; Environmental Science, </w:t>
      </w:r>
      <w:r w:rsidRPr="00464366">
        <w:rPr>
          <w:b/>
          <w:sz w:val="24"/>
          <w:u w:val="single"/>
        </w:rPr>
        <w:t xml:space="preserve">even a very limited nuclear exchange, using just a thousandth of the weaponry of a full-scale nuclear war, would cause up </w:t>
      </w:r>
      <w:r w:rsidRPr="00464366">
        <w:t xml:space="preserve">to 690m </w:t>
      </w:r>
      <w:proofErr w:type="spellStart"/>
      <w:r w:rsidRPr="00464366">
        <w:t>tonnes</w:t>
      </w:r>
      <w:proofErr w:type="spellEnd"/>
      <w:r w:rsidRPr="00464366">
        <w:t xml:space="preserve"> of </w:t>
      </w:r>
      <w:r w:rsidRPr="00464366">
        <w:rPr>
          <w:b/>
          <w:sz w:val="24"/>
          <w:u w:val="single"/>
        </w:rPr>
        <w:t xml:space="preserve">CO2 to enter the atmosphere </w:t>
      </w:r>
      <w:r w:rsidRPr="00464366">
        <w:t xml:space="preserve">– more than UK's annual total. The upside (kind of) is that the conflict would also generate as much as 313m </w:t>
      </w:r>
      <w:proofErr w:type="spellStart"/>
      <w:r w:rsidRPr="00464366">
        <w:t>tonnes</w:t>
      </w:r>
      <w:proofErr w:type="spellEnd"/>
      <w:r w:rsidRPr="00464366">
        <w:t xml:space="preserve"> of soot. This would stop a great deal of sunlight reaching the earth, </w:t>
      </w:r>
      <w:r w:rsidRPr="00464366">
        <w:rPr>
          <w:b/>
          <w:sz w:val="24"/>
          <w:u w:val="single"/>
        </w:rPr>
        <w:t xml:space="preserve">creating a significant regional cooling effect in the short and medium terms – just like when a major volcano erupts. </w:t>
      </w:r>
      <w:r w:rsidRPr="00464366">
        <w:t xml:space="preserve">Ultimately, though, </w:t>
      </w:r>
      <w:r w:rsidRPr="00464366">
        <w:rPr>
          <w:b/>
          <w:sz w:val="24"/>
          <w:u w:val="single"/>
        </w:rPr>
        <w:t>the CO2 would win out and crank up global temperatures an extra few notches</w:t>
      </w:r>
      <w:r w:rsidRPr="00464366">
        <w:t xml:space="preserve">. The paper's author, Mark Z Jacobson, a professor of civil and environmental engineering at Stanford University, calculated the emissions of such a conflict by totting up the burn rate and carbon content of the fabric of our cities. "Materials </w:t>
      </w:r>
      <w:proofErr w:type="gramStart"/>
      <w:r w:rsidRPr="00464366">
        <w:t>have</w:t>
      </w:r>
      <w:proofErr w:type="gramEnd"/>
      <w:r w:rsidRPr="00464366">
        <w:t xml:space="preserve"> the following carbon contents: plastics, 38–92%; </w:t>
      </w:r>
      <w:proofErr w:type="spellStart"/>
      <w:r w:rsidRPr="00464366">
        <w:t>tyres</w:t>
      </w:r>
      <w:proofErr w:type="spellEnd"/>
      <w:r w:rsidRPr="00464366">
        <w:t xml:space="preserve"> and other rubbers, 59–91%; synthetic </w:t>
      </w:r>
      <w:proofErr w:type="spellStart"/>
      <w:r w:rsidRPr="00464366">
        <w:t>fibres</w:t>
      </w:r>
      <w:proofErr w:type="spellEnd"/>
      <w:r w:rsidRPr="00464366">
        <w:t xml:space="preserve">, 63–86%; woody biomass, 41–45%; charcoal, 71%; asphalt, 80%; steel, 0.05–2%. We approximate roughly the carbon content of all combustible material in a city as 40–60%." But why would a Stanford engineer bother calculating such a thing? Given that </w:t>
      </w:r>
      <w:r w:rsidRPr="00464366">
        <w:rPr>
          <w:b/>
          <w:sz w:val="24"/>
          <w:u w:val="single"/>
        </w:rPr>
        <w:t xml:space="preserve">the nuclear exchange would also kill </w:t>
      </w:r>
      <w:r w:rsidRPr="00464366">
        <w:t xml:space="preserve">up to 17 </w:t>
      </w:r>
      <w:r w:rsidRPr="00464366">
        <w:rPr>
          <w:b/>
          <w:sz w:val="24"/>
          <w:u w:val="single"/>
        </w:rPr>
        <w:t xml:space="preserve">million people, who's going to be thinking about the impact on global warming? </w:t>
      </w:r>
      <w:r w:rsidRPr="00464366">
        <w:t xml:space="preserve">The purpose of the paper is to compare the total human and environmental costs of a wide range of different power sources, from solar and wind to nuclear and biofuels. One of the side-effects of nuclear power, the report argues, is an increased risk of nuclear war: "Because the production of nuclear weapons material is occurring only in countries that have developed civilian nuclear energy programs, </w:t>
      </w:r>
      <w:r w:rsidRPr="00464366">
        <w:rPr>
          <w:b/>
          <w:sz w:val="24"/>
          <w:u w:val="single"/>
        </w:rPr>
        <w:t>the risk of a limited nuclear exchange between countries or the detonation of a nuclear device by terrorists has increased due to the dissemination of nuclear energy facilities worldwide</w:t>
      </w:r>
      <w:r w:rsidRPr="00464366">
        <w:t>." "As such," Jacobson continues, "</w:t>
      </w:r>
      <w:r w:rsidRPr="00464366">
        <w:rPr>
          <w:b/>
          <w:sz w:val="24"/>
          <w:u w:val="single"/>
        </w:rPr>
        <w:t>it is a valid exercise to estimate the potential number of immediate deaths</w:t>
      </w:r>
      <w:r w:rsidRPr="00464366">
        <w:t xml:space="preserve"> </w:t>
      </w:r>
      <w:r w:rsidRPr="00464366">
        <w:rPr>
          <w:b/>
          <w:sz w:val="24"/>
          <w:u w:val="single"/>
        </w:rPr>
        <w:t>and carbon emissions due</w:t>
      </w:r>
      <w:r w:rsidRPr="00464366">
        <w:t xml:space="preserve"> to the burning of buildings and infrastructure </w:t>
      </w:r>
      <w:r w:rsidRPr="00464366">
        <w:rPr>
          <w:b/>
          <w:sz w:val="24"/>
          <w:u w:val="single"/>
        </w:rPr>
        <w:t>associated with</w:t>
      </w:r>
      <w:r w:rsidRPr="00464366">
        <w:t xml:space="preserve"> the proliferation of nuclear energy facilities and the resulting proliferation </w:t>
      </w:r>
      <w:r w:rsidRPr="00464366">
        <w:rPr>
          <w:b/>
          <w:sz w:val="24"/>
          <w:u w:val="single"/>
        </w:rPr>
        <w:t>of nuclear weapons …</w:t>
      </w:r>
      <w:r w:rsidRPr="00464366">
        <w:t xml:space="preserve"> Although concern at the time of an explosion will be the deaths and not carbon emissions, </w:t>
      </w:r>
      <w:r w:rsidRPr="00464366">
        <w:rPr>
          <w:b/>
          <w:sz w:val="24"/>
          <w:u w:val="single"/>
        </w:rPr>
        <w:t xml:space="preserve">policy makers today must weigh all the potential future risks of mortality and carbon emissions when comparing energy sources." </w:t>
      </w:r>
      <w:r w:rsidRPr="00464366">
        <w:t xml:space="preserve">I'm not a huge fan of nuclear energy, and I agree that a large roll-out of atomic power must on some level increase the likelihood of nuclear terrorism or war. However, it does strike me as faintly absurd to try and quantify this risk – particularly the way Jacobson does it. Here's how he crunches the numbers: "If one nuclear exchange as described above occurs over the next 30 years, the net carbon emissions due to nuclear weapons proliferation caused by the expansion of nuclear energy worldwide would be 1.1–4.1g CO2 per kWh, where the energy generation assumed is the annual 2005 generation for nuclear power multiplied by the number of year being considered." In other words, if nuclear power leads one exchange of fifty 15 </w:t>
      </w:r>
      <w:proofErr w:type="spellStart"/>
      <w:r w:rsidRPr="00464366">
        <w:t>kilotonne</w:t>
      </w:r>
      <w:proofErr w:type="spellEnd"/>
      <w:r w:rsidRPr="00464366">
        <w:t xml:space="preserve"> nuclear devices over 30 years, then that equates to 4.1 grams of extra CO2 for each kilowatt of nuclear energy produced. Why, you might ask, has Jacobson chosen one exchange, 50 nuclear war heads and 30 years? Good question. Those figures, as far as I can tell, are entirely arbitrary, and as such I'm rather surprised that the Royal Society for Chemistry are prepared to publish them in their journal. Putting those doubts to one side for a moment, it's interesting to note that </w:t>
      </w:r>
      <w:r w:rsidRPr="00464366">
        <w:rPr>
          <w:b/>
          <w:sz w:val="24"/>
          <w:u w:val="single"/>
        </w:rPr>
        <w:t xml:space="preserve">nuclear looks very bad in the report even if you ignore the warfare component </w:t>
      </w:r>
      <w:r w:rsidRPr="00464366">
        <w:t xml:space="preserve">of the carbon footprint. Far more serious (by a factor of 15 to 25) is </w:t>
      </w:r>
      <w:proofErr w:type="spellStart"/>
      <w:r w:rsidRPr="00464366">
        <w:t>nuclear's</w:t>
      </w:r>
      <w:proofErr w:type="spellEnd"/>
      <w:r w:rsidRPr="00464366">
        <w:t xml:space="preserve"> opportunity cost: the emissions savings lost during the decades of planning and building of each nuclear station. Once again, however, there's no explanation about how these figures are calculated, so it's hard to know whether they're valid.</w:t>
      </w:r>
    </w:p>
    <w:p w:rsidR="00464366" w:rsidRPr="00464366" w:rsidRDefault="00464366" w:rsidP="00464366">
      <w:pPr>
        <w:shd w:val="clear" w:color="auto" w:fill="FFFFFF"/>
        <w:spacing w:before="100" w:beforeAutospacing="1" w:after="100" w:afterAutospacing="1" w:line="240" w:lineRule="auto"/>
        <w:outlineLvl w:val="3"/>
        <w:rPr>
          <w:rFonts w:ascii="Arial" w:eastAsia="Times New Roman" w:hAnsi="Arial" w:cs="Arial"/>
          <w:b/>
          <w:bCs/>
          <w:color w:val="222222"/>
          <w:sz w:val="20"/>
          <w:szCs w:val="20"/>
        </w:rPr>
      </w:pPr>
      <w:r w:rsidRPr="00464366">
        <w:rPr>
          <w:rFonts w:ascii="Arial" w:eastAsia="Times New Roman" w:hAnsi="Arial" w:cs="Arial"/>
          <w:b/>
          <w:bCs/>
          <w:color w:val="222222"/>
          <w:sz w:val="20"/>
          <w:szCs w:val="20"/>
        </w:rPr>
        <w:t xml:space="preserve">They ignore the real threats presented by Nuclear </w:t>
      </w:r>
      <w:proofErr w:type="spellStart"/>
      <w:r w:rsidRPr="00464366">
        <w:rPr>
          <w:rFonts w:ascii="Arial" w:eastAsia="Times New Roman" w:hAnsi="Arial" w:cs="Arial"/>
          <w:b/>
          <w:bCs/>
          <w:color w:val="222222"/>
          <w:sz w:val="20"/>
          <w:szCs w:val="20"/>
        </w:rPr>
        <w:t>War</w:t>
      </w:r>
      <w:proofErr w:type="gramStart"/>
      <w:r w:rsidRPr="00464366">
        <w:rPr>
          <w:rFonts w:ascii="Arial" w:eastAsia="Times New Roman" w:hAnsi="Arial" w:cs="Arial"/>
          <w:b/>
          <w:bCs/>
          <w:color w:val="222222"/>
          <w:sz w:val="20"/>
          <w:szCs w:val="20"/>
        </w:rPr>
        <w:t>,War</w:t>
      </w:r>
      <w:proofErr w:type="spellEnd"/>
      <w:proofErr w:type="gramEnd"/>
      <w:r w:rsidRPr="00464366">
        <w:rPr>
          <w:rFonts w:ascii="Arial" w:eastAsia="Times New Roman" w:hAnsi="Arial" w:cs="Arial"/>
          <w:b/>
          <w:bCs/>
          <w:color w:val="222222"/>
          <w:sz w:val="20"/>
          <w:szCs w:val="20"/>
        </w:rPr>
        <w:t xml:space="preserve"> would cause global environmental catastrophes, including famine, warming and ecosystems collapse</w:t>
      </w:r>
    </w:p>
    <w:p w:rsidR="00464366" w:rsidRPr="00464366" w:rsidRDefault="00464366" w:rsidP="00464366">
      <w:pPr>
        <w:keepNext/>
        <w:keepLines/>
        <w:spacing w:before="40" w:after="0"/>
        <w:outlineLvl w:val="3"/>
        <w:rPr>
          <w:rFonts w:eastAsiaTheme="majorEastAsia" w:cstheme="majorBidi"/>
          <w:b/>
          <w:iCs/>
          <w:sz w:val="26"/>
        </w:rPr>
      </w:pPr>
    </w:p>
    <w:p w:rsidR="00464366" w:rsidRPr="00464366" w:rsidRDefault="00464366" w:rsidP="00464366">
      <w:proofErr w:type="spellStart"/>
      <w:r w:rsidRPr="00464366">
        <w:rPr>
          <w:b/>
          <w:bCs/>
          <w:sz w:val="26"/>
        </w:rPr>
        <w:t>Robock</w:t>
      </w:r>
      <w:proofErr w:type="spellEnd"/>
      <w:r w:rsidRPr="00464366">
        <w:rPr>
          <w:b/>
          <w:bCs/>
          <w:sz w:val="26"/>
        </w:rPr>
        <w:t xml:space="preserve"> 10|</w:t>
      </w:r>
      <w:r w:rsidRPr="00464366">
        <w:t xml:space="preserve">“Massive absorption of warming sunlight by a global stratospheric smoke layer would rapidly create Ice Age temperatures on Earth. The cold would last a long time; NASA computer models predict 40% of the smoke would still remain in the stratosphere ten years after a nuclear war. Nuclear Darkness LANGUAGE NUCLEAR WEAPONS EXPLAINED HIROSHIMA GLOBAL NUCLEAR ARSENAL HIGH-ALERT NUCLEAR WEAPONS WAR CONSEQUENCES SOLUTIONS SUPPORT THIS WEBSITE </w:t>
      </w:r>
      <w:proofErr w:type="gramStart"/>
      <w:r w:rsidRPr="00464366">
        <w:t>What</w:t>
      </w:r>
      <w:proofErr w:type="gramEnd"/>
      <w:r w:rsidRPr="00464366">
        <w:t xml:space="preserve"> is nuclear darkness?” (</w:t>
      </w:r>
      <w:hyperlink r:id="rId6" w:history="1">
        <w:r w:rsidRPr="00464366">
          <w:t>http://www.nucleardarkness.org/warconsequences/hundredfiftytonessmoke/</w:t>
        </w:r>
      </w:hyperlink>
      <w:r w:rsidRPr="00464366">
        <w:t>) A.B.</w:t>
      </w:r>
    </w:p>
    <w:p w:rsidR="00464366" w:rsidRPr="00464366" w:rsidRDefault="00464366" w:rsidP="00464366">
      <w:r w:rsidRPr="00464366">
        <w:rPr>
          <w:b/>
          <w:sz w:val="24"/>
          <w:u w:val="single"/>
        </w:rPr>
        <w:t xml:space="preserve">Half of 1% of the explosive power of </w:t>
      </w:r>
      <w:r w:rsidRPr="00464366">
        <w:t xml:space="preserve">US-Russian </w:t>
      </w:r>
      <w:r w:rsidRPr="00464366">
        <w:rPr>
          <w:b/>
          <w:sz w:val="24"/>
          <w:u w:val="single"/>
        </w:rPr>
        <w:t xml:space="preserve">nuclear weapons can create enough nuclear darkness to impact global climate. </w:t>
      </w:r>
      <w:r w:rsidRPr="00464366">
        <w:t xml:space="preserve">100 Hiroshima-size weapons exploded in the cities of India and Pakistan would put up to 5 million tons of smoke in the stratosphere. </w:t>
      </w:r>
      <w:r w:rsidRPr="00464366">
        <w:rPr>
          <w:b/>
          <w:sz w:val="24"/>
          <w:u w:val="single"/>
        </w:rPr>
        <w:t>The smoke would destroy</w:t>
      </w:r>
      <w:r w:rsidRPr="00464366">
        <w:t xml:space="preserve"> much of </w:t>
      </w:r>
      <w:r w:rsidRPr="00464366">
        <w:rPr>
          <w:b/>
          <w:sz w:val="24"/>
          <w:u w:val="single"/>
        </w:rPr>
        <w:t>the Earth's protective ozone layer and drop temperatures i</w:t>
      </w:r>
      <w:r w:rsidRPr="00464366">
        <w:t xml:space="preserve">n the Northern Hemisphere to levels last seen in the Little Ice Age. </w:t>
      </w:r>
      <w:r w:rsidRPr="00464366">
        <w:rPr>
          <w:b/>
          <w:sz w:val="24"/>
          <w:u w:val="single"/>
        </w:rPr>
        <w:t>Shortened growing seasons could cause up to 1 billion people to starve to death.</w:t>
      </w:r>
      <w:r w:rsidRPr="00464366">
        <w:t xml:space="preserve"> A large </w:t>
      </w:r>
      <w:r w:rsidRPr="00464366">
        <w:rPr>
          <w:b/>
          <w:sz w:val="24"/>
          <w:u w:val="single"/>
        </w:rPr>
        <w:t>nuclear war could put 150 million tons of smoke in the stratosphere and make global temperatures colder than they were 18,000 years ago during the coldest part of the last Ice Age.</w:t>
      </w:r>
      <w:r w:rsidRPr="00464366">
        <w:t xml:space="preserve"> Killing frosts would occur every day for 1-3 years in the large agricultural regions of the Northern Hemisphere. Average global precipitation would be reduced by 45%. Earth's ozone layer would be decimated. </w:t>
      </w:r>
      <w:r w:rsidRPr="00464366">
        <w:rPr>
          <w:b/>
          <w:sz w:val="24"/>
          <w:u w:val="single"/>
        </w:rPr>
        <w:t>Growing seasons would be eliminated. A large nuclear war would utterly devastate the environment and cause most people to starve to death. Deadly climate change, radioactive fallout and toxic pollution would cause already stressed ecosystems to collapse.</w:t>
      </w:r>
      <w:r w:rsidRPr="00464366">
        <w:t xml:space="preserve"> The result would be a mass extinction event that would </w:t>
      </w:r>
      <w:r w:rsidRPr="00464366">
        <w:rPr>
          <w:b/>
          <w:sz w:val="24"/>
          <w:u w:val="single"/>
        </w:rPr>
        <w:t>wipe out many animals living at the top of the food chains - including human beings. It only takes a few minutes to start a nuclear war that would leave the Earth uninhabitable.</w:t>
      </w:r>
      <w:r w:rsidRPr="00464366">
        <w:t xml:space="preserve"> The U.S. and Russia keep hundreds of missiles armed with thousands of nuclear warheads on high-alert, 24 hours a day. </w:t>
      </w:r>
      <w:r w:rsidRPr="00464366">
        <w:rPr>
          <w:b/>
          <w:sz w:val="24"/>
          <w:u w:val="single"/>
        </w:rPr>
        <w:t xml:space="preserve">They can be launched with only a few minutes warning and reach their targets in less than 30 minutes. A single failure of nuclear deterrence could cause these weapons to be launched in less time than it takes to read this page. </w:t>
      </w:r>
      <w:r w:rsidRPr="00464366">
        <w:t>No person or nation has the right to start a war which could destroy the human race. Nuclear weapons must be dismantled and abolished. A draft treaty, or Nuclear Weapons Convention, already exists which would ban nuclear weapons and ensure their elimination. We can and must make this happen.</w:t>
      </w:r>
    </w:p>
    <w:p w:rsidR="00464366" w:rsidRPr="008C1B2E" w:rsidRDefault="00464366" w:rsidP="008C1B2E"/>
    <w:sectPr w:rsidR="00464366"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lex Baez "/>
    <w:docVar w:name="RibbonPointer" w:val="148602888"/>
    <w:docVar w:name="VerbatimVersion" w:val="5.0"/>
  </w:docVars>
  <w:rsids>
    <w:rsidRoot w:val="00464366"/>
    <w:rsid w:val="000139A3"/>
    <w:rsid w:val="00100833"/>
    <w:rsid w:val="00104529"/>
    <w:rsid w:val="00177B7D"/>
    <w:rsid w:val="0018322D"/>
    <w:rsid w:val="001B5776"/>
    <w:rsid w:val="00251FC7"/>
    <w:rsid w:val="002855A7"/>
    <w:rsid w:val="00315690"/>
    <w:rsid w:val="00325646"/>
    <w:rsid w:val="003902BA"/>
    <w:rsid w:val="003A09E2"/>
    <w:rsid w:val="003A540E"/>
    <w:rsid w:val="00407037"/>
    <w:rsid w:val="004605D6"/>
    <w:rsid w:val="00464366"/>
    <w:rsid w:val="00494FDE"/>
    <w:rsid w:val="004C60E8"/>
    <w:rsid w:val="004E3579"/>
    <w:rsid w:val="004F39E0"/>
    <w:rsid w:val="00500520"/>
    <w:rsid w:val="00537BD5"/>
    <w:rsid w:val="006065BD"/>
    <w:rsid w:val="00665003"/>
    <w:rsid w:val="007D7D09"/>
    <w:rsid w:val="007F5B66"/>
    <w:rsid w:val="00823A1C"/>
    <w:rsid w:val="00845B9D"/>
    <w:rsid w:val="00860984"/>
    <w:rsid w:val="008B3ECB"/>
    <w:rsid w:val="008C1B2E"/>
    <w:rsid w:val="0091627E"/>
    <w:rsid w:val="009E1922"/>
    <w:rsid w:val="00A025EB"/>
    <w:rsid w:val="00A93661"/>
    <w:rsid w:val="00A95652"/>
    <w:rsid w:val="00B33C6D"/>
    <w:rsid w:val="00B4508F"/>
    <w:rsid w:val="00B56B8D"/>
    <w:rsid w:val="00B8057C"/>
    <w:rsid w:val="00BF593B"/>
    <w:rsid w:val="00C83417"/>
    <w:rsid w:val="00CC3C49"/>
    <w:rsid w:val="00CD736E"/>
    <w:rsid w:val="00CE161E"/>
    <w:rsid w:val="00CF59A8"/>
    <w:rsid w:val="00D325A9"/>
    <w:rsid w:val="00D36A8A"/>
    <w:rsid w:val="00D40C5F"/>
    <w:rsid w:val="00D430AD"/>
    <w:rsid w:val="00D71170"/>
    <w:rsid w:val="00DA6538"/>
    <w:rsid w:val="00ED30CF"/>
    <w:rsid w:val="00F176EF"/>
    <w:rsid w:val="00F84A6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2D1914-288A-4703-B53D-F61243B73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64366"/>
    <w:rPr>
      <w:rFonts w:ascii="Calibri" w:hAnsi="Calibri"/>
    </w:rPr>
  </w:style>
  <w:style w:type="paragraph" w:styleId="Heading1">
    <w:name w:val="heading 1"/>
    <w:aliases w:val="Pocket"/>
    <w:basedOn w:val="Normal"/>
    <w:next w:val="Normal"/>
    <w:link w:val="Heading1Char"/>
    <w:autoRedefine/>
    <w:qFormat/>
    <w:rsid w:val="004643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643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643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6436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43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4366"/>
  </w:style>
  <w:style w:type="character" w:customStyle="1" w:styleId="Heading1Char">
    <w:name w:val="Heading 1 Char"/>
    <w:aliases w:val="Pocket Char"/>
    <w:basedOn w:val="DefaultParagraphFont"/>
    <w:link w:val="Heading1"/>
    <w:rsid w:val="004643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436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436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64366"/>
    <w:rPr>
      <w:rFonts w:ascii="Calibri" w:eastAsiaTheme="majorEastAsia" w:hAnsi="Calibri" w:cstheme="majorBidi"/>
      <w:b/>
      <w:iCs/>
      <w:sz w:val="26"/>
    </w:rPr>
  </w:style>
  <w:style w:type="character" w:styleId="Emphasis">
    <w:name w:val="Emphasis"/>
    <w:basedOn w:val="DefaultParagraphFont"/>
    <w:uiPriority w:val="7"/>
    <w:qFormat/>
    <w:rsid w:val="00464366"/>
    <w:rPr>
      <w:rFonts w:ascii="Calibri" w:hAnsi="Calibri"/>
      <w:b/>
      <w:i w:val="0"/>
      <w:iCs/>
      <w:sz w:val="22"/>
      <w:u w:val="single"/>
      <w:bdr w:val="single" w:sz="12" w:space="0" w:color="auto"/>
    </w:rPr>
  </w:style>
  <w:style w:type="character" w:customStyle="1" w:styleId="Style13ptBold">
    <w:name w:val="Style 13 pt Bold"/>
    <w:aliases w:val="Cite"/>
    <w:basedOn w:val="DefaultParagraphFont"/>
    <w:uiPriority w:val="5"/>
    <w:qFormat/>
    <w:rsid w:val="00464366"/>
    <w:rPr>
      <w:b/>
      <w:bCs/>
      <w:sz w:val="26"/>
      <w:u w:val="none"/>
    </w:rPr>
  </w:style>
  <w:style w:type="character" w:customStyle="1" w:styleId="StyleUnderline">
    <w:name w:val="Style Underline"/>
    <w:aliases w:val="Underline"/>
    <w:basedOn w:val="DefaultParagraphFont"/>
    <w:uiPriority w:val="6"/>
    <w:qFormat/>
    <w:rsid w:val="00464366"/>
    <w:rPr>
      <w:b/>
      <w:sz w:val="24"/>
      <w:u w:val="single"/>
    </w:rPr>
  </w:style>
  <w:style w:type="character" w:styleId="Hyperlink">
    <w:name w:val="Hyperlink"/>
    <w:basedOn w:val="DefaultParagraphFont"/>
    <w:uiPriority w:val="99"/>
    <w:semiHidden/>
    <w:unhideWhenUsed/>
    <w:rsid w:val="00464366"/>
    <w:rPr>
      <w:color w:val="auto"/>
      <w:u w:val="none"/>
    </w:rPr>
  </w:style>
  <w:style w:type="character" w:styleId="FollowedHyperlink">
    <w:name w:val="FollowedHyperlink"/>
    <w:basedOn w:val="DefaultParagraphFont"/>
    <w:uiPriority w:val="99"/>
    <w:semiHidden/>
    <w:unhideWhenUsed/>
    <w:rsid w:val="0046436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483579">
      <w:bodyDiv w:val="1"/>
      <w:marLeft w:val="0"/>
      <w:marRight w:val="0"/>
      <w:marTop w:val="0"/>
      <w:marBottom w:val="0"/>
      <w:divBdr>
        <w:top w:val="none" w:sz="0" w:space="0" w:color="auto"/>
        <w:left w:val="none" w:sz="0" w:space="0" w:color="auto"/>
        <w:bottom w:val="none" w:sz="0" w:space="0" w:color="auto"/>
        <w:right w:val="none" w:sz="0" w:space="0" w:color="auto"/>
      </w:divBdr>
    </w:div>
    <w:div w:id="667950316">
      <w:bodyDiv w:val="1"/>
      <w:marLeft w:val="0"/>
      <w:marRight w:val="0"/>
      <w:marTop w:val="0"/>
      <w:marBottom w:val="0"/>
      <w:divBdr>
        <w:top w:val="none" w:sz="0" w:space="0" w:color="auto"/>
        <w:left w:val="none" w:sz="0" w:space="0" w:color="auto"/>
        <w:bottom w:val="none" w:sz="0" w:space="0" w:color="auto"/>
        <w:right w:val="none" w:sz="0" w:space="0" w:color="auto"/>
      </w:divBdr>
    </w:div>
    <w:div w:id="1119646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ucleardarkness.org/warconsequences/hundredfiftytonessmoke/" TargetMode="External"/><Relationship Id="rId5" Type="http://schemas.openxmlformats.org/officeDocument/2006/relationships/hyperlink" Target="http://www.theguardian.com/environment/blog/2009/jan/02/nuclear-war-emission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Baez</dc:creator>
  <cp:keywords>5.0</cp:keywords>
  <dc:description/>
  <cp:lastModifiedBy>Alex Baez</cp:lastModifiedBy>
  <cp:revision>1</cp:revision>
  <dcterms:created xsi:type="dcterms:W3CDTF">2014-08-07T16:36:00Z</dcterms:created>
  <dcterms:modified xsi:type="dcterms:W3CDTF">2014-08-07T16:38:00Z</dcterms:modified>
</cp:coreProperties>
</file>