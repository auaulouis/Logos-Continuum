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A1C0C" w:rsidRPr="00C8361F" w:rsidRDefault="002A1C0C" w:rsidP="00A734A2">
      <w:pPr>
        <w:pStyle w:val="Heading1"/>
        <w:rPr>
          <w:rFonts w:cstheme="minorHAnsi"/>
        </w:rPr>
      </w:pPr>
      <w:r w:rsidRPr="00C8361F">
        <w:rPr>
          <w:rFonts w:cstheme="minorHAnsi"/>
        </w:rPr>
        <w:t>Biodiversity General</w:t>
      </w:r>
    </w:p>
    <w:p w:rsidR="003F0EAB" w:rsidRPr="00C8361F" w:rsidRDefault="003F0EAB" w:rsidP="003F0EAB">
      <w:pPr>
        <w:pStyle w:val="Heading2"/>
        <w:rPr>
          <w:rFonts w:cstheme="minorHAnsi"/>
        </w:rPr>
      </w:pPr>
      <w:r w:rsidRPr="00C8361F">
        <w:rPr>
          <w:rFonts w:cstheme="minorHAnsi"/>
        </w:rPr>
        <w:lastRenderedPageBreak/>
        <w:t xml:space="preserve">Biodiversity </w:t>
      </w:r>
      <w:r w:rsidR="00606878" w:rsidRPr="00C8361F">
        <w:rPr>
          <w:rFonts w:cstheme="minorHAnsi"/>
        </w:rPr>
        <w:t>Key</w:t>
      </w:r>
    </w:p>
    <w:p w:rsidR="00170431" w:rsidRPr="00C8361F" w:rsidRDefault="00170431" w:rsidP="00170431">
      <w:pPr>
        <w:pStyle w:val="Heading3"/>
        <w:rPr>
          <w:rFonts w:cstheme="minorHAnsi"/>
        </w:rPr>
      </w:pPr>
      <w:r w:rsidRPr="00C8361F">
        <w:rPr>
          <w:rFonts w:cstheme="minorHAnsi"/>
        </w:rPr>
        <w:lastRenderedPageBreak/>
        <w:t>Yes Biod</w:t>
      </w:r>
    </w:p>
    <w:p w:rsidR="00170431" w:rsidRPr="00C8361F" w:rsidRDefault="00170431" w:rsidP="00170431">
      <w:pPr>
        <w:pStyle w:val="Heading4"/>
        <w:rPr>
          <w:rFonts w:eastAsia="SimSun" w:cstheme="minorHAnsi"/>
          <w:lang w:eastAsia="zh-CN"/>
        </w:rPr>
      </w:pPr>
      <w:r w:rsidRPr="00C8361F">
        <w:rPr>
          <w:rFonts w:eastAsia="SimSun" w:cstheme="minorHAnsi"/>
          <w:lang w:eastAsia="zh-CN"/>
        </w:rPr>
        <w:t xml:space="preserve">Biodiversity decline causes extinction </w:t>
      </w:r>
    </w:p>
    <w:p w:rsidR="00170431" w:rsidRPr="00C8361F" w:rsidRDefault="00170431" w:rsidP="00170431">
      <w:pPr>
        <w:rPr>
          <w:rFonts w:eastAsia="SimSun" w:cstheme="minorHAnsi"/>
          <w:szCs w:val="24"/>
          <w:lang w:eastAsia="zh-CN"/>
        </w:rPr>
      </w:pPr>
      <w:r w:rsidRPr="00C8361F">
        <w:rPr>
          <w:rFonts w:eastAsia="SimSun" w:cstheme="minorHAnsi"/>
          <w:b/>
          <w:bCs/>
          <w:iCs/>
          <w:szCs w:val="24"/>
        </w:rPr>
        <w:t>Mmom 8</w:t>
      </w:r>
      <w:r w:rsidRPr="00C8361F">
        <w:rPr>
          <w:rFonts w:eastAsia="SimSun" w:cstheme="minorHAnsi"/>
          <w:szCs w:val="24"/>
          <w:lang w:eastAsia="zh-CN"/>
        </w:rPr>
        <w:t xml:space="preserve"> (Dr. Prince Chinedu, University of Port Harcourt (Nigeria), “Rapid Decline in Biodiversity: A Threat to Survival of Humankind”, Earthwork Times, 12-8, http://www.environmental-expert.com/resultEachArticle.aspx?ci d=0&amp;codi=51543)</w:t>
      </w:r>
    </w:p>
    <w:p w:rsidR="00170431" w:rsidRPr="00C8361F" w:rsidRDefault="00170431" w:rsidP="00170431">
      <w:pPr>
        <w:rPr>
          <w:rFonts w:eastAsia="SimSun" w:cstheme="minorHAnsi"/>
          <w:sz w:val="16"/>
          <w:szCs w:val="24"/>
          <w:lang w:eastAsia="zh-CN"/>
        </w:rPr>
      </w:pPr>
      <w:r w:rsidRPr="00C8361F">
        <w:rPr>
          <w:rFonts w:eastAsia="SimSun" w:cstheme="minorHAnsi"/>
          <w:sz w:val="16"/>
          <w:szCs w:val="24"/>
          <w:lang w:eastAsia="zh-CN"/>
        </w:rPr>
        <w:t xml:space="preserve">From the foregoing, it becomes obvious that </w:t>
      </w:r>
      <w:r w:rsidRPr="00C8361F">
        <w:rPr>
          <w:rFonts w:eastAsia="SimSun" w:cstheme="minorHAnsi"/>
          <w:bCs/>
          <w:szCs w:val="26"/>
          <w:u w:val="single"/>
        </w:rPr>
        <w:t xml:space="preserve">the </w:t>
      </w:r>
      <w:r w:rsidRPr="00C8361F">
        <w:rPr>
          <w:rStyle w:val="Emphasis"/>
          <w:rFonts w:cstheme="minorHAnsi"/>
        </w:rPr>
        <w:t>survival</w:t>
      </w:r>
      <w:r w:rsidRPr="00C8361F">
        <w:rPr>
          <w:rFonts w:eastAsia="SimSun" w:cstheme="minorHAnsi"/>
          <w:bCs/>
          <w:szCs w:val="26"/>
          <w:u w:val="single"/>
        </w:rPr>
        <w:t xml:space="preserve"> of Humankind </w:t>
      </w:r>
      <w:r w:rsidRPr="00C8361F">
        <w:rPr>
          <w:rStyle w:val="Emphasis"/>
          <w:rFonts w:cstheme="minorHAnsi"/>
        </w:rPr>
        <w:t>depends on</w:t>
      </w:r>
      <w:r w:rsidRPr="00C8361F">
        <w:rPr>
          <w:rFonts w:eastAsia="SimSun" w:cstheme="minorHAnsi"/>
          <w:bCs/>
          <w:szCs w:val="26"/>
          <w:u w:val="single"/>
        </w:rPr>
        <w:t xml:space="preserve"> the continuous</w:t>
      </w:r>
      <w:r w:rsidRPr="00C8361F">
        <w:rPr>
          <w:rFonts w:eastAsia="SimSun" w:cstheme="minorHAnsi"/>
          <w:sz w:val="16"/>
          <w:szCs w:val="24"/>
          <w:lang w:eastAsia="zh-CN"/>
        </w:rPr>
        <w:t xml:space="preserve"> existence and </w:t>
      </w:r>
      <w:r w:rsidRPr="00C8361F">
        <w:rPr>
          <w:rFonts w:eastAsia="SimSun" w:cstheme="minorHAnsi"/>
          <w:bCs/>
          <w:szCs w:val="26"/>
          <w:u w:val="single"/>
        </w:rPr>
        <w:t xml:space="preserve">conservation of </w:t>
      </w:r>
      <w:r w:rsidRPr="00C8361F">
        <w:rPr>
          <w:rStyle w:val="Emphasis"/>
          <w:rFonts w:cstheme="minorHAnsi"/>
        </w:rPr>
        <w:t>biodiversity</w:t>
      </w:r>
      <w:r w:rsidRPr="00C8361F">
        <w:rPr>
          <w:rFonts w:eastAsia="SimSun" w:cstheme="minorHAnsi"/>
          <w:sz w:val="16"/>
          <w:szCs w:val="24"/>
          <w:lang w:eastAsia="zh-CN"/>
        </w:rPr>
        <w:t xml:space="preserve">. In other words, </w:t>
      </w:r>
      <w:r w:rsidRPr="00C8361F">
        <w:rPr>
          <w:rFonts w:eastAsia="SimSun" w:cstheme="minorHAnsi"/>
          <w:bCs/>
          <w:szCs w:val="26"/>
          <w:u w:val="single"/>
        </w:rPr>
        <w:t>a threat to biodiversity is a serious threat to the survival of Human Race</w:t>
      </w:r>
      <w:r w:rsidRPr="00C8361F">
        <w:rPr>
          <w:rFonts w:eastAsia="SimSun" w:cstheme="minorHAnsi"/>
          <w:sz w:val="16"/>
          <w:szCs w:val="24"/>
          <w:lang w:eastAsia="zh-CN"/>
        </w:rPr>
        <w:t xml:space="preserve">. To this end, </w:t>
      </w:r>
      <w:r w:rsidRPr="00C8361F">
        <w:rPr>
          <w:rFonts w:eastAsia="SimSun" w:cstheme="minorHAnsi"/>
          <w:bCs/>
          <w:szCs w:val="26"/>
          <w:u w:val="single"/>
        </w:rPr>
        <w:t xml:space="preserve">biological diversity must be treated more seriously as a </w:t>
      </w:r>
      <w:r w:rsidRPr="00C8361F">
        <w:rPr>
          <w:rStyle w:val="Emphasis"/>
          <w:rFonts w:cstheme="minorHAnsi"/>
        </w:rPr>
        <w:t>global resource</w:t>
      </w:r>
      <w:r w:rsidRPr="00C8361F">
        <w:rPr>
          <w:rFonts w:eastAsia="SimSun" w:cstheme="minorHAnsi"/>
          <w:sz w:val="16"/>
          <w:szCs w:val="24"/>
          <w:lang w:eastAsia="zh-CN"/>
        </w:rPr>
        <w:t xml:space="preserve">, to be indexed, used, and above all, preserved. Three circumstances conspire to give this matter an unprecedented urgency. First, </w:t>
      </w:r>
      <w:r w:rsidRPr="00C8361F">
        <w:rPr>
          <w:rFonts w:eastAsia="SimSun" w:cstheme="minorHAnsi"/>
          <w:bCs/>
          <w:szCs w:val="26"/>
          <w:u w:val="single"/>
        </w:rPr>
        <w:t>exploding human populations are degrading the environment at an accelerating rate</w:t>
      </w:r>
      <w:r w:rsidRPr="00C8361F">
        <w:rPr>
          <w:rFonts w:eastAsia="SimSun" w:cstheme="minorHAnsi"/>
          <w:sz w:val="16"/>
          <w:szCs w:val="24"/>
          <w:lang w:eastAsia="zh-CN"/>
        </w:rPr>
        <w:t xml:space="preserve">, especially in tropical countries. Second, </w:t>
      </w:r>
      <w:r w:rsidRPr="00C8361F">
        <w:rPr>
          <w:rFonts w:eastAsia="SimSun" w:cstheme="minorHAnsi"/>
          <w:bCs/>
          <w:szCs w:val="26"/>
          <w:u w:val="single"/>
        </w:rPr>
        <w:t>science is discovering new uses for biological diversity in ways that can relieve</w:t>
      </w:r>
      <w:r w:rsidRPr="00C8361F">
        <w:rPr>
          <w:rFonts w:eastAsia="SimSun" w:cstheme="minorHAnsi"/>
          <w:sz w:val="16"/>
          <w:szCs w:val="24"/>
          <w:lang w:eastAsia="zh-CN"/>
        </w:rPr>
        <w:t xml:space="preserve"> both human suffering and </w:t>
      </w:r>
      <w:r w:rsidRPr="00C8361F">
        <w:rPr>
          <w:rFonts w:eastAsia="SimSun" w:cstheme="minorHAnsi"/>
          <w:bCs/>
          <w:szCs w:val="26"/>
          <w:u w:val="single"/>
        </w:rPr>
        <w:t>environmental destruction</w:t>
      </w:r>
      <w:r w:rsidRPr="00C8361F">
        <w:rPr>
          <w:rFonts w:eastAsia="SimSun" w:cstheme="minorHAnsi"/>
          <w:sz w:val="16"/>
          <w:szCs w:val="24"/>
          <w:lang w:eastAsia="zh-CN"/>
        </w:rPr>
        <w:t xml:space="preserve">. Third, </w:t>
      </w:r>
      <w:r w:rsidRPr="00C8361F">
        <w:rPr>
          <w:rFonts w:eastAsia="SimSun" w:cstheme="minorHAnsi"/>
          <w:bCs/>
          <w:szCs w:val="26"/>
          <w:u w:val="single"/>
        </w:rPr>
        <w:t>much</w:t>
      </w:r>
      <w:r w:rsidRPr="00C8361F">
        <w:rPr>
          <w:rFonts w:eastAsia="SimSun" w:cstheme="minorHAnsi"/>
          <w:sz w:val="16"/>
          <w:szCs w:val="24"/>
          <w:lang w:eastAsia="zh-CN"/>
        </w:rPr>
        <w:t xml:space="preserve"> of the </w:t>
      </w:r>
      <w:r w:rsidRPr="00C8361F">
        <w:rPr>
          <w:rFonts w:eastAsia="SimSun" w:cstheme="minorHAnsi"/>
          <w:bCs/>
          <w:szCs w:val="26"/>
          <w:u w:val="single"/>
        </w:rPr>
        <w:t>diversity is being irreversibly lost through extinction caused by the destruction of natural habitats due to development pressure and oil spillage</w:t>
      </w:r>
      <w:r w:rsidRPr="00C8361F">
        <w:rPr>
          <w:rFonts w:eastAsia="SimSun" w:cstheme="minorHAnsi"/>
          <w:sz w:val="16"/>
          <w:szCs w:val="24"/>
          <w:lang w:eastAsia="zh-CN"/>
        </w:rPr>
        <w:t xml:space="preserve">, especially in the Niger Delta. In fact, </w:t>
      </w:r>
      <w:r w:rsidRPr="00C8361F">
        <w:rPr>
          <w:rFonts w:eastAsia="SimSun" w:cstheme="minorHAnsi"/>
          <w:bCs/>
          <w:szCs w:val="26"/>
          <w:u w:val="single"/>
        </w:rPr>
        <w:t xml:space="preserve">Loss of biodiversity is significant in several respects. First, breaking of </w:t>
      </w:r>
      <w:r w:rsidRPr="00C8361F">
        <w:rPr>
          <w:rStyle w:val="Emphasis"/>
          <w:rFonts w:cstheme="minorHAnsi"/>
        </w:rPr>
        <w:t>critical links</w:t>
      </w:r>
      <w:r w:rsidRPr="00C8361F">
        <w:rPr>
          <w:rFonts w:eastAsia="SimSun" w:cstheme="minorHAnsi"/>
          <w:bCs/>
          <w:szCs w:val="26"/>
          <w:u w:val="single"/>
        </w:rPr>
        <w:t xml:space="preserve"> in the biological chain can disrupt the functioning of an </w:t>
      </w:r>
      <w:r w:rsidRPr="00C8361F">
        <w:rPr>
          <w:rStyle w:val="Emphasis"/>
          <w:rFonts w:cstheme="minorHAnsi"/>
        </w:rPr>
        <w:t>entire ecosystem</w:t>
      </w:r>
      <w:r w:rsidRPr="00C8361F">
        <w:rPr>
          <w:rFonts w:eastAsia="SimSun" w:cstheme="minorHAnsi"/>
          <w:bCs/>
          <w:szCs w:val="26"/>
          <w:u w:val="single"/>
        </w:rPr>
        <w:t xml:space="preserve"> and its </w:t>
      </w:r>
      <w:r w:rsidRPr="00C8361F">
        <w:rPr>
          <w:rStyle w:val="Emphasis"/>
          <w:rFonts w:cstheme="minorHAnsi"/>
        </w:rPr>
        <w:t>biogeochemical cycles</w:t>
      </w:r>
      <w:r w:rsidRPr="00C8361F">
        <w:rPr>
          <w:rFonts w:eastAsia="SimSun" w:cstheme="minorHAnsi"/>
          <w:bCs/>
          <w:szCs w:val="26"/>
          <w:u w:val="single"/>
        </w:rPr>
        <w:t>. This disruption may have significant effects on larger scale processes</w:t>
      </w:r>
      <w:r w:rsidRPr="00C8361F">
        <w:rPr>
          <w:rFonts w:eastAsia="SimSun" w:cstheme="minorHAnsi"/>
          <w:sz w:val="16"/>
          <w:szCs w:val="24"/>
          <w:lang w:eastAsia="zh-CN"/>
        </w:rPr>
        <w:t xml:space="preserve">. Second, </w:t>
      </w:r>
      <w:r w:rsidRPr="00C8361F">
        <w:rPr>
          <w:rFonts w:eastAsia="SimSun" w:cstheme="minorHAnsi"/>
          <w:bCs/>
          <w:szCs w:val="26"/>
          <w:u w:val="single"/>
        </w:rPr>
        <w:t>loss of species can have impacts on the organism pool from which medicines and pharmaceuticals can be derived</w:t>
      </w:r>
      <w:r w:rsidRPr="00C8361F">
        <w:rPr>
          <w:rFonts w:eastAsia="SimSun" w:cstheme="minorHAnsi"/>
          <w:sz w:val="16"/>
          <w:szCs w:val="24"/>
          <w:lang w:eastAsia="zh-CN"/>
        </w:rPr>
        <w:t xml:space="preserve">. Third, </w:t>
      </w:r>
      <w:r w:rsidRPr="00C8361F">
        <w:rPr>
          <w:rFonts w:eastAsia="SimSun" w:cstheme="minorHAnsi"/>
          <w:bCs/>
          <w:szCs w:val="26"/>
          <w:u w:val="single"/>
        </w:rPr>
        <w:t xml:space="preserve">loss of species can result in loss of genetic material, which is needed to replenish the genetic diversity of domesticated plants that are the </w:t>
      </w:r>
      <w:r w:rsidRPr="00C8361F">
        <w:rPr>
          <w:rStyle w:val="Emphasis"/>
          <w:rFonts w:cstheme="minorHAnsi"/>
        </w:rPr>
        <w:t>basis of world agriculture</w:t>
      </w:r>
      <w:r w:rsidRPr="00C8361F">
        <w:rPr>
          <w:rFonts w:eastAsia="SimSun" w:cstheme="minorHAnsi"/>
          <w:sz w:val="16"/>
          <w:szCs w:val="24"/>
          <w:lang w:eastAsia="zh-CN"/>
        </w:rPr>
        <w:t xml:space="preserve"> (Convention on Biological Diversity). Overall, we are locked into a race. We must hurry to acquire the knowledge on which a wise policy of conservation and development can be based for centuries to come.</w:t>
      </w:r>
    </w:p>
    <w:p w:rsidR="00170431" w:rsidRPr="00C8361F" w:rsidRDefault="00170431" w:rsidP="00170431">
      <w:pPr>
        <w:pStyle w:val="Heading4"/>
        <w:rPr>
          <w:rFonts w:cstheme="minorHAnsi"/>
        </w:rPr>
      </w:pPr>
      <w:r w:rsidRPr="00C8361F">
        <w:rPr>
          <w:rFonts w:cstheme="minorHAnsi"/>
        </w:rPr>
        <w:t>Extinction</w:t>
      </w:r>
    </w:p>
    <w:p w:rsidR="00170431" w:rsidRPr="00C8361F" w:rsidRDefault="00170431" w:rsidP="00170431">
      <w:pPr>
        <w:rPr>
          <w:rFonts w:cstheme="minorHAnsi"/>
        </w:rPr>
      </w:pPr>
      <w:r w:rsidRPr="00C8361F">
        <w:rPr>
          <w:rStyle w:val="Style13ptBold"/>
          <w:rFonts w:cstheme="minorHAnsi"/>
        </w:rPr>
        <w:t>Tutchton11</w:t>
      </w:r>
      <w:r w:rsidRPr="00C8361F">
        <w:rPr>
          <w:rFonts w:cstheme="minorHAnsi"/>
        </w:rPr>
        <w:t xml:space="preserve"> General Counsel at WildEarth Guardians, House Natural Resources Committee Hearing [Jay; "The Endangered Species Act: How Litigation is Costing Jobs and Impeding True Recovery Efforts,” 12-6, LexisNexis]</w:t>
      </w:r>
    </w:p>
    <w:p w:rsidR="00170431" w:rsidRPr="00C8361F" w:rsidRDefault="00170431" w:rsidP="00170431">
      <w:pPr>
        <w:rPr>
          <w:rFonts w:cstheme="minorHAnsi"/>
          <w:sz w:val="16"/>
        </w:rPr>
      </w:pPr>
      <w:r w:rsidRPr="00C8361F">
        <w:rPr>
          <w:rStyle w:val="IntenseEmphasis"/>
          <w:rFonts w:cstheme="minorHAnsi"/>
        </w:rPr>
        <w:t>The vast variety of species with which humans share this planet are of incalculable value to us.</w:t>
      </w:r>
      <w:r w:rsidRPr="00C8361F">
        <w:rPr>
          <w:rFonts w:cstheme="minorHAnsi"/>
          <w:sz w:val="16"/>
        </w:rPr>
        <w:t xml:space="preserve"> As stated by Representative Evans on the House floor in 1982: [I]t is important to understand that the contribution of wild species to the welfare of mankind in</w:t>
      </w:r>
      <w:r w:rsidRPr="00C8361F">
        <w:rPr>
          <w:rFonts w:cstheme="minorHAnsi"/>
        </w:rPr>
        <w:t> </w:t>
      </w:r>
      <w:bookmarkStart w:id="0" w:name="ORIGHIT_4"/>
      <w:bookmarkStart w:id="1" w:name="HIT_4"/>
      <w:bookmarkEnd w:id="0"/>
      <w:bookmarkEnd w:id="1"/>
      <w:r w:rsidRPr="00C8361F">
        <w:rPr>
          <w:rFonts w:cstheme="minorHAnsi"/>
        </w:rPr>
        <w:t>agriculture</w:t>
      </w:r>
      <w:r w:rsidRPr="00C8361F">
        <w:rPr>
          <w:rStyle w:val="hit"/>
          <w:rFonts w:eastAsia="Segoe UI" w:cstheme="minorHAnsi"/>
          <w:b/>
          <w:bCs/>
          <w:color w:val="CC0033"/>
          <w:szCs w:val="20"/>
        </w:rPr>
        <w:t>,</w:t>
      </w:r>
      <w:r w:rsidRPr="00C8361F">
        <w:rPr>
          <w:rFonts w:cstheme="minorHAnsi"/>
        </w:rPr>
        <w:t> </w:t>
      </w:r>
      <w:r w:rsidRPr="00C8361F">
        <w:rPr>
          <w:rFonts w:cstheme="minorHAnsi"/>
          <w:sz w:val="16"/>
        </w:rPr>
        <w:t>medicine, industry, and science have been of incalculable value. These contributions will continue only if we protect our storehouse of biological diversity ... [O]</w:t>
      </w:r>
      <w:proofErr w:type="gramStart"/>
      <w:r w:rsidRPr="00C8361F">
        <w:rPr>
          <w:rFonts w:cstheme="minorHAnsi"/>
          <w:sz w:val="16"/>
        </w:rPr>
        <w:t>ur</w:t>
      </w:r>
      <w:proofErr w:type="gramEnd"/>
      <w:r w:rsidRPr="00C8361F">
        <w:rPr>
          <w:rFonts w:cstheme="minorHAnsi"/>
          <w:sz w:val="16"/>
        </w:rPr>
        <w:t xml:space="preserve"> wild plants and animals are not only uplifting to the human spirit, but </w:t>
      </w:r>
      <w:r w:rsidRPr="00C8361F">
        <w:rPr>
          <w:rStyle w:val="IntenseEmphasis"/>
          <w:rFonts w:cstheme="minorHAnsi"/>
        </w:rPr>
        <w:t>they are absolutely essential</w:t>
      </w:r>
      <w:r w:rsidRPr="00C8361F">
        <w:rPr>
          <w:rFonts w:cstheme="minorHAnsi"/>
          <w:sz w:val="16"/>
        </w:rPr>
        <w:t xml:space="preserve"> - as a practical matter - </w:t>
      </w:r>
      <w:r w:rsidRPr="00C8361F">
        <w:rPr>
          <w:rStyle w:val="IntenseEmphasis"/>
          <w:rFonts w:cstheme="minorHAnsi"/>
        </w:rPr>
        <w:t>to our continued</w:t>
      </w:r>
      <w:r w:rsidRPr="00C8361F">
        <w:rPr>
          <w:rFonts w:cstheme="minorHAnsi"/>
          <w:sz w:val="16"/>
        </w:rPr>
        <w:t xml:space="preserve"> healthy </w:t>
      </w:r>
      <w:r w:rsidRPr="00C8361F">
        <w:rPr>
          <w:rStyle w:val="IntenseEmphasis"/>
          <w:rFonts w:cstheme="minorHAnsi"/>
        </w:rPr>
        <w:t>existence</w:t>
      </w:r>
      <w:r w:rsidRPr="00C8361F">
        <w:rPr>
          <w:rFonts w:cstheme="minorHAnsi"/>
          <w:sz w:val="16"/>
        </w:rPr>
        <w:t xml:space="preserve">. 128 Cong. Rec. 26,189 (1982) (Statement of Rep. Evans of Delaware). As Americans, we have celebrated the comeback of the bald eagle, the very symbol of our country, from a low of 487 nesting pairs in the continental United States to more than 9,000 nesting pairs. In large part, the Endangered Species Act is responsible for the eagle's recovery. Similarly, we now enjoy the company of approximately 3 million American alligators, a species we almost lost before it was protected under the Act and quickly recovered. The whooping crane, a symbol of wisdom, fidelity, and long life in many cultures, has also benefited from protection under the Endangered Species Act, rebounding from a low of 16 individuals to approximately 400. However, though the Act has prevented the extinction of this species, the Whooper is not yet ready to graduate from the Act's protection. Such charismatic creatures the Act has pulled back from the brink of extinction are frequently invoked in hearings on the Endangered Species Act. The law, however, does not deny its protective shield to creatures whose pictures may never grace a wildlife calendar. While some have criticized the Endangered Species Act for protecting "bugs and weeds," these invertebrates and plants are frequently of the most utilitarian value to humans. As expressed by Harvard professor E. O. Wilson, if we do not protect the little things that run the world: New sources of scientific information will be lost. Vast potential biological wealth will be destroyed. </w:t>
      </w:r>
      <w:r w:rsidRPr="00C8361F">
        <w:rPr>
          <w:rStyle w:val="IntenseEmphasis"/>
          <w:rFonts w:cstheme="minorHAnsi"/>
        </w:rPr>
        <w:t>Still undeveloped medicines, crops, pharmaceuticals, timber, fibers, pulp,</w:t>
      </w:r>
      <w:bookmarkStart w:id="2" w:name="ORIGHIT_5"/>
      <w:bookmarkStart w:id="3" w:name="HIT_5"/>
      <w:bookmarkEnd w:id="2"/>
      <w:bookmarkEnd w:id="3"/>
      <w:r w:rsidRPr="00C8361F">
        <w:rPr>
          <w:rStyle w:val="hit"/>
          <w:rFonts w:eastAsia="Segoe UI" w:cstheme="minorHAnsi"/>
        </w:rPr>
        <w:t>soil</w:t>
      </w:r>
      <w:r w:rsidRPr="00C8361F">
        <w:rPr>
          <w:rStyle w:val="IntenseEmphasis"/>
          <w:rFonts w:cstheme="minorHAnsi"/>
        </w:rPr>
        <w:t>-restoring vegetation, petroleum substitutes, and other products and amenities will never come to light ... it is also easy to overlook the services that ecosystems provide</w:t>
      </w:r>
      <w:bookmarkStart w:id="4" w:name="ORIGHIT_6"/>
      <w:bookmarkStart w:id="5" w:name="HIT_6"/>
      <w:bookmarkEnd w:id="4"/>
      <w:bookmarkEnd w:id="5"/>
      <w:r w:rsidRPr="00C8361F">
        <w:rPr>
          <w:rStyle w:val="hit"/>
          <w:rFonts w:eastAsia="Segoe UI" w:cstheme="minorHAnsi"/>
        </w:rPr>
        <w:t>humanity</w:t>
      </w:r>
      <w:r w:rsidRPr="00C8361F">
        <w:rPr>
          <w:rStyle w:val="IntenseEmphasis"/>
          <w:rFonts w:cstheme="minorHAnsi"/>
        </w:rPr>
        <w:t>. They enrich the</w:t>
      </w:r>
      <w:bookmarkStart w:id="6" w:name="ORIGHIT_7"/>
      <w:bookmarkStart w:id="7" w:name="HIT_7"/>
      <w:bookmarkEnd w:id="6"/>
      <w:bookmarkEnd w:id="7"/>
      <w:r w:rsidRPr="00C8361F">
        <w:rPr>
          <w:rStyle w:val="hit"/>
          <w:rFonts w:eastAsia="Segoe UI" w:cstheme="minorHAnsi"/>
        </w:rPr>
        <w:t>soil</w:t>
      </w:r>
      <w:r w:rsidRPr="00C8361F">
        <w:rPr>
          <w:rStyle w:val="IntenseEmphasis"/>
          <w:rFonts w:cstheme="minorHAnsi"/>
        </w:rPr>
        <w:t>and create the very air we breathe. Without these amenities, the remaining tenure of the human race would be nasty and brief. The life-sustaining matrix is built of green plants with legions of microorganisms and mostly small, obscure animals</w:t>
      </w:r>
      <w:r w:rsidRPr="00C8361F">
        <w:rPr>
          <w:rFonts w:cstheme="minorHAnsi"/>
          <w:sz w:val="16"/>
        </w:rPr>
        <w:t xml:space="preserve"> - in other words, weeds and bugs. The Diversity of Life at 346-47. On a </w:t>
      </w:r>
      <w:r w:rsidRPr="00C8361F">
        <w:rPr>
          <w:rFonts w:cstheme="minorHAnsi"/>
          <w:sz w:val="16"/>
        </w:rPr>
        <w:lastRenderedPageBreak/>
        <w:t xml:space="preserve">global scale, 25 to 40 percent of pharmaceutical products come from wild plants and animals. Kellert, Stephen R., </w:t>
      </w:r>
      <w:proofErr w:type="gramStart"/>
      <w:r w:rsidRPr="00C8361F">
        <w:rPr>
          <w:rFonts w:cstheme="minorHAnsi"/>
          <w:sz w:val="16"/>
        </w:rPr>
        <w:t>The</w:t>
      </w:r>
      <w:proofErr w:type="gramEnd"/>
      <w:r w:rsidRPr="00C8361F">
        <w:rPr>
          <w:rFonts w:cstheme="minorHAnsi"/>
          <w:sz w:val="16"/>
        </w:rPr>
        <w:t xml:space="preserve"> Value of Life: Biological Diversity and Human Society (1996). A full 70 percent of pharmaceutical products are modeled on a native species, despite only 0.1% of plant species having been examined for their medicinal value. Dobson, Andrew P. Conservation and Biodiversity, Scientific American Library (1996). Invertebrate pollinators are also of high value to</w:t>
      </w:r>
      <w:bookmarkStart w:id="8" w:name="ORIGHIT_8"/>
      <w:bookmarkStart w:id="9" w:name="HIT_8"/>
      <w:bookmarkEnd w:id="8"/>
      <w:bookmarkEnd w:id="9"/>
      <w:r w:rsidRPr="00C8361F">
        <w:rPr>
          <w:rFonts w:cstheme="minorHAnsi"/>
        </w:rPr>
        <w:t>humanity</w:t>
      </w:r>
      <w:r w:rsidRPr="00C8361F">
        <w:rPr>
          <w:rFonts w:cstheme="minorHAnsi"/>
          <w:sz w:val="16"/>
        </w:rPr>
        <w:t xml:space="preserve">. A variety of pollinators, such as some butterflies and bats, are currently protected by the Endangered Species Act, although others are not. The loss of pollinators threatens ecological and economic systems across the country. Committee of the Status of Pollinators in North America, National Research Council, Status of Pollinators in North America, National Academies Press (2006). One of the Endangered Species Act's explicit purposes is "to provide a means whereby the ecosystems upon which endangered species and threatened species depend may be conserved." 16 U.S.C. [Sec.] 1532(b). This vision of ecosystem protection appears frequently throughout the Act's legislative history. Rosmarino, Nicole J., Endangered Species Act </w:t>
      </w:r>
      <w:proofErr w:type="gramStart"/>
      <w:r w:rsidRPr="00C8361F">
        <w:rPr>
          <w:rFonts w:cstheme="minorHAnsi"/>
          <w:sz w:val="16"/>
        </w:rPr>
        <w:t>Under</w:t>
      </w:r>
      <w:proofErr w:type="gramEnd"/>
      <w:r w:rsidRPr="00C8361F">
        <w:rPr>
          <w:rFonts w:cstheme="minorHAnsi"/>
          <w:sz w:val="16"/>
        </w:rPr>
        <w:t xml:space="preserve"> Fire: Controversies, Science, Values and the Law, University of Colorado (2002) The economic benefits healthy ecosystems provide</w:t>
      </w:r>
      <w:bookmarkStart w:id="10" w:name="ORIGHIT_9"/>
      <w:bookmarkStart w:id="11" w:name="HIT_9"/>
      <w:bookmarkEnd w:id="10"/>
      <w:bookmarkEnd w:id="11"/>
      <w:r w:rsidRPr="00C8361F">
        <w:rPr>
          <w:rFonts w:cstheme="minorHAnsi"/>
        </w:rPr>
        <w:t xml:space="preserve">humanity </w:t>
      </w:r>
      <w:r w:rsidRPr="00C8361F">
        <w:rPr>
          <w:rFonts w:cstheme="minorHAnsi"/>
          <w:sz w:val="16"/>
        </w:rPr>
        <w:t xml:space="preserve">dwarf even our national debt. Economists estimate the global value of "ecosystem services" at $33 trillion annually and in the U.S. alone at $300 billion annually. Pimentel, David, et al., Economic and Environmental Benefits of Biodiversity, BioScience 47(11) (1997) at 747-57; Costanza, R. et al., </w:t>
      </w:r>
      <w:proofErr w:type="gramStart"/>
      <w:r w:rsidRPr="00C8361F">
        <w:rPr>
          <w:rFonts w:cstheme="minorHAnsi"/>
          <w:sz w:val="16"/>
        </w:rPr>
        <w:t>The</w:t>
      </w:r>
      <w:proofErr w:type="gramEnd"/>
      <w:r w:rsidRPr="00C8361F">
        <w:rPr>
          <w:rFonts w:cstheme="minorHAnsi"/>
          <w:sz w:val="16"/>
        </w:rPr>
        <w:t xml:space="preserve"> Value of the World's Ecosystem Services and Natural Capital, Nature 387 (1997) at 253-260. Even these dramatic estimates are conservative, as </w:t>
      </w:r>
      <w:r w:rsidRPr="00C8361F">
        <w:rPr>
          <w:rStyle w:val="IntenseEmphasis"/>
          <w:rFonts w:cstheme="minorHAnsi"/>
        </w:rPr>
        <w:t>the value of ecosystems ultimately equates to the value of everything - as without ecosystems humans could not survive.</w:t>
      </w:r>
      <w:r w:rsidRPr="00C8361F">
        <w:rPr>
          <w:rFonts w:cstheme="minorHAnsi"/>
          <w:sz w:val="16"/>
        </w:rPr>
        <w:t xml:space="preserve"> Leakey, Richard et al., </w:t>
      </w:r>
      <w:proofErr w:type="gramStart"/>
      <w:r w:rsidRPr="00C8361F">
        <w:rPr>
          <w:rFonts w:cstheme="minorHAnsi"/>
          <w:sz w:val="16"/>
        </w:rPr>
        <w:t>The</w:t>
      </w:r>
      <w:proofErr w:type="gramEnd"/>
      <w:r w:rsidRPr="00C8361F">
        <w:rPr>
          <w:rFonts w:cstheme="minorHAnsi"/>
          <w:sz w:val="16"/>
        </w:rPr>
        <w:t xml:space="preserve"> Sixth Extinction: Patterns of Life and the Future of Humankind (1995). Moreover, </w:t>
      </w:r>
      <w:r w:rsidRPr="00C8361F">
        <w:rPr>
          <w:rStyle w:val="IntenseEmphasis"/>
          <w:rFonts w:cstheme="minorHAnsi"/>
        </w:rPr>
        <w:t>most of the services, currently provided to us for free by ecosystems, are so intricate and provided on such a massive scale that it would not be feasible to replicate them at any cost even if scientists possessed the knowledge to do so. The tremendous value of ecosystems is placed at risk by the continued erosion of the biodiversity</w:t>
      </w:r>
      <w:r w:rsidRPr="00C8361F">
        <w:rPr>
          <w:rFonts w:cstheme="minorHAnsi"/>
          <w:sz w:val="16"/>
        </w:rPr>
        <w:t>. Ehrlich, Paul R. and Wilson, E.O., Biodiversity Studies: Science and Policy, Science 253 (1991) at 758-62. Additionally, endangered species are of great aesthetic, symbolic, and recreational value. Animals and nature are ubiquitous in our children's fairly tales and stories, which inform social codes of conduct. Continued destructiveness towards nature may consequently impact human cognition and social relations. "The more we know of other forms of life, the more we enjoy and respect ourselves.</w:t>
      </w:r>
      <w:bookmarkStart w:id="12" w:name="ORIGHIT_10"/>
      <w:bookmarkStart w:id="13" w:name="HIT_10"/>
      <w:bookmarkEnd w:id="12"/>
      <w:bookmarkEnd w:id="13"/>
      <w:r w:rsidRPr="00C8361F">
        <w:rPr>
          <w:rFonts w:cstheme="minorHAnsi"/>
        </w:rPr>
        <w:t xml:space="preserve">Humanity </w:t>
      </w:r>
      <w:r w:rsidRPr="00C8361F">
        <w:rPr>
          <w:rFonts w:cstheme="minorHAnsi"/>
          <w:sz w:val="16"/>
        </w:rPr>
        <w:t xml:space="preserve">is exalted not because we are so far above other living creatures, but because knowing them well elevates the very concept of life." Wilson, Edward O. Biophilia: The Human Bond with Other Species, Harvard University Press (1984) at 115. The recreational value of wildlife is also very significant. The U.S. Fish and Wildlife Service has determined that approximately 87 million adult Americans, or 38 percent of the adult population, spend more than $120 billion in the course of wildlife-related recreation annually. These expenditures support hundreds of thousands of jobs. U.S. Department of the Interior, 2006 National Survey of Fish, Hunting, and Wildlife-Associated Recreation. These jobs are every bit as valuable to those who hold them as are the jobs the Committee perceives at risk from enforcement of the Endangered Species Act. In short, the protection of biodiversity appears well worth the effort. Just as a nation should not squander its fiscal resources, it should not squander its natural ones. The Endangered Species Act is central to our national effort to conserve our irreplaceable natural resources. B. </w:t>
      </w:r>
      <w:proofErr w:type="gramStart"/>
      <w:r w:rsidRPr="00C8361F">
        <w:rPr>
          <w:rFonts w:cstheme="minorHAnsi"/>
          <w:sz w:val="16"/>
        </w:rPr>
        <w:t>The</w:t>
      </w:r>
      <w:proofErr w:type="gramEnd"/>
      <w:r w:rsidRPr="00C8361F">
        <w:rPr>
          <w:rFonts w:cstheme="minorHAnsi"/>
          <w:sz w:val="16"/>
        </w:rPr>
        <w:t xml:space="preserve"> Present Rate of the Loss of Species Is Alarming </w:t>
      </w:r>
      <w:r w:rsidRPr="00C8361F">
        <w:rPr>
          <w:rStyle w:val="IntenseEmphasis"/>
          <w:rFonts w:cstheme="minorHAnsi"/>
        </w:rPr>
        <w:t>The current rate of species' extinction worldwide is</w:t>
      </w:r>
      <w:r w:rsidRPr="00C8361F">
        <w:rPr>
          <w:rFonts w:cstheme="minorHAnsi"/>
          <w:sz w:val="16"/>
        </w:rPr>
        <w:t xml:space="preserve"> estimated at 1,000 times the natural rate of extinction and is </w:t>
      </w:r>
      <w:r w:rsidRPr="00C8361F">
        <w:rPr>
          <w:rStyle w:val="IntenseEmphasis"/>
          <w:rFonts w:cstheme="minorHAnsi"/>
        </w:rPr>
        <w:t>increasing</w:t>
      </w:r>
      <w:r w:rsidRPr="00C8361F">
        <w:rPr>
          <w:rFonts w:cstheme="minorHAnsi"/>
          <w:sz w:val="16"/>
        </w:rPr>
        <w:t xml:space="preserve">. </w:t>
      </w:r>
      <w:r w:rsidRPr="00C8361F">
        <w:rPr>
          <w:rStyle w:val="IntenseEmphasis"/>
          <w:rFonts w:cstheme="minorHAnsi"/>
        </w:rPr>
        <w:t>The impact of seven billion humans on species diversity is comparable to that of the asteroid that wiped out most</w:t>
      </w:r>
      <w:bookmarkStart w:id="14" w:name="ORIGHIT_11"/>
      <w:bookmarkStart w:id="15" w:name="HIT_11"/>
      <w:bookmarkEnd w:id="14"/>
      <w:bookmarkEnd w:id="15"/>
      <w:r w:rsidRPr="00C8361F">
        <w:rPr>
          <w:rStyle w:val="hit"/>
          <w:rFonts w:eastAsia="Segoe UI" w:cstheme="minorHAnsi"/>
        </w:rPr>
        <w:t>life on Earth</w:t>
      </w:r>
      <w:r w:rsidRPr="00C8361F">
        <w:rPr>
          <w:rStyle w:val="IntenseEmphasis"/>
          <w:rFonts w:cstheme="minorHAnsi"/>
        </w:rPr>
        <w:t>65 million years ago</w:t>
      </w:r>
      <w:r w:rsidRPr="00C8361F">
        <w:rPr>
          <w:rFonts w:cstheme="minorHAnsi"/>
          <w:sz w:val="16"/>
        </w:rPr>
        <w:t xml:space="preserve">. Like geologists do today, future intelligent beings, should there be any, will be able to mark the current human-caused extinction epoch by observing the number and diversity of fossils preserved in future rock layers. Unless these trends are reversed, by the year 2020 up to 20 percent of all extant species will no longer exist. Wilson, Edward O., </w:t>
      </w:r>
      <w:proofErr w:type="gramStart"/>
      <w:r w:rsidRPr="00C8361F">
        <w:rPr>
          <w:rFonts w:cstheme="minorHAnsi"/>
          <w:sz w:val="16"/>
        </w:rPr>
        <w:t>The</w:t>
      </w:r>
      <w:proofErr w:type="gramEnd"/>
      <w:r w:rsidRPr="00C8361F">
        <w:rPr>
          <w:rFonts w:cstheme="minorHAnsi"/>
          <w:sz w:val="16"/>
        </w:rPr>
        <w:t xml:space="preserve"> Diversity of Life at 346. According to the International Union for the Conservation of Nature, one in every four mammals is facing a high risk of extinction in the near future. Almost half of all tortoises and freshwater turtles are threatened. More than one-fifth of the world's birds face extinction according to Birdlife International. One third of the world's amphibians are also vanishing. Stokstad, E., Global Survey Documents Puzzling Decline of Amphibians, Science 306: 391 (2004). At least two out of every five species on earth will go extinct due to human-caused climate change if greenhouse gas emissions are not promptly curtailed. Flannery, Tim, </w:t>
      </w:r>
      <w:proofErr w:type="gramStart"/>
      <w:r w:rsidRPr="00C8361F">
        <w:rPr>
          <w:rFonts w:cstheme="minorHAnsi"/>
          <w:sz w:val="16"/>
        </w:rPr>
        <w:t>The</w:t>
      </w:r>
      <w:proofErr w:type="gramEnd"/>
      <w:r w:rsidRPr="00C8361F">
        <w:rPr>
          <w:rFonts w:cstheme="minorHAnsi"/>
          <w:sz w:val="16"/>
        </w:rPr>
        <w:t xml:space="preserve"> Weather Makers, Atlantic Monthly Press (2005) at 183. Moreover, </w:t>
      </w:r>
      <w:r w:rsidRPr="00C8361F">
        <w:rPr>
          <w:rStyle w:val="IntenseEmphasis"/>
          <w:rFonts w:cstheme="minorHAnsi"/>
        </w:rPr>
        <w:t>there is a trickle-down effect from species' extinction as the loss of one species leads to the loss of other dependent species</w:t>
      </w:r>
      <w:r w:rsidRPr="00C8361F">
        <w:rPr>
          <w:rFonts w:cstheme="minorHAnsi"/>
          <w:sz w:val="16"/>
        </w:rPr>
        <w:t>. For example, researchers recently calculated that the extinction of nearly 6,300 plants listed as threatened or endangered by the International Union for the Conservation of Nature would also result in the loss of nearly 4,700 species of beetles and 136 types of butterflies. Lian Pin Koh, et al., Species Coextinctions and the Biodiversity Crisis, Science 305 (2004) at 1632-34. In sum, there should be no legitimate debate over whether or not our planet's biodiversity is rapidly diminishing. There should also be little debate that this loss is attributable to human activities and dramatic human population increases: Human demographic success has brought the world to this crisis of biodiversity. Human beings - mammals of the 50-kilogram weight class and members of a group, the primates, otherwise noted for scarcity - have become a hundred times more numerous than any other land animal of comparable size in the history of life. By every conceivable measure</w:t>
      </w:r>
      <w:proofErr w:type="gramStart"/>
      <w:r w:rsidRPr="00C8361F">
        <w:rPr>
          <w:rFonts w:cstheme="minorHAnsi"/>
          <w:sz w:val="16"/>
        </w:rPr>
        <w:t>,</w:t>
      </w:r>
      <w:bookmarkStart w:id="16" w:name="ORIGHIT_12"/>
      <w:bookmarkStart w:id="17" w:name="HIT_12"/>
      <w:bookmarkEnd w:id="16"/>
      <w:bookmarkEnd w:id="17"/>
      <w:r w:rsidRPr="00C8361F">
        <w:rPr>
          <w:rFonts w:cstheme="minorHAnsi"/>
        </w:rPr>
        <w:t>humanity</w:t>
      </w:r>
      <w:proofErr w:type="gramEnd"/>
      <w:r w:rsidRPr="00C8361F">
        <w:rPr>
          <w:rFonts w:cstheme="minorHAnsi"/>
        </w:rPr>
        <w:t xml:space="preserve"> </w:t>
      </w:r>
      <w:r w:rsidRPr="00C8361F">
        <w:rPr>
          <w:rFonts w:cstheme="minorHAnsi"/>
          <w:sz w:val="16"/>
        </w:rPr>
        <w:t xml:space="preserve">is ecologically abnormal. Our species appropriates between 20 and 40 percent of the solar energy captured in organic material by land plants. There is no way that we can draw upon the resources of the planet to such a degree without drastically reducing the state of most other species. Wilson, Edward O., </w:t>
      </w:r>
      <w:proofErr w:type="gramStart"/>
      <w:r w:rsidRPr="00C8361F">
        <w:rPr>
          <w:rFonts w:cstheme="minorHAnsi"/>
          <w:sz w:val="16"/>
        </w:rPr>
        <w:t>The</w:t>
      </w:r>
      <w:proofErr w:type="gramEnd"/>
      <w:r w:rsidRPr="00C8361F">
        <w:rPr>
          <w:rFonts w:cstheme="minorHAnsi"/>
          <w:sz w:val="16"/>
        </w:rPr>
        <w:t xml:space="preserve"> Diversity of Life at 272. </w:t>
      </w:r>
      <w:r w:rsidRPr="00C8361F">
        <w:rPr>
          <w:rStyle w:val="IntenseEmphasis"/>
          <w:rFonts w:cstheme="minorHAnsi"/>
        </w:rPr>
        <w:t>Over ninety-nine percent of scientists agree that a serious, world-wide loss of biodiversity is likely</w:t>
      </w:r>
      <w:r w:rsidRPr="00C8361F">
        <w:rPr>
          <w:rFonts w:cstheme="minorHAnsi"/>
          <w:sz w:val="16"/>
        </w:rPr>
        <w:t xml:space="preserve">, very likely, or virtually certain. Rudd, Murray A., Scientists' Opinions on the Global Status and Management of Biological Diversity, Conservation Biology 25(6) (2011) at 1165-1175. </w:t>
      </w:r>
      <w:r w:rsidRPr="00C8361F">
        <w:rPr>
          <w:rStyle w:val="IntenseEmphasis"/>
          <w:rFonts w:cstheme="minorHAnsi"/>
        </w:rPr>
        <w:t>There is also strong scientific consensus that humans are responsible for this extinction crisis</w:t>
      </w:r>
      <w:r w:rsidRPr="00C8361F">
        <w:rPr>
          <w:rFonts w:cstheme="minorHAnsi"/>
          <w:sz w:val="16"/>
        </w:rPr>
        <w:t xml:space="preserve">. Id. Indeed, last year the United </w:t>
      </w:r>
      <w:r w:rsidRPr="00C8361F">
        <w:rPr>
          <w:rFonts w:cstheme="minorHAnsi"/>
          <w:sz w:val="16"/>
        </w:rPr>
        <w:lastRenderedPageBreak/>
        <w:t>Nations marked the first ever International Year of Biodiversity to call attention and spur action to address this problem. The United States Endangered Species Act serves as a model for many other nations and exhibits our national commitment to the international effort to save the diversity of</w:t>
      </w:r>
      <w:bookmarkStart w:id="18" w:name="ORIGHIT_13"/>
      <w:bookmarkStart w:id="19" w:name="HIT_13"/>
      <w:bookmarkEnd w:id="18"/>
      <w:bookmarkEnd w:id="19"/>
      <w:r w:rsidRPr="00C8361F">
        <w:rPr>
          <w:rFonts w:cstheme="minorHAnsi"/>
        </w:rPr>
        <w:t>life on Earth.</w:t>
      </w:r>
    </w:p>
    <w:p w:rsidR="00170431" w:rsidRPr="00C8361F" w:rsidRDefault="00170431" w:rsidP="00170431">
      <w:pPr>
        <w:pStyle w:val="Heading4"/>
        <w:rPr>
          <w:rFonts w:cstheme="minorHAnsi"/>
        </w:rPr>
      </w:pPr>
      <w:r w:rsidRPr="00C8361F">
        <w:rPr>
          <w:rFonts w:cstheme="minorHAnsi"/>
        </w:rPr>
        <w:t>Extinction</w:t>
      </w:r>
    </w:p>
    <w:p w:rsidR="00170431" w:rsidRPr="00C8361F" w:rsidRDefault="00170431" w:rsidP="00170431">
      <w:pPr>
        <w:rPr>
          <w:rFonts w:cstheme="minorHAnsi"/>
          <w:sz w:val="16"/>
        </w:rPr>
      </w:pPr>
      <w:r w:rsidRPr="00C8361F">
        <w:rPr>
          <w:rStyle w:val="Style13ptBold"/>
          <w:rFonts w:cstheme="minorHAnsi"/>
        </w:rPr>
        <w:t>Science Daily 11</w:t>
      </w:r>
      <w:r w:rsidRPr="00C8361F">
        <w:rPr>
          <w:rFonts w:cstheme="minorHAnsi"/>
          <w:sz w:val="16"/>
        </w:rPr>
        <w:t xml:space="preserve"> (Citing Prof Michel Loreau, PhD Ecologist, and Prof Michael Scherer-Lorenzen, PhD and Professor @ University of Freiburg, " Biodiversity Key to Earth's Life-Support Functions in a Changing World," Aug 11, http://www.sciencedaily.com/releases/2011/08/110811084513.htm)</w:t>
      </w:r>
    </w:p>
    <w:p w:rsidR="00170431" w:rsidRPr="00C8361F" w:rsidRDefault="00170431" w:rsidP="00170431">
      <w:pPr>
        <w:rPr>
          <w:rFonts w:cstheme="minorHAnsi"/>
          <w:u w:val="single"/>
        </w:rPr>
      </w:pPr>
      <w:r w:rsidRPr="00C8361F">
        <w:rPr>
          <w:rFonts w:cstheme="minorHAnsi"/>
          <w:sz w:val="16"/>
        </w:rPr>
        <w:t xml:space="preserve">ScienceDaily (Aug. 11, 2011) — The </w:t>
      </w:r>
      <w:r w:rsidRPr="00C8361F">
        <w:rPr>
          <w:rStyle w:val="IntenseEmphasis"/>
          <w:rFonts w:cstheme="minorHAnsi"/>
        </w:rPr>
        <w:t>biological diversity of organisms on Earth</w:t>
      </w:r>
      <w:r w:rsidRPr="00C8361F">
        <w:rPr>
          <w:rFonts w:cstheme="minorHAnsi"/>
          <w:sz w:val="16"/>
        </w:rPr>
        <w:t xml:space="preserve"> is not just something we enjoy when taking a walk through a blossoming meadow in spring; it </w:t>
      </w:r>
      <w:r w:rsidRPr="00C8361F">
        <w:rPr>
          <w:rFonts w:cstheme="minorHAnsi"/>
          <w:u w:val="single"/>
        </w:rPr>
        <w:t>is</w:t>
      </w:r>
      <w:r w:rsidRPr="00C8361F">
        <w:rPr>
          <w:rFonts w:cstheme="minorHAnsi"/>
          <w:sz w:val="16"/>
        </w:rPr>
        <w:t xml:space="preserve"> also </w:t>
      </w:r>
      <w:r w:rsidRPr="00C8361F">
        <w:rPr>
          <w:rFonts w:cstheme="minorHAnsi"/>
          <w:u w:val="single"/>
        </w:rPr>
        <w:t xml:space="preserve">the basis </w:t>
      </w:r>
      <w:r w:rsidRPr="00C8361F">
        <w:rPr>
          <w:rStyle w:val="IntenseEmphasis"/>
          <w:rFonts w:cstheme="minorHAnsi"/>
        </w:rPr>
        <w:t xml:space="preserve">for countless products and services provided by nature, including food, building materials, and medicines as well as the self-purifying qualities of water and protection against erosion. </w:t>
      </w:r>
      <w:r w:rsidRPr="00C8361F">
        <w:rPr>
          <w:rFonts w:cstheme="minorHAnsi"/>
          <w:u w:val="single"/>
        </w:rPr>
        <w:t>These</w:t>
      </w:r>
      <w:r w:rsidRPr="00C8361F">
        <w:rPr>
          <w:rFonts w:cstheme="minorHAnsi"/>
          <w:sz w:val="16"/>
        </w:rPr>
        <w:t xml:space="preserve"> so-called </w:t>
      </w:r>
      <w:r w:rsidRPr="00C8361F">
        <w:rPr>
          <w:rFonts w:cstheme="minorHAnsi"/>
          <w:u w:val="single"/>
        </w:rPr>
        <w:t xml:space="preserve">ecosystem services are what </w:t>
      </w:r>
      <w:r w:rsidRPr="00C8361F">
        <w:rPr>
          <w:rStyle w:val="Emphasis"/>
          <w:rFonts w:cstheme="minorHAnsi"/>
        </w:rPr>
        <w:t>makes Earth inhabitable for humans</w:t>
      </w:r>
      <w:r w:rsidRPr="00C8361F">
        <w:rPr>
          <w:rFonts w:cstheme="minorHAnsi"/>
          <w:sz w:val="16"/>
        </w:rPr>
        <w:t xml:space="preserve">. They are based on ecological processes, such as photosynthesis, the production of biomass, or nutrient cycles. Since biodiversity is on the decline, both on a global and a local scale, researchers are asking the question as to what role the diversity of organisms plays in maintaining these ecological processes and thus in providing the ecosystem's vital products and services. </w:t>
      </w:r>
      <w:r w:rsidRPr="00C8361F">
        <w:rPr>
          <w:rFonts w:cstheme="minorHAnsi"/>
          <w:u w:val="single"/>
        </w:rPr>
        <w:t xml:space="preserve">In an </w:t>
      </w:r>
      <w:r w:rsidRPr="00C8361F">
        <w:rPr>
          <w:rStyle w:val="IntenseEmphasis"/>
          <w:rFonts w:cstheme="minorHAnsi"/>
        </w:rPr>
        <w:t>international research group led by Prof. Dr. Michel Loreau from Canada, ecologists from ten different universities and research institutes</w:t>
      </w:r>
      <w:r w:rsidRPr="00C8361F">
        <w:rPr>
          <w:rFonts w:cstheme="minorHAnsi"/>
          <w:sz w:val="16"/>
        </w:rPr>
        <w:t xml:space="preserve">, including Prof. Dr. Michael Scherer-Lorenzen from the University of Freiburg, </w:t>
      </w:r>
      <w:r w:rsidRPr="00C8361F">
        <w:rPr>
          <w:rStyle w:val="IntenseEmphasis"/>
          <w:rFonts w:cstheme="minorHAnsi"/>
        </w:rPr>
        <w:t>compiled findings from numerous biodiversity experiments and reanalyzed them. These experiments simulated the loss of plant species and attempted to determine the consequences for the functioning of ecosystems</w:t>
      </w:r>
      <w:r w:rsidRPr="00C8361F">
        <w:rPr>
          <w:rFonts w:cstheme="minorHAnsi"/>
          <w:sz w:val="16"/>
        </w:rPr>
        <w:t xml:space="preserve">, most of them coming to the conclusion that a higher level of biodiversity is accompanied by an increase in ecosystem processes. However, the findings were always only valid for a certain combination of environmental conditions present at the locations at which the experiments were conducted and for a limited range of ecosystem processes. In a study published in the current issue of the journal Nature, the research group investigated the extent to which the positive effects of diversity still apply under changing environmental conditions and when a multitude of processes are taken into account. </w:t>
      </w:r>
      <w:r w:rsidRPr="00C8361F">
        <w:rPr>
          <w:rFonts w:cstheme="minorHAnsi"/>
          <w:u w:val="single"/>
        </w:rPr>
        <w:t>They found that</w:t>
      </w:r>
      <w:r w:rsidRPr="00C8361F">
        <w:rPr>
          <w:rFonts w:cstheme="minorHAnsi"/>
          <w:sz w:val="16"/>
        </w:rPr>
        <w:t xml:space="preserve"> 84 percent of the 147 plant species included in the experiments promoted ecological processes in at least one case. The more years, locations, ecosystem processes, and scenarios of global change -- such as global warming or land use intensity -- the experiments took into account, the more plant species were necessary to guarantee the functioning of the ecosystems. Moreover, other </w:t>
      </w:r>
      <w:r w:rsidRPr="00C8361F">
        <w:rPr>
          <w:rFonts w:cstheme="minorHAnsi"/>
          <w:u w:val="single"/>
        </w:rPr>
        <w:t>species were</w:t>
      </w:r>
      <w:r w:rsidRPr="00C8361F">
        <w:rPr>
          <w:rFonts w:cstheme="minorHAnsi"/>
          <w:sz w:val="16"/>
        </w:rPr>
        <w:t xml:space="preserve"> always </w:t>
      </w:r>
      <w:r w:rsidRPr="00C8361F">
        <w:rPr>
          <w:rFonts w:cstheme="minorHAnsi"/>
          <w:u w:val="single"/>
        </w:rPr>
        <w:t>necessary to keep the ecosystem processes running</w:t>
      </w:r>
      <w:r w:rsidRPr="00C8361F">
        <w:rPr>
          <w:rFonts w:cstheme="minorHAnsi"/>
          <w:sz w:val="16"/>
        </w:rPr>
        <w:t xml:space="preserve"> under the different combinations of influencing factors. These findings indicate that much more </w:t>
      </w:r>
      <w:r w:rsidRPr="00C8361F">
        <w:rPr>
          <w:rFonts w:cstheme="minorHAnsi"/>
          <w:u w:val="single"/>
        </w:rPr>
        <w:t>biodiversity</w:t>
      </w:r>
      <w:r w:rsidRPr="00C8361F">
        <w:rPr>
          <w:rFonts w:cstheme="minorHAnsi"/>
          <w:sz w:val="16"/>
        </w:rPr>
        <w:t xml:space="preserve"> is necessary to keep ecosystems functioning in a world that is changing ever faster. The protection of diversity </w:t>
      </w:r>
      <w:r w:rsidRPr="00C8361F">
        <w:rPr>
          <w:rFonts w:cstheme="minorHAnsi"/>
          <w:u w:val="single"/>
        </w:rPr>
        <w:t xml:space="preserve">is thus a crucial factor in maintaining Earth's </w:t>
      </w:r>
      <w:r w:rsidRPr="00C8361F">
        <w:rPr>
          <w:rStyle w:val="Emphasis"/>
          <w:rFonts w:cstheme="minorHAnsi"/>
        </w:rPr>
        <w:t>life-support functions.</w:t>
      </w:r>
    </w:p>
    <w:p w:rsidR="00170431" w:rsidRPr="00C8361F" w:rsidRDefault="00170431" w:rsidP="00170431">
      <w:pPr>
        <w:rPr>
          <w:rFonts w:eastAsia="SimSun" w:cstheme="minorHAnsi"/>
          <w:sz w:val="16"/>
          <w:szCs w:val="24"/>
          <w:lang w:eastAsia="zh-CN"/>
        </w:rPr>
      </w:pPr>
    </w:p>
    <w:p w:rsidR="00170431" w:rsidRPr="00C8361F" w:rsidRDefault="00170431" w:rsidP="00170431">
      <w:pPr>
        <w:rPr>
          <w:rFonts w:cstheme="minorHAnsi"/>
        </w:rPr>
      </w:pPr>
    </w:p>
    <w:p w:rsidR="003F0EAB" w:rsidRPr="00C8361F" w:rsidRDefault="003F0EAB" w:rsidP="003F0EAB">
      <w:pPr>
        <w:pStyle w:val="Heading3"/>
        <w:rPr>
          <w:rFonts w:cstheme="minorHAnsi"/>
        </w:rPr>
      </w:pPr>
      <w:r w:rsidRPr="00C8361F">
        <w:rPr>
          <w:rFonts w:cstheme="minorHAnsi"/>
        </w:rPr>
        <w:lastRenderedPageBreak/>
        <w:t>Yes Keystone Species</w:t>
      </w:r>
    </w:p>
    <w:p w:rsidR="003F0EAB" w:rsidRPr="00C8361F" w:rsidRDefault="003F0EAB" w:rsidP="003F0EAB">
      <w:pPr>
        <w:pStyle w:val="Heading4"/>
        <w:rPr>
          <w:rFonts w:cstheme="minorHAnsi"/>
        </w:rPr>
      </w:pPr>
      <w:r w:rsidRPr="00C8361F">
        <w:rPr>
          <w:rFonts w:cstheme="minorHAnsi"/>
        </w:rPr>
        <w:t>Marine Mammals are essential to the ocean ecosystem</w:t>
      </w:r>
    </w:p>
    <w:p w:rsidR="003F0EAB" w:rsidRPr="00C8361F" w:rsidRDefault="003F0EAB" w:rsidP="003F0EAB">
      <w:pPr>
        <w:rPr>
          <w:rFonts w:cstheme="minorHAnsi"/>
        </w:rPr>
      </w:pPr>
      <w:r w:rsidRPr="00C8361F">
        <w:rPr>
          <w:rStyle w:val="Style13ptBold"/>
          <w:rFonts w:cstheme="minorHAnsi"/>
        </w:rPr>
        <w:t>Bohle 8</w:t>
      </w:r>
      <w:r w:rsidRPr="00C8361F">
        <w:rPr>
          <w:rFonts w:cstheme="minorHAnsi"/>
        </w:rPr>
        <w:t xml:space="preserve"> (Robert Bohle, 25 years of experience writing for professional publications specializing in Oceanography, “The Effects of Ocean Pollution on Marine Mammals”, Blue Voice Organization, March 2008, http://www.bluevoice.org/news_issueseffects.php)</w:t>
      </w:r>
    </w:p>
    <w:p w:rsidR="003F0EAB" w:rsidRPr="00C8361F" w:rsidRDefault="003F0EAB" w:rsidP="003F0EAB">
      <w:pPr>
        <w:rPr>
          <w:rStyle w:val="StyleUnderline"/>
          <w:rFonts w:cstheme="minorHAnsi"/>
        </w:rPr>
      </w:pPr>
      <w:r w:rsidRPr="00C8361F">
        <w:rPr>
          <w:rFonts w:cstheme="minorHAnsi"/>
          <w:sz w:val="16"/>
        </w:rPr>
        <w:t xml:space="preserve">What the study didn’t cover directly may be even more disturbing: </w:t>
      </w:r>
      <w:r w:rsidRPr="00C8361F">
        <w:rPr>
          <w:rStyle w:val="Emphasis"/>
          <w:rFonts w:cstheme="minorHAnsi"/>
        </w:rPr>
        <w:t>marine mammals are suffering dramatic rises in devastating illnesses, such as nervous and digestive system problems, liver disease, contaminant-induced immunosuppression, endocrine system damage, reproductive malformations, and growth and development issues.</w:t>
      </w:r>
      <w:r w:rsidRPr="00C8361F">
        <w:rPr>
          <w:rFonts w:cstheme="minorHAnsi"/>
          <w:sz w:val="16"/>
        </w:rPr>
        <w:t xml:space="preserve"> Worse yet is the alarming growth in cancer cases</w:t>
      </w:r>
      <w:r w:rsidRPr="00C8361F">
        <w:rPr>
          <w:rStyle w:val="StyleUnderline"/>
          <w:rFonts w:cstheme="minorHAnsi"/>
        </w:rPr>
        <w:t>. Many scientists around the world believe these illnesses are being caused by contamination of the ocean with man-made toxic chemicals.</w:t>
      </w:r>
      <w:r w:rsidRPr="00C8361F">
        <w:rPr>
          <w:rFonts w:cstheme="minorHAnsi"/>
          <w:sz w:val="16"/>
        </w:rPr>
        <w:t xml:space="preserve"> </w:t>
      </w:r>
      <w:r w:rsidRPr="00C8361F">
        <w:rPr>
          <w:rStyle w:val="Emphasis"/>
          <w:rFonts w:cstheme="minorHAnsi"/>
        </w:rPr>
        <w:t>Because marine mammals are at the top of their food chain, the toxins in their food sources accumulates in their bodies, especially in their fatty tissues and breast milk</w:t>
      </w:r>
      <w:r w:rsidRPr="00C8361F">
        <w:rPr>
          <w:rFonts w:cstheme="minorHAnsi"/>
          <w:sz w:val="16"/>
        </w:rPr>
        <w:t xml:space="preserve">. Toxins in plankton are consumed by small fish, which are in turn eaten by larger fish, which are eaten by even larger fish. Eventually marine mammals and humans, each higher up the food chain, eat the now-toxic fish, further concentrating the toxins. </w:t>
      </w:r>
      <w:r w:rsidRPr="00C8361F">
        <w:rPr>
          <w:rStyle w:val="StyleUnderline"/>
          <w:rFonts w:cstheme="minorHAnsi"/>
        </w:rPr>
        <w:t xml:space="preserve">This bio-concentration is what causes high levels of toxins in dolphins, whales, and other marine mammals. </w:t>
      </w:r>
      <w:r w:rsidRPr="00C8361F">
        <w:rPr>
          <w:rStyle w:val="Emphasis"/>
          <w:rFonts w:cstheme="minorHAnsi"/>
        </w:rPr>
        <w:t>Nine of the 10 species with the highest polychlorinated biphenyl (PCB) levels are marine mammals.</w:t>
      </w:r>
      <w:r w:rsidRPr="00C8361F">
        <w:rPr>
          <w:rFonts w:cstheme="minorHAnsi"/>
          <w:sz w:val="16"/>
        </w:rPr>
        <w:t xml:space="preserve"> The Toxic Top Ten: bo</w:t>
      </w:r>
      <w:r w:rsidRPr="00C8361F">
        <w:rPr>
          <w:rStyle w:val="StyleUnderline"/>
          <w:rFonts w:cstheme="minorHAnsi"/>
        </w:rPr>
        <w:t>ttlenose dolphin, orca. Risso’s dolphin, harbor seal, beluga, Mediterranean monk seal, common dolphin, gray seal, polar bear</w:t>
      </w:r>
      <w:r w:rsidRPr="00C8361F">
        <w:rPr>
          <w:rFonts w:cstheme="minorHAnsi"/>
          <w:sz w:val="16"/>
        </w:rPr>
        <w:t xml:space="preserve">. The 10th is the Steller’s sea eagle. </w:t>
      </w:r>
      <w:r w:rsidRPr="00C8361F">
        <w:rPr>
          <w:rStyle w:val="StyleUnderline"/>
          <w:rFonts w:cstheme="minorHAnsi"/>
        </w:rPr>
        <w:t>The declining health of ocean-going mammals, especially the increase in various cancers, sends an undeniable message to humans.</w:t>
      </w:r>
      <w:r w:rsidRPr="00C8361F">
        <w:rPr>
          <w:rFonts w:cstheme="minorHAnsi"/>
          <w:sz w:val="16"/>
        </w:rPr>
        <w:t xml:space="preserve"> Thus dolphins and other marine mammals are showing us our future – unless we change our ways. </w:t>
      </w:r>
      <w:r w:rsidRPr="00C8361F">
        <w:rPr>
          <w:rStyle w:val="StyleUnderline"/>
          <w:rFonts w:cstheme="minorHAnsi"/>
        </w:rPr>
        <w:t>Marine mammals are sending an unambiguous message to humankind: clean up the toxic soup we live next to, swim in, and draw fish from, or pay a very high price in human lives.</w:t>
      </w:r>
    </w:p>
    <w:p w:rsidR="003F0EAB" w:rsidRPr="00C8361F" w:rsidRDefault="003F0EAB" w:rsidP="003F0EAB">
      <w:pPr>
        <w:pStyle w:val="Heading4"/>
        <w:rPr>
          <w:rFonts w:cstheme="minorHAnsi"/>
        </w:rPr>
      </w:pPr>
      <w:r w:rsidRPr="00C8361F">
        <w:rPr>
          <w:rFonts w:cstheme="minorHAnsi"/>
        </w:rPr>
        <w:t>Keystone loss spills over to cascading biodiversity loss</w:t>
      </w:r>
    </w:p>
    <w:p w:rsidR="003F0EAB" w:rsidRPr="00C8361F" w:rsidRDefault="003F0EAB" w:rsidP="003F0EAB">
      <w:pPr>
        <w:rPr>
          <w:rFonts w:cstheme="minorHAnsi"/>
        </w:rPr>
      </w:pPr>
      <w:r w:rsidRPr="00C8361F">
        <w:rPr>
          <w:rStyle w:val="Style13ptBold"/>
          <w:rFonts w:cstheme="minorHAnsi"/>
        </w:rPr>
        <w:t>McKinney 03</w:t>
      </w:r>
      <w:r w:rsidRPr="00C8361F">
        <w:rPr>
          <w:rFonts w:cstheme="minorHAnsi"/>
          <w:sz w:val="16"/>
        </w:rPr>
        <w:t xml:space="preserve"> </w:t>
      </w:r>
      <w:r w:rsidRPr="00C8361F">
        <w:rPr>
          <w:rFonts w:cstheme="minorHAnsi"/>
        </w:rPr>
        <w:t xml:space="preserve">(Michael,  Director of Environmental Studies, University of Texas, PHD from Yale, </w:t>
      </w:r>
      <w:hyperlink r:id="rId5" w:anchor="v=onepage&amp;q=manatees%20%22keystone%20species%22&amp;f=false" w:history="1">
        <w:r w:rsidRPr="00C8361F">
          <w:rPr>
            <w:rStyle w:val="Hyperlink"/>
            <w:rFonts w:cstheme="minorHAnsi"/>
          </w:rPr>
          <w:t>http://books.google.com/books?id=NJUanyPkh0AC&amp;pg=PA274&amp;lpg=PA274&amp;dq=manatees+%22keystone+species%22&amp;source=bl&amp;ots=rB1vju6y6v&amp;sig=isIAuB81-ZM_Hv4PAMp2EKt4lH8&amp;hl=en&amp;sa=X&amp;ei=kaX7T_GoEYiorQHfrZ2LCQ&amp;ved=0CGgQ6AEwCA#v=onepage&amp;q=manatees%20%22keystone%20species%22&amp;f=false</w:t>
        </w:r>
      </w:hyperlink>
      <w:r w:rsidRPr="00C8361F">
        <w:rPr>
          <w:rFonts w:cstheme="minorHAnsi"/>
        </w:rPr>
        <w:t xml:space="preserve">,  ) </w:t>
      </w:r>
    </w:p>
    <w:p w:rsidR="003F0EAB" w:rsidRPr="00C8361F" w:rsidRDefault="003F0EAB" w:rsidP="003F0EAB">
      <w:pPr>
        <w:rPr>
          <w:rFonts w:cstheme="minorHAnsi"/>
        </w:rPr>
      </w:pPr>
      <w:r w:rsidRPr="00C8361F">
        <w:rPr>
          <w:rStyle w:val="StyleUnderline"/>
          <w:rFonts w:cstheme="minorHAnsi"/>
        </w:rPr>
        <w:t>Are All Species Equally Important</w:t>
      </w:r>
      <w:r w:rsidRPr="00C8361F">
        <w:rPr>
          <w:rFonts w:cstheme="minorHAnsi"/>
          <w:sz w:val="16"/>
        </w:rPr>
        <w:t xml:space="preserve">? With so many species at risk, triage decisions cannot be made on the basis of risk alone. Conservation biologists therefore often ask whether one species is more important than another. Ethically, perhaps one could argue that all species are equal; an insect may have as much right to live as a panther. But in other ways, in particular. In ecological and evolutionary importance, all species are not equal. </w:t>
      </w:r>
      <w:r w:rsidRPr="00C8361F">
        <w:rPr>
          <w:rStyle w:val="StyleUnderline"/>
          <w:rFonts w:cstheme="minorHAnsi"/>
        </w:rPr>
        <w:t>Ecological importance reflects the role a species plays in its ecological community. Keystone species play large roles because they affect so many other species. Large predators, for example, often control the population dynamics of many herbivores. When the predators, such as wolves, are removed, the herbivore population may increase rapidly, overgrazing plants and causing massive ecological disruption</w:t>
      </w:r>
      <w:r w:rsidRPr="00C8361F">
        <w:rPr>
          <w:rFonts w:cstheme="minorHAnsi"/>
          <w:sz w:val="16"/>
        </w:rPr>
        <w:t xml:space="preserve">. Similarly, certain plants are crucial food for many animal species in some ecosystems. </w:t>
      </w:r>
      <w:r w:rsidRPr="00C8361F">
        <w:rPr>
          <w:rStyle w:val="Emphasis"/>
          <w:rFonts w:cstheme="minorHAnsi"/>
        </w:rPr>
        <w:t>Extinction of keystone species will often have cascading effects on many species, even causing secondary extinctions</w:t>
      </w:r>
      <w:r w:rsidRPr="00C8361F">
        <w:rPr>
          <w:rFonts w:cstheme="minorHAnsi"/>
          <w:sz w:val="16"/>
        </w:rPr>
        <w:t xml:space="preserve">. Many therefore argue that </w:t>
      </w:r>
      <w:r w:rsidRPr="00C8361F">
        <w:rPr>
          <w:rStyle w:val="Emphasis"/>
          <w:rFonts w:cstheme="minorHAnsi"/>
        </w:rPr>
        <w:t>saving keystone species should be a priority.</w:t>
      </w:r>
    </w:p>
    <w:p w:rsidR="003F0EAB" w:rsidRPr="00C8361F" w:rsidRDefault="003F0EAB" w:rsidP="003F0EAB">
      <w:pPr>
        <w:pStyle w:val="Heading4"/>
        <w:rPr>
          <w:rFonts w:cstheme="minorHAnsi"/>
        </w:rPr>
      </w:pPr>
      <w:r w:rsidRPr="00C8361F">
        <w:rPr>
          <w:rFonts w:cstheme="minorHAnsi"/>
        </w:rPr>
        <w:t>Keystone species loss risks entire ecosystems</w:t>
      </w:r>
    </w:p>
    <w:p w:rsidR="003F0EAB" w:rsidRPr="00C8361F" w:rsidRDefault="003F0EAB" w:rsidP="003F0EAB">
      <w:pPr>
        <w:rPr>
          <w:rFonts w:cstheme="minorHAnsi"/>
        </w:rPr>
      </w:pPr>
      <w:r w:rsidRPr="00C8361F">
        <w:rPr>
          <w:rStyle w:val="Style13ptBold"/>
          <w:rFonts w:cstheme="minorHAnsi"/>
        </w:rPr>
        <w:t>Poland 13</w:t>
      </w:r>
      <w:r w:rsidRPr="00C8361F">
        <w:rPr>
          <w:rFonts w:cstheme="minorHAnsi"/>
        </w:rPr>
        <w:t xml:space="preserve"> (Anastasia, Managing editor for MSN News at Microsoft, “Keystone species' loss could cause ecosystem to collapse”, MSN News, 4/22/13, http://news.msn.com/science-technology/keystone-species-loss-could-cause-ecosystem-to-collapse)</w:t>
      </w:r>
    </w:p>
    <w:p w:rsidR="003F0EAB" w:rsidRPr="00C8361F" w:rsidRDefault="003F0EAB" w:rsidP="003F0EAB">
      <w:pPr>
        <w:rPr>
          <w:rFonts w:cstheme="minorHAnsi"/>
          <w:sz w:val="24"/>
          <w:szCs w:val="24"/>
        </w:rPr>
      </w:pPr>
      <w:r w:rsidRPr="00C8361F">
        <w:rPr>
          <w:rStyle w:val="StyleUnderline"/>
          <w:rFonts w:cstheme="minorHAnsi"/>
        </w:rPr>
        <w:lastRenderedPageBreak/>
        <w:t>The theory is that like the wedge-shaped keystone (or headstone) that locks together all the pieces used in an architectural arch, there are species that keep certain ecosystems in together</w:t>
      </w:r>
      <w:r w:rsidRPr="00C8361F">
        <w:rPr>
          <w:rFonts w:cstheme="minorHAnsi"/>
          <w:sz w:val="24"/>
          <w:szCs w:val="24"/>
        </w:rPr>
        <w:t xml:space="preserve">. </w:t>
      </w:r>
      <w:r w:rsidRPr="00C8361F">
        <w:rPr>
          <w:rStyle w:val="Emphasis"/>
          <w:rFonts w:cstheme="minorHAnsi"/>
          <w:sz w:val="28"/>
        </w:rPr>
        <w:t>Removal of the species can cause the eventual collapse of the ecosystem</w:t>
      </w:r>
      <w:r w:rsidRPr="00C8361F">
        <w:rPr>
          <w:rFonts w:cstheme="minorHAnsi"/>
          <w:sz w:val="24"/>
          <w:szCs w:val="24"/>
        </w:rPr>
        <w:t>.</w:t>
      </w:r>
    </w:p>
    <w:p w:rsidR="003F0EAB" w:rsidRPr="00C8361F" w:rsidRDefault="003F0EAB" w:rsidP="003F0EAB">
      <w:pPr>
        <w:pStyle w:val="Heading4"/>
        <w:tabs>
          <w:tab w:val="left" w:pos="7470"/>
        </w:tabs>
        <w:rPr>
          <w:rFonts w:cstheme="minorHAnsi"/>
        </w:rPr>
      </w:pPr>
      <w:r w:rsidRPr="00C8361F">
        <w:rPr>
          <w:rFonts w:cstheme="minorHAnsi"/>
        </w:rPr>
        <w:t>Ecosystems rely on keystone species</w:t>
      </w:r>
      <w:r w:rsidRPr="00C8361F">
        <w:rPr>
          <w:rFonts w:cstheme="minorHAnsi"/>
        </w:rPr>
        <w:tab/>
      </w:r>
    </w:p>
    <w:p w:rsidR="003F0EAB" w:rsidRPr="00C8361F" w:rsidRDefault="003F0EAB" w:rsidP="003F0EAB">
      <w:pPr>
        <w:rPr>
          <w:rFonts w:cstheme="minorHAnsi"/>
        </w:rPr>
      </w:pPr>
      <w:r w:rsidRPr="00C8361F">
        <w:rPr>
          <w:rStyle w:val="Style13ptBold"/>
          <w:rFonts w:cstheme="minorHAnsi"/>
        </w:rPr>
        <w:t>Tripathi and Law 06</w:t>
      </w:r>
      <w:r w:rsidRPr="00C8361F">
        <w:rPr>
          <w:rFonts w:cstheme="minorHAnsi"/>
        </w:rPr>
        <w:t xml:space="preserve"> (R.S. and P., Plant ecology Professors at University of Gorakhpur, “Keystone Species: The Concept, their Ecological Significance and Determining their Keystone Status”, EnviroNews, July 2006, http://isebindia.com/05_08/06-07-2.html) </w:t>
      </w:r>
    </w:p>
    <w:p w:rsidR="003F0EAB" w:rsidRPr="00C8361F" w:rsidRDefault="003F0EAB" w:rsidP="003F0EAB">
      <w:pPr>
        <w:rPr>
          <w:rStyle w:val="StyleUnderline"/>
          <w:rFonts w:cstheme="minorHAnsi"/>
        </w:rPr>
      </w:pPr>
      <w:r w:rsidRPr="00C8361F">
        <w:rPr>
          <w:rStyle w:val="Emphasis"/>
          <w:rFonts w:cstheme="minorHAnsi"/>
        </w:rPr>
        <w:t>The keystone species play a central and critical role in maintenance of community structure and ecosystem functioning</w:t>
      </w:r>
      <w:r w:rsidRPr="00C8361F">
        <w:rPr>
          <w:rFonts w:cstheme="minorHAnsi"/>
          <w:sz w:val="16"/>
        </w:rPr>
        <w:t xml:space="preserve">. </w:t>
      </w:r>
      <w:r w:rsidRPr="00C8361F">
        <w:rPr>
          <w:rStyle w:val="Emphasis"/>
          <w:rFonts w:cstheme="minorHAnsi"/>
        </w:rPr>
        <w:t>If an ecosystem can be returned to a state in which the keystone species flourish, then all the other species, which depend on them, will also flourish</w:t>
      </w:r>
      <w:r w:rsidRPr="00C8361F">
        <w:rPr>
          <w:rFonts w:cstheme="minorHAnsi"/>
          <w:sz w:val="16"/>
        </w:rPr>
        <w:t>. The importance of biodiversity in environmental management beside socioeconomic development and well being of human society, has led to the development of various techniques for conservation of floristic and ecological diversity. Some simple ways of managing the natural systems should be evolved so as to retain and conserve the identity of a landscape or region for a better tomorrow</w:t>
      </w:r>
      <w:r w:rsidRPr="00C8361F">
        <w:rPr>
          <w:rStyle w:val="StyleUnderline"/>
          <w:rFonts w:cstheme="minorHAnsi"/>
        </w:rPr>
        <w:t>. One of the simplest ways of doing so is by identifying species, which play the key role of holding together the entire biological community or ecosystem. These species are known as 'keystone species' in ecological term. The central core of keystone concept is that only a few species have uniquely important effect on the community or ecosystem by virtue of their uniquely important traits and attributes.</w:t>
      </w:r>
      <w:r w:rsidRPr="00C8361F">
        <w:rPr>
          <w:rFonts w:cstheme="minorHAnsi"/>
          <w:sz w:val="16"/>
        </w:rPr>
        <w:t xml:space="preserve"> Only those species can be considered as keystone species that had a significant effect on 'time window' of other species. For example, changes in climate may differentially affect the growth rate of emergent species in a forest, which in turn could affect other species. In most of the cases, it is indeed groups of species rather than individual species that assume importance and these species groups could be referred to as the 'keystone groups' or 'functional groups'. Keystone species or 'keystone species groups' play a vital role in maintaining ecosystem and regulating the biodiversity. </w:t>
      </w:r>
      <w:r w:rsidRPr="00C8361F">
        <w:rPr>
          <w:rStyle w:val="StyleUnderline"/>
          <w:rFonts w:cstheme="minorHAnsi"/>
        </w:rPr>
        <w:t xml:space="preserve">Loss of vital function, and changes within the ecosystem or community would follow if such species groups are removed from the system. </w:t>
      </w:r>
      <w:r w:rsidRPr="00C8361F">
        <w:rPr>
          <w:rStyle w:val="Emphasis"/>
          <w:rFonts w:cstheme="minorHAnsi"/>
        </w:rPr>
        <w:t>These species are 'responsible' for the existence of an ecosystem of certain type and create possibilities for the development of other types of communities.</w:t>
      </w:r>
      <w:r w:rsidRPr="00C8361F">
        <w:rPr>
          <w:rFonts w:cstheme="minorHAnsi"/>
          <w:sz w:val="16"/>
        </w:rPr>
        <w:t xml:space="preserve"> Biodiversity within an area can be characterized by measures of species richness, species diversity, taxic diversity, and functional diversity, each highlighting different perspectives. Functional diversity refers to the varieties of functions carried out by different species and groups of species known as functional groups. According to Smirnova (1998), there is a correlation between structural and taxonomic diversity. The maximum taxonomic diversity could be expected in a climax landscape, which develops due to the structural diversity of population mosaic produced by all key species of the biota and the spatial and temporal heterogeneity of these mosaics. The population dynamics of keystone species define the pattern of succession of vegetation. Turnover cycles of matter and energy flows in an ecosystem are dominated by the life activity of keystone species, and these activities determine the major shifts in ecosystem structure at the spatial and temporal scales. Population mosaics of keystone species have largest spatial-temporal dimensions, and population mosaics of subordinate species are thereby determined by the keystone species. Keystone species are responsible for the existence of the ecosystem and maintenance of its species diversity. </w:t>
      </w:r>
      <w:r w:rsidRPr="00C8361F">
        <w:rPr>
          <w:rStyle w:val="StyleUnderline"/>
          <w:rFonts w:cstheme="minorHAnsi"/>
        </w:rPr>
        <w:t>So the biodiversity in any ecosystem can be manipulated by perturbations in such uniquely important species.</w:t>
      </w:r>
    </w:p>
    <w:p w:rsidR="00170431" w:rsidRPr="00C8361F" w:rsidRDefault="00170431" w:rsidP="003F0EAB">
      <w:pPr>
        <w:rPr>
          <w:rStyle w:val="StyleUnderline"/>
          <w:rFonts w:cstheme="minorHAnsi"/>
        </w:rPr>
      </w:pPr>
    </w:p>
    <w:p w:rsidR="00170431" w:rsidRPr="00C8361F" w:rsidRDefault="00170431" w:rsidP="00170431">
      <w:pPr>
        <w:pStyle w:val="Heading3"/>
        <w:rPr>
          <w:rFonts w:cstheme="minorHAnsi"/>
        </w:rPr>
      </w:pPr>
      <w:r w:rsidRPr="00C8361F">
        <w:rPr>
          <w:rFonts w:cstheme="minorHAnsi"/>
        </w:rPr>
        <w:lastRenderedPageBreak/>
        <w:t>Yes Hotspots</w:t>
      </w:r>
    </w:p>
    <w:p w:rsidR="00170431" w:rsidRPr="00C8361F" w:rsidRDefault="00170431" w:rsidP="00170431">
      <w:pPr>
        <w:pStyle w:val="Heading4"/>
        <w:rPr>
          <w:rFonts w:cstheme="minorHAnsi"/>
        </w:rPr>
      </w:pPr>
      <w:r w:rsidRPr="00C8361F">
        <w:rPr>
          <w:rFonts w:cstheme="minorHAnsi"/>
        </w:rPr>
        <w:t xml:space="preserve">Human survival is at risk </w:t>
      </w:r>
    </w:p>
    <w:p w:rsidR="00170431" w:rsidRPr="00C8361F" w:rsidRDefault="00170431" w:rsidP="00170431">
      <w:pPr>
        <w:rPr>
          <w:rFonts w:cstheme="minorHAnsi"/>
          <w:sz w:val="16"/>
          <w:szCs w:val="16"/>
        </w:rPr>
      </w:pPr>
      <w:r w:rsidRPr="00C8361F">
        <w:rPr>
          <w:rStyle w:val="Style13ptBold"/>
          <w:rFonts w:cstheme="minorHAnsi"/>
        </w:rPr>
        <w:t>Nautiyal&amp;Nidamanuri 10</w:t>
      </w:r>
      <w:r w:rsidRPr="00C8361F">
        <w:rPr>
          <w:rFonts w:cstheme="minorHAnsi"/>
        </w:rPr>
        <w:t>—</w:t>
      </w:r>
      <w:r w:rsidRPr="00C8361F">
        <w:rPr>
          <w:rFonts w:cstheme="minorHAnsi"/>
          <w:sz w:val="16"/>
          <w:szCs w:val="16"/>
        </w:rPr>
        <w:t xml:space="preserve">Centre for Ecological Economics and Natural Resources @ Institute for Social and Economic Change &amp; Department of Earth and Space Sciences @ Indian Institute of Space Science and Technology [SUNIL NAUTIYAL1 &amp; RAMA RAO NIDAMANURI “Conserving Biodiversity in Protected Area of Biodiversity Hotspot in India: A Case Study,” </w:t>
      </w:r>
      <w:r w:rsidRPr="00C8361F">
        <w:rPr>
          <w:rFonts w:cstheme="minorHAnsi"/>
          <w:sz w:val="16"/>
          <w:szCs w:val="16"/>
          <w:u w:val="single"/>
        </w:rPr>
        <w:t>International Journal of Ecology and Environmental Sciences</w:t>
      </w:r>
      <w:r w:rsidRPr="00C8361F">
        <w:rPr>
          <w:rFonts w:cstheme="minorHAnsi"/>
          <w:sz w:val="16"/>
          <w:szCs w:val="16"/>
        </w:rPr>
        <w:t xml:space="preserve"> 36 (2-3): 195-200, 2010</w:t>
      </w:r>
    </w:p>
    <w:p w:rsidR="00170431" w:rsidRPr="00C8361F" w:rsidRDefault="00170431" w:rsidP="00170431">
      <w:pPr>
        <w:tabs>
          <w:tab w:val="left" w:pos="2900"/>
        </w:tabs>
        <w:rPr>
          <w:rFonts w:cstheme="minorHAnsi"/>
        </w:rPr>
      </w:pPr>
      <w:r w:rsidRPr="00C8361F">
        <w:rPr>
          <w:rFonts w:cstheme="minorHAnsi"/>
        </w:rPr>
        <w:tab/>
      </w:r>
    </w:p>
    <w:p w:rsidR="00170431" w:rsidRPr="00C8361F" w:rsidRDefault="00170431" w:rsidP="00170431">
      <w:pPr>
        <w:rPr>
          <w:rFonts w:cstheme="minorHAnsi"/>
          <w:sz w:val="16"/>
        </w:rPr>
      </w:pPr>
      <w:r w:rsidRPr="00C8361F">
        <w:rPr>
          <w:rStyle w:val="IntenseEmphasis"/>
          <w:rFonts w:cstheme="minorHAnsi"/>
        </w:rPr>
        <w:t xml:space="preserve">The hotspots are the world’s most </w:t>
      </w:r>
      <w:r w:rsidRPr="00C8361F">
        <w:rPr>
          <w:rStyle w:val="Emphasis"/>
          <w:rFonts w:cstheme="minorHAnsi"/>
        </w:rPr>
        <w:t>biologically rich areas</w:t>
      </w:r>
      <w:r w:rsidRPr="00C8361F">
        <w:rPr>
          <w:rStyle w:val="IntenseEmphasis"/>
          <w:rFonts w:cstheme="minorHAnsi"/>
        </w:rPr>
        <w:t xml:space="preserve"> hence recognized as important ecosystems not important</w:t>
      </w:r>
      <w:r w:rsidRPr="00C8361F">
        <w:rPr>
          <w:rFonts w:cstheme="minorHAnsi"/>
          <w:sz w:val="16"/>
        </w:rPr>
        <w:t xml:space="preserve">¶ </w:t>
      </w:r>
      <w:r w:rsidRPr="00C8361F">
        <w:rPr>
          <w:rStyle w:val="IntenseEmphasis"/>
          <w:rFonts w:cstheme="minorHAnsi"/>
        </w:rPr>
        <w:t xml:space="preserve">only for the rich biodiversity but equally important for the </w:t>
      </w:r>
      <w:r w:rsidRPr="00C8361F">
        <w:rPr>
          <w:rStyle w:val="Emphasis"/>
          <w:rFonts w:cstheme="minorHAnsi"/>
        </w:rPr>
        <w:t>human survival</w:t>
      </w:r>
      <w:r w:rsidRPr="00C8361F">
        <w:rPr>
          <w:rFonts w:cstheme="minorHAnsi"/>
          <w:sz w:val="16"/>
        </w:rPr>
        <w:t xml:space="preserve"> as these are the homes for more than¶ 20% of the world’s population. India got recognition of one of the mega-diversity countries of world as the country¶ is home of the two important biodiversity hotspots: the Himalaya in north and the Western Ghats in the southern¶ peninsula. </w:t>
      </w:r>
      <w:r w:rsidRPr="00C8361F">
        <w:rPr>
          <w:rStyle w:val="IntenseEmphasis"/>
          <w:rFonts w:cstheme="minorHAnsi"/>
        </w:rPr>
        <w:t>Policy makers and decision takers have recognized the importance of biodiversity</w:t>
      </w:r>
      <w:r w:rsidRPr="00C8361F">
        <w:rPr>
          <w:rFonts w:cstheme="minorHAnsi"/>
          <w:sz w:val="16"/>
        </w:rPr>
        <w:t xml:space="preserve"> (flora and fauna) and¶ this has resulted to segregate (in the form of protected areas) the rich and diverse landscape for biodiversity¶ conservation. </w:t>
      </w:r>
      <w:r w:rsidRPr="00C8361F">
        <w:rPr>
          <w:rStyle w:val="IntenseEmphasis"/>
          <w:rFonts w:cstheme="minorHAnsi"/>
        </w:rPr>
        <w:t>An approach which leads towards conservation of biological diversity is good efforts but such</w:t>
      </w:r>
      <w:r w:rsidRPr="00C8361F">
        <w:rPr>
          <w:rFonts w:cstheme="minorHAnsi"/>
          <w:sz w:val="16"/>
        </w:rPr>
        <w:t xml:space="preserve">¶ </w:t>
      </w:r>
      <w:r w:rsidRPr="00C8361F">
        <w:rPr>
          <w:rStyle w:val="IntenseEmphasis"/>
          <w:rFonts w:cstheme="minorHAnsi"/>
        </w:rPr>
        <w:t>approaches should deal with</w:t>
      </w:r>
      <w:r w:rsidRPr="00C8361F">
        <w:rPr>
          <w:rFonts w:cstheme="minorHAnsi"/>
          <w:sz w:val="16"/>
        </w:rPr>
        <w:t xml:space="preserve"> humans equally who are residing in </w:t>
      </w:r>
      <w:r w:rsidRPr="00C8361F">
        <w:rPr>
          <w:rStyle w:val="Emphasis"/>
          <w:rFonts w:cstheme="minorHAnsi"/>
        </w:rPr>
        <w:t>biodiversity hotspots</w:t>
      </w:r>
      <w:r w:rsidRPr="00C8361F">
        <w:rPr>
          <w:rFonts w:cstheme="minorHAnsi"/>
          <w:sz w:val="16"/>
        </w:rPr>
        <w:t xml:space="preserve"> since time immemorial. In¶ this endeavor, a study was conducted in Nagarahole National Park of Nilgiri Biosphere Reserve, in Karnataka. Our¶ empirical studies reveal that banning all the human activities in this ecosystem including agriculture, animal¶ husbandry has produced the results opposite to the approach ‘multiple values’ of national park. To monitor the¶ impact, existing policies have been tested from an economic and ecological view-point. Unfortunately, the local¶ livelihoods (most of them belongs to indigenous tribes) in the area have received setbacks due to the¶ implementation of the policies, though unintentionally. However, the ecological perspective is also not showing¶ support for the approach and framework of the current policies in the hotspots. Satellite data showed that the¶ temporal pattern of ecosystem processes has been changing. An integrated approach for ecosystem conservation and¶ strengthening local institutions for sustainable ecosystem management in such areas is therefore supported by this¶ study.</w:t>
      </w:r>
    </w:p>
    <w:p w:rsidR="00170431" w:rsidRPr="00C8361F" w:rsidRDefault="00170431" w:rsidP="00170431">
      <w:pPr>
        <w:rPr>
          <w:rFonts w:cstheme="minorHAnsi"/>
        </w:rPr>
      </w:pPr>
    </w:p>
    <w:p w:rsidR="003F0EAB" w:rsidRPr="00C8361F" w:rsidRDefault="003F0EAB" w:rsidP="003F0EAB">
      <w:pPr>
        <w:rPr>
          <w:rFonts w:cstheme="minorHAnsi"/>
        </w:rPr>
      </w:pPr>
    </w:p>
    <w:p w:rsidR="002A1C0C" w:rsidRPr="00C8361F" w:rsidRDefault="002A1C0C" w:rsidP="002A1C0C">
      <w:pPr>
        <w:pStyle w:val="Heading2"/>
        <w:rPr>
          <w:rFonts w:cstheme="minorHAnsi"/>
        </w:rPr>
      </w:pPr>
      <w:r w:rsidRPr="00C8361F">
        <w:rPr>
          <w:rFonts w:cstheme="minorHAnsi"/>
        </w:rPr>
        <w:lastRenderedPageBreak/>
        <w:t xml:space="preserve">Biodiversity </w:t>
      </w:r>
      <w:r w:rsidR="00606878" w:rsidRPr="00C8361F">
        <w:rPr>
          <w:rFonts w:cstheme="minorHAnsi"/>
        </w:rPr>
        <w:t>Not Key</w:t>
      </w:r>
    </w:p>
    <w:p w:rsidR="0002698C" w:rsidRPr="00C8361F" w:rsidRDefault="0002698C" w:rsidP="0002698C">
      <w:pPr>
        <w:pStyle w:val="Heading3"/>
        <w:rPr>
          <w:rFonts w:cstheme="minorHAnsi"/>
        </w:rPr>
      </w:pPr>
      <w:r w:rsidRPr="00C8361F">
        <w:rPr>
          <w:rFonts w:cstheme="minorHAnsi"/>
        </w:rPr>
        <w:lastRenderedPageBreak/>
        <w:t>No Biod Impact</w:t>
      </w:r>
    </w:p>
    <w:p w:rsidR="0002698C" w:rsidRPr="00C8361F" w:rsidRDefault="0002698C" w:rsidP="0002698C">
      <w:pPr>
        <w:pStyle w:val="Heading4"/>
        <w:rPr>
          <w:rFonts w:cstheme="minorHAnsi"/>
        </w:rPr>
      </w:pPr>
      <w:r w:rsidRPr="00C8361F">
        <w:rPr>
          <w:rFonts w:cstheme="minorHAnsi"/>
        </w:rPr>
        <w:t>Empirics prove no impact to biodiversity loss</w:t>
      </w:r>
    </w:p>
    <w:p w:rsidR="0002698C" w:rsidRPr="00C8361F" w:rsidRDefault="0002698C" w:rsidP="0002698C">
      <w:pPr>
        <w:rPr>
          <w:rFonts w:cstheme="minorHAnsi"/>
        </w:rPr>
      </w:pPr>
      <w:r w:rsidRPr="00C8361F">
        <w:rPr>
          <w:rStyle w:val="Style13ptBold"/>
          <w:rFonts w:cstheme="minorHAnsi"/>
        </w:rPr>
        <w:t>National Geographic, 2012</w:t>
      </w:r>
      <w:r w:rsidRPr="00C8361F">
        <w:rPr>
          <w:rFonts w:cstheme="minorHAnsi"/>
        </w:rPr>
        <w:t xml:space="preserve"> </w:t>
      </w:r>
      <w:proofErr w:type="gramStart"/>
      <w:r w:rsidRPr="00C8361F">
        <w:rPr>
          <w:rFonts w:cstheme="minorHAnsi"/>
        </w:rPr>
        <w:t>( “</w:t>
      </w:r>
      <w:proofErr w:type="gramEnd"/>
      <w:r w:rsidRPr="00C8361F">
        <w:rPr>
          <w:rFonts w:cstheme="minorHAnsi"/>
        </w:rPr>
        <w:t>Mass Extinctions, What Causes Animal Die Offs?”, science.nationalgeographic.com, 2012, https://science.nationalgeographic.com/prehistoric-world/mass-extinction)</w:t>
      </w:r>
    </w:p>
    <w:p w:rsidR="0002698C" w:rsidRPr="00C8361F" w:rsidRDefault="0002698C" w:rsidP="0002698C">
      <w:pPr>
        <w:pStyle w:val="NormalWeb"/>
        <w:spacing w:before="0" w:beforeAutospacing="0" w:after="0"/>
        <w:rPr>
          <w:rFonts w:asciiTheme="minorHAnsi" w:hAnsiTheme="minorHAnsi" w:cstheme="minorHAnsi"/>
          <w:sz w:val="22"/>
          <w:szCs w:val="22"/>
          <w:u w:val="single"/>
        </w:rPr>
      </w:pPr>
      <w:r w:rsidRPr="00C8361F">
        <w:rPr>
          <w:rFonts w:asciiTheme="minorHAnsi" w:hAnsiTheme="minorHAnsi" w:cstheme="minorHAnsi"/>
          <w:sz w:val="22"/>
          <w:szCs w:val="22"/>
          <w:u w:val="single"/>
        </w:rPr>
        <w:t>More than 90 percent of all organisms that have ever lived on Earth are extinct</w:t>
      </w:r>
      <w:r w:rsidRPr="00C8361F">
        <w:rPr>
          <w:rFonts w:asciiTheme="minorHAnsi" w:hAnsiTheme="minorHAnsi" w:cstheme="minorHAnsi"/>
          <w:sz w:val="22"/>
          <w:szCs w:val="22"/>
        </w:rPr>
        <w:t xml:space="preserve">. </w:t>
      </w:r>
      <w:r w:rsidRPr="00C8361F">
        <w:rPr>
          <w:rFonts w:asciiTheme="minorHAnsi" w:hAnsiTheme="minorHAnsi" w:cstheme="minorHAnsi"/>
          <w:sz w:val="22"/>
          <w:szCs w:val="22"/>
          <w:u w:val="single"/>
        </w:rPr>
        <w:t xml:space="preserve">As new species evolve to fit ever changing ecological niches, older species fade away. But </w:t>
      </w:r>
      <w:hyperlink r:id="rId6" w:anchor="#" w:tooltip="Click to Continue &gt; by Savings Explorer" w:history="1">
        <w:r w:rsidRPr="00C8361F">
          <w:rPr>
            <w:rStyle w:val="Hyperlink"/>
            <w:rFonts w:asciiTheme="minorHAnsi" w:eastAsiaTheme="majorEastAsia" w:hAnsiTheme="minorHAnsi" w:cstheme="minorHAnsi"/>
            <w:sz w:val="22"/>
            <w:szCs w:val="22"/>
          </w:rPr>
          <w:t>the rate</w:t>
        </w:r>
      </w:hyperlink>
      <w:r w:rsidRPr="00C8361F">
        <w:rPr>
          <w:rFonts w:asciiTheme="minorHAnsi" w:hAnsiTheme="minorHAnsi" w:cstheme="minorHAnsi"/>
          <w:sz w:val="22"/>
          <w:szCs w:val="22"/>
          <w:u w:val="single"/>
        </w:rPr>
        <w:t xml:space="preserve"> of extinction is far from constant. At least a handful of times in the last 500 million years, 50 to more than 90 percent of all species on Earth have disappeared in a geological blink of the eye</w:t>
      </w:r>
      <w:r w:rsidRPr="00C8361F">
        <w:rPr>
          <w:rFonts w:asciiTheme="minorHAnsi" w:hAnsiTheme="minorHAnsi" w:cstheme="minorHAnsi"/>
          <w:sz w:val="22"/>
          <w:szCs w:val="22"/>
        </w:rPr>
        <w:t xml:space="preserve">. Though these mass extinctions are deadly events, </w:t>
      </w:r>
      <w:r w:rsidRPr="00C8361F">
        <w:rPr>
          <w:rFonts w:asciiTheme="minorHAnsi" w:hAnsiTheme="minorHAnsi" w:cstheme="minorHAnsi"/>
          <w:sz w:val="22"/>
          <w:szCs w:val="22"/>
          <w:u w:val="single"/>
        </w:rPr>
        <w:t>they open up the planet for new life-forms to emerge. Dinosaurs appeared after one of the biggest mass extinction events on Earth</w:t>
      </w:r>
      <w:r w:rsidRPr="00C8361F">
        <w:rPr>
          <w:rFonts w:asciiTheme="minorHAnsi" w:hAnsiTheme="minorHAnsi" w:cstheme="minorHAnsi"/>
          <w:sz w:val="22"/>
          <w:szCs w:val="22"/>
        </w:rPr>
        <w:t xml:space="preserve">, the Permian-Triassic extinction about 250 million years ago. </w:t>
      </w:r>
      <w:r w:rsidRPr="00C8361F">
        <w:rPr>
          <w:rFonts w:asciiTheme="minorHAnsi" w:hAnsiTheme="minorHAnsi" w:cstheme="minorHAnsi"/>
          <w:sz w:val="22"/>
          <w:szCs w:val="22"/>
          <w:u w:val="single"/>
        </w:rPr>
        <w:t>The</w:t>
      </w:r>
      <w:r w:rsidRPr="00C8361F">
        <w:rPr>
          <w:rFonts w:asciiTheme="minorHAnsi" w:hAnsiTheme="minorHAnsi" w:cstheme="minorHAnsi"/>
          <w:sz w:val="22"/>
          <w:szCs w:val="22"/>
        </w:rPr>
        <w:t xml:space="preserve"> most studied mass </w:t>
      </w:r>
      <w:r w:rsidRPr="00C8361F">
        <w:rPr>
          <w:rFonts w:asciiTheme="minorHAnsi" w:hAnsiTheme="minorHAnsi" w:cstheme="minorHAnsi"/>
          <w:sz w:val="22"/>
          <w:szCs w:val="22"/>
          <w:u w:val="single"/>
        </w:rPr>
        <w:t>extinction,</w:t>
      </w:r>
      <w:r w:rsidRPr="00C8361F">
        <w:rPr>
          <w:rFonts w:asciiTheme="minorHAnsi" w:hAnsiTheme="minorHAnsi" w:cstheme="minorHAnsi"/>
          <w:sz w:val="22"/>
          <w:szCs w:val="22"/>
        </w:rPr>
        <w:t xml:space="preserve"> between the Cretaceous and Paleogene periods about </w:t>
      </w:r>
      <w:r w:rsidRPr="00C8361F">
        <w:rPr>
          <w:rFonts w:asciiTheme="minorHAnsi" w:hAnsiTheme="minorHAnsi" w:cstheme="minorHAnsi"/>
          <w:sz w:val="22"/>
          <w:szCs w:val="22"/>
          <w:u w:val="single"/>
        </w:rPr>
        <w:t>65 million years ago, killed off the dinosaurs and made room for mammals to rapidly diversify and evolve.</w:t>
      </w:r>
    </w:p>
    <w:p w:rsidR="00606878" w:rsidRPr="00C8361F" w:rsidRDefault="00606878" w:rsidP="0002698C">
      <w:pPr>
        <w:pStyle w:val="NormalWeb"/>
        <w:spacing w:before="0" w:beforeAutospacing="0" w:after="0"/>
        <w:rPr>
          <w:rFonts w:asciiTheme="minorHAnsi" w:hAnsiTheme="minorHAnsi" w:cstheme="minorHAnsi"/>
          <w:sz w:val="22"/>
          <w:szCs w:val="22"/>
          <w:u w:val="single"/>
        </w:rPr>
      </w:pPr>
    </w:p>
    <w:p w:rsidR="00606878" w:rsidRPr="00C8361F" w:rsidRDefault="00606878" w:rsidP="00606878">
      <w:pPr>
        <w:pStyle w:val="Heading4"/>
        <w:rPr>
          <w:rFonts w:cstheme="minorHAnsi"/>
        </w:rPr>
      </w:pPr>
      <w:r w:rsidRPr="00C8361F">
        <w:rPr>
          <w:rFonts w:cstheme="minorHAnsi"/>
        </w:rPr>
        <w:t xml:space="preserve">No impact to bio-d loss – no spillover, ecosystems adapt – their </w:t>
      </w:r>
      <w:proofErr w:type="gramStart"/>
      <w:r w:rsidRPr="00C8361F">
        <w:rPr>
          <w:rFonts w:cstheme="minorHAnsi"/>
        </w:rPr>
        <w:t>ev</w:t>
      </w:r>
      <w:proofErr w:type="gramEnd"/>
      <w:r w:rsidRPr="00C8361F">
        <w:rPr>
          <w:rFonts w:cstheme="minorHAnsi"/>
        </w:rPr>
        <w:t xml:space="preserve"> is bad science</w:t>
      </w:r>
    </w:p>
    <w:p w:rsidR="00606878" w:rsidRPr="00C8361F" w:rsidRDefault="00606878" w:rsidP="00606878">
      <w:pPr>
        <w:rPr>
          <w:rFonts w:cstheme="minorHAnsi"/>
        </w:rPr>
      </w:pPr>
      <w:r w:rsidRPr="00C8361F">
        <w:rPr>
          <w:rFonts w:cstheme="minorHAnsi"/>
        </w:rPr>
        <w:t xml:space="preserve">Jeremy </w:t>
      </w:r>
      <w:r w:rsidRPr="00C8361F">
        <w:rPr>
          <w:rStyle w:val="Style13ptBold"/>
          <w:rFonts w:cstheme="minorHAnsi"/>
        </w:rPr>
        <w:t>Hance</w:t>
      </w:r>
      <w:r w:rsidRPr="00C8361F">
        <w:rPr>
          <w:rFonts w:cstheme="minorHAnsi"/>
        </w:rPr>
        <w:t>, senior writer at Mongabay citing Barry Brook, Sir Hubert Wilkins Chair of Climate Change at the School of Earth and Environmental Sciences at the University of Adelaide, and Director of Climate Science at the University of Adelaide’s Environment Institute, 3-5-</w:t>
      </w:r>
      <w:r w:rsidRPr="00C8361F">
        <w:rPr>
          <w:rStyle w:val="Style13ptBold"/>
          <w:rFonts w:cstheme="minorHAnsi"/>
        </w:rPr>
        <w:t>2013</w:t>
      </w:r>
      <w:r w:rsidRPr="00C8361F">
        <w:rPr>
          <w:rFonts w:cstheme="minorHAnsi"/>
        </w:rPr>
        <w:t>, “Warnings of Global Ecological Tipping Points May Be Overstated” http://news.mongabay.com/2013/0305-hance-tipping-points.html#r2IbUBDMyux2eU7i.99</w:t>
      </w:r>
    </w:p>
    <w:p w:rsidR="00606878" w:rsidRPr="00C8361F" w:rsidRDefault="00606878" w:rsidP="00606878">
      <w:pPr>
        <w:rPr>
          <w:rFonts w:cstheme="minorHAnsi"/>
        </w:rPr>
      </w:pPr>
      <w:r w:rsidRPr="00C8361F">
        <w:rPr>
          <w:rStyle w:val="StyleUnderline"/>
          <w:rFonts w:cstheme="minorHAnsi"/>
        </w:rPr>
        <w:t>There's little evidence that the Earth is nearing a global ecological tipping point</w:t>
      </w:r>
      <w:r w:rsidRPr="00C8361F">
        <w:rPr>
          <w:rFonts w:cstheme="minorHAnsi"/>
        </w:rPr>
        <w:t>, according to a new Trends in Ecology and Evolution paper that is bound to be controversial. The authors argue that despite numerous warnings that the Earth is headed toward an ecological tipping point due to environmental stressors, such as habitat loss or climate change, it's unlikely this will occur anytime soon—at least not on land. The paper comes with a number of caveats, including that a global tipping point could occur in marine ecosystems due to ocean acidification from burning fossil fuels. In addition, regional tipping points, such as the Arctic ice melt or the Amazon rainforest drying out, are still of great concern. "</w:t>
      </w:r>
      <w:r w:rsidRPr="00C8361F">
        <w:rPr>
          <w:rStyle w:val="StyleUnderline"/>
          <w:rFonts w:cstheme="minorHAnsi"/>
        </w:rPr>
        <w:t xml:space="preserve">When others have said that a planetary critical transition is </w:t>
      </w:r>
      <w:r w:rsidRPr="00C8361F">
        <w:rPr>
          <w:rFonts w:cstheme="minorHAnsi"/>
        </w:rPr>
        <w:t>possible/</w:t>
      </w:r>
      <w:r w:rsidRPr="00C8361F">
        <w:rPr>
          <w:rStyle w:val="StyleUnderline"/>
          <w:rFonts w:cstheme="minorHAnsi"/>
        </w:rPr>
        <w:t>likely</w:t>
      </w:r>
      <w:r w:rsidRPr="00C8361F">
        <w:rPr>
          <w:rFonts w:cstheme="minorHAnsi"/>
        </w:rPr>
        <w:t xml:space="preserve">, </w:t>
      </w:r>
      <w:r w:rsidRPr="00C8361F">
        <w:rPr>
          <w:rStyle w:val="StyleUnderline"/>
          <w:rFonts w:cstheme="minorHAnsi"/>
        </w:rPr>
        <w:t>they've done so without any underlying model (or</w:t>
      </w:r>
      <w:r w:rsidRPr="00C8361F">
        <w:rPr>
          <w:rFonts w:cstheme="minorHAnsi"/>
        </w:rPr>
        <w:t xml:space="preserve"> past/present </w:t>
      </w:r>
      <w:r w:rsidRPr="00C8361F">
        <w:rPr>
          <w:rStyle w:val="StyleUnderline"/>
          <w:rFonts w:cstheme="minorHAnsi"/>
        </w:rPr>
        <w:t>examples</w:t>
      </w:r>
      <w:r w:rsidRPr="00C8361F">
        <w:rPr>
          <w:rFonts w:cstheme="minorHAnsi"/>
        </w:rPr>
        <w:t>, apart from catastrophic drivers like asteroid strikes)," lead author Barry Brook and Director of Climate Science at the University of Adelaide told mongabay.com. "</w:t>
      </w:r>
      <w:r w:rsidRPr="00C8361F">
        <w:rPr>
          <w:rStyle w:val="Emphasis"/>
          <w:rFonts w:cstheme="minorHAnsi"/>
        </w:rPr>
        <w:t>It’s just speculation</w:t>
      </w:r>
      <w:r w:rsidRPr="00C8361F">
        <w:rPr>
          <w:rFonts w:cstheme="minorHAnsi"/>
        </w:rPr>
        <w:t xml:space="preserve"> and we’ve argued [...] that </w:t>
      </w:r>
      <w:r w:rsidRPr="00C8361F">
        <w:rPr>
          <w:rStyle w:val="StyleUnderline"/>
          <w:rFonts w:cstheme="minorHAnsi"/>
        </w:rPr>
        <w:t>this conjecture is not logically grounded</w:t>
      </w:r>
      <w:r w:rsidRPr="00C8361F">
        <w:rPr>
          <w:rFonts w:cstheme="minorHAnsi"/>
        </w:rPr>
        <w:t xml:space="preserve">. No one has found the opposite of what we suggested—they’ve just proposed it." According to Brook and his team, a truly global tipping point must include an impact large enough to spread across the entire world, hitting various continents, in addition to causing some uniform response. "These criteria, however, are very unlikely to be met in the real world," says Brook. The idea of such a tipping point comes from ecological research, which has shown that some ecosystems will flip to a new state after becoming heavily degraded. But Brook and his team say that tipping points in </w:t>
      </w:r>
      <w:r w:rsidRPr="00C8361F">
        <w:rPr>
          <w:rStyle w:val="StyleUnderline"/>
          <w:rFonts w:cstheme="minorHAnsi"/>
        </w:rPr>
        <w:t>individual ecosystems should not be conflated</w:t>
      </w:r>
      <w:r w:rsidRPr="00C8361F">
        <w:rPr>
          <w:rFonts w:cstheme="minorHAnsi"/>
        </w:rPr>
        <w:t xml:space="preserve"> </w:t>
      </w:r>
      <w:r w:rsidRPr="00C8361F">
        <w:rPr>
          <w:rStyle w:val="StyleUnderline"/>
          <w:rFonts w:cstheme="minorHAnsi"/>
        </w:rPr>
        <w:t>with</w:t>
      </w:r>
      <w:r w:rsidRPr="00C8361F">
        <w:rPr>
          <w:rFonts w:cstheme="minorHAnsi"/>
        </w:rPr>
        <w:t xml:space="preserve"> impacts across </w:t>
      </w:r>
      <w:r w:rsidRPr="00C8361F">
        <w:rPr>
          <w:rStyle w:val="StyleUnderline"/>
          <w:rFonts w:cstheme="minorHAnsi"/>
        </w:rPr>
        <w:t>the Earth</w:t>
      </w:r>
      <w:r w:rsidRPr="00C8361F">
        <w:rPr>
          <w:rFonts w:cstheme="minorHAnsi"/>
        </w:rPr>
        <w:t xml:space="preserve"> as a whole. Even climate change, which some scientists might consider the ultimate tipping point, does not fit the bill, according to the paper. Impacts from climate change, while global, will not be uniform and hence not a "tipping point" as such. "</w:t>
      </w:r>
      <w:r w:rsidRPr="00C8361F">
        <w:rPr>
          <w:rStyle w:val="StyleUnderline"/>
          <w:rFonts w:cstheme="minorHAnsi"/>
        </w:rPr>
        <w:t>Local and regional ecosystems vary considerably</w:t>
      </w:r>
      <w:r w:rsidRPr="00C8361F">
        <w:rPr>
          <w:rFonts w:cstheme="minorHAnsi"/>
        </w:rPr>
        <w:t xml:space="preserve"> in their responses to climate change, and their regime shifts are therefore likely to vary considerably across the terrestrial biosphere," the authors write. Barry adds that, "from a </w:t>
      </w:r>
      <w:r w:rsidRPr="00C8361F">
        <w:rPr>
          <w:rFonts w:cstheme="minorHAnsi"/>
        </w:rPr>
        <w:lastRenderedPageBreak/>
        <w:t xml:space="preserve">planetary perspective, this </w:t>
      </w:r>
      <w:r w:rsidRPr="00C8361F">
        <w:rPr>
          <w:rStyle w:val="StyleUnderline"/>
          <w:rFonts w:cstheme="minorHAnsi"/>
        </w:rPr>
        <w:t>diversity</w:t>
      </w:r>
      <w:r w:rsidRPr="00C8361F">
        <w:rPr>
          <w:rFonts w:cstheme="minorHAnsi"/>
        </w:rPr>
        <w:t xml:space="preserve"> in ecosystem responses </w:t>
      </w:r>
      <w:r w:rsidRPr="00C8361F">
        <w:rPr>
          <w:rStyle w:val="StyleUnderline"/>
          <w:rFonts w:cstheme="minorHAnsi"/>
        </w:rPr>
        <w:t>creates a</w:t>
      </w:r>
      <w:r w:rsidRPr="00C8361F">
        <w:rPr>
          <w:rFonts w:cstheme="minorHAnsi"/>
        </w:rPr>
        <w:t xml:space="preserve">n essentially </w:t>
      </w:r>
      <w:r w:rsidRPr="00C8361F">
        <w:rPr>
          <w:rStyle w:val="StyleUnderline"/>
          <w:rFonts w:cstheme="minorHAnsi"/>
        </w:rPr>
        <w:t>gradual</w:t>
      </w:r>
      <w:r w:rsidRPr="00C8361F">
        <w:rPr>
          <w:rFonts w:cstheme="minorHAnsi"/>
        </w:rPr>
        <w:t xml:space="preserve"> </w:t>
      </w:r>
      <w:r w:rsidRPr="00C8361F">
        <w:rPr>
          <w:rStyle w:val="StyleUnderline"/>
          <w:rFonts w:cstheme="minorHAnsi"/>
        </w:rPr>
        <w:t>pattern of change, without any</w:t>
      </w:r>
      <w:r w:rsidRPr="00C8361F">
        <w:rPr>
          <w:rFonts w:cstheme="minorHAnsi"/>
        </w:rPr>
        <w:t xml:space="preserve"> identifiable </w:t>
      </w:r>
      <w:r w:rsidRPr="00C8361F">
        <w:rPr>
          <w:rStyle w:val="StyleUnderline"/>
          <w:rFonts w:cstheme="minorHAnsi"/>
        </w:rPr>
        <w:t>tipping points</w:t>
      </w:r>
      <w:r w:rsidRPr="00C8361F">
        <w:rPr>
          <w:rFonts w:cstheme="minorHAnsi"/>
        </w:rPr>
        <w:t xml:space="preserve">." The paper further argues that </w:t>
      </w:r>
      <w:r w:rsidRPr="00C8361F">
        <w:rPr>
          <w:rStyle w:val="StyleUnderline"/>
          <w:rFonts w:cstheme="minorHAnsi"/>
        </w:rPr>
        <w:t>biodiversity</w:t>
      </w:r>
      <w:r w:rsidRPr="00C8361F">
        <w:rPr>
          <w:rFonts w:cstheme="minorHAnsi"/>
        </w:rPr>
        <w:t xml:space="preserve"> </w:t>
      </w:r>
      <w:r w:rsidRPr="00C8361F">
        <w:rPr>
          <w:rStyle w:val="StyleUnderline"/>
          <w:rFonts w:cstheme="minorHAnsi"/>
        </w:rPr>
        <w:t>loss</w:t>
      </w:r>
      <w:r w:rsidRPr="00C8361F">
        <w:rPr>
          <w:rFonts w:cstheme="minorHAnsi"/>
        </w:rPr>
        <w:t xml:space="preserve"> on land </w:t>
      </w:r>
      <w:r w:rsidRPr="00C8361F">
        <w:rPr>
          <w:rStyle w:val="StyleUnderline"/>
          <w:rFonts w:cstheme="minorHAnsi"/>
        </w:rPr>
        <w:t>may not have</w:t>
      </w:r>
      <w:r w:rsidRPr="00C8361F">
        <w:rPr>
          <w:rFonts w:cstheme="minorHAnsi"/>
        </w:rPr>
        <w:t xml:space="preserve"> the </w:t>
      </w:r>
      <w:r w:rsidRPr="00C8361F">
        <w:rPr>
          <w:rStyle w:val="StyleUnderline"/>
          <w:rFonts w:cstheme="minorHAnsi"/>
        </w:rPr>
        <w:t>large-scale impacts</w:t>
      </w:r>
      <w:r w:rsidRPr="00C8361F">
        <w:rPr>
          <w:rFonts w:cstheme="minorHAnsi"/>
        </w:rPr>
        <w:t xml:space="preserve"> that some ecologists argue, </w:t>
      </w:r>
      <w:r w:rsidRPr="00C8361F">
        <w:rPr>
          <w:rStyle w:val="StyleUnderline"/>
          <w:rFonts w:cstheme="minorHAnsi"/>
        </w:rPr>
        <w:t>since invasive species could</w:t>
      </w:r>
      <w:r w:rsidRPr="00C8361F">
        <w:rPr>
          <w:rFonts w:cstheme="minorHAnsi"/>
        </w:rPr>
        <w:t xml:space="preserve"> potentially </w:t>
      </w:r>
      <w:r w:rsidRPr="00C8361F">
        <w:rPr>
          <w:rStyle w:val="StyleUnderline"/>
          <w:rFonts w:cstheme="minorHAnsi"/>
        </w:rPr>
        <w:t>take the role of vanishing ones</w:t>
      </w:r>
      <w:r w:rsidRPr="00C8361F">
        <w:rPr>
          <w:rFonts w:cstheme="minorHAnsi"/>
        </w:rPr>
        <w:t xml:space="preserve">. "So </w:t>
      </w:r>
      <w:r w:rsidRPr="00C8361F">
        <w:rPr>
          <w:rStyle w:val="StyleUnderline"/>
          <w:rFonts w:cstheme="minorHAnsi"/>
        </w:rPr>
        <w:t>we can lose</w:t>
      </w:r>
      <w:r w:rsidRPr="00C8361F">
        <w:rPr>
          <w:rFonts w:cstheme="minorHAnsi"/>
        </w:rPr>
        <w:t xml:space="preserve"> the unique </w:t>
      </w:r>
      <w:r w:rsidRPr="00C8361F">
        <w:rPr>
          <w:rStyle w:val="StyleUnderline"/>
          <w:rFonts w:cstheme="minorHAnsi"/>
        </w:rPr>
        <w:t>evolutionary history</w:t>
      </w:r>
      <w:r w:rsidRPr="00C8361F">
        <w:rPr>
          <w:rFonts w:cstheme="minorHAnsi"/>
        </w:rPr>
        <w:t xml:space="preserve"> (bad, from an intrinsic viewpoint) </w:t>
      </w:r>
      <w:r w:rsidRPr="00C8361F">
        <w:rPr>
          <w:rStyle w:val="StyleUnderline"/>
          <w:rFonts w:cstheme="minorHAnsi"/>
        </w:rPr>
        <w:t>but not</w:t>
      </w:r>
      <w:r w:rsidRPr="00C8361F">
        <w:rPr>
          <w:rFonts w:cstheme="minorHAnsi"/>
        </w:rPr>
        <w:t xml:space="preserve"> necessarily the role they impart in terms of </w:t>
      </w:r>
      <w:r w:rsidRPr="00C8361F">
        <w:rPr>
          <w:rStyle w:val="StyleUnderline"/>
          <w:rFonts w:cstheme="minorHAnsi"/>
        </w:rPr>
        <w:t>ecosystem stability or provision of services</w:t>
      </w:r>
      <w:r w:rsidRPr="00C8361F">
        <w:rPr>
          <w:rFonts w:cstheme="minorHAnsi"/>
        </w:rPr>
        <w:t>," explains Brook. The controversial argument goes against many scientists' view that decreased biodiversity will ultimately lessen ecological services, such as pollination, water purification, and carbon sequestration.</w:t>
      </w:r>
    </w:p>
    <w:p w:rsidR="00606878" w:rsidRPr="00C8361F" w:rsidRDefault="00606878" w:rsidP="00C8361F">
      <w:pPr>
        <w:pStyle w:val="Heading4"/>
        <w:rPr>
          <w:rFonts w:cstheme="minorHAnsi"/>
        </w:rPr>
      </w:pPr>
      <w:r w:rsidRPr="00C8361F">
        <w:rPr>
          <w:rFonts w:cstheme="minorHAnsi"/>
        </w:rPr>
        <w:t>Bio-D not key to survival. It’s changed vastly just in the last 200,000 claims, mostly because of existing massive human changes.</w:t>
      </w:r>
    </w:p>
    <w:p w:rsidR="00606878" w:rsidRPr="00C8361F" w:rsidRDefault="00606878" w:rsidP="00606878">
      <w:pPr>
        <w:rPr>
          <w:rFonts w:cstheme="minorHAnsi"/>
        </w:rPr>
      </w:pPr>
      <w:r w:rsidRPr="00C8361F">
        <w:rPr>
          <w:rStyle w:val="Style13ptBold"/>
          <w:rFonts w:cstheme="minorHAnsi"/>
        </w:rPr>
        <w:t>Maier ‘9</w:t>
      </w:r>
      <w:r w:rsidRPr="00C8361F">
        <w:rPr>
          <w:rFonts w:cstheme="minorHAnsi"/>
        </w:rPr>
        <w:t xml:space="preserve"> (Don, Independent Environmental Scholar, “What’s So Good about Biodiversity? A Survey of Bad Answers”, Paper presented to the 6th Annual Joint International Society for Environmental Philosophy/ISEE Conference, May, </w:t>
      </w:r>
      <w:hyperlink r:id="rId7" w:history="1">
        <w:r w:rsidRPr="00C8361F">
          <w:rPr>
            <w:rStyle w:val="Hyperlink"/>
            <w:rFonts w:cstheme="minorHAnsi"/>
          </w:rPr>
          <w:t>http://www.environmentalphilosophy.org/ISEEIAEPpapers/2009/Maier.pdf</w:t>
        </w:r>
      </w:hyperlink>
      <w:r w:rsidRPr="00C8361F">
        <w:rPr>
          <w:rFonts w:cstheme="minorHAnsi"/>
        </w:rPr>
        <w:t>)</w:t>
      </w:r>
    </w:p>
    <w:p w:rsidR="00606878" w:rsidRPr="00C8361F" w:rsidRDefault="00606878" w:rsidP="00606878">
      <w:pPr>
        <w:rPr>
          <w:rFonts w:cstheme="minorHAnsi"/>
        </w:rPr>
      </w:pPr>
      <w:r w:rsidRPr="00C8361F">
        <w:rPr>
          <w:rFonts w:cstheme="minorHAnsi"/>
          <w:u w:val="single"/>
        </w:rPr>
        <w:t>One could rework Noss' statement once again to restrict the biodiversity it mentions to that which has accompanied the presence of H. sapiens</w:t>
      </w:r>
      <w:r w:rsidRPr="00C8361F">
        <w:rPr>
          <w:rFonts w:cstheme="minorHAnsi"/>
        </w:rPr>
        <w:t xml:space="preserve"> on the planet. </w:t>
      </w:r>
      <w:r w:rsidRPr="00C8361F">
        <w:rPr>
          <w:rFonts w:cstheme="minorHAnsi"/>
          <w:u w:val="single"/>
        </w:rPr>
        <w:t>Its value then derives from all the biological factors that have sustained life that humanity has known. Human presence is extremely recent – something less than 200,000 years, so this is a considerable restriction</w:t>
      </w:r>
      <w:r w:rsidRPr="00C8361F">
        <w:rPr>
          <w:rFonts w:cstheme="minorHAnsi"/>
        </w:rPr>
        <w:t xml:space="preserve">. </w:t>
      </w:r>
      <w:r w:rsidRPr="00C8361F">
        <w:rPr>
          <w:rFonts w:cstheme="minorHAnsi"/>
          <w:u w:val="single"/>
        </w:rPr>
        <w:t>Yet even during man's brief tenure, not just the composition of biodiversity</w:t>
      </w:r>
      <w:r w:rsidRPr="00C8361F">
        <w:rPr>
          <w:rFonts w:cstheme="minorHAnsi"/>
        </w:rPr>
        <w:t xml:space="preserve"> (which species exist), </w:t>
      </w:r>
      <w:r w:rsidRPr="00C8361F">
        <w:rPr>
          <w:rFonts w:cstheme="minorHAnsi"/>
          <w:u w:val="single"/>
        </w:rPr>
        <w:t>but also species diversity in its proper sense, without regard to composition</w:t>
      </w:r>
      <w:r w:rsidRPr="00C8361F">
        <w:rPr>
          <w:rFonts w:cstheme="minorHAnsi"/>
        </w:rPr>
        <w:t xml:space="preserve">, </w:t>
      </w:r>
      <w:r w:rsidRPr="00C8361F">
        <w:rPr>
          <w:rFonts w:cstheme="minorHAnsi"/>
          <w:u w:val="single"/>
        </w:rPr>
        <w:t>have dramatically changed</w:t>
      </w:r>
      <w:r w:rsidRPr="00C8361F">
        <w:rPr>
          <w:rFonts w:cstheme="minorHAnsi"/>
        </w:rPr>
        <w:t xml:space="preserve"> – </w:t>
      </w:r>
      <w:r w:rsidRPr="00C8361F">
        <w:rPr>
          <w:rFonts w:cstheme="minorHAnsi"/>
          <w:u w:val="single"/>
        </w:rPr>
        <w:t>and largely because of changes induced by humans.</w:t>
      </w:r>
      <w:r w:rsidRPr="00C8361F">
        <w:rPr>
          <w:rFonts w:cstheme="minorHAnsi"/>
        </w:rPr>
        <w:t xml:space="preserve"> As conservation biologist Martin Jenkins remarks, </w:t>
      </w:r>
      <w:r w:rsidRPr="00C8361F">
        <w:rPr>
          <w:rFonts w:cstheme="minorHAnsi"/>
          <w:u w:val="single"/>
        </w:rPr>
        <w:t>There is growing consensus that from around 40,000 to 50,000 years ago onward, humans have been directly or indirectly responsible for the extinction in many parts of the world of all or most of the larger terrestrial animal species</w:t>
      </w:r>
      <w:r w:rsidRPr="00C8361F">
        <w:rPr>
          <w:rFonts w:cstheme="minorHAnsi"/>
        </w:rPr>
        <w:t xml:space="preserve">.146 The component set of species has undergone remarkable transformation due to human influences. </w:t>
      </w:r>
      <w:r w:rsidRPr="00C8361F">
        <w:rPr>
          <w:rFonts w:cstheme="minorHAnsi"/>
          <w:u w:val="single"/>
        </w:rPr>
        <w:t>The component set of ecosystems has also been transformed as a result.</w:t>
      </w:r>
      <w:r w:rsidRPr="00C8361F">
        <w:rPr>
          <w:rFonts w:cstheme="minorHAnsi"/>
        </w:rPr>
        <w:t xml:space="preserve"> </w:t>
      </w:r>
      <w:r w:rsidRPr="00C8361F">
        <w:rPr>
          <w:rFonts w:cstheme="minorHAnsi"/>
          <w:u w:val="single"/>
        </w:rPr>
        <w:t>This is the point of the concept of</w:t>
      </w:r>
      <w:r w:rsidRPr="00C8361F">
        <w:rPr>
          <w:rFonts w:cstheme="minorHAnsi"/>
        </w:rPr>
        <w:t xml:space="preserve"> </w:t>
      </w:r>
      <w:r w:rsidRPr="00C8361F">
        <w:rPr>
          <w:rFonts w:cstheme="minorHAnsi"/>
          <w:u w:val="single"/>
        </w:rPr>
        <w:t>anthropogenic biomes</w:t>
      </w:r>
      <w:r w:rsidRPr="00C8361F">
        <w:rPr>
          <w:rFonts w:cstheme="minorHAnsi"/>
        </w:rPr>
        <w:t xml:space="preserve"> (mentioned in Section 4.3 on "The moral force of biodiversity"), </w:t>
      </w:r>
      <w:r w:rsidRPr="00C8361F">
        <w:rPr>
          <w:rFonts w:cstheme="minorHAnsi"/>
          <w:u w:val="single"/>
        </w:rPr>
        <w:t>none of which existed 60,000 years ago.</w:t>
      </w:r>
      <w:r w:rsidRPr="00C8361F">
        <w:rPr>
          <w:rFonts w:cstheme="minorHAnsi"/>
        </w:rPr>
        <w:t xml:space="preserve"> The biomes from that time are now extinct, like many of the species that occupied them, and largely on account of their extinction. So apparently, </w:t>
      </w:r>
      <w:r w:rsidRPr="00C8361F">
        <w:rPr>
          <w:rFonts w:cstheme="minorHAnsi"/>
          <w:u w:val="single"/>
        </w:rPr>
        <w:t>whatever biological conditions have sustained life over the last 200,000 years have also sustained so many changes in life that the planet now is hard to recognize as a later biotic and environmental version of its former self</w:t>
      </w:r>
      <w:r w:rsidRPr="00C8361F">
        <w:rPr>
          <w:rFonts w:cstheme="minorHAnsi"/>
        </w:rPr>
        <w:t>. One might insist that the concern for biodiversity should be restricted even further – to the sustaining of life (just) as we know it right now in the early 21st century. But with this additional restriction, we have finally reached a confluence with the just-so model of biodiversity value and its attendant problems – discussed in Section 4.1.4 on "The just-so model".</w:t>
      </w:r>
    </w:p>
    <w:p w:rsidR="00606878" w:rsidRPr="00C8361F" w:rsidRDefault="00170431" w:rsidP="00606878">
      <w:pPr>
        <w:pStyle w:val="Heading4"/>
        <w:rPr>
          <w:rFonts w:eastAsia="Times New Roman" w:cstheme="minorHAnsi"/>
        </w:rPr>
      </w:pPr>
      <w:r w:rsidRPr="00C8361F">
        <w:rPr>
          <w:rFonts w:eastAsia="Times New Roman" w:cstheme="minorHAnsi"/>
        </w:rPr>
        <w:t>Biod loss doesn’t have an impact because of redundancy</w:t>
      </w:r>
    </w:p>
    <w:p w:rsidR="00606878" w:rsidRPr="00C8361F" w:rsidRDefault="00606878" w:rsidP="00606878">
      <w:pPr>
        <w:rPr>
          <w:rFonts w:cstheme="minorHAnsi"/>
        </w:rPr>
      </w:pPr>
      <w:r w:rsidRPr="00C8361F">
        <w:rPr>
          <w:rStyle w:val="Style13ptBold"/>
          <w:rFonts w:cstheme="minorHAnsi"/>
        </w:rPr>
        <w:t>Maser 99</w:t>
      </w:r>
      <w:r w:rsidRPr="00C8361F">
        <w:rPr>
          <w:rFonts w:cstheme="minorHAnsi"/>
        </w:rPr>
        <w:t xml:space="preserve"> (Chris, governmental consultant, Ecological diversity in sustainable development: the vital and forgotten dimension,</w:t>
      </w:r>
      <w:r w:rsidR="00170431" w:rsidRPr="00C8361F">
        <w:rPr>
          <w:rFonts w:cstheme="minorHAnsi"/>
        </w:rPr>
        <w:t xml:space="preserve"> May 4, p. 55</w:t>
      </w:r>
      <w:r w:rsidRPr="00C8361F">
        <w:rPr>
          <w:rFonts w:cstheme="minorHAnsi"/>
        </w:rPr>
        <w:t>)</w:t>
      </w:r>
    </w:p>
    <w:p w:rsidR="00606878" w:rsidRPr="00C8361F" w:rsidRDefault="00606878" w:rsidP="007361AC">
      <w:pPr>
        <w:ind w:right="288"/>
        <w:jc w:val="both"/>
        <w:rPr>
          <w:rFonts w:eastAsia="Calibri" w:cstheme="minorHAnsi"/>
        </w:rPr>
      </w:pPr>
      <w:r w:rsidRPr="00C8361F">
        <w:rPr>
          <w:rFonts w:eastAsia="Calibri" w:cstheme="minorHAnsi"/>
          <w:u w:val="single"/>
        </w:rPr>
        <w:t>Redundancy</w:t>
      </w:r>
      <w:r w:rsidRPr="00C8361F">
        <w:rPr>
          <w:rFonts w:eastAsia="Calibri" w:cstheme="minorHAnsi"/>
          <w:b/>
        </w:rPr>
        <w:t>,</w:t>
      </w:r>
      <w:r w:rsidRPr="00C8361F">
        <w:rPr>
          <w:rFonts w:eastAsia="Calibri" w:cstheme="minorHAnsi"/>
        </w:rPr>
        <w:t xml:space="preserve"> as stated earlier, </w:t>
      </w:r>
      <w:r w:rsidRPr="00C8361F">
        <w:rPr>
          <w:rFonts w:eastAsia="Calibri" w:cstheme="minorHAnsi"/>
          <w:u w:val="single"/>
        </w:rPr>
        <w:t>means that more than one species can perform similar functions</w:t>
      </w:r>
      <w:r w:rsidRPr="00C8361F">
        <w:rPr>
          <w:rFonts w:eastAsia="Calibri" w:cstheme="minorHAnsi"/>
          <w:b/>
          <w:u w:val="single"/>
        </w:rPr>
        <w:t xml:space="preserve">. </w:t>
      </w:r>
      <w:r w:rsidRPr="00C8361F">
        <w:rPr>
          <w:rFonts w:eastAsia="Calibri" w:cstheme="minorHAnsi"/>
          <w:u w:val="single"/>
        </w:rPr>
        <w:t>It</w:t>
      </w:r>
      <w:r w:rsidRPr="00C8361F">
        <w:rPr>
          <w:rFonts w:eastAsia="Calibri" w:cstheme="minorHAnsi"/>
        </w:rPr>
        <w:t xml:space="preserve"> is a type of ecological insurance policy, which </w:t>
      </w:r>
      <w:r w:rsidRPr="00C8361F">
        <w:rPr>
          <w:rFonts w:eastAsia="Calibri" w:cstheme="minorHAnsi"/>
          <w:u w:val="single"/>
        </w:rPr>
        <w:t>strengthens the ability of the system to retain the integrity of its basic relationships. The insurance of redundancy means that the loss of a species or two is not likely to result in such severe functional disruptions of the ecosystem so as to cause its collapse</w:t>
      </w:r>
      <w:r w:rsidRPr="00C8361F">
        <w:rPr>
          <w:rFonts w:eastAsia="Calibri" w:cstheme="minorHAnsi"/>
        </w:rPr>
        <w:t xml:space="preserve"> because </w:t>
      </w:r>
      <w:r w:rsidRPr="00C8361F">
        <w:rPr>
          <w:rFonts w:eastAsia="Calibri" w:cstheme="minorHAnsi"/>
        </w:rPr>
        <w:lastRenderedPageBreak/>
        <w:t xml:space="preserve">other species can make up for the functional loss. But there comes a point, a threshold, when the loss of one or two more species may in fact lip the balance and cause the system to begin an irreversible change. That change may signal a decline in quality or productivity of the very things for which we humans valued the system in the first place. An example might be </w:t>
      </w:r>
      <w:r w:rsidRPr="00C8361F">
        <w:rPr>
          <w:rFonts w:eastAsia="Calibri" w:cstheme="minorHAnsi"/>
          <w:u w:val="single"/>
        </w:rPr>
        <w:t>the</w:t>
      </w:r>
      <w:r w:rsidRPr="00C8361F">
        <w:rPr>
          <w:rFonts w:eastAsia="Calibri" w:cstheme="minorHAnsi"/>
          <w:b/>
          <w:u w:val="single"/>
        </w:rPr>
        <w:t xml:space="preserve"> </w:t>
      </w:r>
      <w:r w:rsidRPr="00C8361F">
        <w:rPr>
          <w:rFonts w:eastAsia="Calibri" w:cstheme="minorHAnsi"/>
          <w:u w:val="single"/>
        </w:rPr>
        <w:t>loss of indigenous perennial grasses in the Great Basin of the American West</w:t>
      </w:r>
      <w:r w:rsidRPr="00C8361F">
        <w:rPr>
          <w:rFonts w:eastAsia="Calibri" w:cstheme="minorHAnsi"/>
        </w:rPr>
        <w:t xml:space="preserve"> due to overgrazing by domestic livestock coupled with the suppression of fire. This combination </w:t>
      </w:r>
      <w:r w:rsidRPr="00C8361F">
        <w:rPr>
          <w:rFonts w:eastAsia="Calibri" w:cstheme="minorHAnsi"/>
          <w:u w:val="single"/>
        </w:rPr>
        <w:t>allowed the takeover of such exotic annuals as cheatgrass brome</w:t>
      </w:r>
      <w:r w:rsidRPr="00C8361F">
        <w:rPr>
          <w:rFonts w:eastAsia="Calibri" w:cstheme="minorHAnsi"/>
          <w:b/>
        </w:rPr>
        <w:t>,</w:t>
      </w:r>
      <w:r w:rsidRPr="00C8361F">
        <w:rPr>
          <w:rFonts w:eastAsia="Calibri" w:cstheme="minorHAnsi"/>
        </w:rPr>
        <w:t xml:space="preserve"> which effectively excluded indigenous perennial grasses </w:t>
      </w:r>
      <w:r w:rsidRPr="00C8361F">
        <w:rPr>
          <w:rFonts w:eastAsia="Calibri" w:cstheme="minorHAnsi"/>
          <w:u w:val="single"/>
        </w:rPr>
        <w:t>and thereby created a virtual monoculture of little value as habitat for wildlife</w:t>
      </w:r>
      <w:r w:rsidRPr="00C8361F">
        <w:rPr>
          <w:rFonts w:eastAsia="Calibri" w:cstheme="minorHAnsi"/>
        </w:rPr>
        <w:t xml:space="preserve"> or for grazing livestock compared with the habitat diversity and quality of the forage inherent in the indigenous grassland.</w:t>
      </w:r>
    </w:p>
    <w:p w:rsidR="00170431" w:rsidRPr="00C8361F" w:rsidRDefault="00170431" w:rsidP="00170431">
      <w:pPr>
        <w:pStyle w:val="Heading4"/>
        <w:rPr>
          <w:rFonts w:eastAsia="Times New Roman" w:cstheme="minorHAnsi"/>
        </w:rPr>
      </w:pPr>
      <w:r w:rsidRPr="00C8361F">
        <w:rPr>
          <w:rFonts w:eastAsia="Times New Roman" w:cstheme="minorHAnsi"/>
        </w:rPr>
        <w:t>No planetary extinction</w:t>
      </w:r>
    </w:p>
    <w:p w:rsidR="00170431" w:rsidRPr="00C8361F" w:rsidRDefault="00170431" w:rsidP="00170431">
      <w:pPr>
        <w:ind w:right="288"/>
        <w:rPr>
          <w:rFonts w:eastAsia="Calibri" w:cstheme="minorHAnsi"/>
        </w:rPr>
      </w:pPr>
      <w:r w:rsidRPr="00C8361F">
        <w:rPr>
          <w:rFonts w:eastAsia="Calibri" w:cstheme="minorHAnsi"/>
          <w:b/>
          <w:sz w:val="24"/>
        </w:rPr>
        <w:t>Dodds 2k</w:t>
      </w:r>
      <w:r w:rsidRPr="00C8361F">
        <w:rPr>
          <w:rFonts w:eastAsia="Calibri" w:cstheme="minorHAnsi"/>
        </w:rPr>
        <w:t xml:space="preserve"> </w:t>
      </w:r>
      <w:r w:rsidRPr="00C8361F">
        <w:rPr>
          <w:rFonts w:eastAsia="Calibri" w:cstheme="minorHAnsi"/>
          <w:szCs w:val="16"/>
        </w:rPr>
        <w:t>(Donald, M.S. P.E., President of North Pacific Research, 2000, http://northpacificresearch.com/downloads/The_myth_of_biodiversity.doc, JM)</w:t>
      </w:r>
    </w:p>
    <w:p w:rsidR="00170431" w:rsidRPr="00C8361F" w:rsidRDefault="00170431" w:rsidP="007361AC">
      <w:pPr>
        <w:ind w:right="288"/>
        <w:jc w:val="both"/>
        <w:rPr>
          <w:rFonts w:eastAsia="Calibri" w:cstheme="minorHAnsi"/>
        </w:rPr>
      </w:pPr>
      <w:r w:rsidRPr="00C8361F">
        <w:rPr>
          <w:rFonts w:eastAsia="Calibri" w:cstheme="minorHAnsi"/>
        </w:rPr>
        <w:t xml:space="preserve">Biodiversity is a corner stone of the environmental movement.  But </w:t>
      </w:r>
      <w:r w:rsidRPr="00C8361F">
        <w:rPr>
          <w:rFonts w:eastAsia="Calibri" w:cstheme="minorHAnsi"/>
          <w:u w:val="single"/>
        </w:rPr>
        <w:t>there is no proof that biodiversity is important to the environment.</w:t>
      </w:r>
      <w:r w:rsidRPr="00C8361F">
        <w:rPr>
          <w:rFonts w:eastAsia="Calibri" w:cstheme="minorHAnsi"/>
        </w:rPr>
        <w:t xml:space="preserve"> Something without basis in scientific fact is called a Myth.  </w:t>
      </w:r>
      <w:proofErr w:type="gramStart"/>
      <w:r w:rsidRPr="00C8361F">
        <w:rPr>
          <w:rFonts w:eastAsia="Calibri" w:cstheme="minorHAnsi"/>
        </w:rPr>
        <w:t>Lets</w:t>
      </w:r>
      <w:proofErr w:type="gramEnd"/>
      <w:r w:rsidRPr="00C8361F">
        <w:rPr>
          <w:rFonts w:eastAsia="Calibri" w:cstheme="minorHAnsi"/>
        </w:rPr>
        <w:t xml:space="preserve"> examine biodiversity throughout the history of the earth.  </w:t>
      </w:r>
      <w:r w:rsidRPr="00C8361F">
        <w:rPr>
          <w:rFonts w:eastAsia="Calibri" w:cstheme="minorHAnsi"/>
          <w:u w:val="single"/>
        </w:rPr>
        <w:t>The earth has been a around for about 4 billion years.  Life did not develop until about 500 million years later.  Thus for the first 500 million years bio diversity was zero.  The planet somehow survived this lack of biodiversity</w:t>
      </w:r>
      <w:r w:rsidRPr="00C8361F">
        <w:rPr>
          <w:rFonts w:eastAsia="Calibri" w:cstheme="minorHAnsi"/>
          <w:b/>
          <w:u w:val="single"/>
        </w:rPr>
        <w:t xml:space="preserve">.  </w:t>
      </w:r>
      <w:r w:rsidRPr="00C8361F">
        <w:rPr>
          <w:rFonts w:eastAsia="Calibri" w:cstheme="minorHAnsi"/>
          <w:u w:val="single"/>
        </w:rPr>
        <w:t>For the next 3 billion years,</w:t>
      </w:r>
      <w:r w:rsidRPr="00C8361F">
        <w:rPr>
          <w:rFonts w:eastAsia="Calibri" w:cstheme="minorHAnsi"/>
        </w:rPr>
        <w:t xml:space="preserve"> the only </w:t>
      </w:r>
      <w:r w:rsidRPr="00C8361F">
        <w:rPr>
          <w:rFonts w:eastAsia="Calibri" w:cstheme="minorHAnsi"/>
          <w:u w:val="single"/>
        </w:rPr>
        <w:t>life on the planet was</w:t>
      </w:r>
      <w:r w:rsidRPr="00C8361F">
        <w:rPr>
          <w:rFonts w:eastAsia="Calibri" w:cstheme="minorHAnsi"/>
        </w:rPr>
        <w:t xml:space="preserve"> microbial and </w:t>
      </w:r>
      <w:r w:rsidRPr="00C8361F">
        <w:rPr>
          <w:rFonts w:eastAsia="Calibri" w:cstheme="minorHAnsi"/>
          <w:u w:val="single"/>
        </w:rPr>
        <w:t>not diverse</w:t>
      </w:r>
      <w:r w:rsidRPr="00C8361F">
        <w:rPr>
          <w:rFonts w:eastAsia="Calibri" w:cstheme="minorHAnsi"/>
          <w:b/>
        </w:rPr>
        <w:t>.</w:t>
      </w:r>
      <w:r w:rsidRPr="00C8361F">
        <w:rPr>
          <w:rFonts w:eastAsia="Calibri" w:cstheme="minorHAnsi"/>
        </w:rPr>
        <w:t xml:space="preserve">  Thus, the first unexplainable fact is that </w:t>
      </w:r>
      <w:r w:rsidRPr="00C8361F">
        <w:rPr>
          <w:rFonts w:eastAsia="Calibri" w:cstheme="minorHAnsi"/>
          <w:u w:val="single"/>
        </w:rPr>
        <w:t>the earth existed for</w:t>
      </w:r>
      <w:r w:rsidRPr="00C8361F">
        <w:rPr>
          <w:rFonts w:eastAsia="Calibri" w:cstheme="minorHAnsi"/>
        </w:rPr>
        <w:t xml:space="preserve"> 3.5 billion years,</w:t>
      </w:r>
      <w:r w:rsidRPr="00C8361F">
        <w:rPr>
          <w:rFonts w:eastAsia="Calibri" w:cstheme="minorHAnsi"/>
          <w:b/>
        </w:rPr>
        <w:t xml:space="preserve"> </w:t>
      </w:r>
      <w:r w:rsidRPr="00C8361F">
        <w:rPr>
          <w:rFonts w:eastAsia="Calibri" w:cstheme="minorHAnsi"/>
          <w:u w:val="single"/>
        </w:rPr>
        <w:t>87.5% of its existence, without biodiversity</w:t>
      </w:r>
      <w:r w:rsidRPr="00C8361F">
        <w:rPr>
          <w:rFonts w:eastAsia="Calibri" w:cstheme="minorHAnsi"/>
          <w:b/>
        </w:rPr>
        <w:t>.</w:t>
      </w:r>
      <w:r w:rsidRPr="00C8361F">
        <w:rPr>
          <w:rFonts w:eastAsia="Calibri" w:cstheme="minorHAnsi"/>
        </w:rPr>
        <w:t xml:space="preserve">  </w:t>
      </w:r>
    </w:p>
    <w:p w:rsidR="007361AC" w:rsidRPr="00C8361F" w:rsidRDefault="007361AC" w:rsidP="007361AC">
      <w:pPr>
        <w:pStyle w:val="Heading4"/>
        <w:rPr>
          <w:rFonts w:cstheme="minorHAnsi"/>
        </w:rPr>
      </w:pPr>
      <w:r w:rsidRPr="00C8361F">
        <w:rPr>
          <w:rFonts w:cstheme="minorHAnsi"/>
        </w:rPr>
        <w:t>Status quo destruction proves the environment can’t collapse</w:t>
      </w:r>
    </w:p>
    <w:p w:rsidR="007361AC" w:rsidRPr="00C8361F" w:rsidRDefault="007361AC" w:rsidP="007361AC">
      <w:pPr>
        <w:rPr>
          <w:rFonts w:cstheme="minorHAnsi"/>
        </w:rPr>
      </w:pPr>
      <w:r w:rsidRPr="00C8361F">
        <w:rPr>
          <w:rStyle w:val="Style13ptBold"/>
          <w:rFonts w:cstheme="minorHAnsi"/>
        </w:rPr>
        <w:t>Boucher ‘96</w:t>
      </w:r>
      <w:r w:rsidRPr="00C8361F">
        <w:rPr>
          <w:rFonts w:cstheme="minorHAnsi"/>
        </w:rPr>
        <w:t xml:space="preserve"> (Douglas, Center for environmental and Estuarine Studies, Science and Society, </w:t>
      </w:r>
      <w:hyperlink r:id="rId8" w:history="1">
        <w:r w:rsidRPr="00C8361F">
          <w:rPr>
            <w:rStyle w:val="Hyperlink"/>
            <w:rFonts w:cstheme="minorHAnsi"/>
          </w:rPr>
          <w:t>http://www.mail-archive.com/pen-</w:t>
        </w:r>
      </w:hyperlink>
      <w:r w:rsidRPr="00C8361F">
        <w:rPr>
          <w:rFonts w:cstheme="minorHAnsi"/>
        </w:rPr>
        <w:t>l@galaxy.csuchico.edu/msg24262.html)</w:t>
      </w:r>
    </w:p>
    <w:p w:rsidR="007361AC" w:rsidRPr="00C8361F" w:rsidRDefault="007361AC" w:rsidP="007361AC">
      <w:pPr>
        <w:rPr>
          <w:rFonts w:cstheme="minorHAnsi"/>
          <w:sz w:val="16"/>
        </w:rPr>
      </w:pPr>
      <w:r w:rsidRPr="00C8361F">
        <w:rPr>
          <w:rFonts w:cstheme="minorHAnsi"/>
          <w:sz w:val="16"/>
        </w:rPr>
        <w:t xml:space="preserve">The political danger of catastrophism is matched by the weakness of its scientific foundation. Given the prevalence of the idea that the entire biosphere will soon collapse, </w:t>
      </w:r>
      <w:r w:rsidRPr="00C8361F">
        <w:rPr>
          <w:rStyle w:val="StyleUnderline"/>
          <w:rFonts w:cstheme="minorHAnsi"/>
        </w:rPr>
        <w:t xml:space="preserve">it is remarkable how few </w:t>
      </w:r>
      <w:r w:rsidRPr="00C8361F">
        <w:rPr>
          <w:rFonts w:cstheme="minorHAnsi"/>
          <w:sz w:val="16"/>
        </w:rPr>
        <w:t xml:space="preserve">good </w:t>
      </w:r>
      <w:r w:rsidRPr="00C8361F">
        <w:rPr>
          <w:rStyle w:val="StyleUnderline"/>
          <w:rFonts w:cstheme="minorHAnsi"/>
        </w:rPr>
        <w:t xml:space="preserve">examples ecology can provide of this </w:t>
      </w:r>
      <w:r w:rsidRPr="00C8361F">
        <w:rPr>
          <w:rFonts w:cstheme="minorHAnsi"/>
          <w:sz w:val="16"/>
        </w:rPr>
        <w:t xml:space="preserve">happening even </w:t>
      </w:r>
      <w:r w:rsidRPr="00C8361F">
        <w:rPr>
          <w:rStyle w:val="StyleUnderline"/>
          <w:rFonts w:cstheme="minorHAnsi"/>
        </w:rPr>
        <w:t xml:space="preserve">on the scale of an ecosystem, let alone a continent or </w:t>
      </w:r>
      <w:r w:rsidRPr="00C8361F">
        <w:rPr>
          <w:rFonts w:cstheme="minorHAnsi"/>
          <w:sz w:val="16"/>
        </w:rPr>
        <w:t xml:space="preserve">the whole </w:t>
      </w:r>
      <w:r w:rsidRPr="00C8361F">
        <w:rPr>
          <w:rStyle w:val="StyleUnderline"/>
          <w:rFonts w:cstheme="minorHAnsi"/>
        </w:rPr>
        <w:t xml:space="preserve">planet. Hundreds of </w:t>
      </w:r>
      <w:r w:rsidRPr="00C8361F">
        <w:rPr>
          <w:rFonts w:cstheme="minorHAnsi"/>
          <w:sz w:val="16"/>
        </w:rPr>
        <w:t xml:space="preserve">ecological </w:t>
      </w:r>
      <w:r w:rsidRPr="00C8361F">
        <w:rPr>
          <w:rStyle w:val="StyleUnderline"/>
          <w:rFonts w:cstheme="minorHAnsi"/>
        </w:rPr>
        <w:t xml:space="preserve">transformations, due to </w:t>
      </w:r>
      <w:r w:rsidRPr="00C8361F">
        <w:rPr>
          <w:rFonts w:cstheme="minorHAnsi"/>
          <w:sz w:val="16"/>
        </w:rPr>
        <w:t xml:space="preserve">introductions of </w:t>
      </w:r>
      <w:r w:rsidRPr="00C8361F">
        <w:rPr>
          <w:rStyle w:val="StyleUnderline"/>
          <w:rFonts w:cstheme="minorHAnsi"/>
        </w:rPr>
        <w:t>alien species, pollution, overexploitation, climate change and even collisions with asteroids</w:t>
      </w:r>
      <w:r w:rsidRPr="00C8361F">
        <w:rPr>
          <w:rFonts w:cstheme="minorHAnsi"/>
          <w:sz w:val="16"/>
        </w:rPr>
        <w:t xml:space="preserve">, have been documented. They often change the functioning of ecosystems, and the abundance and diversity of their animals and plants, in dramatic ways. </w:t>
      </w:r>
      <w:r w:rsidRPr="00C8361F">
        <w:rPr>
          <w:rFonts w:cstheme="minorHAnsi"/>
          <w:b/>
          <w:sz w:val="16"/>
        </w:rPr>
        <w:t xml:space="preserve"> </w:t>
      </w:r>
      <w:r w:rsidRPr="00C8361F">
        <w:rPr>
          <w:rFonts w:cstheme="minorHAnsi"/>
          <w:sz w:val="16"/>
        </w:rPr>
        <w:t xml:space="preserve">The effects on human society can be far-reaching, and often extremely negative for the majority of the population. But </w:t>
      </w:r>
      <w:r w:rsidRPr="00C8361F">
        <w:rPr>
          <w:rStyle w:val="StyleUnderline"/>
          <w:rFonts w:cstheme="minorHAnsi"/>
        </w:rPr>
        <w:t xml:space="preserve">one feature has been </w:t>
      </w:r>
      <w:r w:rsidRPr="00C8361F">
        <w:rPr>
          <w:rFonts w:cstheme="minorHAnsi"/>
          <w:sz w:val="16"/>
        </w:rPr>
        <w:t xml:space="preserve">a </w:t>
      </w:r>
      <w:r w:rsidRPr="00C8361F">
        <w:rPr>
          <w:rStyle w:val="StyleUnderline"/>
          <w:rFonts w:cstheme="minorHAnsi"/>
        </w:rPr>
        <w:t>constant</w:t>
      </w:r>
      <w:r w:rsidRPr="00C8361F">
        <w:rPr>
          <w:rFonts w:cstheme="minorHAnsi"/>
          <w:sz w:val="16"/>
        </w:rPr>
        <w:t>, nearly everywhere on earth</w:t>
      </w:r>
      <w:r w:rsidRPr="00C8361F">
        <w:rPr>
          <w:rStyle w:val="StyleUnderline"/>
          <w:rFonts w:cstheme="minorHAnsi"/>
        </w:rPr>
        <w:t xml:space="preserve">: life goes on. Humans have been able to drive thousands of species to extinction, severely impoverish the soil, alter weather patterns, dramatically lower </w:t>
      </w:r>
      <w:r w:rsidRPr="00C8361F">
        <w:rPr>
          <w:rFonts w:cstheme="minorHAnsi"/>
          <w:sz w:val="16"/>
        </w:rPr>
        <w:t xml:space="preserve">the </w:t>
      </w:r>
      <w:r w:rsidRPr="00C8361F">
        <w:rPr>
          <w:rStyle w:val="StyleUnderline"/>
          <w:rFonts w:cstheme="minorHAnsi"/>
        </w:rPr>
        <w:t xml:space="preserve">biodiversity </w:t>
      </w:r>
      <w:r w:rsidRPr="00C8361F">
        <w:rPr>
          <w:rFonts w:cstheme="minorHAnsi"/>
          <w:sz w:val="16"/>
        </w:rPr>
        <w:t xml:space="preserve">of natural communities, and incidentally cause great suffering for their posterity.  </w:t>
      </w:r>
      <w:r w:rsidRPr="00C8361F">
        <w:rPr>
          <w:rStyle w:val="StyleUnderline"/>
          <w:rFonts w:cstheme="minorHAnsi"/>
        </w:rPr>
        <w:t xml:space="preserve">They have not </w:t>
      </w:r>
      <w:r w:rsidRPr="00C8361F">
        <w:rPr>
          <w:rFonts w:cstheme="minorHAnsi"/>
          <w:sz w:val="16"/>
        </w:rPr>
        <w:t xml:space="preserve">generally </w:t>
      </w:r>
      <w:r w:rsidRPr="00C8361F">
        <w:rPr>
          <w:rStyle w:val="StyleUnderline"/>
          <w:rFonts w:cstheme="minorHAnsi"/>
        </w:rPr>
        <w:t xml:space="preserve">been able to prevent nature from growing back. </w:t>
      </w:r>
      <w:r w:rsidRPr="00C8361F">
        <w:rPr>
          <w:rFonts w:cstheme="minorHAnsi"/>
          <w:sz w:val="16"/>
        </w:rPr>
        <w:t xml:space="preserve">As ecosystems are transformed, species are eliminated—but opportunities are created for new ones. </w:t>
      </w:r>
      <w:r w:rsidRPr="00C8361F">
        <w:rPr>
          <w:rStyle w:val="StyleUnderline"/>
          <w:rFonts w:cstheme="minorHAnsi"/>
        </w:rPr>
        <w:t xml:space="preserve">The natural world is </w:t>
      </w:r>
      <w:r w:rsidRPr="00C8361F">
        <w:rPr>
          <w:rFonts w:cstheme="minorHAnsi"/>
          <w:sz w:val="16"/>
        </w:rPr>
        <w:t xml:space="preserve">changed, but </w:t>
      </w:r>
      <w:r w:rsidRPr="00C8361F">
        <w:rPr>
          <w:rStyle w:val="StyleUnderline"/>
          <w:rFonts w:cstheme="minorHAnsi"/>
        </w:rPr>
        <w:t>never totally destroyed</w:t>
      </w:r>
      <w:r w:rsidRPr="00C8361F">
        <w:rPr>
          <w:rFonts w:cstheme="minorHAnsi"/>
          <w:sz w:val="16"/>
        </w:rPr>
        <w:t xml:space="preserve">. Levins and Lewontin put it well: “The warning not to destroy the environment is empty: </w:t>
      </w:r>
      <w:r w:rsidRPr="00C8361F">
        <w:rPr>
          <w:rStyle w:val="StyleUnderline"/>
          <w:rFonts w:cstheme="minorHAnsi"/>
        </w:rPr>
        <w:t>environment</w:t>
      </w:r>
      <w:r w:rsidRPr="00C8361F">
        <w:rPr>
          <w:rFonts w:cstheme="minorHAnsi"/>
          <w:sz w:val="16"/>
        </w:rPr>
        <w:t xml:space="preserve">, like matter, </w:t>
      </w:r>
      <w:r w:rsidRPr="00C8361F">
        <w:rPr>
          <w:rStyle w:val="StyleUnderline"/>
          <w:rFonts w:cstheme="minorHAnsi"/>
        </w:rPr>
        <w:t xml:space="preserve">cannot be </w:t>
      </w:r>
      <w:r w:rsidRPr="00C8361F">
        <w:rPr>
          <w:rFonts w:cstheme="minorHAnsi"/>
          <w:sz w:val="16"/>
        </w:rPr>
        <w:t xml:space="preserve">created or </w:t>
      </w:r>
      <w:r w:rsidRPr="00C8361F">
        <w:rPr>
          <w:rStyle w:val="StyleUnderline"/>
          <w:rFonts w:cstheme="minorHAnsi"/>
        </w:rPr>
        <w:t>destroyed</w:t>
      </w:r>
      <w:r w:rsidRPr="00C8361F">
        <w:rPr>
          <w:rFonts w:cstheme="minorHAnsi"/>
          <w:sz w:val="16"/>
        </w:rPr>
        <w:t xml:space="preserve">. What we can do is replace environments we value by those we do not like” (Levins and Lewontin, 1994). Indeed, from a human point of view the most impressive feature of recorded history is that </w:t>
      </w:r>
      <w:r w:rsidRPr="00C8361F">
        <w:rPr>
          <w:rStyle w:val="StyleUnderline"/>
          <w:rFonts w:cstheme="minorHAnsi"/>
        </w:rPr>
        <w:t xml:space="preserve">human societies have continued to grow </w:t>
      </w:r>
      <w:r w:rsidRPr="00C8361F">
        <w:rPr>
          <w:rFonts w:cstheme="minorHAnsi"/>
          <w:sz w:val="16"/>
        </w:rPr>
        <w:t xml:space="preserve">and develop, </w:t>
      </w:r>
      <w:r w:rsidRPr="00C8361F">
        <w:rPr>
          <w:rStyle w:val="StyleUnderline"/>
          <w:rFonts w:cstheme="minorHAnsi"/>
        </w:rPr>
        <w:t xml:space="preserve">despite all the terrible things they have done </w:t>
      </w:r>
      <w:r w:rsidRPr="00C8361F">
        <w:rPr>
          <w:rFonts w:cstheme="minorHAnsi"/>
          <w:sz w:val="16"/>
        </w:rPr>
        <w:t xml:space="preserve">to the earth. Examples of the collapse of civilizations due to their over- exploitation of nature are few and far between. Most tend to be well in the past and poorly documented, and further investigation often shows that the reasons for collapse were fundamentally political. </w:t>
      </w:r>
    </w:p>
    <w:p w:rsidR="00606878" w:rsidRPr="00C8361F" w:rsidRDefault="00606878" w:rsidP="0002698C">
      <w:pPr>
        <w:pStyle w:val="NormalWeb"/>
        <w:spacing w:before="0" w:beforeAutospacing="0" w:after="0"/>
        <w:rPr>
          <w:rFonts w:asciiTheme="minorHAnsi" w:hAnsiTheme="minorHAnsi" w:cstheme="minorHAnsi"/>
          <w:sz w:val="22"/>
          <w:szCs w:val="22"/>
        </w:rPr>
      </w:pPr>
    </w:p>
    <w:p w:rsidR="0002698C" w:rsidRPr="00C8361F" w:rsidRDefault="0002698C" w:rsidP="0002698C">
      <w:pPr>
        <w:rPr>
          <w:rFonts w:cstheme="minorHAnsi"/>
        </w:rPr>
      </w:pPr>
    </w:p>
    <w:p w:rsidR="002A1C0C" w:rsidRPr="00C8361F" w:rsidRDefault="002A1C0C" w:rsidP="002A1C0C">
      <w:pPr>
        <w:pStyle w:val="Heading3"/>
        <w:rPr>
          <w:rFonts w:cstheme="minorHAnsi"/>
        </w:rPr>
      </w:pPr>
      <w:r w:rsidRPr="00C8361F">
        <w:rPr>
          <w:rFonts w:cstheme="minorHAnsi"/>
        </w:rPr>
        <w:lastRenderedPageBreak/>
        <w:t>No Keystone Species</w:t>
      </w:r>
    </w:p>
    <w:p w:rsidR="002A1C0C" w:rsidRPr="00C8361F" w:rsidRDefault="002A1C0C" w:rsidP="002A1C0C">
      <w:pPr>
        <w:pStyle w:val="Heading4"/>
        <w:rPr>
          <w:rFonts w:cstheme="minorHAnsi"/>
        </w:rPr>
      </w:pPr>
      <w:r w:rsidRPr="00C8361F">
        <w:rPr>
          <w:rFonts w:cstheme="minorHAnsi"/>
        </w:rPr>
        <w:t>Redundancy prevents ecosystem collapse-keystone theory is wrong</w:t>
      </w:r>
    </w:p>
    <w:p w:rsidR="002A1C0C" w:rsidRPr="00C8361F" w:rsidRDefault="002A1C0C" w:rsidP="002A1C0C">
      <w:pPr>
        <w:rPr>
          <w:rFonts w:cstheme="minorHAnsi"/>
          <w:sz w:val="16"/>
          <w:szCs w:val="16"/>
        </w:rPr>
      </w:pPr>
      <w:r w:rsidRPr="00C8361F">
        <w:rPr>
          <w:rStyle w:val="Style13ptBold"/>
          <w:rFonts w:cstheme="minorHAnsi"/>
        </w:rPr>
        <w:t>Maser 92</w:t>
      </w:r>
      <w:r w:rsidRPr="00C8361F">
        <w:rPr>
          <w:rFonts w:cstheme="minorHAnsi"/>
          <w:sz w:val="16"/>
          <w:szCs w:val="16"/>
        </w:rPr>
        <w:t xml:space="preserve"> (Chris, Internationally recognized expert in forest ecology and governmental consultant, Global Imperative: Harmonizing Culture and Nature, 1992, p. 40)</w:t>
      </w:r>
    </w:p>
    <w:p w:rsidR="002A1C0C" w:rsidRPr="00C8361F" w:rsidRDefault="002A1C0C" w:rsidP="002A1C0C">
      <w:pPr>
        <w:rPr>
          <w:rFonts w:cstheme="minorHAnsi"/>
          <w:sz w:val="16"/>
          <w:szCs w:val="16"/>
        </w:rPr>
      </w:pPr>
      <w:r w:rsidRPr="00C8361F">
        <w:rPr>
          <w:rFonts w:cstheme="minorHAnsi"/>
          <w:b/>
          <w:u w:val="single"/>
        </w:rPr>
        <w:t>Redundancy means that more than one species can perform similar functions. It’s a type of ecological insurance policy</w:t>
      </w:r>
      <w:r w:rsidRPr="00C8361F">
        <w:rPr>
          <w:rFonts w:cstheme="minorHAnsi"/>
          <w:sz w:val="16"/>
          <w:szCs w:val="16"/>
        </w:rPr>
        <w:t xml:space="preserve">, which strengthens the ability of the system to retain the integrity of its basic relationships. </w:t>
      </w:r>
      <w:r w:rsidRPr="00C8361F">
        <w:rPr>
          <w:rFonts w:cstheme="minorHAnsi"/>
          <w:b/>
          <w:u w:val="single"/>
        </w:rPr>
        <w:t>The insurance of redundancy means that the loss of a species or two is not likely to result in</w:t>
      </w:r>
      <w:r w:rsidRPr="00C8361F">
        <w:rPr>
          <w:rFonts w:cstheme="minorHAnsi"/>
          <w:sz w:val="16"/>
          <w:szCs w:val="16"/>
        </w:rPr>
        <w:t xml:space="preserve"> </w:t>
      </w:r>
      <w:r w:rsidRPr="00C8361F">
        <w:rPr>
          <w:rFonts w:cstheme="minorHAnsi"/>
          <w:b/>
          <w:u w:val="single"/>
        </w:rPr>
        <w:t xml:space="preserve">such severe functional disruptions of the ecosystem so as to cause its collapse </w:t>
      </w:r>
      <w:r w:rsidRPr="00C8361F">
        <w:rPr>
          <w:rFonts w:cstheme="minorHAnsi"/>
          <w:sz w:val="16"/>
          <w:szCs w:val="16"/>
        </w:rPr>
        <w:t>because other species can make up for the functional loss.</w:t>
      </w:r>
    </w:p>
    <w:p w:rsidR="00560677" w:rsidRPr="00C8361F" w:rsidRDefault="00560677" w:rsidP="00560677">
      <w:pPr>
        <w:pStyle w:val="Heading4"/>
        <w:rPr>
          <w:rStyle w:val="StyleUnderline"/>
          <w:rFonts w:cstheme="minorHAnsi"/>
          <w:u w:val="none"/>
        </w:rPr>
      </w:pPr>
      <w:r w:rsidRPr="00C8361F">
        <w:rPr>
          <w:rStyle w:val="StyleUnderline"/>
          <w:rFonts w:cstheme="minorHAnsi"/>
          <w:u w:val="none"/>
        </w:rPr>
        <w:t>“Keystone Species” do not exist in the ocean</w:t>
      </w:r>
    </w:p>
    <w:p w:rsidR="00560677" w:rsidRPr="00C8361F" w:rsidRDefault="00560677" w:rsidP="00560677">
      <w:pPr>
        <w:rPr>
          <w:rStyle w:val="Style13ptBold"/>
          <w:rFonts w:cstheme="minorHAnsi"/>
          <w:b w:val="0"/>
          <w:sz w:val="22"/>
        </w:rPr>
      </w:pPr>
      <w:r w:rsidRPr="00C8361F">
        <w:rPr>
          <w:rStyle w:val="Style13ptBold"/>
          <w:rFonts w:cstheme="minorHAnsi"/>
        </w:rPr>
        <w:t xml:space="preserve">Zacharias, Roff, and Day 01 </w:t>
      </w:r>
      <w:r w:rsidRPr="00C8361F">
        <w:rPr>
          <w:rStyle w:val="Style13ptBold"/>
          <w:rFonts w:cstheme="minorHAnsi"/>
          <w:b w:val="0"/>
          <w:sz w:val="22"/>
        </w:rPr>
        <w:t>(</w:t>
      </w:r>
      <w:r w:rsidRPr="00C8361F">
        <w:rPr>
          <w:rStyle w:val="Style13ptBold"/>
          <w:rFonts w:cstheme="minorHAnsi"/>
          <w:b w:val="0"/>
          <w:sz w:val="16"/>
        </w:rPr>
        <w:t xml:space="preserve">Mark Zacharias is an adjunct Associate Professor of Geography at the University of Victoria, Canada, and Assistant Deputy Minister with the Province of British Columbia, Canada. Jon </w:t>
      </w:r>
      <w:proofErr w:type="gramStart"/>
      <w:r w:rsidRPr="00C8361F">
        <w:rPr>
          <w:rStyle w:val="Style13ptBold"/>
          <w:rFonts w:cstheme="minorHAnsi"/>
          <w:b w:val="0"/>
          <w:sz w:val="16"/>
        </w:rPr>
        <w:t>Day  is</w:t>
      </w:r>
      <w:proofErr w:type="gramEnd"/>
      <w:r w:rsidRPr="00C8361F">
        <w:rPr>
          <w:rStyle w:val="Style13ptBold"/>
          <w:rFonts w:cstheme="minorHAnsi"/>
          <w:b w:val="0"/>
          <w:sz w:val="16"/>
        </w:rPr>
        <w:t xml:space="preserve"> the Director, Ecosystem Conservation and Sustainable Use, with the Great Barrier Reef Marine Park Authority in Australia. John Roff was Professor and Canada Research Chair in Environmental Science and Conservation at Acadia University, Canada, and is now European Scholar in the EU Erasmus Mundus Programme. "AQUATIC CONSERVATION: MARINE AND FRESHWATER ECOSYSTEMS." Use of Focal Species in Marine Conservation and Management: A Review and Critique (2001) Web. &lt;http://sep.csumb.edu/class/ESSP645/readings/Zacharias%20and%20Roff%202001.pdf&gt;.)</w:t>
      </w:r>
    </w:p>
    <w:p w:rsidR="00560677" w:rsidRPr="00C8361F" w:rsidRDefault="00560677" w:rsidP="00560677">
      <w:pPr>
        <w:rPr>
          <w:rStyle w:val="StyleUnderline"/>
          <w:rFonts w:cstheme="minorHAnsi"/>
        </w:rPr>
      </w:pPr>
      <w:r w:rsidRPr="00C8361F">
        <w:rPr>
          <w:rStyle w:val="StyleUnderline"/>
          <w:rFonts w:cstheme="minorHAnsi"/>
        </w:rPr>
        <w:t>All the foregoing limitations lead to the fifth objection or conclusion, namely that conservation or management of keystones in the marine environment does not guarantee that conservation objectives are met. Although the keystone concept was developed through the study of intertidal environments, the application of the concept is probably better suited to terrestrial environments</w:t>
      </w:r>
      <w:r w:rsidRPr="00C8361F">
        <w:rPr>
          <w:rStyle w:val="StyleUnderline"/>
          <w:rFonts w:cstheme="minorHAnsi"/>
          <w:u w:val="none"/>
        </w:rPr>
        <w:t xml:space="preserve"> for a number of reasons. </w:t>
      </w:r>
      <w:r w:rsidRPr="00C8361F">
        <w:rPr>
          <w:rStyle w:val="StyleUnderline"/>
          <w:rFonts w:cstheme="minorHAnsi"/>
        </w:rPr>
        <w:t>Marine food webs generally vary over spatial and temporal scales to a greater degree than most terrestrial environments; therefore, the probability that the composition and diversity of a community rests on a single species is low</w:t>
      </w:r>
      <w:r w:rsidRPr="00C8361F">
        <w:rPr>
          <w:rStyle w:val="StyleUnderline"/>
          <w:rFonts w:cstheme="minorHAnsi"/>
          <w:u w:val="none"/>
        </w:rPr>
        <w:t xml:space="preserve"> (Nybakken, 1997). Terrestrial communities are generally spatially, and for the most part temporally stable. </w:t>
      </w:r>
      <w:r w:rsidRPr="00C8361F">
        <w:rPr>
          <w:rStyle w:val="StyleUnderline"/>
          <w:rFonts w:cstheme="minorHAnsi"/>
        </w:rPr>
        <w:t>A tropical or sub-boreal forest, for example, tends to remain the same basic community over geological time scales. In contrast, an entire marine community—from phytoplankton to top predators—may change rapidly over an area, especially in pelagic environments.</w:t>
      </w:r>
      <w:r w:rsidRPr="00C8361F">
        <w:rPr>
          <w:rStyle w:val="StyleUnderline"/>
          <w:rFonts w:cstheme="minorHAnsi"/>
          <w:u w:val="none"/>
        </w:rPr>
        <w:t xml:space="preserve"> This variability can be triggered by annual and decadal events, which include regional disturbance (e.g. hurricanes) and climatic fluctuations (e.g. El Nin˜o–Southern Oscillation). </w:t>
      </w:r>
      <w:r w:rsidRPr="00C8361F">
        <w:rPr>
          <w:rStyle w:val="StyleUnderline"/>
          <w:rFonts w:cstheme="minorHAnsi"/>
        </w:rPr>
        <w:t>Therefore, as demonstrated by Menge et al. (1994) and Navarrete and Menge (1996), a species only exhibits keystone properties under certain environmental conditions, which are, for the most part, more variable in marine systems</w:t>
      </w:r>
      <w:r w:rsidRPr="00C8361F">
        <w:rPr>
          <w:rFonts w:cstheme="minorHAnsi"/>
        </w:rPr>
        <w:t>. This is especially apparent when migratory species are identified as keystones, which can avoid unsuitable</w:t>
      </w:r>
      <w:r w:rsidRPr="00C8361F">
        <w:rPr>
          <w:rStyle w:val="StyleUnderline"/>
          <w:rFonts w:cstheme="minorHAnsi"/>
          <w:u w:val="none"/>
        </w:rPr>
        <w:t xml:space="preserve"> areas as a result of changes in oceanic conditions. In contrast, many tropical environments are believed to be stable with respect to abiotic conditions, which suggests that keystones should be present</w:t>
      </w:r>
      <w:r w:rsidRPr="00C8361F">
        <w:rPr>
          <w:rStyle w:val="StyleUnderline"/>
          <w:rFonts w:cstheme="minorHAnsi"/>
        </w:rPr>
        <w:t>. This very stability, however, may lead to the evolution of so many species that no one species controls a community (Tanner et al., 1994). Lastly, the important principle with keystones is that they do not change the fundamental community type in an area or community–habitat relationshi</w:t>
      </w:r>
      <w:r w:rsidRPr="00C8361F">
        <w:rPr>
          <w:rStyle w:val="StyleUnderline"/>
          <w:rFonts w:cstheme="minorHAnsi"/>
          <w:u w:val="none"/>
        </w:rPr>
        <w:t xml:space="preserve">p. Presence or absence of a keystone simply changes the relative abundance of member species within a community. Keystones are, therefore, not important for the recognition of community types, except if they are considered as composition indicators. However, their presence or absence may be significant in the sense that they may be condition indicators of community composition or diversity. </w:t>
      </w:r>
      <w:r w:rsidRPr="00C8361F">
        <w:rPr>
          <w:rStyle w:val="StyleUnderline"/>
          <w:rFonts w:cstheme="minorHAnsi"/>
        </w:rPr>
        <w:t>Where keystones are commercially exploited, management decisions can affect resultant expressions of diversity. The keystone concept is, therefore, currently not a globally useful concept for marine conservation in the same manner as indicator species</w:t>
      </w:r>
    </w:p>
    <w:p w:rsidR="00170431" w:rsidRPr="00C8361F" w:rsidRDefault="00170431" w:rsidP="00476204">
      <w:pPr>
        <w:pStyle w:val="Heading4"/>
        <w:rPr>
          <w:rFonts w:cstheme="minorHAnsi"/>
        </w:rPr>
      </w:pPr>
      <w:r w:rsidRPr="00C8361F">
        <w:rPr>
          <w:rFonts w:cstheme="minorHAnsi"/>
        </w:rPr>
        <w:lastRenderedPageBreak/>
        <w:t>"Cascade" scenarios aren't possible</w:t>
      </w:r>
    </w:p>
    <w:p w:rsidR="00170431" w:rsidRPr="00C8361F" w:rsidRDefault="00170431" w:rsidP="00170431">
      <w:pPr>
        <w:rPr>
          <w:rFonts w:cstheme="minorHAnsi"/>
          <w:b/>
          <w:bCs/>
          <w:sz w:val="26"/>
        </w:rPr>
      </w:pPr>
      <w:r w:rsidRPr="00C8361F">
        <w:rPr>
          <w:rStyle w:val="Style13ptBold"/>
          <w:rFonts w:cstheme="minorHAnsi"/>
        </w:rPr>
        <w:t>Zeller 13</w:t>
      </w:r>
      <w:r w:rsidR="00476204" w:rsidRPr="00C8361F">
        <w:rPr>
          <w:rStyle w:val="Style13ptBold"/>
          <w:rFonts w:cstheme="minorHAnsi"/>
        </w:rPr>
        <w:t xml:space="preserve"> </w:t>
      </w:r>
      <w:r w:rsidR="00476204" w:rsidRPr="00C8361F">
        <w:rPr>
          <w:rFonts w:cstheme="minorHAnsi"/>
        </w:rPr>
        <w:t>(</w:t>
      </w:r>
      <w:r w:rsidRPr="00C8361F">
        <w:rPr>
          <w:rFonts w:cstheme="minorHAnsi"/>
        </w:rPr>
        <w:t>Tom Zeller Jr., Senior Writer for The Huffington Post, Citing research by Barry Brook, Professor at the University of Adelaide, leading environmental scientist, holding the Sir Hubert Wilkins Chair of Climate Change at the School of Earth and Environmental Sciences, and is also Director of Climate Science at the University of Adelaide’s Environment Institute, author of 3 books and over 250 scholarly articles, Huffington Post, March 2, 2013, "Tipping Points: Can Humanity Break The Planet?", http://www.huffingtonpost.com/tom-zeller-jr/global-tipping-points_b_2793154.html</w:t>
      </w:r>
      <w:r w:rsidR="00476204" w:rsidRPr="00C8361F">
        <w:rPr>
          <w:rFonts w:cstheme="minorHAnsi"/>
        </w:rPr>
        <w:t>)</w:t>
      </w:r>
    </w:p>
    <w:p w:rsidR="00170431" w:rsidRPr="00C8361F" w:rsidRDefault="00170431" w:rsidP="00170431">
      <w:pPr>
        <w:rPr>
          <w:rFonts w:cstheme="minorHAnsi"/>
        </w:rPr>
      </w:pPr>
    </w:p>
    <w:p w:rsidR="00170431" w:rsidRPr="00C8361F" w:rsidRDefault="00170431" w:rsidP="00170431">
      <w:pPr>
        <w:rPr>
          <w:rFonts w:cstheme="minorHAnsi"/>
          <w:sz w:val="16"/>
        </w:rPr>
      </w:pPr>
      <w:r w:rsidRPr="00C8361F">
        <w:rPr>
          <w:rFonts w:cstheme="minorHAnsi"/>
          <w:sz w:val="16"/>
        </w:rPr>
        <w:t xml:space="preserve">As for Planet Earth, a paper published Thursday in the journal Trends in Ecology and Evolution suggests that </w:t>
      </w:r>
      <w:r w:rsidRPr="00C8361F">
        <w:rPr>
          <w:rFonts w:cstheme="minorHAnsi"/>
          <w:u w:val="single"/>
        </w:rPr>
        <w:t xml:space="preserve">while human society does a very thorough job of modifying and, often enough, permanently and abruptly changing the dynamics of local and regional ecosystems, the collective impact of all this on a planetary scale is </w:t>
      </w:r>
      <w:r w:rsidRPr="00C8361F">
        <w:rPr>
          <w:rStyle w:val="BoldUnderline"/>
          <w:rFonts w:asciiTheme="minorHAnsi" w:hAnsiTheme="minorHAnsi" w:cstheme="minorHAnsi"/>
        </w:rPr>
        <w:t>too often overstated</w:t>
      </w:r>
      <w:r w:rsidRPr="00C8361F">
        <w:rPr>
          <w:rFonts w:cstheme="minorHAnsi"/>
          <w:sz w:val="16"/>
        </w:rPr>
        <w:t xml:space="preserve">. </w:t>
      </w:r>
      <w:r w:rsidRPr="00C8361F">
        <w:rPr>
          <w:rFonts w:cstheme="minorHAnsi"/>
          <w:u w:val="single"/>
        </w:rPr>
        <w:t xml:space="preserve">Dire warnings that our localized impacts could trigger global-scale "tipping points," after which the spinning cogs and gears that underpin our entire terrestrial biosphere are thrown abruptly and permanently out of whack, </w:t>
      </w:r>
      <w:r w:rsidRPr="00C8361F">
        <w:rPr>
          <w:rStyle w:val="BoldUnderline"/>
          <w:rFonts w:asciiTheme="minorHAnsi" w:hAnsiTheme="minorHAnsi" w:cstheme="minorHAnsi"/>
        </w:rPr>
        <w:t>have no scientific basis</w:t>
      </w:r>
      <w:r w:rsidRPr="00C8361F">
        <w:rPr>
          <w:rFonts w:cstheme="minorHAnsi"/>
          <w:u w:val="single"/>
        </w:rPr>
        <w:t>, the authors argue. Global-scale changes</w:t>
      </w:r>
      <w:r w:rsidRPr="00C8361F">
        <w:rPr>
          <w:rFonts w:cstheme="minorHAnsi"/>
          <w:sz w:val="16"/>
        </w:rPr>
        <w:t xml:space="preserve">, such that they are, </w:t>
      </w:r>
      <w:r w:rsidRPr="00C8361F">
        <w:rPr>
          <w:rStyle w:val="BoldUnderline"/>
          <w:rFonts w:asciiTheme="minorHAnsi" w:hAnsiTheme="minorHAnsi" w:cstheme="minorHAnsi"/>
        </w:rPr>
        <w:t>come about smoothly and slowly</w:t>
      </w:r>
      <w:r w:rsidRPr="00C8361F">
        <w:rPr>
          <w:rFonts w:cstheme="minorHAnsi"/>
          <w:sz w:val="16"/>
        </w:rPr>
        <w:t xml:space="preserve">, they say. "This is good news because it says that </w:t>
      </w:r>
      <w:r w:rsidRPr="00C8361F">
        <w:rPr>
          <w:rFonts w:cstheme="minorHAnsi"/>
          <w:u w:val="single"/>
        </w:rPr>
        <w:t>we might avoid the doom-and-gloom scenario of abrupt, irreversible change," Professor Barry Brook</w:t>
      </w:r>
      <w:r w:rsidRPr="00C8361F">
        <w:rPr>
          <w:rFonts w:cstheme="minorHAnsi"/>
          <w:sz w:val="16"/>
        </w:rPr>
        <w:t xml:space="preserve">, lead author of the paper and director of Climate Science at the University of Adelaide in Australia, </w:t>
      </w:r>
      <w:r w:rsidRPr="00C8361F">
        <w:rPr>
          <w:rFonts w:cstheme="minorHAnsi"/>
          <w:u w:val="single"/>
        </w:rPr>
        <w:t>said</w:t>
      </w:r>
      <w:r w:rsidRPr="00C8361F">
        <w:rPr>
          <w:rFonts w:cstheme="minorHAnsi"/>
          <w:sz w:val="16"/>
        </w:rPr>
        <w:t xml:space="preserve"> in a statement accompanying the study's release. "A focus on planetary tipping points may both distract from the vast ecological transformations that have already occurred, and lead to unjustified fatalism about the catastrophic effects of tipping points." "An emphasis on a point of no return is not particularly helpful for bringing about the conservation action we need," Brook added. "We must continue to seek to reduce our impacts on the global ecology without undue attention on trying to avoid arbitrary thresholds." </w:t>
      </w:r>
      <w:r w:rsidRPr="00C8361F">
        <w:rPr>
          <w:rFonts w:cstheme="minorHAnsi"/>
          <w:u w:val="single"/>
        </w:rPr>
        <w:t>This</w:t>
      </w:r>
      <w:r w:rsidRPr="00C8361F">
        <w:rPr>
          <w:rFonts w:cstheme="minorHAnsi"/>
          <w:sz w:val="16"/>
        </w:rPr>
        <w:t xml:space="preserve">, of course, </w:t>
      </w:r>
      <w:r w:rsidRPr="00C8361F">
        <w:rPr>
          <w:rFonts w:cstheme="minorHAnsi"/>
          <w:u w:val="single"/>
        </w:rPr>
        <w:t>flies directly in the face of a growing body of research over the last several years -- much of it suggesting that there are very real planetary boundaries beyond which the entire terra machina starts to break down</w:t>
      </w:r>
      <w:r w:rsidRPr="00C8361F">
        <w:rPr>
          <w:rFonts w:cstheme="minorHAnsi"/>
          <w:sz w:val="16"/>
        </w:rPr>
        <w:t xml:space="preserve">. This was the core of an extensive exploration published in the journal Nature in 2009. In an email message, James E. Hansen, who heads the NASA Goddard Institute for Space Studies and is an adjunct professor at Columbia University's Earth Institute, said that tipping points may unfold more smoothly than people generally understand, but that they represent points of no return nonetheless. He also suggested that dismissing the notion of global tipping points out of hand was a mistake. "Tipping points are real, albeit misunderstood by some people," he said. Last June, in another paper published in Nature, a team of "biologists, ecologists, complex-systems theoreticians, geologists and paleontologists, from the United States, Canada, South America and Europe," according the University of California, Berkeley, which spearheaded the study, argued that "population growth, widespread destruction of natural ecosystems, and climate change may be driving Earth toward an irreversible change in the biosphere, a planet-wide tipping point that would have destructive consequences absent adequate preparation and mitigation." The authors of Thursday's study suggest this is nonsense. To prove their point, the team of Australian, American and British scientists looked at the impacts of four fundamental ecosystem influencers: Climate change; land-use changes (turning forest to agricultural land, for example, or native grasslands to pasture); the fragmentation of various habitats; and overall reductions in the richness and diversity of species. There is little doubt that humans have a hand in all of these, and there is also little doubt they contribute to fundamental and quite often permanent changes in the way local and regional ecosystems work. As a very simple example, think of the fast-growing and aggressive plant kudzu -- artificially introduced to the U.S. by way of Japan in the late 19th century and now, well, everywhere. Amid a fertile stand of trees and scrub and their dependent wildlife, kudzu can easily take over, strangling the local native vegetation, stripping resident critters of their accustomed food sources, and, at some juncture, causing the interdependent system that had grown up in that spot to collapse, with little practical ability to bounce back. Sure, a new system is in place, but the "regime" has been changed. The authors of Thursday's study, however, suggest that </w:t>
      </w:r>
      <w:r w:rsidRPr="00C8361F">
        <w:rPr>
          <w:rFonts w:cstheme="minorHAnsi"/>
          <w:u w:val="single"/>
        </w:rPr>
        <w:t>the local impacts of any stressor</w:t>
      </w:r>
      <w:r w:rsidRPr="00C8361F">
        <w:rPr>
          <w:rFonts w:cstheme="minorHAnsi"/>
          <w:sz w:val="16"/>
        </w:rPr>
        <w:t xml:space="preserve"> -- be it kudzu, or even rising temperatures due to human-driven global warming -- </w:t>
      </w:r>
      <w:r w:rsidRPr="00C8361F">
        <w:rPr>
          <w:rFonts w:cstheme="minorHAnsi"/>
          <w:u w:val="single"/>
        </w:rPr>
        <w:t xml:space="preserve">are vastly different in disparate parts of the globe. This heterogeneity of responses suggests that, on the whole, </w:t>
      </w:r>
      <w:r w:rsidRPr="00C8361F">
        <w:rPr>
          <w:rStyle w:val="BoldUnderline"/>
          <w:rFonts w:asciiTheme="minorHAnsi" w:hAnsiTheme="minorHAnsi" w:cstheme="minorHAnsi"/>
        </w:rPr>
        <w:t xml:space="preserve">the planetary system </w:t>
      </w:r>
      <w:r w:rsidRPr="00C8361F">
        <w:rPr>
          <w:rStyle w:val="Emphasis"/>
          <w:rFonts w:cstheme="minorHAnsi"/>
        </w:rPr>
        <w:t>would remain pretty stable</w:t>
      </w:r>
      <w:r w:rsidRPr="00C8361F">
        <w:rPr>
          <w:rStyle w:val="BoldUnderline"/>
          <w:rFonts w:asciiTheme="minorHAnsi" w:hAnsiTheme="minorHAnsi" w:cstheme="minorHAnsi"/>
        </w:rPr>
        <w:t xml:space="preserve"> -- or at the very least, global-scale changes will </w:t>
      </w:r>
      <w:r w:rsidRPr="00C8361F">
        <w:rPr>
          <w:rStyle w:val="Emphasis"/>
          <w:rFonts w:cstheme="minorHAnsi"/>
        </w:rPr>
        <w:t>tend to be very gradual, rather than abrupt and catastrophic.</w:t>
      </w:r>
    </w:p>
    <w:p w:rsidR="00560677" w:rsidRPr="00C8361F" w:rsidRDefault="00560677" w:rsidP="002A1C0C">
      <w:pPr>
        <w:rPr>
          <w:rFonts w:cstheme="minorHAnsi"/>
        </w:rPr>
      </w:pPr>
    </w:p>
    <w:p w:rsidR="00560677" w:rsidRPr="00C8361F" w:rsidRDefault="00560677" w:rsidP="002A1C0C">
      <w:pPr>
        <w:rPr>
          <w:rFonts w:cstheme="minorHAnsi"/>
          <w:sz w:val="16"/>
          <w:szCs w:val="16"/>
        </w:rPr>
      </w:pPr>
    </w:p>
    <w:p w:rsidR="002A1C0C" w:rsidRPr="00C8361F" w:rsidRDefault="00023CEF" w:rsidP="00023CEF">
      <w:pPr>
        <w:pStyle w:val="Heading1"/>
        <w:rPr>
          <w:rFonts w:cstheme="minorHAnsi"/>
        </w:rPr>
      </w:pPr>
      <w:r w:rsidRPr="00C8361F">
        <w:rPr>
          <w:rFonts w:cstheme="minorHAnsi"/>
        </w:rPr>
        <w:lastRenderedPageBreak/>
        <w:t>Coral Reefs</w:t>
      </w:r>
    </w:p>
    <w:p w:rsidR="00023CEF" w:rsidRPr="00C8361F" w:rsidRDefault="00023CEF" w:rsidP="00023CEF">
      <w:pPr>
        <w:pStyle w:val="Heading2"/>
        <w:rPr>
          <w:rFonts w:cstheme="minorHAnsi"/>
        </w:rPr>
      </w:pPr>
      <w:r w:rsidRPr="00C8361F">
        <w:rPr>
          <w:rFonts w:cstheme="minorHAnsi"/>
        </w:rPr>
        <w:lastRenderedPageBreak/>
        <w:t>Coral Reefs Key</w:t>
      </w:r>
    </w:p>
    <w:p w:rsidR="00B33188" w:rsidRPr="00C8361F" w:rsidRDefault="00B33188" w:rsidP="00B33188">
      <w:pPr>
        <w:pStyle w:val="Heading3"/>
        <w:rPr>
          <w:rFonts w:cstheme="minorHAnsi"/>
        </w:rPr>
      </w:pPr>
      <w:r w:rsidRPr="00C8361F">
        <w:rPr>
          <w:rFonts w:cstheme="minorHAnsi"/>
        </w:rPr>
        <w:lastRenderedPageBreak/>
        <w:t>Coral Reefs Impacts</w:t>
      </w:r>
    </w:p>
    <w:p w:rsidR="00B33188" w:rsidRPr="00C8361F" w:rsidRDefault="00B33188" w:rsidP="00B33188">
      <w:pPr>
        <w:pStyle w:val="Heading4"/>
        <w:rPr>
          <w:rFonts w:cstheme="minorHAnsi"/>
        </w:rPr>
      </w:pPr>
      <w:r w:rsidRPr="00C8361F">
        <w:rPr>
          <w:rFonts w:cstheme="minorHAnsi"/>
        </w:rPr>
        <w:t>Coral Reefs Are Critical to Marine Ecosystems—</w:t>
      </w:r>
      <w:r w:rsidR="001A5EF9">
        <w:rPr>
          <w:rFonts w:cstheme="minorHAnsi"/>
        </w:rPr>
        <w:t>key to spawning grounds and maintaining CO2 levels of the oceans.</w:t>
      </w:r>
    </w:p>
    <w:p w:rsidR="00B33188" w:rsidRPr="00C8361F" w:rsidRDefault="00B33188" w:rsidP="00B33188">
      <w:pPr>
        <w:rPr>
          <w:rStyle w:val="Style13ptBold"/>
          <w:rFonts w:cstheme="minorHAnsi"/>
          <w:b w:val="0"/>
          <w:sz w:val="16"/>
        </w:rPr>
      </w:pPr>
      <w:r w:rsidRPr="00C8361F">
        <w:rPr>
          <w:rStyle w:val="Style13ptBold"/>
          <w:rFonts w:cstheme="minorHAnsi"/>
        </w:rPr>
        <w:t xml:space="preserve">Mitsubishi 14 </w:t>
      </w:r>
      <w:r w:rsidRPr="00C8361F">
        <w:rPr>
          <w:rFonts w:cstheme="minorHAnsi"/>
        </w:rPr>
        <w:t>(Mitsubishi Corporation, Mitsubishicorp.com, 2014, “The role of coral reefs”, http://www.mitsubishicorp.com/jp/en/csr/contribution/earth/activities01/activities01-03.html)</w:t>
      </w:r>
    </w:p>
    <w:p w:rsidR="00B33188" w:rsidRPr="00C8361F" w:rsidRDefault="00B33188" w:rsidP="00B33188">
      <w:pPr>
        <w:rPr>
          <w:rStyle w:val="StyleUnderline"/>
          <w:rFonts w:cstheme="minorHAnsi"/>
        </w:rPr>
      </w:pPr>
      <w:r w:rsidRPr="00C8361F">
        <w:rPr>
          <w:rStyle w:val="StyleUnderline"/>
          <w:rFonts w:cstheme="minorHAnsi"/>
        </w:rPr>
        <w:t>Providing food and shelter</w:t>
      </w:r>
      <w:r w:rsidRPr="00C8361F">
        <w:rPr>
          <w:rFonts w:cstheme="minorHAnsi"/>
          <w:sz w:val="16"/>
        </w:rPr>
        <w:t xml:space="preserve"> for sea creatures</w:t>
      </w:r>
      <w:r w:rsidRPr="00C8361F">
        <w:rPr>
          <w:rStyle w:val="StyleUnderline"/>
          <w:rFonts w:cstheme="minorHAnsi"/>
        </w:rPr>
        <w:t>¶ Coral reefs are spread out over the shallow seas of the world's tropical and subtropical regions. About one quarter of the 500,000 animal species living in the world's oceans inhabit the areas with coral reefs</w:t>
      </w:r>
      <w:r w:rsidRPr="00C8361F">
        <w:rPr>
          <w:rFonts w:cstheme="minorHAnsi"/>
          <w:sz w:val="16"/>
        </w:rPr>
        <w:t>. Even some of the fish species that live in the outer seas use the reefs as places to spawn and raise their fry.</w:t>
      </w:r>
      <w:r w:rsidRPr="00C8361F">
        <w:rPr>
          <w:rFonts w:cstheme="minorHAnsi"/>
          <w:sz w:val="12"/>
        </w:rPr>
        <w:t xml:space="preserve">¶ </w:t>
      </w:r>
      <w:r w:rsidRPr="00C8361F">
        <w:rPr>
          <w:rStyle w:val="StyleUnderline"/>
          <w:rFonts w:cstheme="minorHAnsi"/>
        </w:rPr>
        <w:t xml:space="preserve">Coral reefs are described as the </w:t>
      </w:r>
      <w:r w:rsidRPr="001A5EF9">
        <w:rPr>
          <w:rStyle w:val="Emphasis"/>
        </w:rPr>
        <w:t>tropical forests of the ocean</w:t>
      </w:r>
      <w:r w:rsidRPr="00C8361F">
        <w:rPr>
          <w:rStyle w:val="StyleUnderline"/>
          <w:rFonts w:cstheme="minorHAnsi"/>
        </w:rPr>
        <w:t>, or as ocean oases</w:t>
      </w:r>
      <w:r w:rsidRPr="00C8361F">
        <w:rPr>
          <w:rFonts w:cstheme="minorHAnsi"/>
          <w:sz w:val="16"/>
        </w:rPr>
        <w:t xml:space="preserve">. </w:t>
      </w:r>
      <w:r w:rsidRPr="00C8361F">
        <w:rPr>
          <w:rStyle w:val="StyleUnderline"/>
          <w:rFonts w:cstheme="minorHAnsi"/>
        </w:rPr>
        <w:t>Providing shelter and spawning grounds to a wide range of ocean life, coral reefs serve an important role in the marine ecosystem.</w:t>
      </w:r>
      <w:r w:rsidRPr="00C8361F">
        <w:rPr>
          <w:rFonts w:cstheme="minorHAnsi"/>
          <w:sz w:val="16"/>
        </w:rPr>
        <w:t xml:space="preserve"> Living corals have many different colors, such as brown, purple and green, but this color is actually the color of microscopic single-celled algae called zooxanthellae living symbiotically inside the body of the coral.</w:t>
      </w:r>
      <w:r w:rsidRPr="00C8361F">
        <w:rPr>
          <w:rFonts w:cstheme="minorHAnsi"/>
          <w:sz w:val="12"/>
        </w:rPr>
        <w:t xml:space="preserve">¶ </w:t>
      </w:r>
      <w:r w:rsidRPr="00C8361F">
        <w:rPr>
          <w:rStyle w:val="StyleUnderline"/>
          <w:rFonts w:cstheme="minorHAnsi"/>
        </w:rPr>
        <w:t>Corals</w:t>
      </w:r>
      <w:r w:rsidRPr="00C8361F">
        <w:rPr>
          <w:rFonts w:cstheme="minorHAnsi"/>
          <w:sz w:val="16"/>
        </w:rPr>
        <w:t xml:space="preserve"> provide a home for the zooxanthellae and in return, the zooxanthellae, provide oxygen from photosynthesis, and organic matter such as carbohydrates and protein which the corals use as nutrients. In part, the </w:t>
      </w:r>
      <w:r w:rsidRPr="00C8361F">
        <w:rPr>
          <w:rStyle w:val="StyleUnderline"/>
          <w:rFonts w:cstheme="minorHAnsi"/>
        </w:rPr>
        <w:t>corals</w:t>
      </w:r>
      <w:r w:rsidRPr="00C8361F">
        <w:rPr>
          <w:rFonts w:cstheme="minorHAnsi"/>
          <w:sz w:val="16"/>
        </w:rPr>
        <w:t xml:space="preserve"> excrete this organic matter as a viscous liquid, </w:t>
      </w:r>
      <w:r w:rsidRPr="00C8361F">
        <w:rPr>
          <w:rStyle w:val="StyleUnderline"/>
          <w:rFonts w:cstheme="minorHAnsi"/>
        </w:rPr>
        <w:t>provid</w:t>
      </w:r>
      <w:r w:rsidRPr="00C8361F">
        <w:rPr>
          <w:rFonts w:cstheme="minorHAnsi"/>
          <w:sz w:val="16"/>
        </w:rPr>
        <w:t xml:space="preserve">ing </w:t>
      </w:r>
      <w:r w:rsidRPr="00C8361F">
        <w:rPr>
          <w:rStyle w:val="StyleUnderline"/>
          <w:rFonts w:cstheme="minorHAnsi"/>
        </w:rPr>
        <w:t>nutrients</w:t>
      </w:r>
      <w:r w:rsidRPr="00C8361F">
        <w:rPr>
          <w:rFonts w:cstheme="minorHAnsi"/>
          <w:sz w:val="16"/>
        </w:rPr>
        <w:t xml:space="preserve"> for tiny creatures, </w:t>
      </w:r>
      <w:r w:rsidRPr="00C8361F">
        <w:rPr>
          <w:rStyle w:val="StyleUnderline"/>
          <w:rFonts w:cstheme="minorHAnsi"/>
        </w:rPr>
        <w:t>forming a base for the rich marine ecosystem</w:t>
      </w:r>
      <w:r w:rsidRPr="00C8361F">
        <w:rPr>
          <w:rFonts w:cstheme="minorHAnsi"/>
          <w:sz w:val="16"/>
        </w:rPr>
        <w:t>.</w:t>
      </w:r>
      <w:r w:rsidRPr="00C8361F">
        <w:rPr>
          <w:rFonts w:cstheme="minorHAnsi"/>
          <w:sz w:val="12"/>
        </w:rPr>
        <w:t xml:space="preserve">¶ </w:t>
      </w:r>
      <w:r w:rsidRPr="00C8361F">
        <w:rPr>
          <w:rFonts w:cstheme="minorHAnsi"/>
          <w:sz w:val="16"/>
        </w:rPr>
        <w:t>There are other important roles played by coral and coral reefs as well. One is</w:t>
      </w:r>
      <w:r w:rsidRPr="00C8361F">
        <w:rPr>
          <w:rStyle w:val="StyleUnderline"/>
          <w:rFonts w:cstheme="minorHAnsi"/>
        </w:rPr>
        <w:t xml:space="preserve"> </w:t>
      </w:r>
      <w:r w:rsidRPr="00C8361F">
        <w:rPr>
          <w:rFonts w:cstheme="minorHAnsi"/>
          <w:sz w:val="16"/>
        </w:rPr>
        <w:t xml:space="preserve">the </w:t>
      </w:r>
      <w:r w:rsidRPr="00C8361F">
        <w:rPr>
          <w:rStyle w:val="StyleUnderline"/>
          <w:rFonts w:cstheme="minorHAnsi"/>
        </w:rPr>
        <w:t>regulat</w:t>
      </w:r>
      <w:r w:rsidRPr="00C8361F">
        <w:rPr>
          <w:rFonts w:cstheme="minorHAnsi"/>
        </w:rPr>
        <w:t>i</w:t>
      </w:r>
      <w:r w:rsidRPr="00C8361F">
        <w:rPr>
          <w:rFonts w:cstheme="minorHAnsi"/>
          <w:sz w:val="16"/>
        </w:rPr>
        <w:t xml:space="preserve">on of </w:t>
      </w:r>
      <w:r w:rsidRPr="00C8361F">
        <w:rPr>
          <w:rStyle w:val="StyleUnderline"/>
          <w:rFonts w:cstheme="minorHAnsi"/>
        </w:rPr>
        <w:t>carbon dioxide levels in the oceans</w:t>
      </w:r>
      <w:r w:rsidRPr="00C8361F">
        <w:rPr>
          <w:rFonts w:cstheme="minorHAnsi"/>
          <w:sz w:val="16"/>
        </w:rPr>
        <w:t xml:space="preserve">. Carbon dioxide regulation is very essential and </w:t>
      </w:r>
      <w:r w:rsidRPr="00C8361F">
        <w:rPr>
          <w:rStyle w:val="StyleUnderline"/>
          <w:rFonts w:cstheme="minorHAnsi"/>
        </w:rPr>
        <w:t>without</w:t>
      </w:r>
      <w:r w:rsidRPr="00C8361F">
        <w:rPr>
          <w:rFonts w:cstheme="minorHAnsi"/>
          <w:sz w:val="16"/>
        </w:rPr>
        <w:t xml:space="preserve"> </w:t>
      </w:r>
      <w:r w:rsidRPr="00C8361F">
        <w:rPr>
          <w:rStyle w:val="StyleUnderline"/>
          <w:rFonts w:cstheme="minorHAnsi"/>
        </w:rPr>
        <w:t>the corals</w:t>
      </w:r>
      <w:r w:rsidRPr="00C8361F">
        <w:rPr>
          <w:rFonts w:cstheme="minorHAnsi"/>
          <w:sz w:val="16"/>
        </w:rPr>
        <w:t xml:space="preserve"> or coral reefs </w:t>
      </w:r>
      <w:r w:rsidRPr="00C8361F">
        <w:rPr>
          <w:rStyle w:val="StyleUnderline"/>
          <w:rFonts w:cstheme="minorHAnsi"/>
        </w:rPr>
        <w:t xml:space="preserve">there would be an imbalance of carbon dioxide levels that would </w:t>
      </w:r>
      <w:r w:rsidRPr="001A5EF9">
        <w:rPr>
          <w:rStyle w:val="Emphasis"/>
        </w:rPr>
        <w:t>severely impact all marine creatures.¶</w:t>
      </w:r>
      <w:r w:rsidRPr="00C8361F">
        <w:rPr>
          <w:rStyle w:val="StyleUnderline"/>
          <w:rFonts w:cstheme="minorHAnsi"/>
        </w:rPr>
        <w:t xml:space="preserve"> </w:t>
      </w:r>
      <w:proofErr w:type="gramStart"/>
      <w:r w:rsidRPr="00C8361F">
        <w:rPr>
          <w:rStyle w:val="StyleUnderline"/>
          <w:rFonts w:cstheme="minorHAnsi"/>
        </w:rPr>
        <w:t>Another</w:t>
      </w:r>
      <w:proofErr w:type="gramEnd"/>
      <w:r w:rsidRPr="00C8361F">
        <w:rPr>
          <w:rStyle w:val="StyleUnderline"/>
          <w:rFonts w:cstheme="minorHAnsi"/>
        </w:rPr>
        <w:t xml:space="preserve"> role is protection from strong ocean currents and high waves. As the name "barrier reef" implies, reefs act as a barrier protecting the shorelines.</w:t>
      </w:r>
    </w:p>
    <w:p w:rsidR="00560677" w:rsidRPr="00C8361F" w:rsidRDefault="00560677" w:rsidP="00B33188">
      <w:pPr>
        <w:spacing w:after="0"/>
        <w:rPr>
          <w:rFonts w:cstheme="minorHAnsi"/>
          <w:color w:val="000000"/>
          <w:sz w:val="16"/>
          <w:szCs w:val="20"/>
          <w:shd w:val="clear" w:color="auto" w:fill="FFFFFF"/>
        </w:rPr>
      </w:pPr>
    </w:p>
    <w:p w:rsidR="00560677" w:rsidRPr="00C8361F" w:rsidRDefault="00560677" w:rsidP="00560677">
      <w:pPr>
        <w:pStyle w:val="Heading4"/>
        <w:rPr>
          <w:rFonts w:cstheme="minorHAnsi"/>
        </w:rPr>
      </w:pPr>
      <w:r w:rsidRPr="00C8361F">
        <w:rPr>
          <w:rFonts w:cstheme="minorHAnsi"/>
        </w:rPr>
        <w:t xml:space="preserve">A world without coral reefs is one of hunger, poverty, and political and economic instability.  </w:t>
      </w:r>
    </w:p>
    <w:p w:rsidR="00560677" w:rsidRPr="00C8361F" w:rsidRDefault="00560677" w:rsidP="00560677">
      <w:pPr>
        <w:rPr>
          <w:rFonts w:cstheme="minorHAnsi"/>
          <w:sz w:val="24"/>
        </w:rPr>
      </w:pPr>
      <w:r w:rsidRPr="00C8361F">
        <w:rPr>
          <w:rStyle w:val="Style13ptBold"/>
          <w:rFonts w:cstheme="minorHAnsi"/>
        </w:rPr>
        <w:t>Skoloff</w:t>
      </w:r>
      <w:r w:rsidRPr="00C8361F">
        <w:rPr>
          <w:rFonts w:cstheme="minorHAnsi"/>
          <w:sz w:val="24"/>
        </w:rPr>
        <w:t xml:space="preserve">, </w:t>
      </w:r>
      <w:r w:rsidR="003D07AA" w:rsidRPr="00C8361F">
        <w:rPr>
          <w:rFonts w:cstheme="minorHAnsi"/>
          <w:sz w:val="24"/>
        </w:rPr>
        <w:t>3/26/</w:t>
      </w:r>
      <w:proofErr w:type="gramStart"/>
      <w:r w:rsidR="003D07AA" w:rsidRPr="00C8361F">
        <w:rPr>
          <w:rStyle w:val="Style13ptBold"/>
          <w:rFonts w:cstheme="minorHAnsi"/>
        </w:rPr>
        <w:t>10</w:t>
      </w:r>
      <w:r w:rsidR="003D07AA">
        <w:rPr>
          <w:rFonts w:cstheme="minorHAnsi"/>
          <w:sz w:val="24"/>
        </w:rPr>
        <w:t xml:space="preserve">  </w:t>
      </w:r>
      <w:r w:rsidR="003D07AA">
        <w:rPr>
          <w:rFonts w:cstheme="minorHAnsi"/>
          <w:sz w:val="24"/>
        </w:rPr>
        <w:t>(</w:t>
      </w:r>
      <w:proofErr w:type="gramEnd"/>
      <w:r w:rsidRPr="00C8361F">
        <w:rPr>
          <w:rFonts w:cstheme="minorHAnsi"/>
          <w:sz w:val="24"/>
        </w:rPr>
        <w:t>Brian.  Associated Press writer.  usatoday.com</w:t>
      </w:r>
      <w:proofErr w:type="gramStart"/>
      <w:r w:rsidRPr="00C8361F">
        <w:rPr>
          <w:rFonts w:cstheme="minorHAnsi"/>
          <w:sz w:val="24"/>
        </w:rPr>
        <w:t>.  http</w:t>
      </w:r>
      <w:proofErr w:type="gramEnd"/>
      <w:r w:rsidRPr="00C8361F">
        <w:rPr>
          <w:rFonts w:cstheme="minorHAnsi"/>
          <w:sz w:val="24"/>
        </w:rPr>
        <w:t>://usatoday30.usatoday.com/news/world/environment/2010-03-26-coral-reefs_N.htm</w:t>
      </w:r>
      <w:r w:rsidR="003D07AA">
        <w:rPr>
          <w:rFonts w:cstheme="minorHAnsi"/>
          <w:sz w:val="24"/>
        </w:rPr>
        <w:t>)</w:t>
      </w:r>
    </w:p>
    <w:p w:rsidR="00560677" w:rsidRPr="00C8361F" w:rsidRDefault="00560677" w:rsidP="00560677">
      <w:pPr>
        <w:rPr>
          <w:rFonts w:cstheme="minorHAnsi"/>
          <w:sz w:val="16"/>
        </w:rPr>
      </w:pPr>
      <w:r w:rsidRPr="00C8361F">
        <w:rPr>
          <w:rStyle w:val="StyleUnderline"/>
          <w:rFonts w:cstheme="minorHAnsi"/>
        </w:rPr>
        <w:t>Coral reefs are dying</w:t>
      </w:r>
      <w:r w:rsidRPr="00C8361F">
        <w:rPr>
          <w:rFonts w:cstheme="minorHAnsi"/>
          <w:sz w:val="16"/>
        </w:rPr>
        <w:t>, and scientists and governments around the world are contemplating what will happen if they disappear altogether.</w:t>
      </w:r>
      <w:r w:rsidRPr="00C8361F">
        <w:rPr>
          <w:rFonts w:cstheme="minorHAnsi"/>
          <w:sz w:val="12"/>
        </w:rPr>
        <w:t>¶</w:t>
      </w:r>
      <w:r w:rsidRPr="00C8361F">
        <w:rPr>
          <w:rFonts w:cstheme="minorHAnsi"/>
          <w:sz w:val="16"/>
        </w:rPr>
        <w:t xml:space="preserve"> </w:t>
      </w:r>
      <w:proofErr w:type="gramStart"/>
      <w:r w:rsidRPr="00C8361F">
        <w:rPr>
          <w:rFonts w:cstheme="minorHAnsi"/>
          <w:sz w:val="16"/>
        </w:rPr>
        <w:t>The</w:t>
      </w:r>
      <w:proofErr w:type="gramEnd"/>
      <w:r w:rsidRPr="00C8361F">
        <w:rPr>
          <w:rFonts w:cstheme="minorHAnsi"/>
          <w:sz w:val="16"/>
        </w:rPr>
        <w:t xml:space="preserve"> idea positively scares them.</w:t>
      </w:r>
      <w:r w:rsidRPr="00C8361F">
        <w:rPr>
          <w:rFonts w:cstheme="minorHAnsi"/>
          <w:sz w:val="12"/>
        </w:rPr>
        <w:t>¶</w:t>
      </w:r>
      <w:r w:rsidRPr="00C8361F">
        <w:rPr>
          <w:rFonts w:cstheme="minorHAnsi"/>
          <w:sz w:val="16"/>
        </w:rPr>
        <w:t xml:space="preserve"> </w:t>
      </w:r>
      <w:r w:rsidRPr="00C8361F">
        <w:rPr>
          <w:rStyle w:val="StyleUnderline"/>
          <w:rFonts w:cstheme="minorHAnsi"/>
        </w:rPr>
        <w:t>Coral reefs are part of the foundation of the ocean food chain.</w:t>
      </w:r>
      <w:r w:rsidRPr="00C8361F">
        <w:rPr>
          <w:rFonts w:cstheme="minorHAnsi"/>
          <w:sz w:val="16"/>
        </w:rPr>
        <w:t xml:space="preserve"> Nearly half the fish the world eats make their homes around them. Hundreds of millions of people worldwide — by some estimates, 1 billion across Asia alone — depend on them for their food and their livelihoods</w:t>
      </w:r>
      <w:r w:rsidRPr="00C8361F">
        <w:rPr>
          <w:rStyle w:val="Emphasis"/>
          <w:rFonts w:cstheme="minorHAnsi"/>
        </w:rPr>
        <w:t>.</w:t>
      </w:r>
      <w:r w:rsidRPr="00C8361F">
        <w:rPr>
          <w:rStyle w:val="Emphasis"/>
          <w:rFonts w:cstheme="minorHAnsi"/>
          <w:b w:val="0"/>
          <w:sz w:val="12"/>
        </w:rPr>
        <w:t>¶</w:t>
      </w:r>
      <w:r w:rsidRPr="00C8361F">
        <w:rPr>
          <w:rStyle w:val="Emphasis"/>
          <w:rFonts w:cstheme="minorHAnsi"/>
        </w:rPr>
        <w:t xml:space="preserve"> If the reefs vanished, experts say, hunger, poverty and political instability could ensue.</w:t>
      </w:r>
      <w:r w:rsidRPr="00C8361F">
        <w:rPr>
          <w:rStyle w:val="Emphasis"/>
          <w:rFonts w:cstheme="minorHAnsi"/>
          <w:b w:val="0"/>
          <w:sz w:val="12"/>
        </w:rPr>
        <w:t>¶</w:t>
      </w:r>
      <w:r w:rsidRPr="00C8361F">
        <w:rPr>
          <w:rStyle w:val="Emphasis"/>
          <w:rFonts w:cstheme="minorHAnsi"/>
        </w:rPr>
        <w:t xml:space="preserve"> "Whole nations will be threatened in terms of their existence</w:t>
      </w:r>
      <w:r w:rsidRPr="00C8361F">
        <w:rPr>
          <w:rStyle w:val="StyleUnderline"/>
          <w:rFonts w:cstheme="minorHAnsi"/>
        </w:rPr>
        <w:t>," said Carl Gustaf Lundin of the International Union for the Conservation of Nature.</w:t>
      </w:r>
      <w:r w:rsidRPr="00C8361F">
        <w:rPr>
          <w:rStyle w:val="StyleUnderline"/>
          <w:rFonts w:cstheme="minorHAnsi"/>
          <w:sz w:val="12"/>
        </w:rPr>
        <w:t>¶</w:t>
      </w:r>
      <w:r w:rsidRPr="00C8361F">
        <w:rPr>
          <w:rStyle w:val="StyleUnderline"/>
          <w:rFonts w:cstheme="minorHAnsi"/>
        </w:rPr>
        <w:t xml:space="preserve"> Numerous studies predict coral reefs are headed for extinction worldwide, largely because of global warming, pollution and coastal development, but also because of damage from bottom-dragging fishing boats and the international trade in jewelry and souvenirs made of coral</w:t>
      </w:r>
      <w:r w:rsidRPr="00C8361F">
        <w:rPr>
          <w:rFonts w:cstheme="minorHAnsi"/>
          <w:sz w:val="16"/>
        </w:rPr>
        <w:t>.</w:t>
      </w:r>
      <w:r w:rsidRPr="00C8361F">
        <w:rPr>
          <w:rFonts w:cstheme="minorHAnsi"/>
          <w:sz w:val="12"/>
        </w:rPr>
        <w:t>¶</w:t>
      </w:r>
      <w:r w:rsidRPr="00C8361F">
        <w:rPr>
          <w:rFonts w:cstheme="minorHAnsi"/>
          <w:sz w:val="16"/>
        </w:rPr>
        <w:t xml:space="preserve"> At least 19% of the world's coral reefs are already gone, including some 50% of those in the Caribbean. An additional 15% could be dead within 20 years, according to the National Oceanic and Atmospheric Administration. Old Dominion University professor Kent Carpenter, director of a worldwide census of marine species, warned that if global warming continues unchecked, all corals could be extinct within 100 years.</w:t>
      </w:r>
      <w:r w:rsidRPr="00C8361F">
        <w:rPr>
          <w:rFonts w:cstheme="minorHAnsi"/>
          <w:sz w:val="12"/>
        </w:rPr>
        <w:t>¶</w:t>
      </w:r>
      <w:r w:rsidRPr="00C8361F">
        <w:rPr>
          <w:rFonts w:cstheme="minorHAnsi"/>
          <w:sz w:val="16"/>
        </w:rPr>
        <w:t xml:space="preserve"> "You could argue that </w:t>
      </w:r>
      <w:r w:rsidRPr="00C8361F">
        <w:rPr>
          <w:rStyle w:val="Emphasis"/>
          <w:rFonts w:cstheme="minorHAnsi"/>
        </w:rPr>
        <w:t>a complete collapse of the marine ecosystem would be one of the consequences of losing corals</w:t>
      </w:r>
      <w:r w:rsidRPr="00C8361F">
        <w:rPr>
          <w:rFonts w:cstheme="minorHAnsi"/>
          <w:sz w:val="16"/>
        </w:rPr>
        <w:t>," Carpenter said. "</w:t>
      </w:r>
      <w:r w:rsidRPr="00C8361F">
        <w:rPr>
          <w:rStyle w:val="StyleUnderline"/>
          <w:rFonts w:cstheme="minorHAnsi"/>
        </w:rPr>
        <w:t>You're going to have a tremendous cascade effect for all life in the oceans</w:t>
      </w:r>
      <w:r w:rsidRPr="00C8361F">
        <w:rPr>
          <w:rFonts w:cstheme="minorHAnsi"/>
          <w:sz w:val="16"/>
        </w:rPr>
        <w:t>."</w:t>
      </w:r>
      <w:r w:rsidRPr="00C8361F">
        <w:rPr>
          <w:rFonts w:cstheme="minorHAnsi"/>
          <w:sz w:val="12"/>
        </w:rPr>
        <w:t>¶</w:t>
      </w:r>
      <w:r w:rsidRPr="00C8361F">
        <w:rPr>
          <w:rFonts w:cstheme="minorHAnsi"/>
          <w:sz w:val="16"/>
        </w:rPr>
        <w:t xml:space="preserve"> Exotic and colorful, coral reefs aren't lifeless rocks; they are made up of living creatures that excrete a hard calcium carbonate exoskeleton. Once the animals die, the rocky structures erode, depriving fish of vital spawning and feeding grounds.</w:t>
      </w:r>
      <w:r w:rsidRPr="00C8361F">
        <w:rPr>
          <w:rFonts w:cstheme="minorHAnsi"/>
          <w:sz w:val="12"/>
        </w:rPr>
        <w:t>¶</w:t>
      </w:r>
      <w:r w:rsidRPr="00C8361F">
        <w:rPr>
          <w:rFonts w:cstheme="minorHAnsi"/>
          <w:sz w:val="16"/>
        </w:rPr>
        <w:t xml:space="preserve"> Experts say cutting back on carbon emissions to arrest rising sea temperatures and acidification of the water, declaring some reefs off limits to fishing and diving, and controlling coastal development and pollution could help reverse, or at least stall, the tide.</w:t>
      </w:r>
      <w:r w:rsidRPr="00C8361F">
        <w:rPr>
          <w:rFonts w:cstheme="minorHAnsi"/>
          <w:sz w:val="12"/>
        </w:rPr>
        <w:t>¶</w:t>
      </w:r>
      <w:r w:rsidRPr="00C8361F">
        <w:rPr>
          <w:rFonts w:cstheme="minorHAnsi"/>
          <w:sz w:val="16"/>
        </w:rPr>
        <w:t xml:space="preserve"> Florida, for instance, has the largest unbroken "no-take" zone in the continental U.S. — about 140 square miles off limits to fishing in and around Dry Tortugas National Park, a cluster of islands and reefs teeming with marine life about 70 miles off Key West.</w:t>
      </w:r>
      <w:r w:rsidRPr="00C8361F">
        <w:rPr>
          <w:rFonts w:cstheme="minorHAnsi"/>
          <w:sz w:val="12"/>
        </w:rPr>
        <w:t>¶</w:t>
      </w:r>
      <w:r w:rsidRPr="00C8361F">
        <w:rPr>
          <w:rFonts w:cstheme="minorHAnsi"/>
          <w:sz w:val="16"/>
        </w:rPr>
        <w:t xml:space="preserve"> Many fishermen oppose such restrictions. And other environmental measures have run into resistance at the state, local, national and international </w:t>
      </w:r>
      <w:r w:rsidRPr="00C8361F">
        <w:rPr>
          <w:rFonts w:cstheme="minorHAnsi"/>
          <w:sz w:val="16"/>
        </w:rPr>
        <w:lastRenderedPageBreak/>
        <w:t>level. On Sunday, during a gathering of the Convention on the International Trade in Endangered Species of Wild Fauna and Flora, restrictions proposed by the U.S. and Sweden on the trade of some coral species were rejected.</w:t>
      </w:r>
      <w:r w:rsidRPr="00C8361F">
        <w:rPr>
          <w:rFonts w:cstheme="minorHAnsi"/>
          <w:sz w:val="12"/>
        </w:rPr>
        <w:t>¶</w:t>
      </w:r>
      <w:r w:rsidRPr="00C8361F">
        <w:rPr>
          <w:rFonts w:cstheme="minorHAnsi"/>
          <w:sz w:val="16"/>
        </w:rPr>
        <w:t xml:space="preserve"> </w:t>
      </w:r>
      <w:r w:rsidRPr="00C8361F">
        <w:rPr>
          <w:rStyle w:val="StyleUnderline"/>
          <w:rFonts w:cstheme="minorHAnsi"/>
        </w:rPr>
        <w:t>If reefs were to disappear, commonly consumed species of grouper and snapper could become just memories. Oysters, clams and other creatures that are vital to many people's diets would also suffer</w:t>
      </w:r>
      <w:r w:rsidRPr="00C8361F">
        <w:rPr>
          <w:rFonts w:cstheme="minorHAnsi"/>
          <w:sz w:val="16"/>
        </w:rPr>
        <w:t>. And experts say commercial fisheries would fail miserably at meeting demand for seafood.</w:t>
      </w:r>
      <w:r w:rsidRPr="00C8361F">
        <w:rPr>
          <w:rFonts w:cstheme="minorHAnsi"/>
          <w:sz w:val="12"/>
        </w:rPr>
        <w:t>¶</w:t>
      </w:r>
      <w:r w:rsidRPr="00C8361F">
        <w:rPr>
          <w:rFonts w:cstheme="minorHAnsi"/>
          <w:sz w:val="16"/>
        </w:rPr>
        <w:t xml:space="preserve"> "</w:t>
      </w:r>
      <w:r w:rsidRPr="00C8361F">
        <w:rPr>
          <w:rStyle w:val="StyleUnderline"/>
          <w:rFonts w:cstheme="minorHAnsi"/>
        </w:rPr>
        <w:t>Fish will become a luxury good</w:t>
      </w:r>
      <w:r w:rsidRPr="00C8361F">
        <w:rPr>
          <w:rFonts w:cstheme="minorHAnsi"/>
          <w:sz w:val="16"/>
        </w:rPr>
        <w:t>," said Cassandra deYoung of the United Nations Food and Agriculture Organization. "</w:t>
      </w:r>
      <w:r w:rsidRPr="00C8361F">
        <w:rPr>
          <w:rStyle w:val="StyleUnderline"/>
          <w:rFonts w:cstheme="minorHAnsi"/>
        </w:rPr>
        <w:t>You already have a billion people who are facing hunger, and this is just going to aggravate the situation</w:t>
      </w:r>
      <w:r w:rsidRPr="00C8361F">
        <w:rPr>
          <w:rFonts w:cstheme="minorHAnsi"/>
          <w:sz w:val="16"/>
        </w:rPr>
        <w:t>," she added. "</w:t>
      </w:r>
      <w:r w:rsidRPr="00C8361F">
        <w:rPr>
          <w:rStyle w:val="Emphasis"/>
          <w:rFonts w:cstheme="minorHAnsi"/>
        </w:rPr>
        <w:t>We will not be able to maintain food security around the world."</w:t>
      </w:r>
      <w:r w:rsidRPr="00C8361F">
        <w:rPr>
          <w:rStyle w:val="Emphasis"/>
          <w:rFonts w:cstheme="minorHAnsi"/>
          <w:b w:val="0"/>
          <w:sz w:val="12"/>
        </w:rPr>
        <w:t>¶</w:t>
      </w:r>
      <w:r w:rsidRPr="00C8361F">
        <w:rPr>
          <w:rStyle w:val="Emphasis"/>
          <w:rFonts w:cstheme="minorHAnsi"/>
        </w:rPr>
        <w:t xml:space="preserve"> </w:t>
      </w:r>
      <w:proofErr w:type="gramStart"/>
      <w:r w:rsidRPr="00C8361F">
        <w:rPr>
          <w:rStyle w:val="Emphasis"/>
          <w:rFonts w:cstheme="minorHAnsi"/>
        </w:rPr>
        <w:t>The</w:t>
      </w:r>
      <w:proofErr w:type="gramEnd"/>
      <w:r w:rsidRPr="00C8361F">
        <w:rPr>
          <w:rStyle w:val="Emphasis"/>
          <w:rFonts w:cstheme="minorHAnsi"/>
        </w:rPr>
        <w:t xml:space="preserve"> economic damage could be enormous.</w:t>
      </w:r>
      <w:r w:rsidRPr="00C8361F">
        <w:rPr>
          <w:rFonts w:cstheme="minorHAnsi"/>
          <w:sz w:val="16"/>
        </w:rPr>
        <w:t xml:space="preserve"> Ocean fisheries provide direct employment to at least 38 million people worldwide, with an additional 162 million people indirectly involved in the industry, according to the U.N.</w:t>
      </w:r>
      <w:r w:rsidRPr="00C8361F">
        <w:rPr>
          <w:rFonts w:cstheme="minorHAnsi"/>
          <w:sz w:val="12"/>
        </w:rPr>
        <w:t>¶</w:t>
      </w:r>
      <w:r w:rsidRPr="00C8361F">
        <w:rPr>
          <w:rFonts w:cstheme="minorHAnsi"/>
          <w:sz w:val="16"/>
        </w:rPr>
        <w:t xml:space="preserve"> Coral reefs draw scuba divers, snorkelers and other tourists to seaside resorts in Florida, Hawaii, Southeast Asia and the Caribbean and help maintain some of the world's finest sandy beaches by absorbing energy from waves. Without the reefs, hotels, restaurants and other businesses that cater to tourists could suffer financially.</w:t>
      </w:r>
      <w:r w:rsidRPr="00C8361F">
        <w:rPr>
          <w:rFonts w:cstheme="minorHAnsi"/>
          <w:sz w:val="12"/>
        </w:rPr>
        <w:t>¶</w:t>
      </w:r>
      <w:r w:rsidRPr="00C8361F">
        <w:rPr>
          <w:rFonts w:cstheme="minorHAnsi"/>
          <w:sz w:val="16"/>
        </w:rPr>
        <w:t xml:space="preserve"> Many Caribbean countries get nearly half their gross national product from visitors seeking tropical underwater experiences.</w:t>
      </w:r>
      <w:r w:rsidRPr="00C8361F">
        <w:rPr>
          <w:rFonts w:cstheme="minorHAnsi"/>
          <w:sz w:val="12"/>
        </w:rPr>
        <w:t>¶</w:t>
      </w:r>
      <w:r w:rsidRPr="00C8361F">
        <w:rPr>
          <w:rFonts w:cstheme="minorHAnsi"/>
          <w:sz w:val="16"/>
        </w:rPr>
        <w:t xml:space="preserve"> People all over the world could pay the price if reefs were to disappear, since some types of coral and marine species that rely on reefs are being used by the pharmaceutical industry to develop possible cures for cancer, arthritis and viruses.</w:t>
      </w:r>
      <w:r w:rsidRPr="00C8361F">
        <w:rPr>
          <w:rFonts w:cstheme="minorHAnsi"/>
          <w:sz w:val="12"/>
        </w:rPr>
        <w:t>¶</w:t>
      </w:r>
      <w:r w:rsidRPr="00C8361F">
        <w:rPr>
          <w:rFonts w:cstheme="minorHAnsi"/>
          <w:sz w:val="16"/>
        </w:rPr>
        <w:t xml:space="preserve"> "</w:t>
      </w:r>
      <w:r w:rsidRPr="00C8361F">
        <w:rPr>
          <w:rStyle w:val="Emphasis"/>
          <w:rFonts w:cstheme="minorHAnsi"/>
        </w:rPr>
        <w:t xml:space="preserve">A world without coral reefs is unimaginable," said Jane Lubchenco, a marine biologist who heads NOAA. "Reefs are precious sources of food, medicine and livelihoods for hundreds of thousands around the world. </w:t>
      </w:r>
      <w:r w:rsidRPr="00C8361F">
        <w:rPr>
          <w:rFonts w:cstheme="minorHAnsi"/>
          <w:sz w:val="16"/>
        </w:rPr>
        <w:t>They are also special places of renewal and recreation for thousands more. Their exotic beauty and diverse bounty are global treasures."</w:t>
      </w:r>
    </w:p>
    <w:p w:rsidR="00560677" w:rsidRPr="001A5EF9" w:rsidRDefault="001A5EF9" w:rsidP="001A5EF9">
      <w:pPr>
        <w:pStyle w:val="Heading3"/>
      </w:pPr>
      <w:r>
        <w:lastRenderedPageBreak/>
        <w:t>A2:  Past the Tipping Point</w:t>
      </w:r>
    </w:p>
    <w:p w:rsidR="001A5EF9" w:rsidRPr="00C8361F" w:rsidRDefault="001A5EF9" w:rsidP="001A5EF9">
      <w:pPr>
        <w:pStyle w:val="Heading4"/>
        <w:rPr>
          <w:rFonts w:cstheme="minorHAnsi"/>
        </w:rPr>
      </w:pPr>
      <w:r>
        <w:rPr>
          <w:rFonts w:cstheme="minorHAnsi"/>
        </w:rPr>
        <w:t>Despite alt causes we are not past the tipping point for coral reefs we can save them</w:t>
      </w:r>
    </w:p>
    <w:p w:rsidR="001A5EF9" w:rsidRPr="00C8361F" w:rsidRDefault="001A5EF9" w:rsidP="001A5EF9">
      <w:pPr>
        <w:spacing w:after="0"/>
        <w:rPr>
          <w:rStyle w:val="Style13ptBold"/>
          <w:rFonts w:cstheme="minorHAnsi"/>
          <w:sz w:val="20"/>
        </w:rPr>
      </w:pPr>
      <w:r w:rsidRPr="00C8361F">
        <w:rPr>
          <w:rStyle w:val="Style13ptBold"/>
          <w:rFonts w:cstheme="minorHAnsi"/>
        </w:rPr>
        <w:t xml:space="preserve">NYTIMES 12 </w:t>
      </w:r>
      <w:r w:rsidRPr="00C8361F">
        <w:rPr>
          <w:rStyle w:val="Style13ptBold"/>
          <w:rFonts w:cstheme="minorHAnsi"/>
          <w:b w:val="0"/>
          <w:sz w:val="18"/>
        </w:rPr>
        <w:t>(</w:t>
      </w:r>
      <w:r w:rsidRPr="00C8361F">
        <w:rPr>
          <w:rStyle w:val="Style13ptBold"/>
          <w:rFonts w:cstheme="minorHAnsi"/>
          <w:b w:val="0"/>
          <w:sz w:val="20"/>
        </w:rPr>
        <w:t>http://www.nytimes.com/2012/07/14/opinion/a-world-without-coral-reefs.html?pagewanted=all&amp;_r=0)</w:t>
      </w:r>
    </w:p>
    <w:p w:rsidR="001A5EF9" w:rsidRPr="00C8361F" w:rsidRDefault="001A5EF9" w:rsidP="001A5EF9">
      <w:pPr>
        <w:spacing w:after="0"/>
        <w:rPr>
          <w:rFonts w:cstheme="minorHAnsi"/>
          <w:color w:val="000000"/>
          <w:sz w:val="16"/>
          <w:szCs w:val="20"/>
          <w:shd w:val="clear" w:color="auto" w:fill="FFFFFF"/>
        </w:rPr>
      </w:pPr>
      <w:r w:rsidRPr="00C8361F">
        <w:rPr>
          <w:rStyle w:val="StyleUnderline"/>
          <w:rFonts w:cstheme="minorHAnsi"/>
        </w:rPr>
        <w:t>It’s past time to tell the truth about the state of the world’s coral reefs, the nurseries of tropical coastal fish stocks</w:t>
      </w:r>
      <w:r w:rsidRPr="00C8361F">
        <w:rPr>
          <w:rFonts w:cstheme="minorHAnsi"/>
          <w:color w:val="000000"/>
          <w:sz w:val="16"/>
          <w:szCs w:val="20"/>
          <w:shd w:val="clear" w:color="auto" w:fill="FFFFFF"/>
        </w:rPr>
        <w:t xml:space="preserve">. They have become zombie ecosystems, neither dead nor truly alive in any functional sense, and on a trajectory to collapse within a human generation. </w:t>
      </w:r>
      <w:r w:rsidRPr="00C8361F">
        <w:rPr>
          <w:rStyle w:val="StyleUnderline"/>
          <w:rFonts w:cstheme="minorHAnsi"/>
        </w:rPr>
        <w:t>There will be remnants here and there, but the global coral reef ecosystem — with its storehouse of biodiversity</w:t>
      </w:r>
      <w:r w:rsidRPr="00C8361F">
        <w:rPr>
          <w:rFonts w:cstheme="minorHAnsi"/>
          <w:color w:val="000000"/>
          <w:sz w:val="16"/>
          <w:szCs w:val="20"/>
          <w:shd w:val="clear" w:color="auto" w:fill="FFFFFF"/>
        </w:rPr>
        <w:t xml:space="preserve"> and fisheries supporting millions of the world’s poor — </w:t>
      </w:r>
      <w:r w:rsidRPr="00C8361F">
        <w:rPr>
          <w:rStyle w:val="StyleUnderline"/>
          <w:rFonts w:cstheme="minorHAnsi"/>
        </w:rPr>
        <w:t>will cease to be</w:t>
      </w:r>
      <w:r w:rsidRPr="00C8361F">
        <w:rPr>
          <w:rFonts w:cstheme="minorHAnsi"/>
          <w:sz w:val="16"/>
        </w:rPr>
        <w:t xml:space="preserve">. </w:t>
      </w:r>
      <w:r w:rsidRPr="00C8361F">
        <w:rPr>
          <w:rStyle w:val="StyleUnderline"/>
          <w:rFonts w:cstheme="minorHAnsi"/>
        </w:rPr>
        <w:t>Overfishing, ocean acidification and pollution are pushing coral reefs into oblivion. Each of those forces alone is fully capable of causing the global collapse of coral reefs; together, they assure it. The scientific evidence for this is compelling and unequivocal</w:t>
      </w:r>
      <w:r w:rsidRPr="00C8361F">
        <w:rPr>
          <w:rFonts w:cstheme="minorHAnsi"/>
          <w:color w:val="000000"/>
          <w:sz w:val="16"/>
          <w:szCs w:val="20"/>
          <w:shd w:val="clear" w:color="auto" w:fill="FFFFFF"/>
        </w:rPr>
        <w:t>, but there seems to be a collective reluctance to accept the logical conclusion — that there is no hope of saving the global coral reef ecosystem. What we hear instead is an airbrushed view of the crisis — a view endorsed by coral reef scientists, amplified by environmentalists and accepted by governments</w:t>
      </w:r>
      <w:r w:rsidRPr="001A5EF9">
        <w:rPr>
          <w:rStyle w:val="StyleUnderline"/>
        </w:rPr>
        <w:t>. Coral reefs, like rain forests, are a symbol of biodiversity. And, like rain forests, they are portrayed as existentially threatened — but salvageable. The message is: “There is yet hope.</w:t>
      </w:r>
      <w:r w:rsidRPr="00C8361F">
        <w:rPr>
          <w:rFonts w:cstheme="minorHAnsi"/>
          <w:color w:val="000000"/>
          <w:sz w:val="16"/>
          <w:szCs w:val="20"/>
          <w:shd w:val="clear" w:color="auto" w:fill="FFFFFF"/>
        </w:rPr>
        <w:t>” Indeed, this view is echoed in the “consensus statement” of the just-concluded International Coral Reef Symposium, which called “on all governments to ensure the future of coral reefs.” It was signed by more than 2,000 scientists, officials and conservationists.</w:t>
      </w:r>
    </w:p>
    <w:p w:rsidR="00B33188" w:rsidRPr="00C8361F" w:rsidRDefault="00B33188" w:rsidP="00B33188">
      <w:pPr>
        <w:rPr>
          <w:rFonts w:cstheme="minorHAnsi"/>
        </w:rPr>
      </w:pPr>
    </w:p>
    <w:p w:rsidR="00023CEF" w:rsidRPr="00C8361F" w:rsidRDefault="00023CEF" w:rsidP="00023CEF">
      <w:pPr>
        <w:pStyle w:val="Heading3"/>
        <w:rPr>
          <w:rFonts w:cstheme="minorHAnsi"/>
        </w:rPr>
      </w:pPr>
      <w:r w:rsidRPr="00C8361F">
        <w:rPr>
          <w:rFonts w:cstheme="minorHAnsi"/>
        </w:rPr>
        <w:lastRenderedPageBreak/>
        <w:t>A2:  Acidification Alt Cause</w:t>
      </w:r>
    </w:p>
    <w:p w:rsidR="00023CEF" w:rsidRPr="00C8361F" w:rsidRDefault="00023CEF" w:rsidP="00023CEF">
      <w:pPr>
        <w:pStyle w:val="Heading4"/>
        <w:rPr>
          <w:rFonts w:cstheme="minorHAnsi"/>
        </w:rPr>
      </w:pPr>
      <w:r w:rsidRPr="00C8361F">
        <w:rPr>
          <w:rFonts w:cstheme="minorHAnsi"/>
        </w:rPr>
        <w:t>Reefs are Resilient to Ocean Acidity</w:t>
      </w:r>
    </w:p>
    <w:p w:rsidR="00023CEF" w:rsidRPr="00C8361F" w:rsidRDefault="00023CEF" w:rsidP="00023CEF">
      <w:pPr>
        <w:rPr>
          <w:rFonts w:cstheme="minorHAnsi"/>
        </w:rPr>
      </w:pPr>
      <w:r w:rsidRPr="00C8361F">
        <w:rPr>
          <w:rFonts w:cstheme="minorHAnsi"/>
        </w:rPr>
        <w:t>Mercer 12’ (Phil Mercer. Reporter and journalist for VOA news. “Reefs Resilient to Ocean Acidity Say Australian Researchers”. December 14, 2012. “http://www.voanews.com/content/reefs-resilient-to-ocean-acidity-say-australian-researchers/1564767.html”)</w:t>
      </w:r>
    </w:p>
    <w:p w:rsidR="00023CEF" w:rsidRPr="00C8361F" w:rsidRDefault="00023CEF" w:rsidP="00023CEF">
      <w:pPr>
        <w:rPr>
          <w:rStyle w:val="Style13ptBold"/>
          <w:rFonts w:cstheme="minorHAnsi"/>
          <w:sz w:val="14"/>
          <w:szCs w:val="16"/>
        </w:rPr>
      </w:pPr>
      <w:r w:rsidRPr="00C8361F">
        <w:rPr>
          <w:rStyle w:val="Style13ptBold"/>
          <w:rFonts w:cstheme="minorHAnsi"/>
          <w:sz w:val="14"/>
          <w:szCs w:val="16"/>
        </w:rPr>
        <w:t xml:space="preserve">New Australian </w:t>
      </w:r>
      <w:r w:rsidRPr="00C8361F">
        <w:rPr>
          <w:rStyle w:val="Emphasis"/>
          <w:rFonts w:cstheme="minorHAnsi"/>
        </w:rPr>
        <w:t>research shows coral reefs are more resistant to ocean acidification than first thought</w:t>
      </w:r>
      <w:r w:rsidRPr="00C8361F">
        <w:rPr>
          <w:rStyle w:val="Style13ptBold"/>
          <w:rFonts w:cstheme="minorHAnsi"/>
          <w:sz w:val="14"/>
          <w:szCs w:val="16"/>
        </w:rPr>
        <w:t xml:space="preserve">. </w:t>
      </w:r>
      <w:r w:rsidRPr="00C8361F">
        <w:rPr>
          <w:rStyle w:val="StyleUnderline"/>
          <w:rFonts w:cstheme="minorHAnsi"/>
        </w:rPr>
        <w:t>Scientists have been concerned that coral is vulnerable</w:t>
      </w:r>
      <w:r w:rsidRPr="00C8361F">
        <w:rPr>
          <w:rStyle w:val="Style13ptBold"/>
          <w:rFonts w:cstheme="minorHAnsi"/>
          <w:sz w:val="14"/>
          <w:szCs w:val="16"/>
        </w:rPr>
        <w:t xml:space="preserve"> when carbon levels in the atmosphere rise, along with the acidity of the ocean. But an Australian National University study on </w:t>
      </w:r>
      <w:r w:rsidRPr="00C8361F">
        <w:rPr>
          <w:rStyle w:val="StyleUnderline"/>
          <w:rFonts w:cstheme="minorHAnsi"/>
        </w:rPr>
        <w:t>the Great Barrier Reef suggests otherwise</w:t>
      </w:r>
      <w:r w:rsidRPr="00C8361F">
        <w:rPr>
          <w:rStyle w:val="Style13ptBold"/>
          <w:rFonts w:cstheme="minorHAnsi"/>
          <w:sz w:val="14"/>
          <w:szCs w:val="16"/>
        </w:rPr>
        <w:t xml:space="preserve">. Amid the threat to reefs from the effects of climate change, pollution and overfishing, Australian researchers have found some rare good news. A team at </w:t>
      </w:r>
      <w:r w:rsidRPr="00C8361F">
        <w:rPr>
          <w:rFonts w:cstheme="minorHAnsi"/>
          <w:sz w:val="14"/>
        </w:rPr>
        <w:t>the Australia National University in Canberra has been investigating coralline algae, which are plants that act like a glue to bind coral</w:t>
      </w:r>
      <w:r w:rsidRPr="00C8361F">
        <w:rPr>
          <w:rStyle w:val="Style13ptBold"/>
          <w:rFonts w:cstheme="minorHAnsi"/>
          <w:sz w:val="14"/>
          <w:szCs w:val="16"/>
        </w:rPr>
        <w:t xml:space="preserve">. One useful analogy is that the algae are the cement, while the coral are the bricks that comprise a reef system. A new study has found that </w:t>
      </w:r>
      <w:r w:rsidRPr="00C8361F">
        <w:rPr>
          <w:rStyle w:val="StyleUnderline"/>
          <w:rFonts w:cstheme="minorHAnsi"/>
        </w:rPr>
        <w:t>dolomite, a carbonate mineral, helps to protect reefs from rising ocean acidity</w:t>
      </w:r>
      <w:r w:rsidRPr="00C8361F">
        <w:rPr>
          <w:rStyle w:val="Style13ptBold"/>
          <w:rFonts w:cstheme="minorHAnsi"/>
          <w:sz w:val="14"/>
          <w:szCs w:val="16"/>
        </w:rPr>
        <w:t xml:space="preserve">, which is caused by the absorption of carbon dioxide from the atmosphere. Lead author Merinda Nash, a doctoral student, says it is an important discovery. “There was a lot of concern that the coralline algae, which plays a key role in building the reef and binding corals together, that this would be the first thing to dissolve as CO2 went up and that that would impact the reef structure," she said. "So </w:t>
      </w:r>
      <w:r w:rsidRPr="00C8361F">
        <w:rPr>
          <w:rStyle w:val="StyleUnderline"/>
          <w:rFonts w:cstheme="minorHAnsi"/>
        </w:rPr>
        <w:t>we found that this presence of dolomite actually reduced the dissolution rate significantly</w:t>
      </w:r>
      <w:r w:rsidRPr="00C8361F">
        <w:rPr>
          <w:rStyle w:val="Style13ptBold"/>
          <w:rFonts w:cstheme="minorHAnsi"/>
          <w:sz w:val="14"/>
          <w:szCs w:val="16"/>
        </w:rPr>
        <w:t xml:space="preserve"> to about one tenth the rate of the algae without the dolomite, so that's quite good news.”</w:t>
      </w:r>
    </w:p>
    <w:p w:rsidR="00560677" w:rsidRPr="00C8361F" w:rsidRDefault="00560677" w:rsidP="00560677">
      <w:pPr>
        <w:pStyle w:val="Heading2"/>
        <w:rPr>
          <w:rFonts w:cstheme="minorHAnsi"/>
        </w:rPr>
      </w:pPr>
      <w:r w:rsidRPr="00C8361F">
        <w:rPr>
          <w:rFonts w:cstheme="minorHAnsi"/>
        </w:rPr>
        <w:lastRenderedPageBreak/>
        <w:t>Coral Reefs Not Key</w:t>
      </w:r>
    </w:p>
    <w:p w:rsidR="007361AC" w:rsidRPr="00C8361F" w:rsidRDefault="007361AC" w:rsidP="007361AC">
      <w:pPr>
        <w:pStyle w:val="Heading3"/>
        <w:rPr>
          <w:rFonts w:cstheme="minorHAnsi"/>
        </w:rPr>
      </w:pPr>
      <w:r w:rsidRPr="00C8361F">
        <w:rPr>
          <w:rFonts w:cstheme="minorHAnsi"/>
        </w:rPr>
        <w:lastRenderedPageBreak/>
        <w:t>Alt Causes</w:t>
      </w:r>
    </w:p>
    <w:p w:rsidR="003D07AA" w:rsidRDefault="003D07AA" w:rsidP="003D07AA">
      <w:pPr>
        <w:pStyle w:val="Heading4"/>
      </w:pPr>
      <w:r>
        <w:t xml:space="preserve">Alt Causes to Coral Reef Destruction </w:t>
      </w:r>
    </w:p>
    <w:p w:rsidR="007361AC" w:rsidRDefault="003D07AA" w:rsidP="003D07AA">
      <w:pPr>
        <w:pStyle w:val="Heading4"/>
        <w:numPr>
          <w:ilvl w:val="0"/>
          <w:numId w:val="12"/>
        </w:numPr>
        <w:rPr>
          <w:rFonts w:cstheme="minorHAnsi"/>
        </w:rPr>
      </w:pPr>
      <w:r>
        <w:rPr>
          <w:rFonts w:cstheme="minorHAnsi"/>
        </w:rPr>
        <w:t>Pollution</w:t>
      </w:r>
    </w:p>
    <w:p w:rsidR="007361AC" w:rsidRPr="00C8361F" w:rsidRDefault="007361AC" w:rsidP="007361AC">
      <w:pPr>
        <w:rPr>
          <w:rFonts w:cstheme="minorHAnsi"/>
        </w:rPr>
      </w:pPr>
      <w:r w:rsidRPr="00C8361F">
        <w:rPr>
          <w:rStyle w:val="Heading4Char"/>
          <w:rFonts w:cstheme="minorHAnsi"/>
        </w:rPr>
        <w:t>International Coral Reef Information Network</w:t>
      </w:r>
      <w:r w:rsidR="003D07AA">
        <w:rPr>
          <w:rStyle w:val="Heading4Char"/>
          <w:rFonts w:cstheme="minorHAnsi"/>
        </w:rPr>
        <w:t>,</w:t>
      </w:r>
      <w:r w:rsidRPr="00C8361F">
        <w:rPr>
          <w:rFonts w:cstheme="minorHAnsi"/>
        </w:rPr>
        <w:t xml:space="preserve"> </w:t>
      </w:r>
      <w:r w:rsidR="003D07AA" w:rsidRPr="003D07AA">
        <w:rPr>
          <w:rStyle w:val="Style13ptBold"/>
        </w:rPr>
        <w:t>2012</w:t>
      </w:r>
      <w:r w:rsidR="003D07AA">
        <w:rPr>
          <w:rFonts w:cstheme="minorHAnsi"/>
        </w:rPr>
        <w:t xml:space="preserve"> (</w:t>
      </w:r>
      <w:r w:rsidRPr="00C8361F">
        <w:rPr>
          <w:rFonts w:cstheme="minorHAnsi"/>
        </w:rPr>
        <w:t xml:space="preserve">“Sewage, Chemical Pollution and Marine Debris.”  coralreef.org. </w:t>
      </w:r>
      <w:hyperlink r:id="rId9" w:history="1">
        <w:r w:rsidR="003D07AA" w:rsidRPr="00F13D51">
          <w:rPr>
            <w:rStyle w:val="Hyperlink"/>
            <w:rFonts w:cstheme="minorHAnsi"/>
          </w:rPr>
          <w:t>http://www.qdive.net/pdf/WhatisKillingCoralReefs.pdf</w:t>
        </w:r>
      </w:hyperlink>
      <w:r w:rsidR="003D07AA">
        <w:rPr>
          <w:rFonts w:cstheme="minorHAnsi"/>
        </w:rPr>
        <w:t>)</w:t>
      </w:r>
    </w:p>
    <w:p w:rsidR="007361AC" w:rsidRPr="00C8361F" w:rsidRDefault="007361AC" w:rsidP="007361AC">
      <w:pPr>
        <w:rPr>
          <w:rStyle w:val="StyleUnderline"/>
          <w:rFonts w:cstheme="minorHAnsi"/>
        </w:rPr>
      </w:pPr>
      <w:r w:rsidRPr="00C8361F">
        <w:rPr>
          <w:rStyle w:val="Emphasis"/>
          <w:rFonts w:cstheme="minorHAnsi"/>
        </w:rPr>
        <w:t>Scientists have identified pollution as one of the leading causes of coral reef degradation</w:t>
      </w:r>
      <w:r w:rsidRPr="00C8361F">
        <w:rPr>
          <w:rFonts w:cstheme="minorHAnsi"/>
          <w:sz w:val="16"/>
        </w:rPr>
        <w:t xml:space="preserve">. This threat comes from a variety of sources.  For example, </w:t>
      </w:r>
      <w:r w:rsidRPr="00C8361F">
        <w:rPr>
          <w:rStyle w:val="StyleUnderline"/>
          <w:rFonts w:cstheme="minorHAnsi"/>
        </w:rPr>
        <w:t>oil, gas, and pesticide contamination poisons coral and marine life</w:t>
      </w:r>
      <w:r w:rsidRPr="00C8361F">
        <w:rPr>
          <w:rFonts w:cstheme="minorHAnsi"/>
          <w:sz w:val="16"/>
        </w:rPr>
        <w:t xml:space="preserve">.  </w:t>
      </w:r>
      <w:r w:rsidRPr="00C8361F">
        <w:rPr>
          <w:rStyle w:val="StyleUnderline"/>
          <w:rFonts w:cstheme="minorHAnsi"/>
        </w:rPr>
        <w:t>Pollution also reaches reefs when communities and industries dump human and animal waste and/or fertilizer into ocean and river systems.</w:t>
      </w:r>
      <w:r w:rsidRPr="00C8361F">
        <w:rPr>
          <w:rFonts w:cstheme="minorHAnsi"/>
          <w:sz w:val="16"/>
        </w:rPr>
        <w:t xml:space="preserve">  These pollutants increase the level of nitrogen around coral reefs, causing an overgrowth of algae, which smothers reefs by cutting of their sunlight. </w:t>
      </w:r>
      <w:r w:rsidRPr="00C8361F">
        <w:rPr>
          <w:rStyle w:val="StyleUnderline"/>
          <w:rFonts w:cstheme="minorHAnsi"/>
        </w:rPr>
        <w:t>Floating trash can also cover reefs, blocking off sunlight that polyps need to survive.</w:t>
      </w:r>
      <w:r w:rsidRPr="00C8361F">
        <w:rPr>
          <w:rFonts w:cstheme="minorHAnsi"/>
          <w:sz w:val="16"/>
        </w:rPr>
        <w:t xml:space="preserve"> Trash dumped into the water also kills reef animals. Turtles often mistake plastic bags for jellyfish and eat them. Plastic blocks the turtle’s digestive tract, causing it to starve to death. </w:t>
      </w:r>
      <w:r w:rsidRPr="00C8361F">
        <w:rPr>
          <w:rStyle w:val="StyleUnderline"/>
          <w:rFonts w:cstheme="minorHAnsi"/>
        </w:rPr>
        <w:t>Lost or discarded fishing nets - called "ghost nets" - can also snag on reefs and strangle thousands of fish, sea turtles and marine mammals.</w:t>
      </w:r>
    </w:p>
    <w:p w:rsidR="003D07AA" w:rsidRPr="003D07AA" w:rsidRDefault="003D07AA" w:rsidP="003D07AA">
      <w:pPr>
        <w:pStyle w:val="Heading4"/>
        <w:numPr>
          <w:ilvl w:val="0"/>
          <w:numId w:val="12"/>
        </w:numPr>
      </w:pPr>
      <w:r w:rsidRPr="003D07AA">
        <w:t>Coastal Development</w:t>
      </w:r>
    </w:p>
    <w:p w:rsidR="003D07AA" w:rsidRPr="003D07AA" w:rsidRDefault="003D07AA" w:rsidP="003D07AA">
      <w:pPr>
        <w:rPr>
          <w:rFonts w:cstheme="minorHAnsi"/>
        </w:rPr>
      </w:pPr>
      <w:r w:rsidRPr="003D07AA">
        <w:rPr>
          <w:rStyle w:val="Heading4Char"/>
          <w:rFonts w:cstheme="minorHAnsi"/>
        </w:rPr>
        <w:t>International Coral Reef Information Network,</w:t>
      </w:r>
      <w:r w:rsidRPr="003D07AA">
        <w:rPr>
          <w:rFonts w:cstheme="minorHAnsi"/>
        </w:rPr>
        <w:t xml:space="preserve"> </w:t>
      </w:r>
      <w:r w:rsidRPr="003D07AA">
        <w:rPr>
          <w:rStyle w:val="Style13ptBold"/>
        </w:rPr>
        <w:t>2012</w:t>
      </w:r>
      <w:r w:rsidRPr="003D07AA">
        <w:rPr>
          <w:rFonts w:cstheme="minorHAnsi"/>
        </w:rPr>
        <w:t xml:space="preserve"> (“Sewage, Chemical Pollution and Marine Debris.”  coralreef.org. </w:t>
      </w:r>
      <w:hyperlink r:id="rId10" w:history="1">
        <w:r w:rsidRPr="003D07AA">
          <w:rPr>
            <w:rStyle w:val="Hyperlink"/>
            <w:rFonts w:cstheme="minorHAnsi"/>
          </w:rPr>
          <w:t>http://www.qdive.net/pdf/WhatisKillingCoralReefs.pdf</w:t>
        </w:r>
      </w:hyperlink>
      <w:r w:rsidRPr="003D07AA">
        <w:rPr>
          <w:rFonts w:cstheme="minorHAnsi"/>
        </w:rPr>
        <w:t>)</w:t>
      </w:r>
    </w:p>
    <w:p w:rsidR="007361AC" w:rsidRPr="003D07AA" w:rsidRDefault="007361AC" w:rsidP="007361AC">
      <w:pPr>
        <w:pStyle w:val="NormalWeb"/>
        <w:rPr>
          <w:rFonts w:asciiTheme="minorHAnsi" w:hAnsiTheme="minorHAnsi" w:cstheme="minorHAnsi"/>
          <w:sz w:val="22"/>
          <w:szCs w:val="22"/>
        </w:rPr>
      </w:pPr>
      <w:r w:rsidRPr="003D07AA">
        <w:rPr>
          <w:rStyle w:val="StyleUnderline"/>
          <w:rFonts w:asciiTheme="minorHAnsi" w:hAnsiTheme="minorHAnsi" w:cstheme="minorHAnsi"/>
          <w:sz w:val="22"/>
          <w:szCs w:val="22"/>
        </w:rPr>
        <w:t>Construction along coasts; farming along coastal rivers; inshore construction, mining, and logging can all lead to soil erosion</w:t>
      </w:r>
      <w:r w:rsidRPr="003D07AA">
        <w:rPr>
          <w:rFonts w:asciiTheme="minorHAnsi" w:hAnsiTheme="minorHAnsi" w:cstheme="minorHAnsi"/>
          <w:sz w:val="22"/>
          <w:szCs w:val="22"/>
        </w:rPr>
        <w:t xml:space="preserve">. As a result, </w:t>
      </w:r>
      <w:r w:rsidRPr="003D07AA">
        <w:rPr>
          <w:rStyle w:val="StyleUnderline"/>
          <w:rFonts w:asciiTheme="minorHAnsi" w:hAnsiTheme="minorHAnsi" w:cstheme="minorHAnsi"/>
          <w:sz w:val="22"/>
          <w:szCs w:val="22"/>
        </w:rPr>
        <w:t>particles rush downstream into the ocean and cover coral reefs. Dirt, silt, and sand make the water cloudy.</w:t>
      </w:r>
      <w:r w:rsidRPr="003D07AA">
        <w:rPr>
          <w:rFonts w:asciiTheme="minorHAnsi" w:hAnsiTheme="minorHAnsi" w:cstheme="minorHAnsi"/>
          <w:sz w:val="22"/>
          <w:szCs w:val="22"/>
        </w:rPr>
        <w:t xml:space="preserve"> </w:t>
      </w:r>
      <w:r w:rsidRPr="003D07AA">
        <w:rPr>
          <w:rStyle w:val="Emphasis"/>
          <w:rFonts w:asciiTheme="minorHAnsi" w:eastAsiaTheme="majorEastAsia" w:hAnsiTheme="minorHAnsi" w:cstheme="minorHAnsi"/>
          <w:sz w:val="22"/>
          <w:szCs w:val="22"/>
        </w:rPr>
        <w:t>This ‘smothers’</w:t>
      </w:r>
      <w:r w:rsidRPr="003D07AA">
        <w:rPr>
          <w:rFonts w:asciiTheme="minorHAnsi" w:hAnsiTheme="minorHAnsi" w:cstheme="minorHAnsi"/>
          <w:sz w:val="22"/>
          <w:szCs w:val="22"/>
        </w:rPr>
        <w:t xml:space="preserve"> or shades </w:t>
      </w:r>
      <w:r w:rsidRPr="003D07AA">
        <w:rPr>
          <w:rStyle w:val="Emphasis"/>
          <w:rFonts w:asciiTheme="minorHAnsi" w:eastAsiaTheme="majorEastAsia" w:hAnsiTheme="minorHAnsi" w:cstheme="minorHAnsi"/>
          <w:sz w:val="22"/>
          <w:szCs w:val="22"/>
        </w:rPr>
        <w:t xml:space="preserve">coral by depriving it of the light it needs to survive. </w:t>
      </w:r>
      <w:r w:rsidRPr="003D07AA">
        <w:rPr>
          <w:rStyle w:val="StyleUnderline"/>
          <w:rFonts w:asciiTheme="minorHAnsi" w:hAnsiTheme="minorHAnsi" w:cstheme="minorHAnsi"/>
          <w:sz w:val="22"/>
          <w:szCs w:val="22"/>
        </w:rPr>
        <w:t>Coastal populations</w:t>
      </w:r>
      <w:r w:rsidRPr="003D07AA">
        <w:rPr>
          <w:rFonts w:asciiTheme="minorHAnsi" w:hAnsiTheme="minorHAnsi" w:cstheme="minorHAnsi"/>
          <w:sz w:val="22"/>
          <w:szCs w:val="22"/>
        </w:rPr>
        <w:t xml:space="preserve"> have risen, increasing the pressures on coastal resources. </w:t>
      </w:r>
      <w:r w:rsidRPr="003D07AA">
        <w:rPr>
          <w:rStyle w:val="StyleUnderline"/>
          <w:rFonts w:asciiTheme="minorHAnsi" w:hAnsiTheme="minorHAnsi" w:cstheme="minorHAnsi"/>
          <w:sz w:val="22"/>
          <w:szCs w:val="22"/>
        </w:rPr>
        <w:t>This has led to a multitude of problems for coral reefs</w:t>
      </w:r>
      <w:r w:rsidRPr="003D07AA">
        <w:rPr>
          <w:rFonts w:asciiTheme="minorHAnsi" w:hAnsiTheme="minorHAnsi" w:cstheme="minorHAnsi"/>
          <w:sz w:val="22"/>
          <w:szCs w:val="22"/>
        </w:rPr>
        <w:t xml:space="preserve">. In many areas, developers have constructed </w:t>
      </w:r>
      <w:r w:rsidRPr="003D07AA">
        <w:rPr>
          <w:rStyle w:val="StyleUnderline"/>
          <w:rFonts w:asciiTheme="minorHAnsi" w:hAnsiTheme="minorHAnsi" w:cstheme="minorHAnsi"/>
          <w:sz w:val="22"/>
          <w:szCs w:val="22"/>
        </w:rPr>
        <w:t>piers and other structures directly on top of coral reefs</w:t>
      </w:r>
      <w:r w:rsidRPr="003D07AA">
        <w:rPr>
          <w:rFonts w:asciiTheme="minorHAnsi" w:hAnsiTheme="minorHAnsi" w:cstheme="minorHAnsi"/>
          <w:sz w:val="22"/>
          <w:szCs w:val="22"/>
        </w:rPr>
        <w:t xml:space="preserve">. At one time, big cities such as Hong Kong, Singapore, Manila, and Honolulu had thriving coral reefs. Long ago </w:t>
      </w:r>
      <w:r w:rsidRPr="003D07AA">
        <w:rPr>
          <w:rStyle w:val="Emphasis"/>
          <w:rFonts w:asciiTheme="minorHAnsi" w:eastAsiaTheme="majorEastAsia" w:hAnsiTheme="minorHAnsi" w:cstheme="minorHAnsi"/>
          <w:sz w:val="22"/>
          <w:szCs w:val="22"/>
        </w:rPr>
        <w:t>these reefs were destroyed by humans. Now, reefs growing near other coastal communities are experi- encing the same coral degradation</w:t>
      </w:r>
      <w:r w:rsidRPr="003D07AA">
        <w:rPr>
          <w:rFonts w:asciiTheme="minorHAnsi" w:hAnsiTheme="minorHAnsi" w:cstheme="minorHAnsi"/>
          <w:sz w:val="22"/>
          <w:szCs w:val="22"/>
        </w:rPr>
        <w:t xml:space="preserve">. </w:t>
      </w:r>
    </w:p>
    <w:p w:rsidR="003D07AA" w:rsidRDefault="003D07AA" w:rsidP="003D07AA">
      <w:pPr>
        <w:pStyle w:val="Heading4"/>
        <w:numPr>
          <w:ilvl w:val="0"/>
          <w:numId w:val="12"/>
        </w:numPr>
      </w:pPr>
      <w:r>
        <w:t>Fishing Practices and Coral Mining</w:t>
      </w:r>
    </w:p>
    <w:p w:rsidR="003D07AA" w:rsidRPr="00C8361F" w:rsidRDefault="003D07AA" w:rsidP="003D07AA">
      <w:pPr>
        <w:rPr>
          <w:rFonts w:cstheme="minorHAnsi"/>
        </w:rPr>
      </w:pPr>
      <w:r w:rsidRPr="00C8361F">
        <w:rPr>
          <w:rStyle w:val="Heading4Char"/>
          <w:rFonts w:cstheme="minorHAnsi"/>
        </w:rPr>
        <w:t>International Coral Reef Information Network</w:t>
      </w:r>
      <w:r>
        <w:rPr>
          <w:rStyle w:val="Heading4Char"/>
          <w:rFonts w:cstheme="minorHAnsi"/>
        </w:rPr>
        <w:t>,</w:t>
      </w:r>
      <w:r w:rsidRPr="00C8361F">
        <w:rPr>
          <w:rFonts w:cstheme="minorHAnsi"/>
        </w:rPr>
        <w:t xml:space="preserve"> </w:t>
      </w:r>
      <w:r w:rsidRPr="003D07AA">
        <w:rPr>
          <w:rStyle w:val="Style13ptBold"/>
        </w:rPr>
        <w:t>2012</w:t>
      </w:r>
      <w:r>
        <w:rPr>
          <w:rFonts w:cstheme="minorHAnsi"/>
        </w:rPr>
        <w:t xml:space="preserve"> (</w:t>
      </w:r>
      <w:r w:rsidRPr="00C8361F">
        <w:rPr>
          <w:rFonts w:cstheme="minorHAnsi"/>
        </w:rPr>
        <w:t xml:space="preserve">“Sewage, Chemical Pollution and Marine Debris.”  coralreef.org. </w:t>
      </w:r>
      <w:hyperlink r:id="rId11" w:history="1">
        <w:r w:rsidRPr="00F13D51">
          <w:rPr>
            <w:rStyle w:val="Hyperlink"/>
            <w:rFonts w:cstheme="minorHAnsi"/>
          </w:rPr>
          <w:t>http://www.qdive.net/pdf/WhatisKillingCoralReefs.pdf</w:t>
        </w:r>
      </w:hyperlink>
      <w:r>
        <w:rPr>
          <w:rFonts w:cstheme="minorHAnsi"/>
        </w:rPr>
        <w:t>)</w:t>
      </w:r>
    </w:p>
    <w:p w:rsidR="007361AC" w:rsidRPr="00C8361F" w:rsidRDefault="007361AC" w:rsidP="007361AC">
      <w:pPr>
        <w:rPr>
          <w:rStyle w:val="StyleUnderline"/>
          <w:rFonts w:cstheme="minorHAnsi"/>
          <w:b/>
          <w:sz w:val="14"/>
        </w:rPr>
      </w:pPr>
      <w:r w:rsidRPr="00C8361F">
        <w:rPr>
          <w:rFonts w:cstheme="minorHAnsi"/>
          <w:sz w:val="14"/>
        </w:rPr>
        <w:t xml:space="preserve">Although cyanide fishing supplies live reef fish for the tropical aquarium market, most fish caught using cyanide are sold in restaurants, primarily in Asia, where live fish are prized for their freshness. </w:t>
      </w:r>
      <w:r w:rsidRPr="00C8361F">
        <w:rPr>
          <w:rStyle w:val="StyleUnderline"/>
          <w:rFonts w:cstheme="minorHAnsi"/>
        </w:rPr>
        <w:t>To catch fish with cyanide, fishers dive down to the reef and squirt cyanide in coral crevices and on the fast-moving fish, to stun them and make them easy to catch</w:t>
      </w:r>
      <w:r w:rsidRPr="00C8361F">
        <w:rPr>
          <w:rFonts w:cstheme="minorHAnsi"/>
          <w:sz w:val="14"/>
        </w:rPr>
        <w:t xml:space="preserve">. Although some large tropical fish can metabolize cyanide, </w:t>
      </w:r>
      <w:r w:rsidRPr="00C8361F">
        <w:rPr>
          <w:rStyle w:val="StyleUnderline"/>
          <w:rFonts w:cstheme="minorHAnsi"/>
        </w:rPr>
        <w:t>smaller fish and other marine animals, such as coral polyps, are poisoned by the chemical cloud produced during this practice</w:t>
      </w:r>
      <w:r w:rsidRPr="00C8361F">
        <w:rPr>
          <w:rFonts w:cstheme="minorHAnsi"/>
          <w:sz w:val="14"/>
        </w:rPr>
        <w:t xml:space="preserve"> </w:t>
      </w:r>
      <w:r w:rsidRPr="00C8361F">
        <w:rPr>
          <w:rStyle w:val="Emphasis"/>
          <w:rFonts w:cstheme="minorHAnsi"/>
        </w:rPr>
        <w:t>Overfishing is another leading cause of coral reef degradation. Often, too many fish are taken from one reef to sustain a population in that area.</w:t>
      </w:r>
      <w:r w:rsidRPr="00C8361F">
        <w:rPr>
          <w:rFonts w:cstheme="minorHAnsi"/>
          <w:sz w:val="14"/>
        </w:rPr>
        <w:t xml:space="preserve"> </w:t>
      </w:r>
      <w:r w:rsidRPr="00C8361F">
        <w:rPr>
          <w:rStyle w:val="StyleUnderline"/>
          <w:rFonts w:cstheme="minorHAnsi"/>
        </w:rPr>
        <w:t>Poor fishing practices, such as using explosives (blast fishing), blow apart the surrounding coral reducing the reef to rubble. .In other instances, fishers bang on the reef with sticks (muro-ami), which destroys coral formations that normally function as fish habitat.  Many reefs are being destroyed by coral mining.</w:t>
      </w:r>
      <w:r w:rsidRPr="00C8361F">
        <w:rPr>
          <w:rStyle w:val="StyleUnderline"/>
          <w:rFonts w:cstheme="minorHAnsi"/>
          <w:sz w:val="14"/>
        </w:rPr>
        <w:t xml:space="preserve"> </w:t>
      </w:r>
      <w:r w:rsidRPr="003D07AA">
        <w:t>Coral is collected</w:t>
      </w:r>
      <w:r w:rsidRPr="00C8361F">
        <w:rPr>
          <w:rStyle w:val="StyleUnderline"/>
          <w:rFonts w:cstheme="minorHAnsi"/>
          <w:sz w:val="14"/>
        </w:rPr>
        <w:t xml:space="preserve"> </w:t>
      </w:r>
      <w:r w:rsidRPr="00C8361F">
        <w:rPr>
          <w:rStyle w:val="StyleUnderline"/>
          <w:rFonts w:cstheme="minorHAnsi"/>
        </w:rPr>
        <w:t>for coral curios and jewelry and often sold to Tourists and exporters in markets of developing countries</w:t>
      </w:r>
      <w:r w:rsidRPr="00C8361F">
        <w:rPr>
          <w:rStyle w:val="StyleUnderline"/>
          <w:rFonts w:cstheme="minorHAnsi"/>
          <w:sz w:val="14"/>
        </w:rPr>
        <w:t xml:space="preserve">. </w:t>
      </w:r>
      <w:r w:rsidRPr="003D07AA">
        <w:t>Sand and limestone from coral reefs are made into cement for new buildings. Coral</w:t>
      </w:r>
      <w:r w:rsidRPr="00C8361F">
        <w:rPr>
          <w:rStyle w:val="StyleUnderline"/>
          <w:rFonts w:cstheme="minorHAnsi"/>
          <w:sz w:val="14"/>
        </w:rPr>
        <w:t xml:space="preserve"> </w:t>
      </w:r>
      <w:r w:rsidRPr="00C8361F">
        <w:rPr>
          <w:rStyle w:val="StyleUnderline"/>
          <w:rFonts w:cstheme="minorHAnsi"/>
        </w:rPr>
        <w:t>pieces are also sometimes removed for use as bricks and road-fill.</w:t>
      </w:r>
    </w:p>
    <w:p w:rsidR="007361AC" w:rsidRPr="00211638" w:rsidRDefault="00211638" w:rsidP="00211638">
      <w:pPr>
        <w:pStyle w:val="Heading4"/>
        <w:numPr>
          <w:ilvl w:val="0"/>
          <w:numId w:val="12"/>
        </w:numPr>
      </w:pPr>
      <w:r>
        <w:lastRenderedPageBreak/>
        <w:t>Natural Causes</w:t>
      </w:r>
    </w:p>
    <w:p w:rsidR="007361AC" w:rsidRPr="00C8361F" w:rsidRDefault="007361AC" w:rsidP="007361AC">
      <w:pPr>
        <w:rPr>
          <w:rFonts w:cstheme="minorHAnsi"/>
        </w:rPr>
      </w:pPr>
      <w:r w:rsidRPr="00C8361F">
        <w:rPr>
          <w:rStyle w:val="Style13ptBold"/>
          <w:rFonts w:cstheme="minorHAnsi"/>
        </w:rPr>
        <w:t>National Oceanic and Atmospheric Administration</w:t>
      </w:r>
      <w:r w:rsidR="003D07AA">
        <w:rPr>
          <w:rStyle w:val="Style13ptBold"/>
          <w:rFonts w:cstheme="minorHAnsi"/>
        </w:rPr>
        <w:t xml:space="preserve"> </w:t>
      </w:r>
      <w:r w:rsidR="003D07AA" w:rsidRPr="003D07AA">
        <w:t>12/11/</w:t>
      </w:r>
      <w:r w:rsidR="003D07AA">
        <w:rPr>
          <w:rStyle w:val="Style13ptBold"/>
          <w:rFonts w:cstheme="minorHAnsi"/>
        </w:rPr>
        <w:t xml:space="preserve">2009 </w:t>
      </w:r>
      <w:r w:rsidR="003D07AA" w:rsidRPr="003D07AA">
        <w:t>(</w:t>
      </w:r>
      <w:r w:rsidRPr="00C8361F">
        <w:rPr>
          <w:rFonts w:cstheme="minorHAnsi"/>
        </w:rPr>
        <w:t xml:space="preserve">oceanservice.noaa.gov.  </w:t>
      </w:r>
      <w:proofErr w:type="gramStart"/>
      <w:r w:rsidRPr="00C8361F">
        <w:rPr>
          <w:rFonts w:cstheme="minorHAnsi"/>
        </w:rPr>
        <w:t>“</w:t>
      </w:r>
      <w:proofErr w:type="gramEnd"/>
      <w:r w:rsidRPr="00C8361F">
        <w:rPr>
          <w:rFonts w:cstheme="minorHAnsi"/>
        </w:rPr>
        <w:t xml:space="preserve">Natural Threats to Coral Reefs.”  </w:t>
      </w:r>
      <w:hyperlink r:id="rId12" w:history="1">
        <w:r w:rsidR="003D07AA" w:rsidRPr="00F13D51">
          <w:rPr>
            <w:rStyle w:val="Hyperlink"/>
            <w:rFonts w:cstheme="minorHAnsi"/>
          </w:rPr>
          <w:t>http://oceanservice.noaa.gov/education/tutorial_corals/coral08_naturalthreats.html</w:t>
        </w:r>
      </w:hyperlink>
      <w:r w:rsidR="003D07AA">
        <w:rPr>
          <w:rFonts w:cstheme="minorHAnsi"/>
        </w:rPr>
        <w:t>)</w:t>
      </w:r>
    </w:p>
    <w:p w:rsidR="007361AC" w:rsidRPr="00C8361F" w:rsidRDefault="007361AC" w:rsidP="007361AC">
      <w:pPr>
        <w:rPr>
          <w:rStyle w:val="Emphasis"/>
          <w:rFonts w:cstheme="minorHAnsi"/>
        </w:rPr>
      </w:pPr>
      <w:r w:rsidRPr="00C8361F">
        <w:rPr>
          <w:rFonts w:cstheme="minorHAnsi"/>
          <w:sz w:val="16"/>
        </w:rPr>
        <w:t xml:space="preserve">Coral reefs face numerous threats. </w:t>
      </w:r>
      <w:r w:rsidRPr="00C8361F">
        <w:rPr>
          <w:rStyle w:val="StyleUnderline"/>
          <w:rFonts w:cstheme="minorHAnsi"/>
        </w:rPr>
        <w:t>Weather-related damage to reefs occurs frequently. Large and powerful waves from hurricanes and cyclones can break apart or flatten large coral heads, scattering their fragments</w:t>
      </w:r>
      <w:r w:rsidRPr="00C8361F">
        <w:rPr>
          <w:rFonts w:cstheme="minorHAnsi"/>
          <w:sz w:val="16"/>
        </w:rPr>
        <w:t xml:space="preserve"> (Barnes &amp; Hughes, 1999; Jones &amp; Endean, 1976). </w:t>
      </w:r>
      <w:r w:rsidRPr="00C8361F">
        <w:rPr>
          <w:rStyle w:val="Emphasis"/>
          <w:rFonts w:cstheme="minorHAnsi"/>
        </w:rPr>
        <w:t xml:space="preserve">A single storm seldom kills off an entire colony, but slow-growing corals may be overgrown by algae before they can recover </w:t>
      </w:r>
      <w:r w:rsidRPr="00C8361F">
        <w:rPr>
          <w:rFonts w:cstheme="minorHAnsi"/>
          <w:sz w:val="16"/>
        </w:rPr>
        <w:t>(UVI, 2001).</w:t>
      </w:r>
      <w:r w:rsidRPr="00C8361F">
        <w:rPr>
          <w:rFonts w:cstheme="minorHAnsi"/>
          <w:sz w:val="12"/>
        </w:rPr>
        <w:t>¶</w:t>
      </w:r>
      <w:r w:rsidRPr="00C8361F">
        <w:rPr>
          <w:rFonts w:cstheme="minorHAnsi"/>
          <w:sz w:val="16"/>
        </w:rPr>
        <w:t xml:space="preserve"> </w:t>
      </w:r>
      <w:r w:rsidRPr="00C8361F">
        <w:rPr>
          <w:rStyle w:val="StyleUnderline"/>
          <w:rFonts w:cstheme="minorHAnsi"/>
        </w:rPr>
        <w:t>Reefs also are threatened by tidal emersions</w:t>
      </w:r>
      <w:r w:rsidRPr="00C8361F">
        <w:rPr>
          <w:rFonts w:cstheme="minorHAnsi"/>
          <w:sz w:val="16"/>
        </w:rPr>
        <w:t xml:space="preserve">. Long periods of exceptionally low tides leave shallow water coral heads exposed, damaging reefs. The amount of damage depends on the time of day and the weather conditions. </w:t>
      </w:r>
      <w:r w:rsidRPr="00C8361F">
        <w:rPr>
          <w:rStyle w:val="StyleUnderline"/>
          <w:rFonts w:cstheme="minorHAnsi"/>
        </w:rPr>
        <w:t>Corals exposed during daylight hours are subjected to the most ultraviolet radiation, which can overheat and dry out the coral's tissues. Corals may become so physiologically stressed that they begin to expel their symbiotic zooxanthellae, which leads to bleaching, and in many cases</w:t>
      </w:r>
      <w:r w:rsidRPr="00C8361F">
        <w:rPr>
          <w:rStyle w:val="Emphasis"/>
          <w:rFonts w:cstheme="minorHAnsi"/>
        </w:rPr>
        <w:t>, death</w:t>
      </w:r>
      <w:r w:rsidRPr="00C8361F">
        <w:rPr>
          <w:rFonts w:cstheme="minorHAnsi"/>
          <w:sz w:val="16"/>
        </w:rPr>
        <w:t xml:space="preserve"> (Barnes &amp; Huges, 1999).</w:t>
      </w:r>
      <w:r w:rsidRPr="00C8361F">
        <w:rPr>
          <w:rFonts w:cstheme="minorHAnsi"/>
          <w:sz w:val="12"/>
        </w:rPr>
        <w:t>¶</w:t>
      </w:r>
      <w:r w:rsidRPr="00C8361F">
        <w:rPr>
          <w:rFonts w:cstheme="minorHAnsi"/>
          <w:sz w:val="16"/>
        </w:rPr>
        <w:t xml:space="preserve"> crown of thorns sea star</w:t>
      </w:r>
      <w:r w:rsidRPr="00C8361F">
        <w:rPr>
          <w:rFonts w:cstheme="minorHAnsi"/>
          <w:sz w:val="12"/>
        </w:rPr>
        <w:t>¶</w:t>
      </w:r>
      <w:r w:rsidRPr="00C8361F">
        <w:rPr>
          <w:rFonts w:cstheme="minorHAnsi"/>
          <w:sz w:val="16"/>
        </w:rPr>
        <w:t xml:space="preserve"> In addition to severe weather, corals are vulnerable to attacks by predators. Large sea stars like this crown-of-thorns (Acanthaster planci) slowly crawl over coral reefs consuming all of the living coral tissue they come into contact with. Click the image for a larger view.</w:t>
      </w:r>
      <w:r w:rsidRPr="00C8361F">
        <w:rPr>
          <w:rFonts w:cstheme="minorHAnsi"/>
          <w:sz w:val="12"/>
        </w:rPr>
        <w:t>¶</w:t>
      </w:r>
      <w:r w:rsidRPr="00C8361F">
        <w:rPr>
          <w:rFonts w:cstheme="minorHAnsi"/>
          <w:sz w:val="16"/>
        </w:rPr>
        <w:t xml:space="preserve"> Increased sea surface temperatures, decreased sea level and increased salinity from altered rainfall can all result from weather patterns such as El Niño. Together these conditions can have devastating effects on a coral’s physiology (Forrester, 1997.) During the 1997-1998 El Niño season, extensive and severe coral reef bleaching occurred in the Indo-Pacific and Caribbean. Approximately 70 to 80 percent of all shallow-water corals on many Indo-Pacific reefs were killed. (NMFS Office of Protected Resources, 2001).</w:t>
      </w:r>
      <w:r w:rsidRPr="00C8361F">
        <w:rPr>
          <w:rFonts w:cstheme="minorHAnsi"/>
          <w:sz w:val="12"/>
        </w:rPr>
        <w:t>¶</w:t>
      </w:r>
      <w:r w:rsidRPr="00C8361F">
        <w:rPr>
          <w:rFonts w:cstheme="minorHAnsi"/>
          <w:sz w:val="16"/>
        </w:rPr>
        <w:t xml:space="preserve"> In addition to weather, corals are vulnerable to predation. Fish, marine worms, barnacles, crabs, snails and sea stars all prey on the soft inner tissues of coral polyps (Jones &amp; Endean, 1976). In extreme cases, entire reefs can be devastated by this kind of predation. In 1978 and 1979, a massive outbreak of crown-of-thorns starfish (Acanthaster planci</w:t>
      </w:r>
      <w:proofErr w:type="gramStart"/>
      <w:r w:rsidRPr="00C8361F">
        <w:rPr>
          <w:rFonts w:cstheme="minorHAnsi"/>
          <w:sz w:val="16"/>
        </w:rPr>
        <w:t>)attacked</w:t>
      </w:r>
      <w:proofErr w:type="gramEnd"/>
      <w:r w:rsidRPr="00C8361F">
        <w:rPr>
          <w:rFonts w:cstheme="minorHAnsi"/>
          <w:sz w:val="16"/>
        </w:rPr>
        <w:t xml:space="preserve"> the reef at the Fagatele Bay National Marine Sanctuary in American Samoa. Approximately 90 percent of the corals were destroyed.</w:t>
      </w:r>
      <w:r w:rsidRPr="00C8361F">
        <w:rPr>
          <w:rFonts w:cstheme="minorHAnsi"/>
          <w:sz w:val="12"/>
        </w:rPr>
        <w:t>¶</w:t>
      </w:r>
      <w:r w:rsidRPr="00C8361F">
        <w:rPr>
          <w:rFonts w:cstheme="minorHAnsi"/>
          <w:sz w:val="16"/>
        </w:rPr>
        <w:t xml:space="preserve"> Coral reefs may recover from periodic traumas caused by weather or other natural occurrences. </w:t>
      </w:r>
      <w:r w:rsidRPr="00C8361F">
        <w:rPr>
          <w:rStyle w:val="Emphasis"/>
          <w:rFonts w:cstheme="minorHAnsi"/>
        </w:rPr>
        <w:t>If, however, corals are subjected to numerous and sustained stresses including those imposed by people, the strain may be too much for them to endure, and they will perish.</w:t>
      </w:r>
    </w:p>
    <w:p w:rsidR="00C56606" w:rsidRPr="00C8361F" w:rsidRDefault="00211638" w:rsidP="00211638">
      <w:pPr>
        <w:pStyle w:val="Heading4"/>
        <w:numPr>
          <w:ilvl w:val="0"/>
          <w:numId w:val="12"/>
        </w:numPr>
        <w:rPr>
          <w:rStyle w:val="Style13ptBold"/>
          <w:rFonts w:cstheme="minorHAnsi"/>
          <w:b/>
        </w:rPr>
      </w:pPr>
      <w:r>
        <w:rPr>
          <w:rStyle w:val="Style13ptBold"/>
          <w:rFonts w:cstheme="minorHAnsi"/>
          <w:b/>
        </w:rPr>
        <w:t>Warming</w:t>
      </w:r>
    </w:p>
    <w:p w:rsidR="00C56606" w:rsidRDefault="00C56606" w:rsidP="00C56606">
      <w:pPr>
        <w:spacing w:after="0"/>
        <w:rPr>
          <w:rStyle w:val="Hyperlink"/>
          <w:rFonts w:cstheme="minorHAnsi"/>
          <w:sz w:val="18"/>
        </w:rPr>
      </w:pPr>
      <w:r w:rsidRPr="00C8361F">
        <w:rPr>
          <w:rStyle w:val="Style13ptBold"/>
          <w:rFonts w:cstheme="minorHAnsi"/>
        </w:rPr>
        <w:t>Reuters 04</w:t>
      </w:r>
      <w:r w:rsidR="00211638">
        <w:rPr>
          <w:rStyle w:val="Style13ptBold"/>
          <w:rFonts w:cstheme="minorHAnsi"/>
        </w:rPr>
        <w:t xml:space="preserve"> </w:t>
      </w:r>
      <w:r w:rsidR="00211638" w:rsidRPr="00211638">
        <w:t>(</w:t>
      </w:r>
      <w:r w:rsidRPr="00211638">
        <w:t xml:space="preserve">21.02.2004, Reuters, Great Barrier Reef faces coral destruction, swissinfo, </w:t>
      </w:r>
      <w:hyperlink r:id="rId13" w:history="1">
        <w:r w:rsidRPr="00211638">
          <w:t>http://thewe.cc/weplanet/news/water/rising_sea_temperature_killing_great_barrier_reef.htm</w:t>
        </w:r>
      </w:hyperlink>
      <w:r w:rsidR="00211638" w:rsidRPr="00211638">
        <w:t>)</w:t>
      </w:r>
    </w:p>
    <w:p w:rsidR="00211638" w:rsidRPr="00C8361F" w:rsidRDefault="00211638" w:rsidP="00C56606">
      <w:pPr>
        <w:spacing w:after="0"/>
        <w:rPr>
          <w:rStyle w:val="Style13ptBold"/>
          <w:rFonts w:cstheme="minorHAnsi"/>
          <w:b w:val="0"/>
          <w:sz w:val="18"/>
        </w:rPr>
      </w:pPr>
    </w:p>
    <w:p w:rsidR="00C56606" w:rsidRPr="00C8361F" w:rsidRDefault="00C56606" w:rsidP="00C56606">
      <w:pPr>
        <w:spacing w:after="0"/>
        <w:rPr>
          <w:rStyle w:val="Style13ptBold"/>
          <w:rFonts w:cstheme="minorHAnsi"/>
          <w:b w:val="0"/>
          <w:sz w:val="16"/>
        </w:rPr>
      </w:pPr>
      <w:r w:rsidRPr="00C8361F">
        <w:rPr>
          <w:rStyle w:val="Style13ptBold"/>
          <w:rFonts w:cstheme="minorHAnsi"/>
          <w:b w:val="0"/>
          <w:sz w:val="16"/>
        </w:rPr>
        <w:t xml:space="preserve">Australia's Great Barrier Reef will lose most of its coral cover by 2050 and, at worst, the world's largest coral system could collapse by 2100 because of global warming, a study says. </w:t>
      </w:r>
      <w:r w:rsidRPr="00C8361F">
        <w:rPr>
          <w:rStyle w:val="Emphasis"/>
          <w:rFonts w:cstheme="minorHAnsi"/>
        </w:rPr>
        <w:t>The study by Queensland University's Centre for Marine Studies, commissioned by the Worldwide Fund for Nature, said that the destruction of coral on the Great Barrier Reef was inevitable</w:t>
      </w:r>
      <w:r w:rsidRPr="00C8361F">
        <w:rPr>
          <w:rStyle w:val="Style13ptBold"/>
          <w:rFonts w:cstheme="minorHAnsi"/>
          <w:b w:val="0"/>
          <w:sz w:val="16"/>
        </w:rPr>
        <w:t xml:space="preserve"> to global warming, </w:t>
      </w:r>
      <w:r w:rsidRPr="00C8361F">
        <w:rPr>
          <w:rStyle w:val="Emphasis"/>
          <w:rFonts w:cstheme="minorHAnsi"/>
        </w:rPr>
        <w:t>regardless of what actions were taken now</w:t>
      </w:r>
      <w:r w:rsidRPr="00C8361F">
        <w:rPr>
          <w:rStyle w:val="Style13ptBold"/>
          <w:rFonts w:cstheme="minorHAnsi"/>
          <w:b w:val="0"/>
          <w:sz w:val="16"/>
        </w:rPr>
        <w:t xml:space="preserve">. "Under the worst-case scenario, coral populations will collapse by 2100 and the re-establishment of coral reefs will be highly unlikely over the following 200-500 years," said the report entitled "Implications of Climate Change for Australia's Great Barrier Reef". The Great Barrier Reef is the world's largest living reef formation stretching 2,000 km (1,300 miles) north to south along Australia's northeast coast. </w:t>
      </w:r>
      <w:r w:rsidRPr="00C8361F">
        <w:rPr>
          <w:rStyle w:val="Emphasis"/>
          <w:rFonts w:cstheme="minorHAnsi"/>
        </w:rPr>
        <w:t>"Only if global average temperature change is kept to below two degrees Celsius can the Reef have any chance of recovering from the predicted damage,"</w:t>
      </w:r>
      <w:r w:rsidRPr="00C8361F">
        <w:rPr>
          <w:rStyle w:val="Style13ptBold"/>
          <w:rFonts w:cstheme="minorHAnsi"/>
          <w:b w:val="0"/>
          <w:sz w:val="16"/>
        </w:rPr>
        <w:t xml:space="preserve"> the report said. </w:t>
      </w:r>
      <w:r w:rsidRPr="00C8361F">
        <w:rPr>
          <w:rStyle w:val="Emphasis"/>
          <w:rFonts w:cstheme="minorHAnsi"/>
        </w:rPr>
        <w:t>Coral has a narrow comfort zone and is highly stressed by a temperature rise of less than one degree Celsius. Water temperature rises of less than one degree coincided with the world's worst recorded coral bleaching episode</w:t>
      </w:r>
      <w:r w:rsidRPr="00C8361F">
        <w:rPr>
          <w:rStyle w:val="Style13ptBold"/>
          <w:rFonts w:cstheme="minorHAnsi"/>
          <w:b w:val="0"/>
          <w:sz w:val="16"/>
        </w:rPr>
        <w:t xml:space="preserve"> in 1988. </w:t>
      </w:r>
      <w:r w:rsidRPr="00C8361F">
        <w:rPr>
          <w:rStyle w:val="Emphasis"/>
          <w:rFonts w:cstheme="minorHAnsi"/>
        </w:rPr>
        <w:t>With bleaching</w:t>
      </w:r>
      <w:r w:rsidRPr="00C8361F">
        <w:rPr>
          <w:rStyle w:val="Style13ptBold"/>
          <w:rFonts w:cstheme="minorHAnsi"/>
          <w:b w:val="0"/>
          <w:sz w:val="16"/>
        </w:rPr>
        <w:t xml:space="preserve">, the warmer water forces out the algae that give coral its colour and, if all are lost, </w:t>
      </w:r>
      <w:r w:rsidRPr="00C8361F">
        <w:rPr>
          <w:rStyle w:val="Emphasis"/>
          <w:rFonts w:cstheme="minorHAnsi"/>
        </w:rPr>
        <w:t>the coral dies and the reef</w:t>
      </w:r>
      <w:r w:rsidRPr="00C8361F">
        <w:rPr>
          <w:rStyle w:val="Style13ptBold"/>
          <w:rFonts w:cstheme="minorHAnsi"/>
          <w:b w:val="0"/>
          <w:sz w:val="16"/>
        </w:rPr>
        <w:t xml:space="preserve"> will </w:t>
      </w:r>
      <w:r w:rsidRPr="00C8361F">
        <w:rPr>
          <w:rStyle w:val="Emphasis"/>
          <w:rFonts w:cstheme="minorHAnsi"/>
        </w:rPr>
        <w:t>crumble</w:t>
      </w:r>
      <w:r w:rsidRPr="00C8361F">
        <w:rPr>
          <w:rStyle w:val="Style13ptBold"/>
          <w:rFonts w:cstheme="minorHAnsi"/>
          <w:b w:val="0"/>
          <w:sz w:val="16"/>
        </w:rPr>
        <w:t xml:space="preserve">. In 1998, 16 percent of the world's coral died, with 46 percent of the Indian Ocean coral destroyed. </w:t>
      </w:r>
      <w:r w:rsidRPr="00C8361F">
        <w:rPr>
          <w:rStyle w:val="Emphasis"/>
          <w:rFonts w:cstheme="minorHAnsi"/>
        </w:rPr>
        <w:t>Scientists project water temperatures to rise this century by between two and six degrees Celsius</w:t>
      </w:r>
      <w:r w:rsidRPr="00C8361F">
        <w:rPr>
          <w:rStyle w:val="Style13ptBold"/>
          <w:rFonts w:cstheme="minorHAnsi"/>
          <w:b w:val="0"/>
          <w:sz w:val="16"/>
        </w:rPr>
        <w:t xml:space="preserve">. </w:t>
      </w:r>
      <w:r w:rsidRPr="00C8361F">
        <w:rPr>
          <w:rStyle w:val="Emphasis"/>
          <w:rFonts w:cstheme="minorHAnsi"/>
        </w:rPr>
        <w:t>"There is little to no evidence that corals can adapt fast enough to match even the lower projected temperature rise</w:t>
      </w:r>
      <w:r w:rsidRPr="00C8361F">
        <w:rPr>
          <w:rStyle w:val="Style13ptBold"/>
          <w:rFonts w:cstheme="minorHAnsi"/>
          <w:b w:val="0"/>
          <w:sz w:val="16"/>
        </w:rPr>
        <w:t xml:space="preserve">," said the Australian report. It said that by 2050 the Great Barrier Reef would annually experience stress levels higher than those witnessed in 1998 and, by 2100, stress levels globally for coral would be several times higher than 1998. "Coral cover will decrease to less than five percent on most reefs (in the Great Barrier Reef) by the middle of the century under even the most favourable assumptions," said the report. "Reefs will not disappear but they will be devoid of coral </w:t>
      </w:r>
      <w:r w:rsidRPr="00C8361F">
        <w:rPr>
          <w:rStyle w:val="Style13ptBold"/>
          <w:rFonts w:cstheme="minorHAnsi"/>
          <w:b w:val="0"/>
          <w:sz w:val="16"/>
        </w:rPr>
        <w:lastRenderedPageBreak/>
        <w:t xml:space="preserve">and dominated by other less appealing species, such as seaweed." The report said that over-fishing and pollution from coastal farms were also contributing to the destruction of coral on the Great Barrier Reef. It estimated that destruction of the Reef's coral could end up costing the Australian economy </w:t>
      </w:r>
      <w:proofErr w:type="gramStart"/>
      <w:r w:rsidRPr="00C8361F">
        <w:rPr>
          <w:rStyle w:val="Style13ptBold"/>
          <w:rFonts w:cstheme="minorHAnsi"/>
          <w:b w:val="0"/>
          <w:sz w:val="16"/>
        </w:rPr>
        <w:t>A$</w:t>
      </w:r>
      <w:proofErr w:type="gramEnd"/>
      <w:r w:rsidRPr="00C8361F">
        <w:rPr>
          <w:rStyle w:val="Style13ptBold"/>
          <w:rFonts w:cstheme="minorHAnsi"/>
          <w:b w:val="0"/>
          <w:sz w:val="16"/>
        </w:rPr>
        <w:t>8 billion (3.3 billion pounds) and more than 12,000 jobs by 2020.</w:t>
      </w:r>
    </w:p>
    <w:p w:rsidR="007361AC" w:rsidRPr="00C8361F" w:rsidRDefault="007361AC" w:rsidP="007361AC">
      <w:pPr>
        <w:pStyle w:val="NormalWeb"/>
        <w:rPr>
          <w:rFonts w:asciiTheme="minorHAnsi" w:hAnsiTheme="minorHAnsi" w:cstheme="minorHAnsi"/>
          <w:sz w:val="16"/>
          <w:szCs w:val="22"/>
        </w:rPr>
      </w:pPr>
    </w:p>
    <w:p w:rsidR="007361AC" w:rsidRPr="00C8361F" w:rsidRDefault="007361AC" w:rsidP="007361AC">
      <w:pPr>
        <w:rPr>
          <w:rFonts w:cstheme="minorHAnsi"/>
        </w:rPr>
      </w:pPr>
    </w:p>
    <w:p w:rsidR="00560677" w:rsidRPr="00C8361F" w:rsidRDefault="00560677" w:rsidP="00560677">
      <w:pPr>
        <w:pStyle w:val="Heading3"/>
        <w:rPr>
          <w:rFonts w:cstheme="minorHAnsi"/>
        </w:rPr>
      </w:pPr>
      <w:r w:rsidRPr="00C8361F">
        <w:rPr>
          <w:rFonts w:cstheme="minorHAnsi"/>
        </w:rPr>
        <w:lastRenderedPageBreak/>
        <w:t>Reefs Resilient</w:t>
      </w:r>
    </w:p>
    <w:p w:rsidR="00560677" w:rsidRPr="00C8361F" w:rsidRDefault="00560677" w:rsidP="00560677">
      <w:pPr>
        <w:pStyle w:val="Heading4"/>
        <w:rPr>
          <w:rFonts w:cstheme="minorHAnsi"/>
        </w:rPr>
      </w:pPr>
      <w:r w:rsidRPr="00C8361F">
        <w:rPr>
          <w:rFonts w:cstheme="minorHAnsi"/>
        </w:rPr>
        <w:t xml:space="preserve">Coral reefs are resilient.  Even without reef sustainability projects, our world’s coral reefs will survive.  There is no need to create additional organization for them.  </w:t>
      </w:r>
    </w:p>
    <w:p w:rsidR="00560677" w:rsidRPr="00C8361F" w:rsidRDefault="00560677" w:rsidP="00560677">
      <w:pPr>
        <w:rPr>
          <w:rFonts w:cstheme="minorHAnsi"/>
        </w:rPr>
      </w:pPr>
      <w:r w:rsidRPr="00C8361F">
        <w:rPr>
          <w:rStyle w:val="Style13ptBold"/>
          <w:rFonts w:cstheme="minorHAnsi"/>
        </w:rPr>
        <w:t>Foley</w:t>
      </w:r>
      <w:r w:rsidRPr="00C8361F">
        <w:rPr>
          <w:rFonts w:cstheme="minorHAnsi"/>
        </w:rPr>
        <w:t>, James.  Journalist.  “Surprising Resilience Against Acidification Observed in Palau Coral Reefs.”  natureworldnews.com</w:t>
      </w:r>
      <w:proofErr w:type="gramStart"/>
      <w:r w:rsidRPr="00C8361F">
        <w:rPr>
          <w:rFonts w:cstheme="minorHAnsi"/>
        </w:rPr>
        <w:t>.  January</w:t>
      </w:r>
      <w:proofErr w:type="gramEnd"/>
      <w:r w:rsidRPr="00C8361F">
        <w:rPr>
          <w:rFonts w:cstheme="minorHAnsi"/>
        </w:rPr>
        <w:t xml:space="preserve"> 15, </w:t>
      </w:r>
      <w:r w:rsidRPr="00C8361F">
        <w:rPr>
          <w:rStyle w:val="Style13ptBold"/>
          <w:rFonts w:cstheme="minorHAnsi"/>
        </w:rPr>
        <w:t>2014</w:t>
      </w:r>
      <w:r w:rsidRPr="00C8361F">
        <w:rPr>
          <w:rFonts w:cstheme="minorHAnsi"/>
        </w:rPr>
        <w:t xml:space="preserve">.  &lt;http://www.natureworldnews.com/articles/5655/20140115/surprising-resilience-against-acidification-observed-palau-coral-reefs.htm&gt;.  </w:t>
      </w:r>
    </w:p>
    <w:p w:rsidR="00560677" w:rsidRPr="00C8361F" w:rsidRDefault="00560677" w:rsidP="00560677">
      <w:pPr>
        <w:rPr>
          <w:rStyle w:val="Emphasis"/>
          <w:rFonts w:cstheme="minorHAnsi"/>
        </w:rPr>
      </w:pPr>
      <w:r w:rsidRPr="00C8361F">
        <w:rPr>
          <w:rStyle w:val="StyleUnderline"/>
          <w:rFonts w:cstheme="minorHAnsi"/>
        </w:rPr>
        <w:t>Researchers</w:t>
      </w:r>
      <w:r w:rsidRPr="00C8361F">
        <w:rPr>
          <w:rFonts w:cstheme="minorHAnsi"/>
          <w:sz w:val="16"/>
        </w:rPr>
        <w:t xml:space="preserve"> working in the Western Pacific island nation of Palau </w:t>
      </w:r>
      <w:r w:rsidRPr="00C8361F">
        <w:rPr>
          <w:rStyle w:val="StyleUnderline"/>
          <w:rFonts w:cstheme="minorHAnsi"/>
        </w:rPr>
        <w:t>have made</w:t>
      </w:r>
      <w:r w:rsidRPr="00C8361F">
        <w:rPr>
          <w:rFonts w:cstheme="minorHAnsi"/>
          <w:sz w:val="16"/>
        </w:rPr>
        <w:t xml:space="preserve"> some </w:t>
      </w:r>
      <w:r w:rsidRPr="00C8361F">
        <w:rPr>
          <w:rStyle w:val="StyleUnderline"/>
          <w:rFonts w:cstheme="minorHAnsi"/>
        </w:rPr>
        <w:t>unexpected discoveries about coral reefs</w:t>
      </w:r>
      <w:r w:rsidRPr="00C8361F">
        <w:rPr>
          <w:rFonts w:cstheme="minorHAnsi"/>
          <w:sz w:val="16"/>
        </w:rPr>
        <w:t xml:space="preserve"> there </w:t>
      </w:r>
      <w:r w:rsidRPr="00C8361F">
        <w:rPr>
          <w:rStyle w:val="StyleUnderline"/>
          <w:rFonts w:cstheme="minorHAnsi"/>
        </w:rPr>
        <w:t>that may lead to new insights on the organisms' resistance to ocean acidification</w:t>
      </w:r>
      <w:r w:rsidRPr="00C8361F">
        <w:rPr>
          <w:rFonts w:cstheme="minorHAnsi"/>
          <w:sz w:val="16"/>
        </w:rPr>
        <w:t>.</w:t>
      </w:r>
      <w:r w:rsidRPr="00C8361F">
        <w:rPr>
          <w:rFonts w:cstheme="minorHAnsi"/>
          <w:sz w:val="12"/>
        </w:rPr>
        <w:t>¶</w:t>
      </w:r>
      <w:r w:rsidRPr="00C8361F">
        <w:rPr>
          <w:rFonts w:cstheme="minorHAnsi"/>
          <w:sz w:val="16"/>
        </w:rPr>
        <w:t xml:space="preserve"> Writing in the journal Geophysical Research Letters, the </w:t>
      </w:r>
      <w:r w:rsidRPr="00C8361F">
        <w:rPr>
          <w:rStyle w:val="StyleUnderline"/>
          <w:rFonts w:cstheme="minorHAnsi"/>
        </w:rPr>
        <w:t>scientists report that the reefs</w:t>
      </w:r>
      <w:r w:rsidRPr="00C8361F">
        <w:rPr>
          <w:rFonts w:cstheme="minorHAnsi"/>
          <w:sz w:val="16"/>
        </w:rPr>
        <w:t xml:space="preserve"> around Palau </w:t>
      </w:r>
      <w:r w:rsidRPr="00C8361F">
        <w:rPr>
          <w:rStyle w:val="StyleUnderline"/>
          <w:rFonts w:cstheme="minorHAnsi"/>
        </w:rPr>
        <w:t xml:space="preserve">are </w:t>
      </w:r>
      <w:r w:rsidRPr="00C8361F">
        <w:rPr>
          <w:rStyle w:val="Emphasis"/>
          <w:rFonts w:cstheme="minorHAnsi"/>
        </w:rPr>
        <w:t>thriving amid shockingly high levels of acidification</w:t>
      </w:r>
      <w:r w:rsidRPr="00C8361F">
        <w:rPr>
          <w:rFonts w:cstheme="minorHAnsi"/>
          <w:sz w:val="16"/>
        </w:rPr>
        <w:t>.</w:t>
      </w:r>
      <w:r w:rsidRPr="00C8361F">
        <w:rPr>
          <w:rFonts w:cstheme="minorHAnsi"/>
          <w:sz w:val="12"/>
        </w:rPr>
        <w:t>¶</w:t>
      </w:r>
      <w:r w:rsidRPr="00C8361F">
        <w:rPr>
          <w:rFonts w:cstheme="minorHAnsi"/>
          <w:sz w:val="16"/>
        </w:rPr>
        <w:t xml:space="preserve"> "We had no idea the level of acidification we would find. We're looking at reefs today that have levels that we expect for the open ocean in that region by the end of the century," said lead study author Kathryn Shamberger, a chemical oceanographer who was a postdoctoral scholar at Woods Hole Oceanographic Institution (WHOI) at the time of the research.  </w:t>
      </w:r>
      <w:r w:rsidRPr="00C8361F">
        <w:rPr>
          <w:rStyle w:val="StyleUnderline"/>
          <w:rFonts w:cstheme="minorHAnsi"/>
        </w:rPr>
        <w:t>Increasing levels of carbon dioxide in the atmosphere are contributing to a changing ocean chemistry</w:t>
      </w:r>
      <w:r w:rsidRPr="00C8361F">
        <w:rPr>
          <w:rFonts w:cstheme="minorHAnsi"/>
          <w:sz w:val="16"/>
        </w:rPr>
        <w:t>. The ocean absorbs atmospheric CO2, which causes a chemical reaction that lowers the pH of seawater, making it more acidic. The acidification process also removed carbon ions from the water that are typically needed by reefs to support growth. In both laboratory tests and real-world scenarios, low pH seawater has been shown to cause negative effects on coral reefs including low species diversity, slowed growth rates, more algae growth and greater susceptibility to erosion.</w:t>
      </w:r>
      <w:r w:rsidRPr="00C8361F">
        <w:rPr>
          <w:rFonts w:cstheme="minorHAnsi"/>
          <w:sz w:val="12"/>
        </w:rPr>
        <w:t>¶</w:t>
      </w:r>
      <w:r w:rsidRPr="00C8361F">
        <w:rPr>
          <w:rFonts w:cstheme="minorHAnsi"/>
          <w:sz w:val="16"/>
        </w:rPr>
        <w:t xml:space="preserve"> In the study, Shamberger and her colleagues describe the processes that lead to the increased acidification documented in waters around Palau as well as the surprising find that the </w:t>
      </w:r>
      <w:r w:rsidRPr="00C8361F">
        <w:rPr>
          <w:rStyle w:val="StyleUnderline"/>
          <w:rFonts w:cstheme="minorHAnsi"/>
        </w:rPr>
        <w:t>coral reefs</w:t>
      </w:r>
      <w:r w:rsidRPr="00C8361F">
        <w:rPr>
          <w:rFonts w:cstheme="minorHAnsi"/>
          <w:sz w:val="16"/>
        </w:rPr>
        <w:t xml:space="preserve"> in those waters </w:t>
      </w:r>
      <w:r w:rsidRPr="00C8361F">
        <w:rPr>
          <w:rStyle w:val="StyleUnderline"/>
          <w:rFonts w:cstheme="minorHAnsi"/>
        </w:rPr>
        <w:t>are showing a remarkable resiliency to the acidification</w:t>
      </w:r>
      <w:r w:rsidRPr="00C8361F">
        <w:rPr>
          <w:rFonts w:cstheme="minorHAnsi"/>
          <w:sz w:val="16"/>
        </w:rPr>
        <w:t>. Contrary to expectations set by previous studies of coral reefs and low pH seawater, the reefs around Palau show unexpected diversity and health.</w:t>
      </w:r>
      <w:r w:rsidRPr="00C8361F">
        <w:rPr>
          <w:rFonts w:cstheme="minorHAnsi"/>
          <w:sz w:val="12"/>
        </w:rPr>
        <w:t>¶</w:t>
      </w:r>
      <w:r w:rsidRPr="00C8361F">
        <w:rPr>
          <w:rFonts w:cstheme="minorHAnsi"/>
          <w:sz w:val="16"/>
        </w:rPr>
        <w:t xml:space="preserve"> </w:t>
      </w:r>
      <w:proofErr w:type="gramStart"/>
      <w:r w:rsidRPr="00C8361F">
        <w:rPr>
          <w:rStyle w:val="Emphasis"/>
          <w:rFonts w:cstheme="minorHAnsi"/>
        </w:rPr>
        <w:t>The</w:t>
      </w:r>
      <w:proofErr w:type="gramEnd"/>
      <w:r w:rsidRPr="00C8361F">
        <w:rPr>
          <w:rStyle w:val="Emphasis"/>
          <w:rFonts w:cstheme="minorHAnsi"/>
        </w:rPr>
        <w:t xml:space="preserve"> unusual finding may have implications for other coral reef systems in oceans around the world</w:t>
      </w:r>
    </w:p>
    <w:p w:rsidR="00560677" w:rsidRPr="00C8361F" w:rsidRDefault="00560677" w:rsidP="00560677">
      <w:pPr>
        <w:rPr>
          <w:rFonts w:cstheme="minorHAnsi"/>
        </w:rPr>
      </w:pPr>
    </w:p>
    <w:p w:rsidR="00560677" w:rsidRPr="00C8361F" w:rsidRDefault="00560677" w:rsidP="00023CEF">
      <w:pPr>
        <w:rPr>
          <w:rStyle w:val="Style13ptBold"/>
          <w:rFonts w:cstheme="minorHAnsi"/>
          <w:b w:val="0"/>
          <w:sz w:val="14"/>
          <w:szCs w:val="16"/>
        </w:rPr>
      </w:pPr>
    </w:p>
    <w:p w:rsidR="00023CEF" w:rsidRPr="00C8361F" w:rsidRDefault="00B33188" w:rsidP="00B33188">
      <w:pPr>
        <w:pStyle w:val="Heading1"/>
        <w:rPr>
          <w:rFonts w:cstheme="minorHAnsi"/>
        </w:rPr>
      </w:pPr>
      <w:r w:rsidRPr="00C8361F">
        <w:rPr>
          <w:rFonts w:cstheme="minorHAnsi"/>
        </w:rPr>
        <w:lastRenderedPageBreak/>
        <w:t>Horseshoe Crabs</w:t>
      </w:r>
    </w:p>
    <w:p w:rsidR="00B33188" w:rsidRPr="00C8361F" w:rsidRDefault="00B33188" w:rsidP="00B33188">
      <w:pPr>
        <w:pStyle w:val="Heading2"/>
        <w:rPr>
          <w:rFonts w:cstheme="minorHAnsi"/>
        </w:rPr>
      </w:pPr>
      <w:r w:rsidRPr="00C8361F">
        <w:rPr>
          <w:rFonts w:cstheme="minorHAnsi"/>
        </w:rPr>
        <w:lastRenderedPageBreak/>
        <w:t>Horseshoe Crabs Key</w:t>
      </w:r>
    </w:p>
    <w:p w:rsidR="00A00F40" w:rsidRPr="00C8361F" w:rsidRDefault="00A00F40" w:rsidP="00A00F40">
      <w:pPr>
        <w:pStyle w:val="Heading3"/>
        <w:rPr>
          <w:rFonts w:cstheme="minorHAnsi"/>
        </w:rPr>
      </w:pPr>
      <w:r w:rsidRPr="00C8361F">
        <w:rPr>
          <w:rFonts w:cstheme="minorHAnsi"/>
        </w:rPr>
        <w:lastRenderedPageBreak/>
        <w:t>Crabs Key to Migratory Birds</w:t>
      </w:r>
    </w:p>
    <w:p w:rsidR="00B33188" w:rsidRPr="00C8361F" w:rsidRDefault="00211638" w:rsidP="00A00F40">
      <w:pPr>
        <w:pStyle w:val="Heading4"/>
        <w:rPr>
          <w:rFonts w:cstheme="minorHAnsi"/>
        </w:rPr>
      </w:pPr>
      <w:r>
        <w:rPr>
          <w:rFonts w:cstheme="minorHAnsi"/>
        </w:rPr>
        <w:t>Horseshoe Crabs are keystone species</w:t>
      </w:r>
    </w:p>
    <w:p w:rsidR="00B33188" w:rsidRPr="00C8361F" w:rsidRDefault="00B33188" w:rsidP="00B33188">
      <w:pPr>
        <w:rPr>
          <w:rFonts w:cstheme="minorHAnsi"/>
        </w:rPr>
      </w:pPr>
      <w:r w:rsidRPr="00C8361F">
        <w:rPr>
          <w:rStyle w:val="Style13ptBold"/>
          <w:rFonts w:cstheme="minorHAnsi"/>
        </w:rPr>
        <w:t xml:space="preserve">Kepler 13’ </w:t>
      </w:r>
      <w:r w:rsidRPr="00C8361F">
        <w:rPr>
          <w:rFonts w:cstheme="minorHAnsi"/>
        </w:rPr>
        <w:t xml:space="preserve">(Jennifer Kepler. Jennifer Kepler is </w:t>
      </w:r>
      <w:proofErr w:type="gramStart"/>
      <w:r w:rsidRPr="00C8361F">
        <w:rPr>
          <w:rFonts w:cstheme="minorHAnsi"/>
        </w:rPr>
        <w:t>a</w:t>
      </w:r>
      <w:proofErr w:type="gramEnd"/>
      <w:r w:rsidRPr="00C8361F">
        <w:rPr>
          <w:rFonts w:cstheme="minorHAnsi"/>
        </w:rPr>
        <w:t xml:space="preserve"> educator that worked as a zookeeper for 4 years. She owns many pets and keeps a nature blog. “Keystone Species…” May 28, 2013. “http://snapshotofnature.blogspot.com/2013/05/keystone-species.html”)</w:t>
      </w:r>
    </w:p>
    <w:p w:rsidR="00B33188" w:rsidRPr="00C8361F" w:rsidRDefault="00B33188" w:rsidP="00B33188">
      <w:pPr>
        <w:rPr>
          <w:rStyle w:val="StyleUnderline"/>
          <w:rFonts w:cstheme="minorHAnsi"/>
        </w:rPr>
      </w:pPr>
      <w:r w:rsidRPr="00211638">
        <w:rPr>
          <w:rFonts w:cstheme="minorHAnsi"/>
          <w:sz w:val="16"/>
        </w:rPr>
        <w:t xml:space="preserve">On Sunday, May 26th, my husband and I went to Jamaica bay in hopes of seeing a keystone species to the Jamaica Bay ecosystem. Jamaica Bay is part of the Gateway National Recreation Area, and is a part of the Atlantic Flyway Zone - this means many migrating birds pass through there each spring and fall. Birds use Jamaica Bay as either a final destination in their migration or as a place to stop, fuel up, and continue on their journey. We were hoping to see one of these species, the red knot, </w:t>
      </w:r>
      <w:proofErr w:type="gramStart"/>
      <w:r w:rsidRPr="00211638">
        <w:rPr>
          <w:rFonts w:cstheme="minorHAnsi"/>
          <w:sz w:val="16"/>
        </w:rPr>
        <w:t>a</w:t>
      </w:r>
      <w:proofErr w:type="gramEnd"/>
      <w:r w:rsidRPr="00211638">
        <w:rPr>
          <w:rFonts w:cstheme="minorHAnsi"/>
          <w:sz w:val="16"/>
        </w:rPr>
        <w:t xml:space="preserve"> shore bird known for its dependence on the spawning of the horseshoe crabs. </w:t>
      </w:r>
      <w:r w:rsidRPr="00C8361F">
        <w:rPr>
          <w:rStyle w:val="Emphasis"/>
          <w:rFonts w:cstheme="minorHAnsi"/>
        </w:rPr>
        <w:t>The horseshoe crab is what we call a keystone species</w:t>
      </w:r>
      <w:r w:rsidRPr="00211638">
        <w:rPr>
          <w:rFonts w:cstheme="minorHAnsi"/>
          <w:sz w:val="16"/>
        </w:rPr>
        <w:t xml:space="preserve">, especially in this instance, the red knot among </w:t>
      </w:r>
      <w:r w:rsidRPr="00C8361F">
        <w:rPr>
          <w:rStyle w:val="StyleUnderline"/>
          <w:rFonts w:cstheme="minorHAnsi"/>
        </w:rPr>
        <w:t>many shorebirds, relies on a feast of those little green eggs to put on some weight, enough to get them up into the Arctic where they breed and nest for the summer</w:t>
      </w:r>
      <w:r w:rsidRPr="00211638">
        <w:rPr>
          <w:rFonts w:cstheme="minorHAnsi"/>
          <w:sz w:val="16"/>
        </w:rPr>
        <w:t xml:space="preserve">. I don't think we saw any red knots... most go to Delaware Bay, but a few do show up in Jamaica Bay. The ones that do come to Jamaica Bay, according to our guide, fly non-stop from Brazil - pretty amazing. </w:t>
      </w:r>
      <w:r w:rsidRPr="00C8361F">
        <w:rPr>
          <w:rStyle w:val="StyleUnderline"/>
          <w:rFonts w:cstheme="minorHAnsi"/>
        </w:rPr>
        <w:t>Red knots have been declining in popu</w:t>
      </w:r>
      <w:r w:rsidRPr="00211638">
        <w:rPr>
          <w:rFonts w:cstheme="minorHAnsi"/>
          <w:sz w:val="16"/>
        </w:rPr>
        <w:t xml:space="preserve">lation, probably </w:t>
      </w:r>
      <w:r w:rsidRPr="00C8361F">
        <w:rPr>
          <w:rStyle w:val="StyleUnderline"/>
          <w:rFonts w:cstheme="minorHAnsi"/>
        </w:rPr>
        <w:t>due to the over collection of horseshoe crabs</w:t>
      </w:r>
      <w:r w:rsidRPr="00211638">
        <w:rPr>
          <w:rFonts w:cstheme="minorHAnsi"/>
          <w:sz w:val="16"/>
        </w:rPr>
        <w:t xml:space="preserve"> which are caught and used as bait by fishermen. With less eggs to eat</w:t>
      </w:r>
      <w:r w:rsidRPr="00C8361F">
        <w:rPr>
          <w:rStyle w:val="StyleUnderline"/>
          <w:rFonts w:cstheme="minorHAnsi"/>
        </w:rPr>
        <w:t>, if red knots cannot put on enough weight</w:t>
      </w:r>
      <w:r w:rsidRPr="00211638">
        <w:rPr>
          <w:rFonts w:cstheme="minorHAnsi"/>
          <w:sz w:val="16"/>
        </w:rPr>
        <w:t xml:space="preserve"> - they have to double their body weight - </w:t>
      </w:r>
      <w:r w:rsidRPr="00C8361F">
        <w:rPr>
          <w:rStyle w:val="Emphasis"/>
          <w:rFonts w:cstheme="minorHAnsi"/>
        </w:rPr>
        <w:t>they cannot make it to the Arctic to breed</w:t>
      </w:r>
      <w:r w:rsidRPr="00211638">
        <w:rPr>
          <w:rFonts w:cstheme="minorHAnsi"/>
          <w:sz w:val="16"/>
        </w:rPr>
        <w:t xml:space="preserve">. </w:t>
      </w:r>
      <w:r w:rsidRPr="00C8361F">
        <w:rPr>
          <w:rStyle w:val="StyleUnderline"/>
          <w:rFonts w:cstheme="minorHAnsi"/>
        </w:rPr>
        <w:t>The horseshoe crab</w:t>
      </w:r>
      <w:r w:rsidRPr="00211638">
        <w:rPr>
          <w:rFonts w:cstheme="minorHAnsi"/>
          <w:sz w:val="16"/>
        </w:rPr>
        <w:t xml:space="preserve"> and its yearly spawning ritual </w:t>
      </w:r>
      <w:r w:rsidRPr="00C8361F">
        <w:rPr>
          <w:rStyle w:val="StyleUnderline"/>
          <w:rFonts w:cstheme="minorHAnsi"/>
        </w:rPr>
        <w:t>is vital to the survival of many shorebirds in their journey to the North</w:t>
      </w:r>
      <w:r w:rsidRPr="00211638">
        <w:rPr>
          <w:rFonts w:cstheme="minorHAnsi"/>
          <w:sz w:val="16"/>
        </w:rPr>
        <w:t xml:space="preserve">. This phenomenon makes the horseshoe crab a keystone species, its yearly ritual of coming ashore to spawn is vital to birds, fish, and turtles that rely on those millions and billions of eggs for nutrition. If the horseshoe crab disappears, it can be severely detrimental to the ecosystem. Think of a game of "Jenga," you can remove a bunch of pieces and it can stand, it will wobble but it still stands, but when you remove that one piece that doesn't budge, the one that when you "test tap" it, that is like your keystone species; </w:t>
      </w:r>
      <w:r w:rsidRPr="00C8361F">
        <w:rPr>
          <w:rStyle w:val="StyleUnderline"/>
          <w:rFonts w:cstheme="minorHAnsi"/>
        </w:rPr>
        <w:t>you remove that piece and the many other species that are supported by it all fall apart.</w:t>
      </w:r>
    </w:p>
    <w:p w:rsidR="00211638" w:rsidRDefault="00211638" w:rsidP="00211638">
      <w:pPr>
        <w:pStyle w:val="Heading3"/>
      </w:pPr>
      <w:r>
        <w:lastRenderedPageBreak/>
        <w:t>Crabs Key to Migratory Birds</w:t>
      </w:r>
    </w:p>
    <w:p w:rsidR="00B33188" w:rsidRPr="00C8361F" w:rsidRDefault="00B33188" w:rsidP="00B33188">
      <w:pPr>
        <w:pStyle w:val="Heading4"/>
        <w:rPr>
          <w:rFonts w:cstheme="minorHAnsi"/>
        </w:rPr>
      </w:pPr>
      <w:r w:rsidRPr="00C8361F">
        <w:rPr>
          <w:rFonts w:cstheme="minorHAnsi"/>
        </w:rPr>
        <w:t>Horseshoe Crabs are a keystone species to many other species</w:t>
      </w:r>
    </w:p>
    <w:p w:rsidR="00B33188" w:rsidRPr="00C8361F" w:rsidRDefault="00A00F40" w:rsidP="00B33188">
      <w:pPr>
        <w:rPr>
          <w:rStyle w:val="Style13ptBold"/>
          <w:rFonts w:cstheme="minorHAnsi"/>
        </w:rPr>
      </w:pPr>
      <w:r w:rsidRPr="00C8361F">
        <w:rPr>
          <w:rStyle w:val="Style13ptBold"/>
          <w:rFonts w:cstheme="minorHAnsi"/>
        </w:rPr>
        <w:t>Eckel 10</w:t>
      </w:r>
      <w:r w:rsidR="00B33188" w:rsidRPr="00C8361F">
        <w:rPr>
          <w:rStyle w:val="Style13ptBold"/>
          <w:rFonts w:cstheme="minorHAnsi"/>
        </w:rPr>
        <w:t xml:space="preserve"> </w:t>
      </w:r>
      <w:r w:rsidR="00B33188" w:rsidRPr="00C8361F">
        <w:rPr>
          <w:rFonts w:cstheme="minorHAnsi"/>
        </w:rPr>
        <w:t>(Sarah Eckel. Policy Analyst. “Horseshoe Crabs” June 2010. “http://www.citizenscampaign.org/pdfs/hsc%20white%20paper.pdf”)</w:t>
      </w:r>
    </w:p>
    <w:p w:rsidR="00B33188" w:rsidRPr="00C8361F" w:rsidRDefault="00B33188" w:rsidP="00B33188">
      <w:pPr>
        <w:rPr>
          <w:rFonts w:cstheme="minorHAnsi"/>
        </w:rPr>
      </w:pPr>
      <w:r w:rsidRPr="00C8361F">
        <w:rPr>
          <w:rStyle w:val="StyleUnderline"/>
          <w:rFonts w:cstheme="minorHAnsi"/>
        </w:rPr>
        <w:t>Millions of shorebirds stop along our Atlantic beaches to nourish themselves on Horseshoe Crab eggs</w:t>
      </w:r>
      <w:r w:rsidRPr="00C8361F">
        <w:rPr>
          <w:rFonts w:cstheme="minorHAnsi"/>
        </w:rPr>
        <w:t xml:space="preserve">. Every year, Horseshoe Crabs lay their eggs on beaches at full and new moon high tides from April to June. </w:t>
      </w:r>
      <w:r w:rsidRPr="00C8361F">
        <w:rPr>
          <w:rStyle w:val="Emphasis"/>
          <w:rFonts w:cstheme="minorHAnsi"/>
        </w:rPr>
        <w:t>These eggs are the single most important food source for migrating shorebirds</w:t>
      </w:r>
      <w:r w:rsidRPr="00C8361F">
        <w:rPr>
          <w:rFonts w:cstheme="minorHAnsi"/>
        </w:rPr>
        <w:t xml:space="preserve">. Without a critical mass of Horseshoe Crabs and their eggs, migrating birds become too weak to complete their journey and successfully reproduce. Additionally, </w:t>
      </w:r>
      <w:r w:rsidRPr="00C8361F">
        <w:rPr>
          <w:rStyle w:val="StyleUnderline"/>
          <w:rFonts w:cstheme="minorHAnsi"/>
        </w:rPr>
        <w:t>larvae and juveniles are preyed upon</w:t>
      </w:r>
      <w:r w:rsidRPr="00C8361F">
        <w:rPr>
          <w:rFonts w:cstheme="minorHAnsi"/>
        </w:rPr>
        <w:t xml:space="preserve"> by species such as striped bass, white perch, American eel, flounder, crabs, whelk, and loggerhead turtles. </w:t>
      </w:r>
      <w:r w:rsidRPr="00C8361F">
        <w:rPr>
          <w:rStyle w:val="StyleUnderline"/>
          <w:rFonts w:cstheme="minorHAnsi"/>
        </w:rPr>
        <w:t>Horseshoe Crabs’ molten shells are used as shelter</w:t>
      </w:r>
      <w:r w:rsidRPr="00C8361F">
        <w:rPr>
          <w:rFonts w:cstheme="minorHAnsi"/>
        </w:rPr>
        <w:t xml:space="preserve"> for mud crabs, sand shrimp, and spider crabs. The </w:t>
      </w:r>
      <w:r w:rsidRPr="00C8361F">
        <w:rPr>
          <w:rStyle w:val="StyleUnderline"/>
          <w:rFonts w:cstheme="minorHAnsi"/>
        </w:rPr>
        <w:t>limulus leech lays eggs in</w:t>
      </w:r>
      <w:r w:rsidRPr="00C8361F">
        <w:rPr>
          <w:rFonts w:cstheme="minorHAnsi"/>
        </w:rPr>
        <w:t xml:space="preserve"> the Horseshoe Crab’s </w:t>
      </w:r>
      <w:r w:rsidRPr="00C8361F">
        <w:rPr>
          <w:rStyle w:val="StyleUnderline"/>
          <w:rFonts w:cstheme="minorHAnsi"/>
        </w:rPr>
        <w:t>gills</w:t>
      </w:r>
      <w:r w:rsidRPr="00C8361F">
        <w:rPr>
          <w:rFonts w:cstheme="minorHAnsi"/>
        </w:rPr>
        <w:t xml:space="preserve">. Sea </w:t>
      </w:r>
      <w:r w:rsidRPr="00C8361F">
        <w:rPr>
          <w:rStyle w:val="StyleUnderline"/>
          <w:rFonts w:cstheme="minorHAnsi"/>
        </w:rPr>
        <w:t>sponges, starfish, barnacles</w:t>
      </w:r>
      <w:r w:rsidRPr="00C8361F">
        <w:rPr>
          <w:rFonts w:cstheme="minorHAnsi"/>
        </w:rPr>
        <w:t xml:space="preserve">, oysters, tube worms, and bivalves </w:t>
      </w:r>
      <w:r w:rsidRPr="00C8361F">
        <w:rPr>
          <w:rStyle w:val="StyleUnderline"/>
          <w:rFonts w:cstheme="minorHAnsi"/>
        </w:rPr>
        <w:t>attach themselves to the outer shells</w:t>
      </w:r>
      <w:r w:rsidRPr="00C8361F">
        <w:rPr>
          <w:rFonts w:cstheme="minorHAnsi"/>
        </w:rPr>
        <w:t xml:space="preserve"> of adult Horseshoe Crabs. </w:t>
      </w:r>
    </w:p>
    <w:p w:rsidR="00B33188" w:rsidRPr="00C8361F" w:rsidRDefault="00A00F40" w:rsidP="00A00F40">
      <w:pPr>
        <w:pStyle w:val="Heading3"/>
        <w:rPr>
          <w:rFonts w:cstheme="minorHAnsi"/>
        </w:rPr>
      </w:pPr>
      <w:r w:rsidRPr="00C8361F">
        <w:rPr>
          <w:rFonts w:cstheme="minorHAnsi"/>
        </w:rPr>
        <w:lastRenderedPageBreak/>
        <w:t>Crabs Solve Diseasse</w:t>
      </w:r>
    </w:p>
    <w:p w:rsidR="00B33188" w:rsidRPr="00C8361F" w:rsidRDefault="00B33188" w:rsidP="00B33188">
      <w:pPr>
        <w:pStyle w:val="Heading4"/>
        <w:rPr>
          <w:rFonts w:cstheme="minorHAnsi"/>
        </w:rPr>
      </w:pPr>
      <w:r w:rsidRPr="00C8361F">
        <w:rPr>
          <w:rFonts w:cstheme="minorHAnsi"/>
        </w:rPr>
        <w:t>Horseshoe Crabs are VITAL to human medication</w:t>
      </w:r>
    </w:p>
    <w:p w:rsidR="00B33188" w:rsidRPr="00C8361F" w:rsidRDefault="00B33188" w:rsidP="00B33188">
      <w:pPr>
        <w:rPr>
          <w:rStyle w:val="Style13ptBold"/>
          <w:rFonts w:cstheme="minorHAnsi"/>
        </w:rPr>
      </w:pPr>
      <w:r w:rsidRPr="00C8361F">
        <w:rPr>
          <w:rStyle w:val="Style13ptBold"/>
          <w:rFonts w:cstheme="minorHAnsi"/>
        </w:rPr>
        <w:t xml:space="preserve">Novitsky 09’ </w:t>
      </w:r>
      <w:r w:rsidRPr="00C8361F">
        <w:rPr>
          <w:rFonts w:cstheme="minorHAnsi"/>
        </w:rPr>
        <w:t>(Thomas J. Novitsky. Doctor. “Medical Uses” 2009. “http://www.horseshoecrab.org/med/med.html”)</w:t>
      </w:r>
      <w:r w:rsidRPr="00C8361F">
        <w:rPr>
          <w:rStyle w:val="Style13ptBold"/>
          <w:rFonts w:cstheme="minorHAnsi"/>
        </w:rPr>
        <w:t xml:space="preserve"> </w:t>
      </w:r>
    </w:p>
    <w:p w:rsidR="00B33188" w:rsidRPr="00C8361F" w:rsidRDefault="00B33188" w:rsidP="00B33188">
      <w:pPr>
        <w:rPr>
          <w:rStyle w:val="Emphasis"/>
          <w:rFonts w:cstheme="minorHAnsi"/>
        </w:rPr>
      </w:pPr>
      <w:r w:rsidRPr="00C8361F">
        <w:rPr>
          <w:rStyle w:val="StyleUnderline"/>
          <w:rFonts w:cstheme="minorHAnsi"/>
        </w:rPr>
        <w:t>The horseshoe crab plays a vital</w:t>
      </w:r>
      <w:r w:rsidRPr="00C8361F">
        <w:rPr>
          <w:rFonts w:cstheme="minorHAnsi"/>
        </w:rPr>
        <w:t xml:space="preserve">, if little-known, </w:t>
      </w:r>
      <w:r w:rsidRPr="00C8361F">
        <w:rPr>
          <w:rStyle w:val="StyleUnderline"/>
          <w:rFonts w:cstheme="minorHAnsi"/>
        </w:rPr>
        <w:t>role in the life of anyone who has received an injectable medication</w:t>
      </w:r>
      <w:r w:rsidRPr="00C8361F">
        <w:rPr>
          <w:rFonts w:cstheme="minorHAnsi"/>
        </w:rPr>
        <w:t xml:space="preserve">. An extract of </w:t>
      </w:r>
      <w:r w:rsidRPr="00C8361F">
        <w:rPr>
          <w:rStyle w:val="Emphasis"/>
          <w:rFonts w:cstheme="minorHAnsi"/>
        </w:rPr>
        <w:t>the horseshoe crab's blood is used by the pharmaceutical and medical device</w:t>
      </w:r>
      <w:r w:rsidRPr="00C8361F">
        <w:rPr>
          <w:rFonts w:cstheme="minorHAnsi"/>
        </w:rPr>
        <w:t xml:space="preserve"> industries </w:t>
      </w:r>
      <w:r w:rsidRPr="00C8361F">
        <w:rPr>
          <w:rStyle w:val="StyleUnderline"/>
          <w:rFonts w:cstheme="minorHAnsi"/>
        </w:rPr>
        <w:t>to ensure that their products</w:t>
      </w:r>
      <w:r w:rsidRPr="00C8361F">
        <w:rPr>
          <w:rFonts w:cstheme="minorHAnsi"/>
        </w:rPr>
        <w:t xml:space="preserve">, e.g., intravenous drugs, vaccines, and medical devices, </w:t>
      </w:r>
      <w:r w:rsidRPr="00C8361F">
        <w:rPr>
          <w:rStyle w:val="StyleUnderline"/>
          <w:rFonts w:cstheme="minorHAnsi"/>
        </w:rPr>
        <w:t>are free of bacterial contamination</w:t>
      </w:r>
      <w:r w:rsidRPr="00C8361F">
        <w:rPr>
          <w:rFonts w:cstheme="minorHAnsi"/>
        </w:rPr>
        <w:t xml:space="preserve">. </w:t>
      </w:r>
      <w:r w:rsidRPr="00C8361F">
        <w:rPr>
          <w:rStyle w:val="Emphasis"/>
          <w:rFonts w:cstheme="minorHAnsi"/>
        </w:rPr>
        <w:t xml:space="preserve">No other test works as easily or reliably for this purpose. </w:t>
      </w:r>
    </w:p>
    <w:p w:rsidR="00B33188" w:rsidRPr="00C8361F" w:rsidRDefault="00B33188" w:rsidP="00B33188">
      <w:pPr>
        <w:pStyle w:val="Heading4"/>
        <w:rPr>
          <w:rFonts w:cstheme="minorHAnsi"/>
        </w:rPr>
      </w:pPr>
      <w:r w:rsidRPr="00C8361F">
        <w:rPr>
          <w:rFonts w:cstheme="minorHAnsi"/>
        </w:rPr>
        <w:t>Horseshoe Crab’s blood is the best way to disinfect every medicine we use today. Without it, many lives would be lost.</w:t>
      </w:r>
    </w:p>
    <w:p w:rsidR="00B33188" w:rsidRPr="00C8361F" w:rsidRDefault="00B33188" w:rsidP="00B33188">
      <w:pPr>
        <w:rPr>
          <w:rStyle w:val="Style13ptBold"/>
          <w:rFonts w:cstheme="minorHAnsi"/>
        </w:rPr>
      </w:pPr>
      <w:r w:rsidRPr="00C8361F">
        <w:rPr>
          <w:rStyle w:val="Style13ptBold"/>
          <w:rFonts w:cstheme="minorHAnsi"/>
        </w:rPr>
        <w:t xml:space="preserve">Law 12’ </w:t>
      </w:r>
      <w:r w:rsidRPr="00C8361F">
        <w:rPr>
          <w:rFonts w:cstheme="minorHAnsi"/>
        </w:rPr>
        <w:t>(Steven Law. Contributor to ksl.com. “A horseshoe crab could save your life”. November 5, 2012. “http://www.ksl.com/?sid=22797818”)</w:t>
      </w:r>
    </w:p>
    <w:p w:rsidR="00B33188" w:rsidRPr="00C8361F" w:rsidRDefault="00B33188" w:rsidP="00B33188">
      <w:pPr>
        <w:rPr>
          <w:rFonts w:cstheme="minorHAnsi"/>
          <w:sz w:val="16"/>
        </w:rPr>
      </w:pPr>
      <w:r w:rsidRPr="00C8361F">
        <w:rPr>
          <w:rFonts w:cstheme="minorHAnsi"/>
          <w:sz w:val="16"/>
        </w:rPr>
        <w:t xml:space="preserve">Horseshoe crabs are a very ancient species, and some of their bodily systems are equally primitive, their blood and immune defenses in particular. But </w:t>
      </w:r>
      <w:r w:rsidRPr="00C8361F">
        <w:rPr>
          <w:rStyle w:val="StyleUnderline"/>
          <w:rFonts w:cstheme="minorHAnsi"/>
        </w:rPr>
        <w:t>scientists have found a modern use for that primitive blood that has saved thousands of lives</w:t>
      </w:r>
      <w:r w:rsidRPr="00C8361F">
        <w:rPr>
          <w:rFonts w:cstheme="minorHAnsi"/>
          <w:sz w:val="16"/>
        </w:rPr>
        <w:t xml:space="preserve">. Horseshoe crabs are considered living fossils, says Julie Dunlap, a naturalist and author of “Extraordinary Horseshoe Crabs.” Fossils of horseshoe crabs have been found in the Ordovician Strata, roughly 450 million years old. To help put that in perspective, that’s 100 million years before dinosaurs first appeared. The thing that makes horseshoe crabs so valuable to science, and the medical industry, is their strange blood. Unlike mammals, which transport oxygen through their bodies using hemoglobin, horseshoe crabs transport their blood using hemocyanin. The difference is that hemoglobin contains iron — it’s the iron that bonds with oxygen and carries it through the mammal’s body. A mammal’s blood is red because of the iron it contains. Enlarge image Left: Hemocyanin, which horseshoe crabs use to transport oxygen. Right: Hemoglobin, which is what you and I use to transport oxygen. A horseshoe crab’s hemocyanin uses copper in place of iron, Dunlap explains. With hemocyanin, the copper bonds with the oxygen. Copper bonds with oxygen less efficiently than does iron, but efficiently enough for the horseshoe crabs to have survived for more than 450 million years. Because their blood contains copper, rather than iron, the blood of horseshoe crabs is blue. Mollusks, some shellfish and arthropods — scorpions, spiders and ticks — also have hemocyanin, rather than hemoglobin, says Dunlap. Horseshoe crabs, despite their name, are not actually crabs. They also belong to the arthropod family. Interesting as that may be, this isn’t what scientists like about a horseshoe crab’s blood. </w:t>
      </w:r>
      <w:r w:rsidRPr="00C8361F">
        <w:rPr>
          <w:rStyle w:val="StyleUnderline"/>
          <w:rFonts w:cstheme="minorHAnsi"/>
        </w:rPr>
        <w:t xml:space="preserve">Their blood also contains amebocytes, which attack pathogens, bacteria, and endotoxins </w:t>
      </w:r>
      <w:r w:rsidRPr="00C8361F">
        <w:rPr>
          <w:rFonts w:cstheme="minorHAnsi"/>
          <w:sz w:val="16"/>
        </w:rPr>
        <w:t xml:space="preserve">(the chemical poisons that bacteria make) attempting to infect the crab. Amebocytes are believed to be a precursor to white blood cells, and they work in a similar way, says Dave Grant, a naturalist at Brookdale Community College’s Ocean Institute. When a vertebrate’s white blood cells detect invading pathogens, the white blood cells attack and destroy it. </w:t>
      </w:r>
      <w:r w:rsidRPr="00C8361F">
        <w:rPr>
          <w:rStyle w:val="StyleUnderline"/>
          <w:rFonts w:cstheme="minorHAnsi"/>
        </w:rPr>
        <w:t>A horseshoe crab’s amebocytes detect pathogens and endotoxins, then surround it and contain it, preventing it from spreading</w:t>
      </w:r>
      <w:r w:rsidRPr="00C8361F">
        <w:rPr>
          <w:rFonts w:cstheme="minorHAnsi"/>
          <w:sz w:val="16"/>
        </w:rPr>
        <w:t xml:space="preserve">, Grant explains. It’s this quality that scientists find useful. </w:t>
      </w:r>
      <w:r w:rsidRPr="00C8361F">
        <w:rPr>
          <w:rStyle w:val="StyleUnderline"/>
          <w:rFonts w:cstheme="minorHAnsi"/>
        </w:rPr>
        <w:t>Technicians use a purified extract of these amebocytes</w:t>
      </w:r>
      <w:r w:rsidRPr="00C8361F">
        <w:rPr>
          <w:rFonts w:cstheme="minorHAnsi"/>
          <w:sz w:val="16"/>
        </w:rPr>
        <w:t xml:space="preserve"> — called Limulus Amebocyte Lysate, or </w:t>
      </w:r>
      <w:r w:rsidRPr="00C8361F">
        <w:rPr>
          <w:rStyle w:val="StyleUnderline"/>
          <w:rFonts w:cstheme="minorHAnsi"/>
        </w:rPr>
        <w:t>LAL</w:t>
      </w:r>
      <w:r w:rsidRPr="00C8361F">
        <w:rPr>
          <w:rFonts w:cstheme="minorHAnsi"/>
          <w:sz w:val="16"/>
        </w:rPr>
        <w:t xml:space="preserve"> — </w:t>
      </w:r>
      <w:r w:rsidRPr="00C8361F">
        <w:rPr>
          <w:rStyle w:val="StyleUnderline"/>
          <w:rFonts w:cstheme="minorHAnsi"/>
        </w:rPr>
        <w:t>to test if injectable medications, vaccines or blood products, such as plasma or blood donations, are clean</w:t>
      </w:r>
      <w:r w:rsidRPr="00C8361F">
        <w:rPr>
          <w:rFonts w:cstheme="minorHAnsi"/>
          <w:sz w:val="16"/>
        </w:rPr>
        <w:t xml:space="preserve"> of bacteria and endotoxins. If the drug or blood product contains pathogens the Limulus lysate will form a jellylike clot around it, and the blood technicians will know that the drug, or blood product is contaminated, and unsafe to use. Enlarge image Blood is removed from the pericardium of a horseshoe crab. </w:t>
      </w:r>
      <w:proofErr w:type="gramStart"/>
      <w:r w:rsidRPr="00C8361F">
        <w:rPr>
          <w:rFonts w:cstheme="minorHAnsi"/>
          <w:sz w:val="16"/>
        </w:rPr>
        <w:t>this</w:t>
      </w:r>
      <w:proofErr w:type="gramEnd"/>
      <w:r w:rsidRPr="00C8361F">
        <w:rPr>
          <w:rFonts w:cstheme="minorHAnsi"/>
          <w:sz w:val="16"/>
        </w:rPr>
        <w:t xml:space="preserve"> will later be processed into limulus amebocyte lysate for use in testing medical products for endotoxins. The LAL test is used worldwide by pharmaceutical and medical device industries to ensure that their products are clean and safe for use. </w:t>
      </w:r>
      <w:r w:rsidRPr="00C8361F">
        <w:rPr>
          <w:rStyle w:val="StyleUnderline"/>
          <w:rFonts w:cstheme="minorHAnsi"/>
        </w:rPr>
        <w:t>The LAL test can detect even microscopic amounts of pathogens</w:t>
      </w:r>
      <w:r w:rsidRPr="00C8361F">
        <w:rPr>
          <w:rFonts w:cstheme="minorHAnsi"/>
          <w:sz w:val="16"/>
        </w:rPr>
        <w:t xml:space="preserve">. Limulus Amebocyte Lysate can detect endotoxins as low as 0.1 parts per trillion, says John Dubczak, General Manager at Charles River, a company that manufactures Limulus Amebocyte Lysate. </w:t>
      </w:r>
      <w:r w:rsidRPr="00C8361F">
        <w:rPr>
          <w:rStyle w:val="Emphasis"/>
          <w:rFonts w:cstheme="minorHAnsi"/>
        </w:rPr>
        <w:t>Even a microscopic amount of endotoxins in a person’s bloodstream can cause dangerous fevers, or death</w:t>
      </w:r>
      <w:r w:rsidRPr="00C8361F">
        <w:rPr>
          <w:rFonts w:cstheme="minorHAnsi"/>
          <w:sz w:val="16"/>
        </w:rPr>
        <w:t xml:space="preserve">. The ability to test drugs and blood supplies prior to being given to humans has saved countless thousands of lives, says Dunlap. “Anything that will contact blood — either directly or indirectly — will require LAL testing, Dubczak said. “Imagine you’re visiting a friend in a hospital. Your friend is receiving IV fluids. The LAL test is used to test the solution in the bag, as well as the tubing that the fluid travels through, and the plastic cannula that has been placed into your patient’s vein.” Limulus Amebocyte Lysate can detect gram-negative bacteria but not gram-positive bacteria, such as staph. It can also detect fungal contaminants as well. Extracting the blood from horseshoe crabs is its own little industry. Fishermen who have permits from the Department of Natural Resources for the purpose of drawing blood from them harvest horseshoe crabs, Dubczak said. The crabs are “hand harvested,” meaning the crab harvesters must catch each crab by hand, because it’s less harmful than mechanized methods. Related: Scorpion Poison May Destroy Cancer Cells The sting of death from a fearsome scorpion could soon become the sting of life. Researchers at Utah's Huntsman Cancer </w:t>
      </w:r>
      <w:r w:rsidRPr="00C8361F">
        <w:rPr>
          <w:rFonts w:cstheme="minorHAnsi"/>
          <w:sz w:val="16"/>
        </w:rPr>
        <w:lastRenderedPageBreak/>
        <w:t xml:space="preserve">Institute are looking for the first of five patients to test a unique therapy for the treatment of cancer. The fishermen transport the horseshoe crabs to a lab, where a technician bleeds part of the crab’s blood, but not so much that they die. The shell of a horseshoe crab has a hinge about two-thirds of the way back. The needle is inserted through the hinge into a blood-rich sinus beneath it, Dubczak said. After a technician has drawn blood from a crab they are given back to the fishermen who release them back into the ocean. It’s estimated that more than 200,000 horseshoe crabs are collected and “bled” each year. There are four types of horseshoe crabs, but only the blood of one type, Limulus </w:t>
      </w:r>
      <w:proofErr w:type="gramStart"/>
      <w:r w:rsidRPr="00C8361F">
        <w:rPr>
          <w:rFonts w:cstheme="minorHAnsi"/>
          <w:sz w:val="16"/>
        </w:rPr>
        <w:t>polyphemus</w:t>
      </w:r>
      <w:proofErr w:type="gramEnd"/>
      <w:r w:rsidRPr="00C8361F">
        <w:rPr>
          <w:rFonts w:cstheme="minorHAnsi"/>
          <w:sz w:val="16"/>
        </w:rPr>
        <w:t xml:space="preserve">, is used to make Limulus lysate. Horseshoe crabs, though they somewhat resemble crabs, aren’t actually crabs — they’re arthropods. Their closest living relatives are scorpions, spiders and ticks. Viewed from above, a horseshoe crab looks like a discarded, brown helmet. Their entire outer surface is comprised of a thick armor of chitin, the same material that forms the exoskeletons of crustaceans, insects and other arthropods. Like fish, horseshoe crabs breathe with gills, which are located just behind its legs. Water gets circulated to the gills by the motion of the legs. If a horseshoe crab gets stranded out of the water, it can burrow into damp sand and continue to breathe for several days, as long as the gills stay damp, Dunlap said. Horseshoe crabs spend their entire lives burrowing through the sea mud looking for food. They only come to shore to mate, which they do between April and June. A female horseshoe crab will scoop out a bowl in the intertidal zone and deposit as many as 4,000 eggs inside it. A female will return to the beach several times during the spring to lay more eggs. A single horseshoe crab may lay as many as 100,000 eggs in a nesting season, says Dunlap. An egg is about the size of a pea. But only one out of every 130,000 horseshoe crab eggs survives into adulthood, and in the recent decades those odds have worsened due to a number of environmental factors, Dunlap said. Horseshoe crabs live in water that is growing increasingly polluted. Many of their nesting grounds have been lost to coastal development. And every year, hundreds of thousands of them are killed for eel and conch bait. </w:t>
      </w:r>
      <w:r w:rsidRPr="00C8361F">
        <w:rPr>
          <w:rStyle w:val="Emphasis"/>
          <w:rFonts w:cstheme="minorHAnsi"/>
        </w:rPr>
        <w:t>The amazing horseshoe crab has saved thousands of human lives</w:t>
      </w:r>
      <w:r w:rsidRPr="00C8361F">
        <w:rPr>
          <w:rFonts w:cstheme="minorHAnsi"/>
          <w:sz w:val="16"/>
        </w:rPr>
        <w:t>, and now it’s time for us to return the favor. In recent years, horseshoe crabs being harvested for bait has become regulated, and many of their nesting grounds have been restricted from further development, says Dunlap. But we may play an important role helping it continue its amazing journey into the future. It’s an odd alliance where one of the world’s most ancient species and one of its latest arrivals has come together to help each other move into a healthier future.</w:t>
      </w:r>
    </w:p>
    <w:p w:rsidR="00B33188" w:rsidRPr="00C8361F" w:rsidRDefault="00B33188" w:rsidP="00B33188">
      <w:pPr>
        <w:rPr>
          <w:rStyle w:val="Emphasis"/>
          <w:rFonts w:cstheme="minorHAnsi"/>
        </w:rPr>
      </w:pPr>
    </w:p>
    <w:p w:rsidR="00B33188" w:rsidRPr="00C8361F" w:rsidRDefault="00B33188" w:rsidP="00B33188">
      <w:pPr>
        <w:pStyle w:val="Heading2"/>
        <w:rPr>
          <w:rFonts w:cstheme="minorHAnsi"/>
        </w:rPr>
      </w:pPr>
      <w:r w:rsidRPr="00C8361F">
        <w:rPr>
          <w:rFonts w:cstheme="minorHAnsi"/>
        </w:rPr>
        <w:lastRenderedPageBreak/>
        <w:t xml:space="preserve">Horseshoe Crabs </w:t>
      </w:r>
      <w:r w:rsidR="00A00F40" w:rsidRPr="00C8361F">
        <w:rPr>
          <w:rFonts w:cstheme="minorHAnsi"/>
        </w:rPr>
        <w:t>Not Key</w:t>
      </w:r>
    </w:p>
    <w:p w:rsidR="00B33188" w:rsidRPr="00C8361F" w:rsidRDefault="00A00F40" w:rsidP="00A00F40">
      <w:pPr>
        <w:pStyle w:val="Heading3"/>
        <w:rPr>
          <w:rFonts w:cstheme="minorHAnsi"/>
        </w:rPr>
      </w:pPr>
      <w:r w:rsidRPr="00C8361F">
        <w:rPr>
          <w:rFonts w:cstheme="minorHAnsi"/>
        </w:rPr>
        <w:lastRenderedPageBreak/>
        <w:t>Alt Causes</w:t>
      </w:r>
    </w:p>
    <w:p w:rsidR="00B33188" w:rsidRPr="00C8361F" w:rsidRDefault="006345E2" w:rsidP="00B33188">
      <w:pPr>
        <w:pStyle w:val="Heading4"/>
        <w:rPr>
          <w:rFonts w:cstheme="minorHAnsi"/>
        </w:rPr>
      </w:pPr>
      <w:r>
        <w:rPr>
          <w:rFonts w:cstheme="minorHAnsi"/>
        </w:rPr>
        <w:t>Human needs of Horseshoe Crabs ensure their extinction</w:t>
      </w:r>
    </w:p>
    <w:p w:rsidR="00B33188" w:rsidRPr="00C8361F" w:rsidRDefault="00B33188" w:rsidP="00B33188">
      <w:pPr>
        <w:rPr>
          <w:rFonts w:cstheme="minorHAnsi"/>
        </w:rPr>
      </w:pPr>
      <w:r w:rsidRPr="00C8361F">
        <w:rPr>
          <w:rStyle w:val="Style13ptBold"/>
          <w:rFonts w:cstheme="minorHAnsi"/>
        </w:rPr>
        <w:t xml:space="preserve">Moss 14’ </w:t>
      </w:r>
      <w:r w:rsidRPr="00C8361F">
        <w:rPr>
          <w:rFonts w:cstheme="minorHAnsi"/>
        </w:rPr>
        <w:t xml:space="preserve">(Laura Moss. Editor/writer at MNN. “Horseshoe Crab Blood Is Vital To Pharmaceutical Companies, But Now Populations Are Falling”. March 12, 2014. “http://www.huffingtonpost.com/2014/03/12/horseshoe-crab-blood_n_4950517.html”) </w:t>
      </w:r>
    </w:p>
    <w:p w:rsidR="00B33188" w:rsidRPr="00C8361F" w:rsidRDefault="00B33188" w:rsidP="00B33188">
      <w:pPr>
        <w:rPr>
          <w:rStyle w:val="Emphasis"/>
          <w:rFonts w:cstheme="minorHAnsi"/>
        </w:rPr>
      </w:pPr>
      <w:r w:rsidRPr="006345E2">
        <w:rPr>
          <w:rStyle w:val="Emphasis"/>
          <w:rFonts w:cstheme="minorHAnsi"/>
          <w:b w:val="0"/>
          <w:iCs w:val="0"/>
          <w:sz w:val="16"/>
          <w:u w:val="none"/>
        </w:rPr>
        <w:t xml:space="preserve">If you've ever taken medication or received a surgical implant, thank a horseshoe crab. Although they look prehistoric, </w:t>
      </w:r>
      <w:r w:rsidRPr="00C8361F">
        <w:rPr>
          <w:rStyle w:val="StyleUnderline"/>
          <w:rFonts w:cstheme="minorHAnsi"/>
        </w:rPr>
        <w:t>these sea creatures have become essential to modern medicine. Every drug certified by the FDA</w:t>
      </w:r>
      <w:r w:rsidRPr="006345E2">
        <w:rPr>
          <w:rStyle w:val="Emphasis"/>
          <w:rFonts w:cstheme="minorHAnsi"/>
          <w:b w:val="0"/>
          <w:iCs w:val="0"/>
          <w:sz w:val="16"/>
          <w:u w:val="none"/>
        </w:rPr>
        <w:t xml:space="preserve"> — as well as every implant and prosthetic device — </w:t>
      </w:r>
      <w:r w:rsidRPr="00C8361F">
        <w:rPr>
          <w:rStyle w:val="StyleUnderline"/>
          <w:rFonts w:cstheme="minorHAnsi"/>
        </w:rPr>
        <w:t>must be tested using an extract from the animal's milky blue blood</w:t>
      </w:r>
      <w:r w:rsidRPr="006345E2">
        <w:rPr>
          <w:rStyle w:val="Emphasis"/>
          <w:rFonts w:cstheme="minorHAnsi"/>
          <w:b w:val="0"/>
          <w:iCs w:val="0"/>
          <w:sz w:val="16"/>
          <w:u w:val="none"/>
        </w:rPr>
        <w:t xml:space="preserve">. Horseshoe crabs have a primitive immune system, so they fight off infection with a compound in their blood called Limulus Amebocyte Lysate. LAL binds and clots around fungi, viruses and bacterial endotoxins, protecting the crabs from infection. This compound is the basis of the LAL test, the international standard screening test for bacterial contamination. It can detect toxins — even at a concentration of one part per trillion — and if any are present, the blood extract traps them, turning the solution into a gel-like substance. Where does all the blood come from? With every drug requiring LAL testing, the pharmaceutical industry requires a lot of horseshoe crab blood. In fact, it's estimated that the worldwide market for products based on the LAL test is more than $200 million. </w:t>
      </w:r>
      <w:r w:rsidRPr="00C8361F">
        <w:rPr>
          <w:rStyle w:val="StyleUnderline"/>
          <w:rFonts w:cstheme="minorHAnsi"/>
        </w:rPr>
        <w:t>Raising horseshoe crabs in captivity is problematic because over time, the quality of blood declines.</w:t>
      </w:r>
      <w:r w:rsidRPr="006345E2">
        <w:rPr>
          <w:rStyle w:val="Emphasis"/>
          <w:rFonts w:cstheme="minorHAnsi"/>
          <w:b w:val="0"/>
          <w:iCs w:val="0"/>
          <w:sz w:val="16"/>
          <w:u w:val="none"/>
        </w:rPr>
        <w:t xml:space="preserve"> Therefore</w:t>
      </w:r>
      <w:r w:rsidRPr="00C8361F">
        <w:rPr>
          <w:rStyle w:val="StyleUnderline"/>
          <w:rFonts w:cstheme="minorHAnsi"/>
        </w:rPr>
        <w:t>, wild crabs are caught, bled and returned to the sea each year</w:t>
      </w:r>
      <w:r w:rsidRPr="006345E2">
        <w:rPr>
          <w:rStyle w:val="Emphasis"/>
          <w:rFonts w:cstheme="minorHAnsi"/>
          <w:b w:val="0"/>
          <w:iCs w:val="0"/>
          <w:sz w:val="16"/>
          <w:u w:val="none"/>
        </w:rPr>
        <w:t xml:space="preserve">. In 2012, more than 610,000 of the animals were harvested for biomedical purposes. Horseshoe crabs live on the seafloor near the shore and swim to shallow waters to mate. This is when collectors wade through water to gather them. </w:t>
      </w:r>
      <w:r w:rsidRPr="00C8361F">
        <w:rPr>
          <w:rStyle w:val="StyleUnderline"/>
          <w:rFonts w:cstheme="minorHAnsi"/>
        </w:rPr>
        <w:t>When the crabs arrive at a lab, the tissue around their hearts is pierced and 30 percent of their blood is drained</w:t>
      </w:r>
      <w:r w:rsidRPr="006345E2">
        <w:rPr>
          <w:rStyle w:val="Emphasis"/>
          <w:rFonts w:cstheme="minorHAnsi"/>
          <w:b w:val="0"/>
          <w:iCs w:val="0"/>
          <w:sz w:val="16"/>
          <w:u w:val="none"/>
        </w:rPr>
        <w:t xml:space="preserve">. The blood can sell for up to $15,000 a quart. When the process is complete, the horseshoe crabs are returned to the ocean far from where they were collected to avoid rebleeding. </w:t>
      </w:r>
      <w:r w:rsidRPr="00C8361F">
        <w:rPr>
          <w:rStyle w:val="StyleUnderline"/>
          <w:rFonts w:cstheme="minorHAnsi"/>
        </w:rPr>
        <w:t xml:space="preserve">Once returned to the sea, the crab's blood volume rebounds in about a week, but it takes two to three months for the animal’s blood cell count to return to normal. </w:t>
      </w:r>
      <w:r w:rsidRPr="00C8361F">
        <w:rPr>
          <w:rStyle w:val="Emphasis"/>
          <w:rFonts w:cstheme="minorHAnsi"/>
        </w:rPr>
        <w:t>Studies show that 10 to 30 percent of the bled crabs die.</w:t>
      </w:r>
    </w:p>
    <w:p w:rsidR="00B33188" w:rsidRPr="00C8361F" w:rsidRDefault="00B33188" w:rsidP="00B33188">
      <w:pPr>
        <w:pStyle w:val="Heading4"/>
        <w:rPr>
          <w:rFonts w:cstheme="minorHAnsi"/>
        </w:rPr>
      </w:pPr>
      <w:r w:rsidRPr="00C8361F">
        <w:rPr>
          <w:rFonts w:cstheme="minorHAnsi"/>
        </w:rPr>
        <w:t>Horseshoe Crabs are endangered due to global warming, climate change, overharvest and habitat destruction</w:t>
      </w:r>
    </w:p>
    <w:p w:rsidR="00B33188" w:rsidRPr="00C8361F" w:rsidRDefault="00B33188" w:rsidP="00B33188">
      <w:pPr>
        <w:rPr>
          <w:rFonts w:cstheme="minorHAnsi"/>
        </w:rPr>
      </w:pPr>
      <w:r w:rsidRPr="00C8361F">
        <w:rPr>
          <w:rStyle w:val="Style13ptBold"/>
          <w:rFonts w:cstheme="minorHAnsi"/>
        </w:rPr>
        <w:t xml:space="preserve">University of Gothenburg 10’ </w:t>
      </w:r>
      <w:r w:rsidRPr="00C8361F">
        <w:rPr>
          <w:rFonts w:cstheme="minorHAnsi"/>
        </w:rPr>
        <w:t>(University of Gothenburg. “Climate change affects horseshoe crab numbers”. October 6, 2010. “http://www.sciencedaily.com/releases/2010/10/101004101330.htm”)</w:t>
      </w:r>
    </w:p>
    <w:p w:rsidR="00B33188" w:rsidRPr="006345E2" w:rsidRDefault="00B33188" w:rsidP="00B33188">
      <w:pPr>
        <w:rPr>
          <w:rFonts w:cstheme="minorHAnsi"/>
          <w:sz w:val="16"/>
        </w:rPr>
      </w:pPr>
      <w:r w:rsidRPr="006345E2">
        <w:rPr>
          <w:rFonts w:cstheme="minorHAnsi"/>
          <w:sz w:val="16"/>
        </w:rPr>
        <w:t xml:space="preserve">Having survived for more than 400 million years, </w:t>
      </w:r>
      <w:r w:rsidRPr="00C8361F">
        <w:rPr>
          <w:rStyle w:val="StyleUnderline"/>
          <w:rFonts w:cstheme="minorHAnsi"/>
        </w:rPr>
        <w:t>the horseshoe crab is now under threat -- primarily due to overharvest and habitat destruction</w:t>
      </w:r>
      <w:r w:rsidRPr="006345E2">
        <w:rPr>
          <w:rFonts w:cstheme="minorHAnsi"/>
          <w:sz w:val="16"/>
        </w:rPr>
        <w:t xml:space="preserve">. However, </w:t>
      </w:r>
      <w:r w:rsidRPr="00C8361F">
        <w:rPr>
          <w:rStyle w:val="StyleUnderline"/>
          <w:rFonts w:cstheme="minorHAnsi"/>
        </w:rPr>
        <w:t>climatic changes</w:t>
      </w:r>
      <w:r w:rsidRPr="006345E2">
        <w:rPr>
          <w:rFonts w:cstheme="minorHAnsi"/>
          <w:sz w:val="16"/>
        </w:rPr>
        <w:t xml:space="preserve"> may </w:t>
      </w:r>
      <w:r w:rsidRPr="00C8361F">
        <w:rPr>
          <w:rStyle w:val="StyleUnderline"/>
          <w:rFonts w:cstheme="minorHAnsi"/>
        </w:rPr>
        <w:t>also play a role</w:t>
      </w:r>
      <w:r w:rsidRPr="006345E2">
        <w:rPr>
          <w:rFonts w:cstheme="minorHAnsi"/>
          <w:sz w:val="16"/>
        </w:rPr>
        <w:t xml:space="preserve">. Researchers from </w:t>
      </w:r>
      <w:r w:rsidRPr="00C8361F">
        <w:rPr>
          <w:rStyle w:val="StyleUnderline"/>
          <w:rFonts w:cstheme="minorHAnsi"/>
        </w:rPr>
        <w:t>the University of Gothenburg reveal how sensitive horseshoe crab populations are to natural climate change</w:t>
      </w:r>
      <w:r w:rsidRPr="006345E2">
        <w:rPr>
          <w:rFonts w:cstheme="minorHAnsi"/>
          <w:sz w:val="16"/>
        </w:rPr>
        <w:t xml:space="preserve"> in a study recently published in the scientific journal Molecular Ecology. The horseshoe crab is often regarded as a living fossil, in that it has survived almost unchanged in terms of body design and lifestyle for more than 400 million years. Crabs similar to today's horseshoe crabs were walking the Earth long before the dinosaurs. "Examining the genetic variation in populations of horseshoe crabs along the east coast of America has enabled us to track changes in population size over time," says Matthias Obst from the Department of Zoology at the University of Gothenburg, one of the authors of the study published in Molecular Ecology. "We noted a clear drop in the number of horseshoe crabs at the end of the Ice Age, a period characterised by significant global warming." Horseshoe crab important in the coastal food chain "</w:t>
      </w:r>
      <w:r w:rsidRPr="00C8361F">
        <w:rPr>
          <w:rStyle w:val="Emphasis"/>
          <w:rFonts w:cstheme="minorHAnsi"/>
        </w:rPr>
        <w:t>Our results also show that future climate change may further reduce the already vastly diminished population</w:t>
      </w:r>
      <w:r w:rsidRPr="006345E2">
        <w:rPr>
          <w:rFonts w:cstheme="minorHAnsi"/>
          <w:sz w:val="16"/>
        </w:rPr>
        <w:t xml:space="preserve">. Normally, horseshoe crabs would have no problem coping with climate change, but the ongoing destruction of their habitats make them much more sensitive." </w:t>
      </w:r>
      <w:r w:rsidRPr="00C8361F">
        <w:rPr>
          <w:rStyle w:val="StyleUnderline"/>
          <w:rFonts w:cstheme="minorHAnsi"/>
        </w:rPr>
        <w:t>Horseshoe crabs are an important part of the coastal food chain</w:t>
      </w:r>
      <w:r w:rsidRPr="006345E2">
        <w:rPr>
          <w:rFonts w:cstheme="minorHAnsi"/>
          <w:sz w:val="16"/>
        </w:rPr>
        <w:t xml:space="preserve">. Their blue blood is used to clinically detect toxins and bacteria. There are currently just four species of horseshoe crab left: one in North America (Limulus </w:t>
      </w:r>
      <w:proofErr w:type="gramStart"/>
      <w:r w:rsidRPr="006345E2">
        <w:rPr>
          <w:rFonts w:cstheme="minorHAnsi"/>
          <w:sz w:val="16"/>
        </w:rPr>
        <w:t>polyphemus</w:t>
      </w:r>
      <w:proofErr w:type="gramEnd"/>
      <w:r w:rsidRPr="006345E2">
        <w:rPr>
          <w:rFonts w:cstheme="minorHAnsi"/>
          <w:sz w:val="16"/>
        </w:rPr>
        <w:t>) and three in South East Asia (Carcinoscorpius rotundicauda, Tachypleus gigas and Tachypleus tridentatus). All four species are under threat on account of over-harvesting for use as fish bait and in the pharmaceuticals industry. The destruction of habitats around the beaches that are the crabs' breeding grounds has also contributed to the drop in numbers. "The most decisive factor may be future changes in sea level and water temperature," says Obst. "</w:t>
      </w:r>
      <w:r w:rsidRPr="00C8361F">
        <w:rPr>
          <w:rStyle w:val="Emphasis"/>
          <w:rFonts w:cstheme="minorHAnsi"/>
        </w:rPr>
        <w:t>Even if they are on a minimal scale such changes are likely to have a negative impact on the crabs' distribution and reproduction.</w:t>
      </w:r>
      <w:r w:rsidRPr="006345E2">
        <w:rPr>
          <w:rFonts w:cstheme="minorHAnsi"/>
          <w:sz w:val="16"/>
        </w:rPr>
        <w:t>"</w:t>
      </w:r>
    </w:p>
    <w:p w:rsidR="00B33188" w:rsidRPr="00C8361F" w:rsidRDefault="00B33188" w:rsidP="00B33188">
      <w:pPr>
        <w:pStyle w:val="Heading4"/>
        <w:rPr>
          <w:rFonts w:cstheme="minorHAnsi"/>
        </w:rPr>
      </w:pPr>
      <w:r w:rsidRPr="00C8361F">
        <w:rPr>
          <w:rFonts w:cstheme="minorHAnsi"/>
        </w:rPr>
        <w:lastRenderedPageBreak/>
        <w:t>Horseshoe Crab egg bait fishing is lowering the birth count</w:t>
      </w:r>
    </w:p>
    <w:p w:rsidR="00B33188" w:rsidRPr="00C8361F" w:rsidRDefault="00B33188" w:rsidP="00B33188">
      <w:pPr>
        <w:rPr>
          <w:rFonts w:cstheme="minorHAnsi"/>
        </w:rPr>
      </w:pPr>
      <w:r w:rsidRPr="00C8361F">
        <w:rPr>
          <w:rStyle w:val="Style13ptBold"/>
          <w:rFonts w:cstheme="minorHAnsi"/>
        </w:rPr>
        <w:t>Olson 14’</w:t>
      </w:r>
      <w:r w:rsidRPr="00C8361F">
        <w:rPr>
          <w:rFonts w:cstheme="minorHAnsi"/>
        </w:rPr>
        <w:t xml:space="preserve"> (Samantha Olsen. Samantha Olsen is a journalist for Medical Daily. “As Horseshoe Crab Populations Steadily Decrease, Their Indispensable Medical Use Is Threatened”. May 7, 2014. “http://www.medicaldaily.com/horseshoe-crab-populations-steadily-decrease-their-indespensable-medical-use-threatened-280728”)</w:t>
      </w:r>
    </w:p>
    <w:p w:rsidR="00B33188" w:rsidRPr="006345E2" w:rsidRDefault="00B33188" w:rsidP="00B33188">
      <w:pPr>
        <w:rPr>
          <w:rFonts w:cstheme="minorHAnsi"/>
          <w:sz w:val="16"/>
        </w:rPr>
      </w:pPr>
      <w:r w:rsidRPr="006345E2">
        <w:rPr>
          <w:rFonts w:cstheme="minorHAnsi"/>
          <w:sz w:val="16"/>
        </w:rPr>
        <w:t xml:space="preserve">Horseshoe crabs have been walking along the bottom of our oceans, bays, and sounds for millions of years. Their 10 legs, hidden beneath their flat dome-shaped exoskeleton and characteristically long tail, have carried them up and down shores in silence in May and June to lay their eggs, though many of those eggs don’t hatch. </w:t>
      </w:r>
      <w:r w:rsidRPr="00C8361F">
        <w:rPr>
          <w:rStyle w:val="StyleUnderline"/>
          <w:rFonts w:cstheme="minorHAnsi"/>
        </w:rPr>
        <w:t>Fishermen</w:t>
      </w:r>
      <w:r w:rsidRPr="006345E2">
        <w:rPr>
          <w:rFonts w:cstheme="minorHAnsi"/>
          <w:sz w:val="16"/>
        </w:rPr>
        <w:t xml:space="preserve"> along the Atlantic coast </w:t>
      </w:r>
      <w:r w:rsidRPr="00C8361F">
        <w:rPr>
          <w:rStyle w:val="StyleUnderline"/>
          <w:rFonts w:cstheme="minorHAnsi"/>
        </w:rPr>
        <w:t>wait for the female horseshoe crabs to come and lay their eggs</w:t>
      </w:r>
      <w:r w:rsidRPr="006345E2">
        <w:rPr>
          <w:rFonts w:cstheme="minorHAnsi"/>
          <w:sz w:val="16"/>
        </w:rPr>
        <w:t xml:space="preserve"> above the high-tide line. It is then that </w:t>
      </w:r>
      <w:r w:rsidRPr="00C8361F">
        <w:rPr>
          <w:rStyle w:val="StyleUnderline"/>
          <w:rFonts w:cstheme="minorHAnsi"/>
        </w:rPr>
        <w:t>they are taken from their habitats and used as eel and whelk bait</w:t>
      </w:r>
      <w:r w:rsidRPr="006345E2">
        <w:rPr>
          <w:rFonts w:cstheme="minorHAnsi"/>
          <w:sz w:val="16"/>
        </w:rPr>
        <w:t xml:space="preserve">. It seems at first glance that this is a callous harvesting, but when looked at closer, a simple chain reaction of supply and demand is at play. Ancestors of the horseshoe crab have been around for 450 million years, which is 200 million years before the dinosaurs even roamed the earth. Horseshoe crabs are frequently referred to as a living fossil, yet now </w:t>
      </w:r>
      <w:r w:rsidRPr="00C8361F">
        <w:rPr>
          <w:rStyle w:val="StyleUnderline"/>
          <w:rFonts w:cstheme="minorHAnsi"/>
        </w:rPr>
        <w:t>in 2014 their existence has come to be in jeopardy</w:t>
      </w:r>
      <w:r w:rsidRPr="006345E2">
        <w:rPr>
          <w:rFonts w:cstheme="minorHAnsi"/>
          <w:sz w:val="16"/>
        </w:rPr>
        <w:t xml:space="preserve">. There are four species of horseshoe crabs, however, the North American Limulus Polyphemus are “near threatened,” according to Endangered Species International. Horseshoe crabs in North America can be found from Nova Scotia in Canada to the Yucatan Peninsula in Mexico. In New York, they are found year-round in the Long Island Sound, Great South Bay, and other areas along the coast of New York. “If horseshoe crabs aren’t put on the endangered list, I believe that changes on their regulations could change things greatly. Species numbers would rebound if they simply weren’t harvested during their mating season,” Brian Hochstrasser, a Fisheries Observer for the National Marines Fisheries Service, a division of the National Oceanic and Atmospheric Administration (NOAA), told Medical Daily. “But we can look at how lobster populations are regulated and have rebounded greatly in recent years up north. There, they have slot limits where individuals under a certain size, premature of breeding age and large individuals that produce thousands of times more and healthier eggs and genes than recently mature animals are released. This keeps the viable breeding females out in the wild,” Hochstrasser explained. The horseshoe crabs make their way to shore for spawning season, usually in May and June during full moons when the tide is at its highest. Thousands of large females make their way onto the shore while males hold onto the back of their shells, so once the eggs are laid, the males can easily fertilize them. </w:t>
      </w:r>
      <w:r w:rsidRPr="00C8361F">
        <w:rPr>
          <w:rStyle w:val="StyleUnderline"/>
          <w:rFonts w:cstheme="minorHAnsi"/>
        </w:rPr>
        <w:t>A female can lay 90,000 eggs in one season, but only 10 offspring survive to grow and return to the water</w:t>
      </w:r>
      <w:r w:rsidRPr="006345E2">
        <w:rPr>
          <w:rFonts w:cstheme="minorHAnsi"/>
          <w:sz w:val="16"/>
        </w:rPr>
        <w:t xml:space="preserve"> and complete the cycle. </w:t>
      </w:r>
      <w:r w:rsidRPr="00C8361F">
        <w:rPr>
          <w:rStyle w:val="StyleUnderline"/>
          <w:rFonts w:cstheme="minorHAnsi"/>
        </w:rPr>
        <w:t>This is an optimal time for fishermen to harvest the crabs</w:t>
      </w:r>
      <w:r w:rsidRPr="006345E2">
        <w:rPr>
          <w:rFonts w:cstheme="minorHAnsi"/>
          <w:sz w:val="16"/>
        </w:rPr>
        <w:t xml:space="preserve">. It wasn’t always like this, though. Since the collapse of the lobster industry, many lobster fishermen made a natural progression to eel fishing for revenue, which brought the demand for horseshoe crabs up. “They looked for another route to support themselves and chose whelk and eel fishing,” Edward Warner Jr., a commercial fishermen of Long Island’s Peconic and Shinnecock bays, whose family has been in the fishing industry for six generations, told Medical Daily. Warner catches fluke and other fish, along with the horseshoe crabs. The problem with the horseshoe crabs, he believes, is not only the water quality but also newly built bulkheads and other construction that doesn’t allow horseshoe crabs to make it safely to shores to lay their eggs. Horseshoe crabs aren’t just fished for the bait, however. Horseshoe crabs’ blood is extremely important to the biomedical industry because their unique blue cooper-based blood contains a substance called Limulus Amebocyte Lysat (LAL). This ancient substance thickens with Bacterial toxins, which is what makes it useful for testing the sterility of medical equipment and virtually all intravenous drugs. The blood is notably blue because of the hemocyanin in copper, while human blood is red because of the hemoglobin from iron, which is why we don’t have the important blood-clotting protein. If anything leaks into their blood, the protein would trigger a clotting response and seal the bacteria or foreign substance from entering the rest of their system. There is no other procedure that could test the purity of medicines with the same accuracy as the LAL test. </w:t>
      </w:r>
      <w:proofErr w:type="gramStart"/>
      <w:r w:rsidRPr="006345E2">
        <w:rPr>
          <w:rFonts w:cstheme="minorHAnsi"/>
          <w:sz w:val="16"/>
        </w:rPr>
        <w:t>and</w:t>
      </w:r>
      <w:proofErr w:type="gramEnd"/>
      <w:r w:rsidRPr="006345E2">
        <w:rPr>
          <w:rFonts w:cstheme="minorHAnsi"/>
          <w:sz w:val="16"/>
        </w:rPr>
        <w:t xml:space="preserve"> federal law requires any medical device that is inserted or injected into a human body must use LAL to test for bacterial contamination, according to the National Institutes of Health. Horseshoe crabs have played a vital role for anyone that has ever had an injectable medication. There is also research performed on the compound eye of the horseshoe crab, which has led to a better understanding of human eye vision. For the past 30 years, the medical and research industry have been receiving live horseshoe crab deliveries from fishermen. The horseshoe crabs’ biomedical use has increased by an estimated 611,800 crabs captured in 2012, according to the Atlantic States Marine Fisheries Commission. There are only four labs in the world that extracts one-third of each horseshoe crab’s blood for research before they regenerate and are returned to the wild. The Director of Research at Endosafe extracting lab in Charleston, N.C., Dr. Norman Wainwright calls this a “primitive antibiotic.” The blood is only found in horseshoe crabs and is so medically and financially valuable that only one-quart of horseshoe crab blood is worth $15,000 dollars. “I used to cut up horseshoe crabs into fourths for bait. I can’t imagine how many hundreds of thousands of dollars just washed away in my hands,” long-time Southampton fishermen Tom Rutyna, told Medical Daily. Aside from the medical benefits of the horseshoe crab, </w:t>
      </w:r>
      <w:r w:rsidRPr="00C8361F">
        <w:rPr>
          <w:rStyle w:val="StyleUnderline"/>
          <w:rFonts w:cstheme="minorHAnsi"/>
        </w:rPr>
        <w:t>the crabs also remain as an invaluable part of the ecosystem</w:t>
      </w:r>
      <w:r w:rsidRPr="006345E2">
        <w:rPr>
          <w:rFonts w:cstheme="minorHAnsi"/>
          <w:sz w:val="16"/>
        </w:rPr>
        <w:t xml:space="preserve">. The Atlantic States Marine Fisheries Commission made established state-by-state quotas in all Atlantic states for horseshoe crabs harvested for bait. These regulations were enacted in the late 2000 in response to the decline in the horseshoe crab population. “There has been a drastic decrease in horseshoe crab populations in Mount Sinai Harbor that I have observed in my lifetime,” Hochstrasser, who grew up on the north shore of Long Island, said. Since the laws were enacted, the University of Delaware working alongside DNREC, DuPont scientists and commercial fisheries developed bait that is equally as effective but uses less horseshoe crab meat. They found that the eel and whelk are attracted to the protein in horseshoe crab eggs so instead of using an entire horseshoe crab, the bait is quartered and placed in a special mesh bag so only one horseshoe crab is needed. This both decreases the amount of horseshoe crabs used and the expense it costs fishermen to use horseshoe crabs as bait. The enforced limit is predicted to reduce the amount of horseshoe crab used per bait from one full male to one-eighth to one-sixteenth </w:t>
      </w:r>
      <w:r w:rsidRPr="006345E2">
        <w:rPr>
          <w:rFonts w:cstheme="minorHAnsi"/>
          <w:sz w:val="16"/>
        </w:rPr>
        <w:lastRenderedPageBreak/>
        <w:t>of crab per catch. Brown seaweed, kelp, baking soda, citric acid and other food-grade chemicals are used as fillers and the ingredients are then compacted in a slab. “</w:t>
      </w:r>
      <w:r w:rsidRPr="00C8361F">
        <w:rPr>
          <w:rStyle w:val="StyleUnderline"/>
          <w:rFonts w:cstheme="minorHAnsi"/>
        </w:rPr>
        <w:t xml:space="preserve">There are also endangered birds whose migrations have historically relied on the horseshoe crab eggs for food and now that there are a lack of them, </w:t>
      </w:r>
      <w:r w:rsidRPr="00C8361F">
        <w:rPr>
          <w:rStyle w:val="Emphasis"/>
          <w:rFonts w:cstheme="minorHAnsi"/>
        </w:rPr>
        <w:t>they are decreasing the numbers of these endangered birds even more</w:t>
      </w:r>
      <w:r w:rsidRPr="00C8361F">
        <w:rPr>
          <w:rStyle w:val="StyleUnderline"/>
          <w:rFonts w:cstheme="minorHAnsi"/>
        </w:rPr>
        <w:t xml:space="preserve">. </w:t>
      </w:r>
      <w:r w:rsidRPr="006345E2">
        <w:rPr>
          <w:rFonts w:cstheme="minorHAnsi"/>
          <w:sz w:val="16"/>
        </w:rPr>
        <w:t>The birds like the red knot, but also many other threatened shore birds rely on the eggs as an important food source,” Hochstrasser said. Nearly half a million shorebirds, including the endangered birds such as the red knot bird, rely on horseshoe crab eggs during their migration, according to the New York Times. The decline of the red knot population is just one example of how the decrease of horseshoe crabs can easily upset the balance of the ecosystem. If the red knots couldn’t consume enough horseshoe crab eggs during their two-week migration in the Delaware Bay, some of them wouldn’t be able to survive their 9,000 mile trip back to the Canadian Arctic. “I remember wave after wave of horseshoe crabs. Up towards Westhampton there would be thousands of them if you looked down in five feet of water,” Rutyna recalled. “We would fill our 16-foot boat and the one behind it. It was ten cents for the female and a nickel for a male.” Rutyna grew up in Southampton, N.Y., a town filled with bays and marinas located on the south fork of Long Island where he watched the horseshoe crab population deplete over last 30 years. His grandfather, who was on the Board of Trustees for Southampton, spent a majority of his life on the water where he taught Rutyna respect for the wildlife. “Sometimes as a kid you could put on a snorkel and look down and see horseshoe crabs by the thousands,” Rutyna said. “It would be hard not to bump into them so we’d drop an anchor down and see them moving across the floor where the water was ‘clear as gin’ my grandfather would say.” To save the horseshoe crabs from complete extinction, scientists all over the world want to include them in the Schedule IV of the Wildlife Act, which would label the crabs as an endangered species. If it goes through, the Act will check the improper use of horseshoe crabs for various purposes, which includes capturing them for bait or harming them. “</w:t>
      </w:r>
      <w:r w:rsidRPr="00C8361F">
        <w:rPr>
          <w:rStyle w:val="StyleUnderline"/>
          <w:rFonts w:cstheme="minorHAnsi"/>
        </w:rPr>
        <w:t>The number one killer of wildlife is environmental devastation</w:t>
      </w:r>
      <w:r w:rsidRPr="006345E2">
        <w:rPr>
          <w:rFonts w:cstheme="minorHAnsi"/>
          <w:sz w:val="16"/>
        </w:rPr>
        <w:t>,” Rutyna said.</w:t>
      </w:r>
    </w:p>
    <w:p w:rsidR="00B33188" w:rsidRPr="00C8361F" w:rsidRDefault="00B33188" w:rsidP="00B33188">
      <w:pPr>
        <w:rPr>
          <w:rFonts w:cstheme="minorHAnsi"/>
        </w:rPr>
      </w:pPr>
    </w:p>
    <w:p w:rsidR="00B33188" w:rsidRPr="00C8361F" w:rsidRDefault="00B33188" w:rsidP="00B33188">
      <w:pPr>
        <w:rPr>
          <w:rFonts w:cstheme="minorHAnsi"/>
        </w:rPr>
      </w:pPr>
    </w:p>
    <w:p w:rsidR="002A1C0C" w:rsidRPr="00C8361F" w:rsidRDefault="002A1C0C" w:rsidP="002A1C0C">
      <w:pPr>
        <w:rPr>
          <w:rFonts w:cstheme="minorHAnsi"/>
        </w:rPr>
      </w:pPr>
    </w:p>
    <w:p w:rsidR="002A1C0C" w:rsidRPr="00C8361F" w:rsidRDefault="002A1C0C" w:rsidP="00A734A2">
      <w:pPr>
        <w:pStyle w:val="Heading1"/>
        <w:rPr>
          <w:rFonts w:cstheme="minorHAnsi"/>
        </w:rPr>
      </w:pPr>
      <w:r w:rsidRPr="00C8361F">
        <w:rPr>
          <w:rFonts w:cstheme="minorHAnsi"/>
        </w:rPr>
        <w:lastRenderedPageBreak/>
        <w:t>Ocean Acidification</w:t>
      </w:r>
    </w:p>
    <w:p w:rsidR="00560677" w:rsidRPr="00C8361F" w:rsidRDefault="00560677" w:rsidP="00560677">
      <w:pPr>
        <w:pStyle w:val="Heading2"/>
        <w:rPr>
          <w:rFonts w:cstheme="minorHAnsi"/>
        </w:rPr>
      </w:pPr>
      <w:r w:rsidRPr="00C8361F">
        <w:rPr>
          <w:rFonts w:cstheme="minorHAnsi"/>
        </w:rPr>
        <w:lastRenderedPageBreak/>
        <w:t>Ocean Acidification Bad</w:t>
      </w:r>
    </w:p>
    <w:p w:rsidR="00560677" w:rsidRPr="00C8361F" w:rsidRDefault="00560677" w:rsidP="00560677">
      <w:pPr>
        <w:pStyle w:val="Heading3"/>
        <w:rPr>
          <w:rFonts w:cstheme="minorHAnsi"/>
        </w:rPr>
      </w:pPr>
      <w:r w:rsidRPr="00C8361F">
        <w:rPr>
          <w:rFonts w:cstheme="minorHAnsi"/>
        </w:rPr>
        <w:lastRenderedPageBreak/>
        <w:t>Acidification Hurts Fisheries</w:t>
      </w:r>
    </w:p>
    <w:p w:rsidR="00560677" w:rsidRPr="00C8361F" w:rsidRDefault="00560677" w:rsidP="00560677">
      <w:pPr>
        <w:pStyle w:val="Heading4"/>
        <w:rPr>
          <w:rFonts w:cstheme="minorHAnsi"/>
        </w:rPr>
      </w:pPr>
      <w:r w:rsidRPr="00C8361F">
        <w:rPr>
          <w:rFonts w:cstheme="minorHAnsi"/>
        </w:rPr>
        <w:t xml:space="preserve">Ocean acidification is destroys critical fisheries causes starvation </w:t>
      </w:r>
    </w:p>
    <w:p w:rsidR="00560677" w:rsidRPr="00C8361F" w:rsidRDefault="00560677" w:rsidP="00560677">
      <w:pPr>
        <w:spacing w:after="0"/>
        <w:rPr>
          <w:rStyle w:val="Style13ptBold"/>
          <w:rFonts w:cstheme="minorHAnsi"/>
          <w:b w:val="0"/>
          <w:sz w:val="22"/>
        </w:rPr>
      </w:pPr>
      <w:r w:rsidRPr="00C8361F">
        <w:rPr>
          <w:rStyle w:val="Style13ptBold"/>
          <w:rFonts w:cstheme="minorHAnsi"/>
        </w:rPr>
        <w:t>Suatoni 13 (</w:t>
      </w:r>
      <w:r w:rsidRPr="00C8361F">
        <w:rPr>
          <w:rStyle w:val="Style13ptBold"/>
          <w:rFonts w:cstheme="minorHAnsi"/>
          <w:b w:val="0"/>
          <w:sz w:val="22"/>
        </w:rPr>
        <w:t xml:space="preserve">November 27, 2013 ,Lisa Suatoni , senior scientist in the Oceans Program at Natural Resources Defense Council, Beyond Shellfish, Ocean Acidification is Bad for People (Op-Ed), live Science, </w:t>
      </w:r>
      <w:hyperlink r:id="rId14" w:history="1">
        <w:r w:rsidRPr="00C8361F">
          <w:rPr>
            <w:rStyle w:val="Hyperlink"/>
            <w:rFonts w:cstheme="minorHAnsi"/>
          </w:rPr>
          <w:t>http://www.livescience.com/41577-ocean-acidification-bad-for-economy.html</w:t>
        </w:r>
      </w:hyperlink>
      <w:r w:rsidRPr="00C8361F">
        <w:rPr>
          <w:rStyle w:val="Style13ptBold"/>
          <w:rFonts w:cstheme="minorHAnsi"/>
          <w:b w:val="0"/>
          <w:sz w:val="22"/>
        </w:rPr>
        <w:t>)</w:t>
      </w:r>
    </w:p>
    <w:p w:rsidR="00560677" w:rsidRPr="00C8361F" w:rsidRDefault="00560677" w:rsidP="00560677">
      <w:pPr>
        <w:spacing w:after="0"/>
        <w:rPr>
          <w:rStyle w:val="Style13ptBold"/>
          <w:rFonts w:cstheme="minorHAnsi"/>
          <w:b w:val="0"/>
          <w:sz w:val="22"/>
        </w:rPr>
      </w:pPr>
    </w:p>
    <w:p w:rsidR="00560677" w:rsidRPr="00C8361F" w:rsidRDefault="00560677" w:rsidP="00560677">
      <w:pPr>
        <w:rPr>
          <w:rFonts w:cstheme="minorHAnsi"/>
          <w:sz w:val="16"/>
          <w:szCs w:val="26"/>
        </w:rPr>
      </w:pPr>
      <w:r w:rsidRPr="00C8361F">
        <w:rPr>
          <w:rFonts w:cstheme="minorHAnsi"/>
          <w:sz w:val="16"/>
          <w:szCs w:val="26"/>
        </w:rPr>
        <w:t xml:space="preserve">The climate change debate is finally arriving at this third stage, with unsettling predictions about populations displaced by sea-level rise, drought and storm damage, etc. But when it comes to "the other carbon problem," ocean acidification, the discussion remains stuck between steps 1 and 2. So let's just cut to the chase: </w:t>
      </w:r>
      <w:r w:rsidRPr="00C8361F">
        <w:rPr>
          <w:rStyle w:val="Emphasis"/>
          <w:rFonts w:cstheme="minorHAnsi"/>
        </w:rPr>
        <w:t>As with most major environmental disturbances</w:t>
      </w:r>
      <w:r w:rsidRPr="00C8361F">
        <w:rPr>
          <w:rFonts w:cstheme="minorHAnsi"/>
          <w:sz w:val="16"/>
          <w:szCs w:val="26"/>
        </w:rPr>
        <w:t xml:space="preserve"> (or upheavals), </w:t>
      </w:r>
      <w:r w:rsidRPr="00C8361F">
        <w:rPr>
          <w:rStyle w:val="Emphasis"/>
          <w:rFonts w:cstheme="minorHAnsi"/>
        </w:rPr>
        <w:t>ocean acidification is</w:t>
      </w:r>
      <w:r w:rsidRPr="00C8361F">
        <w:rPr>
          <w:rFonts w:cstheme="minorHAnsi"/>
          <w:sz w:val="16"/>
          <w:szCs w:val="26"/>
        </w:rPr>
        <w:t xml:space="preserve">, and will be, </w:t>
      </w:r>
      <w:r w:rsidRPr="00C8361F">
        <w:rPr>
          <w:rStyle w:val="Emphasis"/>
          <w:rFonts w:cstheme="minorHAnsi"/>
        </w:rPr>
        <w:t xml:space="preserve">bad for people </w:t>
      </w:r>
      <w:r w:rsidRPr="00C8361F">
        <w:rPr>
          <w:rFonts w:cstheme="minorHAnsi"/>
          <w:sz w:val="16"/>
          <w:szCs w:val="26"/>
        </w:rPr>
        <w:t xml:space="preserve">too. To recap, </w:t>
      </w:r>
      <w:r w:rsidRPr="00C8361F">
        <w:rPr>
          <w:rStyle w:val="StyleUnderline"/>
          <w:rFonts w:cstheme="minorHAnsi"/>
        </w:rPr>
        <w:t>about a quarter of the carbon dioxide people put into the atmosphere by burning fossil fuels is absorbed by the ocean, where it forms carbonic acid. The more fossil fuels people burn, the more we change the pH, and 'acidify' the ocean.</w:t>
      </w:r>
      <w:r w:rsidRPr="00C8361F">
        <w:rPr>
          <w:rFonts w:cstheme="minorHAnsi"/>
          <w:sz w:val="16"/>
          <w:szCs w:val="26"/>
        </w:rPr>
        <w:t xml:space="preserve"> </w:t>
      </w:r>
      <w:r w:rsidRPr="00C8361F">
        <w:rPr>
          <w:rStyle w:val="Emphasis"/>
          <w:rFonts w:cstheme="minorHAnsi"/>
        </w:rPr>
        <w:t>Geochemists are fairly certain that at the current fossil-fuel burn rate, ocean acidity will double compared to preindustrial times by the turn of the century.</w:t>
      </w:r>
      <w:r w:rsidRPr="00C8361F">
        <w:rPr>
          <w:rFonts w:cstheme="minorHAnsi"/>
          <w:sz w:val="16"/>
          <w:szCs w:val="26"/>
        </w:rPr>
        <w:t xml:space="preserve"> </w:t>
      </w:r>
      <w:r w:rsidRPr="00C8361F">
        <w:rPr>
          <w:rStyle w:val="Emphasis"/>
          <w:rFonts w:cstheme="minorHAnsi"/>
        </w:rPr>
        <w:t>That's likely to be a big problem for many marine life forms, particularly those that live in shells, such as corals, crabs and oysters. Animals that depend on these creatures for food are also at risk.</w:t>
      </w:r>
      <w:r w:rsidRPr="00C8361F">
        <w:rPr>
          <w:rFonts w:cstheme="minorHAnsi"/>
          <w:sz w:val="16"/>
          <w:szCs w:val="26"/>
        </w:rPr>
        <w:t xml:space="preserve"> </w:t>
      </w:r>
      <w:r w:rsidRPr="00C8361F">
        <w:rPr>
          <w:rStyle w:val="Emphasis"/>
          <w:rFonts w:cstheme="minorHAnsi"/>
        </w:rPr>
        <w:t>Which, in turn</w:t>
      </w:r>
      <w:r w:rsidRPr="00C8361F">
        <w:rPr>
          <w:rFonts w:cstheme="minorHAnsi"/>
          <w:sz w:val="16"/>
          <w:szCs w:val="26"/>
        </w:rPr>
        <w:t xml:space="preserve"> </w:t>
      </w:r>
      <w:r w:rsidRPr="00C8361F">
        <w:rPr>
          <w:rFonts w:cstheme="minorHAnsi"/>
          <w:sz w:val="16"/>
          <w:szCs w:val="16"/>
        </w:rPr>
        <w:t>(here's Step 3</w:t>
      </w:r>
      <w:r w:rsidRPr="00C8361F">
        <w:rPr>
          <w:rStyle w:val="Emphasis"/>
          <w:rFonts w:cstheme="minorHAnsi"/>
          <w:sz w:val="16"/>
          <w:szCs w:val="16"/>
        </w:rPr>
        <w:t>),</w:t>
      </w:r>
      <w:r w:rsidRPr="00C8361F">
        <w:rPr>
          <w:rStyle w:val="Emphasis"/>
          <w:rFonts w:cstheme="minorHAnsi"/>
          <w:sz w:val="16"/>
        </w:rPr>
        <w:t xml:space="preserve"> </w:t>
      </w:r>
      <w:r w:rsidRPr="00C8361F">
        <w:rPr>
          <w:rStyle w:val="Emphasis"/>
          <w:rFonts w:cstheme="minorHAnsi"/>
        </w:rPr>
        <w:t>means it's a big problem for us</w:t>
      </w:r>
      <w:r w:rsidRPr="00C8361F">
        <w:rPr>
          <w:rStyle w:val="StyleUnderline"/>
          <w:rFonts w:cstheme="minorHAnsi"/>
        </w:rPr>
        <w:t xml:space="preserve">. </w:t>
      </w:r>
      <w:r w:rsidRPr="00C8361F">
        <w:rPr>
          <w:rStyle w:val="Emphasis"/>
          <w:rFonts w:cstheme="minorHAnsi"/>
        </w:rPr>
        <w:t>The ocean</w:t>
      </w:r>
      <w:r w:rsidRPr="00C8361F">
        <w:rPr>
          <w:rStyle w:val="StyleUnderline"/>
          <w:rFonts w:cstheme="minorHAnsi"/>
        </w:rPr>
        <w:t xml:space="preserve">, </w:t>
      </w:r>
      <w:r w:rsidRPr="00C8361F">
        <w:rPr>
          <w:rStyle w:val="StyleUnderline"/>
          <w:rFonts w:cstheme="minorHAnsi"/>
          <w:sz w:val="16"/>
          <w:u w:val="none"/>
        </w:rPr>
        <w:t>after all</w:t>
      </w:r>
      <w:r w:rsidRPr="00C8361F">
        <w:rPr>
          <w:rStyle w:val="Emphasis"/>
          <w:rFonts w:cstheme="minorHAnsi"/>
        </w:rPr>
        <w:t>, is</w:t>
      </w:r>
      <w:r w:rsidRPr="00C8361F">
        <w:rPr>
          <w:rStyle w:val="StyleUnderline"/>
          <w:rFonts w:cstheme="minorHAnsi"/>
        </w:rPr>
        <w:t xml:space="preserve"> a vital food source for people on earth</w:t>
      </w:r>
      <w:r w:rsidRPr="00C8361F">
        <w:rPr>
          <w:rStyle w:val="Emphasis"/>
          <w:rFonts w:cstheme="minorHAnsi"/>
        </w:rPr>
        <w:t>; a source that over 1 billion people depend on every day for their protein</w:t>
      </w:r>
      <w:r w:rsidRPr="00C8361F">
        <w:rPr>
          <w:rFonts w:cstheme="minorHAnsi"/>
          <w:sz w:val="16"/>
          <w:szCs w:val="26"/>
        </w:rPr>
        <w:t xml:space="preserve">. </w:t>
      </w:r>
      <w:r w:rsidRPr="00C8361F">
        <w:rPr>
          <w:rStyle w:val="StyleUnderline"/>
          <w:rFonts w:cstheme="minorHAnsi"/>
        </w:rPr>
        <w:t>The human impacts of rising ocean acidity have already begun.</w:t>
      </w:r>
      <w:r w:rsidRPr="00C8361F">
        <w:rPr>
          <w:rFonts w:cstheme="minorHAnsi"/>
          <w:sz w:val="16"/>
          <w:szCs w:val="26"/>
        </w:rPr>
        <w:t xml:space="preserve"> Consider </w:t>
      </w:r>
      <w:r w:rsidRPr="00C8361F">
        <w:rPr>
          <w:rStyle w:val="Emphasis"/>
          <w:rFonts w:cstheme="minorHAnsi"/>
        </w:rPr>
        <w:t>oyster farmers in the Pacific Northwest</w:t>
      </w:r>
      <w:r w:rsidRPr="00C8361F">
        <w:rPr>
          <w:rStyle w:val="Emphasis"/>
          <w:rFonts w:cstheme="minorHAnsi"/>
          <w:b w:val="0"/>
          <w:sz w:val="16"/>
          <w:u w:val="none"/>
        </w:rPr>
        <w:t>, who</w:t>
      </w:r>
      <w:r w:rsidRPr="00C8361F">
        <w:rPr>
          <w:rStyle w:val="Emphasis"/>
          <w:rFonts w:cstheme="minorHAnsi"/>
          <w:sz w:val="16"/>
        </w:rPr>
        <w:t xml:space="preserve"> </w:t>
      </w:r>
      <w:r w:rsidRPr="00C8361F">
        <w:rPr>
          <w:rStyle w:val="Emphasis"/>
          <w:rFonts w:cstheme="minorHAnsi"/>
        </w:rPr>
        <w:t xml:space="preserve">have seen over 90 percent of their oyster </w:t>
      </w:r>
      <w:r w:rsidRPr="00C8361F">
        <w:rPr>
          <w:rStyle w:val="Emphasis"/>
          <w:rFonts w:cstheme="minorHAnsi"/>
          <w:b w:val="0"/>
          <w:sz w:val="16"/>
          <w:u w:val="none"/>
        </w:rPr>
        <w:t>"spat"</w:t>
      </w:r>
      <w:r w:rsidRPr="00C8361F">
        <w:rPr>
          <w:rFonts w:cstheme="minorHAnsi"/>
          <w:sz w:val="10"/>
          <w:szCs w:val="26"/>
        </w:rPr>
        <w:t xml:space="preserve"> </w:t>
      </w:r>
      <w:r w:rsidRPr="00C8361F">
        <w:rPr>
          <w:rFonts w:cstheme="minorHAnsi"/>
          <w:sz w:val="16"/>
          <w:szCs w:val="26"/>
        </w:rPr>
        <w:t xml:space="preserve">(their term for baby oysters) </w:t>
      </w:r>
      <w:r w:rsidRPr="00C8361F">
        <w:rPr>
          <w:rStyle w:val="Emphasis"/>
          <w:rFonts w:cstheme="minorHAnsi"/>
        </w:rPr>
        <w:t>die off when corrosive waters upwell from the deep Pacific onto the continental shelf.</w:t>
      </w:r>
      <w:r w:rsidRPr="00C8361F">
        <w:rPr>
          <w:rStyle w:val="StyleUnderline"/>
          <w:rFonts w:cstheme="minorHAnsi"/>
        </w:rPr>
        <w:t xml:space="preserve"> In the past several years, hatcheries in Oregon and Washington have been struggling to adapt, shutting off ocean water-valves whenever pH plunges.</w:t>
      </w:r>
      <w:r w:rsidRPr="00C8361F">
        <w:rPr>
          <w:rFonts w:cstheme="minorHAnsi"/>
          <w:sz w:val="16"/>
          <w:szCs w:val="26"/>
        </w:rPr>
        <w:t xml:space="preserve"> </w:t>
      </w:r>
      <w:r w:rsidRPr="00C8361F">
        <w:rPr>
          <w:rStyle w:val="Emphasis"/>
          <w:rFonts w:cstheme="minorHAnsi"/>
        </w:rPr>
        <w:t>Within 50 years,</w:t>
      </w:r>
      <w:r w:rsidRPr="00C8361F">
        <w:rPr>
          <w:rFonts w:cstheme="minorHAnsi"/>
          <w:sz w:val="16"/>
          <w:szCs w:val="26"/>
        </w:rPr>
        <w:t xml:space="preserve"> however, </w:t>
      </w:r>
      <w:r w:rsidRPr="00C8361F">
        <w:rPr>
          <w:rStyle w:val="Emphasis"/>
          <w:rFonts w:cstheme="minorHAnsi"/>
        </w:rPr>
        <w:t>the waters of the Pacific Northwest may be corrosive year-round.</w:t>
      </w:r>
      <w:r w:rsidRPr="00C8361F">
        <w:rPr>
          <w:rFonts w:cstheme="minorHAnsi"/>
          <w:sz w:val="16"/>
          <w:szCs w:val="26"/>
        </w:rPr>
        <w:t xml:space="preserve"> [Oyster Farmers </w:t>
      </w:r>
      <w:proofErr w:type="gramStart"/>
      <w:r w:rsidRPr="00C8361F">
        <w:rPr>
          <w:rFonts w:cstheme="minorHAnsi"/>
          <w:sz w:val="16"/>
          <w:szCs w:val="26"/>
        </w:rPr>
        <w:t>Under</w:t>
      </w:r>
      <w:proofErr w:type="gramEnd"/>
      <w:r w:rsidRPr="00C8361F">
        <w:rPr>
          <w:rFonts w:cstheme="minorHAnsi"/>
          <w:sz w:val="16"/>
          <w:szCs w:val="26"/>
        </w:rPr>
        <w:t xml:space="preserve"> Threat From Ocean Acidification (Video)] Forgive the metaphor, but </w:t>
      </w:r>
      <w:r w:rsidRPr="00C8361F">
        <w:rPr>
          <w:rStyle w:val="StyleUnderline"/>
          <w:rFonts w:cstheme="minorHAnsi"/>
        </w:rPr>
        <w:t xml:space="preserve">oyster larvae are canaries in the coal mine. </w:t>
      </w:r>
      <w:r w:rsidRPr="00C8361F">
        <w:rPr>
          <w:rFonts w:cstheme="minorHAnsi"/>
          <w:sz w:val="16"/>
          <w:szCs w:val="26"/>
        </w:rPr>
        <w:t xml:space="preserve">And so, therefore, are oyster farmers. How much longer will they be able to adapt to rising acidity in vulnerable regions like the Pacific Northwest? No one knows. </w:t>
      </w:r>
      <w:r w:rsidRPr="00C8361F">
        <w:rPr>
          <w:rStyle w:val="Emphasis"/>
          <w:rFonts w:cstheme="minorHAnsi"/>
        </w:rPr>
        <w:t>Alaskan king crab</w:t>
      </w:r>
      <w:r w:rsidRPr="00C8361F">
        <w:rPr>
          <w:rFonts w:cstheme="minorHAnsi"/>
          <w:sz w:val="16"/>
          <w:szCs w:val="26"/>
        </w:rPr>
        <w:t xml:space="preserve"> may be next. They </w:t>
      </w:r>
      <w:r w:rsidRPr="00C8361F">
        <w:rPr>
          <w:rStyle w:val="Emphasis"/>
          <w:rFonts w:cstheme="minorHAnsi"/>
        </w:rPr>
        <w:t>have shown sensitivity to lower pH, and pockets of acidic water are beginning to show up in their habitats.</w:t>
      </w:r>
      <w:r w:rsidRPr="00C8361F">
        <w:rPr>
          <w:rStyle w:val="Emphasis"/>
          <w:rFonts w:cstheme="minorHAnsi"/>
          <w:b w:val="0"/>
          <w:sz w:val="16"/>
          <w:u w:val="none"/>
        </w:rPr>
        <w:t xml:space="preserve"> Alaskan-king-crab fisherman expressed anger recently when they were docked</w:t>
      </w:r>
      <w:r w:rsidRPr="00C8361F">
        <w:rPr>
          <w:rFonts w:cstheme="minorHAnsi"/>
          <w:sz w:val="10"/>
          <w:szCs w:val="26"/>
        </w:rPr>
        <w:t xml:space="preserve"> </w:t>
      </w:r>
      <w:r w:rsidRPr="00C8361F">
        <w:rPr>
          <w:rFonts w:cstheme="minorHAnsi"/>
          <w:sz w:val="16"/>
          <w:szCs w:val="26"/>
        </w:rPr>
        <w:t xml:space="preserve">(literally) by the government shutdown, which made crabbing permits unavailable for a few days. Imagine their pain if the crab populations that their livelihood is based upon begin to dwindle from rising acidity and ocean temperature. </w:t>
      </w:r>
      <w:r w:rsidRPr="00C8361F">
        <w:rPr>
          <w:rFonts w:cstheme="minorHAnsi"/>
          <w:u w:val="single"/>
        </w:rPr>
        <w:t>In New Bedford, Mass., upward of 80 percent of fishing revenues come from sea scallops, another shelled organism that may be threatened by increasingly corrosive waters</w:t>
      </w:r>
      <w:r w:rsidRPr="00C8361F">
        <w:rPr>
          <w:rStyle w:val="Emphasis"/>
          <w:rFonts w:cstheme="minorHAnsi"/>
        </w:rPr>
        <w:t xml:space="preserve">. Worldwide, nearly a quarter of all marine species live in tropical coral reefs, which are disappearing as a result of carbon dioxide pollution and local stressors. </w:t>
      </w:r>
      <w:r w:rsidRPr="00C8361F">
        <w:rPr>
          <w:rFonts w:cstheme="minorHAnsi"/>
          <w:sz w:val="16"/>
          <w:szCs w:val="26"/>
        </w:rPr>
        <w:t>What happens to these species when their habitat is gone? And what happens to the millions of people who depend on them for food and income? To avert disaster, the first thing people need is more information to form a clearer understanding of the profound changes that are taking place. That means building the global scientific network to monitor changes in the ocean's vital signs: pH, temperature and dissolved oxygen. The effort can start with a bare bones network in the most vulnerable sites like the Pacific Northwest of the U.S., the sub-Arctic, and the coral triangle. Carefully designed research at these sites will help local communities understand what is at risk and how best to mitigate the harm. Scientists know that climate change has a long, built-in, lag time, which means it will keep getting worse for decades even as people reduce carbon emissions. But ocean acidification is different. Cutting carbon dioxide emissions will very quickly slow changes to ocean pH. That fact should give people some hope. No one wants fishing communities and economies to see their way of life disappear. The faster people understand how ocean acidification poses a threat to that way of life, the better our chance of protecting it.</w:t>
      </w:r>
    </w:p>
    <w:p w:rsidR="00560677" w:rsidRPr="00C8361F" w:rsidRDefault="00560677" w:rsidP="00560677">
      <w:pPr>
        <w:pStyle w:val="Heading4"/>
        <w:rPr>
          <w:rFonts w:cstheme="minorHAnsi"/>
        </w:rPr>
      </w:pPr>
      <w:r w:rsidRPr="00C8361F">
        <w:rPr>
          <w:rFonts w:cstheme="minorHAnsi"/>
        </w:rPr>
        <w:t>Ocean acidification has already raised drastically, which is leading to the extinction of marine wildlife</w:t>
      </w:r>
    </w:p>
    <w:p w:rsidR="00560677" w:rsidRPr="00C8361F" w:rsidRDefault="00560677" w:rsidP="00560677">
      <w:pPr>
        <w:spacing w:after="0"/>
        <w:rPr>
          <w:rFonts w:cstheme="minorHAnsi"/>
          <w:sz w:val="18"/>
          <w:szCs w:val="26"/>
        </w:rPr>
      </w:pPr>
      <w:r w:rsidRPr="00C8361F">
        <w:rPr>
          <w:rStyle w:val="Style13ptBold"/>
          <w:rFonts w:cstheme="minorHAnsi"/>
        </w:rPr>
        <w:t>Jacquot 08</w:t>
      </w:r>
      <w:r w:rsidR="006345E2">
        <w:rPr>
          <w:rStyle w:val="Style13ptBold"/>
          <w:rFonts w:cstheme="minorHAnsi"/>
        </w:rPr>
        <w:t xml:space="preserve"> </w:t>
      </w:r>
      <w:r w:rsidR="006345E2" w:rsidRPr="006345E2">
        <w:t>(</w:t>
      </w:r>
      <w:r w:rsidRPr="006345E2">
        <w:t xml:space="preserve"> 6 March 2009, Jeremy Elton Jacquot, editor for treehugger, Southern Ocean Could Hit Ocean Acidification Tipping Point 30 Years Early, Ocean Acidification International Coordination Centre sponsored by the International Atomic Energy Agency (IAEA), </w:t>
      </w:r>
      <w:hyperlink r:id="rId15" w:history="1">
        <w:r w:rsidRPr="006345E2">
          <w:rPr>
            <w:rStyle w:val="Hyperlink"/>
          </w:rPr>
          <w:t>https://www.google.com/search?client=opera&amp;q=iaea&amp;sourceid=opera&amp;ie=UTF-8&amp;oe=UTF-8</w:t>
        </w:r>
      </w:hyperlink>
      <w:r w:rsidRPr="006345E2">
        <w:t xml:space="preserve"> (Julia whitty: environmental correspondent at Mother Jones magazine)</w:t>
      </w:r>
    </w:p>
    <w:p w:rsidR="00560677" w:rsidRPr="00C8361F" w:rsidRDefault="00560677" w:rsidP="00560677">
      <w:pPr>
        <w:rPr>
          <w:rStyle w:val="StyleUnderline"/>
          <w:rFonts w:cstheme="minorHAnsi"/>
        </w:rPr>
      </w:pPr>
      <w:r w:rsidRPr="00C8361F">
        <w:rPr>
          <w:rFonts w:cstheme="minorHAnsi"/>
          <w:sz w:val="16"/>
          <w:szCs w:val="26"/>
        </w:rPr>
        <w:t xml:space="preserve">Things just went from worse to worser in the Southern Ocean: </w:t>
      </w:r>
      <w:r w:rsidRPr="00C8361F">
        <w:rPr>
          <w:rFonts w:cstheme="minorHAnsi"/>
          <w:sz w:val="16"/>
        </w:rPr>
        <w:t xml:space="preserve">According to </w:t>
      </w:r>
      <w:r w:rsidRPr="006345E2">
        <w:rPr>
          <w:rStyle w:val="StyleUnderline"/>
        </w:rPr>
        <w:t>a new study published</w:t>
      </w:r>
      <w:r w:rsidRPr="006345E2">
        <w:t xml:space="preserve"> in the Proceedings of the National Academy of Science, seasonal </w:t>
      </w:r>
      <w:r w:rsidRPr="006345E2">
        <w:rPr>
          <w:rStyle w:val="StyleUnderline"/>
        </w:rPr>
        <w:t>changes in pH and the concentration of carbonate could be compounding the impact of anthropogenic emissions, speeding up the process of ocean acidification</w:t>
      </w:r>
      <w:r w:rsidRPr="006345E2">
        <w:t xml:space="preserve"> by almost 30 years, reports ABC Science’s Bianca Nogrady.</w:t>
      </w:r>
      <w:r w:rsidRPr="00C8361F">
        <w:rPr>
          <w:rFonts w:cstheme="minorHAnsi"/>
          <w:sz w:val="16"/>
          <w:szCs w:val="26"/>
        </w:rPr>
        <w:t xml:space="preserve"> </w:t>
      </w:r>
      <w:r w:rsidRPr="00C8361F">
        <w:rPr>
          <w:rStyle w:val="Emphasis"/>
          <w:rFonts w:cstheme="minorHAnsi"/>
        </w:rPr>
        <w:t>Pushing the ocean much further could weaken the Southern Ocean’s ability to absorb large amounts of carbon dioxide and dramatically alter its ecosystem structure</w:t>
      </w:r>
      <w:r w:rsidRPr="00C8361F">
        <w:rPr>
          <w:rFonts w:cstheme="minorHAnsi"/>
          <w:sz w:val="16"/>
        </w:rPr>
        <w:t>, the lead author</w:t>
      </w:r>
      <w:r w:rsidRPr="006345E2">
        <w:t>, Ben McNeil of the University of South Wales, warns.</w:t>
      </w:r>
      <w:r w:rsidRPr="00C8361F">
        <w:rPr>
          <w:rFonts w:cstheme="minorHAnsi"/>
          <w:sz w:val="16"/>
        </w:rPr>
        <w:t xml:space="preserve"> </w:t>
      </w:r>
      <w:r w:rsidRPr="00C8361F">
        <w:rPr>
          <w:rFonts w:cstheme="minorHAnsi"/>
          <w:u w:val="single"/>
        </w:rPr>
        <w:t>The end of marine life as we know it?</w:t>
      </w:r>
      <w:r w:rsidRPr="00C8361F">
        <w:rPr>
          <w:rFonts w:cstheme="minorHAnsi"/>
          <w:sz w:val="16"/>
        </w:rPr>
        <w:t xml:space="preserve"> </w:t>
      </w:r>
      <w:r w:rsidRPr="00C8361F">
        <w:rPr>
          <w:rStyle w:val="Emphasis"/>
          <w:rFonts w:cstheme="minorHAnsi"/>
        </w:rPr>
        <w:t>The consequences for marine organisms, particularly those which form shells or skeletons made out of calcium carbonate, would be devastating</w:t>
      </w:r>
      <w:r w:rsidRPr="00C8361F">
        <w:rPr>
          <w:rStyle w:val="StyleUnderline"/>
          <w:rFonts w:cstheme="minorHAnsi"/>
        </w:rPr>
        <w:t>. A low pH reduces the availability of carbonate and bicarbonate ions in the ocean; if carbonate levels are low enough</w:t>
      </w:r>
      <w:r w:rsidRPr="00C8361F">
        <w:rPr>
          <w:rFonts w:cstheme="minorHAnsi"/>
          <w:sz w:val="16"/>
          <w:szCs w:val="26"/>
        </w:rPr>
        <w:t xml:space="preserve">, calcium carbonate (CaCO3) becomes more soluble and dissolves back into the water, </w:t>
      </w:r>
      <w:r w:rsidRPr="00C8361F">
        <w:rPr>
          <w:rStyle w:val="StyleUnderline"/>
          <w:rFonts w:cstheme="minorHAnsi"/>
        </w:rPr>
        <w:t>inhibiting the ability of shelled plankton like coccolithophores or pteropods to make their shells</w:t>
      </w:r>
      <w:r w:rsidRPr="00C8361F">
        <w:rPr>
          <w:rFonts w:cstheme="minorHAnsi"/>
          <w:sz w:val="16"/>
          <w:szCs w:val="26"/>
        </w:rPr>
        <w:t xml:space="preserve">. </w:t>
      </w:r>
      <w:r w:rsidRPr="00C8361F">
        <w:rPr>
          <w:rStyle w:val="Emphasis"/>
          <w:rFonts w:cstheme="minorHAnsi"/>
        </w:rPr>
        <w:t>As surface waters become more acidic, the “saturation horizon,” which is defined as the natural boundary in the water column below</w:t>
      </w:r>
      <w:r w:rsidRPr="00C8361F">
        <w:rPr>
          <w:rFonts w:cstheme="minorHAnsi"/>
          <w:sz w:val="16"/>
          <w:szCs w:val="26"/>
        </w:rPr>
        <w:t xml:space="preserve"> which CaCO3 dissolves, is expected to rise — </w:t>
      </w:r>
      <w:r w:rsidRPr="00C8361F">
        <w:rPr>
          <w:rStyle w:val="Emphasis"/>
          <w:rFonts w:cstheme="minorHAnsi"/>
        </w:rPr>
        <w:t xml:space="preserve">reducing precious habitat space for these and other organisms. This matters because many other organisms up the food chain depend either directly </w:t>
      </w:r>
      <w:r w:rsidRPr="00C8361F">
        <w:rPr>
          <w:rFonts w:cstheme="minorHAnsi"/>
          <w:sz w:val="16"/>
          <w:szCs w:val="26"/>
        </w:rPr>
        <w:t xml:space="preserve">(zooplankton) </w:t>
      </w:r>
      <w:r w:rsidRPr="00C8361F">
        <w:rPr>
          <w:rStyle w:val="Emphasis"/>
          <w:rFonts w:cstheme="minorHAnsi"/>
        </w:rPr>
        <w:t xml:space="preserve">or indirectly </w:t>
      </w:r>
      <w:r w:rsidRPr="00C8361F">
        <w:rPr>
          <w:rFonts w:cstheme="minorHAnsi"/>
          <w:sz w:val="16"/>
          <w:szCs w:val="26"/>
        </w:rPr>
        <w:t xml:space="preserve">(fish and other larger predators) </w:t>
      </w:r>
      <w:r w:rsidRPr="00C8361F">
        <w:rPr>
          <w:rStyle w:val="Emphasis"/>
          <w:rFonts w:cstheme="minorHAnsi"/>
        </w:rPr>
        <w:t>on their presence</w:t>
      </w:r>
      <w:r w:rsidRPr="00C8361F">
        <w:rPr>
          <w:rFonts w:cstheme="minorHAnsi"/>
          <w:sz w:val="16"/>
          <w:szCs w:val="26"/>
        </w:rPr>
        <w:t xml:space="preserve">. (In other words, </w:t>
      </w:r>
      <w:r w:rsidRPr="00C8361F">
        <w:rPr>
          <w:rStyle w:val="Emphasis"/>
          <w:rFonts w:cstheme="minorHAnsi"/>
        </w:rPr>
        <w:t>many of these species are likely to go extinct</w:t>
      </w:r>
      <w:r w:rsidRPr="00C8361F">
        <w:rPr>
          <w:rFonts w:cstheme="minorHAnsi"/>
          <w:sz w:val="16"/>
          <w:szCs w:val="26"/>
        </w:rPr>
        <w:t xml:space="preserve">.) Picturing a worst worst-case scenario </w:t>
      </w:r>
      <w:r w:rsidRPr="00C8361F">
        <w:rPr>
          <w:rStyle w:val="Emphasis"/>
          <w:rFonts w:cstheme="minorHAnsi"/>
        </w:rPr>
        <w:t xml:space="preserve">Previous studies had predicted that the Southern Ocean’s surface waters would become undersaturated </w:t>
      </w:r>
      <w:r w:rsidRPr="00C8361F">
        <w:rPr>
          <w:rFonts w:cstheme="minorHAnsi"/>
          <w:sz w:val="16"/>
          <w:szCs w:val="26"/>
        </w:rPr>
        <w:t xml:space="preserve">with respect to aragonite, one of two forms of CaCO3 (the more soluble one), by mid-century (550 parts per million </w:t>
      </w:r>
      <w:r w:rsidRPr="00C8361F">
        <w:rPr>
          <w:rStyle w:val="Emphasis"/>
          <w:rFonts w:cstheme="minorHAnsi"/>
        </w:rPr>
        <w:t>by 2060, according to Julia Whitty). Several recent models have determined that surface carbonate ion concentrations have already fallen by almost 10 percent since pre-industrial times</w:t>
      </w:r>
      <w:r w:rsidRPr="00C8361F">
        <w:rPr>
          <w:rFonts w:cstheme="minorHAnsi"/>
          <w:sz w:val="16"/>
          <w:szCs w:val="26"/>
        </w:rPr>
        <w:t>;</w:t>
      </w:r>
      <w:r w:rsidRPr="00C8361F">
        <w:rPr>
          <w:rStyle w:val="StyleUnderline"/>
          <w:rFonts w:cstheme="minorHAnsi"/>
        </w:rPr>
        <w:t xml:space="preserve"> they are likely to fall much further by century’s end if present trends continue. (John recently noted that ocean acidity levels were up a whopping 30 percent since the advent of the Industrial Revolution.)</w:t>
      </w:r>
    </w:p>
    <w:p w:rsidR="00560677" w:rsidRPr="00C8361F" w:rsidRDefault="00560677" w:rsidP="00560677">
      <w:pPr>
        <w:rPr>
          <w:rFonts w:cstheme="minorHAnsi"/>
        </w:rPr>
      </w:pPr>
    </w:p>
    <w:p w:rsidR="00560677" w:rsidRPr="00C8361F" w:rsidRDefault="00560677" w:rsidP="00560677">
      <w:pPr>
        <w:pStyle w:val="Heading3"/>
        <w:rPr>
          <w:rFonts w:cstheme="minorHAnsi"/>
        </w:rPr>
      </w:pPr>
      <w:r w:rsidRPr="00C8361F">
        <w:rPr>
          <w:rFonts w:cstheme="minorHAnsi"/>
        </w:rPr>
        <w:lastRenderedPageBreak/>
        <w:t>Not Resilient</w:t>
      </w:r>
    </w:p>
    <w:p w:rsidR="00560677" w:rsidRPr="00C8361F" w:rsidRDefault="00560677" w:rsidP="00560677">
      <w:pPr>
        <w:pStyle w:val="Heading4"/>
        <w:rPr>
          <w:rFonts w:cstheme="minorHAnsi"/>
          <w:shd w:val="clear" w:color="auto" w:fill="FFFFFF"/>
        </w:rPr>
      </w:pPr>
      <w:r w:rsidRPr="00C8361F">
        <w:rPr>
          <w:rFonts w:cstheme="minorHAnsi"/>
          <w:shd w:val="clear" w:color="auto" w:fill="FFFFFF"/>
        </w:rPr>
        <w:t>Ocean Species aren’t resilient to Ocean Acidification- contrasting studies didn’t examine real world scenarios</w:t>
      </w:r>
    </w:p>
    <w:p w:rsidR="00560677" w:rsidRPr="00C8361F" w:rsidRDefault="00560677" w:rsidP="00560677">
      <w:pPr>
        <w:rPr>
          <w:rFonts w:cstheme="minorHAnsi"/>
          <w:sz w:val="16"/>
          <w:szCs w:val="16"/>
        </w:rPr>
      </w:pPr>
      <w:r w:rsidRPr="00C8361F">
        <w:rPr>
          <w:rStyle w:val="Style13ptBold"/>
          <w:rFonts w:cstheme="minorHAnsi"/>
        </w:rPr>
        <w:t>Hendriks ’10</w:t>
      </w:r>
      <w:r w:rsidRPr="00C8361F">
        <w:rPr>
          <w:rFonts w:cstheme="minorHAnsi"/>
        </w:rPr>
        <w:t xml:space="preserve"> </w:t>
      </w:r>
      <w:r w:rsidRPr="00C8361F">
        <w:rPr>
          <w:rFonts w:cstheme="minorHAnsi"/>
          <w:sz w:val="16"/>
          <w:szCs w:val="16"/>
        </w:rPr>
        <w:t xml:space="preserve">(I.E. Hendriks, </w:t>
      </w:r>
      <w:r w:rsidRPr="00C8361F">
        <w:rPr>
          <w:rFonts w:eastAsia="Arial Unicode MS" w:cstheme="minorHAnsi"/>
          <w:sz w:val="16"/>
          <w:szCs w:val="16"/>
          <w:shd w:val="clear" w:color="auto" w:fill="FCFCFC"/>
        </w:rPr>
        <w:t>Department of Global Change Research. IMEDEA</w:t>
      </w:r>
      <w:r w:rsidRPr="00C8361F">
        <w:rPr>
          <w:rStyle w:val="apple-converted-space"/>
          <w:rFonts w:eastAsia="Arial Unicode MS" w:cstheme="minorHAnsi"/>
          <w:sz w:val="16"/>
          <w:szCs w:val="16"/>
          <w:shd w:val="clear" w:color="auto" w:fill="FCFCFC"/>
        </w:rPr>
        <w:t xml:space="preserve">, </w:t>
      </w:r>
      <w:r w:rsidRPr="00C8361F">
        <w:rPr>
          <w:rFonts w:cstheme="minorHAnsi"/>
          <w:sz w:val="16"/>
          <w:szCs w:val="16"/>
        </w:rPr>
        <w:t xml:space="preserve">C.M. Duarte, M. Álvarez, “Vulnerability of marine biodiversity to ocean acidification: A meta-analysis,” </w:t>
      </w:r>
      <w:hyperlink r:id="rId16" w:tooltip="Go to table of contents for this volume/issue" w:history="1">
        <w:r w:rsidRPr="00C8361F">
          <w:rPr>
            <w:rStyle w:val="Hyperlink"/>
            <w:rFonts w:eastAsia="Arial Unicode MS" w:cstheme="minorHAnsi"/>
            <w:sz w:val="16"/>
            <w:szCs w:val="16"/>
            <w:bdr w:val="none" w:sz="0" w:space="0" w:color="auto" w:frame="1"/>
            <w:shd w:val="clear" w:color="auto" w:fill="F9FBFC"/>
          </w:rPr>
          <w:t>Volume 86, Issue 2</w:t>
        </w:r>
      </w:hyperlink>
      <w:r w:rsidRPr="00C8361F">
        <w:rPr>
          <w:rFonts w:eastAsia="Arial Unicode MS" w:cstheme="minorHAnsi"/>
          <w:sz w:val="16"/>
          <w:szCs w:val="16"/>
          <w:shd w:val="clear" w:color="auto" w:fill="F9FBFC"/>
        </w:rPr>
        <w:t xml:space="preserve">, 20 January 2010, Pages 157–164, </w:t>
      </w:r>
      <w:hyperlink r:id="rId17" w:history="1">
        <w:r w:rsidRPr="00C8361F">
          <w:rPr>
            <w:rStyle w:val="Hyperlink"/>
            <w:rFonts w:eastAsia="Arial Unicode MS" w:cstheme="minorHAnsi"/>
            <w:sz w:val="16"/>
            <w:szCs w:val="16"/>
            <w:shd w:val="clear" w:color="auto" w:fill="F9FBFC"/>
          </w:rPr>
          <w:t>http://www.sciencedirect.com/science/article/pii/S027277140900537X</w:t>
        </w:r>
      </w:hyperlink>
      <w:r w:rsidRPr="00C8361F">
        <w:rPr>
          <w:rFonts w:eastAsia="Arial Unicode MS" w:cstheme="minorHAnsi"/>
          <w:sz w:val="16"/>
          <w:szCs w:val="16"/>
          <w:shd w:val="clear" w:color="auto" w:fill="F9FBFC"/>
        </w:rPr>
        <w:t>) JRW</w:t>
      </w:r>
    </w:p>
    <w:p w:rsidR="00560677" w:rsidRPr="00C8361F" w:rsidRDefault="00560677" w:rsidP="00560677">
      <w:pPr>
        <w:rPr>
          <w:rFonts w:cstheme="minorHAnsi"/>
          <w:sz w:val="16"/>
          <w:szCs w:val="24"/>
        </w:rPr>
      </w:pPr>
      <w:r w:rsidRPr="00C8361F">
        <w:rPr>
          <w:rStyle w:val="StyleUnderline"/>
          <w:rFonts w:cstheme="minorHAnsi"/>
        </w:rPr>
        <w:t xml:space="preserve">This analysis suggests that marine biota do not respond uniformly to ocean acidification. </w:t>
      </w:r>
      <w:r w:rsidRPr="00C8361F">
        <w:rPr>
          <w:rFonts w:cstheme="minorHAnsi"/>
          <w:sz w:val="16"/>
          <w:szCs w:val="24"/>
        </w:rPr>
        <w:t xml:space="preserve">Some experiments report significant impacts for vulnerable taxa at pCO2 values expected within the 21st century, but </w:t>
      </w:r>
      <w:r w:rsidRPr="00C8361F">
        <w:rPr>
          <w:rStyle w:val="StyleUnderline"/>
          <w:rFonts w:cstheme="minorHAnsi"/>
        </w:rPr>
        <w:t>there was no consistent evidence that suggests biological rates, apart from calcification for one functional group, the bivalves, might be significantly suppressed across the range of pCO2 anticipated for the 21st century. Some organisms, particularly autotrophs, even showed enhanced growth under elevated pCO2.</w:t>
      </w:r>
      <w:r w:rsidRPr="00C8361F">
        <w:rPr>
          <w:rFonts w:cstheme="minorHAnsi"/>
          <w:sz w:val="16"/>
          <w:szCs w:val="24"/>
        </w:rPr>
        <w:t xml:space="preserve"> The data do suggest that calcification rate, the most sensitive process responding directly to ocean acidification (Gattuso et al., 1998, Gazeau et al., 2007, Leclercq et al., 2000 and Riebesell et al., 2000), will decline by, on average, 25% at elevated pCO2 values of 731–759 ppmv. These values will be reached within the 21st century </w:t>
      </w:r>
      <w:proofErr w:type="gramStart"/>
      <w:r w:rsidRPr="00C8361F">
        <w:rPr>
          <w:rFonts w:cstheme="minorHAnsi"/>
          <w:sz w:val="16"/>
          <w:szCs w:val="24"/>
        </w:rPr>
        <w:t>( IPCC</w:t>
      </w:r>
      <w:proofErr w:type="gramEnd"/>
      <w:r w:rsidRPr="00C8361F">
        <w:rPr>
          <w:rFonts w:cstheme="minorHAnsi"/>
          <w:sz w:val="16"/>
          <w:szCs w:val="24"/>
        </w:rPr>
        <w:t xml:space="preserve">, 2007). However, the 25% decline in biological calcification rates at elevated pCO2 values of approximately 750 ppmv is likely to be an upper limit, considering that all experiments involve the abrupt exposure of organisms to elevated pCO2 values, while the gradual increase in pCO2 that is occurring in nature may allow adaptive and selective processes to operate ( Widdicombe et al., 2008). </w:t>
      </w:r>
      <w:r w:rsidRPr="00C8361F">
        <w:rPr>
          <w:rStyle w:val="StyleUnderline"/>
          <w:rFonts w:cstheme="minorHAnsi"/>
        </w:rPr>
        <w:t xml:space="preserve">These gradual changes take place on the </w:t>
      </w:r>
      <w:r w:rsidRPr="00C8361F">
        <w:rPr>
          <w:rStyle w:val="Emphasis"/>
          <w:rFonts w:cstheme="minorHAnsi"/>
        </w:rPr>
        <w:t>scale of decades</w:t>
      </w:r>
      <w:r w:rsidRPr="00C8361F">
        <w:rPr>
          <w:rStyle w:val="StyleUnderline"/>
          <w:rFonts w:cstheme="minorHAnsi"/>
        </w:rPr>
        <w:t>, permitting adaptation of organisms even including genetic selection.</w:t>
      </w:r>
      <w:r w:rsidRPr="00C8361F">
        <w:rPr>
          <w:rFonts w:cstheme="minorHAnsi"/>
          <w:sz w:val="16"/>
          <w:szCs w:val="24"/>
        </w:rPr>
        <w:t xml:space="preserve"> </w:t>
      </w:r>
      <w:r w:rsidRPr="00C8361F">
        <w:rPr>
          <w:rStyle w:val="StyleUnderline"/>
          <w:rFonts w:cstheme="minorHAnsi"/>
        </w:rPr>
        <w:t>Short-term experimental results are likely to overestimate the impacts of acidification rates on marine organisms. The ambition and sophistication of experimental approaches need be expanded, to assess complex communities, rather than single species, and to assess responses to enhanced CO2 over long terms</w:t>
      </w:r>
      <w:r w:rsidRPr="00C8361F">
        <w:rPr>
          <w:rFonts w:cstheme="minorHAnsi"/>
          <w:sz w:val="16"/>
          <w:szCs w:val="24"/>
        </w:rPr>
        <w:t xml:space="preserve">. Such long-term experiments to observe community responses to long-term exposure to enhanced CO2 have been successfully conducted for terrestrial systems. Experiments comparable to those conducted on land (e.g. Hättenschwiler et al., 2003), should be planned and conducted. The only such experiment so far available is the Biosphere 2 experiment, where responses of coral-reef communities included in the “ocean” biome of the Biosphere 2 facility were assessed </w:t>
      </w:r>
      <w:proofErr w:type="gramStart"/>
      <w:r w:rsidRPr="00C8361F">
        <w:rPr>
          <w:rFonts w:cstheme="minorHAnsi"/>
          <w:sz w:val="16"/>
          <w:szCs w:val="24"/>
        </w:rPr>
        <w:t>( Atkinson</w:t>
      </w:r>
      <w:proofErr w:type="gramEnd"/>
      <w:r w:rsidRPr="00C8361F">
        <w:rPr>
          <w:rFonts w:cstheme="minorHAnsi"/>
          <w:sz w:val="16"/>
          <w:szCs w:val="24"/>
        </w:rPr>
        <w:t xml:space="preserve"> et al., 1999). Also important, </w:t>
      </w:r>
      <w:r w:rsidRPr="00C8361F">
        <w:rPr>
          <w:rStyle w:val="StyleUnderline"/>
          <w:rFonts w:cstheme="minorHAnsi"/>
        </w:rPr>
        <w:t xml:space="preserve">most experiments assessed organisms in isolation, rather than whole communities, whereas the responses within the community may buffer the impacts. For instance, seagrass photosynthetic rates may increase by 50% with increased CO2, which may deplete the CO2 pool, maintaining an elevated pH that may protect associated calcifying organisms from the impacts of ocean acidification. Marine biota is unlikely to respond uniformly to the magnitude of ocean acidification expected during the 21st century. For instance there was </w:t>
      </w:r>
      <w:r w:rsidRPr="00C8361F">
        <w:rPr>
          <w:rStyle w:val="Emphasis"/>
          <w:rFonts w:cstheme="minorHAnsi"/>
        </w:rPr>
        <w:t>no consistent effect</w:t>
      </w:r>
      <w:r w:rsidRPr="00C8361F">
        <w:rPr>
          <w:rStyle w:val="StyleUnderline"/>
          <w:rFonts w:cstheme="minorHAnsi"/>
        </w:rPr>
        <w:t xml:space="preserve"> of experimental acidification on calcification of </w:t>
      </w:r>
      <w:r w:rsidRPr="00C8361F">
        <w:rPr>
          <w:rStyle w:val="Emphasis"/>
          <w:rFonts w:cstheme="minorHAnsi"/>
        </w:rPr>
        <w:t>corals</w:t>
      </w:r>
      <w:r w:rsidRPr="00C8361F">
        <w:rPr>
          <w:rStyle w:val="StyleUnderline"/>
          <w:rFonts w:cstheme="minorHAnsi"/>
        </w:rPr>
        <w:t>, considered one of the most vulnerable groups to ocean acidification. The effects of ocean acidification on biological processes may therefore not be biologically significant, even for calcification rates, the process most sensitive to ocean acidification.</w:t>
      </w:r>
      <w:r w:rsidRPr="00C8361F">
        <w:rPr>
          <w:rFonts w:cstheme="minorHAnsi"/>
          <w:sz w:val="16"/>
          <w:szCs w:val="24"/>
        </w:rPr>
        <w:t xml:space="preserve"> This conclusion is in contrast with previous claims of ocean acidification as a major threat to marine biodiversity (Kleypas et al., 1999 and Riebesell et al., 2000). This difference may be explained by a suite of at least three features that have not as yet been considered in models predicting the impacts of future ocean pH: existing gradients in concentrations, boundary layer effects and intracellular regulation of concentrations.</w:t>
      </w:r>
    </w:p>
    <w:p w:rsidR="00560677" w:rsidRPr="00C8361F" w:rsidRDefault="00560677" w:rsidP="00560677">
      <w:pPr>
        <w:rPr>
          <w:rFonts w:cstheme="minorHAnsi"/>
        </w:rPr>
      </w:pPr>
    </w:p>
    <w:p w:rsidR="002A1C0C" w:rsidRPr="00C8361F" w:rsidRDefault="00560677" w:rsidP="002A1C0C">
      <w:pPr>
        <w:pStyle w:val="Heading2"/>
        <w:rPr>
          <w:rFonts w:cstheme="minorHAnsi"/>
        </w:rPr>
      </w:pPr>
      <w:r w:rsidRPr="00C8361F">
        <w:rPr>
          <w:rFonts w:cstheme="minorHAnsi"/>
        </w:rPr>
        <w:lastRenderedPageBreak/>
        <w:t>Ocean Acidification Good</w:t>
      </w:r>
    </w:p>
    <w:p w:rsidR="002A1C0C" w:rsidRPr="00C8361F" w:rsidRDefault="002A1C0C" w:rsidP="002A1C0C">
      <w:pPr>
        <w:pStyle w:val="Heading3"/>
        <w:rPr>
          <w:rFonts w:cstheme="minorHAnsi"/>
        </w:rPr>
      </w:pPr>
      <w:r w:rsidRPr="00C8361F">
        <w:rPr>
          <w:rFonts w:cstheme="minorHAnsi"/>
        </w:rPr>
        <w:lastRenderedPageBreak/>
        <w:t>No Impact</w:t>
      </w:r>
    </w:p>
    <w:p w:rsidR="006345E2" w:rsidRDefault="002A1C0C" w:rsidP="002A1C0C">
      <w:pPr>
        <w:pStyle w:val="Heading4"/>
        <w:rPr>
          <w:rFonts w:cstheme="minorHAnsi"/>
        </w:rPr>
      </w:pPr>
      <w:r w:rsidRPr="00C8361F">
        <w:rPr>
          <w:rFonts w:cstheme="minorHAnsi"/>
        </w:rPr>
        <w:t xml:space="preserve">No Acidification impact – </w:t>
      </w:r>
    </w:p>
    <w:p w:rsidR="002A1C0C" w:rsidRPr="00C8361F" w:rsidRDefault="006345E2" w:rsidP="006345E2">
      <w:pPr>
        <w:pStyle w:val="Heading4"/>
        <w:numPr>
          <w:ilvl w:val="0"/>
          <w:numId w:val="13"/>
        </w:numPr>
        <w:rPr>
          <w:rFonts w:cstheme="minorHAnsi"/>
        </w:rPr>
      </w:pPr>
      <w:r>
        <w:rPr>
          <w:rFonts w:cstheme="minorHAnsi"/>
        </w:rPr>
        <w:t>I</w:t>
      </w:r>
      <w:r w:rsidR="002A1C0C" w:rsidRPr="00C8361F">
        <w:rPr>
          <w:rFonts w:cstheme="minorHAnsi"/>
        </w:rPr>
        <w:t>ts natural</w:t>
      </w:r>
      <w:r w:rsidR="001F4500">
        <w:rPr>
          <w:rFonts w:cstheme="minorHAnsi"/>
        </w:rPr>
        <w:t xml:space="preserve"> and they exaggerate the impact</w:t>
      </w:r>
    </w:p>
    <w:p w:rsidR="002A1C0C" w:rsidRPr="00C8361F" w:rsidRDefault="002A1C0C" w:rsidP="002A1C0C">
      <w:pPr>
        <w:rPr>
          <w:rFonts w:cstheme="minorHAnsi"/>
        </w:rPr>
      </w:pPr>
      <w:r w:rsidRPr="00C8361F">
        <w:rPr>
          <w:rStyle w:val="Style13ptBold"/>
          <w:rFonts w:cstheme="minorHAnsi"/>
        </w:rPr>
        <w:t>Eschenbach 11</w:t>
      </w:r>
      <w:r w:rsidRPr="00C8361F">
        <w:rPr>
          <w:rFonts w:cstheme="minorHAnsi"/>
        </w:rPr>
        <w:t xml:space="preserve"> (Willis, senior writer for WUWT, “The Ocean Is Not Getting Acidified”, What’s up with that</w:t>
      </w:r>
      <w:proofErr w:type="gramStart"/>
      <w:r w:rsidRPr="00C8361F">
        <w:rPr>
          <w:rFonts w:cstheme="minorHAnsi"/>
        </w:rPr>
        <w:t>?,</w:t>
      </w:r>
      <w:proofErr w:type="gramEnd"/>
      <w:r w:rsidRPr="00C8361F">
        <w:rPr>
          <w:rFonts w:cstheme="minorHAnsi"/>
        </w:rPr>
        <w:t xml:space="preserve"> 12/27/2011, http://wattsupwiththat.com/2011/12/27/the-ocean-is-not-getting-acidified/)</w:t>
      </w:r>
    </w:p>
    <w:p w:rsidR="002A1C0C" w:rsidRPr="00C8361F" w:rsidRDefault="002A1C0C" w:rsidP="002A1C0C">
      <w:pPr>
        <w:rPr>
          <w:rStyle w:val="StyleUnderline"/>
          <w:rFonts w:cstheme="minorHAnsi"/>
        </w:rPr>
      </w:pPr>
      <w:r w:rsidRPr="00C8361F">
        <w:rPr>
          <w:rFonts w:cstheme="minorHAnsi"/>
          <w:sz w:val="16"/>
        </w:rPr>
        <w:t>In reality, it’s quite the opposite</w:t>
      </w:r>
      <w:r w:rsidRPr="00C8361F">
        <w:rPr>
          <w:rStyle w:val="StyleUnderline"/>
          <w:rFonts w:cstheme="minorHAnsi"/>
        </w:rPr>
        <w:t>. The increase in CO2 is making the ocean, not more corrosive, but more neutral. Since both alkalinity and acidity corrode things,</w:t>
      </w:r>
      <w:r w:rsidRPr="00C8361F">
        <w:rPr>
          <w:rFonts w:cstheme="minorHAnsi"/>
          <w:sz w:val="16"/>
        </w:rPr>
        <w:t xml:space="preserve"> the truth is that rainwater (or more CO2) will make the ocean slightly less corrosive, by marginally neutralizing its slight alkalinity. That is the problem with the term “acidify”, and it is why I use and insist on the more accurate term “neutralize”. </w:t>
      </w:r>
      <w:r w:rsidRPr="00C8361F">
        <w:rPr>
          <w:rStyle w:val="Emphasis"/>
          <w:rFonts w:cstheme="minorHAnsi"/>
        </w:rPr>
        <w:t xml:space="preserve">Using “acidify”, is both alarmist and incorrect. The ocean is not getting acidified by additional CO2. It is getting neutralized by additional CO2. </w:t>
      </w:r>
      <w:r w:rsidRPr="00C8361F">
        <w:rPr>
          <w:rFonts w:cstheme="minorHAnsi"/>
          <w:sz w:val="16"/>
        </w:rPr>
        <w:t xml:space="preserve">With that as prologue, let me go on to discuss the paper on oceanic pH. The paper is called “High-Frequency Dynamics of Ocean pH: A Multi-Ecosystem Comparison” (hereinafter pH2011). As the name suggests, they took a look at the actual variations of pH in a host of different parts of the ocean. They show 30-day “snapshots” of a variety of ecosystems. The authors comment: These biome-specific pH signatures disclose current levels of exposure to both high and low dissolved CO2, often demonstrating that resident organisms are already experiencing pH regimes that are not predicted until 2100. First, they show the 30-day snapshot of both the open ocean and a deepwater open ocean reef: Figure 2. Continuous 30-day pH measurements of </w:t>
      </w:r>
      <w:proofErr w:type="gramStart"/>
      <w:r w:rsidRPr="00C8361F">
        <w:rPr>
          <w:rFonts w:cstheme="minorHAnsi"/>
          <w:sz w:val="16"/>
        </w:rPr>
        <w:t>open ocean</w:t>
      </w:r>
      <w:proofErr w:type="gramEnd"/>
      <w:r w:rsidRPr="00C8361F">
        <w:rPr>
          <w:rFonts w:cstheme="minorHAnsi"/>
          <w:sz w:val="16"/>
        </w:rPr>
        <w:t xml:space="preserve"> and deepwater reef. Bottom axis shows days. Vertical bar shows the amount of the possible pH change by 2100, as estimated in the pH2011 study. </w:t>
      </w:r>
      <w:r w:rsidRPr="00C8361F">
        <w:rPr>
          <w:rStyle w:val="StyleUnderline"/>
          <w:rFonts w:cstheme="minorHAnsi"/>
        </w:rPr>
        <w:t>I note that even in the open ocean, the pH is not constant, but varies by a bit over the thirty days. These changes are quite short, and are likely related to rainfall events during the month</w:t>
      </w:r>
      <w:r w:rsidRPr="00C8361F">
        <w:rPr>
          <w:rFonts w:cstheme="minorHAnsi"/>
          <w:sz w:val="16"/>
        </w:rPr>
        <w:t xml:space="preserve">. As mentioned above, these slightly (and temporarily) neutralize the ocean surface, and over time mix in to the lower waters. Over Kingman reef, there are longer lasting small swings. Compare the two regions shown in Fig. 1 to some other coral reef “snapshots” of thirty days worth of continuous pH measurements. Figure 3. Thirty day “snapshots” of the variation in pH at two tropical coral reefs. Bottom axis shows days. There are a couple of things of note in Figure 3. First, day-to-night variations in pH are from the CO2 that is produced by the reef life as a whole. Also, day-to-night swings on the Palmyra reef terrace are about a quarter of a pH unit … which is about 60% more than the projected change from CO2 by the year 2100. Moving on, we have the situation in a couple of upwelling areas off of the California coast: Figure 4. Thirty day pH records of areas of oceanic upwelling. This upwelling occurs, among other places, along the western shores of the continents. Here we see even greater swings of pH, much larger than the possible predicted change from CO2. Remember that this is only over the period of a month, so there will likely be an annual component to the variation as well. Figure 5 shows what is going on in kelp forests. Figure 5. </w:t>
      </w:r>
      <w:proofErr w:type="gramStart"/>
      <w:r w:rsidRPr="00C8361F">
        <w:rPr>
          <w:rFonts w:cstheme="minorHAnsi"/>
          <w:sz w:val="16"/>
        </w:rPr>
        <w:t>pH</w:t>
      </w:r>
      <w:proofErr w:type="gramEnd"/>
      <w:r w:rsidRPr="00C8361F">
        <w:rPr>
          <w:rFonts w:cstheme="minorHAnsi"/>
          <w:sz w:val="16"/>
        </w:rPr>
        <w:t xml:space="preserve"> records in kelp forests Again we see a variety of swings of pH, both long- and short-term. Inshore, we find even larger swings, as shown in Figure 6. Figure 6. Two pH records from a near-shore and an estuarine oceanic environment. Again we see large pH changes in a very short period of time, both in the estuary and the near-shore area. My conclusions from all of this? First, there are a number of places in the ocean where the pH swings are both rapid and large. The life in those parts of the ocean doesn’t seem to be bothered by either the size or the speed these swings. Second, the size of the possible pH change by 2100 is not large compared to the natural swings. Third, due to a host of buffering mechanisms in the ocean, the possible pH change by 2100 may be smaller, but is unlikely to be larger, than the forecast estimate shown above. Fourth, I would be very surprised if we’re still burning much fossil fuel ninety years from now. Possible, but doubtful in my book. So from this effect as well, the change in oceanic pH may well be less than shown above. Fifth, as the authors commented, </w:t>
      </w:r>
      <w:r w:rsidRPr="00C8361F">
        <w:rPr>
          <w:rStyle w:val="StyleUnderline"/>
          <w:rFonts w:cstheme="minorHAnsi"/>
        </w:rPr>
        <w:t xml:space="preserve">some parts of the ocean are already experiencing conditions that were not forecast to arrive until 2100 … </w:t>
      </w:r>
      <w:r w:rsidRPr="00C8361F">
        <w:rPr>
          <w:rStyle w:val="Emphasis"/>
          <w:rFonts w:cstheme="minorHAnsi"/>
        </w:rPr>
        <w:t>and are doing so with no ill effects.</w:t>
      </w:r>
      <w:r w:rsidRPr="00C8361F">
        <w:rPr>
          <w:rFonts w:cstheme="minorHAnsi"/>
          <w:sz w:val="16"/>
        </w:rPr>
        <w:t xml:space="preserve"> As a result</w:t>
      </w:r>
      <w:r w:rsidRPr="00C8361F">
        <w:rPr>
          <w:rStyle w:val="StyleUnderline"/>
          <w:rFonts w:cstheme="minorHAnsi"/>
        </w:rPr>
        <w:t>, I’m not particularly concerned about a small change in oceanic pH from the change in atmospheric CO2. The ocean will adapt, some creatures’ ranges will change a bit, some species will be slightly advantaged and others slightly disadvantaged. But CO2 has been high before this. Overall, making the ocean slightly more neutral will likely be beneficial to life, which doesn’t like alkalinity but doesn’t mind acidity at all.</w:t>
      </w:r>
    </w:p>
    <w:p w:rsidR="002A1C0C" w:rsidRPr="00C8361F" w:rsidRDefault="006345E2" w:rsidP="006345E2">
      <w:pPr>
        <w:pStyle w:val="Heading4"/>
        <w:numPr>
          <w:ilvl w:val="0"/>
          <w:numId w:val="13"/>
        </w:numPr>
        <w:tabs>
          <w:tab w:val="left" w:pos="7890"/>
        </w:tabs>
        <w:rPr>
          <w:rFonts w:cstheme="minorHAnsi"/>
        </w:rPr>
      </w:pPr>
      <w:r>
        <w:rPr>
          <w:rFonts w:cstheme="minorHAnsi"/>
        </w:rPr>
        <w:t>A</w:t>
      </w:r>
      <w:r w:rsidR="002A1C0C" w:rsidRPr="00C8361F">
        <w:rPr>
          <w:rFonts w:cstheme="minorHAnsi"/>
        </w:rPr>
        <w:t>daptation</w:t>
      </w:r>
    </w:p>
    <w:p w:rsidR="002A1C0C" w:rsidRPr="00C8361F" w:rsidRDefault="002A1C0C" w:rsidP="002A1C0C">
      <w:pPr>
        <w:rPr>
          <w:rFonts w:cstheme="minorHAnsi"/>
          <w:szCs w:val="16"/>
        </w:rPr>
      </w:pPr>
      <w:r w:rsidRPr="00C8361F">
        <w:rPr>
          <w:rStyle w:val="Style13ptBold"/>
          <w:rFonts w:cstheme="minorHAnsi"/>
        </w:rPr>
        <w:t>Anthony, 2007</w:t>
      </w:r>
      <w:r w:rsidRPr="00C8361F">
        <w:rPr>
          <w:rFonts w:cstheme="minorHAnsi"/>
          <w:szCs w:val="16"/>
        </w:rPr>
        <w:t xml:space="preserve"> (Floor, the Director of Sea Friends, “Ocean acidification Are oceans becoming more acidic and is this a threat to marine life?” Seafriends, 2007, </w:t>
      </w:r>
      <w:hyperlink r:id="rId18" w:anchor="conclusion" w:history="1">
        <w:r w:rsidRPr="00C8361F">
          <w:rPr>
            <w:rStyle w:val="Hyperlink"/>
            <w:rFonts w:cstheme="minorHAnsi"/>
          </w:rPr>
          <w:t>http://www.seafriends.org.nz/issues/global/acid.htm#conclusion</w:t>
        </w:r>
      </w:hyperlink>
      <w:r w:rsidRPr="00C8361F">
        <w:rPr>
          <w:rFonts w:cstheme="minorHAnsi"/>
          <w:szCs w:val="16"/>
        </w:rPr>
        <w:t>)</w:t>
      </w:r>
    </w:p>
    <w:p w:rsidR="002A1C0C" w:rsidRDefault="002A1C0C" w:rsidP="002A1C0C">
      <w:pPr>
        <w:rPr>
          <w:rFonts w:cstheme="minorHAnsi"/>
          <w:sz w:val="16"/>
          <w:szCs w:val="16"/>
        </w:rPr>
      </w:pPr>
      <w:r w:rsidRPr="00C8361F">
        <w:rPr>
          <w:rFonts w:cstheme="minorHAnsi"/>
          <w:sz w:val="16"/>
          <w:szCs w:val="16"/>
        </w:rPr>
        <w:t>It is an important message that I want you to take home and keep in the back of your mind whenever you read about marine science or planet science. It is a message for scientists too. Dead planet thinking</w:t>
      </w:r>
      <w:r w:rsidRPr="00C8361F">
        <w:rPr>
          <w:rStyle w:val="StyleUnderline"/>
          <w:rFonts w:cstheme="minorHAnsi"/>
        </w:rPr>
        <w:t>: most oceanographers</w:t>
      </w:r>
      <w:r w:rsidRPr="00C8361F">
        <w:rPr>
          <w:rFonts w:cstheme="minorHAnsi"/>
          <w:sz w:val="16"/>
          <w:szCs w:val="16"/>
        </w:rPr>
        <w:t xml:space="preserve">, physicists, chemists </w:t>
      </w:r>
      <w:r w:rsidRPr="00C8361F">
        <w:rPr>
          <w:rStyle w:val="StyleUnderline"/>
          <w:rFonts w:cstheme="minorHAnsi"/>
        </w:rPr>
        <w:t>treat the planet as a dead planet, where every force, every process can be described and captured in an equation</w:t>
      </w:r>
      <w:r w:rsidRPr="00C8361F">
        <w:rPr>
          <w:rFonts w:cstheme="minorHAnsi"/>
          <w:sz w:val="16"/>
          <w:szCs w:val="16"/>
        </w:rPr>
        <w:t xml:space="preserve">, and then </w:t>
      </w:r>
      <w:r w:rsidRPr="00C8361F">
        <w:rPr>
          <w:rFonts w:cstheme="minorHAnsi"/>
          <w:sz w:val="16"/>
          <w:szCs w:val="16"/>
        </w:rPr>
        <w:lastRenderedPageBreak/>
        <w:t xml:space="preserve">simulated by a computer. But </w:t>
      </w:r>
      <w:r w:rsidRPr="00C8361F">
        <w:rPr>
          <w:rStyle w:val="StyleUnderline"/>
          <w:rFonts w:cstheme="minorHAnsi"/>
        </w:rPr>
        <w:t>life frustrates every attempt</w:t>
      </w:r>
      <w:r w:rsidRPr="00C8361F">
        <w:rPr>
          <w:rFonts w:cstheme="minorHAnsi"/>
          <w:sz w:val="16"/>
          <w:szCs w:val="16"/>
        </w:rPr>
        <w:t xml:space="preserve">, as it corrupts equations, while also adapting to changing circumstances. Of all these, the sea is the worst with its unimaginable scale, complexity and influence. </w:t>
      </w:r>
      <w:r w:rsidRPr="00C8361F">
        <w:rPr>
          <w:rStyle w:val="StyleUnderline"/>
          <w:rFonts w:cstheme="minorHAnsi"/>
        </w:rPr>
        <w:t>We may never be able to unravel the secrets of the sea</w:t>
      </w:r>
      <w:r w:rsidRPr="00C8361F">
        <w:rPr>
          <w:rFonts w:cstheme="minorHAnsi"/>
          <w:sz w:val="16"/>
          <w:szCs w:val="16"/>
        </w:rPr>
        <w:t xml:space="preserve">. Opening with these thoughts, </w:t>
      </w:r>
      <w:r w:rsidRPr="00C8361F">
        <w:rPr>
          <w:rStyle w:val="StyleUnderline"/>
          <w:rFonts w:cstheme="minorHAnsi"/>
        </w:rPr>
        <w:t>the (bio</w:t>
      </w:r>
      <w:proofErr w:type="gramStart"/>
      <w:r w:rsidRPr="00C8361F">
        <w:rPr>
          <w:rStyle w:val="StyleUnderline"/>
          <w:rFonts w:cstheme="minorHAnsi"/>
        </w:rPr>
        <w:t>)chemistry</w:t>
      </w:r>
      <w:proofErr w:type="gramEnd"/>
      <w:r w:rsidRPr="00C8361F">
        <w:rPr>
          <w:rStyle w:val="StyleUnderline"/>
          <w:rFonts w:cstheme="minorHAnsi"/>
        </w:rPr>
        <w:t xml:space="preserve"> of the sea is so complicated and unknown that the scare for acidic oceans is entirely unjustified</w:t>
      </w:r>
      <w:r w:rsidRPr="00C8361F">
        <w:rPr>
          <w:rFonts w:cstheme="minorHAnsi"/>
          <w:sz w:val="16"/>
          <w:szCs w:val="16"/>
        </w:rPr>
        <w:t xml:space="preserve">. It is true that humans should act from a position of humility and prudence, adjusting to nature while never exploiting more than 30% of the environment but we have gone far over that limit. Today nature is adjusting to us and we cannot change that without a much smaller human population and much less waste (CO2 is part of human waste). Well, that is not going to happen. So we have to accept that nature is now changing. An important part of that is an increase of the life-bringing gas carbondioxide. </w:t>
      </w:r>
      <w:r w:rsidRPr="00C8361F">
        <w:rPr>
          <w:rStyle w:val="StyleUnderline"/>
          <w:rFonts w:cstheme="minorHAnsi"/>
        </w:rPr>
        <w:t>With higher CO2 levels, plants will produce more</w:t>
      </w:r>
      <w:r w:rsidRPr="00C8361F">
        <w:rPr>
          <w:rFonts w:cstheme="minorHAnsi"/>
          <w:sz w:val="16"/>
          <w:szCs w:val="16"/>
        </w:rPr>
        <w:t xml:space="preserve">. </w:t>
      </w:r>
      <w:r w:rsidRPr="00C8361F">
        <w:rPr>
          <w:rStyle w:val="StyleUnderline"/>
          <w:rFonts w:cstheme="minorHAnsi"/>
        </w:rPr>
        <w:t>Hopefully the world will become warmer too, and all this is welcome to the starving billions</w:t>
      </w:r>
      <w:r w:rsidRPr="00C8361F">
        <w:rPr>
          <w:rFonts w:cstheme="minorHAnsi"/>
          <w:sz w:val="16"/>
          <w:szCs w:val="16"/>
        </w:rPr>
        <w:t xml:space="preserve">. </w:t>
      </w:r>
      <w:r w:rsidRPr="00C8361F">
        <w:rPr>
          <w:rStyle w:val="StyleUnderline"/>
          <w:rFonts w:cstheme="minorHAnsi"/>
        </w:rPr>
        <w:t>As oceans become more acidic, they will become more productive too, adjusting to the new scenario</w:t>
      </w:r>
      <w:r w:rsidRPr="00C8361F">
        <w:rPr>
          <w:rFonts w:cstheme="minorHAnsi"/>
          <w:sz w:val="16"/>
          <w:szCs w:val="16"/>
        </w:rPr>
        <w:t xml:space="preserve">. </w:t>
      </w:r>
      <w:r w:rsidRPr="00C8361F">
        <w:rPr>
          <w:rStyle w:val="StyleUnderline"/>
          <w:rFonts w:cstheme="minorHAnsi"/>
        </w:rPr>
        <w:t>There will be no 'tipping points'</w:t>
      </w:r>
      <w:r w:rsidRPr="00C8361F">
        <w:rPr>
          <w:rFonts w:cstheme="minorHAnsi"/>
          <w:sz w:val="16"/>
          <w:szCs w:val="16"/>
        </w:rPr>
        <w:t xml:space="preserve"> but there could be some unexpected and unforeseen surprises. The world has been changing and adapting to major changes since it came out of the last ice age, and the changes caused by fossil fuel will be relatively small. </w:t>
      </w:r>
      <w:r w:rsidRPr="00C8361F">
        <w:rPr>
          <w:rStyle w:val="StyleUnderline"/>
          <w:rFonts w:cstheme="minorHAnsi"/>
        </w:rPr>
        <w:t>As far as the science of ocean acidification goes, there are some major errors and conflicts, and the amount of missing knowledge</w:t>
      </w:r>
      <w:r w:rsidRPr="00C8361F">
        <w:rPr>
          <w:rFonts w:cstheme="minorHAnsi"/>
          <w:sz w:val="16"/>
          <w:szCs w:val="16"/>
        </w:rPr>
        <w:t xml:space="preserve"> </w:t>
      </w:r>
      <w:r w:rsidRPr="00C8361F">
        <w:rPr>
          <w:rStyle w:val="StyleUnderline"/>
          <w:rFonts w:cstheme="minorHAnsi"/>
        </w:rPr>
        <w:t>is much larger than what we know</w:t>
      </w:r>
      <w:r w:rsidRPr="00C8361F">
        <w:rPr>
          <w:rFonts w:cstheme="minorHAnsi"/>
          <w:sz w:val="16"/>
          <w:szCs w:val="16"/>
        </w:rPr>
        <w:t>. Scientists have uncritically accepted the findings of the IPCC with critically low 'pre-industrial' levels of CO2, but has anyone tried to grow plants and seedlings at 180ppmv CO2?</w:t>
      </w:r>
    </w:p>
    <w:p w:rsidR="001F4500" w:rsidRDefault="001F4500" w:rsidP="001F4500">
      <w:pPr>
        <w:pStyle w:val="Heading4"/>
        <w:numPr>
          <w:ilvl w:val="0"/>
          <w:numId w:val="13"/>
        </w:numPr>
      </w:pPr>
      <w:r>
        <w:t>Oceans are resilient to acidification</w:t>
      </w:r>
    </w:p>
    <w:p w:rsidR="001F4500" w:rsidRPr="001F4500" w:rsidRDefault="001F4500" w:rsidP="001F4500">
      <w:pPr>
        <w:spacing w:after="0"/>
      </w:pPr>
      <w:r w:rsidRPr="001F4500">
        <w:rPr>
          <w:rFonts w:eastAsia="Calibri" w:cstheme="minorHAnsi"/>
          <w:b/>
          <w:bCs/>
          <w:sz w:val="26"/>
        </w:rPr>
        <w:t xml:space="preserve">National Science Foundation 14 </w:t>
      </w:r>
      <w:r w:rsidRPr="001F4500">
        <w:t xml:space="preserve">(January 16, 2014, National Science Foundation, Palau's coral reefs surprisingly resistant to ocean acidification, </w:t>
      </w:r>
      <w:hyperlink r:id="rId19" w:history="1">
        <w:r w:rsidRPr="001F4500">
          <w:t>http://www.nsf.gov/news/news_summ.jsp?cntn_id=130129</w:t>
        </w:r>
      </w:hyperlink>
      <w:r w:rsidRPr="001F4500">
        <w:t>)</w:t>
      </w:r>
    </w:p>
    <w:p w:rsidR="001F4500" w:rsidRPr="001F4500" w:rsidRDefault="001F4500" w:rsidP="001F4500">
      <w:pPr>
        <w:spacing w:after="0"/>
        <w:rPr>
          <w:rFonts w:eastAsia="Calibri" w:cstheme="minorHAnsi"/>
          <w:bCs/>
          <w:sz w:val="18"/>
        </w:rPr>
      </w:pPr>
    </w:p>
    <w:p w:rsidR="001F4500" w:rsidRPr="001F4500" w:rsidRDefault="001F4500" w:rsidP="001F4500">
      <w:pPr>
        <w:spacing w:after="0"/>
        <w:rPr>
          <w:rFonts w:eastAsia="Calibri" w:cstheme="minorHAnsi"/>
          <w:bCs/>
          <w:sz w:val="16"/>
        </w:rPr>
      </w:pPr>
      <w:r w:rsidRPr="001F4500">
        <w:rPr>
          <w:rFonts w:eastAsia="Calibri" w:cstheme="minorHAnsi"/>
          <w:bCs/>
          <w:sz w:val="16"/>
        </w:rPr>
        <w:t xml:space="preserve">Marine </w:t>
      </w:r>
      <w:r w:rsidRPr="001F4500">
        <w:rPr>
          <w:rFonts w:eastAsia="Calibri" w:cstheme="minorHAnsi"/>
          <w:b/>
          <w:iCs/>
          <w:u w:val="single"/>
        </w:rPr>
        <w:t>scientists working on the coral reefs</w:t>
      </w:r>
      <w:r w:rsidRPr="001F4500">
        <w:rPr>
          <w:rFonts w:eastAsia="Calibri" w:cstheme="minorHAnsi"/>
          <w:bCs/>
          <w:sz w:val="16"/>
        </w:rPr>
        <w:t xml:space="preserve"> of Palau </w:t>
      </w:r>
      <w:r w:rsidRPr="001F4500">
        <w:rPr>
          <w:rFonts w:eastAsia="Calibri" w:cstheme="minorHAnsi"/>
          <w:b/>
          <w:iCs/>
          <w:u w:val="single"/>
        </w:rPr>
        <w:t>have made two unexpected discoveries that could provide insight into corals' resistance and resilience to ocean acidification. The team collected water samples at nine points</w:t>
      </w:r>
      <w:r w:rsidRPr="001F4500">
        <w:rPr>
          <w:rFonts w:eastAsia="Calibri" w:cstheme="minorHAnsi"/>
          <w:bCs/>
          <w:sz w:val="16"/>
        </w:rPr>
        <w:t xml:space="preserve"> along a transect that stretched from the open ocean, across a barrier reef, into a lagoon, and into the bays and inlets around the Rock Islands of Palau in the western Pacific Ocean. </w:t>
      </w:r>
      <w:r w:rsidRPr="001F4500">
        <w:rPr>
          <w:rFonts w:eastAsia="Calibri" w:cstheme="minorHAnsi"/>
          <w:b/>
          <w:iCs/>
          <w:u w:val="single"/>
        </w:rPr>
        <w:t>With each location they found that the seawater became increasingly more acidic as they moved toward land</w:t>
      </w:r>
      <w:r w:rsidRPr="001F4500">
        <w:rPr>
          <w:rFonts w:eastAsia="Calibri" w:cstheme="minorHAnsi"/>
          <w:bCs/>
          <w:sz w:val="16"/>
        </w:rPr>
        <w:t>. "When we first plotted those data, we were shocked," said chemical oceanographer Kathryn Shamberger of the Woods Hole Oceanographic Institution (WHOI). "We had no idea the level of acidification we would find. We're looking at reefs today that have levels that we expect for the open ocean in that region by the end of the century." Shamberger conducted the fieldwork with other WHOI researchers, including biogeochemist Anne Cohen, as well as with scientists from the Palau International Coral Reef Center. The National Science Foundation (NSF) funded the research through its Ocean Acidification Program, part of the agency's Science, Engineering and Education for Sustainability Investment. "</w:t>
      </w:r>
      <w:r w:rsidRPr="001F4500">
        <w:rPr>
          <w:rFonts w:eastAsia="Calibri" w:cstheme="minorHAnsi"/>
          <w:b/>
          <w:iCs/>
          <w:u w:val="single"/>
        </w:rPr>
        <w:t>This important study documents a coral reef system that's apparently resistant to the effects of ocean acidification," said David Garrison, program director in NSF's Division of Ocean Sciences.</w:t>
      </w:r>
      <w:r w:rsidRPr="001F4500">
        <w:rPr>
          <w:rFonts w:eastAsia="Calibri" w:cstheme="minorHAnsi"/>
          <w:bCs/>
          <w:sz w:val="16"/>
        </w:rPr>
        <w:t xml:space="preserve"> "Understanding what factors account for this will be critical follow-on research </w:t>
      </w:r>
    </w:p>
    <w:p w:rsidR="001F4500" w:rsidRPr="001F4500" w:rsidRDefault="001F4500" w:rsidP="001F4500"/>
    <w:p w:rsidR="001F4500" w:rsidRPr="00C8361F" w:rsidRDefault="001F4500" w:rsidP="001F4500">
      <w:pPr>
        <w:pStyle w:val="Heading3"/>
      </w:pPr>
      <w:r>
        <w:lastRenderedPageBreak/>
        <w:t>Ext. Adaptation</w:t>
      </w:r>
    </w:p>
    <w:p w:rsidR="00560677" w:rsidRPr="00C8361F" w:rsidRDefault="00560677" w:rsidP="00560677">
      <w:pPr>
        <w:pStyle w:val="Heading4"/>
        <w:rPr>
          <w:rFonts w:cstheme="minorHAnsi"/>
        </w:rPr>
      </w:pPr>
      <w:r w:rsidRPr="00C8361F">
        <w:rPr>
          <w:rFonts w:cstheme="minorHAnsi"/>
        </w:rPr>
        <w:t>Ocean Species are resilient to Ocean Acidification- studies prove adaptation is possible</w:t>
      </w:r>
    </w:p>
    <w:p w:rsidR="00560677" w:rsidRPr="00C8361F" w:rsidRDefault="00560677" w:rsidP="00560677">
      <w:pPr>
        <w:rPr>
          <w:rFonts w:cstheme="minorHAnsi"/>
          <w:color w:val="333333"/>
          <w:sz w:val="21"/>
          <w:szCs w:val="21"/>
          <w:shd w:val="clear" w:color="auto" w:fill="FFFFFF"/>
        </w:rPr>
      </w:pPr>
      <w:r w:rsidRPr="00C8361F">
        <w:rPr>
          <w:rStyle w:val="Style13ptBold"/>
          <w:rFonts w:cstheme="minorHAnsi"/>
        </w:rPr>
        <w:t>Pespeni ’13</w:t>
      </w:r>
      <w:r w:rsidRPr="00C8361F">
        <w:rPr>
          <w:rFonts w:cstheme="minorHAnsi"/>
          <w:color w:val="333333"/>
          <w:sz w:val="21"/>
          <w:szCs w:val="21"/>
          <w:shd w:val="clear" w:color="auto" w:fill="FFFFFF"/>
        </w:rPr>
        <w:t xml:space="preserve"> </w:t>
      </w:r>
      <w:r w:rsidRPr="00C8361F">
        <w:rPr>
          <w:rFonts w:cstheme="minorHAnsi"/>
          <w:color w:val="333333"/>
          <w:sz w:val="16"/>
          <w:szCs w:val="16"/>
          <w:shd w:val="clear" w:color="auto" w:fill="FFFFFF"/>
        </w:rPr>
        <w:t xml:space="preserve">(Indiana University,'Ph.D., Department of Biology, Melissa H. Pespeni, Eric Sanford, Brian Gaylord, Tessa M. Hill, Jessica D. Hosfelt, Hannah K. Jarisa, Michèle LaVigne, Elizabeth A. Lenz, Ann D. Russell, Megan K. Young, and Stephen R. Palumbia, “Evolutionary change during experimental ocean acidification”, vol. 110 no. 17, Abstract, March 7,2013, </w:t>
      </w:r>
      <w:hyperlink r:id="rId20" w:history="1">
        <w:r w:rsidRPr="00C8361F">
          <w:rPr>
            <w:rStyle w:val="Hyperlink"/>
            <w:rFonts w:cstheme="minorHAnsi"/>
            <w:sz w:val="16"/>
            <w:szCs w:val="16"/>
            <w:shd w:val="clear" w:color="auto" w:fill="FFFFFF"/>
          </w:rPr>
          <w:t>http://www.pnas.org/content/110/17/6937.short</w:t>
        </w:r>
      </w:hyperlink>
      <w:r w:rsidRPr="00C8361F">
        <w:rPr>
          <w:rFonts w:cstheme="minorHAnsi"/>
          <w:color w:val="333333"/>
          <w:sz w:val="16"/>
          <w:szCs w:val="16"/>
          <w:shd w:val="clear" w:color="auto" w:fill="FFFFFF"/>
        </w:rPr>
        <w:t>) JRW</w:t>
      </w:r>
    </w:p>
    <w:p w:rsidR="00560677" w:rsidRPr="00C8361F" w:rsidRDefault="00560677" w:rsidP="00560677">
      <w:pPr>
        <w:rPr>
          <w:rFonts w:cstheme="minorHAnsi"/>
          <w:color w:val="333333"/>
          <w:sz w:val="16"/>
          <w:szCs w:val="21"/>
          <w:shd w:val="clear" w:color="auto" w:fill="FFFFFF"/>
        </w:rPr>
      </w:pPr>
      <w:r w:rsidRPr="00C8361F">
        <w:rPr>
          <w:rStyle w:val="StyleUnderline"/>
          <w:rFonts w:cstheme="minorHAnsi"/>
        </w:rPr>
        <w:t>Rising atmospheric carbon dioxide (CO2) conditions are driving unprecedented changes in seawater chemistry, resulting in reduced pH and carbonate ion concentrations in the Earth’s oceans. This ocean acidification has negative but variable impacts on individual performance in many marine species.</w:t>
      </w:r>
      <w:r w:rsidRPr="00C8361F">
        <w:rPr>
          <w:rFonts w:cstheme="minorHAnsi"/>
          <w:color w:val="333333"/>
          <w:sz w:val="16"/>
          <w:szCs w:val="21"/>
          <w:shd w:val="clear" w:color="auto" w:fill="FFFFFF"/>
        </w:rPr>
        <w:t xml:space="preserve"> However, little is known about the adaptive capacity of species to respond to an acidified ocean, and, as a result, predictions regarding future ecosystem responses remain incomplete. Here we demonstrate that </w:t>
      </w:r>
      <w:r w:rsidRPr="00C8361F">
        <w:rPr>
          <w:rStyle w:val="StyleUnderline"/>
          <w:rFonts w:cstheme="minorHAnsi"/>
        </w:rPr>
        <w:t xml:space="preserve">ocean acidification generates striking patterns of genome-wide selection in purple sea urchins (Strongylocentrotus purpuratus) cultured under different CO2 levels. We examined genetic change at 19,493 loci in larvae from seven adult populations </w:t>
      </w:r>
      <w:r w:rsidRPr="00C8361F">
        <w:rPr>
          <w:rFonts w:cstheme="minorHAnsi"/>
          <w:sz w:val="16"/>
        </w:rPr>
        <w:t xml:space="preserve">cultured under realistic future CO2 levels. Although larval development and morphology showed little response to elevated CO2, </w:t>
      </w:r>
      <w:r w:rsidRPr="00C8361F">
        <w:rPr>
          <w:rStyle w:val="StyleUnderline"/>
          <w:rFonts w:cstheme="minorHAnsi"/>
        </w:rPr>
        <w:t>we found substantial allelic change in 40 functional classes of proteins involving hundreds of loci. Pronounced genetic changes, including excess amino acid replacements, were detected in all populations and occurred in genes for biomineralization, lipid metabolism, and ion homeostasis—gene classes that build skeletons and interact in pH regulation.</w:t>
      </w:r>
      <w:r w:rsidRPr="00C8361F">
        <w:rPr>
          <w:rFonts w:cstheme="minorHAnsi"/>
          <w:color w:val="333333"/>
          <w:sz w:val="16"/>
          <w:szCs w:val="21"/>
          <w:shd w:val="clear" w:color="auto" w:fill="FFFFFF"/>
        </w:rPr>
        <w:t xml:space="preserve"> </w:t>
      </w:r>
      <w:r w:rsidRPr="00C8361F">
        <w:rPr>
          <w:rStyle w:val="StyleUnderline"/>
          <w:rFonts w:cstheme="minorHAnsi"/>
        </w:rPr>
        <w:t>Such genetic change represents a neglected and important impact of ocean acidification that may influence populations that show few outward signs of response to acidification. Our results demonstrate the capacity for rapid evolution in the face of ocean acidification and show that standing genetic variation could be a reservoir of resilience to climate change in this coastal upwelling ecosystem.</w:t>
      </w:r>
      <w:r w:rsidRPr="00C8361F">
        <w:rPr>
          <w:rFonts w:cstheme="minorHAnsi"/>
          <w:color w:val="333333"/>
          <w:sz w:val="16"/>
          <w:szCs w:val="21"/>
          <w:shd w:val="clear" w:color="auto" w:fill="FFFFFF"/>
        </w:rPr>
        <w:t xml:space="preserve"> However, effective response to strong natural selection demands large population sizes and may be limited in species impacted by other environmental stressors.</w:t>
      </w:r>
    </w:p>
    <w:p w:rsidR="00560677" w:rsidRPr="00C8361F" w:rsidRDefault="001F4500" w:rsidP="001F4500">
      <w:pPr>
        <w:pStyle w:val="Heading3"/>
      </w:pPr>
      <w:r>
        <w:lastRenderedPageBreak/>
        <w:t>Ext. Exaggerated</w:t>
      </w:r>
    </w:p>
    <w:p w:rsidR="003F0EAB" w:rsidRPr="00C8361F" w:rsidRDefault="003F0EAB" w:rsidP="003F0EAB">
      <w:pPr>
        <w:pStyle w:val="Heading4"/>
        <w:rPr>
          <w:rFonts w:cstheme="minorHAnsi"/>
        </w:rPr>
      </w:pPr>
      <w:r w:rsidRPr="00C8361F">
        <w:rPr>
          <w:rFonts w:cstheme="minorHAnsi"/>
        </w:rPr>
        <w:t>Risk of warming and Ocean acidification will be not be substantial – their impact claims are hyperbole</w:t>
      </w:r>
    </w:p>
    <w:p w:rsidR="003F0EAB" w:rsidRPr="00C8361F" w:rsidRDefault="003F0EAB" w:rsidP="003F0EAB">
      <w:pPr>
        <w:rPr>
          <w:rFonts w:cstheme="minorHAnsi"/>
        </w:rPr>
      </w:pPr>
      <w:r w:rsidRPr="00C8361F">
        <w:rPr>
          <w:rStyle w:val="Style13ptBold"/>
          <w:rFonts w:cstheme="minorHAnsi"/>
        </w:rPr>
        <w:t xml:space="preserve">Codling ’11 </w:t>
      </w:r>
      <w:r w:rsidRPr="00C8361F">
        <w:rPr>
          <w:rFonts w:cstheme="minorHAnsi"/>
        </w:rPr>
        <w:t>(Jo Codling, formerly an associate lecturer in Science Communication at the ANU and is based in Perth, Western Australia, “Ocean Acidification — a little bit less alkalinity could be a good thing,” September 2011, http://joannenova.com.au/2011/09/ocean-acidification-a-little-bit-less-alkalinity-could-be-a-good-thing/)</w:t>
      </w:r>
    </w:p>
    <w:p w:rsidR="003F0EAB" w:rsidRPr="00C8361F" w:rsidRDefault="003F0EAB" w:rsidP="003F0EAB">
      <w:pPr>
        <w:rPr>
          <w:rFonts w:cstheme="minorHAnsi"/>
          <w:sz w:val="16"/>
          <w:szCs w:val="16"/>
        </w:rPr>
      </w:pPr>
    </w:p>
    <w:p w:rsidR="003F0EAB" w:rsidRPr="00C8361F" w:rsidRDefault="003F0EAB" w:rsidP="003F0EAB">
      <w:pPr>
        <w:rPr>
          <w:rFonts w:cstheme="minorHAnsi"/>
          <w:sz w:val="16"/>
        </w:rPr>
      </w:pPr>
      <w:r w:rsidRPr="00C8361F">
        <w:rPr>
          <w:rFonts w:cstheme="minorHAnsi"/>
          <w:sz w:val="16"/>
        </w:rPr>
        <w:t xml:space="preserve">Studies of how marine life copes with less alkaline conditions include many experiments with water at pH values in a range beyond anything that is likely on planet Earth — they go beyond the bounds of what’s possible. There are estimates that the pH of the ocean has shifted about 0.1 pH unit in the last 200 years, yet </w:t>
      </w:r>
      <w:r w:rsidRPr="00C8361F">
        <w:rPr>
          <w:rFonts w:cstheme="minorHAnsi"/>
          <w:u w:val="single"/>
        </w:rPr>
        <w:t>some studies consider the effects of water that is shifted by 2 or even 4 entire pH units</w:t>
      </w:r>
      <w:r w:rsidRPr="00C8361F">
        <w:rPr>
          <w:rFonts w:cstheme="minorHAnsi"/>
          <w:sz w:val="16"/>
        </w:rPr>
        <w:t xml:space="preserve">. Four pH units means 10,000 fold change in the concentration of hydrogen ions). </w:t>
      </w:r>
      <w:r w:rsidRPr="00C8361F">
        <w:rPr>
          <w:rFonts w:cstheme="minorHAnsi"/>
          <w:u w:val="single"/>
        </w:rPr>
        <w:t xml:space="preserve">That’s a shift so large, </w:t>
      </w:r>
      <w:r w:rsidRPr="00C8361F">
        <w:rPr>
          <w:rStyle w:val="Emphasis"/>
          <w:rFonts w:cstheme="minorHAnsi"/>
        </w:rPr>
        <w:t>it’s not going to occur in</w:t>
      </w:r>
      <w:r w:rsidRPr="00C8361F">
        <w:rPr>
          <w:rFonts w:cstheme="minorHAnsi"/>
          <w:u w:val="single"/>
        </w:rPr>
        <w:t xml:space="preserve"> the next </w:t>
      </w:r>
      <w:r w:rsidRPr="00C8361F">
        <w:rPr>
          <w:rStyle w:val="Emphasis"/>
          <w:rFonts w:cstheme="minorHAnsi"/>
        </w:rPr>
        <w:t>few thousand years</w:t>
      </w:r>
      <w:r w:rsidRPr="00C8361F">
        <w:rPr>
          <w:rFonts w:cstheme="minorHAnsi"/>
          <w:u w:val="single"/>
        </w:rPr>
        <w:t xml:space="preserve">, </w:t>
      </w:r>
      <w:r w:rsidRPr="00C8361F">
        <w:rPr>
          <w:rStyle w:val="Emphasis"/>
          <w:rFonts w:cstheme="minorHAnsi"/>
        </w:rPr>
        <w:t>even under</w:t>
      </w:r>
      <w:r w:rsidRPr="00C8361F">
        <w:rPr>
          <w:rFonts w:cstheme="minorHAnsi"/>
          <w:u w:val="single"/>
        </w:rPr>
        <w:t xml:space="preserve"> the </w:t>
      </w:r>
      <w:r w:rsidRPr="00C8361F">
        <w:rPr>
          <w:rStyle w:val="Emphasis"/>
          <w:rFonts w:cstheme="minorHAnsi"/>
        </w:rPr>
        <w:t>worst of the worst case scenarios</w:t>
      </w:r>
      <w:r w:rsidRPr="00C8361F">
        <w:rPr>
          <w:rFonts w:cstheme="minorHAnsi"/>
          <w:u w:val="single"/>
        </w:rPr>
        <w:t xml:space="preserve"> by the most sadistic models. Indeed, </w:t>
      </w:r>
      <w:r w:rsidRPr="00C8361F">
        <w:rPr>
          <w:rStyle w:val="Emphasis"/>
          <w:rFonts w:cstheme="minorHAnsi"/>
        </w:rPr>
        <w:t>it’s virtually impossible for CO2 levels to rise high enough to effect that kind of change</w:t>
      </w:r>
      <w:r w:rsidRPr="00C8361F">
        <w:rPr>
          <w:rFonts w:cstheme="minorHAnsi"/>
          <w:u w:val="single"/>
        </w:rPr>
        <w:t>, even if we burned every last fossil, every tree, plant microbe, and vaporized life on earth</w:t>
      </w:r>
      <w:r w:rsidRPr="00C8361F">
        <w:rPr>
          <w:rFonts w:cstheme="minorHAnsi"/>
          <w:sz w:val="16"/>
        </w:rPr>
        <w:t xml:space="preserve">. (Yet still someone thought it was worth studying what would happen if, hypothetically, that happened. Hmm.)  1103 studies on acidification say there’s no need to </w:t>
      </w:r>
      <w:proofErr w:type="gramStart"/>
      <w:r w:rsidRPr="00C8361F">
        <w:rPr>
          <w:rFonts w:cstheme="minorHAnsi"/>
          <w:sz w:val="16"/>
        </w:rPr>
        <w:t xml:space="preserve">panic  </w:t>
      </w:r>
      <w:r w:rsidRPr="00C8361F">
        <w:rPr>
          <w:rFonts w:cstheme="minorHAnsi"/>
          <w:u w:val="single"/>
        </w:rPr>
        <w:t>CO2</w:t>
      </w:r>
      <w:proofErr w:type="gramEnd"/>
      <w:r w:rsidRPr="00C8361F">
        <w:rPr>
          <w:rFonts w:cstheme="minorHAnsi"/>
          <w:u w:val="single"/>
        </w:rPr>
        <w:t xml:space="preserve"> science has an extraordinary data base of 1103 studies of the effects of “acidification” on marine life. They reason that any change beyond 0.5 pH units </w:t>
      </w:r>
      <w:r w:rsidRPr="00C8361F">
        <w:rPr>
          <w:rStyle w:val="Emphasis"/>
          <w:rFonts w:cstheme="minorHAnsi"/>
        </w:rPr>
        <w:t>is “far far beyond the realms of reality”</w:t>
      </w:r>
      <w:r w:rsidRPr="00C8361F">
        <w:rPr>
          <w:rFonts w:cstheme="minorHAnsi"/>
          <w:sz w:val="16"/>
        </w:rPr>
        <w:t xml:space="preserve"> even if you are concerned about coral reefs in the year 2300 (see Tans 2009). </w:t>
      </w:r>
      <w:r w:rsidRPr="00C8361F">
        <w:rPr>
          <w:rFonts w:cstheme="minorHAnsi"/>
          <w:u w:val="single"/>
        </w:rPr>
        <w:t xml:space="preserve">Even the IPCC’s </w:t>
      </w:r>
      <w:r w:rsidRPr="00C8361F">
        <w:rPr>
          <w:rStyle w:val="Emphasis"/>
          <w:rFonts w:cstheme="minorHAnsi"/>
        </w:rPr>
        <w:t>highest end “scenario</w:t>
      </w:r>
      <w:r w:rsidRPr="00C8361F">
        <w:rPr>
          <w:rFonts w:cstheme="minorHAnsi"/>
          <w:u w:val="single"/>
        </w:rPr>
        <w:t xml:space="preserve"> A2″ estimate predicts a peak change in the range of 0</w:t>
      </w:r>
      <w:r w:rsidRPr="00C8361F">
        <w:rPr>
          <w:rStyle w:val="Emphasis"/>
          <w:rFonts w:cstheme="minorHAnsi"/>
        </w:rPr>
        <w:t>.6 units by 2300</w:t>
      </w:r>
      <w:r w:rsidRPr="00C8361F">
        <w:rPr>
          <w:rFonts w:cstheme="minorHAnsi"/>
          <w:sz w:val="16"/>
        </w:rPr>
        <w:t xml:space="preserve">.  </w:t>
      </w:r>
      <w:r w:rsidRPr="00C8361F">
        <w:rPr>
          <w:rFonts w:cstheme="minorHAnsi"/>
          <w:u w:val="single"/>
        </w:rPr>
        <w:t xml:space="preserve">Many of the headlines forecasting “Death to Reefs” come from studies of ocean water at extreme pH’s </w:t>
      </w:r>
      <w:r w:rsidRPr="00C8361F">
        <w:rPr>
          <w:rStyle w:val="Emphasis"/>
          <w:rFonts w:cstheme="minorHAnsi"/>
        </w:rPr>
        <w:t>that will never occur globally</w:t>
      </w:r>
      <w:r w:rsidRPr="00C8361F">
        <w:rPr>
          <w:rFonts w:cstheme="minorHAnsi"/>
          <w:sz w:val="16"/>
        </w:rPr>
        <w:t xml:space="preserve">, and that are beyond even what the IPCC is forecasting. Some headlines come from studies of hydrothermal vents where CO2 bubbles up from the ocean floor. Not surprisingly they find changes to marine life near the vents, but then, the pH of these areas ranges right down to 2.8. They are an extreme environment, nothing like what we might expect to convert the </w:t>
      </w:r>
      <w:proofErr w:type="gramStart"/>
      <w:r w:rsidRPr="00C8361F">
        <w:rPr>
          <w:rFonts w:cstheme="minorHAnsi"/>
          <w:sz w:val="16"/>
        </w:rPr>
        <w:t>worlds</w:t>
      </w:r>
      <w:proofErr w:type="gramEnd"/>
      <w:r w:rsidRPr="00C8361F">
        <w:rPr>
          <w:rFonts w:cstheme="minorHAnsi"/>
          <w:sz w:val="16"/>
        </w:rPr>
        <w:t xml:space="preserve"> oceans too.  </w:t>
      </w:r>
    </w:p>
    <w:p w:rsidR="00560677" w:rsidRPr="00C8361F" w:rsidRDefault="00560677" w:rsidP="00560677">
      <w:pPr>
        <w:keepNext/>
        <w:keepLines/>
        <w:spacing w:before="40" w:after="0"/>
        <w:outlineLvl w:val="3"/>
        <w:rPr>
          <w:rFonts w:eastAsia="Times New Roman" w:cstheme="minorHAnsi"/>
          <w:b/>
          <w:bCs/>
          <w:iCs/>
          <w:sz w:val="26"/>
        </w:rPr>
      </w:pPr>
      <w:r w:rsidRPr="00C8361F">
        <w:rPr>
          <w:rFonts w:eastAsia="Times New Roman" w:cstheme="minorHAnsi"/>
          <w:b/>
          <w:bCs/>
          <w:iCs/>
          <w:sz w:val="26"/>
        </w:rPr>
        <w:t>Ocean acidification is greatly over exaggerated</w:t>
      </w:r>
    </w:p>
    <w:p w:rsidR="00560677" w:rsidRPr="00C8361F" w:rsidRDefault="00560677" w:rsidP="00560677">
      <w:pPr>
        <w:spacing w:after="0" w:line="240" w:lineRule="auto"/>
        <w:rPr>
          <w:rFonts w:eastAsia="Calibri" w:cstheme="minorHAnsi"/>
          <w:b/>
          <w:bCs/>
          <w:sz w:val="26"/>
        </w:rPr>
      </w:pPr>
      <w:r w:rsidRPr="00C8361F">
        <w:rPr>
          <w:rFonts w:eastAsia="Calibri" w:cstheme="minorHAnsi"/>
          <w:b/>
          <w:bCs/>
          <w:sz w:val="26"/>
        </w:rPr>
        <w:t>Ridley 12</w:t>
      </w:r>
    </w:p>
    <w:p w:rsidR="00560677" w:rsidRPr="00C8361F" w:rsidRDefault="00560677" w:rsidP="00560677">
      <w:pPr>
        <w:spacing w:after="0" w:line="240" w:lineRule="auto"/>
        <w:rPr>
          <w:rFonts w:eastAsia="Calibri" w:cstheme="minorHAnsi"/>
          <w:bCs/>
          <w:sz w:val="18"/>
        </w:rPr>
      </w:pPr>
      <w:r w:rsidRPr="00C8361F">
        <w:rPr>
          <w:rFonts w:eastAsia="Calibri" w:cstheme="minorHAnsi"/>
          <w:bCs/>
          <w:sz w:val="18"/>
        </w:rPr>
        <w:t>March 16, 2012, Matt Ridley, journalist NY Times bestselling author, Corals under threat? Yes, but not much from either warming or acidification, matt ridley’s blog on rational optimist, http://www.rationaloptimist.com/blog/the-threat-from-ocean-acidification-is-greatly-exaggerated.aspx</w:t>
      </w:r>
    </w:p>
    <w:p w:rsidR="00560677" w:rsidRPr="00C8361F" w:rsidRDefault="00560677" w:rsidP="00560677">
      <w:pPr>
        <w:spacing w:after="0" w:line="240" w:lineRule="auto"/>
        <w:rPr>
          <w:rFonts w:eastAsia="Calibri" w:cstheme="minorHAnsi"/>
          <w:sz w:val="16"/>
        </w:rPr>
      </w:pPr>
      <w:r w:rsidRPr="00C8361F">
        <w:rPr>
          <w:rFonts w:eastAsia="Calibri" w:cstheme="minorHAnsi"/>
          <w:sz w:val="16"/>
        </w:rPr>
        <w:t xml:space="preserve">As part of an `interview' with me, New Scientist published a critique by five scientists of two pages of my book The Rational Optimist. Despite its tone, this critique only confirms the accuracy of each of the statements in this section of the book. After reading their critiques, I stand even more firmly behind my conclusion that </w:t>
      </w:r>
      <w:r w:rsidRPr="00C8361F">
        <w:rPr>
          <w:rFonts w:eastAsia="Calibri" w:cstheme="minorHAnsi"/>
          <w:b/>
          <w:iCs/>
          <w:u w:val="single"/>
        </w:rPr>
        <w:t>the threats to coral reefs from</w:t>
      </w:r>
      <w:r w:rsidRPr="00C8361F">
        <w:rPr>
          <w:rFonts w:eastAsia="Calibri" w:cstheme="minorHAnsi"/>
          <w:sz w:val="16"/>
        </w:rPr>
        <w:t xml:space="preserve"> both man-made warming and </w:t>
      </w:r>
      <w:r w:rsidRPr="00C8361F">
        <w:rPr>
          <w:rFonts w:eastAsia="Calibri" w:cstheme="minorHAnsi"/>
          <w:b/>
          <w:iCs/>
          <w:u w:val="single"/>
        </w:rPr>
        <w:t>ocean acidification are unlikely to be severe, rapid or urgent</w:t>
      </w:r>
      <w:r w:rsidRPr="00C8361F">
        <w:rPr>
          <w:rFonts w:eastAsia="Calibri" w:cstheme="minorHAnsi"/>
          <w:sz w:val="16"/>
        </w:rPr>
        <w:t xml:space="preserve">. In the case of acidification, </w:t>
      </w:r>
      <w:r w:rsidRPr="00C8361F">
        <w:rPr>
          <w:rFonts w:eastAsia="Calibri" w:cstheme="minorHAnsi"/>
          <w:b/>
          <w:iCs/>
          <w:u w:val="single"/>
        </w:rPr>
        <w:t>this is underlined by a recent paper</w:t>
      </w:r>
      <w:r w:rsidRPr="00C8361F">
        <w:rPr>
          <w:rFonts w:eastAsia="Calibri" w:cstheme="minorHAnsi"/>
          <w:sz w:val="16"/>
        </w:rPr>
        <w:t xml:space="preserve">, published since my book was written, </w:t>
      </w:r>
      <w:r w:rsidRPr="00C8361F">
        <w:rPr>
          <w:rFonts w:eastAsia="Calibri" w:cstheme="minorHAnsi"/>
          <w:b/>
          <w:iCs/>
          <w:u w:val="single"/>
        </w:rPr>
        <w:t>summarising the results of 372 papers</w:t>
      </w:r>
      <w:r w:rsidRPr="00C8361F">
        <w:rPr>
          <w:rFonts w:eastAsia="Calibri" w:cstheme="minorHAnsi"/>
          <w:sz w:val="16"/>
        </w:rPr>
        <w:t xml:space="preserve"> and </w:t>
      </w:r>
      <w:r w:rsidRPr="00C8361F">
        <w:rPr>
          <w:rFonts w:eastAsia="Calibri" w:cstheme="minorHAnsi"/>
          <w:b/>
          <w:iCs/>
          <w:u w:val="single"/>
        </w:rPr>
        <w:t>concluding that ocean acidification `may not be the widespread problem conjured into the 21st century'</w:t>
      </w:r>
      <w:r w:rsidRPr="00C8361F">
        <w:rPr>
          <w:rFonts w:eastAsia="Calibri" w:cstheme="minorHAnsi"/>
          <w:u w:val="single"/>
        </w:rPr>
        <w:t>. The burden of proof is on those who see an urgent threat</w:t>
      </w:r>
      <w:r w:rsidRPr="00C8361F">
        <w:rPr>
          <w:rFonts w:eastAsia="Calibri" w:cstheme="minorHAnsi"/>
          <w:sz w:val="16"/>
        </w:rPr>
        <w:t xml:space="preserve"> to corals </w:t>
      </w:r>
      <w:r w:rsidRPr="00C8361F">
        <w:rPr>
          <w:rFonts w:eastAsia="Calibri" w:cstheme="minorHAnsi"/>
          <w:u w:val="single"/>
        </w:rPr>
        <w:t>from warming and acidification.</w:t>
      </w:r>
      <w:r w:rsidRPr="00C8361F">
        <w:rPr>
          <w:rFonts w:eastAsia="Calibri" w:cstheme="minorHAnsi"/>
          <w:sz w:val="16"/>
        </w:rPr>
        <w:t xml:space="preserve"> Here is what I wrote (in bold), interspersed with summaries of the scientists' comments and my replies. Take coral reefs, which are suffering horribly from pollution, silt, nutrient run-off and fishing - especially the harvesting of herbivorous fishes that otherwise keep reefs clean of algae. Yet environmentalists commonly talk as if climate change is a far greater threat than these, and they are cranking up the apocalyptic statements just as they did wrongly about forests and acid rain Andy Ridgwell says `I agree that at least </w:t>
      </w:r>
      <w:r w:rsidRPr="00C8361F">
        <w:rPr>
          <w:rFonts w:eastAsia="Calibri" w:cstheme="minorHAnsi"/>
          <w:u w:val="single"/>
        </w:rPr>
        <w:t>for some reef systems</w:t>
      </w:r>
      <w:r w:rsidRPr="00C8361F">
        <w:rPr>
          <w:rFonts w:eastAsia="Calibri" w:cstheme="minorHAnsi"/>
          <w:sz w:val="16"/>
        </w:rPr>
        <w:t xml:space="preserve">, other, </w:t>
      </w:r>
      <w:r w:rsidRPr="00C8361F">
        <w:rPr>
          <w:rFonts w:eastAsia="Calibri" w:cstheme="minorHAnsi"/>
          <w:u w:val="single"/>
        </w:rPr>
        <w:t>and more local human factors such as fishing and pollution may be the greater danger'</w:t>
      </w:r>
      <w:r w:rsidRPr="00C8361F">
        <w:rPr>
          <w:rFonts w:eastAsia="Calibri" w:cstheme="minorHAnsi"/>
          <w:sz w:val="16"/>
        </w:rPr>
        <w:t xml:space="preserve"> and Jelle Bijma says `I do agree that, for example, </w:t>
      </w:r>
      <w:r w:rsidRPr="00C8361F">
        <w:rPr>
          <w:rFonts w:eastAsia="Calibri" w:cstheme="minorHAnsi"/>
          <w:b/>
          <w:iCs/>
          <w:u w:val="single"/>
        </w:rPr>
        <w:t>pollution and overfishing are also important problems</w:t>
      </w:r>
      <w:r w:rsidRPr="00C8361F">
        <w:rPr>
          <w:rFonts w:eastAsia="Calibri" w:cstheme="minorHAnsi"/>
          <w:sz w:val="16"/>
        </w:rPr>
        <w:t xml:space="preserve">, some </w:t>
      </w:r>
      <w:r w:rsidRPr="00C8361F">
        <w:rPr>
          <w:rFonts w:eastAsia="Calibri" w:cstheme="minorHAnsi"/>
          <w:b/>
          <w:iCs/>
          <w:u w:val="single"/>
        </w:rPr>
        <w:t>even more important than the current impact of ocean acidification'</w:t>
      </w:r>
      <w:r w:rsidRPr="00C8361F">
        <w:rPr>
          <w:rFonts w:eastAsia="Calibri" w:cstheme="minorHAnsi"/>
          <w:sz w:val="16"/>
        </w:rPr>
        <w:t xml:space="preserve">. It was not therefore accurate of Liz Else to say that the critics accuse me of failing `to recognize that there is more to the health of corals than the amount of bicarbonate in the sea' They do not - she has misrepresented their views and mine. Charlie Veron, an Australian marine biologist: 'There is no hope of reefs surviving to even mid-century in any form that we now recognise.' Alex Rogers of the Zoological Society of London pledges an 'absolute guarantee of their annihilation'. No wriggle room there. Chris Langdon agrees that such claims `may be extreme'. None of the others provides any evidence to support such extreme claims. Yet these </w:t>
      </w:r>
      <w:r w:rsidRPr="00C8361F">
        <w:rPr>
          <w:rFonts w:eastAsia="Calibri" w:cstheme="minorHAnsi"/>
          <w:sz w:val="16"/>
        </w:rPr>
        <w:lastRenderedPageBreak/>
        <w:t xml:space="preserve">remarks were widely reported in the media. It is true that rapidly heating the water by a few degrees can devastate reefs by 'bleaching' out the corals' symbiotic algae, as happened to many reefs in the especially warm El Niño year of 1998. But bleaching depends more on rate of change than absolute temperature. This must be true because nowhere on the planet, not even in the Persian Gulf where water temperatures reach 35°C, is there a sea too warm for coral reefs. Ove Hoegh-Guldberg says that `the observation that corals grow in the Persian Gulf today at temperatures of 35 °C does not mean that coral reefs will be able to adapt rapidly to the current upward shift in sea temperatures' in other words, he concedes the point I was actually making: bleaching is caused by rate of change of temperature, not absolute level of warmth. This is not understood by many commentators on the subject in both the environmental movement and the media. I am glad to have it confirmed, because it corrects a widespread misunderstanding. Lots of places are too cold for coral reefs - the Galapagos, for example. Ridgwell says that `There are in fact several reef communities in the Galapagos, so the inference that the Galapagos is "too cold" is incorrect (or at best, mis-interpretable), although I agree that colder temperatures are likely an important factor in the dominance of non-reef coral communities in this location.' Which is it? `Incorrect' or `an important factor'? He concedes my point in his last phrase: `the dominance of non-reef coral communities in this location.' The very few reefs are in the warmer parts of the Galapagos. Incidentally, Charles Darwin once wrote: `There are no coral-reefs in the Galapagos Archipelago, as I know from personal inspection'. It is now clear that corals rebound quickly from bleaching episodes, repopulating dead reefs in just a few years, None of the five challenge this statement. As an example, a study of Fiji's reefs following a bleaching episode (Lovell and Sykes 2008. International Coral Reef Symposium) states: `Though variable, substantial recovery to pre-bleaching levels was seen within 5 years in many areas.' which is presumably how they survived the warming lurches at the end of the last ice age. Both Ridgwell and Hoegh-Guldberg claim that current rates of temperature change are unprecedented. Ridgwell says that the deglacial transition `was a few degrees centigrade in about 4000 to 5000 years. In the future, we are looking at a few degrees in a hundred years - perhaps 50 times faster (certainly, one to two orders of magnitude higher).' Hoegh-Guldberg refers to a rate of change `that is many times higher than even the most rapid shifts in conditions seen over the past million years or more.' These are astonishing statements to anybody with even a cursory knowledge of the scientific literature on the ending of the last ice age. The current rate of temperature change since 1975 is estimated at about 0.161 degC per decade (and is incidentally not statistically distinguishable from that in the 1860-1880 or 1910-1940 periods - see Roger Harrabin's interview with Phil Jones here:http://news.bbc.co.uk/1/hi/sci/tech/8511670.stm). By contrast the deglacial transition was characterized by `local, regional, and more-widespread climate conditions [which] demonstrate that much of the Earth experienced abrupt climate changes synchronous with Greenland within thirty years or less' (Alley 2000. Quaternary Science Reviews 213-226), including `a warming of 7 °C in South Greenland [that] was completed in about 50 years' (Dansgaard, White and Johnsen 1989, Nature 339: 532). That is a change roughly nine times as fast as has happened since 1980 - in Greenland or anywhere else. Another study gives even bigger numbers, saying that the `abrupt warming (10 ± 4 °C)' at the end of the Younger Dryas and the warming at the end of a short lived cooler interval known as the Preboreal Oscillation `may have occurred within a few years' (Kobashi et al 2008 Earth and Planetary Sciences 268:397). Nor was this rate of change confined to Greenland. As one article summarises, `temperatures from the end of the Younger Dryas Period to the beginning of the Holocene some 12,500 years ago rose about 20 degrees Fahrenheit in a 50-year period in Antarctica, much of it in several major leaps lasting less than a decade.' (Science Daily, Oct 2 1998). It is remarkable how few scientists working on other aspects of planetary ecology seem to know about these recent conclusions of much faster changes in the past. No climatologist would these days claim that current rates of change are unprecedented in `the past million years or more'. It is also apparent from recent research that corals become more resilient the more they experience sudden warmings. None of the five challenges this statement, which is based on a paper by Oliver and Palumbi 2009 (MEPS 378:93), which concluded that corals are `tougher than we thought' (interview with Science News May 22, 2009) and on Baker et al 2004 (Nature 430:741), who say: 'The adaptive shift in symbiont communities indicates that these devastated reefs could be more resistant to future thermal stress, resulting in significantly longer extinction times for surviving corals than had been previously assumed.' Some reefs may yet die if the world warms rapidly in the twenty-first century, but others in cooler regions may expand. Ridgwell agrees `that eventual colonisation and expansion of corals into regions previously too cold will, in theory, be possible at some point in the future' so there is no inaccuracy in my statement. He merely says that it is `unclear' whether dispersal and colonisation can occur fast enough to keep up with increasing temperatures. Local threats are far more immediate than climate change. Ridgwell agrees `that at least for some reef systems, other, and more local human factors such as fishing and pollution may be the greater danger' but says this may not be true for those in protected areas - because the local threats there have been reduced. That is merely a statement of the obvious. But the greatest threats to coral reefs come outside protected areas. </w:t>
      </w:r>
      <w:r w:rsidRPr="00C8361F">
        <w:rPr>
          <w:rFonts w:eastAsia="Calibri" w:cstheme="minorHAnsi"/>
          <w:b/>
          <w:iCs/>
          <w:u w:val="single"/>
        </w:rPr>
        <w:t>Ocean acidification looks suspiciously like a back-up plan by the environmental pressure groups in case the climate fails to warm</w:t>
      </w:r>
      <w:r w:rsidRPr="00C8361F">
        <w:rPr>
          <w:rFonts w:eastAsia="Calibri" w:cstheme="minorHAnsi"/>
          <w:sz w:val="16"/>
        </w:rPr>
        <w:t xml:space="preserve">: another try at condemning fossil fuels. A statement of my opinion based on what follows. The oceans are alkaline, with an average pH of about 8.1, well above neutral (7). Langdon confirms this: `Yes, it is true that the </w:t>
      </w:r>
      <w:r w:rsidRPr="00C8361F">
        <w:rPr>
          <w:rFonts w:eastAsia="Calibri" w:cstheme="minorHAnsi"/>
          <w:u w:val="single"/>
        </w:rPr>
        <w:t>surface oceans are slightly alkaline at a pH of 8.1'</w:t>
      </w:r>
      <w:r w:rsidRPr="00C8361F">
        <w:rPr>
          <w:rFonts w:eastAsia="Calibri" w:cstheme="minorHAnsi"/>
          <w:b/>
          <w:iCs/>
          <w:u w:val="single"/>
        </w:rPr>
        <w:t xml:space="preserve"> </w:t>
      </w:r>
      <w:r w:rsidRPr="00C8361F">
        <w:rPr>
          <w:rFonts w:eastAsia="Calibri" w:cstheme="minorHAnsi"/>
          <w:sz w:val="16"/>
        </w:rPr>
        <w:t xml:space="preserve">but then says that `the declining pH of the surface ocean is one of the most firmly established facts in climate change science.' Is he implying that I dispute this? I do not. Incidentally, the pH of the ocean varies hugely, being below neutral in some inshore areas influenced by run off from the land. </w:t>
      </w:r>
      <w:r w:rsidRPr="00C8361F">
        <w:rPr>
          <w:rFonts w:eastAsia="Calibri" w:cstheme="minorHAnsi"/>
          <w:u w:val="single"/>
        </w:rPr>
        <w:t xml:space="preserve">On some coral reefs it goes as low as 7.5 at night and as high as 9.4 in </w:t>
      </w:r>
      <w:r w:rsidRPr="00C8361F">
        <w:rPr>
          <w:rFonts w:eastAsia="Calibri" w:cstheme="minorHAnsi"/>
          <w:sz w:val="16"/>
        </w:rPr>
        <w:t xml:space="preserve">the day (Revelle and Fairbridge 1957). Remarkably there are parts of the sea with pH already far lower than it can possibly go as a result of carbon emissions. </w:t>
      </w:r>
      <w:r w:rsidRPr="00C8361F">
        <w:rPr>
          <w:rFonts w:eastAsia="Calibri" w:cstheme="minorHAnsi"/>
          <w:b/>
          <w:iCs/>
          <w:u w:val="single"/>
        </w:rPr>
        <w:t>In one hydrothermal spot off Iceland, it is 5.36-7.29.Yet four-decade-old mussels have learned to cope with even this acidity, though growing half as fast as in normal waters</w:t>
      </w:r>
      <w:r w:rsidRPr="00C8361F">
        <w:rPr>
          <w:rFonts w:eastAsia="Calibri" w:cstheme="minorHAnsi"/>
          <w:sz w:val="16"/>
        </w:rPr>
        <w:t xml:space="preserve"> </w:t>
      </w:r>
      <w:r w:rsidRPr="00C8361F">
        <w:rPr>
          <w:rFonts w:eastAsia="Calibri" w:cstheme="minorHAnsi"/>
          <w:u w:val="single"/>
        </w:rPr>
        <w:t>(Tunnicliffe et al 2009, Nature Geoscience 10.1038).</w:t>
      </w:r>
      <w:r w:rsidRPr="00C8361F">
        <w:rPr>
          <w:rFonts w:eastAsia="Calibri" w:cstheme="minorHAnsi"/>
          <w:sz w:val="16"/>
        </w:rPr>
        <w:t xml:space="preserve"> They are also extremely well buffered. Langdon agrees: `And yes, the oceans are well buffered'. Very high carbon dioxide levels could push that number down, perhaps to about 7.95 by 2050 - still highly alkaline Presumably it is here that Bijma thinks I `introduce confusion about the term "acidification"' merely because by saying that 7.95 is still highly alkaline, I am accurately reminding the reader that </w:t>
      </w:r>
      <w:r w:rsidRPr="00C8361F">
        <w:rPr>
          <w:rFonts w:eastAsia="Calibri" w:cstheme="minorHAnsi"/>
          <w:b/>
          <w:iCs/>
          <w:u w:val="single"/>
        </w:rPr>
        <w:t>there is no prediction of the oceans becoming technically `acid' - ie having a pH lower than 7.</w:t>
      </w:r>
      <w:r w:rsidRPr="00C8361F">
        <w:rPr>
          <w:rFonts w:eastAsia="Calibri" w:cstheme="minorHAnsi"/>
          <w:sz w:val="16"/>
        </w:rPr>
        <w:t xml:space="preserve"> Far from introducing confusion, I was attempting to reduce the very confusion so often encountered by readers who think that acidification will lead to oceans that are actually acid. In any case, my statement is accurate. </w:t>
      </w:r>
      <w:proofErr w:type="gramStart"/>
      <w:r w:rsidRPr="00C8361F">
        <w:rPr>
          <w:rFonts w:eastAsia="Calibri" w:cstheme="minorHAnsi"/>
          <w:sz w:val="16"/>
        </w:rPr>
        <w:t>and</w:t>
      </w:r>
      <w:proofErr w:type="gramEnd"/>
      <w:r w:rsidRPr="00C8361F">
        <w:rPr>
          <w:rFonts w:eastAsia="Calibri" w:cstheme="minorHAnsi"/>
          <w:sz w:val="16"/>
        </w:rPr>
        <w:t xml:space="preserve"> still much higher than it was for most of the last 100 million years. Ridgwell agrees: `</w:t>
      </w:r>
      <w:r w:rsidRPr="00C8361F">
        <w:rPr>
          <w:rFonts w:eastAsia="Calibri" w:cstheme="minorHAnsi"/>
          <w:b/>
          <w:iCs/>
          <w:u w:val="single"/>
        </w:rPr>
        <w:t>Ocean pH in the past</w:t>
      </w:r>
      <w:r w:rsidRPr="00C8361F">
        <w:rPr>
          <w:rFonts w:eastAsia="Calibri" w:cstheme="minorHAnsi"/>
          <w:sz w:val="16"/>
        </w:rPr>
        <w:t xml:space="preserve"> (at least, according to </w:t>
      </w:r>
      <w:proofErr w:type="gramStart"/>
      <w:r w:rsidRPr="00C8361F">
        <w:rPr>
          <w:rFonts w:eastAsia="Calibri" w:cstheme="minorHAnsi"/>
          <w:sz w:val="16"/>
        </w:rPr>
        <w:t>published</w:t>
      </w:r>
      <w:proofErr w:type="gramEnd"/>
      <w:r w:rsidRPr="00C8361F">
        <w:rPr>
          <w:rFonts w:eastAsia="Calibri" w:cstheme="minorHAnsi"/>
          <w:sz w:val="16"/>
        </w:rPr>
        <w:t xml:space="preserve"> reconstructions) </w:t>
      </w:r>
      <w:r w:rsidRPr="00C8361F">
        <w:rPr>
          <w:rFonts w:eastAsia="Calibri" w:cstheme="minorHAnsi"/>
          <w:b/>
          <w:iCs/>
          <w:u w:val="single"/>
        </w:rPr>
        <w:t xml:space="preserve">was </w:t>
      </w:r>
      <w:r w:rsidRPr="00C8361F">
        <w:rPr>
          <w:rFonts w:eastAsia="Calibri" w:cstheme="minorHAnsi"/>
          <w:sz w:val="16"/>
        </w:rPr>
        <w:t xml:space="preserve">indeed lower than now during the Cretaceous, and </w:t>
      </w:r>
      <w:r w:rsidRPr="00C8361F">
        <w:rPr>
          <w:rFonts w:eastAsia="Calibri" w:cstheme="minorHAnsi"/>
          <w:b/>
          <w:iCs/>
          <w:u w:val="single"/>
        </w:rPr>
        <w:t xml:space="preserve">probably lower than anything </w:t>
      </w:r>
      <w:r w:rsidRPr="00C8361F">
        <w:rPr>
          <w:rFonts w:eastAsia="Calibri" w:cstheme="minorHAnsi"/>
          <w:b/>
          <w:iCs/>
          <w:u w:val="single"/>
        </w:rPr>
        <w:lastRenderedPageBreak/>
        <w:t>we will manage in the future</w:t>
      </w:r>
      <w:r w:rsidRPr="00C8361F">
        <w:rPr>
          <w:rFonts w:eastAsia="Calibri" w:cstheme="minorHAnsi"/>
          <w:sz w:val="16"/>
        </w:rPr>
        <w:t>.' Some argue that this tiny downward shift in average alkalinity could make it harder for animals and plants that deposit calcium carbonate in their skeletons to do so. But this flies in the face of chemistry</w:t>
      </w:r>
      <w:r w:rsidRPr="00C8361F">
        <w:rPr>
          <w:rFonts w:eastAsia="Calibri" w:cstheme="minorHAnsi"/>
          <w:u w:val="single"/>
        </w:rPr>
        <w:t>: the reason the acidity is increasing is that the dissolved bicarbonate is increasing</w:t>
      </w:r>
      <w:r w:rsidRPr="00C8361F">
        <w:rPr>
          <w:rFonts w:eastAsia="Calibri" w:cstheme="minorHAnsi"/>
          <w:sz w:val="16"/>
        </w:rPr>
        <w:t xml:space="preserve"> too - Langdon agrees: `Matt is correct that bicarbonate concentrations are increasing'. </w:t>
      </w:r>
      <w:proofErr w:type="gramStart"/>
      <w:r w:rsidRPr="00C8361F">
        <w:rPr>
          <w:rFonts w:eastAsia="Calibri" w:cstheme="minorHAnsi"/>
          <w:sz w:val="16"/>
        </w:rPr>
        <w:t>and</w:t>
      </w:r>
      <w:proofErr w:type="gramEnd"/>
      <w:r w:rsidRPr="00C8361F">
        <w:rPr>
          <w:rFonts w:eastAsia="Calibri" w:cstheme="minorHAnsi"/>
          <w:sz w:val="16"/>
        </w:rPr>
        <w:t xml:space="preserve"> increasing the bicarbonate concentration increases the ease with which carbonate can be precipitated out with calcium by creatures that seek to do so. Here there seems superficially to be a disagreement, but in reality there is none. Ridgwell, Langdon and Bijma say that carbonate levels fall rather than rise as a result of increasing dissolved carbon dioxide. But I don't say that carbonate levels rise. I say that the biological precipitation of carbonate by organisms is easier at higher bicarbonate levels. And Langdon confirms this: `Matt is correct that the skeleton and shell building of some species is unaffected or even increases under reduced pH'. My evidence? For example, Ries et al 2009 (Geology37:1131) found that in seven of the 18 species of calcifiers they observed `net calcification increased under the intermediateand/or highest levels of pCO2'. And that their results `suggestthat the impact of elevated atmospheric pCO2 on marine calcificationis more varied than previously thought, while Hendriks et al 2010 (Estuarine, Coastal and Shelf Science 86:157) found that the ion chemistry inside the bodies of calcifiers is more important than that outside them, and there is evidence that some of them - eg coccolithophores - actually find it energetically easier to deposit carbonate shells at slightly lower pH. Even with tripled bicarbonate concentrations, corals show a continuing increase in both photosynthesis and calcification. My source was the Herfort et al 2008 paper, which Ridgwell says is irrelevant, because of its experimental design. That's his opinion, which others in the field do not share. In any case, my statement was a correct and precise description of the result. This is confirmed by a rash of empirical studies showing that increased carbonic acid either has no effect or actually increases the growth of calcareous plankton, cuttlefish larvae and coccolithophores. Hoegh-Guldberg disagrees: `Call it inconvenient but the vast bulk of scientific evidence shows that marine calcifiers such as coccolithophores, corals and oysters are being heavily impacted already by ocean acidification.' He provides no reference. By contrast, I cite Iglesias-Rodriguez et al 2008 (Science 320:336). They state: `From the mid-Mesozoic, coccolithophores have beenmajor calcium carbonate producers in the world's oceans, todayaccounting for about a third of the total marine CaCO3production.Here, we present laboratory evidence that calcification andnet primary production in the coccolithophore species Emilianiahuxleyi are significantly increased by high CO2 partial pressures.Field evidence from the deep ocean is consistent with theselaboratory conclusions, indicating that over the past 220 yearsthere has been a 40% increase in average coccolith mass'. As for oysters, Miller et al. 2009 (PLOS ONE 4: 10.1371) found that oyster larvae `appeared to grow, calcify and develop normally with no obvious morphological deformities, despite conditions of significant aragonite undersaturation,' and that these findings `run counter to expectations that aragonite shelled larvae should be especially prone to dissolution at high pCO2'. As for sea urchins, Lacoue-Labarthe et al. 2009 (Biogeosciences 6) report that `decreasing pH resulted in higher egg weight at the end of development at both temperatures (p &lt; 0.05), with maximal values at pH 7.85 (1.60 ± 0.21 g and 1.83 ± 0.12 g at 16°C and 19°C, respectively).'. As for corals, Suwa et al. 2010 (Fisheries science 76) report that `larval survival rate did not differ significantly among pH treatments.' Lest my critics still accuse me of cherry-picking studies, let me refer them also to the results of Hendrikset al. (2010, Estuarine, Coastal and Shelf Science 86:157). Far from being a cherry-picked study, this is a massive meta-analysis. The authors observed that `warnings that ocean acidification is a major threat to marine biodiversity are largely based on the analysis of predicted changes in ocean chemical fields' rather than empirical data. So they constructed a database of 372 studies in which the responses of 44 different marine species to ocean acidification induced by equilibrating seawater with CO2-enriched air had been actually measured. They found that only a minority of studies demonstrated `significant responses to acidification' and there was no significant mean effect even in these studies. They concluded that </w:t>
      </w:r>
      <w:r w:rsidRPr="00C8361F">
        <w:rPr>
          <w:rFonts w:eastAsia="Calibri" w:cstheme="minorHAnsi"/>
          <w:b/>
          <w:iCs/>
          <w:u w:val="single"/>
        </w:rPr>
        <w:t xml:space="preserve">the world's marine biota are `more resistant to ocean acidification than suggested </w:t>
      </w:r>
      <w:r w:rsidRPr="00C8361F">
        <w:rPr>
          <w:rFonts w:eastAsia="Calibri" w:cstheme="minorHAnsi"/>
          <w:sz w:val="16"/>
        </w:rPr>
        <w:t xml:space="preserve">by pessimistic predictions identifying ocean acidification as a major threat to marine biodiversity' and that </w:t>
      </w:r>
      <w:r w:rsidRPr="00C8361F">
        <w:rPr>
          <w:rFonts w:eastAsia="Calibri" w:cstheme="minorHAnsi"/>
          <w:b/>
          <w:iCs/>
          <w:u w:val="single"/>
        </w:rPr>
        <w:t>ocean acidification `may not be the widespread problem conjured into the 21st century…Biological processes can provide homeostasis against changes in pH in bulk waters of the range predicted during the 21st century</w:t>
      </w:r>
      <w:r w:rsidRPr="00C8361F">
        <w:rPr>
          <w:rFonts w:eastAsia="Calibri" w:cstheme="minorHAnsi"/>
          <w:sz w:val="16"/>
        </w:rPr>
        <w:t>.' This important paper alone contradicts Hoegh-Gudlberg's assertion that `the vast bulk of scientific evidence shows that calcifiers… are being heavily impacted already'.</w:t>
      </w:r>
    </w:p>
    <w:p w:rsidR="00560677" w:rsidRPr="00C8361F" w:rsidRDefault="00560677" w:rsidP="003F0EAB">
      <w:pPr>
        <w:rPr>
          <w:rFonts w:cstheme="minorHAnsi"/>
          <w:sz w:val="16"/>
        </w:rPr>
      </w:pPr>
    </w:p>
    <w:p w:rsidR="00560677" w:rsidRPr="00C8361F" w:rsidRDefault="00560677" w:rsidP="00560677">
      <w:pPr>
        <w:keepNext/>
        <w:keepLines/>
        <w:spacing w:before="40" w:after="0"/>
        <w:outlineLvl w:val="3"/>
        <w:rPr>
          <w:rFonts w:eastAsia="Times New Roman" w:cstheme="minorHAnsi"/>
          <w:b/>
          <w:bCs/>
          <w:iCs/>
          <w:sz w:val="26"/>
          <w:szCs w:val="26"/>
        </w:rPr>
      </w:pPr>
      <w:r w:rsidRPr="00C8361F">
        <w:rPr>
          <w:rFonts w:eastAsia="Times New Roman" w:cstheme="minorHAnsi"/>
          <w:b/>
          <w:bCs/>
          <w:iCs/>
          <w:sz w:val="26"/>
          <w:szCs w:val="26"/>
        </w:rPr>
        <w:t>Most cards are wrong when it comes to the effect of ocean acidification</w:t>
      </w:r>
    </w:p>
    <w:p w:rsidR="00560677" w:rsidRPr="00C8361F" w:rsidRDefault="00560677" w:rsidP="00560677">
      <w:pPr>
        <w:spacing w:after="0"/>
        <w:rPr>
          <w:rFonts w:eastAsia="Calibri" w:cstheme="minorHAnsi"/>
          <w:b/>
          <w:sz w:val="26"/>
          <w:szCs w:val="26"/>
        </w:rPr>
      </w:pPr>
      <w:r w:rsidRPr="00C8361F">
        <w:rPr>
          <w:rFonts w:eastAsia="Calibri" w:cstheme="minorHAnsi"/>
          <w:b/>
          <w:sz w:val="26"/>
          <w:szCs w:val="26"/>
        </w:rPr>
        <w:t>Ridley 12</w:t>
      </w:r>
    </w:p>
    <w:p w:rsidR="00560677" w:rsidRPr="00C8361F" w:rsidRDefault="00560677" w:rsidP="00560677">
      <w:pPr>
        <w:spacing w:after="0"/>
        <w:rPr>
          <w:rFonts w:eastAsia="Calibri" w:cstheme="minorHAnsi"/>
          <w:sz w:val="18"/>
          <w:szCs w:val="26"/>
        </w:rPr>
      </w:pPr>
      <w:r w:rsidRPr="00C8361F">
        <w:rPr>
          <w:rFonts w:eastAsia="Calibri" w:cstheme="minorHAnsi"/>
          <w:sz w:val="18"/>
          <w:szCs w:val="26"/>
        </w:rPr>
        <w:t xml:space="preserve">January 7 2012, Matt Ridley, journalist NY Times bestselling author, Taking Fears of Acid Oceans </w:t>
      </w:r>
      <w:proofErr w:type="gramStart"/>
      <w:r w:rsidRPr="00C8361F">
        <w:rPr>
          <w:rFonts w:eastAsia="Calibri" w:cstheme="minorHAnsi"/>
          <w:sz w:val="18"/>
          <w:szCs w:val="26"/>
        </w:rPr>
        <w:t>With</w:t>
      </w:r>
      <w:proofErr w:type="gramEnd"/>
      <w:r w:rsidRPr="00C8361F">
        <w:rPr>
          <w:rFonts w:eastAsia="Calibri" w:cstheme="minorHAnsi"/>
          <w:sz w:val="18"/>
          <w:szCs w:val="26"/>
        </w:rPr>
        <w:t xml:space="preserve"> a Grain of Salt, The Wall Street Journal, http://online.wsj.com/news/articles/SB10001424052970203550304577138561444464028</w:t>
      </w:r>
    </w:p>
    <w:p w:rsidR="00560677" w:rsidRPr="00C8361F" w:rsidRDefault="00560677" w:rsidP="00560677">
      <w:pPr>
        <w:spacing w:after="0"/>
        <w:rPr>
          <w:rFonts w:eastAsia="Calibri" w:cstheme="minorHAnsi"/>
          <w:b/>
          <w:iCs/>
          <w:u w:val="single"/>
        </w:rPr>
      </w:pPr>
      <w:r w:rsidRPr="00C8361F">
        <w:rPr>
          <w:rFonts w:eastAsia="Calibri" w:cstheme="minorHAnsi"/>
          <w:u w:val="single"/>
        </w:rPr>
        <w:t>Coral reefs around the world are suffering badly from overfishing and various forms of pollution.</w:t>
      </w:r>
      <w:r w:rsidRPr="00C8361F">
        <w:rPr>
          <w:rFonts w:eastAsia="Calibri" w:cstheme="minorHAnsi"/>
          <w:sz w:val="16"/>
          <w:szCs w:val="26"/>
        </w:rPr>
        <w:t xml:space="preserve"> Yet </w:t>
      </w:r>
      <w:r w:rsidRPr="00C8361F">
        <w:rPr>
          <w:rFonts w:eastAsia="Calibri" w:cstheme="minorHAnsi"/>
          <w:b/>
          <w:iCs/>
          <w:u w:val="single"/>
        </w:rPr>
        <w:t>many experts argue that the greatest threat to them is the acidification of the oceans</w:t>
      </w:r>
      <w:r w:rsidRPr="00C8361F">
        <w:rPr>
          <w:rFonts w:eastAsia="Calibri" w:cstheme="minorHAnsi"/>
          <w:sz w:val="16"/>
          <w:szCs w:val="26"/>
        </w:rPr>
        <w:t xml:space="preserve"> from the dissolving of man-made carbon dioxide emissions. The effect of acidification, according to J.E.N. Veron, an Australian coral scientist, will be "nothing less than catastrophic.... What were once thriving coral gardens that supported the greatest biodiversity of the marine realm will become red-black bacterial slime, and they will stay that way." </w:t>
      </w:r>
      <w:r w:rsidRPr="00C8361F">
        <w:rPr>
          <w:rFonts w:eastAsia="Calibri" w:cstheme="minorHAnsi"/>
          <w:b/>
          <w:iCs/>
          <w:u w:val="single"/>
        </w:rPr>
        <w:t>Humans have placed marine life under pressure, but the chief culprits are overfishing and pollution.</w:t>
      </w:r>
      <w:r w:rsidRPr="00C8361F">
        <w:rPr>
          <w:rFonts w:eastAsia="Calibri" w:cstheme="minorHAnsi"/>
          <w:sz w:val="16"/>
          <w:szCs w:val="26"/>
        </w:rPr>
        <w:t xml:space="preserve"> This is a common view. </w:t>
      </w:r>
      <w:r w:rsidRPr="00C8361F">
        <w:rPr>
          <w:rFonts w:eastAsia="Calibri" w:cstheme="minorHAnsi"/>
          <w:b/>
          <w:iCs/>
          <w:u w:val="single"/>
        </w:rPr>
        <w:t>The Natural Resources Defense Council has called ocean acidification "the scariest environmental problem you've never heard of."</w:t>
      </w:r>
      <w:r w:rsidRPr="00C8361F">
        <w:rPr>
          <w:rFonts w:eastAsia="Calibri" w:cstheme="minorHAnsi"/>
          <w:sz w:val="16"/>
          <w:szCs w:val="26"/>
        </w:rPr>
        <w:t xml:space="preserve"> Sigourney Weaver, who narrated a film about the issue, said that "the scientists are freaked out." The head of the National Oceanic and Atmospheric Administration calls it global warming's "equally evil twin." </w:t>
      </w:r>
      <w:r w:rsidRPr="00C8361F">
        <w:rPr>
          <w:rFonts w:eastAsia="Calibri" w:cstheme="minorHAnsi"/>
          <w:b/>
          <w:iCs/>
          <w:u w:val="single"/>
        </w:rPr>
        <w:t>But does the scientific data support such alarm? Last month scientists at San Diego's Scripps Institution of Oceanography and other authors published a study</w:t>
      </w:r>
      <w:r w:rsidRPr="00C8361F">
        <w:rPr>
          <w:rFonts w:eastAsia="Calibri" w:cstheme="minorHAnsi"/>
          <w:sz w:val="16"/>
          <w:szCs w:val="26"/>
        </w:rPr>
        <w:t xml:space="preserve"> showing how much the pH level (measuring alkalinity versus acidity) varies naturally between parts of the ocean and at different times of the day, month and year. </w:t>
      </w:r>
      <w:r w:rsidRPr="00C8361F">
        <w:rPr>
          <w:rFonts w:eastAsia="Calibri" w:cstheme="minorHAnsi"/>
          <w:b/>
          <w:iCs/>
          <w:u w:val="single"/>
        </w:rPr>
        <w:lastRenderedPageBreak/>
        <w:t>"On both a monthly and annual scale, even the most stable open ocean sites see pH changes many times larger than the annual rate of acidification," say the authors of the study</w:t>
      </w:r>
      <w:r w:rsidRPr="00C8361F">
        <w:rPr>
          <w:rFonts w:eastAsia="Calibri" w:cstheme="minorHAnsi"/>
          <w:sz w:val="16"/>
          <w:szCs w:val="26"/>
        </w:rPr>
        <w:t>, adding that because good instruments to measure ocean pH have only recently been deployed, "</w:t>
      </w:r>
      <w:r w:rsidRPr="00C8361F">
        <w:rPr>
          <w:rFonts w:eastAsia="Calibri" w:cstheme="minorHAnsi"/>
          <w:b/>
          <w:iCs/>
          <w:u w:val="single"/>
        </w:rPr>
        <w:t>this variation has been under-appreciated</w:t>
      </w:r>
      <w:r w:rsidRPr="00C8361F">
        <w:rPr>
          <w:rFonts w:eastAsia="Calibri" w:cstheme="minorHAnsi"/>
          <w:sz w:val="16"/>
          <w:szCs w:val="26"/>
        </w:rPr>
        <w:t xml:space="preserve">." Over coral reefs, the pH decline between dusk and dawn is almost half as much as the decrease in average pH expected over the next 100 years. The noise is greater than the signal. </w:t>
      </w:r>
      <w:r w:rsidRPr="00C8361F">
        <w:rPr>
          <w:rFonts w:eastAsia="Calibri" w:cstheme="minorHAnsi"/>
          <w:b/>
          <w:iCs/>
          <w:u w:val="single"/>
        </w:rPr>
        <w:t>Another recent study, by scientists from the U.K., Hawaii and Massachusetts, concluded that "marine</w:t>
      </w:r>
      <w:r w:rsidRPr="00C8361F">
        <w:rPr>
          <w:rFonts w:eastAsia="Calibri" w:cstheme="minorHAnsi"/>
          <w:sz w:val="16"/>
          <w:szCs w:val="26"/>
        </w:rPr>
        <w:t xml:space="preserve"> and freshwater </w:t>
      </w:r>
      <w:r w:rsidRPr="00C8361F">
        <w:rPr>
          <w:rFonts w:eastAsia="Calibri" w:cstheme="minorHAnsi"/>
          <w:b/>
          <w:iCs/>
          <w:u w:val="single"/>
        </w:rPr>
        <w:t>assemblages have always experienced variable pH conditions,"</w:t>
      </w:r>
      <w:r w:rsidRPr="00C8361F">
        <w:rPr>
          <w:rFonts w:eastAsia="Calibri" w:cstheme="minorHAnsi"/>
          <w:sz w:val="16"/>
          <w:szCs w:val="26"/>
        </w:rPr>
        <w:t xml:space="preserve"> and that "in many freshwater lakes, pH changes that are orders of magnitude greater than those projected for the 22nd-century oceans can occur over periods of hours." </w:t>
      </w:r>
      <w:r w:rsidRPr="00C8361F">
        <w:rPr>
          <w:rFonts w:eastAsia="Calibri" w:cstheme="minorHAnsi"/>
          <w:b/>
          <w:iCs/>
          <w:u w:val="single"/>
        </w:rPr>
        <w:t>This adds to other hints that the ocean-acidification problem may have been exaggerated</w:t>
      </w:r>
      <w:r w:rsidRPr="00C8361F">
        <w:rPr>
          <w:rFonts w:eastAsia="Calibri" w:cstheme="minorHAnsi"/>
          <w:sz w:val="16"/>
          <w:szCs w:val="26"/>
        </w:rPr>
        <w:t>. For a start</w:t>
      </w:r>
      <w:r w:rsidRPr="00C8361F">
        <w:rPr>
          <w:rFonts w:eastAsia="Calibri" w:cstheme="minorHAnsi"/>
          <w:b/>
          <w:iCs/>
          <w:u w:val="single"/>
        </w:rPr>
        <w:t>, the ocean is</w:t>
      </w:r>
      <w:r w:rsidRPr="00C8361F">
        <w:rPr>
          <w:rFonts w:eastAsia="Calibri" w:cstheme="minorHAnsi"/>
          <w:sz w:val="16"/>
          <w:szCs w:val="26"/>
        </w:rPr>
        <w:t xml:space="preserve"> alkaline and in </w:t>
      </w:r>
      <w:r w:rsidRPr="00C8361F">
        <w:rPr>
          <w:rFonts w:eastAsia="Calibri" w:cstheme="minorHAnsi"/>
          <w:b/>
          <w:iCs/>
          <w:u w:val="single"/>
        </w:rPr>
        <w:t>no danger of becoming acid</w:t>
      </w:r>
      <w:r w:rsidRPr="00C8361F">
        <w:rPr>
          <w:rFonts w:eastAsia="Calibri" w:cstheme="minorHAnsi"/>
          <w:sz w:val="16"/>
          <w:szCs w:val="26"/>
        </w:rPr>
        <w:t xml:space="preserve"> (despite headlines like that from Reuters in 2009: "Climate Change Turning Seas Acid"). </w:t>
      </w:r>
      <w:r w:rsidRPr="00C8361F">
        <w:rPr>
          <w:rFonts w:eastAsia="Calibri" w:cstheme="minorHAnsi"/>
          <w:b/>
          <w:iCs/>
          <w:u w:val="single"/>
        </w:rPr>
        <w:t>If the average pH of the ocean drops to 7.8 from 8.1 by 2100 as predicted, it will still be well above seven, the neutral point where alkalinity becomes acidity. The central concern is that lower pH will make it harder for corals, clams and other "calcifier" creatures to make calcium carbonate skeletons and shells. Yet this concern also may be overstated</w:t>
      </w:r>
      <w:r w:rsidRPr="00C8361F">
        <w:rPr>
          <w:rFonts w:eastAsia="Calibri" w:cstheme="minorHAnsi"/>
          <w:sz w:val="16"/>
          <w:szCs w:val="26"/>
        </w:rPr>
        <w:t xml:space="preserve">. Off Papua New Guinea and the Italian island of Ischia, where natural carbon-dioxide bubbles from volcanic vents make the sea less alkaline, and off the Yucatan, where underwater springs make seawater actually acidic, </w:t>
      </w:r>
      <w:r w:rsidRPr="00C8361F">
        <w:rPr>
          <w:rFonts w:eastAsia="Calibri" w:cstheme="minorHAnsi"/>
          <w:b/>
          <w:iCs/>
          <w:u w:val="single"/>
        </w:rPr>
        <w:t>studies have shown that at least some kinds of calcifiers still thrive—at least as far down as pH 7.8. In a recent experiment in the Mediterranean, reported in Nature Climate Change</w:t>
      </w:r>
      <w:r w:rsidRPr="00C8361F">
        <w:rPr>
          <w:rFonts w:eastAsia="Calibri" w:cstheme="minorHAnsi"/>
          <w:sz w:val="16"/>
          <w:szCs w:val="26"/>
        </w:rPr>
        <w:t>, corals and mollusks were transplanted to lower pH sites, where they proved "able to calcify and grow at even faster than normal rates when exposed to the high [carbon-dioxide] levels projected for the next 300 years." In any case, freshwater mussels thrive in Scottish rivers, where the pH is as low as five. Laboratory experiments find that more marine creatures thrive than suffer when carbon dioxide lowers the pH level to 7.8. This is because the carbon dioxide dissolves mainly as bicarbonate, which many calcifiers use as raw material for carbonate. Human beings have indeed placed marine ecosystems under terrible pressure, but the chief culprits are overfishing and pollution</w:t>
      </w:r>
      <w:r w:rsidRPr="00C8361F">
        <w:rPr>
          <w:rFonts w:eastAsia="Calibri" w:cstheme="minorHAnsi"/>
          <w:b/>
          <w:iCs/>
          <w:u w:val="single"/>
        </w:rPr>
        <w:t>. By comparison, a very slow reduction in the alkalinity of the oceans, well within the range of natural variation, is a modest threat, and it certainly does not merit apocalyptic headlines.</w:t>
      </w:r>
    </w:p>
    <w:p w:rsidR="00560677" w:rsidRPr="00C8361F" w:rsidRDefault="00560677" w:rsidP="003F0EAB">
      <w:pPr>
        <w:rPr>
          <w:rFonts w:cstheme="minorHAnsi"/>
        </w:rPr>
      </w:pPr>
    </w:p>
    <w:p w:rsidR="00442506" w:rsidRPr="00C8361F" w:rsidRDefault="00442506" w:rsidP="00442506">
      <w:pPr>
        <w:pStyle w:val="Heading3"/>
        <w:rPr>
          <w:rFonts w:cstheme="minorHAnsi"/>
        </w:rPr>
      </w:pPr>
      <w:r w:rsidRPr="00C8361F">
        <w:rPr>
          <w:rFonts w:cstheme="minorHAnsi"/>
        </w:rPr>
        <w:lastRenderedPageBreak/>
        <w:t>A2:  Studies Prove Acidification bad</w:t>
      </w:r>
    </w:p>
    <w:p w:rsidR="00442506" w:rsidRPr="00C8361F" w:rsidRDefault="00442506" w:rsidP="00442506">
      <w:pPr>
        <w:pStyle w:val="Heading4"/>
        <w:rPr>
          <w:rFonts w:cstheme="minorHAnsi"/>
        </w:rPr>
      </w:pPr>
      <w:r w:rsidRPr="00C8361F">
        <w:rPr>
          <w:rFonts w:cstheme="minorHAnsi"/>
        </w:rPr>
        <w:t>No real way to know if Warming and Acidification is harmful – too many factors in marine biodiversity</w:t>
      </w:r>
    </w:p>
    <w:p w:rsidR="00442506" w:rsidRPr="00C8361F" w:rsidRDefault="00442506" w:rsidP="00442506">
      <w:pPr>
        <w:rPr>
          <w:rStyle w:val="Style13ptBold"/>
          <w:rFonts w:cstheme="minorHAnsi"/>
          <w:b w:val="0"/>
          <w:sz w:val="22"/>
        </w:rPr>
      </w:pPr>
      <w:r w:rsidRPr="00C8361F">
        <w:rPr>
          <w:rStyle w:val="Style13ptBold"/>
          <w:rFonts w:cstheme="minorHAnsi"/>
        </w:rPr>
        <w:t xml:space="preserve">Harvey, Gwynn-Jones and Moore 13 </w:t>
      </w:r>
      <w:r w:rsidRPr="00C8361F">
        <w:rPr>
          <w:rStyle w:val="Style13ptBold"/>
          <w:rFonts w:cstheme="minorHAnsi"/>
          <w:b w:val="0"/>
          <w:sz w:val="22"/>
        </w:rPr>
        <w:t>(Ben Harvey is from the Institute of Biological, Environmental, and Rural Sciences</w:t>
      </w:r>
    </w:p>
    <w:p w:rsidR="00442506" w:rsidRPr="00C8361F" w:rsidRDefault="00442506" w:rsidP="00442506">
      <w:pPr>
        <w:jc w:val="both"/>
        <w:rPr>
          <w:rStyle w:val="StyleUnderline"/>
          <w:rFonts w:cstheme="minorHAnsi"/>
          <w:u w:val="none"/>
        </w:rPr>
      </w:pPr>
      <w:r w:rsidRPr="00C8361F">
        <w:rPr>
          <w:rStyle w:val="StyleUnderline"/>
          <w:rFonts w:cstheme="minorHAnsi"/>
        </w:rPr>
        <w:t>Studies of the biological effects of elevated temperature and acidification on marine organisms in isolation have provided some insight into the potential tolerance of species to these changing conditions</w:t>
      </w:r>
      <w:r w:rsidRPr="00C8361F">
        <w:rPr>
          <w:rStyle w:val="StyleUnderline"/>
          <w:rFonts w:cstheme="minorHAnsi"/>
          <w:u w:val="none"/>
        </w:rPr>
        <w:t xml:space="preserve"> (Gattuso and Hansson 2009). </w:t>
      </w:r>
      <w:r w:rsidRPr="00C8361F">
        <w:rPr>
          <w:rStyle w:val="StyleUnderline"/>
          <w:rFonts w:cstheme="minorHAnsi"/>
        </w:rPr>
        <w:t>However, given that these stressors are unlikely to operate independently</w:t>
      </w:r>
      <w:r w:rsidRPr="00C8361F">
        <w:rPr>
          <w:rStyle w:val="StyleUnderline"/>
          <w:rFonts w:cstheme="minorHAnsi"/>
          <w:u w:val="none"/>
        </w:rPr>
        <w:t xml:space="preserve"> (Halpern et al. 2007), </w:t>
      </w:r>
      <w:r w:rsidRPr="00C8361F">
        <w:rPr>
          <w:rStyle w:val="StyleUnderline"/>
          <w:rFonts w:cstheme="minorHAnsi"/>
        </w:rPr>
        <w:t>there is now a need to gain a more ecologically realistic understanding of how the combined effects of temperature and acidification will affect marine biota</w:t>
      </w:r>
      <w:r w:rsidRPr="00C8361F">
        <w:rPr>
          <w:rStyle w:val="StyleUnderline"/>
          <w:rFonts w:cstheme="minorHAnsi"/>
          <w:u w:val="none"/>
        </w:rPr>
        <w:t xml:space="preserve"> (Sala et al. 2000; Fabry et al. 2008). This is vital in order to inform future adaptive management strategies. </w:t>
      </w:r>
      <w:r w:rsidRPr="00C8361F">
        <w:rPr>
          <w:rStyle w:val="StyleUnderline"/>
          <w:rFonts w:cstheme="minorHAnsi"/>
        </w:rPr>
        <w:t>Other recent meta-analyses, across ecological systems, have also shown that multiple stressors can lead to nonadditive interactions with responses dependent on the type of stressor as well as the level of ecological organization investigated (e.g., population vs. community</w:t>
      </w:r>
      <w:r w:rsidRPr="00C8361F">
        <w:rPr>
          <w:rStyle w:val="StyleUnderline"/>
          <w:rFonts w:cstheme="minorHAnsi"/>
          <w:u w:val="none"/>
        </w:rPr>
        <w:t xml:space="preserve">, autotroph vs. heterotroph) (Crain et al. 2008; Darling and Côté 2008; Tylianakis et al. 2008). Moreover, the mechanism through which the stressor acts upon the organism will affect the response. Multiple stressors acting through a similar pathway may have an additive effect (Crain et al. 2008). In contrast, any stress-induced tolerances could lead to antagonisms (Blanck 2002), while those stressors that act on different, but dependent mechanisms may act synergistically (Kneitel and Chase 2004). </w:t>
      </w:r>
      <w:r w:rsidRPr="00C8361F">
        <w:rPr>
          <w:rStyle w:val="StyleUnderline"/>
          <w:rFonts w:cstheme="minorHAnsi"/>
        </w:rPr>
        <w:t>These reviews did, however, contain few, if any, studies that investigated both warming and acidification. Therefore, the concurrent effect of temperature and ocean acidification via elevated CO2 remains unclear, but is likely to lead to complex biological outcome</w:t>
      </w:r>
      <w:r w:rsidRPr="00C8361F">
        <w:rPr>
          <w:rFonts w:cstheme="minorHAnsi"/>
        </w:rPr>
        <w:t>s</w:t>
      </w:r>
      <w:r w:rsidRPr="00C8361F">
        <w:rPr>
          <w:rStyle w:val="StyleUnderline"/>
          <w:rFonts w:cstheme="minorHAnsi"/>
        </w:rPr>
        <w:t>. Organisms vary widely in their individual responses to ocean warming and acidification as a result of differences in their physiological and ecological characteristics</w:t>
      </w:r>
      <w:r w:rsidRPr="00C8361F">
        <w:rPr>
          <w:rStyle w:val="StyleUnderline"/>
          <w:rFonts w:cstheme="minorHAnsi"/>
          <w:u w:val="none"/>
        </w:rPr>
        <w:t xml:space="preserve"> (Dupont et al. 2008; Fabry 2008). </w:t>
      </w:r>
      <w:r w:rsidRPr="00C8361F">
        <w:rPr>
          <w:rStyle w:val="StyleUnderline"/>
          <w:rFonts w:cstheme="minorHAnsi"/>
        </w:rPr>
        <w:t>For example,</w:t>
      </w:r>
      <w:r w:rsidRPr="00C8361F">
        <w:rPr>
          <w:rFonts w:cstheme="minorHAnsi"/>
        </w:rPr>
        <w:t xml:space="preserve"> many marine organisms possessing a calcium carbonate </w:t>
      </w:r>
      <w:r w:rsidRPr="00C8361F">
        <w:rPr>
          <w:rStyle w:val="StyleUnderline"/>
          <w:rFonts w:cstheme="minorHAnsi"/>
          <w:u w:val="none"/>
        </w:rPr>
        <w:t xml:space="preserve">(CaCO3) structure would be considered more susceptible to ocean acidification as this process will impair their capacity to produce calcified skeletons (Doney et al. 2009). Conversely, </w:t>
      </w:r>
      <w:r w:rsidRPr="00C8361F">
        <w:rPr>
          <w:rStyle w:val="StyleUnderline"/>
          <w:rFonts w:cstheme="minorHAnsi"/>
        </w:rPr>
        <w:t>some species, including some calcified species, will have the capacity to buffer against the deleterious effects of acidification by utilizing acid–base compensation</w:t>
      </w:r>
      <w:r w:rsidRPr="00C8361F">
        <w:rPr>
          <w:rStyle w:val="StyleUnderline"/>
          <w:rFonts w:cstheme="minorHAnsi"/>
          <w:u w:val="none"/>
        </w:rPr>
        <w:t xml:space="preserve"> (Claiborne and Evans 1992; Larsen et al. 1997), active mobility and metabolism (Widdicombe and Spicer 2008; Whiteley 2011) or energy reallocation (Wood et al. 2008; McDonald et al. 2009). </w:t>
      </w:r>
      <w:r w:rsidRPr="00C8361F">
        <w:rPr>
          <w:rStyle w:val="StyleUnderline"/>
          <w:rFonts w:cstheme="minorHAnsi"/>
        </w:rPr>
        <w:t>Warmer temperature, up to a limit, stimulates metabolism in ectotherms, resulting in faster growth and development</w:t>
      </w:r>
      <w:r w:rsidRPr="00C8361F">
        <w:rPr>
          <w:rStyle w:val="StyleUnderline"/>
          <w:rFonts w:cstheme="minorHAnsi"/>
          <w:u w:val="none"/>
        </w:rPr>
        <w:t xml:space="preserve"> (Byrne 2011). </w:t>
      </w:r>
      <w:r w:rsidRPr="00C8361F">
        <w:rPr>
          <w:rStyle w:val="StyleUnderline"/>
          <w:rFonts w:cstheme="minorHAnsi"/>
        </w:rPr>
        <w:t>Moreover, it has been speculated that warming could even ameliorate the negative impacts of acidification</w:t>
      </w:r>
      <w:r w:rsidRPr="00C8361F">
        <w:rPr>
          <w:rStyle w:val="StyleUnderline"/>
          <w:rFonts w:cstheme="minorHAnsi"/>
          <w:u w:val="none"/>
        </w:rPr>
        <w:t xml:space="preserve"> (McNeil et al. 2004; Kleypas and Yates 2009). </w:t>
      </w:r>
      <w:r w:rsidRPr="00C8361F">
        <w:rPr>
          <w:rStyle w:val="StyleUnderline"/>
          <w:rFonts w:cstheme="minorHAnsi"/>
        </w:rPr>
        <w:t>Species responses to ocean warming and acidification are also likely to vary among life-history stages (</w:t>
      </w:r>
      <w:r w:rsidRPr="00C8361F">
        <w:rPr>
          <w:rStyle w:val="StyleUnderline"/>
          <w:rFonts w:cstheme="minorHAnsi"/>
          <w:u w:val="none"/>
        </w:rPr>
        <w:t>Byrne 2011). Early life-history stages are considered most susceptible to changes in both temperature and ocean acidification (Byrne 2011). These stressors may, however, have positive and/or negative effects for the successful recruitment of juveniles to the adult population. Trophic level is also likely to determine how species respond due to differences in environmental sensitivity (Petchey et al. 2004; Raffaelli 2004). Previous study has suggested that the effects of multiple stressors are likely to act antagonistically in autotrophs, but synergistically in heterotrophs (Crain et al. 2008). Furthermore, as higher trophic levels contain less “biological insurance” (sensu Yachi and Loreau 1999), that is, less taxonomic, physiological, and genetic diversity, they are predicted to be more susceptible to multiple environmental perturbations (Christensen et al. 2006) which could act upon them synergistically (Crain et al. 2008).</w:t>
      </w:r>
    </w:p>
    <w:p w:rsidR="00442506" w:rsidRPr="00C8361F" w:rsidRDefault="00442506" w:rsidP="00442506">
      <w:pPr>
        <w:rPr>
          <w:rFonts w:cstheme="minorHAnsi"/>
        </w:rPr>
      </w:pPr>
    </w:p>
    <w:p w:rsidR="002A1C0C" w:rsidRPr="00C8361F" w:rsidRDefault="002A1C0C" w:rsidP="002A1C0C">
      <w:pPr>
        <w:rPr>
          <w:rFonts w:cstheme="minorHAnsi"/>
        </w:rPr>
      </w:pPr>
    </w:p>
    <w:p w:rsidR="002A1C0C" w:rsidRPr="00C8361F" w:rsidRDefault="002A1C0C" w:rsidP="002A1C0C">
      <w:pPr>
        <w:pStyle w:val="Heading3"/>
        <w:rPr>
          <w:rFonts w:cstheme="minorHAnsi"/>
        </w:rPr>
      </w:pPr>
      <w:r w:rsidRPr="00C8361F">
        <w:rPr>
          <w:rFonts w:cstheme="minorHAnsi"/>
        </w:rPr>
        <w:lastRenderedPageBreak/>
        <w:t>Ocean Acidification Good</w:t>
      </w:r>
    </w:p>
    <w:p w:rsidR="002A1C0C" w:rsidRPr="00C8361F" w:rsidRDefault="002A1C0C" w:rsidP="002A1C0C">
      <w:pPr>
        <w:pStyle w:val="Heading4"/>
        <w:rPr>
          <w:rFonts w:cstheme="minorHAnsi"/>
        </w:rPr>
      </w:pPr>
      <w:r w:rsidRPr="00C8361F">
        <w:rPr>
          <w:rFonts w:cstheme="minorHAnsi"/>
        </w:rPr>
        <w:t>Acidification good – increases ocean growth</w:t>
      </w:r>
    </w:p>
    <w:p w:rsidR="002A1C0C" w:rsidRPr="00C8361F" w:rsidRDefault="002A1C0C" w:rsidP="002A1C0C">
      <w:pPr>
        <w:rPr>
          <w:rFonts w:cstheme="minorHAnsi"/>
          <w:b/>
          <w:bCs/>
        </w:rPr>
      </w:pPr>
      <w:r w:rsidRPr="00C8361F">
        <w:rPr>
          <w:rStyle w:val="Style13ptBold"/>
          <w:rFonts w:cstheme="minorHAnsi"/>
        </w:rPr>
        <w:t xml:space="preserve">Middleton 2009 </w:t>
      </w:r>
      <w:r w:rsidRPr="00C8361F">
        <w:rPr>
          <w:rFonts w:cstheme="minorHAnsi"/>
        </w:rPr>
        <w:t>(Dave, Geoscientist and BS in Earth Sciences, “Ocean Acidification… Another Nail in a Junk Science Coffin,” Debunk House, 11/13/2009, http://debunkhouse.wordpress.com/2009/11/13/ocean-acidification-another-nail-in-a-junk-science-coffin/)</w:t>
      </w:r>
    </w:p>
    <w:p w:rsidR="002A1C0C" w:rsidRPr="00C8361F" w:rsidRDefault="002A1C0C" w:rsidP="002A1C0C">
      <w:pPr>
        <w:rPr>
          <w:rFonts w:cstheme="minorHAnsi"/>
          <w:sz w:val="16"/>
          <w:szCs w:val="16"/>
        </w:rPr>
      </w:pPr>
      <w:r w:rsidRPr="00C8361F">
        <w:rPr>
          <w:rFonts w:cstheme="minorHAnsi"/>
          <w:sz w:val="16"/>
          <w:szCs w:val="16"/>
        </w:rPr>
        <w:t xml:space="preserve">In other words… </w:t>
      </w:r>
      <w:r w:rsidRPr="00C8361F">
        <w:rPr>
          <w:rStyle w:val="StyleUnderline"/>
          <w:rFonts w:cstheme="minorHAnsi"/>
        </w:rPr>
        <w:t>Anthropogenic CO2 emissions help feed the critters that build coral reefs. Dissolved Inorganic Carbon</w:t>
      </w:r>
      <w:r w:rsidRPr="00C8361F">
        <w:rPr>
          <w:rFonts w:cstheme="minorHAnsi"/>
          <w:sz w:val="16"/>
          <w:szCs w:val="16"/>
        </w:rPr>
        <w:t xml:space="preserve"> (CO2, bicarbonate, etc.) are consumed by shell building organisms to build shells (bicarbonate) and photosynthesis in the photic zone (CO2). DIC</w:t>
      </w:r>
      <w:r w:rsidRPr="00C8361F">
        <w:rPr>
          <w:rStyle w:val="Emphasis"/>
          <w:rFonts w:cstheme="minorHAnsi"/>
        </w:rPr>
        <w:t xml:space="preserve"> constitute about 97% of the carbon in the oceans</w:t>
      </w:r>
      <w:r w:rsidRPr="00C8361F">
        <w:rPr>
          <w:rFonts w:cstheme="minorHAnsi"/>
          <w:sz w:val="16"/>
          <w:szCs w:val="16"/>
        </w:rPr>
        <w:t xml:space="preserve">. </w:t>
      </w:r>
      <w:r w:rsidRPr="00C8361F">
        <w:rPr>
          <w:rStyle w:val="StyleUnderline"/>
          <w:rFonts w:cstheme="minorHAnsi"/>
        </w:rPr>
        <w:t>Dissolved Organic Carbon</w:t>
      </w:r>
      <w:r w:rsidRPr="00C8361F">
        <w:rPr>
          <w:rFonts w:cstheme="minorHAnsi"/>
          <w:sz w:val="16"/>
          <w:szCs w:val="16"/>
        </w:rPr>
        <w:t xml:space="preserve"> (non-colloidal bits of carbohydrates, proteins, etc.) are the mostly the product of photosynthesis. DOC can </w:t>
      </w:r>
      <w:r w:rsidRPr="00C8361F">
        <w:rPr>
          <w:rStyle w:val="StyleUnderline"/>
          <w:rFonts w:cstheme="minorHAnsi"/>
        </w:rPr>
        <w:t>come from land or, marine sources</w:t>
      </w:r>
      <w:r w:rsidRPr="00C8361F">
        <w:rPr>
          <w:rFonts w:cstheme="minorHAnsi"/>
          <w:sz w:val="16"/>
          <w:szCs w:val="16"/>
        </w:rPr>
        <w:t xml:space="preserve">. </w:t>
      </w:r>
      <w:r w:rsidRPr="00C8361F">
        <w:rPr>
          <w:rStyle w:val="StyleUnderline"/>
          <w:rFonts w:cstheme="minorHAnsi"/>
        </w:rPr>
        <w:t>This is consumed by sponges which secrete food for reef building organisms</w:t>
      </w:r>
      <w:r w:rsidRPr="00C8361F">
        <w:rPr>
          <w:rFonts w:cstheme="minorHAnsi"/>
          <w:sz w:val="16"/>
          <w:szCs w:val="16"/>
        </w:rPr>
        <w:t xml:space="preserve">. Both DIC and DOC are part of the carbon cycle. </w:t>
      </w:r>
      <w:r w:rsidRPr="00C8361F">
        <w:rPr>
          <w:rStyle w:val="StyleUnderline"/>
          <w:rFonts w:cstheme="minorHAnsi"/>
        </w:rPr>
        <w:t>Anthropogenic carbon emissions</w:t>
      </w:r>
      <w:r w:rsidRPr="00C8361F">
        <w:rPr>
          <w:rFonts w:cstheme="minorHAnsi"/>
          <w:sz w:val="16"/>
          <w:szCs w:val="16"/>
        </w:rPr>
        <w:t xml:space="preserve"> (primarily CO2) </w:t>
      </w:r>
      <w:r w:rsidRPr="00C8361F">
        <w:rPr>
          <w:rStyle w:val="StyleUnderline"/>
          <w:rFonts w:cstheme="minorHAnsi"/>
        </w:rPr>
        <w:t>constitute about 3% of the Earth’s carbon budget</w:t>
      </w:r>
      <w:r w:rsidRPr="00C8361F">
        <w:rPr>
          <w:rFonts w:cstheme="minorHAnsi"/>
          <w:sz w:val="16"/>
          <w:szCs w:val="16"/>
        </w:rPr>
        <w:t xml:space="preserve"> (~6 Gt/yr). </w:t>
      </w:r>
      <w:r w:rsidRPr="00C8361F">
        <w:rPr>
          <w:rStyle w:val="StyleUnderline"/>
          <w:rFonts w:cstheme="minorHAnsi"/>
        </w:rPr>
        <w:t>More CO2 in the atmosphere leads to something called “CO2 fertilization.” In an enriched CO2 environment, most plants end to grow more</w:t>
      </w:r>
      <w:r w:rsidRPr="00C8361F">
        <w:rPr>
          <w:rFonts w:cstheme="minorHAnsi"/>
          <w:sz w:val="16"/>
          <w:szCs w:val="16"/>
        </w:rPr>
        <w:t xml:space="preserve">. The fatal flaw of the infamous “Hockey Stick” chart was in Mann’s misinterpretation of Bristlecone Pine tree ring chronologies as a proxy for temperature; when in fact the tree ring growth was actually indicating CO2 fertilization as in this example from Greek fir treesEnriched </w:t>
      </w:r>
      <w:r w:rsidRPr="00C8361F">
        <w:rPr>
          <w:rStyle w:val="StyleUnderline"/>
          <w:rFonts w:cstheme="minorHAnsi"/>
        </w:rPr>
        <w:t>atmospheric CO2 “feeds” reefs in two ways: 1) Enhanced photosynthesis for the symbiotic algae;</w:t>
      </w:r>
      <w:r w:rsidRPr="00C8361F">
        <w:rPr>
          <w:rFonts w:cstheme="minorHAnsi"/>
          <w:sz w:val="16"/>
          <w:szCs w:val="16"/>
        </w:rPr>
        <w:t xml:space="preserve"> and </w:t>
      </w:r>
      <w:r w:rsidRPr="00C8361F">
        <w:rPr>
          <w:rStyle w:val="StyleUnderline"/>
          <w:rFonts w:cstheme="minorHAnsi"/>
        </w:rPr>
        <w:t>2) More DOC to feed the sponges that also feed reef builders as the result of enhanced photosynthesis of land and marine vegetation. Coral reefs can only grow in the photic zone of the oceans because zooxanthellae algae use sunlight</w:t>
      </w:r>
      <w:r w:rsidRPr="00C8361F">
        <w:rPr>
          <w:rFonts w:cstheme="minorHAnsi"/>
          <w:sz w:val="16"/>
          <w:szCs w:val="16"/>
        </w:rPr>
        <w:t xml:space="preserve">, </w:t>
      </w:r>
      <w:r w:rsidRPr="00C8361F">
        <w:rPr>
          <w:rStyle w:val="StyleUnderline"/>
          <w:rFonts w:cstheme="minorHAnsi"/>
        </w:rPr>
        <w:t>CO2, calcium and/or magnesium to make limestone</w:t>
      </w:r>
      <w:r w:rsidRPr="00C8361F">
        <w:rPr>
          <w:rFonts w:cstheme="minorHAnsi"/>
          <w:sz w:val="16"/>
          <w:szCs w:val="16"/>
        </w:rPr>
        <w:t xml:space="preserve">. The calcification rate of Flinders Reef has increased along with atmospheric CO2 concentrations since 1700 Flinders Reef calcification rate has increased along with atmospheric CO2 since 1700. As the atmospheric CO2 concentration has grown since the 1700′s coral reef extension rates have also trended upwards. </w:t>
      </w:r>
      <w:r w:rsidRPr="00C8361F">
        <w:rPr>
          <w:rStyle w:val="StyleUnderline"/>
          <w:rFonts w:cstheme="minorHAnsi"/>
        </w:rPr>
        <w:t>This is contrary to the theory that increased atmospheric CO2 should reduce the calcium carbonate saturation in the oceans, thus reducing reef calcification</w:t>
      </w:r>
      <w:r w:rsidRPr="00C8361F">
        <w:rPr>
          <w:rFonts w:cstheme="minorHAnsi"/>
          <w:sz w:val="16"/>
          <w:szCs w:val="16"/>
        </w:rPr>
        <w:t>. It’s a similar enigma to the calcification rates of coccoliths and otoliths. In all three cases, t</w:t>
      </w:r>
      <w:r w:rsidRPr="00C8361F">
        <w:rPr>
          <w:rStyle w:val="StyleUnderline"/>
          <w:rFonts w:cstheme="minorHAnsi"/>
        </w:rPr>
        <w:t>he theory or model says that increasing atmospheric CO2 will make the oceans less basic by increasing the concentration of H+ ions and reducing calcium carbonate saturation</w:t>
      </w:r>
      <w:r w:rsidRPr="00C8361F">
        <w:rPr>
          <w:rFonts w:cstheme="minorHAnsi"/>
          <w:sz w:val="16"/>
          <w:szCs w:val="16"/>
        </w:rPr>
        <w:t xml:space="preserve">. </w:t>
      </w:r>
      <w:r w:rsidRPr="00C8361F">
        <w:rPr>
          <w:rStyle w:val="StyleUnderline"/>
          <w:rFonts w:cstheme="minorHAnsi"/>
        </w:rPr>
        <w:t>This is supposed to reduce the calcification rates of carbonate shell-building organisms</w:t>
      </w:r>
      <w:r w:rsidRPr="00C8361F">
        <w:rPr>
          <w:rFonts w:cstheme="minorHAnsi"/>
          <w:sz w:val="16"/>
          <w:szCs w:val="16"/>
        </w:rPr>
        <w:t xml:space="preserve">. </w:t>
      </w:r>
      <w:r w:rsidRPr="00C8361F">
        <w:rPr>
          <w:rStyle w:val="StyleUnderline"/>
          <w:rFonts w:cstheme="minorHAnsi"/>
        </w:rPr>
        <w:t>When, in fact, the opposite is occurring in nature with reefs</w:t>
      </w:r>
      <w:r w:rsidRPr="00C8361F">
        <w:rPr>
          <w:rFonts w:cstheme="minorHAnsi"/>
          <w:sz w:val="16"/>
          <w:szCs w:val="16"/>
        </w:rPr>
        <w:t xml:space="preserve"> and coccoliths – Calcification rates are generally increasing. And in </w:t>
      </w:r>
      <w:r w:rsidRPr="00C8361F">
        <w:rPr>
          <w:rStyle w:val="StyleUnderline"/>
          <w:rFonts w:cstheme="minorHAnsi"/>
        </w:rPr>
        <w:t>empirical experiments under laboratory conditions, otoliths grew</w:t>
      </w:r>
      <w:r w:rsidRPr="00C8361F">
        <w:rPr>
          <w:rFonts w:cstheme="minorHAnsi"/>
          <w:sz w:val="16"/>
          <w:szCs w:val="16"/>
        </w:rPr>
        <w:t xml:space="preserve"> (rather than shrank) </w:t>
      </w:r>
      <w:r w:rsidRPr="00C8361F">
        <w:rPr>
          <w:rStyle w:val="StyleUnderline"/>
          <w:rFonts w:cstheme="minorHAnsi"/>
        </w:rPr>
        <w:t>when subjected to high levels of simulated atmospheric CO2</w:t>
      </w:r>
      <w:r w:rsidRPr="00C8361F">
        <w:rPr>
          <w:rFonts w:cstheme="minorHAnsi"/>
          <w:sz w:val="16"/>
          <w:szCs w:val="16"/>
        </w:rPr>
        <w:t>. In the cases of reefs and coccoliths, one answer is that the relatively minor increase in atmospheric CO2 over the last couple of hundred years has enhanced photosynthesis more than it has hampered marine carbonate geochemistry. However, the otoliths (fish ear bones) shouldn’t really benefit from enhanced photo-respiration</w:t>
      </w:r>
      <w:r w:rsidRPr="00C8361F">
        <w:rPr>
          <w:rFonts w:cstheme="minorHAnsi"/>
          <w:b/>
        </w:rPr>
        <w:t xml:space="preserve">. </w:t>
      </w:r>
      <w:r w:rsidRPr="00C8361F">
        <w:rPr>
          <w:rStyle w:val="Emphasis"/>
          <w:rFonts w:cstheme="minorHAnsi"/>
        </w:rPr>
        <w:t>The fact that otoliths grew rather than shrank when subjected to high CO2 levels is a pretty good indication that the primary theory of ocean acidification has been tested and falsified</w:t>
      </w:r>
      <w:r w:rsidRPr="00C8361F">
        <w:rPr>
          <w:rFonts w:cstheme="minorHAnsi"/>
          <w:sz w:val="16"/>
          <w:szCs w:val="16"/>
        </w:rPr>
        <w:t xml:space="preserve">. In the field of geology, when we falsify a hypothesis or a theory, we trend to start looking for a new hypothesis or theory. That’s why we rely very heavily on Chamberlain’s Method of Multiple Working Hypotheses. </w:t>
      </w:r>
      <w:r w:rsidRPr="00C8361F">
        <w:rPr>
          <w:rStyle w:val="StyleUnderline"/>
          <w:rFonts w:cstheme="minorHAnsi"/>
        </w:rPr>
        <w:t>In the junk science of ocean acidification and anthropogenic global warming, it appears that the process is to simply discard any data that deviate from the ruling theory.</w:t>
      </w:r>
    </w:p>
    <w:p w:rsidR="002A1C0C" w:rsidRPr="00C8361F" w:rsidRDefault="002A1C0C" w:rsidP="002A1C0C">
      <w:pPr>
        <w:rPr>
          <w:rFonts w:cstheme="minorHAnsi"/>
        </w:rPr>
      </w:pPr>
    </w:p>
    <w:p w:rsidR="002A1C0C" w:rsidRPr="00C8361F" w:rsidRDefault="002A1C0C" w:rsidP="002A1C0C">
      <w:pPr>
        <w:rPr>
          <w:rFonts w:cstheme="minorHAnsi"/>
        </w:rPr>
      </w:pPr>
    </w:p>
    <w:p w:rsidR="00C57C7B" w:rsidRPr="00C8361F" w:rsidRDefault="00C57C7B" w:rsidP="00A734A2">
      <w:pPr>
        <w:pStyle w:val="Heading1"/>
        <w:rPr>
          <w:rFonts w:cstheme="minorHAnsi"/>
        </w:rPr>
      </w:pPr>
      <w:r w:rsidRPr="00C8361F">
        <w:rPr>
          <w:rFonts w:cstheme="minorHAnsi"/>
        </w:rPr>
        <w:lastRenderedPageBreak/>
        <w:t>Oceans General</w:t>
      </w:r>
    </w:p>
    <w:p w:rsidR="007361AC" w:rsidRPr="00C8361F" w:rsidRDefault="007361AC" w:rsidP="007361AC">
      <w:pPr>
        <w:pStyle w:val="Heading2"/>
        <w:rPr>
          <w:rFonts w:cstheme="minorHAnsi"/>
        </w:rPr>
      </w:pPr>
      <w:r w:rsidRPr="00C8361F">
        <w:rPr>
          <w:rFonts w:cstheme="minorHAnsi"/>
        </w:rPr>
        <w:lastRenderedPageBreak/>
        <w:t>Oceans Key</w:t>
      </w:r>
    </w:p>
    <w:p w:rsidR="007361AC" w:rsidRPr="00C8361F" w:rsidRDefault="007361AC" w:rsidP="007361AC">
      <w:pPr>
        <w:pStyle w:val="Heading3"/>
        <w:rPr>
          <w:rFonts w:cstheme="minorHAnsi"/>
        </w:rPr>
      </w:pPr>
      <w:r w:rsidRPr="00C8361F">
        <w:rPr>
          <w:rFonts w:cstheme="minorHAnsi"/>
        </w:rPr>
        <w:lastRenderedPageBreak/>
        <w:t>Oceans solve Extinction</w:t>
      </w:r>
    </w:p>
    <w:p w:rsidR="007361AC" w:rsidRPr="00C8361F" w:rsidRDefault="007361AC" w:rsidP="007361AC">
      <w:pPr>
        <w:pStyle w:val="Heading4"/>
        <w:rPr>
          <w:rFonts w:cstheme="minorHAnsi"/>
        </w:rPr>
      </w:pPr>
      <w:r w:rsidRPr="00C8361F">
        <w:rPr>
          <w:rFonts w:cstheme="minorHAnsi"/>
        </w:rPr>
        <w:t>Oceans Key to Human health and survival—multiple reasons</w:t>
      </w:r>
    </w:p>
    <w:p w:rsidR="007361AC" w:rsidRPr="00C8361F" w:rsidRDefault="007361AC" w:rsidP="007361AC">
      <w:pPr>
        <w:rPr>
          <w:rStyle w:val="Style13ptBold"/>
          <w:rFonts w:cstheme="minorHAnsi"/>
          <w:b w:val="0"/>
          <w:sz w:val="16"/>
        </w:rPr>
      </w:pPr>
      <w:r w:rsidRPr="00C8361F">
        <w:rPr>
          <w:rStyle w:val="Style13ptBold"/>
          <w:rFonts w:cstheme="minorHAnsi"/>
        </w:rPr>
        <w:t xml:space="preserve">Sea Web 14 </w:t>
      </w:r>
      <w:r w:rsidRPr="00C8361F">
        <w:rPr>
          <w:rFonts w:cstheme="minorHAnsi"/>
        </w:rPr>
        <w:t>(Sea Web, a non profit environmental advocacy group, “Ocean and Human Health”, 2014, http://www.seaweb.org/markets/health.php)</w:t>
      </w:r>
    </w:p>
    <w:p w:rsidR="007361AC" w:rsidRPr="00C8361F" w:rsidRDefault="007361AC" w:rsidP="007361AC">
      <w:pPr>
        <w:rPr>
          <w:rStyle w:val="StyleUnderline"/>
          <w:rFonts w:cstheme="minorHAnsi"/>
        </w:rPr>
      </w:pPr>
      <w:r w:rsidRPr="00C8361F">
        <w:rPr>
          <w:rFonts w:cstheme="minorHAnsi"/>
          <w:sz w:val="16"/>
        </w:rPr>
        <w:t xml:space="preserve">While nearly half of the world's human population lives within 50 miles of a coast, all of us depend on the ocean and the resources it provides, whether it be for food we eat or the oxygen we breathe. </w:t>
      </w:r>
      <w:r w:rsidRPr="00C8361F">
        <w:rPr>
          <w:rStyle w:val="StyleUnderline"/>
          <w:rFonts w:cstheme="minorHAnsi"/>
        </w:rPr>
        <w:t>The ocean provides invaluable benefits and services</w:t>
      </w:r>
      <w:r w:rsidRPr="00C8361F">
        <w:rPr>
          <w:rFonts w:cstheme="minorHAnsi"/>
          <w:sz w:val="16"/>
        </w:rPr>
        <w:t>:</w:t>
      </w:r>
      <w:r w:rsidRPr="00C8361F">
        <w:rPr>
          <w:rFonts w:cstheme="minorHAnsi"/>
          <w:sz w:val="12"/>
        </w:rPr>
        <w:t>¶</w:t>
      </w:r>
      <w:r w:rsidRPr="00C8361F">
        <w:rPr>
          <w:rFonts w:cstheme="minorHAnsi"/>
          <w:sz w:val="16"/>
        </w:rPr>
        <w:t xml:space="preserve"> </w:t>
      </w:r>
      <w:r w:rsidRPr="00C8361F">
        <w:rPr>
          <w:rStyle w:val="StyleUnderline"/>
          <w:rFonts w:cstheme="minorHAnsi"/>
        </w:rPr>
        <w:t>Climate</w:t>
      </w:r>
      <w:r w:rsidRPr="00C8361F">
        <w:rPr>
          <w:rFonts w:cstheme="minorHAnsi"/>
          <w:sz w:val="16"/>
        </w:rPr>
        <w:t xml:space="preserve"> </w:t>
      </w:r>
      <w:r w:rsidRPr="00C8361F">
        <w:rPr>
          <w:rStyle w:val="StyleUnderline"/>
          <w:rFonts w:cstheme="minorHAnsi"/>
        </w:rPr>
        <w:t>Regulation</w:t>
      </w:r>
      <w:r w:rsidRPr="00C8361F">
        <w:rPr>
          <w:rFonts w:cstheme="minorHAnsi"/>
          <w:sz w:val="16"/>
        </w:rPr>
        <w:t xml:space="preserve">: </w:t>
      </w:r>
      <w:r w:rsidRPr="00C8361F">
        <w:rPr>
          <w:rStyle w:val="StyleUnderline"/>
          <w:rFonts w:cstheme="minorHAnsi"/>
        </w:rPr>
        <w:t>Ocean dynamics strongly affect climate and weather patterns, transferring heat from the equator to the poles and moderating carbon dioxide levels in the atmospher</w:t>
      </w:r>
      <w:r w:rsidRPr="00C8361F">
        <w:rPr>
          <w:rFonts w:cstheme="minorHAnsi"/>
          <w:sz w:val="16"/>
        </w:rPr>
        <w:t>e.</w:t>
      </w:r>
      <w:r w:rsidRPr="00C8361F">
        <w:rPr>
          <w:rFonts w:cstheme="minorHAnsi"/>
          <w:sz w:val="12"/>
        </w:rPr>
        <w:t>¶</w:t>
      </w:r>
      <w:r w:rsidRPr="00C8361F">
        <w:rPr>
          <w:rFonts w:cstheme="minorHAnsi"/>
          <w:sz w:val="16"/>
        </w:rPr>
        <w:t xml:space="preserve"> </w:t>
      </w:r>
      <w:r w:rsidRPr="00C8361F">
        <w:rPr>
          <w:rStyle w:val="StyleUnderline"/>
          <w:rFonts w:cstheme="minorHAnsi"/>
        </w:rPr>
        <w:t>Food</w:t>
      </w:r>
      <w:r w:rsidRPr="00C8361F">
        <w:rPr>
          <w:rFonts w:cstheme="minorHAnsi"/>
          <w:sz w:val="16"/>
        </w:rPr>
        <w:t xml:space="preserve">: </w:t>
      </w:r>
      <w:r w:rsidRPr="00C8361F">
        <w:rPr>
          <w:rStyle w:val="StyleUnderline"/>
          <w:rFonts w:cstheme="minorHAnsi"/>
        </w:rPr>
        <w:t>Seafood is a major food staple</w:t>
      </w:r>
      <w:r w:rsidRPr="00C8361F">
        <w:rPr>
          <w:rFonts w:cstheme="minorHAnsi"/>
          <w:sz w:val="16"/>
        </w:rPr>
        <w:t xml:space="preserve"> and protein source. Per capita consumption of seafood is increasing around the globe.</w:t>
      </w:r>
      <w:r w:rsidRPr="00C8361F">
        <w:rPr>
          <w:rFonts w:cstheme="minorHAnsi"/>
          <w:sz w:val="12"/>
        </w:rPr>
        <w:t>¶</w:t>
      </w:r>
      <w:r w:rsidRPr="00C8361F">
        <w:rPr>
          <w:rFonts w:cstheme="minorHAnsi"/>
          <w:sz w:val="16"/>
        </w:rPr>
        <w:t xml:space="preserve"> </w:t>
      </w:r>
      <w:r w:rsidRPr="00C8361F">
        <w:rPr>
          <w:rStyle w:val="StyleUnderline"/>
          <w:rFonts w:cstheme="minorHAnsi"/>
        </w:rPr>
        <w:t>Economy: Ocean-related industry provides revenue through fishing, seafood distribution, tourism, recreation and</w:t>
      </w:r>
      <w:r w:rsidRPr="00C8361F">
        <w:rPr>
          <w:rFonts w:cstheme="minorHAnsi"/>
          <w:sz w:val="16"/>
        </w:rPr>
        <w:t xml:space="preserve"> </w:t>
      </w:r>
      <w:r w:rsidRPr="00C8361F">
        <w:rPr>
          <w:rStyle w:val="StyleUnderline"/>
          <w:rFonts w:cstheme="minorHAnsi"/>
        </w:rPr>
        <w:t>transportation</w:t>
      </w:r>
      <w:r w:rsidRPr="00C8361F">
        <w:rPr>
          <w:rFonts w:cstheme="minorHAnsi"/>
          <w:sz w:val="16"/>
        </w:rPr>
        <w:t>. Seafood has become one of the most exported items in the global market today.</w:t>
      </w:r>
      <w:r w:rsidRPr="00C8361F">
        <w:rPr>
          <w:rFonts w:cstheme="minorHAnsi"/>
          <w:sz w:val="12"/>
        </w:rPr>
        <w:t>¶</w:t>
      </w:r>
      <w:r w:rsidRPr="00C8361F">
        <w:rPr>
          <w:rFonts w:cstheme="minorHAnsi"/>
          <w:sz w:val="16"/>
        </w:rPr>
        <w:t xml:space="preserve"> Transportation: Ocean-bound shipping accounts for more than 90 percent of global trade.</w:t>
      </w:r>
      <w:r w:rsidRPr="00C8361F">
        <w:rPr>
          <w:rFonts w:cstheme="minorHAnsi"/>
          <w:sz w:val="12"/>
        </w:rPr>
        <w:t>¶</w:t>
      </w:r>
      <w:r w:rsidRPr="00C8361F">
        <w:rPr>
          <w:rFonts w:cstheme="minorHAnsi"/>
          <w:sz w:val="16"/>
        </w:rPr>
        <w:t xml:space="preserve"> </w:t>
      </w:r>
      <w:r w:rsidRPr="00C8361F">
        <w:rPr>
          <w:rStyle w:val="StyleUnderline"/>
          <w:rFonts w:cstheme="minorHAnsi"/>
        </w:rPr>
        <w:t>Medicine</w:t>
      </w:r>
      <w:r w:rsidRPr="00C8361F">
        <w:rPr>
          <w:rFonts w:cstheme="minorHAnsi"/>
          <w:sz w:val="16"/>
        </w:rPr>
        <w:t xml:space="preserve">: </w:t>
      </w:r>
      <w:r w:rsidRPr="00C8361F">
        <w:rPr>
          <w:rStyle w:val="StyleUnderline"/>
          <w:rFonts w:cstheme="minorHAnsi"/>
        </w:rPr>
        <w:t>Biomedical products derived from marine plant and animal sources provide important medicinal products and health benefits</w:t>
      </w:r>
      <w:r w:rsidRPr="00C8361F">
        <w:rPr>
          <w:rFonts w:cstheme="minorHAnsi"/>
          <w:sz w:val="16"/>
        </w:rPr>
        <w:t>.</w:t>
      </w:r>
      <w:r w:rsidRPr="00C8361F">
        <w:rPr>
          <w:rFonts w:cstheme="minorHAnsi"/>
          <w:sz w:val="12"/>
        </w:rPr>
        <w:t>¶</w:t>
      </w:r>
      <w:r w:rsidRPr="00C8361F">
        <w:rPr>
          <w:rFonts w:cstheme="minorHAnsi"/>
          <w:sz w:val="16"/>
        </w:rPr>
        <w:t xml:space="preserve"> Recreation: The often-intangible benefits derived from spending time in and around the ocean are largely immeasurable.</w:t>
      </w:r>
      <w:r w:rsidRPr="00C8361F">
        <w:rPr>
          <w:rFonts w:cstheme="minorHAnsi"/>
          <w:sz w:val="12"/>
        </w:rPr>
        <w:t>¶</w:t>
      </w:r>
      <w:r w:rsidRPr="00C8361F">
        <w:rPr>
          <w:rFonts w:cstheme="minorHAnsi"/>
          <w:sz w:val="16"/>
        </w:rPr>
        <w:t xml:space="preserve"> Ocean Pollution and Human Health</w:t>
      </w:r>
      <w:r w:rsidRPr="00C8361F">
        <w:rPr>
          <w:rFonts w:cstheme="minorHAnsi"/>
          <w:sz w:val="12"/>
        </w:rPr>
        <w:t>¶</w:t>
      </w:r>
      <w:r w:rsidRPr="00C8361F">
        <w:rPr>
          <w:rFonts w:cstheme="minorHAnsi"/>
          <w:sz w:val="16"/>
        </w:rPr>
        <w:t xml:space="preserve"> </w:t>
      </w:r>
      <w:r w:rsidRPr="00C8361F">
        <w:rPr>
          <w:rStyle w:val="StyleUnderline"/>
          <w:rFonts w:cstheme="minorHAnsi"/>
        </w:rPr>
        <w:t>Humans</w:t>
      </w:r>
      <w:r w:rsidRPr="00C8361F">
        <w:rPr>
          <w:rFonts w:cstheme="minorHAnsi"/>
          <w:sz w:val="16"/>
        </w:rPr>
        <w:t xml:space="preserve"> </w:t>
      </w:r>
      <w:r w:rsidRPr="00C8361F">
        <w:rPr>
          <w:rStyle w:val="StyleUnderline"/>
          <w:rFonts w:cstheme="minorHAnsi"/>
        </w:rPr>
        <w:t>have developed and maintained strong ties with the marine environment</w:t>
      </w:r>
      <w:r w:rsidRPr="00C8361F">
        <w:rPr>
          <w:rFonts w:cstheme="minorHAnsi"/>
          <w:sz w:val="16"/>
        </w:rPr>
        <w:t xml:space="preserve"> for health, </w:t>
      </w:r>
      <w:r w:rsidRPr="00C8361F">
        <w:rPr>
          <w:rStyle w:val="StyleUnderline"/>
          <w:rFonts w:cstheme="minorHAnsi"/>
        </w:rPr>
        <w:t xml:space="preserve">survival </w:t>
      </w:r>
      <w:r w:rsidRPr="00C8361F">
        <w:rPr>
          <w:rFonts w:cstheme="minorHAnsi"/>
          <w:sz w:val="16"/>
        </w:rPr>
        <w:t>and recreation,</w:t>
      </w:r>
      <w:r w:rsidRPr="00C8361F">
        <w:rPr>
          <w:rStyle w:val="StyleUnderline"/>
          <w:rFonts w:cstheme="minorHAnsi"/>
        </w:rPr>
        <w:t xml:space="preserve"> utilizing</w:t>
      </w:r>
      <w:r w:rsidRPr="00C8361F">
        <w:rPr>
          <w:rFonts w:cstheme="minorHAnsi"/>
          <w:sz w:val="16"/>
        </w:rPr>
        <w:t xml:space="preserve"> the seemingly endless </w:t>
      </w:r>
      <w:r w:rsidRPr="00C8361F">
        <w:rPr>
          <w:rStyle w:val="StyleUnderline"/>
          <w:rFonts w:cstheme="minorHAnsi"/>
        </w:rPr>
        <w:t>ocean</w:t>
      </w:r>
      <w:r w:rsidRPr="00C8361F">
        <w:rPr>
          <w:rFonts w:cstheme="minorHAnsi"/>
          <w:sz w:val="16"/>
        </w:rPr>
        <w:t xml:space="preserve"> </w:t>
      </w:r>
      <w:r w:rsidRPr="00C8361F">
        <w:rPr>
          <w:rStyle w:val="StyleUnderline"/>
          <w:rFonts w:cstheme="minorHAnsi"/>
        </w:rPr>
        <w:t>resources</w:t>
      </w:r>
      <w:r w:rsidRPr="00C8361F">
        <w:rPr>
          <w:rFonts w:cstheme="minorHAnsi"/>
          <w:sz w:val="16"/>
        </w:rPr>
        <w:t xml:space="preserve"> available to us. But ocean resources and its resilience are finite. Unfortunately many of our </w:t>
      </w:r>
      <w:r w:rsidRPr="00C8361F">
        <w:rPr>
          <w:rStyle w:val="StyleUnderline"/>
          <w:rFonts w:cstheme="minorHAnsi"/>
        </w:rPr>
        <w:t>daily</w:t>
      </w:r>
      <w:r w:rsidRPr="00C8361F">
        <w:rPr>
          <w:rFonts w:cstheme="minorHAnsi"/>
          <w:sz w:val="16"/>
        </w:rPr>
        <w:t xml:space="preserve"> </w:t>
      </w:r>
      <w:r w:rsidRPr="00C8361F">
        <w:rPr>
          <w:rStyle w:val="StyleUnderline"/>
          <w:rFonts w:cstheme="minorHAnsi"/>
        </w:rPr>
        <w:t>activities</w:t>
      </w:r>
      <w:r w:rsidRPr="00C8361F">
        <w:rPr>
          <w:rFonts w:cstheme="minorHAnsi"/>
          <w:sz w:val="16"/>
        </w:rPr>
        <w:t xml:space="preserve">, whether they intimately involve the ocean or take place hundreds of miles from the nearest coast, </w:t>
      </w:r>
      <w:r w:rsidRPr="00C8361F">
        <w:rPr>
          <w:rStyle w:val="StyleUnderline"/>
          <w:rFonts w:cstheme="minorHAnsi"/>
        </w:rPr>
        <w:t>threaten the ocean</w:t>
      </w:r>
      <w:r w:rsidRPr="00C8361F">
        <w:rPr>
          <w:rFonts w:cstheme="minorHAnsi"/>
          <w:sz w:val="16"/>
        </w:rPr>
        <w:t>. Our actions have a myriad of both direct and indirect negative effects.</w:t>
      </w:r>
      <w:r w:rsidRPr="00C8361F">
        <w:rPr>
          <w:rFonts w:cstheme="minorHAnsi"/>
          <w:sz w:val="12"/>
        </w:rPr>
        <w:t>¶</w:t>
      </w:r>
      <w:r w:rsidRPr="00C8361F">
        <w:rPr>
          <w:rFonts w:cstheme="minorHAnsi"/>
          <w:sz w:val="16"/>
        </w:rPr>
        <w:t xml:space="preserve"> </w:t>
      </w:r>
      <w:r w:rsidRPr="00C8361F">
        <w:rPr>
          <w:rFonts w:cstheme="minorHAnsi"/>
          <w:sz w:val="12"/>
        </w:rPr>
        <w:t>¶</w:t>
      </w:r>
      <w:r w:rsidRPr="00C8361F">
        <w:rPr>
          <w:rFonts w:cstheme="minorHAnsi"/>
          <w:sz w:val="16"/>
        </w:rPr>
        <w:t xml:space="preserve"> </w:t>
      </w:r>
      <w:r w:rsidRPr="00C8361F">
        <w:rPr>
          <w:rStyle w:val="StyleUnderline"/>
          <w:rFonts w:cstheme="minorHAnsi"/>
        </w:rPr>
        <w:t>Land-based pollutants</w:t>
      </w:r>
      <w:r w:rsidRPr="00C8361F">
        <w:rPr>
          <w:rFonts w:cstheme="minorHAnsi"/>
          <w:sz w:val="16"/>
        </w:rPr>
        <w:t>: Waste originating on land such as plastics and electronics account for 80 percent of all marine debris.</w:t>
      </w:r>
      <w:r w:rsidRPr="00C8361F">
        <w:rPr>
          <w:rFonts w:cstheme="minorHAnsi"/>
          <w:sz w:val="12"/>
        </w:rPr>
        <w:t>¶</w:t>
      </w:r>
      <w:r w:rsidRPr="00C8361F">
        <w:rPr>
          <w:rFonts w:cstheme="minorHAnsi"/>
          <w:sz w:val="16"/>
        </w:rPr>
        <w:t xml:space="preserve"> Toxic chemicals: Chemicals </w:t>
      </w:r>
      <w:r w:rsidRPr="00C8361F">
        <w:rPr>
          <w:rStyle w:val="StyleUnderline"/>
          <w:rFonts w:cstheme="minorHAnsi"/>
        </w:rPr>
        <w:t>that have been implicated in cancer, developmental problems and other health issues</w:t>
      </w:r>
      <w:r w:rsidRPr="00C8361F">
        <w:rPr>
          <w:rFonts w:cstheme="minorHAnsi"/>
          <w:sz w:val="16"/>
        </w:rPr>
        <w:t xml:space="preserve"> end up in the ocean.</w:t>
      </w:r>
      <w:r w:rsidRPr="00C8361F">
        <w:rPr>
          <w:rFonts w:cstheme="minorHAnsi"/>
          <w:sz w:val="12"/>
        </w:rPr>
        <w:t>¶</w:t>
      </w:r>
      <w:r w:rsidRPr="00C8361F">
        <w:rPr>
          <w:rFonts w:cstheme="minorHAnsi"/>
          <w:sz w:val="16"/>
        </w:rPr>
        <w:t xml:space="preserve"> Energy consumption</w:t>
      </w:r>
      <w:r w:rsidRPr="00C8361F">
        <w:rPr>
          <w:rStyle w:val="StyleUnderline"/>
          <w:rFonts w:cstheme="minorHAnsi"/>
        </w:rPr>
        <w:t>: The burning of coal</w:t>
      </w:r>
      <w:r w:rsidRPr="00C8361F">
        <w:rPr>
          <w:rFonts w:cstheme="minorHAnsi"/>
          <w:sz w:val="16"/>
        </w:rPr>
        <w:t>, accounting for roughly 50 percent of U.S. energy use</w:t>
      </w:r>
      <w:r w:rsidRPr="00C8361F">
        <w:rPr>
          <w:rStyle w:val="StyleUnderline"/>
          <w:rFonts w:cstheme="minorHAnsi"/>
        </w:rPr>
        <w:t>, releases toxic mercury that ends up in the ocean and the fish we eat</w:t>
      </w:r>
      <w:r w:rsidRPr="00C8361F">
        <w:rPr>
          <w:rFonts w:cstheme="minorHAnsi"/>
          <w:sz w:val="16"/>
        </w:rPr>
        <w:t>.</w:t>
      </w:r>
      <w:r w:rsidRPr="00C8361F">
        <w:rPr>
          <w:rFonts w:cstheme="minorHAnsi"/>
          <w:sz w:val="12"/>
        </w:rPr>
        <w:t>¶</w:t>
      </w:r>
      <w:r w:rsidRPr="00C8361F">
        <w:rPr>
          <w:rFonts w:cstheme="minorHAnsi"/>
          <w:sz w:val="16"/>
        </w:rPr>
        <w:t xml:space="preserve"> Pharmaceuticals: The Associated Press reports that U.S. hospitals and long-term care facilities alone flush millions of pounds of pharmaceuticals annually down the drain.</w:t>
      </w:r>
      <w:r w:rsidRPr="00C8361F">
        <w:rPr>
          <w:rFonts w:cstheme="minorHAnsi"/>
          <w:sz w:val="12"/>
        </w:rPr>
        <w:t>¶</w:t>
      </w:r>
      <w:r w:rsidRPr="00C8361F">
        <w:rPr>
          <w:rFonts w:cstheme="minorHAnsi"/>
          <w:sz w:val="16"/>
        </w:rPr>
        <w:t xml:space="preserve"> Oil spills: An estimated 706 million gallons of oil are leaked from ships or wash from land into the ocean each year</w:t>
      </w:r>
      <w:r w:rsidRPr="00C8361F">
        <w:rPr>
          <w:rStyle w:val="StyleUnderline"/>
          <w:rFonts w:cstheme="minorHAnsi"/>
        </w:rPr>
        <w:t>.</w:t>
      </w:r>
      <w:r w:rsidRPr="00C8361F">
        <w:rPr>
          <w:rStyle w:val="StyleUnderline"/>
          <w:rFonts w:cstheme="minorHAnsi"/>
          <w:b/>
          <w:sz w:val="12"/>
        </w:rPr>
        <w:t>¶</w:t>
      </w:r>
      <w:r w:rsidRPr="00C8361F">
        <w:rPr>
          <w:rStyle w:val="StyleUnderline"/>
          <w:rFonts w:cstheme="minorHAnsi"/>
        </w:rPr>
        <w:t xml:space="preserve"> Carbon emissions: The oceans have absorbed about 50 percent of carbon dioxide from our carbon emissions, resulting in a 30 percent increase in ocean acidity since the Industrial Revolution.</w:t>
      </w:r>
      <w:r w:rsidRPr="00C8361F">
        <w:rPr>
          <w:rStyle w:val="StyleUnderline"/>
          <w:rFonts w:cstheme="minorHAnsi"/>
          <w:b/>
          <w:sz w:val="12"/>
        </w:rPr>
        <w:t>¶</w:t>
      </w:r>
      <w:r w:rsidRPr="00C8361F">
        <w:rPr>
          <w:rStyle w:val="StyleUnderline"/>
          <w:rFonts w:cstheme="minorHAnsi"/>
        </w:rPr>
        <w:t xml:space="preserve"> Not only are we contaminating the ocean and its inhabitants, we are ultimately contaminating ourselves</w:t>
      </w:r>
      <w:r w:rsidRPr="00C8361F">
        <w:rPr>
          <w:rFonts w:cstheme="minorHAnsi"/>
          <w:sz w:val="16"/>
        </w:rPr>
        <w:t xml:space="preserve">. </w:t>
      </w:r>
      <w:r w:rsidRPr="00C8361F">
        <w:rPr>
          <w:rStyle w:val="StyleUnderline"/>
          <w:rFonts w:cstheme="minorHAnsi"/>
        </w:rPr>
        <w:t>Our health is directly reliant upon the health of the ocean for our most basic sustenance—food and water.</w:t>
      </w:r>
      <w:r w:rsidRPr="00C8361F">
        <w:rPr>
          <w:rFonts w:cstheme="minorHAnsi"/>
          <w:sz w:val="12"/>
        </w:rPr>
        <w:t>¶</w:t>
      </w:r>
      <w:r w:rsidRPr="00C8361F">
        <w:rPr>
          <w:rFonts w:cstheme="minorHAnsi"/>
          <w:sz w:val="16"/>
        </w:rPr>
        <w:t xml:space="preserve"> Steve Spring / Marine Photobank</w:t>
      </w:r>
      <w:r w:rsidRPr="00C8361F">
        <w:rPr>
          <w:rFonts w:cstheme="minorHAnsi"/>
          <w:sz w:val="12"/>
        </w:rPr>
        <w:t>¶</w:t>
      </w:r>
      <w:r w:rsidRPr="00C8361F">
        <w:rPr>
          <w:rFonts w:cstheme="minorHAnsi"/>
          <w:sz w:val="16"/>
        </w:rPr>
        <w:t xml:space="preserve"> Seafood: We ingest harmful chemicals via toxin-laden seafood, including mercury and PCBs. These contaminants, among others, have serious developmental implications</w:t>
      </w:r>
      <w:r w:rsidRPr="00C8361F">
        <w:rPr>
          <w:rStyle w:val="StyleUnderline"/>
          <w:rFonts w:cstheme="minorHAnsi"/>
        </w:rPr>
        <w:t>.</w:t>
      </w:r>
      <w:r w:rsidRPr="00C8361F">
        <w:rPr>
          <w:rStyle w:val="StyleUnderline"/>
          <w:rFonts w:cstheme="minorHAnsi"/>
          <w:b/>
          <w:sz w:val="12"/>
        </w:rPr>
        <w:t>¶</w:t>
      </w:r>
      <w:r w:rsidRPr="00C8361F">
        <w:rPr>
          <w:rStyle w:val="StyleUnderline"/>
          <w:rFonts w:cstheme="minorHAnsi"/>
        </w:rPr>
        <w:t xml:space="preserve"> Water: Polluted water transfers water-borne diseases and toxic chemicals. Every year, more than 3.5 million people die worldwide from water-related diseases.</w:t>
      </w:r>
      <w:r w:rsidRPr="00C8361F">
        <w:rPr>
          <w:rStyle w:val="StyleUnderline"/>
          <w:rFonts w:cstheme="minorHAnsi"/>
          <w:b/>
          <w:sz w:val="12"/>
        </w:rPr>
        <w:t>¶</w:t>
      </w:r>
      <w:r w:rsidRPr="00C8361F">
        <w:rPr>
          <w:rStyle w:val="StyleUnderline"/>
          <w:rFonts w:cstheme="minorHAnsi"/>
        </w:rPr>
        <w:t xml:space="preserve"> </w:t>
      </w:r>
    </w:p>
    <w:p w:rsidR="007361AC" w:rsidRPr="00C8361F" w:rsidRDefault="007361AC" w:rsidP="007361AC">
      <w:pPr>
        <w:pStyle w:val="Heading4"/>
        <w:rPr>
          <w:rFonts w:cstheme="minorHAnsi"/>
        </w:rPr>
      </w:pPr>
      <w:r w:rsidRPr="00C8361F">
        <w:rPr>
          <w:rFonts w:cstheme="minorHAnsi"/>
        </w:rPr>
        <w:t>Ocean Biodiversity is key to human survival.</w:t>
      </w:r>
    </w:p>
    <w:p w:rsidR="007361AC" w:rsidRPr="00C8361F" w:rsidRDefault="007361AC" w:rsidP="007361AC">
      <w:pPr>
        <w:rPr>
          <w:rStyle w:val="Style13ptBold"/>
          <w:rFonts w:cstheme="minorHAnsi"/>
          <w:b w:val="0"/>
          <w:sz w:val="16"/>
        </w:rPr>
      </w:pPr>
      <w:r w:rsidRPr="00C8361F">
        <w:rPr>
          <w:rStyle w:val="Style13ptBold"/>
          <w:rFonts w:cstheme="minorHAnsi"/>
        </w:rPr>
        <w:t xml:space="preserve">Englart 12 </w:t>
      </w:r>
      <w:r w:rsidRPr="001F4500">
        <w:t xml:space="preserve">(member of environmental NGOs and community groups for 30 years in Australia, an editor and contributor with Australia Indymedia. Climate Indymedia </w:t>
      </w:r>
      <w:hyperlink r:id="rId21" w:history="1">
        <w:r w:rsidRPr="001F4500">
          <w:t>http://takvera.blogspot.com/2012/01/biodiversity-crisis-habitat-loss-and.html</w:t>
        </w:r>
      </w:hyperlink>
      <w:r w:rsidRPr="001F4500">
        <w:t>)</w:t>
      </w:r>
    </w:p>
    <w:p w:rsidR="007361AC" w:rsidRPr="00C8361F" w:rsidRDefault="007361AC" w:rsidP="007361AC">
      <w:pPr>
        <w:rPr>
          <w:rStyle w:val="StyleUnderline"/>
          <w:rFonts w:cstheme="minorHAnsi"/>
          <w:sz w:val="16"/>
          <w:u w:val="none"/>
        </w:rPr>
      </w:pPr>
      <w:r w:rsidRPr="00C8361F">
        <w:rPr>
          <w:rStyle w:val="StyleUnderline"/>
          <w:rFonts w:cstheme="minorHAnsi"/>
        </w:rPr>
        <w:t>Scientists meeting at the University of Copenhagen have warned that biodiversity is declining rapidly throughout the world, describing the loss of species as the 6th mass extinction event on the earth. The world is losing species at a rate that is 100 to 1000 times faster than the natural extinction rate, with the challenges of conserving the world's species larger than mitigating the negative effects of global climate change.</w:t>
      </w:r>
      <w:r w:rsidRPr="00C8361F">
        <w:rPr>
          <w:rStyle w:val="StyleUnderline"/>
          <w:rFonts w:cstheme="minorHAnsi"/>
          <w:sz w:val="16"/>
          <w:u w:val="none"/>
        </w:rPr>
        <w:t xml:space="preserve"> The scientists and policymakers met last week in Copenhagen to discuss how to organise the future UN Intergovernmental Panel for Biodiversity and Ecosystem Services (IPBES) - an equivalent to the UN panel on climate change (IPCC). The conference was arranged and hosted in cooperation with the Danish Ministry of Environment and took place at the University of Copenhagen, where more than 100 scientists and decision makers, primarily from EU countries were gathered. </w:t>
      </w:r>
      <w:r w:rsidRPr="00C8361F">
        <w:rPr>
          <w:rStyle w:val="StyleUnderline"/>
          <w:rFonts w:cstheme="minorHAnsi"/>
        </w:rPr>
        <w:t xml:space="preserve">The conference concluded that dealing with the biodiversity </w:t>
      </w:r>
      <w:r w:rsidRPr="00C8361F">
        <w:rPr>
          <w:rStyle w:val="StyleUnderline"/>
          <w:rFonts w:cstheme="minorHAnsi"/>
        </w:rPr>
        <w:lastRenderedPageBreak/>
        <w:t>crisis requires political will and needs to be based on a solid scientific knowledge for action to be taken to ensure a safe future for the planet</w:t>
      </w:r>
      <w:r w:rsidRPr="00C8361F">
        <w:rPr>
          <w:rFonts w:cstheme="minorHAnsi"/>
          <w:sz w:val="16"/>
        </w:rPr>
        <w:t>. It is estimated that about 30,000 species go extinct each year, some three species per hour. This is not a new crisis.</w:t>
      </w:r>
      <w:r w:rsidRPr="00C8361F">
        <w:rPr>
          <w:rStyle w:val="StyleUnderline"/>
          <w:rFonts w:cstheme="minorHAnsi"/>
          <w:sz w:val="16"/>
          <w:u w:val="none"/>
        </w:rPr>
        <w:t xml:space="preserve"> The World Conservation Union in 2004 reported on the Escalating global species extinction crisis. Two recent scientific papers have emphasised that Climate change and habitat loss threaten biodiversity, extinction rate underestimated. The oceans are also in imminent peril with Marine Extinction looming with Ocean Acidification increasing, with marine scientists warning in June 2011 that the Oceans at high risk of unprecedented Marine extinction, including Extinction of coral reef ecosystems. Caption: Territory size shows the proportion of species worldwide that became extinct between 1500 current era and </w:t>
      </w:r>
      <w:proofErr w:type="gramStart"/>
      <w:r w:rsidRPr="00C8361F">
        <w:rPr>
          <w:rStyle w:val="StyleUnderline"/>
          <w:rFonts w:cstheme="minorHAnsi"/>
          <w:sz w:val="16"/>
          <w:u w:val="none"/>
        </w:rPr>
        <w:t>2004, that</w:t>
      </w:r>
      <w:proofErr w:type="gramEnd"/>
      <w:r w:rsidRPr="00C8361F">
        <w:rPr>
          <w:rStyle w:val="StyleUnderline"/>
          <w:rFonts w:cstheme="minorHAnsi"/>
          <w:sz w:val="16"/>
          <w:u w:val="none"/>
        </w:rPr>
        <w:t xml:space="preserve"> became extinct there. Five previous mass extinctions have occurred in the planet's history, the last time being 65 million years ago - the end of the age of dinosaurs. These previous extinction events were driven by global changes in climate and in atmospheric chemistry, impacts by asteroids and volcanism</w:t>
      </w:r>
      <w:r w:rsidRPr="00C8361F">
        <w:rPr>
          <w:rStyle w:val="StyleUnderline"/>
          <w:rFonts w:cstheme="minorHAnsi"/>
          <w:b/>
          <w:u w:val="none"/>
        </w:rPr>
        <w:t xml:space="preserve">. </w:t>
      </w:r>
      <w:r w:rsidRPr="00C8361F">
        <w:rPr>
          <w:rStyle w:val="StyleUnderline"/>
          <w:rFonts w:cstheme="minorHAnsi"/>
          <w:b/>
        </w:rPr>
        <w:t>The present event, the 6th mass extinction, is driven by a competition for resources between one species on the planet – humans – and all others</w:t>
      </w:r>
      <w:r w:rsidRPr="00C8361F">
        <w:rPr>
          <w:rStyle w:val="StyleUnderline"/>
          <w:rFonts w:cstheme="minorHAnsi"/>
        </w:rPr>
        <w:t>. Accelerating habitat degredation and loss is the primary process. The process is worsened by the ongoing human-induced climate change which particularly impacts fragmented ecosystems. Human population is basically overpopulating the planet and driving species to extinction through destruction of native habitat and landuse conversion to industrial scale agriculture</w:t>
      </w:r>
      <w:r w:rsidRPr="00C8361F">
        <w:rPr>
          <w:rStyle w:val="StyleUnderline"/>
          <w:rFonts w:cstheme="minorHAnsi"/>
          <w:sz w:val="16"/>
          <w:u w:val="none"/>
        </w:rPr>
        <w:t xml:space="preserve">. Kevin J Gaston in a 2005 paper on Biodiversity and extinction: species and people (PDF) detailed that </w:t>
      </w:r>
      <w:r w:rsidRPr="00C8361F">
        <w:rPr>
          <w:rStyle w:val="StyleUnderline"/>
          <w:rFonts w:cstheme="minorHAnsi"/>
        </w:rPr>
        <w:t>"The most important agent of change in the spatial patterns of much of biodiversity at present is ultimately the size, growth and resource demands of the human population...giving rise to levels of global species extinction largely unprecedented outside periods of mass extinction</w:t>
      </w:r>
      <w:r w:rsidRPr="00C8361F">
        <w:rPr>
          <w:rStyle w:val="StyleUnderline"/>
          <w:rFonts w:cstheme="minorHAnsi"/>
          <w:sz w:val="16"/>
          <w:u w:val="none"/>
        </w:rPr>
        <w:t xml:space="preserve">." Researchers have found that bird species most at risk are predominantly narrow-ranged and endemic to the tropics, where species have small ranges and are imperiled by human land use conversions. Most of these species are currently not recognized as imperiled. "Land conversion and climate change have already had significant impacts on biodiversity and associated ecosystem services. Using future land-cover projections from the recently completed Millennium Ecosystem Assessment, we found that 950–1,800 of the world's 8,750 species of land birds could be imperiled by climate change and land conversion by the year 2100." says the research paper on Projected Impacts of Climate and Land-Use Change on the Global Diversity of Birds published in PLoS Biology in June 2007. Another recent multi-author study has found that preservation of plant biodiversity provides a crucial buffer to negative effects of climate change and desertification in drylands. This is important as Dryland ecosystems cover 41% of the land surface of the Earth and support 38% of the human population. Scientists have recently calculated the velocity of climate change to be 27.3 km/decade on land, and 21.7 km/decade in the ocean. This rate of movement of thermal climate envelopes poses problems for species facing a high speed migration, or a difficult and abrupt adaptation or extinction. For terrestrial species this involves migration polewards or to a greater altitude. For species that live on the top of mountains, ecosystem islands in the sky, they face a grim future of adapting to a warmer environment or extinction as they compete with species moving up from lower altitudes. Species from the tropics with small ranges are particularly threatened. Professor Carsten Rahbek, Director for the Center for Macroecology, Evolution and Climate, University of Copenhagen said </w:t>
      </w:r>
      <w:r w:rsidRPr="00C8361F">
        <w:rPr>
          <w:rStyle w:val="StyleUnderline"/>
          <w:rFonts w:cstheme="minorHAnsi"/>
          <w:b/>
        </w:rPr>
        <w:t>"The biodiversity crisis – i.e. the rapid loss of species and the rapid degradation of ecosystems – is probably a greater threat than global climate change to the stability and prosperous future of mankind on Earth</w:t>
      </w:r>
      <w:r w:rsidRPr="00C8361F">
        <w:rPr>
          <w:rStyle w:val="StyleUnderline"/>
          <w:rFonts w:cstheme="minorHAnsi"/>
          <w:sz w:val="16"/>
          <w:u w:val="none"/>
        </w:rPr>
        <w:t xml:space="preserve">. There is a need for scientists, politicians and government authorities to closely collaborate if we are to solve this crisis. This makes the need to establish IPBES very urgent, which may happen at a UN meeting in Panama City in April." </w:t>
      </w:r>
    </w:p>
    <w:p w:rsidR="007361AC" w:rsidRPr="00C8361F" w:rsidRDefault="007361AC" w:rsidP="007361AC">
      <w:pPr>
        <w:rPr>
          <w:rFonts w:cstheme="minorHAnsi"/>
        </w:rPr>
      </w:pPr>
    </w:p>
    <w:p w:rsidR="007361AC" w:rsidRPr="00C8361F" w:rsidRDefault="007361AC" w:rsidP="007361AC">
      <w:pPr>
        <w:rPr>
          <w:rFonts w:cstheme="minorHAnsi"/>
        </w:rPr>
      </w:pPr>
    </w:p>
    <w:p w:rsidR="007361AC" w:rsidRPr="00C8361F" w:rsidRDefault="007361AC" w:rsidP="007361AC">
      <w:pPr>
        <w:pStyle w:val="Heading3"/>
        <w:rPr>
          <w:rFonts w:cstheme="minorHAnsi"/>
        </w:rPr>
      </w:pPr>
      <w:r w:rsidRPr="00C8361F">
        <w:rPr>
          <w:rFonts w:cstheme="minorHAnsi"/>
        </w:rPr>
        <w:lastRenderedPageBreak/>
        <w:t>Oceans solve Food</w:t>
      </w:r>
    </w:p>
    <w:p w:rsidR="007361AC" w:rsidRPr="00C8361F" w:rsidRDefault="007361AC" w:rsidP="007361AC">
      <w:pPr>
        <w:pStyle w:val="Heading4"/>
        <w:rPr>
          <w:rFonts w:cstheme="minorHAnsi"/>
        </w:rPr>
      </w:pPr>
      <w:r w:rsidRPr="00C8361F">
        <w:rPr>
          <w:rFonts w:cstheme="minorHAnsi"/>
        </w:rPr>
        <w:t>Ten reasons why we need the oceans – turns food scarcity and medicine</w:t>
      </w:r>
    </w:p>
    <w:p w:rsidR="007361AC" w:rsidRPr="00C8361F" w:rsidRDefault="007361AC" w:rsidP="007361AC">
      <w:pPr>
        <w:rPr>
          <w:rFonts w:cstheme="minorHAnsi"/>
        </w:rPr>
      </w:pPr>
      <w:r w:rsidRPr="00C8361F">
        <w:rPr>
          <w:rStyle w:val="Style13ptBold"/>
          <w:rFonts w:cstheme="minorHAnsi"/>
        </w:rPr>
        <w:t>Fears 13</w:t>
      </w:r>
      <w:r w:rsidRPr="00C8361F">
        <w:rPr>
          <w:rFonts w:cstheme="minorHAnsi"/>
        </w:rPr>
        <w:t xml:space="preserve"> (M. “Nikki”, Environmental News Examiner, “10 Reasons why we must save the ocean”, Examiner, 11/1/2013, http://www.examiner.com/article/10-reasons-why-we-must-save-the-ocean)</w:t>
      </w:r>
    </w:p>
    <w:p w:rsidR="007361AC" w:rsidRPr="00C8361F" w:rsidRDefault="007361AC" w:rsidP="007361AC">
      <w:pPr>
        <w:rPr>
          <w:rFonts w:cstheme="minorHAnsi"/>
          <w:sz w:val="16"/>
        </w:rPr>
      </w:pPr>
      <w:r w:rsidRPr="00C8361F">
        <w:rPr>
          <w:rFonts w:cstheme="minorHAnsi"/>
          <w:sz w:val="16"/>
        </w:rPr>
        <w:t xml:space="preserve">So why are our oceans so important? Here is a quick list of the top 10 reasons why we need healthy oceans. </w:t>
      </w:r>
      <w:r w:rsidRPr="00C8361F">
        <w:rPr>
          <w:rStyle w:val="Emphasis"/>
          <w:rFonts w:cstheme="minorHAnsi"/>
        </w:rPr>
        <w:t>10. For Transportation-</w:t>
      </w:r>
      <w:r w:rsidRPr="00C8361F">
        <w:rPr>
          <w:rFonts w:cstheme="minorHAnsi"/>
          <w:sz w:val="16"/>
        </w:rPr>
        <w:t xml:space="preserve"> </w:t>
      </w:r>
      <w:r w:rsidRPr="00C8361F">
        <w:rPr>
          <w:rStyle w:val="StyleUnderline"/>
          <w:rFonts w:cstheme="minorHAnsi"/>
        </w:rPr>
        <w:t>The import and export of goods is a major factor in most of the economies around the world, and most of the goods are transported via the ocean</w:t>
      </w:r>
      <w:r w:rsidRPr="00C8361F">
        <w:rPr>
          <w:rFonts w:cstheme="minorHAnsi"/>
          <w:sz w:val="16"/>
        </w:rPr>
        <w:t xml:space="preserve">. Ocean debris and changing weather patterns can disturb shipping routes and make travel for commercial and passenger vessels alike more dangerous. </w:t>
      </w:r>
      <w:r w:rsidRPr="00C8361F">
        <w:rPr>
          <w:rStyle w:val="Emphasis"/>
          <w:rFonts w:cstheme="minorHAnsi"/>
        </w:rPr>
        <w:t>9. For Tourism-</w:t>
      </w:r>
      <w:r w:rsidRPr="00C8361F">
        <w:rPr>
          <w:rFonts w:cstheme="minorHAnsi"/>
          <w:sz w:val="16"/>
        </w:rPr>
        <w:t xml:space="preserve"> </w:t>
      </w:r>
      <w:r w:rsidRPr="00C8361F">
        <w:rPr>
          <w:rStyle w:val="StyleUnderline"/>
          <w:rFonts w:cstheme="minorHAnsi"/>
        </w:rPr>
        <w:t>Many local villages and cities all over the world depend upon the beach and ocean centered tourism that fuels their local economies. Both in the US and abroad, without healthy oceans and clean beaches, these tourist spots would completely collapse leaving families and even entire villages with no way to support themselves.</w:t>
      </w:r>
      <w:r w:rsidRPr="00C8361F">
        <w:rPr>
          <w:rFonts w:cstheme="minorHAnsi"/>
          <w:sz w:val="16"/>
        </w:rPr>
        <w:t xml:space="preserve"> </w:t>
      </w:r>
      <w:r w:rsidRPr="00C8361F">
        <w:rPr>
          <w:rStyle w:val="Emphasis"/>
          <w:rFonts w:cstheme="minorHAnsi"/>
        </w:rPr>
        <w:t>8. For Recreation</w:t>
      </w:r>
      <w:r w:rsidRPr="00C8361F">
        <w:rPr>
          <w:rFonts w:cstheme="minorHAnsi"/>
          <w:sz w:val="16"/>
        </w:rPr>
        <w:t xml:space="preserve">- Although not a life or death imperative, water sports including snorkeling, sailing, diving, surfing, and others provide exercise and recreation for millions of people every year. </w:t>
      </w:r>
      <w:r w:rsidRPr="00C8361F">
        <w:rPr>
          <w:rStyle w:val="Emphasis"/>
          <w:rFonts w:cstheme="minorHAnsi"/>
        </w:rPr>
        <w:t>7. For Our Homes-</w:t>
      </w:r>
      <w:r w:rsidRPr="00C8361F">
        <w:rPr>
          <w:rFonts w:cstheme="minorHAnsi"/>
          <w:sz w:val="16"/>
        </w:rPr>
        <w:t xml:space="preserve"> More than a tenth of the world's population live in coastal zones. </w:t>
      </w:r>
      <w:r w:rsidRPr="00C8361F">
        <w:rPr>
          <w:rStyle w:val="StyleUnderline"/>
          <w:rFonts w:cstheme="minorHAnsi"/>
        </w:rPr>
        <w:t>This means that things that effect the coastal areas, such as agriculture run off and other pollution, are in close proximity to human population centers and as a result are exposing those people to various toxins and chemical compounds which can negatively impact their health</w:t>
      </w:r>
      <w:r w:rsidRPr="00C8361F">
        <w:rPr>
          <w:rFonts w:cstheme="minorHAnsi"/>
          <w:sz w:val="16"/>
        </w:rPr>
        <w:t xml:space="preserve">. </w:t>
      </w:r>
      <w:r w:rsidRPr="00C8361F">
        <w:rPr>
          <w:rStyle w:val="Emphasis"/>
          <w:rFonts w:cstheme="minorHAnsi"/>
        </w:rPr>
        <w:t>6. For Weather-</w:t>
      </w:r>
      <w:r w:rsidRPr="00C8361F">
        <w:rPr>
          <w:rFonts w:cstheme="minorHAnsi"/>
          <w:sz w:val="16"/>
        </w:rPr>
        <w:t xml:space="preserve"> </w:t>
      </w:r>
      <w:r w:rsidRPr="00C8361F">
        <w:rPr>
          <w:rStyle w:val="StyleUnderline"/>
          <w:rFonts w:cstheme="minorHAnsi"/>
        </w:rPr>
        <w:t>Oceans play a large role in stabilizing weather patterns and absorbing the harmful rays of the ocean, an unhealthy ocean is not able to play this role as effectively and as such, we see more erratic and unpredictable weather which can threaten the lives, homes, and businesses of millions of people</w:t>
      </w:r>
      <w:r w:rsidRPr="00C8361F">
        <w:rPr>
          <w:rFonts w:cstheme="minorHAnsi"/>
          <w:sz w:val="16"/>
        </w:rPr>
        <w:t xml:space="preserve">. </w:t>
      </w:r>
      <w:r w:rsidRPr="00C8361F">
        <w:rPr>
          <w:rStyle w:val="Emphasis"/>
          <w:rFonts w:cstheme="minorHAnsi"/>
        </w:rPr>
        <w:t>5. For Biodiversity</w:t>
      </w:r>
      <w:r w:rsidRPr="00C8361F">
        <w:rPr>
          <w:rFonts w:cstheme="minorHAnsi"/>
          <w:sz w:val="16"/>
        </w:rPr>
        <w:t xml:space="preserve">- </w:t>
      </w:r>
      <w:r w:rsidRPr="00C8361F">
        <w:rPr>
          <w:rStyle w:val="StyleUnderline"/>
          <w:rFonts w:cstheme="minorHAnsi"/>
        </w:rPr>
        <w:t>The seas and oceans of the world represent the largest source of biodiversity on the entire planet. Ranging from exotic sea life, mammals, and plant life from the largest blue whale to the smallest algae, and many of the creatures are in peril and facing extinction</w:t>
      </w:r>
      <w:r w:rsidRPr="00C8361F">
        <w:rPr>
          <w:rFonts w:cstheme="minorHAnsi"/>
          <w:sz w:val="16"/>
        </w:rPr>
        <w:t xml:space="preserve">. Further, marine life often tend to act as the canaries of the mine, alerting us to potentially catastrophic trends, toxin levels, and other things that can threaten the planet as a whole. Whatever we see killing off parts of the ocean are likely to have global effects. </w:t>
      </w:r>
      <w:r w:rsidRPr="00C8361F">
        <w:rPr>
          <w:rStyle w:val="StyleUnderline"/>
          <w:rFonts w:cstheme="minorHAnsi"/>
        </w:rPr>
        <w:t>So we are not only loosing this valuable source of biodiversity, but in doing so we are endangering the health and stability of the entire planet</w:t>
      </w:r>
      <w:r w:rsidRPr="00C8361F">
        <w:rPr>
          <w:rFonts w:cstheme="minorHAnsi"/>
          <w:sz w:val="16"/>
        </w:rPr>
        <w:t xml:space="preserve">. </w:t>
      </w:r>
      <w:r w:rsidRPr="00C8361F">
        <w:rPr>
          <w:rStyle w:val="Emphasis"/>
          <w:rFonts w:cstheme="minorHAnsi"/>
        </w:rPr>
        <w:t>4. For Water</w:t>
      </w:r>
      <w:r w:rsidRPr="00C8361F">
        <w:rPr>
          <w:rFonts w:cstheme="minorHAnsi"/>
          <w:sz w:val="16"/>
        </w:rPr>
        <w:t xml:space="preserve">- </w:t>
      </w:r>
      <w:r w:rsidRPr="00C8361F">
        <w:rPr>
          <w:rStyle w:val="StyleUnderline"/>
          <w:rFonts w:cstheme="minorHAnsi"/>
        </w:rPr>
        <w:t xml:space="preserve">The </w:t>
      </w:r>
      <w:proofErr w:type="gramStart"/>
      <w:r w:rsidRPr="00C8361F">
        <w:rPr>
          <w:rStyle w:val="StyleUnderline"/>
          <w:rFonts w:cstheme="minorHAnsi"/>
        </w:rPr>
        <w:t>ocean</w:t>
      </w:r>
      <w:proofErr w:type="gramEnd"/>
      <w:r w:rsidRPr="00C8361F">
        <w:rPr>
          <w:rStyle w:val="StyleUnderline"/>
          <w:rFonts w:cstheme="minorHAnsi"/>
        </w:rPr>
        <w:t xml:space="preserve"> of the world also play a major role in the water cycle that contributes to rain fall that help to replenish some freshwater supplies.</w:t>
      </w:r>
      <w:r w:rsidRPr="00C8361F">
        <w:rPr>
          <w:rFonts w:cstheme="minorHAnsi"/>
          <w:sz w:val="16"/>
        </w:rPr>
        <w:t xml:space="preserve"> </w:t>
      </w:r>
      <w:r w:rsidRPr="00C8361F">
        <w:rPr>
          <w:rStyle w:val="Emphasis"/>
          <w:rFonts w:cstheme="minorHAnsi"/>
        </w:rPr>
        <w:t>3. For Food</w:t>
      </w:r>
      <w:r w:rsidRPr="00C8361F">
        <w:rPr>
          <w:rFonts w:cstheme="minorHAnsi"/>
          <w:sz w:val="16"/>
        </w:rPr>
        <w:t xml:space="preserve">- </w:t>
      </w:r>
      <w:r w:rsidRPr="00C8361F">
        <w:rPr>
          <w:rStyle w:val="Emphasis"/>
          <w:rFonts w:cstheme="minorHAnsi"/>
        </w:rPr>
        <w:t>Healthy oceans supply a major food source for billions of people around the world, many of whom depend upon seafood as a major part of their intake</w:t>
      </w:r>
      <w:r w:rsidRPr="00C8361F">
        <w:rPr>
          <w:rStyle w:val="StyleUnderline"/>
          <w:rFonts w:cstheme="minorHAnsi"/>
        </w:rPr>
        <w:t>. Over 100 million tons of fish are consumed each year and in many places, seafood accounts for a majority of the diet for communities that have very few choices for other food sources and diets consisting of healthy fish and sea vegetables have time and time again proven to be the healthiest diets in the world</w:t>
      </w:r>
      <w:r w:rsidRPr="00C8361F">
        <w:rPr>
          <w:rFonts w:cstheme="minorHAnsi"/>
          <w:sz w:val="16"/>
        </w:rPr>
        <w:t xml:space="preserve">. When our diet is incorporating various species of fish, shell fish, sea vegetables, and sea salt, the health of the oceans have a direct impact on our health. Not only does a declining ocean environment mean less food, it also means that our food may not longer be safe when it become contaminated with mercury and other poisons. </w:t>
      </w:r>
      <w:r w:rsidRPr="00C8361F">
        <w:rPr>
          <w:rStyle w:val="Emphasis"/>
          <w:rFonts w:cstheme="minorHAnsi"/>
        </w:rPr>
        <w:t>2. For Health and Medicine</w:t>
      </w:r>
      <w:r w:rsidRPr="00C8361F">
        <w:rPr>
          <w:rStyle w:val="StyleUnderline"/>
          <w:rFonts w:cstheme="minorHAnsi"/>
        </w:rPr>
        <w:t>- Not only does the ocean provide some of the healthiest food in the world, such a fish rich in essential omega 3 fatty acids, but it is also a major source of valuable nutrients and medicines. Kelp, for example, is rich in iodine and has long been used as a natural treatment to help stabilize thyroid functions</w:t>
      </w:r>
      <w:r w:rsidRPr="00C8361F">
        <w:rPr>
          <w:rFonts w:cstheme="minorHAnsi"/>
          <w:sz w:val="16"/>
        </w:rPr>
        <w:t>. Th</w:t>
      </w:r>
      <w:r w:rsidRPr="00C8361F">
        <w:rPr>
          <w:rStyle w:val="StyleUnderline"/>
          <w:rFonts w:cstheme="minorHAnsi"/>
        </w:rPr>
        <w:t xml:space="preserve">ere is a growing body of research showing that various types of seaweed have anti-cancer properties than can even kill cancer cells such as a remarkable variety of edible red seaweed known as Eucheuma Cottoni L which was shown to reduce the size of breast tumors better than some traditional chemo-therapies in rats without the severity of side effects. Many of the medicines available from the ocean can not be found anywhere else. </w:t>
      </w:r>
      <w:r w:rsidRPr="00C8361F">
        <w:rPr>
          <w:rFonts w:cstheme="minorHAnsi"/>
          <w:sz w:val="16"/>
        </w:rPr>
        <w:t xml:space="preserve">And the number one reason why we must save our oceans? </w:t>
      </w:r>
      <w:r w:rsidRPr="00C8361F">
        <w:rPr>
          <w:rStyle w:val="Emphasis"/>
          <w:rFonts w:cstheme="minorHAnsi"/>
        </w:rPr>
        <w:t>1. For Oxygen</w:t>
      </w:r>
      <w:proofErr w:type="gramStart"/>
      <w:r w:rsidRPr="00C8361F">
        <w:rPr>
          <w:rStyle w:val="Emphasis"/>
          <w:rFonts w:cstheme="minorHAnsi"/>
        </w:rPr>
        <w:t>!-</w:t>
      </w:r>
      <w:proofErr w:type="gramEnd"/>
      <w:r w:rsidRPr="00C8361F">
        <w:rPr>
          <w:rFonts w:cstheme="minorHAnsi"/>
          <w:sz w:val="16"/>
        </w:rPr>
        <w:t xml:space="preserve"> </w:t>
      </w:r>
      <w:r w:rsidRPr="00C8361F">
        <w:rPr>
          <w:rStyle w:val="Emphasis"/>
          <w:rFonts w:cstheme="minorHAnsi"/>
        </w:rPr>
        <w:t xml:space="preserve">While trees and forests are of vital importance for us and our planet, it is actually the ocean that provides the majority of the oxygen that we require to survive. </w:t>
      </w:r>
      <w:r w:rsidRPr="00C8361F">
        <w:rPr>
          <w:rFonts w:cstheme="minorHAnsi"/>
          <w:sz w:val="16"/>
        </w:rPr>
        <w:t xml:space="preserve">As the oceans become threatened, over polluted, and changed by rising sea temperatures and increasing acidification that supply of </w:t>
      </w:r>
      <w:r w:rsidRPr="00C8361F">
        <w:rPr>
          <w:rFonts w:cstheme="minorHAnsi"/>
          <w:sz w:val="16"/>
        </w:rPr>
        <w:lastRenderedPageBreak/>
        <w:t>oxygen that sustains most of the life on Earth is being threatened. Simply put, life as we know it</w:t>
      </w:r>
      <w:proofErr w:type="gramStart"/>
      <w:r w:rsidRPr="00C8361F">
        <w:rPr>
          <w:rFonts w:cstheme="minorHAnsi"/>
          <w:sz w:val="16"/>
        </w:rPr>
        <w:t>..including</w:t>
      </w:r>
      <w:proofErr w:type="gramEnd"/>
      <w:r w:rsidRPr="00C8361F">
        <w:rPr>
          <w:rFonts w:cstheme="minorHAnsi"/>
          <w:sz w:val="16"/>
        </w:rPr>
        <w:t xml:space="preserve"> human life, simply cannot survive without healthy oceans.</w:t>
      </w:r>
    </w:p>
    <w:p w:rsidR="007361AC" w:rsidRPr="00C8361F" w:rsidRDefault="007361AC" w:rsidP="007361AC">
      <w:pPr>
        <w:pStyle w:val="Heading3"/>
        <w:rPr>
          <w:rFonts w:cstheme="minorHAnsi"/>
        </w:rPr>
      </w:pPr>
      <w:r w:rsidRPr="00C8361F">
        <w:rPr>
          <w:rFonts w:cstheme="minorHAnsi"/>
        </w:rPr>
        <w:lastRenderedPageBreak/>
        <w:t>Oceans solve Disease</w:t>
      </w:r>
    </w:p>
    <w:p w:rsidR="007361AC" w:rsidRPr="00C8361F" w:rsidRDefault="007361AC" w:rsidP="007361AC">
      <w:pPr>
        <w:pStyle w:val="Heading4"/>
        <w:rPr>
          <w:rFonts w:cstheme="minorHAnsi"/>
        </w:rPr>
      </w:pPr>
      <w:r w:rsidRPr="00C8361F">
        <w:rPr>
          <w:rFonts w:cstheme="minorHAnsi"/>
        </w:rPr>
        <w:t>Oceans key to food and disease treatment</w:t>
      </w:r>
    </w:p>
    <w:p w:rsidR="007361AC" w:rsidRPr="00C8361F" w:rsidRDefault="007361AC" w:rsidP="007361AC">
      <w:pPr>
        <w:rPr>
          <w:rFonts w:cstheme="minorHAnsi"/>
        </w:rPr>
      </w:pPr>
      <w:r w:rsidRPr="00C8361F">
        <w:rPr>
          <w:rFonts w:cstheme="minorHAnsi"/>
          <w:b/>
          <w:sz w:val="26"/>
        </w:rPr>
        <w:t xml:space="preserve">National Academies 2007 </w:t>
      </w:r>
      <w:r w:rsidRPr="00C8361F">
        <w:rPr>
          <w:rFonts w:cstheme="minorHAnsi"/>
        </w:rPr>
        <w:t xml:space="preserve">("Oceans and Human Health;" prepared from Marine Biotechnology in the Twenty-First Century (2002). Pages 3-4. (Sponsored by: National Oceanographic and Atmospheric Administration’s National Sea Grant College Program, National Science Foundation, The Whitaker Foundation, Minerals Management Service, Electric Power Institute.) </w:t>
      </w:r>
      <w:proofErr w:type="gramStart"/>
      <w:r w:rsidRPr="00C8361F">
        <w:rPr>
          <w:rFonts w:cstheme="minorHAnsi"/>
        </w:rPr>
        <w:t>and</w:t>
      </w:r>
      <w:proofErr w:type="gramEnd"/>
      <w:r w:rsidRPr="00C8361F">
        <w:rPr>
          <w:rFonts w:cstheme="minorHAnsi"/>
        </w:rPr>
        <w:t xml:space="preserve"> From Monsoons to Microbes: Understanding the Ocean's Role in Human Health (1999) (Sponsored by: National Oceanic and Atmospheric Administration, National Institute of Environmental Health Sciences, National Aeronautics and Space Administration.). Published by the National Academies Press. The National Academies—the National Academy of Sciences, National Academy of Engineering, Institute of Medicine, and the National Research Council—provide a public service by working outside the framework of government to ensure independent advice on matters of science, technology, and medicine. They enlist committees of the nation’s top scientists, engineers, and other experts—all of whom volunteer their time to study specific concerns. The results of these deliberations are authoritative, peer-reviewed reports that have inspired some of the nation’s most significant efforts to improve the health, education, and welfare of the population. )</w:t>
      </w:r>
    </w:p>
    <w:p w:rsidR="007361AC" w:rsidRPr="00C8361F" w:rsidRDefault="007361AC" w:rsidP="007361AC">
      <w:pPr>
        <w:rPr>
          <w:rFonts w:cstheme="minorHAnsi"/>
          <w:sz w:val="10"/>
        </w:rPr>
      </w:pPr>
      <w:r w:rsidRPr="00C8361F">
        <w:rPr>
          <w:rStyle w:val="StyleUnderline"/>
          <w:rFonts w:cstheme="minorHAnsi"/>
        </w:rPr>
        <w:t>Societies rely heavily on the ocean for many</w:t>
      </w:r>
      <w:r w:rsidRPr="00C8361F">
        <w:rPr>
          <w:rFonts w:cstheme="minorHAnsi"/>
          <w:sz w:val="10"/>
        </w:rPr>
        <w:t xml:space="preserve"> of their </w:t>
      </w:r>
      <w:r w:rsidRPr="00C8361F">
        <w:rPr>
          <w:rStyle w:val="StyleUnderline"/>
          <w:rFonts w:cstheme="minorHAnsi"/>
        </w:rPr>
        <w:t>needs,</w:t>
      </w:r>
      <w:r w:rsidRPr="00C8361F">
        <w:rPr>
          <w:rFonts w:cstheme="minorHAnsi"/>
          <w:sz w:val="10"/>
        </w:rPr>
        <w:t xml:space="preserve"> </w:t>
      </w:r>
      <w:r w:rsidRPr="00C8361F">
        <w:rPr>
          <w:rStyle w:val="StyleUnderline"/>
          <w:rFonts w:cstheme="minorHAnsi"/>
        </w:rPr>
        <w:t>not the least of which is providing rich harvests to feed billions of people on Earth each day. The ocean is also a key source of organisms that are beginning to yield new and potent drugs for the treatment of human disease, as well as new products for use in biotechnology.</w:t>
      </w:r>
      <w:r w:rsidRPr="00C8361F">
        <w:rPr>
          <w:rFonts w:cstheme="minorHAnsi"/>
          <w:sz w:val="10"/>
        </w:rPr>
        <w:t xml:space="preserve"> Unfortunately, the ocean can also harbor disease-causing agents. </w:t>
      </w:r>
      <w:r w:rsidRPr="00C8361F">
        <w:rPr>
          <w:rStyle w:val="StyleUnderline"/>
          <w:rFonts w:cstheme="minorHAnsi"/>
        </w:rPr>
        <w:t>Ocean research offers promising new ways to predict disease outbreaks and to help reduce the risks associated with waterborne diseases.</w:t>
      </w:r>
      <w:r w:rsidRPr="00C8361F">
        <w:rPr>
          <w:rFonts w:cstheme="minorHAnsi"/>
          <w:sz w:val="10"/>
        </w:rPr>
        <w:t xml:space="preserve"> By pursuing the medical promises hidden within the ocean, while also managing the dangers to human health found in this new frontier, ocean scientists can make a major contribution to improving human health in the twenty-first century and beyond. </w:t>
      </w:r>
      <w:r w:rsidRPr="00C8361F">
        <w:rPr>
          <w:rStyle w:val="StyleUnderline"/>
          <w:rFonts w:cstheme="minorHAnsi"/>
        </w:rPr>
        <w:t>The ocean benefits human health and well-being in immeasurable ways. The nutritional benefits of eating fish,</w:t>
      </w:r>
      <w:r w:rsidRPr="00C8361F">
        <w:rPr>
          <w:rFonts w:cstheme="minorHAnsi"/>
          <w:sz w:val="10"/>
        </w:rPr>
        <w:t xml:space="preserve"> rich in protein and omega-3 fatty acids, </w:t>
      </w:r>
      <w:r w:rsidRPr="00C8361F">
        <w:rPr>
          <w:rStyle w:val="StyleUnderline"/>
          <w:rFonts w:cstheme="minorHAnsi"/>
        </w:rPr>
        <w:t xml:space="preserve">make the ocean an indispensable—but not unlimited—source of healthy food. Ocean science is revealing many other ways the ocean can benefit human health, from providing new sources of drugs to helping unravel many of the mysteries of human disease. </w:t>
      </w:r>
      <w:r w:rsidRPr="00C8361F">
        <w:rPr>
          <w:rFonts w:cstheme="minorHAnsi"/>
          <w:sz w:val="10"/>
        </w:rPr>
        <w:t xml:space="preserve">The Ocean Is the Most Promising Frontier for Sources of New Drugs In 1945, a young organic chemist named Werner Bergmann set out to explore the waters off the coast of southern Florida. Among the marine organisms he scooped from the sand that day was a Caribbean sponge that would later be called Cryptotethya crypta. Back in his lab, Bergmann extracted a novel compound from this sponge that aroused his curiosity. </w:t>
      </w:r>
      <w:r w:rsidRPr="00C8361F">
        <w:rPr>
          <w:rStyle w:val="StyleUnderline"/>
          <w:rFonts w:cstheme="minorHAnsi"/>
        </w:rPr>
        <w:t>The chemical Bergmann identified in this sponge, spongothymidine, eventually led to the development of a whole class of drugs that treat cancer and viral diseases and are still in use today. For example, Zidovudine (AZT) fights the AIDS virus, HIV, and cytosine arabinoside (Ara-C) is used in the treatment of leukemias and lymphomas.</w:t>
      </w:r>
      <w:r w:rsidRPr="00C8361F">
        <w:rPr>
          <w:rFonts w:cstheme="minorHAnsi"/>
          <w:sz w:val="10"/>
        </w:rPr>
        <w:t xml:space="preserve"> Acyclovir speeds the healing of eczema and some herpes viruses. These are just a few examples of how the study of marine organisms contributes to the health of thousands of men, women, and children around the world. New antibiotics, in addition to new drugs for fighting cancer, inflammatory diseases, and neurodegenerative diseases (which often cannot be treated successfully today), are greatly needed. </w:t>
      </w:r>
      <w:r w:rsidRPr="00C8361F">
        <w:rPr>
          <w:rStyle w:val="StyleUnderline"/>
          <w:rFonts w:cstheme="minorHAnsi"/>
        </w:rPr>
        <w:t>With drug resistance nibbling away at the once-full toolbox of antibiotics, the limited effectiveness of currently available drugs has dire consequences for public health</w:t>
      </w:r>
      <w:r w:rsidRPr="00C8361F">
        <w:rPr>
          <w:rFonts w:cstheme="minorHAnsi"/>
          <w:sz w:val="10"/>
        </w:rPr>
        <w:t xml:space="preserve">. Historically, many medicines have come from nature —mostly from land-based natural organisms. </w:t>
      </w:r>
      <w:r w:rsidRPr="00C8361F">
        <w:rPr>
          <w:rStyle w:val="StyleUnderline"/>
          <w:rFonts w:cstheme="minorHAnsi"/>
        </w:rPr>
        <w:t>Because scientists have nearly exhausted the supply of terrestrial plants, animals, and microorganisms that have interesting medical properties, new sources of drugs are needed.</w:t>
      </w:r>
      <w:r w:rsidRPr="00C8361F">
        <w:rPr>
          <w:rFonts w:cstheme="minorHAnsi"/>
          <w:sz w:val="10"/>
        </w:rPr>
        <w:t xml:space="preserve"> Occupying more than 70 percent of the Earth’s surface, the ocean is a virtually unexplored treasure chest of new and unidentified species—one of the last frontiers for sources of new natural products. These natural products are of special interest because of the dazzling diversity and uniqueness of the creatures that make the sea their home. </w:t>
      </w:r>
      <w:r w:rsidRPr="00C8361F">
        <w:rPr>
          <w:rStyle w:val="StyleUnderline"/>
          <w:rFonts w:cstheme="minorHAnsi"/>
        </w:rPr>
        <w:t>One reason marine organisms are so interesting to scientists is because in adapting to the various ocean environments, they have evolved fascinating repertoires of unique chemicals to help them survive.</w:t>
      </w:r>
      <w:r w:rsidRPr="00C8361F">
        <w:rPr>
          <w:rFonts w:cstheme="minorHAnsi"/>
          <w:sz w:val="10"/>
        </w:rPr>
        <w:t xml:space="preserve"> For example, anchored to the seafloor, a sponge that protects itself from an animal trying to take over its space by killing the invader has been compared with the human immune system trying to kill foreign cancer cells. That same sponge, bathed in seawater containing millions of bacteria, viruses, and fungi, some of which could be pathogens, has developed antibiotics to keep those pathogens under control. Those same antibiotics could be used to treat infections in humans. Sponges, in fact, are among the most prolific sources of diverse chemical compounds. An estimated 30 percent of all potential marine-derived medications currently in the pipeline—and about 75 percent of recently patented marine-derived anticancer compounds—come from marine sponges. Marine-based microorganisms are another particularly rich source of new medicines. More than 120 drugs available today derive from land-based microbes. Scientists see marine-based microbes as the most promising source of novel medicines from the sea. In all, more than 20,000 biochemical compounds have been isolated from sea creatures since the 1980s. Because drug discovery in the marine frontier is a relatively young field, only a few marine-derived drugs are in use today. Many others are in the pipeline. One example is Prialt, a drug developed from the venom of a fish-killing cone snail. The cone snails produce neurotoxins to paralyze and kill prey; those neurotoxins are being developed as neuromuscular blocks for individuals with chronic pain, stroke, or epilepsy. Other marinederived drugs are being tested against herpes, asthma, and breast cancer. The National Research Council report Marine Biotechnology in the Twenty-First Century (2002) concluded that the exploration of unique habitats, such as deep-sea </w:t>
      </w:r>
      <w:r w:rsidRPr="00C8361F">
        <w:rPr>
          <w:rFonts w:cstheme="minorHAnsi"/>
          <w:sz w:val="10"/>
        </w:rPr>
        <w:lastRenderedPageBreak/>
        <w:t>environments, and the isolation and culture of marine microorganisms offer two underexplored opportunities for discovery of novel chemicals with therapeutic potential. The successes to date, which are based upon a very limited investigation of both deep-sea organisms and marine microorganisms, suggest a high potential for continued discovery of new drugs.</w:t>
      </w:r>
    </w:p>
    <w:p w:rsidR="007361AC" w:rsidRPr="00C8361F" w:rsidRDefault="007361AC" w:rsidP="007361AC">
      <w:pPr>
        <w:rPr>
          <w:rFonts w:cstheme="minorHAnsi"/>
        </w:rPr>
      </w:pPr>
    </w:p>
    <w:p w:rsidR="007361AC" w:rsidRPr="00C8361F" w:rsidRDefault="007361AC" w:rsidP="007361AC">
      <w:pPr>
        <w:rPr>
          <w:rFonts w:cstheme="minorHAnsi"/>
          <w:sz w:val="16"/>
        </w:rPr>
      </w:pPr>
    </w:p>
    <w:p w:rsidR="007361AC" w:rsidRPr="00C8361F" w:rsidRDefault="007361AC" w:rsidP="007361AC">
      <w:pPr>
        <w:pStyle w:val="Heading3"/>
        <w:rPr>
          <w:rFonts w:cstheme="minorHAnsi"/>
        </w:rPr>
      </w:pPr>
      <w:r w:rsidRPr="00C8361F">
        <w:rPr>
          <w:rFonts w:cstheme="minorHAnsi"/>
        </w:rPr>
        <w:lastRenderedPageBreak/>
        <w:t>Oceans solve Growth</w:t>
      </w:r>
    </w:p>
    <w:p w:rsidR="007361AC" w:rsidRPr="00C8361F" w:rsidRDefault="007361AC" w:rsidP="007361AC">
      <w:pPr>
        <w:pStyle w:val="Heading4"/>
        <w:rPr>
          <w:rFonts w:cstheme="minorHAnsi"/>
        </w:rPr>
      </w:pPr>
      <w:r w:rsidRPr="00C8361F">
        <w:rPr>
          <w:rFonts w:cstheme="minorHAnsi"/>
        </w:rPr>
        <w:t>Oceans are essential to growth</w:t>
      </w:r>
    </w:p>
    <w:p w:rsidR="007361AC" w:rsidRPr="00C8361F" w:rsidRDefault="007361AC" w:rsidP="007361AC">
      <w:pPr>
        <w:rPr>
          <w:rStyle w:val="StyleUnderline"/>
          <w:rFonts w:cstheme="minorHAnsi"/>
        </w:rPr>
      </w:pPr>
      <w:r w:rsidRPr="00C8361F">
        <w:rPr>
          <w:rStyle w:val="Style13ptBold"/>
          <w:rFonts w:cstheme="minorHAnsi"/>
        </w:rPr>
        <w:t>Grames 12</w:t>
      </w:r>
      <w:r w:rsidRPr="00C8361F">
        <w:rPr>
          <w:rFonts w:cstheme="minorHAnsi"/>
        </w:rPr>
        <w:t xml:space="preserve"> (Panos, Communications specialist for the David Suzuki Foundation, “Two trillion dollars = massive market failure”, David Suzuki Foundation, 4/4/2012, http://www.davidsuzuki.org/blogs/healthy-oceans-blog/2012/04/two-trillion-dollars-massive-market-failure/)</w:t>
      </w:r>
    </w:p>
    <w:p w:rsidR="007361AC" w:rsidRPr="00C8361F" w:rsidRDefault="007361AC" w:rsidP="007361AC">
      <w:pPr>
        <w:rPr>
          <w:rStyle w:val="Emphasis"/>
          <w:rFonts w:cstheme="minorHAnsi"/>
        </w:rPr>
      </w:pPr>
      <w:r w:rsidRPr="00C8361F">
        <w:rPr>
          <w:rStyle w:val="StyleUnderline"/>
          <w:rFonts w:cstheme="minorHAnsi"/>
        </w:rPr>
        <w:t xml:space="preserve">Two trillion dollars is an astounding amount of money. Imagine this: The day Julius Caesar is born you are given $2 trillion. Then, you manage to spend $2 million every single day. After this tiring experience, you'd still have several hundred billion dollars in your pocket. Besides having really big pockets and a long lifespan, </w:t>
      </w:r>
      <w:r w:rsidRPr="00C8361F">
        <w:rPr>
          <w:rStyle w:val="Emphasis"/>
          <w:rFonts w:cstheme="minorHAnsi"/>
        </w:rPr>
        <w:t>you might be one of the few people on the planet who understands the crisis our oceans face.</w:t>
      </w:r>
      <w:r w:rsidRPr="00C8361F">
        <w:rPr>
          <w:rStyle w:val="StyleUnderline"/>
          <w:rFonts w:cstheme="minorHAnsi"/>
        </w:rPr>
        <w:t xml:space="preserve"> </w:t>
      </w:r>
      <w:r w:rsidRPr="00C8361F">
        <w:rPr>
          <w:rStyle w:val="Emphasis"/>
          <w:rFonts w:cstheme="minorHAnsi"/>
        </w:rPr>
        <w:t>Two trillion dollars</w:t>
      </w:r>
      <w:r w:rsidRPr="00C8361F">
        <w:rPr>
          <w:rFonts w:cstheme="minorHAnsi"/>
        </w:rPr>
        <w:t xml:space="preserve"> ($2,000,000,000,000) </w:t>
      </w:r>
      <w:r w:rsidRPr="00C8361F">
        <w:rPr>
          <w:rStyle w:val="Emphasis"/>
          <w:rFonts w:cstheme="minorHAnsi"/>
        </w:rPr>
        <w:t xml:space="preserve">is the amount that the global economy stands to lose by 2100 if we continue our current use and abuse of the ocean environment. </w:t>
      </w:r>
      <w:r w:rsidRPr="00C8361F">
        <w:rPr>
          <w:rFonts w:cstheme="minorHAnsi"/>
        </w:rPr>
        <w:t xml:space="preserve">That's the news, according to a 300-page report called "Valuing the Ocean". Coordinated by the Swedish-based Stockholm Environment Institute, </w:t>
      </w:r>
      <w:r w:rsidRPr="00C8361F">
        <w:rPr>
          <w:rStyle w:val="StyleUnderline"/>
          <w:rFonts w:cstheme="minorHAnsi"/>
        </w:rPr>
        <w:t>the report concludes that human activities such as oil spills, fertilizer use, carbon emissions and other pollution will have a devastating impact on the economic benefits the ocean provides.</w:t>
      </w:r>
      <w:r w:rsidRPr="00C8361F">
        <w:rPr>
          <w:rFonts w:cstheme="minorHAnsi"/>
        </w:rPr>
        <w:t xml:space="preserve"> </w:t>
      </w:r>
      <w:r w:rsidRPr="00C8361F">
        <w:rPr>
          <w:rStyle w:val="StyleUnderline"/>
          <w:rFonts w:cstheme="minorHAnsi"/>
        </w:rPr>
        <w:t>Most of us think immediately of the value of fish and shellfish stocks.</w:t>
      </w:r>
      <w:r w:rsidRPr="00C8361F">
        <w:rPr>
          <w:rFonts w:cstheme="minorHAnsi"/>
        </w:rPr>
        <w:t xml:space="preserve"> </w:t>
      </w:r>
      <w:r w:rsidRPr="00C8361F">
        <w:rPr>
          <w:rStyle w:val="Emphasis"/>
          <w:rFonts w:cstheme="minorHAnsi"/>
        </w:rPr>
        <w:t xml:space="preserve">But the costs of degrading the environment include rising sea levels, storms, loss of tourism and the ocean as a carbon sink. </w:t>
      </w:r>
      <w:r w:rsidRPr="00C8361F">
        <w:rPr>
          <w:rFonts w:cstheme="minorHAnsi"/>
        </w:rPr>
        <w:t>The executive summary of the report says it best, "</w:t>
      </w:r>
      <w:r w:rsidRPr="00C8361F">
        <w:rPr>
          <w:rStyle w:val="StyleUnderline"/>
          <w:rFonts w:cstheme="minorHAnsi"/>
        </w:rPr>
        <w:t xml:space="preserve">The </w:t>
      </w:r>
      <w:proofErr w:type="gramStart"/>
      <w:r w:rsidRPr="00C8361F">
        <w:rPr>
          <w:rStyle w:val="StyleUnderline"/>
          <w:rFonts w:cstheme="minorHAnsi"/>
        </w:rPr>
        <w:t>ocean</w:t>
      </w:r>
      <w:proofErr w:type="gramEnd"/>
      <w:r w:rsidRPr="00C8361F">
        <w:rPr>
          <w:rStyle w:val="StyleUnderline"/>
          <w:rFonts w:cstheme="minorHAnsi"/>
        </w:rPr>
        <w:t xml:space="preserve"> is the cornerstone of our life-support system. It covers over 70 percent of our planet and generates the oxygen in every second breath we take; it has cushioned the blow of climate change by absorbing 25-30 percent of all anthropogenic carbon emissions and 80 percent of the heat added to the global system; it regulates our weather and provides food for billions of people. </w:t>
      </w:r>
      <w:r w:rsidRPr="00C8361F">
        <w:rPr>
          <w:rStyle w:val="Emphasis"/>
          <w:rFonts w:cstheme="minorHAnsi"/>
        </w:rPr>
        <w:t>The ocean is priceless."</w:t>
      </w:r>
      <w:r w:rsidRPr="00C8361F">
        <w:rPr>
          <w:rStyle w:val="StyleUnderline"/>
          <w:rFonts w:cstheme="minorHAnsi"/>
        </w:rPr>
        <w:t xml:space="preserve"> </w:t>
      </w:r>
      <w:r w:rsidRPr="00C8361F">
        <w:rPr>
          <w:rFonts w:cstheme="minorHAnsi"/>
        </w:rPr>
        <w:t xml:space="preserve">But that's not the end of it. Because of these collective impacts, </w:t>
      </w:r>
      <w:r w:rsidRPr="00C8361F">
        <w:rPr>
          <w:rStyle w:val="StyleUnderline"/>
          <w:rFonts w:cstheme="minorHAnsi"/>
        </w:rPr>
        <w:t xml:space="preserve">$600 million of services provided by the ocean will be lost every year. </w:t>
      </w:r>
      <w:r w:rsidRPr="00C8361F">
        <w:rPr>
          <w:rFonts w:cstheme="minorHAnsi"/>
        </w:rPr>
        <w:t>We humans like to use the ocean, but we don't seem to be considering the impacts we have, especially taken collectively</w:t>
      </w:r>
      <w:r w:rsidRPr="00C8361F">
        <w:rPr>
          <w:rStyle w:val="Emphasis"/>
          <w:rFonts w:cstheme="minorHAnsi"/>
        </w:rPr>
        <w:t>. Governments and decision-makers are not properly considering the links between human activities and loss of productive ecosystems</w:t>
      </w:r>
      <w:r w:rsidRPr="00C8361F">
        <w:rPr>
          <w:rFonts w:cstheme="minorHAnsi"/>
        </w:rPr>
        <w:t xml:space="preserve">. Burning fossil fuels is putting carbon in the atmosphere and acidifying our oceans. </w:t>
      </w:r>
      <w:r w:rsidRPr="00C8361F">
        <w:rPr>
          <w:rStyle w:val="StyleUnderline"/>
          <w:rFonts w:cstheme="minorHAnsi"/>
        </w:rPr>
        <w:t>Industrial fishing practices and lack of management have depleted 90 per cent of the world's large fish, such as tuna, cod and halibut.</w:t>
      </w:r>
      <w:r w:rsidRPr="00C8361F">
        <w:rPr>
          <w:rFonts w:cstheme="minorHAnsi"/>
        </w:rPr>
        <w:t xml:space="preserve"> The co-author of the report, University of British Columbia fisheries economist Rashid Sumaila, hopes that the report will help us make better decisions. "By stressing the links between multiple marine stressors and the huge value of the vital services that the ocean provides to humankind we [the report authors] hope to help kick-start decisive, integrated action to strengthen ocean governance and management across all scales, from local to global." The report states, "</w:t>
      </w:r>
      <w:proofErr w:type="gramStart"/>
      <w:r w:rsidRPr="00C8361F">
        <w:rPr>
          <w:rFonts w:cstheme="minorHAnsi"/>
        </w:rPr>
        <w:t>the</w:t>
      </w:r>
      <w:proofErr w:type="gramEnd"/>
      <w:r w:rsidRPr="00C8361F">
        <w:rPr>
          <w:rFonts w:cstheme="minorHAnsi"/>
        </w:rPr>
        <w:t xml:space="preserve"> ocean is the victim of a massive market failure." It really should say, "</w:t>
      </w:r>
      <w:r w:rsidRPr="00C8361F">
        <w:rPr>
          <w:rStyle w:val="Emphasis"/>
          <w:rFonts w:cstheme="minorHAnsi"/>
        </w:rPr>
        <w:t>The market is a victim of a massive market failure</w:t>
      </w:r>
      <w:r w:rsidRPr="00C8361F">
        <w:rPr>
          <w:rFonts w:cstheme="minorHAnsi"/>
        </w:rPr>
        <w:t xml:space="preserve">." </w:t>
      </w:r>
      <w:r w:rsidRPr="00C8361F">
        <w:rPr>
          <w:rStyle w:val="Emphasis"/>
          <w:rFonts w:cstheme="minorHAnsi"/>
        </w:rPr>
        <w:t>The ocean doesn't need any money. It's the market that is losing the $2 trillion because it has failed to properly account for its own impacts—actively writing the benefits on the ledger sheet while ignoring the deficits.</w:t>
      </w:r>
    </w:p>
    <w:p w:rsidR="007361AC" w:rsidRPr="00C8361F" w:rsidRDefault="007361AC" w:rsidP="007361AC">
      <w:pPr>
        <w:pStyle w:val="Heading4"/>
        <w:rPr>
          <w:rFonts w:cstheme="minorHAnsi"/>
        </w:rPr>
      </w:pPr>
      <w:r w:rsidRPr="00C8361F">
        <w:rPr>
          <w:rFonts w:cstheme="minorHAnsi"/>
        </w:rPr>
        <w:t>Oceans are key to global growth</w:t>
      </w:r>
    </w:p>
    <w:p w:rsidR="007361AC" w:rsidRPr="00C8361F" w:rsidRDefault="007361AC" w:rsidP="007361AC">
      <w:pPr>
        <w:rPr>
          <w:rFonts w:cstheme="minorHAnsi"/>
        </w:rPr>
      </w:pPr>
      <w:r w:rsidRPr="00C8361F">
        <w:rPr>
          <w:rStyle w:val="Style13ptBold"/>
          <w:rFonts w:cstheme="minorHAnsi"/>
        </w:rPr>
        <w:t xml:space="preserve">SSF 12 </w:t>
      </w:r>
      <w:r w:rsidRPr="00C8361F">
        <w:rPr>
          <w:rFonts w:cstheme="minorHAnsi"/>
        </w:rPr>
        <w:t>(Small State Forum, “SESSION I: LEVERAGING THE BLUE ECONOMY FOR INCLUSIVE AND SUSTAINABLE GROWTH”, SSF 2012, 10/13/12, http://www.worldbank.org/content/dam/Worldbank/document/SSF-Seesion-1-Blue-Economy-Issues-Note.pdf)</w:t>
      </w:r>
    </w:p>
    <w:p w:rsidR="007361AC" w:rsidRPr="00C8361F" w:rsidRDefault="007361AC" w:rsidP="007361AC">
      <w:pPr>
        <w:rPr>
          <w:rFonts w:cstheme="minorHAnsi"/>
          <w:sz w:val="16"/>
        </w:rPr>
      </w:pPr>
      <w:r w:rsidRPr="00C8361F">
        <w:rPr>
          <w:rStyle w:val="StyleUnderline"/>
          <w:rFonts w:cstheme="minorHAnsi"/>
        </w:rPr>
        <w:lastRenderedPageBreak/>
        <w:t>The oceans provide an essential endowment of goods and services to</w:t>
      </w:r>
      <w:r w:rsidRPr="00C8361F">
        <w:rPr>
          <w:rFonts w:cstheme="minorHAnsi"/>
          <w:sz w:val="16"/>
        </w:rPr>
        <w:t xml:space="preserve"> small coastal and island</w:t>
      </w:r>
      <w:r w:rsidRPr="00C8361F">
        <w:rPr>
          <w:rStyle w:val="StyleUnderline"/>
          <w:rFonts w:cstheme="minorHAnsi"/>
        </w:rPr>
        <w:t xml:space="preserve"> states that can expand substantially their economic productive zones.</w:t>
      </w:r>
      <w:r w:rsidRPr="00C8361F">
        <w:rPr>
          <w:rFonts w:cstheme="minorHAnsi"/>
          <w:sz w:val="16"/>
        </w:rPr>
        <w:t xml:space="preserve"> However, </w:t>
      </w:r>
      <w:r w:rsidRPr="00C8361F">
        <w:rPr>
          <w:rStyle w:val="StyleUnderline"/>
          <w:rFonts w:cstheme="minorHAnsi"/>
        </w:rPr>
        <w:t xml:space="preserve">globally the health of the oceans is declining, </w:t>
      </w:r>
      <w:r w:rsidRPr="00C8361F">
        <w:rPr>
          <w:rStyle w:val="Emphasis"/>
          <w:rFonts w:cstheme="minorHAnsi"/>
        </w:rPr>
        <w:t xml:space="preserve">thereby jeopardizing the wealth of goods and services they can provide. </w:t>
      </w:r>
      <w:r w:rsidRPr="00C8361F">
        <w:rPr>
          <w:rFonts w:cstheme="minorHAnsi"/>
          <w:sz w:val="16"/>
        </w:rPr>
        <w:t xml:space="preserve">Restoring the health of the world’s oceans is a global challenge that can be solved by coordinated action to increase investment and cooperation around proven solutions to unlock the oceans’ tremendous potential to increase economic growth and reduce poverty. For this reason, </w:t>
      </w:r>
      <w:r w:rsidRPr="00C8361F">
        <w:rPr>
          <w:rStyle w:val="StyleUnderline"/>
          <w:rFonts w:cstheme="minorHAnsi"/>
        </w:rPr>
        <w:t xml:space="preserve">investing in the health of the oceans has emerged as a “new” frontier of opportunity for </w:t>
      </w:r>
      <w:r w:rsidRPr="00C8361F">
        <w:rPr>
          <w:rStyle w:val="Emphasis"/>
          <w:rFonts w:cstheme="minorHAnsi"/>
        </w:rPr>
        <w:t>green growth – i.e. the Blue Economy</w:t>
      </w:r>
      <w:r w:rsidRPr="00C8361F">
        <w:rPr>
          <w:rFonts w:cstheme="minorHAnsi"/>
          <w:sz w:val="16"/>
        </w:rPr>
        <w:t xml:space="preserve">. IMPORTANCE OF OCEANS – PARTICULARLY TO SMALL COASTAL AND ISLAND STATES </w:t>
      </w:r>
      <w:proofErr w:type="gramStart"/>
      <w:r w:rsidRPr="00C8361F">
        <w:rPr>
          <w:rStyle w:val="StyleUnderline"/>
          <w:rFonts w:cstheme="minorHAnsi"/>
        </w:rPr>
        <w:t>An</w:t>
      </w:r>
      <w:proofErr w:type="gramEnd"/>
      <w:r w:rsidRPr="00C8361F">
        <w:rPr>
          <w:rStyle w:val="StyleUnderline"/>
          <w:rFonts w:cstheme="minorHAnsi"/>
        </w:rPr>
        <w:t xml:space="preserve"> estimated 61 percent of the world’s total gross national product comes from areas within 100 kilometers of the coastline</w:t>
      </w:r>
      <w:r w:rsidRPr="00C8361F">
        <w:rPr>
          <w:rFonts w:cstheme="minorHAnsi"/>
          <w:sz w:val="16"/>
        </w:rPr>
        <w:t xml:space="preserve">. </w:t>
      </w:r>
      <w:r w:rsidRPr="00C8361F">
        <w:rPr>
          <w:rStyle w:val="Emphasis"/>
          <w:rFonts w:cstheme="minorHAnsi"/>
        </w:rPr>
        <w:t>Healthy oceans are essential for global food security, livelihoods and economic growth.</w:t>
      </w:r>
      <w:r w:rsidRPr="00C8361F">
        <w:rPr>
          <w:rFonts w:cstheme="minorHAnsi"/>
          <w:sz w:val="16"/>
        </w:rPr>
        <w:t xml:space="preserve"> More specifically, </w:t>
      </w:r>
      <w:r w:rsidRPr="00C8361F">
        <w:rPr>
          <w:rStyle w:val="StyleUnderline"/>
          <w:rFonts w:cstheme="minorHAnsi"/>
        </w:rPr>
        <w:t xml:space="preserve">healthy oceans provide: </w:t>
      </w:r>
      <w:r w:rsidRPr="00C8361F">
        <w:rPr>
          <w:rStyle w:val="StyleUnderline"/>
          <w:rFonts w:cstheme="minorHAnsi"/>
        </w:rPr>
        <w:t xml:space="preserve"> Seafood contributing 16 percent of the animal protein consumed by the world’s population, with demand expected to double in the next twenty years; </w:t>
      </w:r>
      <w:r w:rsidRPr="00C8361F">
        <w:rPr>
          <w:rStyle w:val="StyleUnderline"/>
          <w:rFonts w:cstheme="minorHAnsi"/>
        </w:rPr>
        <w:t xml:space="preserve"> Over 300 million livelihoods from fishing, aquaculture and tourism among others; </w:t>
      </w:r>
      <w:r w:rsidRPr="00C8361F">
        <w:rPr>
          <w:rStyle w:val="StyleUnderline"/>
          <w:rFonts w:cstheme="minorHAnsi"/>
        </w:rPr>
        <w:t> Sea floors yield important minerals</w:t>
      </w:r>
      <w:r w:rsidRPr="00C8361F">
        <w:rPr>
          <w:rFonts w:cstheme="minorHAnsi"/>
          <w:sz w:val="16"/>
        </w:rPr>
        <w:t xml:space="preserve">. Technology is beginning to tap new sources of energy from ocean. </w:t>
      </w:r>
      <w:r w:rsidRPr="00C8361F">
        <w:rPr>
          <w:rStyle w:val="StyleUnderline"/>
          <w:rFonts w:cstheme="minorHAnsi"/>
        </w:rPr>
        <w:t> Revenues in the global economy of more than US$190 billion annually from seafood</w:t>
      </w:r>
      <w:r w:rsidRPr="00C8361F">
        <w:rPr>
          <w:rFonts w:cstheme="minorHAnsi"/>
          <w:sz w:val="16"/>
        </w:rPr>
        <w:t xml:space="preserve">, </w:t>
      </w:r>
      <w:r w:rsidRPr="00C8361F">
        <w:rPr>
          <w:rStyle w:val="Emphasis"/>
          <w:rFonts w:cstheme="minorHAnsi"/>
        </w:rPr>
        <w:t>and some US$161 billion annually from marine and coastal tourism</w:t>
      </w:r>
      <w:r w:rsidRPr="00C8361F">
        <w:rPr>
          <w:rFonts w:cstheme="minorHAnsi"/>
          <w:sz w:val="16"/>
        </w:rPr>
        <w:t xml:space="preserve">; </w:t>
      </w:r>
      <w:r w:rsidRPr="00C8361F">
        <w:rPr>
          <w:rFonts w:cstheme="minorHAnsi"/>
          <w:sz w:val="16"/>
        </w:rPr>
        <w:t xml:space="preserve"> Medicines that are responsible for billions in revenues to pharmaceutical and biotechnology sectors and that have improved many millions of lives; and Exclusive Economic Zones in the Pacific October 13, 2012 2012 SMALL STATES FORUM October 13, 2012 smallstatesforum@worldbank.org 2 </w:t>
      </w:r>
      <w:r w:rsidRPr="00C8361F">
        <w:rPr>
          <w:rFonts w:cstheme="minorHAnsi"/>
          <w:sz w:val="16"/>
        </w:rPr>
        <w:t xml:space="preserve"> A number of essential goods and services such as protection from natural hazards for the growing coastal population and storage of carbon. </w:t>
      </w:r>
    </w:p>
    <w:p w:rsidR="007361AC" w:rsidRPr="00C8361F" w:rsidRDefault="007361AC" w:rsidP="007361AC">
      <w:pPr>
        <w:pStyle w:val="Heading3"/>
        <w:rPr>
          <w:rFonts w:cstheme="minorHAnsi"/>
        </w:rPr>
      </w:pPr>
      <w:r w:rsidRPr="00C8361F">
        <w:rPr>
          <w:rFonts w:cstheme="minorHAnsi"/>
        </w:rPr>
        <w:lastRenderedPageBreak/>
        <w:t>Oceans solve Warming</w:t>
      </w:r>
    </w:p>
    <w:p w:rsidR="007361AC" w:rsidRPr="00C8361F" w:rsidRDefault="007361AC" w:rsidP="007361AC">
      <w:pPr>
        <w:pStyle w:val="Heading4"/>
        <w:rPr>
          <w:rFonts w:cstheme="minorHAnsi"/>
        </w:rPr>
      </w:pPr>
      <w:r w:rsidRPr="00C8361F">
        <w:rPr>
          <w:rFonts w:cstheme="minorHAnsi"/>
        </w:rPr>
        <w:t>Oceans solve warming – atmospheric heat</w:t>
      </w:r>
    </w:p>
    <w:p w:rsidR="007361AC" w:rsidRPr="00C8361F" w:rsidRDefault="007361AC" w:rsidP="007361AC">
      <w:pPr>
        <w:shd w:val="clear" w:color="auto" w:fill="FFFFFF"/>
        <w:rPr>
          <w:rFonts w:cstheme="minorHAnsi"/>
        </w:rPr>
      </w:pPr>
      <w:r w:rsidRPr="00C8361F">
        <w:rPr>
          <w:rStyle w:val="Style13ptBold"/>
          <w:rFonts w:cstheme="minorHAnsi"/>
        </w:rPr>
        <w:t>Wanucha 14</w:t>
      </w:r>
      <w:r w:rsidRPr="00C8361F">
        <w:rPr>
          <w:rFonts w:cstheme="minorHAnsi"/>
        </w:rPr>
        <w:t xml:space="preserve"> (</w:t>
      </w:r>
      <w:r w:rsidRPr="00C8361F">
        <w:rPr>
          <w:rFonts w:cstheme="minorHAnsi"/>
          <w:bCs/>
        </w:rPr>
        <w:t>Genevieve,</w:t>
      </w:r>
      <w:r w:rsidRPr="00C8361F">
        <w:rPr>
          <w:rStyle w:val="st1"/>
          <w:rFonts w:cstheme="minorHAnsi"/>
          <w:lang w:val="en"/>
        </w:rPr>
        <w:t xml:space="preserve"> science writer for Oceans at MIT</w:t>
      </w:r>
      <w:r w:rsidRPr="00C8361F">
        <w:rPr>
          <w:rFonts w:cstheme="minorHAnsi"/>
          <w:bCs/>
        </w:rPr>
        <w:t xml:space="preserve">, </w:t>
      </w:r>
      <w:r w:rsidRPr="00C8361F">
        <w:rPr>
          <w:rFonts w:cstheme="minorHAnsi"/>
          <w:kern w:val="36"/>
        </w:rPr>
        <w:t>“How the ocean reins in global warming”, MIT News, 3/21/14</w:t>
      </w:r>
      <w:proofErr w:type="gramStart"/>
      <w:r w:rsidRPr="00C8361F">
        <w:rPr>
          <w:rFonts w:cstheme="minorHAnsi"/>
          <w:kern w:val="36"/>
        </w:rPr>
        <w:t xml:space="preserve">,  </w:t>
      </w:r>
      <w:proofErr w:type="gramEnd"/>
      <w:r w:rsidRPr="00C8361F">
        <w:rPr>
          <w:rFonts w:cstheme="minorHAnsi"/>
        </w:rPr>
        <w:fldChar w:fldCharType="begin"/>
      </w:r>
      <w:r w:rsidRPr="00C8361F">
        <w:rPr>
          <w:rFonts w:cstheme="minorHAnsi"/>
        </w:rPr>
        <w:instrText xml:space="preserve"> HYPERLINK "http://newsoffice.mit.edu/2014/how-the-ocean-reins-in-global-warming" </w:instrText>
      </w:r>
      <w:r w:rsidRPr="00C8361F">
        <w:rPr>
          <w:rFonts w:cstheme="minorHAnsi"/>
        </w:rPr>
        <w:fldChar w:fldCharType="separate"/>
      </w:r>
      <w:r w:rsidRPr="00C8361F">
        <w:rPr>
          <w:rStyle w:val="Hyperlink"/>
          <w:rFonts w:cstheme="minorHAnsi"/>
        </w:rPr>
        <w:t>http://newsoffice.mit.edu/2014/how-the-ocean-reins-in-global-warming</w:t>
      </w:r>
      <w:r w:rsidRPr="00C8361F">
        <w:rPr>
          <w:rStyle w:val="Hyperlink"/>
          <w:rFonts w:cstheme="minorHAnsi"/>
        </w:rPr>
        <w:fldChar w:fldCharType="end"/>
      </w:r>
      <w:r w:rsidRPr="00C8361F">
        <w:rPr>
          <w:rFonts w:cstheme="minorHAnsi"/>
        </w:rPr>
        <w:t>)</w:t>
      </w:r>
    </w:p>
    <w:p w:rsidR="007361AC" w:rsidRPr="00C8361F" w:rsidRDefault="007361AC" w:rsidP="007361AC">
      <w:pPr>
        <w:shd w:val="clear" w:color="auto" w:fill="FFFFFF"/>
        <w:rPr>
          <w:rFonts w:cstheme="minorHAnsi"/>
          <w:sz w:val="16"/>
        </w:rPr>
      </w:pPr>
      <w:r w:rsidRPr="00C8361F">
        <w:rPr>
          <w:rStyle w:val="StyleUnderline"/>
          <w:rFonts w:cstheme="minorHAnsi"/>
        </w:rPr>
        <w:t>The ocean plays a critical role in climate change</w:t>
      </w:r>
      <w:r w:rsidRPr="00C8361F">
        <w:rPr>
          <w:rFonts w:cstheme="minorHAnsi"/>
          <w:sz w:val="16"/>
        </w:rPr>
        <w:t>, especially in setting the climate's response to increasing anthropogenic emissions of greenhouse gases. A</w:t>
      </w:r>
      <w:r w:rsidRPr="00C8361F">
        <w:rPr>
          <w:rStyle w:val="StyleUnderline"/>
          <w:rFonts w:cstheme="minorHAnsi"/>
        </w:rPr>
        <w:t>s excess heat accumulates in various parts of the Earth system, most of that thermal energy goes into the ocean instead of into the lower atmosphere and land</w:t>
      </w:r>
      <w:r w:rsidRPr="00C8361F">
        <w:rPr>
          <w:rFonts w:cstheme="minorHAnsi"/>
          <w:sz w:val="16"/>
        </w:rPr>
        <w:t xml:space="preserve">. “We can compare the ocean to a cold compress that a parent applies to the forehead of a child with a fever,” says </w:t>
      </w:r>
      <w:hyperlink r:id="rId22" w:tgtFrame="_blank" w:history="1">
        <w:r w:rsidRPr="00C8361F">
          <w:rPr>
            <w:rFonts w:cstheme="minorHAnsi"/>
            <w:sz w:val="16"/>
          </w:rPr>
          <w:t>Yavor Kostov</w:t>
        </w:r>
      </w:hyperlink>
      <w:r w:rsidRPr="00C8361F">
        <w:rPr>
          <w:rFonts w:cstheme="minorHAnsi"/>
          <w:sz w:val="16"/>
        </w:rPr>
        <w:t xml:space="preserve">, a graduate student in the </w:t>
      </w:r>
      <w:hyperlink r:id="rId23" w:history="1">
        <w:r w:rsidRPr="00C8361F">
          <w:rPr>
            <w:rFonts w:cstheme="minorHAnsi"/>
            <w:sz w:val="16"/>
          </w:rPr>
          <w:t>Program</w:t>
        </w:r>
      </w:hyperlink>
      <w:r w:rsidRPr="00C8361F">
        <w:rPr>
          <w:rFonts w:cstheme="minorHAnsi"/>
          <w:sz w:val="16"/>
        </w:rPr>
        <w:t xml:space="preserve"> in Atmospheres, Oceans, and Climate (PAOC) within MIT’s Department of Earth, Atmospheric and Planetary Sciences (EAPS). “In that this wet towel can absorb some of the heat, giving partial relief until the towel itself becomes saturated with heat.” Similarly, the </w:t>
      </w:r>
      <w:r w:rsidRPr="00C8361F">
        <w:rPr>
          <w:rStyle w:val="StyleUnderline"/>
          <w:rFonts w:cstheme="minorHAnsi"/>
        </w:rPr>
        <w:t xml:space="preserve">ocean’s enormous capacity to </w:t>
      </w:r>
      <w:hyperlink r:id="rId24" w:history="1">
        <w:r w:rsidRPr="00C8361F">
          <w:rPr>
            <w:rStyle w:val="StyleUnderline"/>
            <w:rFonts w:cstheme="minorHAnsi"/>
          </w:rPr>
          <w:t>store</w:t>
        </w:r>
      </w:hyperlink>
      <w:r w:rsidRPr="00C8361F">
        <w:rPr>
          <w:rStyle w:val="StyleUnderline"/>
          <w:rFonts w:cstheme="minorHAnsi"/>
        </w:rPr>
        <w:t xml:space="preserve"> heat temporarily slows down global warming</w:t>
      </w:r>
      <w:r w:rsidRPr="00C8361F">
        <w:rPr>
          <w:rFonts w:cstheme="minorHAnsi"/>
          <w:sz w:val="16"/>
        </w:rPr>
        <w:t xml:space="preserve">. In recent years, a hot topic in climate science has arisen over the fact </w:t>
      </w:r>
      <w:r w:rsidRPr="00C8361F">
        <w:rPr>
          <w:rStyle w:val="StyleUnderline"/>
          <w:rFonts w:cstheme="minorHAnsi"/>
        </w:rPr>
        <w:t>that climate models vary widely in their representation of ocean heat uptake</w:t>
      </w:r>
      <w:r w:rsidRPr="00C8361F">
        <w:rPr>
          <w:rFonts w:cstheme="minorHAnsi"/>
          <w:sz w:val="16"/>
        </w:rPr>
        <w:t xml:space="preserve">. The oceans in some models absorb more or less heat in high-latitude regions such as the North Atlantic and Southern Ocean; some store heat at different depths. According to two new papers published in </w:t>
      </w:r>
      <w:r w:rsidRPr="00C8361F">
        <w:rPr>
          <w:rFonts w:cstheme="minorHAnsi"/>
          <w:i/>
          <w:iCs/>
          <w:sz w:val="16"/>
        </w:rPr>
        <w:t>Geophysical Research Letters</w:t>
      </w:r>
      <w:r w:rsidRPr="00C8361F">
        <w:rPr>
          <w:rFonts w:cstheme="minorHAnsi"/>
          <w:sz w:val="16"/>
        </w:rPr>
        <w:t xml:space="preserve">, those details matter a great deal to the predictions of global warming over the coming centuries. </w:t>
      </w:r>
      <w:hyperlink r:id="rId25" w:tgtFrame="_blank" w:history="1">
        <w:r w:rsidRPr="00C8361F">
          <w:rPr>
            <w:rFonts w:cstheme="minorHAnsi"/>
            <w:sz w:val="16"/>
          </w:rPr>
          <w:t>One of these papers</w:t>
        </w:r>
      </w:hyperlink>
      <w:r w:rsidRPr="00C8361F">
        <w:rPr>
          <w:rFonts w:cstheme="minorHAnsi"/>
          <w:sz w:val="16"/>
        </w:rPr>
        <w:t xml:space="preserve"> focuses on t</w:t>
      </w:r>
      <w:r w:rsidRPr="00C8361F">
        <w:rPr>
          <w:rStyle w:val="StyleUnderline"/>
          <w:rFonts w:cstheme="minorHAnsi"/>
        </w:rPr>
        <w:t>he deep overturning circulation in the North Atlantic Ocean, better known as AMOC, which transports and buries atmospheric heat in the ocean</w:t>
      </w:r>
      <w:r w:rsidRPr="00C8361F">
        <w:rPr>
          <w:rFonts w:cstheme="minorHAnsi"/>
          <w:sz w:val="16"/>
        </w:rPr>
        <w:t xml:space="preserve">. Kostov, working with </w:t>
      </w:r>
      <w:hyperlink r:id="rId26" w:tgtFrame="_blank" w:history="1">
        <w:r w:rsidRPr="00C8361F">
          <w:rPr>
            <w:rFonts w:cstheme="minorHAnsi"/>
            <w:sz w:val="16"/>
          </w:rPr>
          <w:t>Kyle Armour</w:t>
        </w:r>
      </w:hyperlink>
      <w:r w:rsidRPr="00C8361F">
        <w:rPr>
          <w:rFonts w:cstheme="minorHAnsi"/>
          <w:sz w:val="16"/>
        </w:rPr>
        <w:t xml:space="preserve">, an EAPS postdoc, and </w:t>
      </w:r>
      <w:hyperlink r:id="rId27" w:tgtFrame="_blank" w:history="1">
        <w:r w:rsidRPr="00C8361F">
          <w:rPr>
            <w:rFonts w:cstheme="minorHAnsi"/>
            <w:sz w:val="16"/>
          </w:rPr>
          <w:t>John Marshall</w:t>
        </w:r>
      </w:hyperlink>
      <w:r w:rsidRPr="00C8361F">
        <w:rPr>
          <w:rFonts w:cstheme="minorHAnsi"/>
          <w:sz w:val="16"/>
        </w:rPr>
        <w:t xml:space="preserve">, MIT professor of oceanography, investigated how the various assumptions about this major ocean feature affect model predictions. To do so, he compared a set of new-generation models that the Intergovernmental Panel on Climate Change (IPCC) uses in their projections. Kostov found that </w:t>
      </w:r>
      <w:r w:rsidRPr="00C8361F">
        <w:rPr>
          <w:rStyle w:val="StyleUnderline"/>
          <w:rFonts w:cstheme="minorHAnsi"/>
        </w:rPr>
        <w:t>models featuring a deeper and stronger AMOC have a greater capacity to store heat and delay long-term global warming due to increasing levels of carbon dioxide</w:t>
      </w:r>
      <w:r w:rsidRPr="00C8361F">
        <w:rPr>
          <w:rFonts w:cstheme="minorHAnsi"/>
          <w:sz w:val="16"/>
        </w:rPr>
        <w:t xml:space="preserve">. In other words, </w:t>
      </w:r>
      <w:r w:rsidRPr="00C8361F">
        <w:rPr>
          <w:rStyle w:val="StyleUnderline"/>
          <w:rFonts w:cstheme="minorHAnsi"/>
        </w:rPr>
        <w:t>a stronger overturning circulation in a model tends to promise a cooler world in one hundred years</w:t>
      </w:r>
      <w:r w:rsidRPr="00C8361F">
        <w:rPr>
          <w:rFonts w:cstheme="minorHAnsi"/>
          <w:sz w:val="16"/>
        </w:rPr>
        <w:t xml:space="preserve">. There are other even greater sources for the differences in climate predictions across models, such as cloud responses to greenhouse gases, Kostov notes, “but </w:t>
      </w:r>
      <w:r w:rsidRPr="00C8361F">
        <w:rPr>
          <w:rStyle w:val="StyleUnderline"/>
          <w:rFonts w:cstheme="minorHAnsi"/>
        </w:rPr>
        <w:t xml:space="preserve">all aspects of the climate system are important, and we have to take into </w:t>
      </w:r>
      <w:hyperlink r:id="rId28" w:history="1">
        <w:r w:rsidRPr="00C8361F">
          <w:rPr>
            <w:rStyle w:val="StyleUnderline"/>
            <w:rFonts w:cstheme="minorHAnsi"/>
          </w:rPr>
          <w:t>account</w:t>
        </w:r>
      </w:hyperlink>
      <w:r w:rsidRPr="00C8361F">
        <w:rPr>
          <w:rStyle w:val="StyleUnderline"/>
          <w:rFonts w:cstheme="minorHAnsi"/>
        </w:rPr>
        <w:t xml:space="preserve"> the role of the ocean in order to improve our predictions for future warming</w:t>
      </w:r>
      <w:r w:rsidRPr="00C8361F">
        <w:rPr>
          <w:rFonts w:cstheme="minorHAnsi"/>
          <w:sz w:val="16"/>
        </w:rPr>
        <w:t xml:space="preserve">.” These results led the MIT group to conclude that </w:t>
      </w:r>
      <w:r w:rsidRPr="00C8361F">
        <w:rPr>
          <w:rStyle w:val="StyleUnderline"/>
          <w:rFonts w:cstheme="minorHAnsi"/>
        </w:rPr>
        <w:t xml:space="preserve">models must better represent the AMOC and its future changes, based on real-world measurements that extend over time and geographical </w:t>
      </w:r>
      <w:hyperlink r:id="rId29" w:history="1">
        <w:r w:rsidRPr="00C8361F">
          <w:rPr>
            <w:rStyle w:val="StyleUnderline"/>
            <w:rFonts w:cstheme="minorHAnsi"/>
          </w:rPr>
          <w:t>location</w:t>
        </w:r>
      </w:hyperlink>
      <w:r w:rsidRPr="00C8361F">
        <w:rPr>
          <w:rStyle w:val="StyleUnderline"/>
          <w:rFonts w:cstheme="minorHAnsi"/>
        </w:rPr>
        <w:t>.</w:t>
      </w:r>
      <w:r w:rsidRPr="00C8361F">
        <w:rPr>
          <w:rFonts w:cstheme="minorHAnsi"/>
          <w:sz w:val="16"/>
        </w:rPr>
        <w:t xml:space="preserve"> Unfortunately, there is not a long record of observations in the AMOC, thanks to the enormous technical difficulty of probing the ocean’s deep layers. However, Kostov notes his excitement that a few large-scale oceanographic projects, including U.K. RAPID and U.S. CLIVAR, have started to continuously monitor how the circulation varies with depth in an effort to fill this scientific void.</w:t>
      </w:r>
    </w:p>
    <w:p w:rsidR="007361AC" w:rsidRPr="00C8361F" w:rsidRDefault="007361AC" w:rsidP="007361AC">
      <w:pPr>
        <w:pStyle w:val="Heading4"/>
        <w:rPr>
          <w:rFonts w:eastAsia="Times New Roman" w:cstheme="minorHAnsi"/>
        </w:rPr>
      </w:pPr>
      <w:r w:rsidRPr="00C8361F">
        <w:rPr>
          <w:rFonts w:eastAsia="Times New Roman" w:cstheme="minorHAnsi"/>
        </w:rPr>
        <w:t>Marine life essential to mitigate climate change – carbon sinks</w:t>
      </w:r>
    </w:p>
    <w:p w:rsidR="007361AC" w:rsidRPr="00C8361F" w:rsidRDefault="007361AC" w:rsidP="007361AC">
      <w:pPr>
        <w:rPr>
          <w:rFonts w:cstheme="minorHAnsi"/>
        </w:rPr>
      </w:pPr>
      <w:r w:rsidRPr="00C8361F">
        <w:rPr>
          <w:rStyle w:val="Style13ptBold"/>
          <w:rFonts w:cstheme="minorHAnsi"/>
        </w:rPr>
        <w:t>WI 09</w:t>
      </w:r>
      <w:r w:rsidRPr="00C8361F">
        <w:rPr>
          <w:rFonts w:cstheme="minorHAnsi"/>
        </w:rPr>
        <w:t xml:space="preserve"> (Word Watch Institute, “Oceans Absorb Less Carbon Dioxide as Marine Systems Change”, World Watch Institute: Vision for a sustainable world, No date given but cites an article written in 2009, http://www.worldwatch.org/node/6323)</w:t>
      </w:r>
    </w:p>
    <w:p w:rsidR="007361AC" w:rsidRPr="00C8361F" w:rsidRDefault="007361AC" w:rsidP="007361AC">
      <w:pPr>
        <w:rPr>
          <w:rStyle w:val="Emphasis"/>
          <w:rFonts w:cstheme="minorHAnsi"/>
        </w:rPr>
      </w:pPr>
      <w:r w:rsidRPr="00C8361F">
        <w:rPr>
          <w:rStyle w:val="StyleUnderline"/>
          <w:rFonts w:cstheme="minorHAnsi"/>
        </w:rPr>
        <w:t xml:space="preserve">The oceans are by far the largest carbon sink in the world. Some 93 percent of </w:t>
      </w:r>
      <w:r w:rsidRPr="00C8361F">
        <w:rPr>
          <w:rStyle w:val="Emphasis"/>
          <w:rFonts w:cstheme="minorHAnsi"/>
        </w:rPr>
        <w:t>carbon dioxide is stored in algae, vegetation, and coral under the sea.</w:t>
      </w:r>
      <w:r w:rsidRPr="00C8361F">
        <w:rPr>
          <w:rFonts w:cstheme="minorHAnsi"/>
        </w:rPr>
        <w:t xml:space="preserve"> </w:t>
      </w:r>
      <w:r w:rsidRPr="00C8361F">
        <w:rPr>
          <w:rStyle w:val="StyleUnderline"/>
          <w:rFonts w:cstheme="minorHAnsi"/>
        </w:rPr>
        <w:t>But oceans are not able to absorb all of the carbon dioxide released from the burning of fossil fuels</w:t>
      </w:r>
      <w:r w:rsidRPr="00C8361F">
        <w:rPr>
          <w:rFonts w:cstheme="minorHAnsi"/>
        </w:rPr>
        <w:t xml:space="preserve">. In fact, a </w:t>
      </w:r>
      <w:r w:rsidRPr="00C8361F">
        <w:rPr>
          <w:rStyle w:val="StyleUnderline"/>
          <w:rFonts w:cstheme="minorHAnsi"/>
        </w:rPr>
        <w:t>recent study suggests that the oceans have absorbed a smaller proportion of fossil-fuel emissions, nearly 10 percent less, since 2000</w:t>
      </w:r>
      <w:r w:rsidRPr="00C8361F">
        <w:rPr>
          <w:rFonts w:cstheme="minorHAnsi"/>
        </w:rPr>
        <w:t xml:space="preserve">. The study, published in the current issue of Nature, is the first to quantify the perceived trend that oceans are becoming less efficient carbon sinks. The study team, led by Columbia University oceanographer Samar Khatiwala, measured the amount of human-caused carbon dioxide emissions pumped into the oceans since 1765. "Our method takes as input the relatively well-known atmospheric CO2 concentration history. Given this history, we calculate the ocean absorption of industrial CO2 consistent with this history," Khatiwala said. Industrial carbon dioxide emissions have increased dramatically since the 1950s, and oceans have until recently been able to absorb the greater amounts of emissions. Sometime </w:t>
      </w:r>
      <w:r w:rsidRPr="00C8361F">
        <w:rPr>
          <w:rFonts w:cstheme="minorHAnsi"/>
        </w:rPr>
        <w:lastRenderedPageBreak/>
        <w:t xml:space="preserve">after 2000, however, the rise in emissions and the oceans' carbon uptake decoupled. Oceans continue to absorb more carbon, but the pace appears to have slowed. The reason is based in part on simple chemistry. Increased concentrations of carbon dioxide have turned waters more acidic, especially nearer to the poles. While carbon dioxide dissolves more readily in cold, dense seawater, these waters are less capable of sequestering the gas as the ocean becomes more acidic. The study revealed that the Southern Ocean, near Antarctica, absorbs about 40 percent of the carbon in oceans. "There are several factors that may be responsible for what's going on," Khatiwala said. "Increasing acidity is only one of them. Faster emission growth rate is another, perhaps more important, cause, as could be changes in ocean temperature and circulation." Previous studies have attempted to quantify the carbon-storage potential of oceans by assessing the amount of natural carbon in the sea. Khatiwala's team chose not to measure natural carbon sinks, which he said are more difficult to assess globally. </w:t>
      </w:r>
      <w:r w:rsidRPr="00C8361F">
        <w:rPr>
          <w:rStyle w:val="Emphasis"/>
          <w:rFonts w:cstheme="minorHAnsi"/>
        </w:rPr>
        <w:t>The role of oceans, particularly coastal marine ecosystems, could become instrumental in mitigating climate change.</w:t>
      </w:r>
      <w:r w:rsidRPr="00C8361F">
        <w:rPr>
          <w:rFonts w:cstheme="minorHAnsi"/>
        </w:rPr>
        <w:t xml:space="preserve"> </w:t>
      </w:r>
      <w:r w:rsidRPr="00C8361F">
        <w:rPr>
          <w:rStyle w:val="StyleUnderline"/>
          <w:rFonts w:cstheme="minorHAnsi"/>
        </w:rPr>
        <w:t xml:space="preserve">These habitats have been overlooked by the policymakers who will meet in Copenhagen, Denmark, next month to develop a successor agreement to the Kyoto Protocol, according to two reports released this fall. </w:t>
      </w:r>
      <w:r w:rsidRPr="00C8361F">
        <w:rPr>
          <w:rStyle w:val="Emphasis"/>
          <w:rFonts w:cstheme="minorHAnsi"/>
        </w:rPr>
        <w:t>The carbon sequestration potential of tidal salt marshes, mangroves, seagrass meadows, and kelp forests combined "compares favorably with and, in some respects, may exceed the potential of carbon sinks on land,"</w:t>
      </w:r>
      <w:r w:rsidRPr="00C8361F">
        <w:rPr>
          <w:rFonts w:cstheme="minorHAnsi"/>
        </w:rPr>
        <w:t xml:space="preserve"> according to the International Union for the Conservation of Nature (IUCN), in a report released on Tuesday. </w:t>
      </w:r>
      <w:r w:rsidRPr="00C8361F">
        <w:rPr>
          <w:rStyle w:val="StyleUnderline"/>
          <w:rFonts w:cstheme="minorHAnsi"/>
        </w:rPr>
        <w:t>"If you look at the quality of carbon, compared to forests, you will find these habitats are 15 times more effective per unit area,"</w:t>
      </w:r>
      <w:r w:rsidRPr="00C8361F">
        <w:rPr>
          <w:rFonts w:cstheme="minorHAnsi"/>
        </w:rPr>
        <w:t xml:space="preserve"> said Dan Laffoley, vice chair of IUCN's World Commission on Protected Areas and an author of the report. "This has been a big wake-up call." The United Nations estimated in a report released in October that 3-7 percent of current fossil-fuel emissions could be offset in two decades if more action is taken to prevent marine vegetation loss and degradation worldwide. Currently, </w:t>
      </w:r>
      <w:r w:rsidRPr="00C8361F">
        <w:rPr>
          <w:rStyle w:val="StyleUnderline"/>
          <w:rFonts w:cstheme="minorHAnsi"/>
        </w:rPr>
        <w:t xml:space="preserve">between 2 and 7 percent of coastal ecosystems are lost each year, due largely to runoff pollution and coastal development. </w:t>
      </w:r>
      <w:r w:rsidRPr="00C8361F">
        <w:rPr>
          <w:rFonts w:cstheme="minorHAnsi"/>
        </w:rPr>
        <w:t>In addition, fishing activities that trawl and dredge the seafloor often damage seagrass meadows, and aquaculture operations and timber extraction frequently lead to the destruction of mangrove ecosystems. "</w:t>
      </w:r>
      <w:r w:rsidRPr="00C8361F">
        <w:rPr>
          <w:rStyle w:val="StyleUnderline"/>
          <w:rFonts w:cstheme="minorHAnsi"/>
        </w:rPr>
        <w:t>We know that marine protected areas are beneficial for biodiversity</w:t>
      </w:r>
      <w:r w:rsidRPr="00C8361F">
        <w:rPr>
          <w:rFonts w:cstheme="minorHAnsi"/>
        </w:rPr>
        <w:t>," Laffoley said. "</w:t>
      </w:r>
      <w:r w:rsidRPr="00C8361F">
        <w:rPr>
          <w:rStyle w:val="Emphasis"/>
          <w:rFonts w:cstheme="minorHAnsi"/>
        </w:rPr>
        <w:t>High levels of protection have carbon mitigation benefits as well.</w:t>
      </w:r>
    </w:p>
    <w:p w:rsidR="007361AC" w:rsidRPr="00C8361F" w:rsidRDefault="007361AC" w:rsidP="007361AC">
      <w:pPr>
        <w:pStyle w:val="Heading4"/>
        <w:rPr>
          <w:rFonts w:cstheme="minorHAnsi"/>
        </w:rPr>
      </w:pPr>
      <w:r w:rsidRPr="00C8361F">
        <w:rPr>
          <w:rFonts w:cstheme="minorHAnsi"/>
        </w:rPr>
        <w:t>Marine vegetation prevent climate change – Carbon sinks</w:t>
      </w:r>
    </w:p>
    <w:p w:rsidR="007361AC" w:rsidRPr="00C8361F" w:rsidRDefault="007361AC" w:rsidP="007361AC">
      <w:pPr>
        <w:rPr>
          <w:rFonts w:cstheme="minorHAnsi"/>
        </w:rPr>
      </w:pPr>
      <w:r w:rsidRPr="00C8361F">
        <w:rPr>
          <w:rStyle w:val="Style13ptBold"/>
          <w:rFonts w:cstheme="minorHAnsi"/>
        </w:rPr>
        <w:t>IUCN 09</w:t>
      </w:r>
      <w:r w:rsidRPr="00C8361F">
        <w:rPr>
          <w:rFonts w:cstheme="minorHAnsi"/>
        </w:rPr>
        <w:t xml:space="preserve"> (International Union for Conservation of Nature, “Ocean carbon central to climate challenge”, IUCN, 11/7/2009, http://www.iucn.org/about/work/programmes/marine/?4216/Ocean-Carbon-Central-to-Climate-Challenge)</w:t>
      </w:r>
    </w:p>
    <w:p w:rsidR="007361AC" w:rsidRPr="00C8361F" w:rsidRDefault="007361AC" w:rsidP="007361AC">
      <w:pPr>
        <w:rPr>
          <w:rStyle w:val="StyleUnderline"/>
          <w:rFonts w:cstheme="minorHAnsi"/>
        </w:rPr>
      </w:pPr>
      <w:r w:rsidRPr="00C8361F">
        <w:rPr>
          <w:rFonts w:cstheme="minorHAnsi"/>
        </w:rPr>
        <w:t xml:space="preserve">That’s the advice of a ground-breaking IUCN partnership report, The Management of Natural Coastal Carbon Sinks, launched today at the climate change and protected area summit in Granada, Spain. </w:t>
      </w:r>
      <w:r w:rsidRPr="00C8361F">
        <w:rPr>
          <w:rStyle w:val="StyleUnderline"/>
          <w:rFonts w:cstheme="minorHAnsi"/>
        </w:rPr>
        <w:t xml:space="preserve">The first in-depth study revealing the latest science of marine ecosystems, such as seagrass meadows, mangroves and salt marshes, shows that they have a </w:t>
      </w:r>
      <w:r w:rsidRPr="00C8361F">
        <w:rPr>
          <w:rStyle w:val="Emphasis"/>
          <w:rFonts w:cstheme="minorHAnsi"/>
        </w:rPr>
        <w:t>much greater capacity</w:t>
      </w:r>
      <w:r w:rsidRPr="00C8361F">
        <w:rPr>
          <w:rStyle w:val="StyleUnderline"/>
          <w:rFonts w:cstheme="minorHAnsi"/>
        </w:rPr>
        <w:t xml:space="preserve"> to progressively trap carbon than land carbon sinks, such as forests. </w:t>
      </w:r>
      <w:r w:rsidRPr="00C8361F">
        <w:rPr>
          <w:rFonts w:cstheme="minorHAnsi"/>
        </w:rPr>
        <w:t>“</w:t>
      </w:r>
      <w:r w:rsidRPr="00C8361F">
        <w:rPr>
          <w:rStyle w:val="StyleUnderline"/>
          <w:rFonts w:cstheme="minorHAnsi"/>
        </w:rPr>
        <w:t xml:space="preserve">The current loss of two-thirds of seagrass meadows and 50 percent of mangrove forests </w:t>
      </w:r>
      <w:r w:rsidRPr="00C8361F">
        <w:rPr>
          <w:rStyle w:val="Emphasis"/>
          <w:rFonts w:cstheme="minorHAnsi"/>
        </w:rPr>
        <w:t>due to human activities</w:t>
      </w:r>
      <w:r w:rsidRPr="00C8361F">
        <w:rPr>
          <w:rStyle w:val="StyleUnderline"/>
          <w:rFonts w:cstheme="minorHAnsi"/>
        </w:rPr>
        <w:t>, has severely threatened their carbon storage capacity and is comparable to that of the annual decline in the Amazon forests</w:t>
      </w:r>
      <w:r w:rsidRPr="00C8361F">
        <w:rPr>
          <w:rFonts w:cstheme="minorHAnsi"/>
        </w:rPr>
        <w:t xml:space="preserve">,” says Dan Laffoley, Marine Vice-Chair of IUCN’s World Commission on Protected Areas and lead author of the report. </w:t>
      </w:r>
      <w:r w:rsidRPr="00C8361F">
        <w:rPr>
          <w:rStyle w:val="Emphasis"/>
          <w:rFonts w:cstheme="minorHAnsi"/>
        </w:rPr>
        <w:t>“Urgent international action is needed to ensure that coastal marine ecosystems are fully recognized as critical carbon sinks and properly managed and protected.”</w:t>
      </w:r>
      <w:r w:rsidRPr="00C8361F">
        <w:rPr>
          <w:rFonts w:cstheme="minorHAnsi"/>
        </w:rPr>
        <w:t xml:space="preserve"> The IUCN report, supported by Natural England, The Lighthouse Foundation and UNEP, and compiled by leading scientists in this field, provides </w:t>
      </w:r>
      <w:r w:rsidRPr="00C8361F">
        <w:rPr>
          <w:rFonts w:cstheme="minorHAnsi"/>
        </w:rPr>
        <w:lastRenderedPageBreak/>
        <w:t xml:space="preserve">the latest evidence of the ocean’s ability to store carbon and the role each of these marine ecosystems play in reducing the negative effects of climate change. It offers specific policy guidelines about how to include management of marine carbon sinks in international and national reduction strategies. “While there have been a lot of discussions about major carbon sinks on land such as forests, </w:t>
      </w:r>
      <w:r w:rsidRPr="00C8361F">
        <w:rPr>
          <w:rStyle w:val="StyleUnderline"/>
          <w:rFonts w:cstheme="minorHAnsi"/>
        </w:rPr>
        <w:t xml:space="preserve">we have not heard much about the missing sinks of carbon in the oceans. </w:t>
      </w:r>
      <w:r w:rsidRPr="00C8361F">
        <w:rPr>
          <w:rStyle w:val="Emphasis"/>
          <w:rFonts w:cstheme="minorHAnsi"/>
        </w:rPr>
        <w:t>The marine world not only regulates our climate, supplies essential goods and services, but also helps us tackle climate change,</w:t>
      </w:r>
      <w:r w:rsidRPr="00C8361F">
        <w:rPr>
          <w:rFonts w:cstheme="minorHAnsi"/>
        </w:rPr>
        <w:t xml:space="preserve">” says Carl Gustaf Lundin, Head of IUCN Global Marine Programme. “Decision-makers at national and international level will have to look at policies and financing mechanisms for protection and management of our oceans, and this report is the best starting point.” </w:t>
      </w:r>
      <w:r w:rsidRPr="00C8361F">
        <w:rPr>
          <w:rStyle w:val="StyleUnderline"/>
          <w:rFonts w:cstheme="minorHAnsi"/>
        </w:rPr>
        <w:t>The potential of mangroves, salt marshes and sea grass meadows to store carbon can be ensured through a number of management approaches such as Marine Protected Areas, Marine Spatial Planning, area-based fisheries management techniques, regulated coastal development and ecosystem restoration, according to the report.</w:t>
      </w:r>
    </w:p>
    <w:p w:rsidR="007361AC" w:rsidRPr="00C8361F" w:rsidRDefault="007361AC" w:rsidP="007361AC">
      <w:pPr>
        <w:rPr>
          <w:rStyle w:val="StyleUnderline"/>
          <w:rFonts w:cstheme="minorHAnsi"/>
        </w:rPr>
      </w:pPr>
    </w:p>
    <w:p w:rsidR="007361AC" w:rsidRPr="00C8361F" w:rsidRDefault="007361AC" w:rsidP="007361AC">
      <w:pPr>
        <w:pStyle w:val="Heading4"/>
        <w:rPr>
          <w:rFonts w:cstheme="minorHAnsi"/>
        </w:rPr>
      </w:pPr>
      <w:r w:rsidRPr="00C8361F">
        <w:rPr>
          <w:rFonts w:cstheme="minorHAnsi"/>
        </w:rPr>
        <w:t xml:space="preserve">The health of the oceans is necessary to mediate climate change to avoid </w:t>
      </w:r>
      <w:proofErr w:type="gramStart"/>
      <w:r w:rsidRPr="00C8361F">
        <w:rPr>
          <w:rFonts w:cstheme="minorHAnsi"/>
        </w:rPr>
        <w:t>mass  extinction</w:t>
      </w:r>
      <w:proofErr w:type="gramEnd"/>
      <w:r w:rsidRPr="00C8361F">
        <w:rPr>
          <w:rFonts w:cstheme="minorHAnsi"/>
        </w:rPr>
        <w:t xml:space="preserve">  </w:t>
      </w:r>
    </w:p>
    <w:p w:rsidR="007361AC" w:rsidRPr="00C8361F" w:rsidRDefault="007361AC" w:rsidP="007361AC">
      <w:pPr>
        <w:rPr>
          <w:rFonts w:cstheme="minorHAnsi"/>
        </w:rPr>
      </w:pPr>
      <w:r w:rsidRPr="00C8361F">
        <w:rPr>
          <w:rFonts w:eastAsiaTheme="majorEastAsia" w:cstheme="minorHAnsi"/>
          <w:b/>
          <w:iCs/>
          <w:sz w:val="26"/>
        </w:rPr>
        <w:t>Lee 14</w:t>
      </w:r>
      <w:r w:rsidRPr="00C8361F">
        <w:rPr>
          <w:rFonts w:cstheme="minorHAnsi"/>
        </w:rPr>
        <w:t xml:space="preserve"> (Howard Lee, writer for Skeptical science.com April 2nd 2014 “Alarming new study makes today’s climate change more comparable to Earth’s worst mass extinction” Skepticalscience.com http://www.skepticalscience.com/Lee-commentary-on-Burgess-et-al-PNAS-Permian-Dating.html   )</w:t>
      </w:r>
    </w:p>
    <w:p w:rsidR="007361AC" w:rsidRPr="00C8361F" w:rsidRDefault="007361AC" w:rsidP="007361AC">
      <w:pPr>
        <w:rPr>
          <w:rFonts w:cstheme="minorHAnsi"/>
        </w:rPr>
      </w:pPr>
    </w:p>
    <w:p w:rsidR="007361AC" w:rsidRPr="00C8361F" w:rsidRDefault="007361AC" w:rsidP="007361AC">
      <w:pPr>
        <w:rPr>
          <w:rFonts w:cstheme="minorHAnsi"/>
        </w:rPr>
      </w:pPr>
      <w:r w:rsidRPr="00C8361F">
        <w:rPr>
          <w:rStyle w:val="StyleUnderline"/>
          <w:rFonts w:cstheme="minorHAnsi"/>
        </w:rPr>
        <w:t>The Permian</w:t>
      </w:r>
      <w:r w:rsidRPr="00C8361F">
        <w:rPr>
          <w:rFonts w:cstheme="minorHAnsi"/>
        </w:rPr>
        <w:t xml:space="preserve"> Mass </w:t>
      </w:r>
      <w:r w:rsidRPr="00C8361F">
        <w:rPr>
          <w:rStyle w:val="StyleUnderline"/>
          <w:rFonts w:cstheme="minorHAnsi"/>
        </w:rPr>
        <w:t>Extinction</w:t>
      </w:r>
      <w:r w:rsidRPr="00C8361F">
        <w:rPr>
          <w:rFonts w:cstheme="minorHAnsi"/>
        </w:rPr>
        <w:t xml:space="preserve"> 251.9 million years ago, otherwise known as “The Great Dying,” </w:t>
      </w:r>
      <w:r w:rsidRPr="00C8361F">
        <w:rPr>
          <w:rStyle w:val="StyleUnderline"/>
          <w:rFonts w:cstheme="minorHAnsi"/>
        </w:rPr>
        <w:t xml:space="preserve">was the closest this planet has come to extinguishing all </w:t>
      </w:r>
      <w:r w:rsidRPr="00C8361F">
        <w:rPr>
          <w:rFonts w:cstheme="minorHAnsi"/>
        </w:rPr>
        <w:t xml:space="preserve">complex </w:t>
      </w:r>
      <w:r w:rsidRPr="00C8361F">
        <w:rPr>
          <w:rStyle w:val="StyleUnderline"/>
          <w:rFonts w:cstheme="minorHAnsi"/>
        </w:rPr>
        <w:t>life on Earth</w:t>
      </w:r>
      <w:r w:rsidRPr="00C8361F">
        <w:rPr>
          <w:rFonts w:cstheme="minorHAnsi"/>
        </w:rPr>
        <w:t xml:space="preserve">. </w:t>
      </w:r>
      <w:r w:rsidRPr="00C8361F">
        <w:rPr>
          <w:rStyle w:val="StyleUnderline"/>
          <w:rFonts w:cstheme="minorHAnsi"/>
        </w:rPr>
        <w:t>Around 90% of</w:t>
      </w:r>
      <w:r w:rsidRPr="00C8361F">
        <w:rPr>
          <w:rFonts w:cstheme="minorHAnsi"/>
        </w:rPr>
        <w:t xml:space="preserve"> all </w:t>
      </w:r>
      <w:r w:rsidRPr="00C8361F">
        <w:rPr>
          <w:rStyle w:val="StyleUnderline"/>
          <w:rFonts w:cstheme="minorHAnsi"/>
        </w:rPr>
        <w:t>species died</w:t>
      </w:r>
      <w:r w:rsidRPr="00C8361F">
        <w:rPr>
          <w:rFonts w:cstheme="minorHAnsi"/>
        </w:rPr>
        <w:t xml:space="preserve"> out in this single event, a worse toll even than the Cretaceous extinction that wiped out the dinosaurs. For years the cause of the Permian Mass Extinction has been </w:t>
      </w:r>
      <w:r w:rsidRPr="00C8361F">
        <w:rPr>
          <w:rStyle w:val="StyleUnderline"/>
          <w:rFonts w:cstheme="minorHAnsi"/>
        </w:rPr>
        <w:t xml:space="preserve">linked to </w:t>
      </w:r>
      <w:r w:rsidRPr="00C8361F">
        <w:rPr>
          <w:rFonts w:cstheme="minorHAnsi"/>
        </w:rPr>
        <w:t xml:space="preserve">massive volcanic eruptions in Siberia. </w:t>
      </w:r>
      <w:r w:rsidRPr="00C8361F">
        <w:rPr>
          <w:rStyle w:val="StyleUnderline"/>
          <w:rFonts w:cstheme="minorHAnsi"/>
        </w:rPr>
        <w:t>Volcanic CO2 and a cocktail of noxious gasses</w:t>
      </w:r>
      <w:r w:rsidRPr="00C8361F">
        <w:rPr>
          <w:rFonts w:cstheme="minorHAnsi"/>
        </w:rPr>
        <w:t xml:space="preserve"> combined with burning coal </w:t>
      </w:r>
      <w:r w:rsidRPr="00C8361F">
        <w:rPr>
          <w:rStyle w:val="StyleUnderline"/>
          <w:rFonts w:cstheme="minorHAnsi"/>
        </w:rPr>
        <w:t xml:space="preserve">and </w:t>
      </w:r>
      <w:r w:rsidRPr="00C8361F">
        <w:rPr>
          <w:rFonts w:cstheme="minorHAnsi"/>
        </w:rPr>
        <w:t xml:space="preserve">geothermally-baked </w:t>
      </w:r>
      <w:r w:rsidRPr="00C8361F">
        <w:rPr>
          <w:rStyle w:val="StyleUnderline"/>
          <w:rFonts w:cstheme="minorHAnsi"/>
        </w:rPr>
        <w:t>methane emissions</w:t>
      </w:r>
      <w:r w:rsidRPr="00C8361F">
        <w:rPr>
          <w:rFonts w:cstheme="minorHAnsi"/>
        </w:rPr>
        <w:t xml:space="preserve"> to enact a combination of toxic effects </w:t>
      </w:r>
      <w:r w:rsidRPr="00C8361F">
        <w:rPr>
          <w:rStyle w:val="StyleUnderline"/>
          <w:rFonts w:cstheme="minorHAnsi"/>
        </w:rPr>
        <w:t>and, most importantly</w:t>
      </w:r>
      <w:r w:rsidRPr="00C8361F">
        <w:rPr>
          <w:rFonts w:cstheme="minorHAnsi"/>
        </w:rPr>
        <w:t xml:space="preserve">, </w:t>
      </w:r>
      <w:r w:rsidRPr="00C8361F">
        <w:rPr>
          <w:rStyle w:val="StyleUnderline"/>
          <w:rFonts w:cstheme="minorHAnsi"/>
        </w:rPr>
        <w:t>ocean acidification and global warming</w:t>
      </w:r>
      <w:r w:rsidRPr="00C8361F">
        <w:rPr>
          <w:rFonts w:cstheme="minorHAnsi"/>
        </w:rPr>
        <w:t xml:space="preserve">. </w:t>
      </w:r>
      <w:r w:rsidRPr="00C8361F">
        <w:rPr>
          <w:rStyle w:val="StyleUnderline"/>
          <w:rFonts w:cstheme="minorHAnsi"/>
        </w:rPr>
        <w:t>It led to a world where</w:t>
      </w:r>
      <w:r w:rsidRPr="00C8361F">
        <w:rPr>
          <w:rFonts w:cstheme="minorHAnsi"/>
        </w:rPr>
        <w:t xml:space="preserve"> equatorial</w:t>
      </w:r>
      <w:r w:rsidRPr="00C8361F">
        <w:rPr>
          <w:rStyle w:val="StyleUnderline"/>
          <w:rFonts w:cstheme="minorHAnsi"/>
        </w:rPr>
        <w:t xml:space="preserve"> regions</w:t>
      </w:r>
      <w:r w:rsidRPr="00C8361F">
        <w:rPr>
          <w:rFonts w:cstheme="minorHAnsi"/>
        </w:rPr>
        <w:t xml:space="preserve"> and the tropics </w:t>
      </w:r>
      <w:r w:rsidRPr="00C8361F">
        <w:rPr>
          <w:rStyle w:val="StyleUnderline"/>
          <w:rFonts w:cstheme="minorHAnsi"/>
        </w:rPr>
        <w:t xml:space="preserve">were too hot for complex life to survive. </w:t>
      </w:r>
      <w:r w:rsidRPr="00C8361F">
        <w:rPr>
          <w:rFonts w:cstheme="minorHAnsi"/>
        </w:rPr>
        <w:t>That’s a fact so astonishing it bears repeating: gl</w:t>
      </w:r>
      <w:r w:rsidRPr="00C8361F">
        <w:rPr>
          <w:rStyle w:val="StyleUnderline"/>
          <w:rFonts w:cstheme="minorHAnsi"/>
        </w:rPr>
        <w:t>obal warming led to a large portion of planet Earth being lethally hot on land and in the oceans</w:t>
      </w:r>
      <w:r w:rsidRPr="00C8361F">
        <w:rPr>
          <w:rFonts w:cstheme="minorHAnsi"/>
        </w:rPr>
        <w:t>! The cascading extinctions in ecosystems across the planet unfolded over 61,000 years, and</w:t>
      </w:r>
      <w:r w:rsidRPr="00C8361F">
        <w:rPr>
          <w:rStyle w:val="StyleUnderline"/>
          <w:rFonts w:cstheme="minorHAnsi"/>
        </w:rPr>
        <w:t xml:space="preserve"> it took 10 million years for the planet to recover</w:t>
      </w:r>
      <w:r w:rsidRPr="00C8361F">
        <w:rPr>
          <w:rFonts w:cstheme="minorHAnsi"/>
        </w:rPr>
        <w:t xml:space="preserve">! For comparison, our distant ancestors separated from apes only 7 million years ago. Until recently the scale of the Permian Mass Extinction was seen as just too massive, its duration far too long, and dating too imprecise for a </w:t>
      </w:r>
      <w:r w:rsidRPr="00C8361F">
        <w:rPr>
          <w:rFonts w:cstheme="minorHAnsi"/>
          <w:u w:val="single"/>
        </w:rPr>
        <w:t>sensible comparison to be made with today’s climate change</w:t>
      </w:r>
      <w:r w:rsidRPr="00C8361F">
        <w:rPr>
          <w:rFonts w:cstheme="minorHAnsi"/>
        </w:rPr>
        <w:t xml:space="preserve">. No longer. In “High-precision timeline for Earth’s most severe extinction,” </w:t>
      </w:r>
      <w:r w:rsidRPr="00C8361F">
        <w:rPr>
          <w:rFonts w:cstheme="minorHAnsi"/>
          <w:u w:val="single"/>
        </w:rPr>
        <w:t>published in PNAS</w:t>
      </w:r>
      <w:r w:rsidRPr="00C8361F">
        <w:rPr>
          <w:rFonts w:cstheme="minorHAnsi"/>
        </w:rPr>
        <w:t xml:space="preserve"> on February 10, authors Seth Burgess, Samuel Bowring, and Shu-zhong Shen </w:t>
      </w:r>
      <w:r w:rsidRPr="00C8361F">
        <w:rPr>
          <w:rFonts w:cstheme="minorHAnsi"/>
          <w:u w:val="single"/>
        </w:rPr>
        <w:t>employed new dating techniques</w:t>
      </w:r>
      <w:r w:rsidRPr="00C8361F">
        <w:rPr>
          <w:rFonts w:cstheme="minorHAnsi"/>
        </w:rPr>
        <w:t xml:space="preserve"> on Permian-Triassic rocks in China, bringing unprecedented precision to our understanding of the event. They have dramatically shortened the timeframe for the initial carbon emissions that triggered the mass extinction from roughly 150,000 years to between 2,100 and 18,800 years. This new timeframe is crucial because it brings the timescale of the Permian Extinction event’s carbon emissions shorter by two orders of magnitude, into the ballpark of human emission rates for the first time</w:t>
      </w:r>
      <w:r w:rsidRPr="00C8361F">
        <w:rPr>
          <w:rFonts w:cstheme="minorHAnsi"/>
          <w:u w:val="single"/>
        </w:rPr>
        <w:t>. How does this relate to today’s global warming</w:t>
      </w:r>
      <w:r w:rsidRPr="00C8361F">
        <w:rPr>
          <w:rFonts w:cstheme="minorHAnsi"/>
        </w:rPr>
        <w:t xml:space="preserve">? </w:t>
      </w:r>
      <w:r w:rsidRPr="00C8361F">
        <w:rPr>
          <w:rFonts w:cstheme="minorHAnsi"/>
          <w:u w:val="single"/>
        </w:rPr>
        <w:t>Climate and CO2 have changed hand-in-hand through most of geological time. Mostly</w:t>
      </w:r>
      <w:r w:rsidRPr="00C8361F">
        <w:rPr>
          <w:rFonts w:cstheme="minorHAnsi"/>
        </w:rPr>
        <w:t xml:space="preserve"> these changes happened </w:t>
      </w:r>
      <w:r w:rsidRPr="00C8361F">
        <w:rPr>
          <w:rFonts w:cstheme="minorHAnsi"/>
          <w:u w:val="single"/>
        </w:rPr>
        <w:t>slowly</w:t>
      </w:r>
      <w:r w:rsidRPr="00C8361F">
        <w:rPr>
          <w:rFonts w:cstheme="minorHAnsi"/>
        </w:rPr>
        <w:t xml:space="preserve"> enough that the long-term feedbacks of Earth’s climate system had time to process them. This was true during the orbitally-induced glacial-interglacial cycles in </w:t>
      </w:r>
      <w:r w:rsidRPr="00C8361F">
        <w:rPr>
          <w:rFonts w:cstheme="minorHAnsi"/>
        </w:rPr>
        <w:lastRenderedPageBreak/>
        <w:t xml:space="preserve">the ice ages. In warmer interglacials, </w:t>
      </w:r>
      <w:r w:rsidRPr="00C8361F">
        <w:rPr>
          <w:rFonts w:cstheme="minorHAnsi"/>
          <w:u w:val="single"/>
        </w:rPr>
        <w:t>more intense insolation in northern hemisphere summers led to warmer oceans which were in equilibrium with slightly more CO2 in the atmosphere</w:t>
      </w:r>
      <w:r w:rsidRPr="00C8361F">
        <w:rPr>
          <w:rFonts w:cstheme="minorHAnsi"/>
        </w:rPr>
        <w:t xml:space="preserve"> by adjusting their carbonate levels. In glacial times with less intense northern hemisphere summer insolation, </w:t>
      </w:r>
      <w:r w:rsidRPr="00C8361F">
        <w:rPr>
          <w:rFonts w:cstheme="minorHAnsi"/>
          <w:u w:val="single"/>
        </w:rPr>
        <w:t>the cooler oceans dissolved more CO2, and carbonate levels adjusted accordingly.</w:t>
      </w:r>
      <w:r w:rsidRPr="00C8361F">
        <w:rPr>
          <w:rFonts w:cstheme="minorHAnsi"/>
        </w:rPr>
        <w:t xml:space="preserve"> The changes occurred over gentle timescales of tens of thousands to hundreds of thousands of years – plenty slow enough for slow feedbacks like the deep oceans and ice sheets to keep pace.</w:t>
      </w:r>
    </w:p>
    <w:p w:rsidR="007361AC" w:rsidRPr="00C8361F" w:rsidRDefault="007361AC" w:rsidP="007361AC">
      <w:pPr>
        <w:rPr>
          <w:rStyle w:val="StyleUnderline"/>
          <w:rFonts w:cstheme="minorHAnsi"/>
        </w:rPr>
      </w:pPr>
    </w:p>
    <w:p w:rsidR="007361AC" w:rsidRPr="00C8361F" w:rsidRDefault="007361AC" w:rsidP="007361AC">
      <w:pPr>
        <w:pStyle w:val="Heading3"/>
        <w:rPr>
          <w:rFonts w:cstheme="minorHAnsi"/>
        </w:rPr>
      </w:pPr>
      <w:r w:rsidRPr="00C8361F">
        <w:rPr>
          <w:rFonts w:cstheme="minorHAnsi"/>
        </w:rPr>
        <w:lastRenderedPageBreak/>
        <w:t>Oceans solve Resource Wars</w:t>
      </w:r>
    </w:p>
    <w:p w:rsidR="007361AC" w:rsidRPr="00C8361F" w:rsidRDefault="007361AC" w:rsidP="007361AC">
      <w:pPr>
        <w:pStyle w:val="Heading4"/>
        <w:rPr>
          <w:rFonts w:cstheme="minorHAnsi"/>
        </w:rPr>
      </w:pPr>
      <w:r w:rsidRPr="00C8361F">
        <w:rPr>
          <w:rFonts w:cstheme="minorHAnsi"/>
        </w:rPr>
        <w:t>Ocean resources solve resource wars</w:t>
      </w:r>
    </w:p>
    <w:p w:rsidR="007361AC" w:rsidRPr="00C8361F" w:rsidRDefault="007361AC" w:rsidP="007361AC">
      <w:pPr>
        <w:rPr>
          <w:rFonts w:cstheme="minorHAnsi"/>
        </w:rPr>
      </w:pPr>
      <w:r w:rsidRPr="00C8361F">
        <w:rPr>
          <w:rStyle w:val="Style13ptBold"/>
          <w:rFonts w:cstheme="minorHAnsi"/>
        </w:rPr>
        <w:t>King 10</w:t>
      </w:r>
      <w:r w:rsidRPr="00C8361F">
        <w:rPr>
          <w:rFonts w:cstheme="minorHAnsi"/>
        </w:rPr>
        <w:t xml:space="preserve"> (David, Director of the Smith School of Enterprise and the Environment at the University of Oxford, “Food for Nine Billion”, Peak Food, 2/3/2010, http://peakfood.co.uk/tag/resource-war/)</w:t>
      </w:r>
    </w:p>
    <w:p w:rsidR="007361AC" w:rsidRPr="00C8361F" w:rsidRDefault="007361AC" w:rsidP="007361AC">
      <w:pPr>
        <w:rPr>
          <w:rStyle w:val="StyleUnderline"/>
          <w:rFonts w:cstheme="minorHAnsi"/>
        </w:rPr>
      </w:pPr>
      <w:r w:rsidRPr="00C8361F">
        <w:rPr>
          <w:rFonts w:cstheme="minorHAnsi"/>
        </w:rPr>
        <w:t>Those numbers will have a knock-on effect on other aspects of life on this planet. Climate change, Sir David thought, is influenced by human activity. W</w:t>
      </w:r>
      <w:r w:rsidRPr="00C8361F">
        <w:rPr>
          <w:rStyle w:val="StyleUnderline"/>
          <w:rFonts w:cstheme="minorHAnsi"/>
        </w:rPr>
        <w:t xml:space="preserve">e are using a set of resources much faster than they can be replaced or new ones found. Food production would be under severe pressure and water would be in short supply. </w:t>
      </w:r>
      <w:r w:rsidRPr="00C8361F">
        <w:rPr>
          <w:rFonts w:cstheme="minorHAnsi"/>
        </w:rPr>
        <w:t xml:space="preserve">He said that if the forests were the left lung of the world, then the oceans were the right lung and we are in danger of losing some of that capacity to absorb CO2 and release oxygen. </w:t>
      </w:r>
      <w:r w:rsidRPr="00C8361F">
        <w:rPr>
          <w:rStyle w:val="Emphasis"/>
          <w:rFonts w:cstheme="minorHAnsi"/>
        </w:rPr>
        <w:t xml:space="preserve">If present trends continue, by mid century the oceans will be bereft of large fish. </w:t>
      </w:r>
      <w:r w:rsidRPr="00C8361F">
        <w:rPr>
          <w:rFonts w:cstheme="minorHAnsi"/>
        </w:rPr>
        <w:t xml:space="preserve">He suggested that </w:t>
      </w:r>
      <w:r w:rsidRPr="00C8361F">
        <w:rPr>
          <w:rStyle w:val="StyleUnderline"/>
          <w:rFonts w:cstheme="minorHAnsi"/>
        </w:rPr>
        <w:t xml:space="preserve">resource shortages could cause conflict and terrorism and even speculated that the Iraq War might one day be identified as the first resource war of the 21st century.  </w:t>
      </w:r>
    </w:p>
    <w:p w:rsidR="007361AC" w:rsidRPr="00C8361F" w:rsidRDefault="007361AC" w:rsidP="007361AC">
      <w:pPr>
        <w:pStyle w:val="Heading4"/>
        <w:rPr>
          <w:rFonts w:cstheme="minorHAnsi"/>
        </w:rPr>
      </w:pPr>
      <w:r w:rsidRPr="00C8361F">
        <w:rPr>
          <w:rFonts w:cstheme="minorHAnsi"/>
        </w:rPr>
        <w:t>Resource conflicts are likely over oceans</w:t>
      </w:r>
    </w:p>
    <w:p w:rsidR="007361AC" w:rsidRPr="00C8361F" w:rsidRDefault="007361AC" w:rsidP="007361AC">
      <w:pPr>
        <w:rPr>
          <w:rFonts w:cstheme="minorHAnsi"/>
        </w:rPr>
      </w:pPr>
      <w:r w:rsidRPr="00C8361F">
        <w:rPr>
          <w:rFonts w:cstheme="minorHAnsi"/>
        </w:rPr>
        <w:t xml:space="preserve">James </w:t>
      </w:r>
      <w:r w:rsidRPr="00C8361F">
        <w:rPr>
          <w:rStyle w:val="Style13ptBold"/>
          <w:rFonts w:cstheme="minorHAnsi"/>
        </w:rPr>
        <w:t>Stavridis</w:t>
      </w:r>
      <w:r w:rsidRPr="00C8361F">
        <w:rPr>
          <w:rFonts w:cstheme="minorHAnsi"/>
        </w:rPr>
        <w:t xml:space="preserve"> 5-200</w:t>
      </w:r>
      <w:r w:rsidRPr="00C8361F">
        <w:rPr>
          <w:rStyle w:val="Style13ptBold"/>
          <w:rFonts w:cstheme="minorHAnsi"/>
        </w:rPr>
        <w:t>7</w:t>
      </w:r>
      <w:r w:rsidRPr="00C8361F">
        <w:rPr>
          <w:rFonts w:cstheme="minorHAnsi"/>
        </w:rPr>
        <w:t xml:space="preserve"> Admiral US Navy Supreme Allied Commander, Europe“Resource Wars” U.S. Naval Institute http://www.usni.org/magazines/proceedings/1985-01/resource-wars</w:t>
      </w:r>
    </w:p>
    <w:p w:rsidR="007361AC" w:rsidRPr="00C8361F" w:rsidRDefault="007361AC" w:rsidP="007361AC">
      <w:pPr>
        <w:rPr>
          <w:rStyle w:val="StyleUnderline"/>
          <w:rFonts w:cstheme="minorHAnsi"/>
        </w:rPr>
      </w:pPr>
      <w:r w:rsidRPr="00C8361F">
        <w:rPr>
          <w:rFonts w:cstheme="minorHAnsi"/>
          <w:sz w:val="16"/>
        </w:rPr>
        <w:t xml:space="preserve">The protection of resource-gathering operations from the ocean is not a mission the U.S. Navy will undertake in the next ten years. </w:t>
      </w:r>
      <w:r w:rsidRPr="00C8361F">
        <w:rPr>
          <w:rStyle w:val="StyleUnderline"/>
          <w:rFonts w:cstheme="minorHAnsi"/>
        </w:rPr>
        <w:t>Before the end of this century, however, naval units may be solicited to perform protective patrol, resource convoying, and defensive warfighting in support of U. S. industrial needs for ocean resources</w:t>
      </w:r>
      <w:r w:rsidRPr="00C8361F">
        <w:rPr>
          <w:rFonts w:cstheme="minorHAnsi"/>
          <w:sz w:val="16"/>
        </w:rPr>
        <w:t xml:space="preserve">. The need for this kind of mission may, of course, never actually arise. But the point is </w:t>
      </w:r>
      <w:r w:rsidRPr="00C8361F">
        <w:rPr>
          <w:rStyle w:val="StyleUnderline"/>
          <w:rFonts w:cstheme="minorHAnsi"/>
        </w:rPr>
        <w:t>the oceans represent the most immediate frontier of mankind—what President John Kennedy called "inner space." There are increasingly critical resources at stake in the oceans—space, minerals and metals, energy, protein—and technology is bringing them ever closer to man's grasp. These are the building blocks of societies.For the United States to continue to grow and maintain a high standard of living, U. S. rights on the ocean frontier must be protected</w:t>
      </w:r>
      <w:r w:rsidRPr="00C8361F">
        <w:rPr>
          <w:rFonts w:cstheme="minorHAnsi"/>
          <w:sz w:val="16"/>
        </w:rPr>
        <w:t>. Although the emergence of an orderly ocean regime is possible, it appears less likely today. In the aftermath of the U. S. rejection of the LOS Treaty, than it did ten years ago. If international order cannot be brought to the oceans, protection for national operations must be undertaken</w:t>
      </w:r>
      <w:r w:rsidRPr="00C8361F">
        <w:rPr>
          <w:rStyle w:val="StyleUnderline"/>
          <w:rFonts w:cstheme="minorHAnsi"/>
        </w:rPr>
        <w:t>.This does not imply a lawless posture on the part of the United States, only a realistic approach to the difficulties of the international arena. Despite the best efforts to fashion an international regime that allows for peaceful ocean uses in accordance with traditional high seas freedoms, the possibility for disagreement and conflict is obvious.As increasing numbers of nations arm themselves, the temptation to strike at U. S. ocean installations will mount. Protecting them will be a difficult mission. It isalso a mission that might well fall to an already over tasked U. S. Navy in the coming decades.</w:t>
      </w:r>
    </w:p>
    <w:p w:rsidR="007361AC" w:rsidRPr="00C8361F" w:rsidRDefault="007361AC" w:rsidP="007361AC">
      <w:pPr>
        <w:rPr>
          <w:rFonts w:cstheme="minorHAnsi"/>
        </w:rPr>
      </w:pPr>
    </w:p>
    <w:p w:rsidR="007361AC" w:rsidRPr="00C8361F" w:rsidRDefault="007361AC" w:rsidP="007361AC">
      <w:pPr>
        <w:pStyle w:val="Heading3"/>
        <w:rPr>
          <w:rFonts w:cstheme="minorHAnsi"/>
        </w:rPr>
      </w:pPr>
      <w:r w:rsidRPr="00C8361F">
        <w:rPr>
          <w:rFonts w:cstheme="minorHAnsi"/>
        </w:rPr>
        <w:lastRenderedPageBreak/>
        <w:t>Oceans solve Zoonotic Disease</w:t>
      </w:r>
    </w:p>
    <w:p w:rsidR="007361AC" w:rsidRPr="00C8361F" w:rsidRDefault="007361AC" w:rsidP="007361AC">
      <w:pPr>
        <w:pStyle w:val="Heading4"/>
        <w:rPr>
          <w:rFonts w:cstheme="minorHAnsi"/>
        </w:rPr>
      </w:pPr>
      <w:r w:rsidRPr="00C8361F">
        <w:rPr>
          <w:rFonts w:cstheme="minorHAnsi"/>
        </w:rPr>
        <w:t>Maintaining ocean health is key to prevent proliferation of microbial pathogens- coastal ecosystems are our first line of defense from disaster</w:t>
      </w:r>
    </w:p>
    <w:p w:rsidR="007361AC" w:rsidRPr="00C8361F" w:rsidRDefault="007361AC" w:rsidP="007361AC">
      <w:pPr>
        <w:rPr>
          <w:rFonts w:cstheme="minorHAnsi"/>
          <w:sz w:val="16"/>
        </w:rPr>
      </w:pPr>
      <w:r w:rsidRPr="00C8361F">
        <w:rPr>
          <w:rStyle w:val="Style13ptBold"/>
          <w:rFonts w:cstheme="minorHAnsi"/>
        </w:rPr>
        <w:t>Stewart et al 08</w:t>
      </w:r>
      <w:r w:rsidRPr="00C8361F">
        <w:rPr>
          <w:rFonts w:cstheme="minorHAnsi"/>
          <w:sz w:val="16"/>
        </w:rPr>
        <w:t xml:space="preserve"> (Jill R Stewart* 1 , Rebecca J Gast 2 , Roger S Fujioka 3 , Helena M Solo-Gabriele 4 , J Scott Meschke 5 , Linda A Amaral-Zettler 6 , Erika del Castillo 6 , Martin F Polz 7 , Tracy K Collier 8 , Mark S Strom 8 , Christopher D Sinigalliano 9,10 , Peter DR Moeller 1 and A Fredrick Holland 1 Address: 1 Hollings Marine Laboratory, NOAA National Ocean Service, Charleston, SC 29412, USA, 2 Woods Hole Oceanogr aphic Institution, Woods Hole Center for Oceans and Hu man Health, Woods Ho le, MA 02543, USA, 3 Water Resources Research Center, University of Hawaii, Honolulu, HI 96822, USA, 4 Rosenstiel School for Marine and At mospheric Sciences, University of Miami, Miami, Florida 33149, USA, 5 Department of Environmental and Occupa tional Health Sciences, University of Washington, Seattle, WA 98105-6099, USA, 6 The Josephine Bay Paul Center for Comparative Molecular Biology and Evolution, Mari ne Biological Laboratory, Woods Hole Center for Oceans and Hum an Health, Woods Hole, MA 02543, USA, 7 Civil and Environmental Engineering, MIT, Woods Hole Center for Oceans and Human Health, Cambridge, MA 02139, USA, 8 Northwest Fisheries Scienc e Center, NOAA Fisheries, Seattle, WA 98112, USA, 9 Atlantic Oceanographic and Meteorological Laboratory, NOAA Office of Oceanic and Atmo spheric Research, Miami, FL 33149, USA and 10 Cooperative Institute of Marine and Atmospheric Studies, University of Mi ami, Miami, FL 33149, USA“The coastal environment and human health: microbial indicators, pathogens, sentinels and reservoirs” enters for Oceans and Human Health Investigators Meeting 11/08</w:t>
      </w:r>
      <w:hyperlink r:id="rId30" w:history="1">
        <w:r w:rsidRPr="00C8361F">
          <w:rPr>
            <w:rStyle w:val="Hyperlink"/>
            <w:rFonts w:cstheme="minorHAnsi"/>
            <w:sz w:val="16"/>
          </w:rPr>
          <w:t>http://www.biomedcentral.com/content/pdf/1476-069X-7-S2-S3.pdf</w:t>
        </w:r>
      </w:hyperlink>
      <w:r w:rsidRPr="00C8361F">
        <w:rPr>
          <w:rFonts w:cstheme="minorHAnsi"/>
          <w:sz w:val="16"/>
        </w:rPr>
        <w:t xml:space="preserve">)//BLOV </w:t>
      </w:r>
    </w:p>
    <w:p w:rsidR="007361AC" w:rsidRPr="00C8361F" w:rsidRDefault="007361AC" w:rsidP="007361AC">
      <w:pPr>
        <w:rPr>
          <w:rStyle w:val="Emphasis"/>
          <w:rFonts w:cstheme="minorHAnsi"/>
        </w:rPr>
      </w:pPr>
      <w:r w:rsidRPr="00C8361F">
        <w:rPr>
          <w:rStyle w:val="StyleUnderline"/>
          <w:rFonts w:cstheme="minorHAnsi"/>
        </w:rPr>
        <w:t>Bodies of water, particularly the coastal oceans</w:t>
      </w:r>
      <w:r w:rsidRPr="00C8361F">
        <w:rPr>
          <w:rFonts w:cstheme="minorHAnsi"/>
        </w:rPr>
        <w:t xml:space="preserve"> and the Great Lakes, </w:t>
      </w:r>
      <w:r w:rsidRPr="00C8361F">
        <w:rPr>
          <w:rStyle w:val="StyleUnderline"/>
          <w:rFonts w:cstheme="minorHAnsi"/>
        </w:rPr>
        <w:t>provide a source of food, employment, recre- ation and residence,</w:t>
      </w:r>
      <w:r w:rsidRPr="00C8361F">
        <w:rPr>
          <w:rFonts w:cstheme="minorHAnsi"/>
        </w:rPr>
        <w:t xml:space="preserve"> </w:t>
      </w:r>
      <w:r w:rsidRPr="00C8361F">
        <w:rPr>
          <w:rStyle w:val="StyleUnderline"/>
          <w:rFonts w:cstheme="minorHAnsi"/>
        </w:rPr>
        <w:t xml:space="preserve">and are </w:t>
      </w:r>
      <w:r w:rsidRPr="00C8361F">
        <w:rPr>
          <w:rStyle w:val="Emphasis"/>
          <w:rFonts w:cstheme="minorHAnsi"/>
        </w:rPr>
        <w:t>the first defense from various</w:t>
      </w:r>
      <w:r w:rsidRPr="00C8361F">
        <w:rPr>
          <w:rStyle w:val="StyleUnderline"/>
          <w:rFonts w:cstheme="minorHAnsi"/>
        </w:rPr>
        <w:t xml:space="preserve"> natural and man-made hazards and </w:t>
      </w:r>
      <w:r w:rsidRPr="00C8361F">
        <w:rPr>
          <w:rStyle w:val="Emphasis"/>
          <w:rFonts w:cstheme="minorHAnsi"/>
        </w:rPr>
        <w:t>disasters</w:t>
      </w:r>
      <w:r w:rsidRPr="00C8361F">
        <w:rPr>
          <w:rFonts w:cstheme="minorHAnsi"/>
        </w:rPr>
        <w:t xml:space="preserve">. </w:t>
      </w:r>
      <w:r w:rsidRPr="00C8361F">
        <w:rPr>
          <w:rStyle w:val="StyleUnderline"/>
          <w:rFonts w:cstheme="minorHAnsi"/>
        </w:rPr>
        <w:t xml:space="preserve">Maintain- ing these as functional and healthy ecosystems is </w:t>
      </w:r>
      <w:r w:rsidRPr="00C8361F">
        <w:rPr>
          <w:rStyle w:val="Emphasis"/>
          <w:rFonts w:cstheme="minorHAnsi"/>
        </w:rPr>
        <w:t>essential for our future well-being</w:t>
      </w:r>
      <w:r w:rsidRPr="00C8361F">
        <w:rPr>
          <w:rStyle w:val="StyleUnderline"/>
          <w:rFonts w:cstheme="minorHAnsi"/>
        </w:rPr>
        <w:t xml:space="preserve">. </w:t>
      </w:r>
      <w:r w:rsidRPr="00C8361F">
        <w:rPr>
          <w:rFonts w:cstheme="minorHAnsi"/>
        </w:rPr>
        <w:t xml:space="preserve">Currently </w:t>
      </w:r>
      <w:r w:rsidRPr="00C8361F">
        <w:rPr>
          <w:rStyle w:val="StyleUnderline"/>
          <w:rFonts w:cstheme="minorHAnsi"/>
        </w:rPr>
        <w:t xml:space="preserve">50% of the world population </w:t>
      </w:r>
      <w:r w:rsidRPr="00C8361F">
        <w:rPr>
          <w:rFonts w:cstheme="minorHAnsi"/>
        </w:rPr>
        <w:t xml:space="preserve">lives in towns and cities within 100 km of the coast [1]. These coastal areas </w:t>
      </w:r>
      <w:r w:rsidRPr="00C8361F">
        <w:rPr>
          <w:rStyle w:val="StyleUnderline"/>
          <w:rFonts w:cstheme="minorHAnsi"/>
        </w:rPr>
        <w:t>are impacted through pollu- tion inputs due to changes in land use and hydrology, with vast amounts of our wastes entering on a daily basis</w:t>
      </w:r>
      <w:r w:rsidRPr="00C8361F">
        <w:rPr>
          <w:rFonts w:cstheme="minorHAnsi"/>
        </w:rPr>
        <w:t xml:space="preserve">. </w:t>
      </w:r>
      <w:r w:rsidRPr="00C8361F">
        <w:rPr>
          <w:rStyle w:val="StyleUnderline"/>
          <w:rFonts w:cstheme="minorHAnsi"/>
        </w:rPr>
        <w:t>Ocean and estuarine ecosystems</w:t>
      </w:r>
      <w:r w:rsidRPr="00C8361F">
        <w:rPr>
          <w:rFonts w:cstheme="minorHAnsi"/>
        </w:rPr>
        <w:t xml:space="preserve"> </w:t>
      </w:r>
      <w:r w:rsidRPr="00C8361F">
        <w:rPr>
          <w:rStyle w:val="StyleUnderline"/>
          <w:rFonts w:cstheme="minorHAnsi"/>
        </w:rPr>
        <w:t xml:space="preserve">can therefore impact the extent to which humans are exposed to </w:t>
      </w:r>
      <w:r w:rsidRPr="00C8361F">
        <w:rPr>
          <w:rStyle w:val="Emphasis"/>
          <w:rFonts w:cstheme="minorHAnsi"/>
        </w:rPr>
        <w:t>microbial patho- gens</w:t>
      </w:r>
      <w:r w:rsidRPr="00C8361F">
        <w:rPr>
          <w:rFonts w:cstheme="minorHAnsi"/>
        </w:rPr>
        <w:t xml:space="preserve">, which include both marine-indigenous pathogens and externally introduced microbial contaminants. These pathogens can be found </w:t>
      </w:r>
      <w:r w:rsidRPr="00C8361F">
        <w:rPr>
          <w:rStyle w:val="StyleUnderline"/>
          <w:rFonts w:cstheme="minorHAnsi"/>
        </w:rPr>
        <w:t>in association with marine ani- mals, phytoplankton, zooplankton, sediments and detri- tus.</w:t>
      </w:r>
      <w:r w:rsidRPr="00C8361F">
        <w:rPr>
          <w:rFonts w:cstheme="minorHAnsi"/>
        </w:rPr>
        <w:t xml:space="preserve"> </w:t>
      </w:r>
      <w:r w:rsidRPr="00C8361F">
        <w:rPr>
          <w:rStyle w:val="StyleUnderline"/>
          <w:rFonts w:cstheme="minorHAnsi"/>
        </w:rPr>
        <w:t>Environmental factors</w:t>
      </w:r>
      <w:r w:rsidRPr="00C8361F">
        <w:rPr>
          <w:rFonts w:cstheme="minorHAnsi"/>
        </w:rPr>
        <w:t xml:space="preserve">, including salinity, temperature, nutrients and light, </w:t>
      </w:r>
      <w:r w:rsidRPr="00C8361F">
        <w:rPr>
          <w:rStyle w:val="StyleUnderline"/>
          <w:rFonts w:cstheme="minorHAnsi"/>
        </w:rPr>
        <w:t xml:space="preserve">influence the survival and sometimes the </w:t>
      </w:r>
      <w:r w:rsidRPr="00C8361F">
        <w:rPr>
          <w:rStyle w:val="Emphasis"/>
          <w:rFonts w:cstheme="minorHAnsi"/>
        </w:rPr>
        <w:t>proliferation of pathogens</w:t>
      </w:r>
      <w:r w:rsidRPr="00C8361F">
        <w:rPr>
          <w:rStyle w:val="StyleUnderline"/>
          <w:rFonts w:cstheme="minorHAnsi"/>
        </w:rPr>
        <w:t>.</w:t>
      </w:r>
      <w:r w:rsidRPr="00C8361F">
        <w:rPr>
          <w:rFonts w:cstheme="minorHAnsi"/>
        </w:rPr>
        <w:t xml:space="preserve"> </w:t>
      </w:r>
      <w:r w:rsidRPr="00C8361F">
        <w:rPr>
          <w:rStyle w:val="StyleUnderline"/>
          <w:rFonts w:cstheme="minorHAnsi"/>
        </w:rPr>
        <w:t>Recent research relating oceans and human health is addressing a range of issues in environmental health microbiology</w:t>
      </w:r>
      <w:r w:rsidRPr="00C8361F">
        <w:rPr>
          <w:rFonts w:cstheme="minorHAnsi"/>
        </w:rPr>
        <w:t xml:space="preserve"> (Figure 1), including examinations of the sources and sinks of pathogens, human exposures, effects of development and management practices, and the expression of disease. New detection methods have been developed and tested, which represent not only a compar- ison of different approaches but take into account idio- syncrasies of different geographical areas (e.g. tropical vs. temperate regions), as well as the standardization of sam- ple collection and processing methods. This work has broadened our perspectives on the types of microbial pathogens present in the ocean and the importance of non-point sources of contamination in the environment. In this manuscript </w:t>
      </w:r>
      <w:r w:rsidRPr="00C8361F">
        <w:rPr>
          <w:rStyle w:val="StyleUnderline"/>
          <w:rFonts w:cstheme="minorHAnsi"/>
        </w:rPr>
        <w:t>we present several of the current chal- lenges to understanding the impacts of microbes of public health concern in the coastal environment</w:t>
      </w:r>
      <w:r w:rsidRPr="00C8361F">
        <w:rPr>
          <w:rFonts w:cstheme="minorHAnsi"/>
        </w:rPr>
        <w:t>, including (1</w:t>
      </w:r>
      <w:r w:rsidRPr="00C8361F">
        <w:rPr>
          <w:rStyle w:val="StyleUnderline"/>
          <w:rFonts w:cstheme="minorHAnsi"/>
        </w:rPr>
        <w:t xml:space="preserve">) indicator organisms, and their relationship to water qual- ity, (2) non-point sources of contamination, (3) direct pathogen detection, (4) virulence, (5) non-enteric dis- eases resulting from recreational water use, (6) animals and environments as sentinels of water quality, and (7) </w:t>
      </w:r>
      <w:r w:rsidRPr="00C8361F">
        <w:rPr>
          <w:rStyle w:val="Emphasis"/>
          <w:rFonts w:cstheme="minorHAnsi"/>
        </w:rPr>
        <w:t>zoonotic and emerging diseases</w:t>
      </w:r>
    </w:p>
    <w:p w:rsidR="007361AC" w:rsidRPr="00C8361F" w:rsidRDefault="007361AC" w:rsidP="007361AC">
      <w:pPr>
        <w:pStyle w:val="Heading4"/>
        <w:rPr>
          <w:rFonts w:cstheme="minorHAnsi"/>
        </w:rPr>
      </w:pPr>
      <w:r w:rsidRPr="00C8361F">
        <w:rPr>
          <w:rFonts w:cstheme="minorHAnsi"/>
        </w:rPr>
        <w:t>Specifically Zoonotic disease strains will be transferred</w:t>
      </w:r>
    </w:p>
    <w:p w:rsidR="007361AC" w:rsidRPr="00C8361F" w:rsidRDefault="007361AC" w:rsidP="007361AC">
      <w:pPr>
        <w:rPr>
          <w:rFonts w:cstheme="minorHAnsi"/>
          <w:sz w:val="16"/>
        </w:rPr>
      </w:pPr>
      <w:r w:rsidRPr="00C8361F">
        <w:rPr>
          <w:rStyle w:val="Style13ptBold"/>
          <w:rFonts w:cstheme="minorHAnsi"/>
        </w:rPr>
        <w:t>Stewart et al 08</w:t>
      </w:r>
      <w:r w:rsidRPr="00C8361F">
        <w:rPr>
          <w:rFonts w:cstheme="minorHAnsi"/>
          <w:sz w:val="16"/>
        </w:rPr>
        <w:t xml:space="preserve"> (Jill R Stewart* 1 , Rebecca J Gast 2 , Roger S Fujioka 3 , Helena M Solo-Gabriele 4 , J Scott Meschke 5 , Linda A Amaral-Zettler 6 , Erika del Castillo 6 , Martin F Polz 7 , Tracy K Collier 8 , Mark S Strom 8 , Christopher D Sinigalliano 9,10 , Peter DR Moeller 1 and A Fredrick Holland 1 Address: 1 Hollings Marine Laboratory, NOAA National Ocean Service, Charleston, SC 29412, USA, 2 Woods Hole Oceanogr aphic Institution, Woods Hole Center for Oceans and Hu man Health, Woods Ho le, MA 02543, USA, 3 Water Resources Research Center, University of Hawaii, Honolulu, HI 96822, USA, 4 Rosenstiel School for Marine and At mospheric Sciences, University of Miami, Miami, Florida 33149, USA, 5 Department of Environmental and Occupa tional Health Sciences, University of Washington, Seattle, WA 98105-6099, USA, 6 The Josephine Bay Paul Center for Comparative Molecular Biology and Evolution, Mari ne Biological Laboratory, Woods Hole Center for </w:t>
      </w:r>
      <w:r w:rsidRPr="00C8361F">
        <w:rPr>
          <w:rFonts w:cstheme="minorHAnsi"/>
          <w:sz w:val="16"/>
        </w:rPr>
        <w:lastRenderedPageBreak/>
        <w:t>Oceans and Hum an Health, Woods Hole, MA 02543, USA, 7 Civil and Environmental Engineering, MIT, Woods Hole Center for Oceans and Human Health, Cambridge, MA 02139, USA, 8 Northwest Fisheries Scienc e Center, NOAA Fisheries, Seattle, WA 98112, USA, 9 Atlantic Oceanographic and Meteorological Laboratory, NOAA Office of Oceanic and Atmo spheric Research, Miami, FL 33149, USA and 10 Cooperative Institute of Marine and Atmospheric Studies, University of Mi ami, Miami, FL 33149, USA“The coastal environment and human health: microbial indicators, pathogens, sentinels and reservoirs” enters for Oceans and Human Health Investigators Meeting 11/08</w:t>
      </w:r>
      <w:hyperlink r:id="rId31" w:history="1">
        <w:r w:rsidRPr="00C8361F">
          <w:rPr>
            <w:rStyle w:val="Hyperlink"/>
            <w:rFonts w:cstheme="minorHAnsi"/>
            <w:sz w:val="16"/>
          </w:rPr>
          <w:t>http://www.biomedcentral.com/content/pdf/1476-069X-7-S2-S3.pdf</w:t>
        </w:r>
      </w:hyperlink>
      <w:r w:rsidRPr="00C8361F">
        <w:rPr>
          <w:rFonts w:cstheme="minorHAnsi"/>
          <w:sz w:val="16"/>
        </w:rPr>
        <w:t xml:space="preserve">)//BLOV </w:t>
      </w:r>
    </w:p>
    <w:p w:rsidR="007361AC" w:rsidRPr="00C8361F" w:rsidRDefault="007361AC" w:rsidP="007361AC">
      <w:pPr>
        <w:rPr>
          <w:rFonts w:cstheme="minorHAnsi"/>
          <w:sz w:val="16"/>
        </w:rPr>
      </w:pPr>
      <w:r w:rsidRPr="00C8361F">
        <w:rPr>
          <w:rFonts w:cstheme="minorHAnsi"/>
          <w:sz w:val="16"/>
        </w:rPr>
        <w:t xml:space="preserve">Zoonotic and emerging diseases </w:t>
      </w:r>
      <w:r w:rsidRPr="00C8361F">
        <w:rPr>
          <w:rStyle w:val="StyleUnderline"/>
          <w:rFonts w:cstheme="minorHAnsi"/>
        </w:rPr>
        <w:t>An estimated 75% of emerging infectious diseases are zoonotic</w:t>
      </w:r>
      <w:r w:rsidRPr="00C8361F">
        <w:rPr>
          <w:rFonts w:cstheme="minorHAnsi"/>
          <w:sz w:val="16"/>
        </w:rPr>
        <w:t xml:space="preserve"> [109], and </w:t>
      </w:r>
      <w:r w:rsidRPr="00C8361F">
        <w:rPr>
          <w:rStyle w:val="Emphasis"/>
          <w:rFonts w:cstheme="minorHAnsi"/>
        </w:rPr>
        <w:t>anthropogenic influence on ecosys- tems appears to be a common factor in the emergence and reemergence of zoonotic pathogens</w:t>
      </w:r>
      <w:r w:rsidRPr="00C8361F">
        <w:rPr>
          <w:rFonts w:cstheme="minorHAnsi"/>
          <w:sz w:val="16"/>
        </w:rPr>
        <w:t xml:space="preserve"> [110]. </w:t>
      </w:r>
      <w:r w:rsidRPr="00C8361F">
        <w:rPr>
          <w:rStyle w:val="StyleUnderline"/>
          <w:rFonts w:cstheme="minorHAnsi"/>
        </w:rPr>
        <w:t>In the marine environment</w:t>
      </w:r>
      <w:r w:rsidRPr="00C8361F">
        <w:rPr>
          <w:rFonts w:cstheme="minorHAnsi"/>
          <w:sz w:val="16"/>
        </w:rPr>
        <w:t xml:space="preserve"> proper, bacterial, viral, fungal and protozoal </w:t>
      </w:r>
      <w:r w:rsidRPr="00C8361F">
        <w:rPr>
          <w:rStyle w:val="StyleUnderline"/>
          <w:rFonts w:cstheme="minorHAnsi"/>
        </w:rPr>
        <w:t>pathogens that can infect humans have been detected in a range of marine animals, including pinnipeds, dolphins, cetaceans and otters</w:t>
      </w:r>
      <w:r w:rsidRPr="00C8361F">
        <w:rPr>
          <w:rFonts w:cstheme="minorHAnsi"/>
          <w:sz w:val="16"/>
        </w:rPr>
        <w:t xml:space="preserve"> (Figure 9). </w:t>
      </w:r>
      <w:r w:rsidRPr="00C8361F">
        <w:rPr>
          <w:rStyle w:val="StyleUnderline"/>
          <w:rFonts w:cstheme="minorHAnsi"/>
        </w:rPr>
        <w:t>Bacteria</w:t>
      </w:r>
      <w:r w:rsidRPr="00C8361F">
        <w:rPr>
          <w:rFonts w:cstheme="minorHAnsi"/>
          <w:sz w:val="16"/>
        </w:rPr>
        <w:t xml:space="preserve"> such as </w:t>
      </w:r>
      <w:proofErr w:type="gramStart"/>
      <w:r w:rsidRPr="00C8361F">
        <w:rPr>
          <w:rFonts w:cstheme="minorHAnsi"/>
          <w:sz w:val="16"/>
        </w:rPr>
        <w:t>Brucella ,</w:t>
      </w:r>
      <w:proofErr w:type="gramEnd"/>
      <w:r w:rsidRPr="00C8361F">
        <w:rPr>
          <w:rFonts w:cstheme="minorHAnsi"/>
          <w:sz w:val="16"/>
        </w:rPr>
        <w:t xml:space="preserve"> Leptospira and Mycobacterium </w:t>
      </w:r>
      <w:r w:rsidRPr="00C8361F">
        <w:rPr>
          <w:rStyle w:val="StyleUnderline"/>
          <w:rFonts w:cstheme="minorHAnsi"/>
        </w:rPr>
        <w:t>have been shown to infect humans handling marine mammals</w:t>
      </w:r>
      <w:r w:rsidRPr="00C8361F">
        <w:rPr>
          <w:rFonts w:cstheme="minorHAnsi"/>
          <w:sz w:val="16"/>
        </w:rPr>
        <w:t xml:space="preserve"> [112,113], </w:t>
      </w:r>
      <w:r w:rsidRPr="00C8361F">
        <w:rPr>
          <w:rStyle w:val="StyleUnderline"/>
          <w:rFonts w:cstheme="minorHAnsi"/>
        </w:rPr>
        <w:t>while oth- ers</w:t>
      </w:r>
      <w:r w:rsidRPr="00C8361F">
        <w:rPr>
          <w:rFonts w:cstheme="minorHAnsi"/>
          <w:sz w:val="16"/>
        </w:rPr>
        <w:t xml:space="preserve"> such as Clostridium , Burkholderia (formerly Pseu- domonas ), Salmonella and Staphylococcus </w:t>
      </w:r>
      <w:r w:rsidRPr="00C8361F">
        <w:rPr>
          <w:rStyle w:val="StyleUnderline"/>
          <w:rFonts w:cstheme="minorHAnsi"/>
        </w:rPr>
        <w:t>have the potential to be transmitted to humans.</w:t>
      </w:r>
      <w:r w:rsidRPr="00C8361F">
        <w:rPr>
          <w:rFonts w:cstheme="minorHAnsi"/>
          <w:sz w:val="16"/>
        </w:rPr>
        <w:t xml:space="preserve"> Calicivirus and influenza A have been documented to occur in pinnipeds [114,115], and Blastomyces have been detected in dolphins [116]. California sea lions and ringed seals have been found to harbor G. lamblia and Cryptosporidium spp. [117,118] and Giardia cysts have been found in fecal material from harp seals ( Phoca groenlandica ), grey seals ( Halichoerus grypus ), and harbour seals ( Phoca vitulina ) from the St. Lawrence estuary in eastern Canada [119,120]. Pinnipeds have also been shown to harbor Salmonella and Campylobacter spe- cies, </w:t>
      </w:r>
      <w:r w:rsidRPr="00C8361F">
        <w:rPr>
          <w:rStyle w:val="Emphasis"/>
          <w:rFonts w:cstheme="minorHAnsi"/>
        </w:rPr>
        <w:t>including strains that are resistant to multiple antibi- otics</w:t>
      </w:r>
      <w:r w:rsidRPr="00C8361F">
        <w:rPr>
          <w:rFonts w:cstheme="minorHAnsi"/>
          <w:sz w:val="16"/>
        </w:rPr>
        <w:t xml:space="preserve"> [121,122]. </w:t>
      </w:r>
      <w:r w:rsidRPr="00C8361F">
        <w:rPr>
          <w:rStyle w:val="StyleUnderline"/>
          <w:rFonts w:cstheme="minorHAnsi"/>
        </w:rPr>
        <w:t xml:space="preserve">Shorebirds are also potentially able to transmit parasites to humans. </w:t>
      </w:r>
      <w:r w:rsidRPr="00C8361F">
        <w:rPr>
          <w:rFonts w:cstheme="minorHAnsi"/>
          <w:sz w:val="16"/>
        </w:rPr>
        <w:t xml:space="preserve">Canada geese carry several enteric human pathogens including G. </w:t>
      </w:r>
      <w:proofErr w:type="gramStart"/>
      <w:r w:rsidRPr="00C8361F">
        <w:rPr>
          <w:rFonts w:cstheme="minorHAnsi"/>
          <w:sz w:val="16"/>
        </w:rPr>
        <w:t>lamblia ,</w:t>
      </w:r>
      <w:proofErr w:type="gramEnd"/>
      <w:r w:rsidRPr="00C8361F">
        <w:rPr>
          <w:rFonts w:cstheme="minorHAnsi"/>
          <w:sz w:val="16"/>
        </w:rPr>
        <w:t xml:space="preserve"> Camplyo- bacter jejuni and C. parvum [123,124]. Therefore, it seems possible that shorebirds feeding in an area that is contam- inated by a sewer outfall may be yet another source of con- centrated pathogen input to either shellfishing areas or recreational areas. Analysis of the interaction between host animals (domes- ticated or wildlife) and the coastal watershed, </w:t>
      </w:r>
      <w:r w:rsidRPr="00C8361F">
        <w:rPr>
          <w:rStyle w:val="StyleUnderline"/>
          <w:rFonts w:cstheme="minorHAnsi"/>
        </w:rPr>
        <w:t>the natural reservoirs in marine habitats, and the survival, prevalence and proliferation of the pathogens are a rational area of concern for disease emergence</w:t>
      </w:r>
      <w:r w:rsidRPr="00C8361F">
        <w:rPr>
          <w:rFonts w:cstheme="minorHAnsi"/>
          <w:sz w:val="16"/>
        </w:rPr>
        <w:t>. New methods for direct or indirect detection of microorganisms are contributing to the detection of zoonoses [125,126], but there is still a lack of understanding regarding the public health signifi- cance.</w:t>
      </w:r>
    </w:p>
    <w:p w:rsidR="007361AC" w:rsidRPr="00C8361F" w:rsidRDefault="007361AC" w:rsidP="007361AC">
      <w:pPr>
        <w:rPr>
          <w:rFonts w:cstheme="minorHAnsi"/>
        </w:rPr>
      </w:pPr>
    </w:p>
    <w:p w:rsidR="007361AC" w:rsidRPr="00C8361F" w:rsidRDefault="007361AC" w:rsidP="007361AC">
      <w:pPr>
        <w:rPr>
          <w:rFonts w:cstheme="minorHAnsi"/>
        </w:rPr>
      </w:pPr>
    </w:p>
    <w:p w:rsidR="007361AC" w:rsidRPr="00C8361F" w:rsidRDefault="007361AC" w:rsidP="007361AC">
      <w:pPr>
        <w:rPr>
          <w:rFonts w:cstheme="minorHAnsi"/>
        </w:rPr>
      </w:pPr>
    </w:p>
    <w:p w:rsidR="007361AC" w:rsidRPr="00C8361F" w:rsidRDefault="007361AC" w:rsidP="007361AC">
      <w:pPr>
        <w:pStyle w:val="Heading3"/>
        <w:rPr>
          <w:rFonts w:cstheme="minorHAnsi"/>
        </w:rPr>
      </w:pPr>
      <w:r w:rsidRPr="00C8361F">
        <w:rPr>
          <w:rFonts w:cstheme="minorHAnsi"/>
        </w:rPr>
        <w:lastRenderedPageBreak/>
        <w:t>Oceans Not Resilient</w:t>
      </w:r>
    </w:p>
    <w:p w:rsidR="001F4500" w:rsidRDefault="007361AC" w:rsidP="007361AC">
      <w:pPr>
        <w:pStyle w:val="Heading4"/>
        <w:rPr>
          <w:rFonts w:cstheme="minorHAnsi"/>
        </w:rPr>
      </w:pPr>
      <w:r w:rsidRPr="00C8361F">
        <w:rPr>
          <w:rFonts w:cstheme="minorHAnsi"/>
        </w:rPr>
        <w:t xml:space="preserve">Resiliency is flawed- </w:t>
      </w:r>
    </w:p>
    <w:p w:rsidR="007361AC" w:rsidRPr="001F4500" w:rsidRDefault="001F4500" w:rsidP="001F4500">
      <w:pPr>
        <w:pStyle w:val="Heading4"/>
        <w:numPr>
          <w:ilvl w:val="0"/>
          <w:numId w:val="14"/>
        </w:numPr>
      </w:pPr>
      <w:r w:rsidRPr="001F4500">
        <w:t>M</w:t>
      </w:r>
      <w:r w:rsidR="007361AC" w:rsidRPr="001F4500">
        <w:t>ultiple pres</w:t>
      </w:r>
      <w:r>
        <w:t>s</w:t>
      </w:r>
      <w:r w:rsidR="007361AC" w:rsidRPr="001F4500">
        <w:t>ures</w:t>
      </w:r>
    </w:p>
    <w:p w:rsidR="007361AC" w:rsidRPr="00C8361F" w:rsidRDefault="007361AC" w:rsidP="007361AC">
      <w:pPr>
        <w:rPr>
          <w:rFonts w:cstheme="minorHAnsi"/>
          <w:sz w:val="16"/>
        </w:rPr>
      </w:pPr>
      <w:r w:rsidRPr="00C8361F">
        <w:rPr>
          <w:rStyle w:val="Style13ptBold"/>
          <w:rFonts w:cstheme="minorHAnsi"/>
        </w:rPr>
        <w:t>Hughes et al 05</w:t>
      </w:r>
      <w:r w:rsidRPr="00C8361F">
        <w:rPr>
          <w:rFonts w:cstheme="minorHAnsi"/>
          <w:sz w:val="16"/>
        </w:rPr>
        <w:t xml:space="preserve"> </w:t>
      </w:r>
      <w:r w:rsidRPr="001F4500">
        <w:t xml:space="preserve">(Terrence P. Hughes and David R. Bellwood Centre for Coral Reef Biodiversity, School of Marine Biology &amp; Aquaculture, James Cook University, Australia AND Carl Folke Department of Systems Ecology, Stockholm University, and Beijer International Institute of Ecological Economics, Royal Swedish Academy of Sciences, Stockholm, Sweden AND Robert S. Steneck School of Marine Sciences, University of Maine, Darling Marine Center, AND James Wilson School of Marine Sciences, University of Maine, “New paradigms for supporting the resilience of marine ecosystems” TRENDS in Ecology and Evolution Vol.20 No.7 July 2005 </w:t>
      </w:r>
      <w:hyperlink r:id="rId32" w:history="1">
        <w:r w:rsidRPr="001F4500">
          <w:t>http://eaton.math.rpi.edu/csums/papers/Ecostability/hughesparadigms.pdf</w:t>
        </w:r>
      </w:hyperlink>
      <w:r w:rsidRPr="001F4500">
        <w:t>)</w:t>
      </w:r>
    </w:p>
    <w:p w:rsidR="007361AC" w:rsidRPr="001F4500" w:rsidRDefault="007361AC" w:rsidP="007361AC">
      <w:pPr>
        <w:rPr>
          <w:rFonts w:cstheme="minorHAnsi"/>
          <w:sz w:val="16"/>
        </w:rPr>
      </w:pPr>
      <w:r w:rsidRPr="001F4500">
        <w:rPr>
          <w:rFonts w:cstheme="minorHAnsi"/>
          <w:sz w:val="16"/>
        </w:rPr>
        <w:t xml:space="preserve">The importance of scale </w:t>
      </w:r>
      <w:r w:rsidRPr="00C8361F">
        <w:rPr>
          <w:rStyle w:val="StyleUnderline"/>
          <w:rFonts w:cstheme="minorHAnsi"/>
        </w:rPr>
        <w:t>Developing marine policy and managing natural resources requires multi-sca</w:t>
      </w:r>
      <w:r w:rsidR="001F4500">
        <w:rPr>
          <w:rStyle w:val="StyleUnderline"/>
          <w:rFonts w:cstheme="minorHAnsi"/>
        </w:rPr>
        <w:t>le ecological and social infor</w:t>
      </w:r>
      <w:r w:rsidRPr="00C8361F">
        <w:rPr>
          <w:rStyle w:val="StyleUnderline"/>
          <w:rFonts w:cstheme="minorHAnsi"/>
        </w:rPr>
        <w:t>mation</w:t>
      </w:r>
      <w:r w:rsidRPr="001F4500">
        <w:rPr>
          <w:rFonts w:cstheme="minorHAnsi"/>
          <w:sz w:val="16"/>
        </w:rPr>
        <w:t xml:space="preserve">. Traditionally, most ecological studies are brief and localized. However, the need for advice on how to cope with the impacts of environmental degradation, climate change and widespread overfishing is a major driver of an accelerating trend for the scaling-up of marine ecological studies. For example, </w:t>
      </w:r>
      <w:r w:rsidRPr="00C8361F">
        <w:rPr>
          <w:rStyle w:val="StyleUnderline"/>
          <w:rFonts w:cstheme="minorHAnsi"/>
        </w:rPr>
        <w:t>the history of ecosystems</w:t>
      </w:r>
      <w:r w:rsidRPr="001F4500">
        <w:rPr>
          <w:rFonts w:cstheme="minorHAnsi"/>
          <w:sz w:val="16"/>
        </w:rPr>
        <w:t xml:space="preserve"> (i.e. how they got to be in their current condition) is an important aspect of temporal scale that </w:t>
      </w:r>
      <w:r w:rsidR="001F4500">
        <w:rPr>
          <w:rStyle w:val="Emphasis"/>
          <w:rFonts w:cstheme="minorHAnsi"/>
        </w:rPr>
        <w:t>has far-reaching conse</w:t>
      </w:r>
      <w:r w:rsidRPr="00C8361F">
        <w:rPr>
          <w:rStyle w:val="Emphasis"/>
          <w:rFonts w:cstheme="minorHAnsi"/>
        </w:rPr>
        <w:t xml:space="preserve">quences for research and resource management </w:t>
      </w:r>
      <w:r w:rsidRPr="001F4500">
        <w:rPr>
          <w:rFonts w:cstheme="minorHAnsi"/>
          <w:sz w:val="16"/>
        </w:rPr>
        <w:t>[1</w:t>
      </w:r>
      <w:proofErr w:type="gramStart"/>
      <w:r w:rsidRPr="001F4500">
        <w:rPr>
          <w:rFonts w:cstheme="minorHAnsi"/>
          <w:sz w:val="16"/>
        </w:rPr>
        <w:t>,8,46</w:t>
      </w:r>
      <w:proofErr w:type="gramEnd"/>
      <w:r w:rsidRPr="001F4500">
        <w:rPr>
          <w:rFonts w:cstheme="minorHAnsi"/>
          <w:sz w:val="16"/>
        </w:rPr>
        <w:t xml:space="preserve">–49] . </w:t>
      </w:r>
      <w:r w:rsidRPr="00C8361F">
        <w:rPr>
          <w:rStyle w:val="StyleUnderline"/>
          <w:rFonts w:cstheme="minorHAnsi"/>
        </w:rPr>
        <w:t>If we ignore history</w:t>
      </w:r>
      <w:r w:rsidRPr="001F4500">
        <w:rPr>
          <w:rFonts w:cstheme="minorHAnsi"/>
          <w:sz w:val="16"/>
        </w:rPr>
        <w:t xml:space="preserve"> and are unaware of trajectories of change, then </w:t>
      </w:r>
      <w:r w:rsidRPr="00C8361F">
        <w:rPr>
          <w:rStyle w:val="StyleUnderline"/>
          <w:rFonts w:cstheme="minorHAnsi"/>
        </w:rPr>
        <w:t xml:space="preserve">a system is more likely to be </w:t>
      </w:r>
      <w:r w:rsidRPr="00C8361F">
        <w:rPr>
          <w:rStyle w:val="Emphasis"/>
          <w:rFonts w:cstheme="minorHAnsi"/>
        </w:rPr>
        <w:t xml:space="preserve">falsely perceived </w:t>
      </w:r>
      <w:r w:rsidRPr="00C8361F">
        <w:rPr>
          <w:rStyle w:val="StyleUnderline"/>
          <w:rFonts w:cstheme="minorHAnsi"/>
        </w:rPr>
        <w:t>as being stable and pristine</w:t>
      </w:r>
      <w:r w:rsidRPr="001F4500">
        <w:rPr>
          <w:rFonts w:cstheme="minorHAnsi"/>
          <w:sz w:val="16"/>
        </w:rPr>
        <w:t xml:space="preserve"> [40</w:t>
      </w:r>
      <w:proofErr w:type="gramStart"/>
      <w:r w:rsidRPr="001F4500">
        <w:rPr>
          <w:rFonts w:cstheme="minorHAnsi"/>
          <w:sz w:val="16"/>
        </w:rPr>
        <w:t>] .</w:t>
      </w:r>
      <w:proofErr w:type="gramEnd"/>
      <w:r w:rsidRPr="001F4500">
        <w:rPr>
          <w:rFonts w:cstheme="minorHAnsi"/>
          <w:sz w:val="16"/>
        </w:rPr>
        <w:t xml:space="preserve"> In recent years, ecologists have focused increasingly on the cumulative and interactive effects of sequences of events, rather than concentrating solely on the most recent insult that leads to ecosystem collapse [1</w:t>
      </w:r>
      <w:proofErr w:type="gramStart"/>
      <w:r w:rsidRPr="001F4500">
        <w:rPr>
          <w:rFonts w:cstheme="minorHAnsi"/>
          <w:sz w:val="16"/>
        </w:rPr>
        <w:t>,15,16,20</w:t>
      </w:r>
      <w:proofErr w:type="gramEnd"/>
      <w:r w:rsidRPr="001F4500">
        <w:rPr>
          <w:rFonts w:cstheme="minorHAnsi"/>
          <w:sz w:val="16"/>
        </w:rPr>
        <w:t xml:space="preserve">] . Nonetheless, </w:t>
      </w:r>
      <w:r w:rsidRPr="00C8361F">
        <w:rPr>
          <w:rStyle w:val="StyleUnderline"/>
          <w:rFonts w:cstheme="minorHAnsi"/>
        </w:rPr>
        <w:t>most researchers still view resilience in terms of recovery from the most recent single disturbances,</w:t>
      </w:r>
      <w:r w:rsidRPr="001F4500">
        <w:rPr>
          <w:rFonts w:cstheme="minorHAnsi"/>
          <w:sz w:val="16"/>
        </w:rPr>
        <w:t xml:space="preserve"> such as a storm or hurricane, to a single equilibrium. </w:t>
      </w:r>
      <w:r w:rsidRPr="00C8361F">
        <w:rPr>
          <w:rStyle w:val="Emphasis"/>
          <w:rFonts w:cstheme="minorHAnsi"/>
        </w:rPr>
        <w:t>By contrast, social– ecological resilience focuses on absorbing recurrent perturbations</w:t>
      </w:r>
      <w:r w:rsidRPr="00C8361F">
        <w:rPr>
          <w:rStyle w:val="StyleUnderline"/>
          <w:rFonts w:cstheme="minorHAnsi"/>
        </w:rPr>
        <w:t>, and on coping with uncertainty and risk, recognizing that disturbance and change are an integral component of complex</w:t>
      </w:r>
      <w:r w:rsidRPr="001F4500">
        <w:rPr>
          <w:rFonts w:cstheme="minorHAnsi"/>
          <w:sz w:val="16"/>
        </w:rPr>
        <w:t xml:space="preserve"> SESs [21</w:t>
      </w:r>
      <w:proofErr w:type="gramStart"/>
      <w:r w:rsidRPr="001F4500">
        <w:rPr>
          <w:rFonts w:cstheme="minorHAnsi"/>
          <w:sz w:val="16"/>
        </w:rPr>
        <w:t>,22,50</w:t>
      </w:r>
      <w:proofErr w:type="gramEnd"/>
      <w:r w:rsidRPr="001F4500">
        <w:rPr>
          <w:rFonts w:cstheme="minorHAnsi"/>
          <w:sz w:val="16"/>
        </w:rPr>
        <w:t xml:space="preserve">] . Consequently, the timeframe for understanding and </w:t>
      </w:r>
      <w:r w:rsidRPr="001F4500">
        <w:rPr>
          <w:sz w:val="16"/>
        </w:rPr>
        <w:t>managing SES</w:t>
      </w:r>
      <w:r w:rsidRPr="00C8361F">
        <w:rPr>
          <w:rStyle w:val="StyleUnderline"/>
          <w:rFonts w:cstheme="minorHAnsi"/>
        </w:rPr>
        <w:t xml:space="preserve"> </w:t>
      </w:r>
      <w:r w:rsidRPr="00C8361F">
        <w:rPr>
          <w:rStyle w:val="Emphasis"/>
          <w:rFonts w:cstheme="minorHAnsi"/>
        </w:rPr>
        <w:t>resilience is often much longer than the conventional one</w:t>
      </w:r>
      <w:r w:rsidRPr="00C8361F">
        <w:rPr>
          <w:rStyle w:val="StyleUnderline"/>
          <w:rFonts w:cstheme="minorHAnsi"/>
        </w:rPr>
        <w:t>– three years of most ecological studies. F</w:t>
      </w:r>
      <w:r w:rsidRPr="001F4500">
        <w:rPr>
          <w:rFonts w:cstheme="minorHAnsi"/>
          <w:sz w:val="16"/>
        </w:rPr>
        <w:t xml:space="preserve">or example, it is sobering to consider that, </w:t>
      </w:r>
      <w:r w:rsidRPr="00C8361F">
        <w:rPr>
          <w:rStyle w:val="StyleUnderline"/>
          <w:rFonts w:cstheme="minorHAnsi"/>
        </w:rPr>
        <w:t>in the timeframe required for comprehensive regeneration of fish stocks in coral reef</w:t>
      </w:r>
      <w:r w:rsidRPr="001F4500">
        <w:rPr>
          <w:rFonts w:cstheme="minorHAnsi"/>
          <w:sz w:val="16"/>
        </w:rPr>
        <w:t xml:space="preserve"> NTAs </w:t>
      </w:r>
      <w:proofErr w:type="gramStart"/>
      <w:r w:rsidRPr="001F4500">
        <w:rPr>
          <w:rFonts w:cstheme="minorHAnsi"/>
          <w:sz w:val="16"/>
        </w:rPr>
        <w:t>( O</w:t>
      </w:r>
      <w:proofErr w:type="gramEnd"/>
      <w:r w:rsidRPr="001F4500">
        <w:rPr>
          <w:rFonts w:cstheme="minorHAnsi"/>
          <w:sz w:val="16"/>
        </w:rPr>
        <w:t xml:space="preserve"> 20 years), </w:t>
      </w:r>
      <w:r w:rsidRPr="00C8361F">
        <w:rPr>
          <w:rStyle w:val="StyleUnderline"/>
          <w:rFonts w:cstheme="minorHAnsi"/>
        </w:rPr>
        <w:t>the h</w:t>
      </w:r>
      <w:r w:rsidR="001F4500">
        <w:rPr>
          <w:rStyle w:val="StyleUnderline"/>
          <w:rFonts w:cstheme="minorHAnsi"/>
        </w:rPr>
        <w:t>uman population size of develop</w:t>
      </w:r>
      <w:r w:rsidRPr="00C8361F">
        <w:rPr>
          <w:rStyle w:val="StyleUnderline"/>
          <w:rFonts w:cstheme="minorHAnsi"/>
        </w:rPr>
        <w:t xml:space="preserve">ing countries is </w:t>
      </w:r>
      <w:r w:rsidRPr="00C8361F">
        <w:rPr>
          <w:rStyle w:val="Emphasis"/>
          <w:rFonts w:cstheme="minorHAnsi"/>
        </w:rPr>
        <w:t xml:space="preserve">likely to double </w:t>
      </w:r>
      <w:r w:rsidRPr="001F4500">
        <w:rPr>
          <w:rFonts w:cstheme="minorHAnsi"/>
          <w:sz w:val="16"/>
        </w:rPr>
        <w:t>[51] .</w:t>
      </w:r>
    </w:p>
    <w:p w:rsidR="007361AC" w:rsidRPr="001F4500" w:rsidRDefault="007361AC" w:rsidP="001F4500">
      <w:pPr>
        <w:pStyle w:val="Heading4"/>
        <w:numPr>
          <w:ilvl w:val="0"/>
          <w:numId w:val="14"/>
        </w:numPr>
      </w:pPr>
      <w:r w:rsidRPr="001F4500">
        <w:t>Species Snowball</w:t>
      </w:r>
    </w:p>
    <w:p w:rsidR="007361AC" w:rsidRPr="00C8361F" w:rsidRDefault="007361AC" w:rsidP="007361AC">
      <w:pPr>
        <w:rPr>
          <w:rFonts w:cstheme="minorHAnsi"/>
          <w:sz w:val="16"/>
        </w:rPr>
      </w:pPr>
      <w:r w:rsidRPr="00C8361F">
        <w:rPr>
          <w:rStyle w:val="Style13ptBold"/>
          <w:rFonts w:cstheme="minorHAnsi"/>
        </w:rPr>
        <w:t>Hughes et al 05</w:t>
      </w:r>
      <w:r w:rsidRPr="00C8361F">
        <w:rPr>
          <w:rFonts w:cstheme="minorHAnsi"/>
          <w:sz w:val="16"/>
        </w:rPr>
        <w:t xml:space="preserve"> </w:t>
      </w:r>
      <w:r w:rsidRPr="001F4500">
        <w:t xml:space="preserve">(Terrence P. Hughes and David R. Bellwood Centre for Coral Reef Biodiversity, School of Marine Biology &amp; Aquaculture, James Cook University, Australia AND Carl Folke Department of Systems Ecology, Stockholm University, and Beijer International Institute of Ecological Economics, Royal Swedish Academy of Sciences, Stockholm, Sweden AND Robert S. Steneck School of Marine Sciences, University of Maine, Darling Marine Center, AND James Wilson School of Marine Sciences, University of Maine, “New paradigms for supporting the resilience of marine ecosystems” TRENDS in Ecology and Evolution Vol.20 No.7 July 2005 </w:t>
      </w:r>
      <w:hyperlink r:id="rId33" w:history="1">
        <w:r w:rsidRPr="001F4500">
          <w:t>http://eaton.math.rpi.edu/csums/papers/Ecostability/hughesparadigms.pdf</w:t>
        </w:r>
      </w:hyperlink>
      <w:r w:rsidRPr="001F4500">
        <w:t xml:space="preserve">) </w:t>
      </w:r>
    </w:p>
    <w:p w:rsidR="007361AC" w:rsidRPr="00C8361F" w:rsidRDefault="007361AC" w:rsidP="007361AC">
      <w:pPr>
        <w:rPr>
          <w:rFonts w:cstheme="minorHAnsi"/>
          <w:sz w:val="16"/>
        </w:rPr>
      </w:pPr>
      <w:r w:rsidRPr="00C8361F">
        <w:rPr>
          <w:rFonts w:cstheme="minorHAnsi"/>
          <w:sz w:val="16"/>
        </w:rPr>
        <w:t xml:space="preserve">The spatial scale of dispersal of larvae, pollutants and exotic species is crucial for our understanding of the dynamics of marine systems and for sustaining SES resilience </w:t>
      </w:r>
      <w:proofErr w:type="gramStart"/>
      <w:r w:rsidRPr="00C8361F">
        <w:rPr>
          <w:rFonts w:cstheme="minorHAnsi"/>
          <w:sz w:val="16"/>
        </w:rPr>
        <w:t>( Figure</w:t>
      </w:r>
      <w:proofErr w:type="gramEnd"/>
      <w:r w:rsidRPr="00C8361F">
        <w:rPr>
          <w:rFonts w:cstheme="minorHAnsi"/>
          <w:sz w:val="16"/>
        </w:rPr>
        <w:t xml:space="preserve"> 2 ). </w:t>
      </w:r>
      <w:r w:rsidRPr="00C8361F">
        <w:rPr>
          <w:rStyle w:val="StyleUnderline"/>
          <w:rFonts w:cstheme="minorHAnsi"/>
        </w:rPr>
        <w:t>Traditionally, marine ecologists have assumed that local populations are open and that the production and supply of larvae, although often highly variable, is effectively</w:t>
      </w:r>
      <w:r w:rsidRPr="00C8361F">
        <w:rPr>
          <w:rFonts w:cstheme="minorHAnsi"/>
          <w:sz w:val="16"/>
        </w:rPr>
        <w:t xml:space="preserve"> </w:t>
      </w:r>
      <w:r w:rsidRPr="00C8361F">
        <w:rPr>
          <w:rStyle w:val="StyleUnderline"/>
          <w:rFonts w:cstheme="minorHAnsi"/>
        </w:rPr>
        <w:t>inexhaustible</w:t>
      </w:r>
      <w:r w:rsidRPr="00C8361F">
        <w:rPr>
          <w:rFonts w:cstheme="minorHAnsi"/>
          <w:sz w:val="16"/>
        </w:rPr>
        <w:t xml:space="preserve">. A corollary of this expectation is that damaged ecosystems will recover to equilibrium conditions given sufficient time </w:t>
      </w:r>
      <w:proofErr w:type="gramStart"/>
      <w:r w:rsidRPr="00C8361F">
        <w:rPr>
          <w:rFonts w:cstheme="minorHAnsi"/>
          <w:sz w:val="16"/>
        </w:rPr>
        <w:t>( Box</w:t>
      </w:r>
      <w:proofErr w:type="gramEnd"/>
      <w:r w:rsidRPr="00C8361F">
        <w:rPr>
          <w:rFonts w:cstheme="minorHAnsi"/>
          <w:sz w:val="16"/>
        </w:rPr>
        <w:t xml:space="preserve"> 1 ). However, larval dispersal is surprisingly limited for many coastal species [55] and, consequently, </w:t>
      </w:r>
      <w:r w:rsidRPr="00C8361F">
        <w:rPr>
          <w:rStyle w:val="StyleUnderline"/>
          <w:rFonts w:cstheme="minorHAnsi"/>
        </w:rPr>
        <w:t>the local loss of reproductive adults</w:t>
      </w:r>
      <w:r w:rsidRPr="00C8361F">
        <w:rPr>
          <w:rFonts w:cstheme="minorHAnsi"/>
          <w:sz w:val="16"/>
        </w:rPr>
        <w:t xml:space="preserve"> (e.g. through overfishing, disease or climate change) </w:t>
      </w:r>
      <w:r w:rsidRPr="00C8361F">
        <w:rPr>
          <w:rStyle w:val="StyleUnderline"/>
          <w:rFonts w:cstheme="minorHAnsi"/>
        </w:rPr>
        <w:t>can disrupt stock–recruitment relationships [56</w:t>
      </w:r>
      <w:proofErr w:type="gramStart"/>
      <w:r w:rsidRPr="00C8361F">
        <w:rPr>
          <w:rStyle w:val="StyleUnderline"/>
          <w:rFonts w:cstheme="minorHAnsi"/>
        </w:rPr>
        <w:t>] .</w:t>
      </w:r>
      <w:proofErr w:type="gramEnd"/>
      <w:r w:rsidRPr="00C8361F">
        <w:rPr>
          <w:rStyle w:val="StyleUnderline"/>
          <w:rFonts w:cstheme="minorHAnsi"/>
        </w:rPr>
        <w:t xml:space="preserve"> Self-seeding populations </w:t>
      </w:r>
      <w:r w:rsidRPr="00C8361F">
        <w:rPr>
          <w:rStyle w:val="StyleUnderline"/>
          <w:rFonts w:cstheme="minorHAnsi"/>
        </w:rPr>
        <w:lastRenderedPageBreak/>
        <w:t>on remote islands or reefs are particularly vulnerable</w:t>
      </w:r>
      <w:r w:rsidR="00D67CEA">
        <w:rPr>
          <w:rFonts w:cstheme="minorHAnsi"/>
          <w:sz w:val="16"/>
        </w:rPr>
        <w:t xml:space="preserve"> [57</w:t>
      </w:r>
      <w:proofErr w:type="gramStart"/>
      <w:r w:rsidR="00D67CEA">
        <w:rPr>
          <w:rFonts w:cstheme="minorHAnsi"/>
          <w:sz w:val="16"/>
        </w:rPr>
        <w:t>] .</w:t>
      </w:r>
      <w:proofErr w:type="gramEnd"/>
      <w:r w:rsidR="00D67CEA">
        <w:rPr>
          <w:rFonts w:cstheme="minorHAnsi"/>
          <w:sz w:val="16"/>
        </w:rPr>
        <w:t xml:space="preserve"> Con</w:t>
      </w:r>
      <w:r w:rsidRPr="00C8361F">
        <w:rPr>
          <w:rFonts w:cstheme="minorHAnsi"/>
          <w:sz w:val="16"/>
        </w:rPr>
        <w:t xml:space="preserve">versely, species with long-distance dispersal should be more resistant to habitat fragmentation, leading to a filtering effect that selectively impacts on species with limited dispersal abilities </w:t>
      </w:r>
      <w:proofErr w:type="gramStart"/>
      <w:r w:rsidRPr="00C8361F">
        <w:rPr>
          <w:rFonts w:cstheme="minorHAnsi"/>
          <w:sz w:val="16"/>
        </w:rPr>
        <w:t>( Figure</w:t>
      </w:r>
      <w:proofErr w:type="gramEnd"/>
      <w:r w:rsidRPr="00C8361F">
        <w:rPr>
          <w:rFonts w:cstheme="minorHAnsi"/>
          <w:sz w:val="16"/>
        </w:rPr>
        <w:t xml:space="preserve"> 2 </w:t>
      </w:r>
      <w:r w:rsidRPr="00C8361F">
        <w:rPr>
          <w:rStyle w:val="StyleUnderline"/>
          <w:rFonts w:cstheme="minorHAnsi"/>
        </w:rPr>
        <w:t>). Even where local populations are highly interconnected by multiple sources of larvae,</w:t>
      </w:r>
      <w:r w:rsidRPr="00C8361F">
        <w:rPr>
          <w:rFonts w:cstheme="minorHAnsi"/>
          <w:sz w:val="16"/>
        </w:rPr>
        <w:t xml:space="preserve"> </w:t>
      </w:r>
      <w:r w:rsidRPr="00C8361F">
        <w:rPr>
          <w:rStyle w:val="Emphasis"/>
          <w:rFonts w:cstheme="minorHAnsi"/>
        </w:rPr>
        <w:t>if too many patches of habitat degrade, the r</w:t>
      </w:r>
      <w:r w:rsidR="00D67CEA">
        <w:rPr>
          <w:rStyle w:val="Emphasis"/>
          <w:rFonts w:cstheme="minorHAnsi"/>
        </w:rPr>
        <w:t>emaining healthy ones can cata</w:t>
      </w:r>
      <w:r w:rsidRPr="00C8361F">
        <w:rPr>
          <w:rStyle w:val="Emphasis"/>
          <w:rFonts w:cstheme="minorHAnsi"/>
        </w:rPr>
        <w:t>strophically collapse,</w:t>
      </w:r>
      <w:r w:rsidRPr="00C8361F">
        <w:rPr>
          <w:rFonts w:cstheme="minorHAnsi"/>
          <w:sz w:val="16"/>
        </w:rPr>
        <w:t xml:space="preserve"> </w:t>
      </w:r>
      <w:r w:rsidRPr="00C8361F">
        <w:rPr>
          <w:rStyle w:val="StyleUnderline"/>
          <w:rFonts w:cstheme="minorHAnsi"/>
        </w:rPr>
        <w:t>once a critical threshold is passed</w:t>
      </w:r>
      <w:r w:rsidRPr="00C8361F">
        <w:rPr>
          <w:rFonts w:cstheme="minorHAnsi"/>
          <w:sz w:val="16"/>
        </w:rPr>
        <w:t xml:space="preserve"> [58</w:t>
      </w:r>
      <w:proofErr w:type="gramStart"/>
      <w:r w:rsidRPr="00C8361F">
        <w:rPr>
          <w:rFonts w:cstheme="minorHAnsi"/>
          <w:sz w:val="16"/>
        </w:rPr>
        <w:t>] .</w:t>
      </w:r>
      <w:proofErr w:type="gramEnd"/>
      <w:r w:rsidRPr="00C8361F">
        <w:rPr>
          <w:rFonts w:cstheme="minorHAnsi"/>
          <w:sz w:val="16"/>
        </w:rPr>
        <w:t xml:space="preserve"> From a complex-systems perspective, </w:t>
      </w:r>
      <w:r w:rsidRPr="00C8361F">
        <w:rPr>
          <w:rStyle w:val="StyleUnderline"/>
          <w:rFonts w:cstheme="minorHAnsi"/>
        </w:rPr>
        <w:t>the small- scale degradation of each patch represents a phase shift</w:t>
      </w:r>
      <w:r w:rsidRPr="00C8361F">
        <w:rPr>
          <w:rFonts w:cstheme="minorHAnsi"/>
          <w:sz w:val="16"/>
        </w:rPr>
        <w:t xml:space="preserve"> (e.g. when algae replace corals on a single reef). Further- more, </w:t>
      </w:r>
      <w:r w:rsidRPr="00C8361F">
        <w:rPr>
          <w:rStyle w:val="StyleUnderline"/>
          <w:rFonts w:cstheme="minorHAnsi"/>
        </w:rPr>
        <w:t>the dynamics of individual patches can propagate through larval dispersal to much larger scales, potentially leading to a phase shift of the entire system</w:t>
      </w:r>
      <w:r w:rsidRPr="00C8361F">
        <w:rPr>
          <w:rFonts w:cstheme="minorHAnsi"/>
          <w:sz w:val="16"/>
        </w:rPr>
        <w:t xml:space="preserve"> [41,58,59] .We speculate that a system-wid</w:t>
      </w:r>
      <w:r w:rsidR="00D67CEA">
        <w:rPr>
          <w:rFonts w:cstheme="minorHAnsi"/>
          <w:sz w:val="16"/>
        </w:rPr>
        <w:t>e collapse is currently unfold</w:t>
      </w:r>
      <w:r w:rsidRPr="00C8361F">
        <w:rPr>
          <w:rFonts w:cstheme="minorHAnsi"/>
          <w:sz w:val="16"/>
        </w:rPr>
        <w:t>ing in the Caribbean, where the last few relatively intact coral reefs are increasingly vulnerable to degradation [3,7,60] . Importantly, because system-wide collapse is an emergent property of small-scale dynamics, even the most rigorous management of remnant areas could be too little, too late. The important lesson for conservation is that multi-scale dynamics requires multi-scale management, not just small-scale meddling</w:t>
      </w:r>
    </w:p>
    <w:p w:rsidR="007361AC" w:rsidRPr="00C8361F" w:rsidRDefault="00D67CEA" w:rsidP="00D67CEA">
      <w:pPr>
        <w:pStyle w:val="Heading4"/>
        <w:numPr>
          <w:ilvl w:val="0"/>
          <w:numId w:val="14"/>
        </w:numPr>
        <w:rPr>
          <w:rFonts w:cstheme="minorHAnsi"/>
        </w:rPr>
      </w:pPr>
      <w:r>
        <w:rPr>
          <w:rFonts w:cstheme="minorHAnsi"/>
        </w:rPr>
        <w:t xml:space="preserve">Best science says don’t gamble </w:t>
      </w:r>
    </w:p>
    <w:p w:rsidR="007361AC" w:rsidRPr="00C8361F" w:rsidRDefault="007361AC" w:rsidP="007361AC">
      <w:pPr>
        <w:rPr>
          <w:rFonts w:cstheme="minorHAnsi"/>
          <w:sz w:val="18"/>
          <w:szCs w:val="18"/>
        </w:rPr>
      </w:pPr>
      <w:r w:rsidRPr="00C8361F">
        <w:rPr>
          <w:rStyle w:val="Style13ptBold"/>
          <w:rFonts w:cstheme="minorHAnsi"/>
        </w:rPr>
        <w:t xml:space="preserve">Langston ’11 </w:t>
      </w:r>
      <w:r w:rsidRPr="00C8361F">
        <w:rPr>
          <w:rFonts w:cstheme="minorHAnsi"/>
        </w:rPr>
        <w:t>(internally quoting Brad Warren, who directs the Sustainable Fisheries Partnership’s ocean acidification program. Sustainable Fisheries Partnership (SFP) is an NGO working to reshape the world of corporate responsibility through the creation of powerful information tools and a methodology that allows companies to directly engage with suppliers of natural resources. Jennifer Langston is a researcher on sustainability issues and Sightline Daily editor – Formerly an author at the Seattle Post-Intelligencer. This post is part of the research project: Northwest Ocean Acidification – “Are You a Banker or a Gambler?” – July 27th – http://daily.sightline.org/2011/07/27/are-you-a-banker-or-a-gambler/)</w:t>
      </w:r>
    </w:p>
    <w:p w:rsidR="007361AC" w:rsidRPr="00C8361F" w:rsidRDefault="007361AC" w:rsidP="007361AC">
      <w:pPr>
        <w:rPr>
          <w:rFonts w:cstheme="minorHAnsi"/>
          <w:sz w:val="16"/>
        </w:rPr>
      </w:pPr>
      <w:r w:rsidRPr="00C8361F">
        <w:rPr>
          <w:rStyle w:val="StyleUnderline"/>
          <w:rFonts w:cstheme="minorHAnsi"/>
        </w:rPr>
        <w:t>Some might argue that oceans are resilient places</w:t>
      </w:r>
      <w:r w:rsidRPr="00C8361F">
        <w:rPr>
          <w:rFonts w:cstheme="minorHAnsi"/>
          <w:sz w:val="16"/>
        </w:rPr>
        <w:t xml:space="preserve">, that nature abhors a vacuum, </w:t>
      </w:r>
      <w:r w:rsidRPr="00C8361F">
        <w:rPr>
          <w:rStyle w:val="StyleUnderline"/>
          <w:rFonts w:cstheme="minorHAnsi"/>
        </w:rPr>
        <w:t>and that other kinds of algae</w:t>
      </w:r>
      <w:r w:rsidRPr="00C8361F">
        <w:rPr>
          <w:rFonts w:cstheme="minorHAnsi"/>
          <w:sz w:val="16"/>
        </w:rPr>
        <w:t xml:space="preserve"> or grasses that thrive in more acidic seas </w:t>
      </w:r>
      <w:r w:rsidRPr="00C8361F">
        <w:rPr>
          <w:rStyle w:val="StyleUnderline"/>
          <w:rFonts w:cstheme="minorHAnsi"/>
        </w:rPr>
        <w:t>could replace losses at the bottom of the food web</w:t>
      </w:r>
      <w:r w:rsidRPr="00C8361F">
        <w:rPr>
          <w:rFonts w:cstheme="minorHAnsi"/>
          <w:sz w:val="16"/>
        </w:rPr>
        <w:t xml:space="preserve">. </w:t>
      </w:r>
      <w:r w:rsidRPr="00C8361F">
        <w:rPr>
          <w:rStyle w:val="StyleUnderline"/>
          <w:rFonts w:cstheme="minorHAnsi"/>
        </w:rPr>
        <w:t>In truth, we don’t yet know how</w:t>
      </w:r>
      <w:r w:rsidRPr="00C8361F">
        <w:rPr>
          <w:rFonts w:cstheme="minorHAnsi"/>
          <w:sz w:val="16"/>
        </w:rPr>
        <w:t xml:space="preserve"> complicated</w:t>
      </w:r>
      <w:r w:rsidRPr="00C8361F">
        <w:rPr>
          <w:rStyle w:val="StyleUnderline"/>
          <w:rFonts w:cstheme="minorHAnsi"/>
        </w:rPr>
        <w:t xml:space="preserve"> marine ecosystems will adapt</w:t>
      </w:r>
      <w:r w:rsidRPr="00C8361F">
        <w:rPr>
          <w:rFonts w:cstheme="minorHAnsi"/>
          <w:sz w:val="16"/>
        </w:rPr>
        <w:t xml:space="preserve"> to ocean acidification. </w:t>
      </w:r>
      <w:r w:rsidRPr="00C8361F">
        <w:rPr>
          <w:rStyle w:val="StyleUnderline"/>
          <w:rFonts w:cstheme="minorHAnsi"/>
        </w:rPr>
        <w:t xml:space="preserve">The effects could range </w:t>
      </w:r>
      <w:r w:rsidRPr="00C8361F">
        <w:rPr>
          <w:rStyle w:val="Emphasis"/>
          <w:rFonts w:cstheme="minorHAnsi"/>
        </w:rPr>
        <w:t>from minor to apocalyptic.</w:t>
      </w:r>
      <w:r w:rsidRPr="00C8361F">
        <w:rPr>
          <w:rStyle w:val="StyleUnderline"/>
          <w:rFonts w:cstheme="minorHAnsi"/>
        </w:rPr>
        <w:t xml:space="preserve"> </w:t>
      </w:r>
      <w:r w:rsidRPr="00C8361F">
        <w:rPr>
          <w:rFonts w:cstheme="minorHAnsi"/>
          <w:sz w:val="16"/>
        </w:rPr>
        <w:t xml:space="preserve">In that sense, you get to choose how scared you want to be, </w:t>
      </w:r>
      <w:r w:rsidRPr="00C8361F">
        <w:rPr>
          <w:rStyle w:val="StyleUnderline"/>
          <w:rFonts w:cstheme="minorHAnsi"/>
        </w:rPr>
        <w:t>says Brad Warren, who directs the Sustainable Fisheries Partnership</w:t>
      </w:r>
      <w:r w:rsidRPr="00C8361F">
        <w:rPr>
          <w:rFonts w:cstheme="minorHAnsi"/>
          <w:sz w:val="16"/>
        </w:rPr>
        <w:t xml:space="preserve">’s ocean acidification program. </w:t>
      </w:r>
      <w:r w:rsidRPr="00C8361F">
        <w:rPr>
          <w:rStyle w:val="Emphasis"/>
          <w:rFonts w:cstheme="minorHAnsi"/>
        </w:rPr>
        <w:t>But the most knowledgeable scientists tend to eschew the more optimistic view,</w:t>
      </w:r>
      <w:r w:rsidRPr="00C8361F">
        <w:rPr>
          <w:rFonts w:cstheme="minorHAnsi"/>
          <w:sz w:val="16"/>
        </w:rPr>
        <w:t xml:space="preserve"> he said. </w:t>
      </w:r>
      <w:r w:rsidRPr="00C8361F">
        <w:rPr>
          <w:rStyle w:val="StyleUnderline"/>
          <w:rFonts w:cstheme="minorHAnsi"/>
        </w:rPr>
        <w:t>And a smart</w:t>
      </w:r>
      <w:r w:rsidRPr="00C8361F">
        <w:rPr>
          <w:rFonts w:cstheme="minorHAnsi"/>
          <w:sz w:val="16"/>
        </w:rPr>
        <w:t xml:space="preserve"> business</w:t>
      </w:r>
      <w:r w:rsidRPr="00C8361F">
        <w:rPr>
          <w:rStyle w:val="StyleUnderline"/>
          <w:rFonts w:cstheme="minorHAnsi"/>
        </w:rPr>
        <w:t>person</w:t>
      </w:r>
      <w:r w:rsidRPr="00C8361F">
        <w:rPr>
          <w:rFonts w:cstheme="minorHAnsi"/>
          <w:sz w:val="16"/>
        </w:rPr>
        <w:t xml:space="preserve"> </w:t>
      </w:r>
      <w:r w:rsidRPr="00C8361F">
        <w:rPr>
          <w:rStyle w:val="StyleUnderline"/>
          <w:rFonts w:cstheme="minorHAnsi"/>
        </w:rPr>
        <w:t>pays attention to signs of trouble, tries not to get caught behind the curve, and needs to rethink old strategies when they’re no longer working</w:t>
      </w:r>
      <w:r w:rsidRPr="00C8361F">
        <w:rPr>
          <w:rFonts w:cstheme="minorHAnsi"/>
          <w:sz w:val="16"/>
        </w:rPr>
        <w:t xml:space="preserve">. </w:t>
      </w:r>
      <w:r w:rsidRPr="00C8361F">
        <w:rPr>
          <w:rStyle w:val="StyleUnderline"/>
          <w:rFonts w:cstheme="minorHAnsi"/>
        </w:rPr>
        <w:t>In other word</w:t>
      </w:r>
      <w:r w:rsidRPr="00C8361F">
        <w:rPr>
          <w:rFonts w:cstheme="minorHAnsi"/>
          <w:sz w:val="16"/>
        </w:rPr>
        <w:t xml:space="preserve">s, says Warren: </w:t>
      </w:r>
      <w:r w:rsidRPr="00C8361F">
        <w:rPr>
          <w:rStyle w:val="StyleUnderline"/>
          <w:rFonts w:cstheme="minorHAnsi"/>
        </w:rPr>
        <w:t>If you think of someone who has a</w:t>
      </w:r>
      <w:r w:rsidRPr="00C8361F">
        <w:rPr>
          <w:rFonts w:cstheme="minorHAnsi"/>
          <w:sz w:val="16"/>
        </w:rPr>
        <w:t xml:space="preserve"> fiduciary </w:t>
      </w:r>
      <w:r w:rsidRPr="00C8361F">
        <w:rPr>
          <w:rStyle w:val="StyleUnderline"/>
          <w:rFonts w:cstheme="minorHAnsi"/>
        </w:rPr>
        <w:t>duty for the systems that feed</w:t>
      </w:r>
      <w:r w:rsidRPr="00C8361F">
        <w:rPr>
          <w:rFonts w:cstheme="minorHAnsi"/>
          <w:sz w:val="16"/>
        </w:rPr>
        <w:t xml:space="preserve"> us and provide jobs to half </w:t>
      </w:r>
      <w:r w:rsidRPr="00C8361F">
        <w:rPr>
          <w:rStyle w:val="StyleUnderline"/>
          <w:rFonts w:cstheme="minorHAnsi"/>
        </w:rPr>
        <w:t>a billion people in the world—</w:t>
      </w:r>
      <w:r w:rsidRPr="00C8361F">
        <w:rPr>
          <w:rFonts w:cstheme="minorHAnsi"/>
          <w:sz w:val="16"/>
        </w:rPr>
        <w:t>from subsistence hunting to those making a lot of money—</w:t>
      </w:r>
      <w:r w:rsidRPr="00C8361F">
        <w:rPr>
          <w:rStyle w:val="StyleUnderline"/>
          <w:rFonts w:cstheme="minorHAnsi"/>
        </w:rPr>
        <w:t>one can view that with a gambler’s instinct or with a stewardship instinct. What would you rather be—a banker or a gambler—with this resource?</w:t>
      </w:r>
    </w:p>
    <w:p w:rsidR="007361AC" w:rsidRDefault="007361AC" w:rsidP="007361AC">
      <w:pPr>
        <w:rPr>
          <w:rFonts w:cstheme="minorHAnsi"/>
        </w:rPr>
      </w:pPr>
    </w:p>
    <w:p w:rsidR="007361AC" w:rsidRPr="00C8361F" w:rsidRDefault="00D67CEA" w:rsidP="007361AC">
      <w:pPr>
        <w:pStyle w:val="Heading4"/>
        <w:rPr>
          <w:rFonts w:cstheme="minorHAnsi"/>
        </w:rPr>
      </w:pPr>
      <w:r>
        <w:rPr>
          <w:rFonts w:cstheme="minorHAnsi"/>
        </w:rPr>
        <w:t xml:space="preserve">Even if their right and the ocean is resilient generally its not if we pass tipping points.  </w:t>
      </w:r>
    </w:p>
    <w:p w:rsidR="007361AC" w:rsidRPr="00C8361F" w:rsidRDefault="007361AC" w:rsidP="007361AC">
      <w:pPr>
        <w:rPr>
          <w:rFonts w:cstheme="minorHAnsi"/>
        </w:rPr>
      </w:pPr>
      <w:r w:rsidRPr="00C8361F">
        <w:rPr>
          <w:rStyle w:val="Style13ptBold"/>
          <w:rFonts w:cstheme="minorHAnsi"/>
        </w:rPr>
        <w:t>Ayers ’13</w:t>
      </w:r>
      <w:r w:rsidRPr="00C8361F">
        <w:rPr>
          <w:rFonts w:cstheme="minorHAnsi"/>
        </w:rPr>
        <w:t xml:space="preserve"> (Internally quoting Dr. Sylvia Alice Earle – who is a marine biologist, explorer, author, and lecturer. Since 1998 she has been a National Geographic explorer-in-residence. Earle was the first female chief scientist of the U.S. National Oceanic and Atmospheric Administration, and was named by Time Magazine as its first Hero for the Planet in 1998. Jane Ayers is an independent journalist that has written pieces for USA Today, Los Angeles Times Interview, The Nation, SF Chronicle, </w:t>
      </w:r>
      <w:proofErr w:type="gramStart"/>
      <w:r w:rsidRPr="00C8361F">
        <w:rPr>
          <w:rFonts w:cstheme="minorHAnsi"/>
        </w:rPr>
        <w:t>Truthout</w:t>
      </w:r>
      <w:proofErr w:type="gramEnd"/>
      <w:r w:rsidRPr="00C8361F">
        <w:rPr>
          <w:rFonts w:cstheme="minorHAnsi"/>
        </w:rPr>
        <w:t xml:space="preserve">. She is also Director of her own Media outlet. “Women Say 'Enough is </w:t>
      </w:r>
      <w:proofErr w:type="gramStart"/>
      <w:r w:rsidRPr="00C8361F">
        <w:rPr>
          <w:rFonts w:cstheme="minorHAnsi"/>
        </w:rPr>
        <w:t>Enough</w:t>
      </w:r>
      <w:proofErr w:type="gramEnd"/>
      <w:r w:rsidRPr="00C8361F">
        <w:rPr>
          <w:rFonts w:cstheme="minorHAnsi"/>
        </w:rPr>
        <w:t>' to Climate Changes Worldwide” – NATION OF CHANGE – Published: Friday 11 October 2013 – http://www.nationofchange.org/women-say-enough-enough-climate-changes-worldwide-1381498329)</w:t>
      </w:r>
    </w:p>
    <w:p w:rsidR="007361AC" w:rsidRPr="00C8361F" w:rsidRDefault="007361AC" w:rsidP="007361AC">
      <w:pPr>
        <w:rPr>
          <w:rFonts w:cstheme="minorHAnsi"/>
          <w:sz w:val="16"/>
        </w:rPr>
      </w:pPr>
      <w:r w:rsidRPr="00C8361F">
        <w:rPr>
          <w:rFonts w:cstheme="minorHAnsi"/>
          <w:sz w:val="16"/>
        </w:rPr>
        <w:lastRenderedPageBreak/>
        <w:t xml:space="preserve">Concerning the Fukushima nuclear disaster, Dr. Earle lamented, “Radioactivity is one more impact we have infected into the ocean system. </w:t>
      </w:r>
      <w:r w:rsidRPr="00C8361F">
        <w:rPr>
          <w:rStyle w:val="StyleUnderline"/>
          <w:rFonts w:cstheme="minorHAnsi"/>
        </w:rPr>
        <w:t>Oceans are resilient</w:t>
      </w:r>
      <w:r w:rsidRPr="00C8361F">
        <w:rPr>
          <w:rStyle w:val="Emphasis"/>
          <w:rFonts w:cstheme="minorHAnsi"/>
        </w:rPr>
        <w:t xml:space="preserve"> but we are facing tipping points</w:t>
      </w:r>
      <w:r w:rsidRPr="00C8361F">
        <w:rPr>
          <w:rFonts w:cstheme="minorHAnsi"/>
          <w:sz w:val="16"/>
        </w:rPr>
        <w:t xml:space="preserve">. With carbon at 400/ we have crossed the line. How much decline in plankton is acceptable? We all like to breathe but if we destroy the systems that make oxygen and that take up the carbon, then what? </w:t>
      </w:r>
      <w:r w:rsidRPr="00C8361F">
        <w:rPr>
          <w:rStyle w:val="StyleUnderline"/>
          <w:rFonts w:cstheme="minorHAnsi"/>
        </w:rPr>
        <w:t xml:space="preserve">This is </w:t>
      </w:r>
      <w:r w:rsidRPr="00C8361F">
        <w:rPr>
          <w:rStyle w:val="Emphasis"/>
          <w:rFonts w:cstheme="minorHAnsi"/>
        </w:rPr>
        <w:t>the last time we have to</w:t>
      </w:r>
      <w:r w:rsidRPr="00C8361F">
        <w:rPr>
          <w:rStyle w:val="StyleUnderline"/>
          <w:rFonts w:cstheme="minorHAnsi"/>
        </w:rPr>
        <w:t xml:space="preserve"> assert ourselves and </w:t>
      </w:r>
      <w:r w:rsidRPr="00C8361F">
        <w:rPr>
          <w:rStyle w:val="Emphasis"/>
          <w:rFonts w:cstheme="minorHAnsi"/>
        </w:rPr>
        <w:t>make it right</w:t>
      </w:r>
      <w:r w:rsidRPr="00C8361F">
        <w:rPr>
          <w:rFonts w:cstheme="minorHAnsi"/>
          <w:sz w:val="16"/>
        </w:rPr>
        <w:t xml:space="preserve">. </w:t>
      </w:r>
      <w:r w:rsidRPr="00C8361F">
        <w:rPr>
          <w:rStyle w:val="StyleUnderline"/>
          <w:rFonts w:cstheme="minorHAnsi"/>
        </w:rPr>
        <w:t>Most oxygen is generated by creatures in the sea. Everyone has a stake in this.</w:t>
      </w:r>
      <w:r w:rsidRPr="00C8361F">
        <w:rPr>
          <w:rFonts w:cstheme="minorHAnsi"/>
          <w:sz w:val="16"/>
        </w:rPr>
        <w:t xml:space="preserve"> Yes, we need to take care of the water, but we also need to take care of the living parts of the water, i.e. the fish.” Pointing to a crossroads mankind is facing, Dr. Earle explained, “I joked at the International Women for Earth &amp; Climate Summit that women can help find solutions to climate change by focusing on the oceans because half the fish in the ocean are female. But </w:t>
      </w:r>
      <w:r w:rsidRPr="00C8361F">
        <w:rPr>
          <w:rStyle w:val="StyleUnderline"/>
          <w:rFonts w:cstheme="minorHAnsi"/>
        </w:rPr>
        <w:t>seriously, we are in a moment in time, at a crossroads,</w:t>
      </w:r>
      <w:r w:rsidRPr="00C8361F">
        <w:rPr>
          <w:rFonts w:cstheme="minorHAnsi"/>
          <w:sz w:val="16"/>
        </w:rPr>
        <w:t xml:space="preserve"> where we are facing global rising sea levels, floods increasing, etc. </w:t>
      </w:r>
      <w:r w:rsidRPr="00C8361F">
        <w:rPr>
          <w:rStyle w:val="Emphasis"/>
          <w:rFonts w:cstheme="minorHAnsi"/>
        </w:rPr>
        <w:t>We are at a pivotal point in time</w:t>
      </w:r>
      <w:r w:rsidRPr="00C8361F">
        <w:rPr>
          <w:rFonts w:cstheme="minorHAnsi"/>
          <w:sz w:val="16"/>
        </w:rPr>
        <w:t xml:space="preserve">, and I am emphasizing the role of oceans to governments, and the world. The plankton play a largely neglected role but they generate the oxygen that takes up the carbon. </w:t>
      </w:r>
      <w:r w:rsidRPr="00C8361F">
        <w:rPr>
          <w:rStyle w:val="StyleUnderline"/>
          <w:rFonts w:cstheme="minorHAnsi"/>
        </w:rPr>
        <w:t>The plankton are most important to humankind surviving, and makes the planet function properly</w:t>
      </w:r>
      <w:r w:rsidRPr="00C8361F">
        <w:rPr>
          <w:rFonts w:cstheme="minorHAnsi"/>
          <w:sz w:val="16"/>
        </w:rPr>
        <w:t xml:space="preserve">. </w:t>
      </w:r>
      <w:proofErr w:type="gramStart"/>
      <w:r w:rsidRPr="00C8361F">
        <w:rPr>
          <w:rFonts w:cstheme="minorHAnsi"/>
          <w:sz w:val="16"/>
        </w:rPr>
        <w:t>“ Stating</w:t>
      </w:r>
      <w:proofErr w:type="gramEnd"/>
      <w:r w:rsidRPr="00C8361F">
        <w:rPr>
          <w:rFonts w:cstheme="minorHAnsi"/>
          <w:sz w:val="16"/>
        </w:rPr>
        <w:t xml:space="preserve"> that the ocean keeps us alive, Dr. Earle explained, “Most people might think the ocean is only a source of recreation or fishing. But </w:t>
      </w:r>
      <w:r w:rsidRPr="00C8361F">
        <w:rPr>
          <w:rStyle w:val="StyleUnderline"/>
          <w:rFonts w:cstheme="minorHAnsi"/>
        </w:rPr>
        <w:t xml:space="preserve">we must recognize that the </w:t>
      </w:r>
      <w:r w:rsidRPr="00C8361F">
        <w:rPr>
          <w:rStyle w:val="Emphasis"/>
          <w:rFonts w:cstheme="minorHAnsi"/>
        </w:rPr>
        <w:t>ocean keeps us alive</w:t>
      </w:r>
      <w:r w:rsidRPr="00C8361F">
        <w:rPr>
          <w:rStyle w:val="StyleUnderline"/>
          <w:rFonts w:cstheme="minorHAnsi"/>
        </w:rPr>
        <w:t>. It is a cornerstone of life’s system</w:t>
      </w:r>
      <w:r w:rsidRPr="00C8361F">
        <w:rPr>
          <w:rFonts w:cstheme="minorHAnsi"/>
          <w:sz w:val="16"/>
        </w:rPr>
        <w:t xml:space="preserve">, and only now are we appreciating how important oceans are to every breath we take, to every drink of water we injest. </w:t>
      </w:r>
      <w:r w:rsidRPr="00C8361F">
        <w:rPr>
          <w:rStyle w:val="StyleUnderline"/>
          <w:rFonts w:cstheme="minorHAnsi"/>
        </w:rPr>
        <w:t>We have impacted the oceans over the last fifty years, and now we have an unprecedented chance to solve some of these problems.”</w:t>
      </w:r>
      <w:r w:rsidRPr="00C8361F">
        <w:rPr>
          <w:rFonts w:cstheme="minorHAnsi"/>
          <w:sz w:val="16"/>
        </w:rPr>
        <w:t xml:space="preserve"> </w:t>
      </w:r>
    </w:p>
    <w:p w:rsidR="007361AC" w:rsidRPr="00C8361F" w:rsidRDefault="007361AC" w:rsidP="007361AC">
      <w:pPr>
        <w:rPr>
          <w:rFonts w:cstheme="minorHAnsi"/>
        </w:rPr>
      </w:pPr>
    </w:p>
    <w:p w:rsidR="00D67CEA" w:rsidRDefault="00D67CEA" w:rsidP="00D67CEA">
      <w:pPr>
        <w:pStyle w:val="Heading3"/>
      </w:pPr>
      <w:r>
        <w:lastRenderedPageBreak/>
        <w:t>Ext. Can’t Pass Tipping Points</w:t>
      </w:r>
    </w:p>
    <w:p w:rsidR="007361AC" w:rsidRPr="00C8361F" w:rsidRDefault="007361AC" w:rsidP="007361AC">
      <w:pPr>
        <w:pStyle w:val="Heading4"/>
        <w:rPr>
          <w:rFonts w:cstheme="minorHAnsi"/>
        </w:rPr>
      </w:pPr>
      <w:r w:rsidRPr="00C8361F">
        <w:rPr>
          <w:rFonts w:cstheme="minorHAnsi"/>
        </w:rPr>
        <w:t>Resiliency not infinite. Must reverse trends now in order to recover from damage already-done.</w:t>
      </w:r>
    </w:p>
    <w:p w:rsidR="007361AC" w:rsidRPr="00C8361F" w:rsidRDefault="007361AC" w:rsidP="007361AC">
      <w:pPr>
        <w:rPr>
          <w:rFonts w:cstheme="minorHAnsi"/>
        </w:rPr>
      </w:pPr>
      <w:r w:rsidRPr="00C8361F">
        <w:rPr>
          <w:rStyle w:val="Style13ptBold"/>
          <w:rFonts w:cstheme="minorHAnsi"/>
        </w:rPr>
        <w:t xml:space="preserve">Tulloch ‘9 </w:t>
      </w:r>
      <w:r w:rsidRPr="00C8361F">
        <w:rPr>
          <w:rFonts w:cstheme="minorHAnsi"/>
        </w:rPr>
        <w:t>(Internally quoting Ben Halpern, a scientists from the Zoological Society of London – James Tulloch – Editor at Allianz – Allianz November 18th – 2009 – http://www.conocimiento.allianz.com.ar/?513/climate-change-and-overfishing-top-threats-to-oceans)</w:t>
      </w:r>
    </w:p>
    <w:p w:rsidR="007361AC" w:rsidRPr="00C8361F" w:rsidRDefault="007361AC" w:rsidP="007361AC">
      <w:pPr>
        <w:rPr>
          <w:rFonts w:cstheme="minorHAnsi"/>
        </w:rPr>
      </w:pPr>
    </w:p>
    <w:p w:rsidR="007361AC" w:rsidRDefault="007361AC" w:rsidP="007361AC">
      <w:pPr>
        <w:rPr>
          <w:rStyle w:val="StyleUnderline"/>
          <w:rFonts w:cstheme="minorHAnsi"/>
        </w:rPr>
      </w:pPr>
      <w:r w:rsidRPr="00C8361F">
        <w:rPr>
          <w:rStyle w:val="StyleUnderline"/>
          <w:rFonts w:cstheme="minorHAnsi"/>
        </w:rPr>
        <w:t xml:space="preserve">The future looks bleak, but there is hope. “Oceans are resilient, </w:t>
      </w:r>
      <w:r w:rsidRPr="00C8361F">
        <w:rPr>
          <w:rFonts w:cstheme="minorHAnsi"/>
          <w:sz w:val="16"/>
        </w:rPr>
        <w:t>says Halpern, “</w:t>
      </w:r>
      <w:r w:rsidRPr="00C8361F">
        <w:rPr>
          <w:rStyle w:val="StyleUnderline"/>
          <w:rFonts w:cstheme="minorHAnsi"/>
        </w:rPr>
        <w:t>if we act soon they can recover.”</w:t>
      </w:r>
      <w:r w:rsidRPr="00C8361F">
        <w:rPr>
          <w:rFonts w:cstheme="minorHAnsi"/>
          <w:sz w:val="16"/>
        </w:rPr>
        <w:t xml:space="preserve"> Dead zones can be eliminated. Whales and seals hunted to near extinction did recover once protected. Some sectors are acting. Merchant shipping is cutting the risk of oil spills by banning single-hulled ships from 2010, and trying to reduce the spread of invasive species via ballast water. More stubborn is the fishing industry. The obvious answer is to fish less. As The Economist magazine points out, “nothing did so much good for fish stocks in northern Europe in the past 150 years as the Second World War”. Trawlers stuck in port allowed fisheries to revive. Abolishing government subsidies for fishing, and for trawler fuel, is one strategy. Individual transferable quotas, or ‘catch shares’, is another, giving partial ownership of a fish stock. This has worked in Iceland, New Zealand, and the western United States. “Fishers become very interested in making sure the stock is healthy and sustainable when their income depends on it,” says Halpern. It could also protect stocks in developing countries from marauding foreign factory ships. Marine reserves are a proven solution, argues Norris. “We have to move from hunter-gatherer mode to having the oceans more tightly managed.” Coral reef reserves in Indonesia and Kenya, and kelp forest reserves in New Zealand and South Africa, have successfully revived biodiversity. They would also maintain the seas as effective carbon sinks, says the United Nations, which wants a global ‘Blue Carbon’ regime (like REDD for forests) to protect ecosystems like mangroves and salt marshes. </w:t>
      </w:r>
      <w:r w:rsidRPr="00C8361F">
        <w:rPr>
          <w:rStyle w:val="StyleUnderline"/>
          <w:rFonts w:cstheme="minorHAnsi"/>
        </w:rPr>
        <w:t>The oceans can no longer be a free-for-all.</w:t>
      </w:r>
      <w:r w:rsidRPr="00C8361F">
        <w:rPr>
          <w:rFonts w:cstheme="minorHAnsi"/>
          <w:sz w:val="16"/>
        </w:rPr>
        <w:t xml:space="preserve"> A combination of preservation, regulation, and ownership—‘</w:t>
      </w:r>
      <w:r w:rsidRPr="00C8361F">
        <w:rPr>
          <w:rStyle w:val="StyleUnderline"/>
          <w:rFonts w:cstheme="minorHAnsi"/>
        </w:rPr>
        <w:t>marine planning’ or ‘ecosystem management’</w:t>
      </w:r>
      <w:r w:rsidRPr="00C8361F">
        <w:rPr>
          <w:rFonts w:cstheme="minorHAnsi"/>
          <w:sz w:val="16"/>
        </w:rPr>
        <w:t>—</w:t>
      </w:r>
      <w:r w:rsidRPr="00C8361F">
        <w:rPr>
          <w:rStyle w:val="StyleUnderline"/>
          <w:rFonts w:cstheme="minorHAnsi"/>
        </w:rPr>
        <w:t xml:space="preserve">is the best bet to save our seas. Otherwise the places where life started will become lifeless. </w:t>
      </w:r>
    </w:p>
    <w:p w:rsidR="00D67CEA" w:rsidRPr="00C8361F" w:rsidRDefault="00D67CEA" w:rsidP="00D67CEA">
      <w:pPr>
        <w:pStyle w:val="Heading4"/>
        <w:rPr>
          <w:rFonts w:cstheme="minorHAnsi"/>
        </w:rPr>
      </w:pPr>
      <w:r w:rsidRPr="00C8361F">
        <w:rPr>
          <w:rFonts w:cstheme="minorHAnsi"/>
        </w:rPr>
        <w:t>Oceans are not resilient- another barrage of accidents could send it over the edge</w:t>
      </w:r>
    </w:p>
    <w:p w:rsidR="00D67CEA" w:rsidRPr="00C8361F" w:rsidRDefault="00D67CEA" w:rsidP="00D67CEA">
      <w:pPr>
        <w:rPr>
          <w:rFonts w:cstheme="minorHAnsi"/>
          <w:b/>
          <w:sz w:val="26"/>
        </w:rPr>
      </w:pPr>
      <w:r w:rsidRPr="00C8361F">
        <w:rPr>
          <w:rStyle w:val="Style13ptBold"/>
          <w:rFonts w:cstheme="minorHAnsi"/>
        </w:rPr>
        <w:t xml:space="preserve">Varney-Wong 13’ </w:t>
      </w:r>
      <w:r w:rsidRPr="00C8361F">
        <w:rPr>
          <w:rFonts w:cstheme="minorHAnsi"/>
        </w:rPr>
        <w:t>(James Varney Wong. James Gien Varney-Wong is the founder of InGienous Design (ID), a South African social enterprise involved in groundbreaking projects in education, media and sustainable technology. “Ocean under Threat”. “http://ingienous.com/the-challenge/green-technology/tipping-points/marine-extinction/#.U8WqQI1dUhN”)</w:t>
      </w:r>
    </w:p>
    <w:p w:rsidR="00D67CEA" w:rsidRPr="00C8361F" w:rsidRDefault="00D67CEA" w:rsidP="00D67CEA">
      <w:pPr>
        <w:rPr>
          <w:rFonts w:cstheme="minorHAnsi"/>
          <w:sz w:val="16"/>
        </w:rPr>
      </w:pPr>
    </w:p>
    <w:p w:rsidR="00D67CEA" w:rsidRPr="00C8361F" w:rsidRDefault="00D67CEA" w:rsidP="00D67CEA">
      <w:pPr>
        <w:rPr>
          <w:rStyle w:val="Emphasis"/>
          <w:rFonts w:cstheme="minorHAnsi"/>
        </w:rPr>
      </w:pPr>
      <w:r w:rsidRPr="00C8361F">
        <w:rPr>
          <w:rStyle w:val="StyleUnderline"/>
          <w:rFonts w:cstheme="minorHAnsi"/>
        </w:rPr>
        <w:t>Dr Alex Rogers, professor of conservation biology at Oxford</w:t>
      </w:r>
      <w:r w:rsidRPr="00C8361F">
        <w:rPr>
          <w:rFonts w:cstheme="minorHAnsi"/>
          <w:sz w:val="16"/>
        </w:rPr>
        <w:t xml:space="preserve"> University and IPSO’s scientific director </w:t>
      </w:r>
      <w:r w:rsidRPr="00C8361F">
        <w:rPr>
          <w:rStyle w:val="StyleUnderline"/>
          <w:rFonts w:cstheme="minorHAnsi"/>
        </w:rPr>
        <w:t>said</w:t>
      </w:r>
      <w:r w:rsidRPr="00C8361F">
        <w:rPr>
          <w:rFonts w:cstheme="minorHAnsi"/>
          <w:sz w:val="16"/>
        </w:rPr>
        <w:t xml:space="preserve"> that the findings were shocking and “</w:t>
      </w:r>
      <w:r w:rsidRPr="00C8361F">
        <w:rPr>
          <w:rStyle w:val="StyleUnderline"/>
          <w:rFonts w:cstheme="minorHAnsi"/>
        </w:rPr>
        <w:t>As we considered the cumulative effect of what humankind does to the oceans, the implications became far worse than we had individually realised</w:t>
      </w:r>
      <w:r w:rsidRPr="00C8361F">
        <w:rPr>
          <w:rFonts w:cstheme="minorHAnsi"/>
          <w:sz w:val="16"/>
        </w:rPr>
        <w:t xml:space="preserve">. Another participant, </w:t>
      </w:r>
      <w:r w:rsidRPr="00C8361F">
        <w:rPr>
          <w:rStyle w:val="StyleUnderline"/>
          <w:rFonts w:cstheme="minorHAnsi"/>
        </w:rPr>
        <w:t>Dan Laffoley, the IUCN’s senior adviser on marine science and conservation said “The world’s leading experts on oceans are surprised by the rate and magnitude of changes we are seeing.” The scientists found firm evidence that the combined effects of climate change, overfishing, nutrient run-off from farming, pollution and invasion of foreign species have already caused a measurable and dramatic decline in ocean health:</w:t>
      </w:r>
      <w:r w:rsidRPr="00C8361F">
        <w:rPr>
          <w:rFonts w:cstheme="minorHAnsi"/>
          <w:sz w:val="16"/>
        </w:rPr>
        <w:t xml:space="preserve"> some fish species have declined to the point of commercial extinction habitat such as mangrove and seagrass meadows are undergoing “unparalleled” rate of regional extinction entire marine ecosystem such as coral reefs, may be gone within a generation </w:t>
      </w:r>
      <w:r w:rsidRPr="00C8361F">
        <w:rPr>
          <w:rStyle w:val="StyleUnderline"/>
          <w:rFonts w:cstheme="minorHAnsi"/>
        </w:rPr>
        <w:t xml:space="preserve">They further agreed that </w:t>
      </w:r>
      <w:r w:rsidRPr="00C8361F">
        <w:rPr>
          <w:rStyle w:val="Emphasis"/>
          <w:rFonts w:cstheme="minorHAnsi"/>
        </w:rPr>
        <w:t>the oceans are not resilient enough to withstand the sustained bombardment from multiple attacks.</w:t>
      </w:r>
      <w:r w:rsidRPr="00C8361F">
        <w:rPr>
          <w:rFonts w:cstheme="minorHAnsi"/>
          <w:sz w:val="16"/>
        </w:rPr>
        <w:t xml:space="preserve"> The report cites an example showing the global impact of just one incident in 1998 which has wiped out 16% of the coral reefs in the world. Warning of the conditions of a mass extinction event, the report further says: “Increasing hypoxia [low oxygen levels] and anoxia [absence of oxygen, known as ocean dead zones], combined with warming of the ocean and acidification, are the three factors which have been present in every mass extinction event in Earth’s history. There is strong scientific evidence that these three factors are combining in the ocean again, exacerbated by multiple severe stressors. </w:t>
      </w:r>
      <w:r w:rsidRPr="00C8361F">
        <w:rPr>
          <w:rStyle w:val="StyleUnderline"/>
          <w:rFonts w:cstheme="minorHAnsi"/>
        </w:rPr>
        <w:t xml:space="preserve">The scientific panel concluded that </w:t>
      </w:r>
      <w:r w:rsidRPr="00C8361F">
        <w:rPr>
          <w:rStyle w:val="Emphasis"/>
          <w:rFonts w:cstheme="minorHAnsi"/>
        </w:rPr>
        <w:t>a new extinction event was inevitable if the current trajectory of damage continues.”</w:t>
      </w:r>
    </w:p>
    <w:p w:rsidR="00D67CEA" w:rsidRPr="00C8361F" w:rsidRDefault="00D67CEA" w:rsidP="007361AC">
      <w:pPr>
        <w:rPr>
          <w:rFonts w:cstheme="minorHAnsi"/>
          <w:sz w:val="16"/>
        </w:rPr>
      </w:pPr>
    </w:p>
    <w:p w:rsidR="007361AC" w:rsidRPr="00C8361F" w:rsidRDefault="007361AC" w:rsidP="007361AC">
      <w:pPr>
        <w:rPr>
          <w:rFonts w:cstheme="minorHAnsi"/>
          <w:sz w:val="16"/>
        </w:rPr>
      </w:pPr>
    </w:p>
    <w:p w:rsidR="00D67CEA" w:rsidRDefault="00D67CEA" w:rsidP="00D67CEA">
      <w:pPr>
        <w:pStyle w:val="Heading3"/>
      </w:pPr>
      <w:r>
        <w:lastRenderedPageBreak/>
        <w:t>A2:  Redundancy</w:t>
      </w:r>
    </w:p>
    <w:p w:rsidR="007361AC" w:rsidRPr="00C8361F" w:rsidRDefault="00D67CEA" w:rsidP="007361AC">
      <w:pPr>
        <w:pStyle w:val="Heading4"/>
        <w:rPr>
          <w:rFonts w:cstheme="minorHAnsi"/>
        </w:rPr>
      </w:pPr>
      <w:r>
        <w:rPr>
          <w:rFonts w:cstheme="minorHAnsi"/>
        </w:rPr>
        <w:t>Replacements are worse</w:t>
      </w:r>
    </w:p>
    <w:p w:rsidR="007361AC" w:rsidRPr="00C8361F" w:rsidRDefault="007361AC" w:rsidP="007361AC">
      <w:pPr>
        <w:rPr>
          <w:rFonts w:cstheme="minorHAnsi"/>
          <w:b/>
          <w:sz w:val="26"/>
        </w:rPr>
      </w:pPr>
      <w:r w:rsidRPr="00C8361F">
        <w:rPr>
          <w:rStyle w:val="Style13ptBold"/>
          <w:rFonts w:cstheme="minorHAnsi"/>
        </w:rPr>
        <w:t xml:space="preserve">Trick 12’ </w:t>
      </w:r>
      <w:r w:rsidRPr="00C8361F">
        <w:rPr>
          <w:rFonts w:cstheme="minorHAnsi"/>
        </w:rPr>
        <w:t xml:space="preserve">(Charlie Trick. Charles Trick is </w:t>
      </w:r>
      <w:proofErr w:type="gramStart"/>
      <w:r w:rsidRPr="00C8361F">
        <w:rPr>
          <w:rFonts w:cstheme="minorHAnsi"/>
        </w:rPr>
        <w:t>a the</w:t>
      </w:r>
      <w:proofErr w:type="gramEnd"/>
      <w:r w:rsidRPr="00C8361F">
        <w:rPr>
          <w:rFonts w:cstheme="minorHAnsi"/>
        </w:rPr>
        <w:t xml:space="preserve"> Beryl Ivey Chair for Ecosystem Health in the Faculty of Science. “Future of oceans”. November 16, 2012. “http://communications.uwo.ca/western_news/stories/2012/November/future_of_oceans.html”)</w:t>
      </w:r>
    </w:p>
    <w:p w:rsidR="007361AC" w:rsidRPr="00C8361F" w:rsidRDefault="007361AC" w:rsidP="007361AC">
      <w:pPr>
        <w:rPr>
          <w:rFonts w:cstheme="minorHAnsi"/>
          <w:sz w:val="16"/>
        </w:rPr>
      </w:pPr>
    </w:p>
    <w:p w:rsidR="007361AC" w:rsidRPr="00C8361F" w:rsidRDefault="007361AC" w:rsidP="007361AC">
      <w:pPr>
        <w:rPr>
          <w:rFonts w:cstheme="minorHAnsi"/>
          <w:sz w:val="16"/>
        </w:rPr>
      </w:pPr>
      <w:r w:rsidRPr="00C8361F">
        <w:rPr>
          <w:rFonts w:cstheme="minorHAnsi"/>
          <w:sz w:val="16"/>
        </w:rPr>
        <w:t xml:space="preserve">The revenging of the ocean resources over the centuries has shown </w:t>
      </w:r>
      <w:r w:rsidRPr="00C8361F">
        <w:rPr>
          <w:rStyle w:val="StyleUnderline"/>
          <w:rFonts w:cstheme="minorHAnsi"/>
        </w:rPr>
        <w:t>we can take from the ocean at a pace far faster than the ocean can replace</w:t>
      </w:r>
      <w:r w:rsidRPr="00C8361F">
        <w:rPr>
          <w:rFonts w:cstheme="minorHAnsi"/>
          <w:sz w:val="16"/>
        </w:rPr>
        <w:t xml:space="preserve">. And the ecological hole will be filled with an unpredictable ecology. </w:t>
      </w:r>
      <w:r w:rsidRPr="00C8361F">
        <w:rPr>
          <w:rStyle w:val="Emphasis"/>
          <w:rFonts w:cstheme="minorHAnsi"/>
        </w:rPr>
        <w:t>The ocean is not resilient</w:t>
      </w:r>
      <w:r w:rsidRPr="00C8361F">
        <w:rPr>
          <w:rStyle w:val="StyleUnderline"/>
          <w:rFonts w:cstheme="minorHAnsi"/>
        </w:rPr>
        <w:t>; it</w:t>
      </w:r>
      <w:r w:rsidRPr="00C8361F">
        <w:rPr>
          <w:rFonts w:cstheme="minorHAnsi"/>
          <w:sz w:val="16"/>
        </w:rPr>
        <w:t xml:space="preserve"> tends not to recover, but </w:t>
      </w:r>
      <w:r w:rsidRPr="00C8361F">
        <w:rPr>
          <w:rStyle w:val="StyleUnderline"/>
          <w:rFonts w:cstheme="minorHAnsi"/>
        </w:rPr>
        <w:t>heads in a new direction</w:t>
      </w:r>
      <w:r w:rsidRPr="00C8361F">
        <w:rPr>
          <w:rFonts w:cstheme="minorHAnsi"/>
          <w:sz w:val="16"/>
        </w:rPr>
        <w:t xml:space="preserve"> – a new trajectory. </w:t>
      </w:r>
      <w:r w:rsidRPr="00C8361F">
        <w:rPr>
          <w:rStyle w:val="StyleUnderline"/>
          <w:rFonts w:cstheme="minorHAnsi"/>
        </w:rPr>
        <w:t>The replacements are not</w:t>
      </w:r>
      <w:r w:rsidRPr="00C8361F">
        <w:rPr>
          <w:rFonts w:cstheme="minorHAnsi"/>
          <w:sz w:val="16"/>
        </w:rPr>
        <w:t xml:space="preserve"> always </w:t>
      </w:r>
      <w:r w:rsidRPr="00C8361F">
        <w:rPr>
          <w:rStyle w:val="StyleUnderline"/>
          <w:rFonts w:cstheme="minorHAnsi"/>
        </w:rPr>
        <w:t>desirable</w:t>
      </w:r>
      <w:r w:rsidRPr="00C8361F">
        <w:rPr>
          <w:rFonts w:cstheme="minorHAnsi"/>
          <w:sz w:val="16"/>
        </w:rPr>
        <w:t xml:space="preserve"> and, usually, of lower quality. Now, that was the running start. Here’s the leap to hope. Oceans will always remain aloof from the hearts of most people. </w:t>
      </w:r>
      <w:r w:rsidRPr="00C8361F">
        <w:rPr>
          <w:rStyle w:val="StyleUnderline"/>
          <w:rFonts w:cstheme="minorHAnsi"/>
        </w:rPr>
        <w:t>Humanity will be concerned about the margin waters</w:t>
      </w:r>
      <w:r w:rsidRPr="00C8361F">
        <w:rPr>
          <w:rFonts w:cstheme="minorHAnsi"/>
          <w:sz w:val="16"/>
        </w:rPr>
        <w:t xml:space="preserve"> – where we normal people swim and boat. And </w:t>
      </w:r>
      <w:r w:rsidRPr="00C8361F">
        <w:rPr>
          <w:rStyle w:val="StyleUnderline"/>
          <w:rFonts w:cstheme="minorHAnsi"/>
        </w:rPr>
        <w:t>we will assume beyond the margin nothing damaging will be going on</w:t>
      </w:r>
      <w:r w:rsidRPr="00C8361F">
        <w:rPr>
          <w:rFonts w:cstheme="minorHAnsi"/>
          <w:sz w:val="16"/>
        </w:rPr>
        <w:t xml:space="preserve">. It’s too big to damage. It’s too large to care about. </w:t>
      </w:r>
      <w:r w:rsidRPr="00C8361F">
        <w:rPr>
          <w:rStyle w:val="Emphasis"/>
          <w:rFonts w:cstheme="minorHAnsi"/>
        </w:rPr>
        <w:t>It’s not resilient. It will not recover; it will transform and dwindle</w:t>
      </w:r>
      <w:r w:rsidRPr="00C8361F">
        <w:rPr>
          <w:rFonts w:cstheme="minorHAnsi"/>
          <w:sz w:val="16"/>
        </w:rPr>
        <w:t>. And it is alone. It needs a global vision of protection. It needs the care of a global community. It is my hope the world will stand up and say it’s time to care for our wastes and adjust our demands. We cannot ask our fragile neighbour to do what we have the ability to do ourselves.</w:t>
      </w:r>
    </w:p>
    <w:p w:rsidR="007361AC" w:rsidRPr="00C8361F" w:rsidRDefault="007361AC" w:rsidP="007361AC">
      <w:pPr>
        <w:rPr>
          <w:rFonts w:cstheme="minorHAnsi"/>
          <w:sz w:val="16"/>
        </w:rPr>
      </w:pPr>
    </w:p>
    <w:p w:rsidR="007361AC" w:rsidRPr="00C8361F" w:rsidRDefault="007361AC" w:rsidP="007361AC">
      <w:pPr>
        <w:rPr>
          <w:rFonts w:cstheme="minorHAnsi"/>
          <w:sz w:val="16"/>
        </w:rPr>
      </w:pPr>
    </w:p>
    <w:p w:rsidR="007361AC" w:rsidRPr="00C8361F" w:rsidRDefault="007361AC" w:rsidP="007361AC">
      <w:pPr>
        <w:rPr>
          <w:rFonts w:cstheme="minorHAnsi"/>
        </w:rPr>
      </w:pPr>
    </w:p>
    <w:p w:rsidR="007361AC" w:rsidRPr="00C8361F" w:rsidRDefault="007361AC" w:rsidP="007361AC">
      <w:pPr>
        <w:pStyle w:val="Heading3"/>
        <w:rPr>
          <w:rFonts w:cstheme="minorHAnsi"/>
        </w:rPr>
      </w:pPr>
      <w:r w:rsidRPr="00C8361F">
        <w:rPr>
          <w:rFonts w:cstheme="minorHAnsi"/>
        </w:rPr>
        <w:lastRenderedPageBreak/>
        <w:t>A2:  A/C: Warming</w:t>
      </w:r>
    </w:p>
    <w:p w:rsidR="007361AC" w:rsidRPr="00C8361F" w:rsidRDefault="007361AC" w:rsidP="007361AC">
      <w:pPr>
        <w:pStyle w:val="Heading4"/>
        <w:rPr>
          <w:rFonts w:cstheme="minorHAnsi"/>
        </w:rPr>
      </w:pPr>
      <w:r w:rsidRPr="00C8361F">
        <w:rPr>
          <w:rFonts w:cstheme="minorHAnsi"/>
        </w:rPr>
        <w:t>Even if warming’s inevitable, marine conservation better protects against effects of climate change.</w:t>
      </w:r>
    </w:p>
    <w:p w:rsidR="007361AC" w:rsidRPr="00C8361F" w:rsidRDefault="007361AC" w:rsidP="007361AC">
      <w:pPr>
        <w:rPr>
          <w:rFonts w:cstheme="minorHAnsi"/>
        </w:rPr>
      </w:pPr>
      <w:r w:rsidRPr="00C8361F">
        <w:rPr>
          <w:rStyle w:val="Style13ptBold"/>
          <w:rFonts w:cstheme="minorHAnsi"/>
        </w:rPr>
        <w:t xml:space="preserve">Brock ’12 </w:t>
      </w:r>
      <w:r w:rsidRPr="00C8361F">
        <w:rPr>
          <w:rFonts w:cstheme="minorHAnsi"/>
        </w:rPr>
        <w:t>(et al; Robert Brock, co-Chair of the Commission for Environmental Cooperation, NOAA National Marine Protected Areas Center – “Scientific Guidelines for Designing Resilient Marine Protected Area Networks in a Changing Climate” – Commission for Environmental Cooperation – July – report available via: http://www3.cec.org/islandora/en/item/10820-scientific-guidelines-designing-resilient-marine-protected-area-networks-in-changing)</w:t>
      </w:r>
    </w:p>
    <w:p w:rsidR="007361AC" w:rsidRPr="00C8361F" w:rsidRDefault="007361AC" w:rsidP="007361AC">
      <w:pPr>
        <w:rPr>
          <w:rFonts w:cstheme="minorHAnsi"/>
        </w:rPr>
      </w:pPr>
    </w:p>
    <w:p w:rsidR="007361AC" w:rsidRPr="00C8361F" w:rsidRDefault="007361AC" w:rsidP="007361AC">
      <w:pPr>
        <w:rPr>
          <w:rFonts w:cstheme="minorHAnsi"/>
          <w:sz w:val="16"/>
        </w:rPr>
      </w:pPr>
      <w:r w:rsidRPr="00C8361F">
        <w:rPr>
          <w:rStyle w:val="StyleUnderline"/>
          <w:rFonts w:cstheme="minorHAnsi"/>
        </w:rPr>
        <w:t>Marine Protected Area</w:t>
      </w:r>
      <w:r w:rsidRPr="00C8361F">
        <w:rPr>
          <w:rFonts w:cstheme="minorHAnsi"/>
          <w:sz w:val="16"/>
        </w:rPr>
        <w:t xml:space="preserve"> (</w:t>
      </w:r>
      <w:r w:rsidRPr="00C8361F">
        <w:rPr>
          <w:rStyle w:val="StyleUnderline"/>
          <w:rFonts w:cstheme="minorHAnsi"/>
        </w:rPr>
        <w:t>MPA</w:t>
      </w:r>
      <w:r w:rsidRPr="00C8361F">
        <w:rPr>
          <w:rFonts w:cstheme="minorHAnsi"/>
          <w:sz w:val="16"/>
        </w:rPr>
        <w:t xml:space="preserve">) </w:t>
      </w:r>
      <w:r w:rsidRPr="00C8361F">
        <w:rPr>
          <w:rStyle w:val="StyleUnderline"/>
          <w:rFonts w:cstheme="minorHAnsi"/>
        </w:rPr>
        <w:t>networks</w:t>
      </w:r>
      <w:r w:rsidRPr="00C8361F">
        <w:rPr>
          <w:rFonts w:cstheme="minorHAnsi"/>
          <w:sz w:val="16"/>
        </w:rPr>
        <w:t xml:space="preserve"> must be designed to be integrated, mutually supportive and focused on sustaining key ecological functions, services and resources. As such, they </w:t>
      </w:r>
      <w:r w:rsidRPr="00C8361F">
        <w:rPr>
          <w:rStyle w:val="StyleUnderline"/>
          <w:rFonts w:cstheme="minorHAnsi"/>
        </w:rPr>
        <w:t xml:space="preserve">can provide a mechanism to adapt to and mitigate climate change </w:t>
      </w:r>
      <w:r w:rsidRPr="00C8361F">
        <w:rPr>
          <w:rStyle w:val="Emphasis"/>
          <w:rFonts w:cstheme="minorHAnsi"/>
        </w:rPr>
        <w:t>effects</w:t>
      </w:r>
      <w:r w:rsidRPr="00C8361F">
        <w:rPr>
          <w:rStyle w:val="StyleUnderline"/>
          <w:rFonts w:cstheme="minorHAnsi"/>
        </w:rPr>
        <w:t xml:space="preserve"> on ecosystems</w:t>
      </w:r>
      <w:r w:rsidRPr="00C8361F">
        <w:rPr>
          <w:rFonts w:cstheme="minorHAnsi"/>
          <w:sz w:val="16"/>
        </w:rPr>
        <w:t xml:space="preserve">. </w:t>
      </w:r>
      <w:r w:rsidRPr="00C8361F">
        <w:rPr>
          <w:rStyle w:val="StyleUnderline"/>
          <w:rFonts w:cstheme="minorHAnsi"/>
        </w:rPr>
        <w:t>MPA networks</w:t>
      </w:r>
      <w:r w:rsidRPr="00C8361F">
        <w:rPr>
          <w:rFonts w:cstheme="minorHAnsi"/>
          <w:sz w:val="16"/>
        </w:rPr>
        <w:t xml:space="preserve"> </w:t>
      </w:r>
      <w:r w:rsidRPr="00C8361F">
        <w:rPr>
          <w:rStyle w:val="StyleUnderline"/>
          <w:rFonts w:cstheme="minorHAnsi"/>
        </w:rPr>
        <w:t>are especially suited to</w:t>
      </w:r>
      <w:r w:rsidRPr="00C8361F">
        <w:rPr>
          <w:rFonts w:cstheme="minorHAnsi"/>
          <w:sz w:val="16"/>
        </w:rPr>
        <w:t xml:space="preserve"> address spatial issues of connectivity (e.g., </w:t>
      </w:r>
      <w:r w:rsidRPr="00C8361F">
        <w:rPr>
          <w:rStyle w:val="StyleUnderline"/>
          <w:rFonts w:cstheme="minorHAnsi"/>
        </w:rPr>
        <w:t>connect</w:t>
      </w:r>
      <w:r w:rsidRPr="00C8361F">
        <w:rPr>
          <w:rFonts w:cstheme="minorHAnsi"/>
          <w:sz w:val="16"/>
        </w:rPr>
        <w:t>ing critical places for</w:t>
      </w:r>
      <w:r w:rsidRPr="00C8361F">
        <w:rPr>
          <w:rStyle w:val="StyleUnderline"/>
          <w:rFonts w:cstheme="minorHAnsi"/>
        </w:rPr>
        <w:t xml:space="preserve"> life stages of key species</w:t>
      </w:r>
      <w:r w:rsidRPr="00C8361F">
        <w:rPr>
          <w:rFonts w:cstheme="minorHAnsi"/>
          <w:sz w:val="16"/>
        </w:rPr>
        <w:t xml:space="preserve">), </w:t>
      </w:r>
      <w:r w:rsidRPr="00C8361F">
        <w:rPr>
          <w:rStyle w:val="StyleUnderline"/>
          <w:rFonts w:cstheme="minorHAnsi"/>
        </w:rPr>
        <w:t>habitat</w:t>
      </w:r>
      <w:r w:rsidRPr="00C8361F">
        <w:rPr>
          <w:rFonts w:cstheme="minorHAnsi"/>
          <w:sz w:val="16"/>
        </w:rPr>
        <w:t xml:space="preserve"> heterogeneity, </w:t>
      </w:r>
      <w:r w:rsidRPr="00C8361F">
        <w:rPr>
          <w:rStyle w:val="StyleUnderline"/>
          <w:rFonts w:cstheme="minorHAnsi"/>
        </w:rPr>
        <w:t>and the spatial arrangement and</w:t>
      </w:r>
      <w:r w:rsidRPr="00C8361F">
        <w:rPr>
          <w:rFonts w:cstheme="minorHAnsi"/>
          <w:sz w:val="16"/>
        </w:rPr>
        <w:t xml:space="preserve"> composition </w:t>
      </w:r>
      <w:r w:rsidRPr="00C8361F">
        <w:rPr>
          <w:rStyle w:val="StyleUnderline"/>
          <w:rFonts w:cstheme="minorHAnsi"/>
        </w:rPr>
        <w:t xml:space="preserve">of </w:t>
      </w:r>
      <w:r w:rsidRPr="00C8361F">
        <w:rPr>
          <w:rFonts w:cstheme="minorHAnsi"/>
          <w:sz w:val="16"/>
        </w:rPr>
        <w:t>constituent</w:t>
      </w:r>
      <w:r w:rsidRPr="00C8361F">
        <w:rPr>
          <w:rStyle w:val="StyleUnderline"/>
          <w:rFonts w:cstheme="minorHAnsi"/>
        </w:rPr>
        <w:t xml:space="preserve"> habitats</w:t>
      </w:r>
      <w:r w:rsidRPr="00C8361F">
        <w:rPr>
          <w:rFonts w:cstheme="minorHAnsi"/>
          <w:sz w:val="16"/>
        </w:rPr>
        <w:t xml:space="preserve">, </w:t>
      </w:r>
      <w:r w:rsidRPr="00C8361F">
        <w:rPr>
          <w:rStyle w:val="StyleUnderline"/>
          <w:rFonts w:cstheme="minorHAnsi"/>
        </w:rPr>
        <w:t xml:space="preserve">all of which can contribute </w:t>
      </w:r>
      <w:r w:rsidRPr="00C8361F">
        <w:rPr>
          <w:rStyle w:val="Emphasis"/>
          <w:rFonts w:cstheme="minorHAnsi"/>
        </w:rPr>
        <w:t>to ecosystem resilience</w:t>
      </w:r>
      <w:r w:rsidRPr="00C8361F">
        <w:rPr>
          <w:rFonts w:cstheme="minorHAnsi"/>
          <w:sz w:val="16"/>
        </w:rPr>
        <w:t>. Some of those properties can be supported through the size and placement of protected areas (e.g., abundance and size structure of upper trophic levels, species richness), and the reduction of other pressures such as fishing. Some ecosystem properties may not be amenable to spatial management tools but can be used to predict their vulnerability to climate change (e.g., phenological matches, flexibility of migration routes, dependence on critical habitats, functional redundancy, response diversity, community evenness: ICES 2011a).</w:t>
      </w:r>
    </w:p>
    <w:p w:rsidR="007361AC" w:rsidRPr="00C8361F" w:rsidRDefault="007361AC" w:rsidP="007361AC">
      <w:pPr>
        <w:rPr>
          <w:rFonts w:cstheme="minorHAnsi"/>
        </w:rPr>
      </w:pPr>
    </w:p>
    <w:p w:rsidR="00C57C7B" w:rsidRPr="00C8361F" w:rsidRDefault="00C57C7B" w:rsidP="00C57C7B">
      <w:pPr>
        <w:pStyle w:val="Heading2"/>
        <w:rPr>
          <w:rFonts w:cstheme="minorHAnsi"/>
        </w:rPr>
      </w:pPr>
      <w:r w:rsidRPr="00C8361F">
        <w:rPr>
          <w:rFonts w:cstheme="minorHAnsi"/>
        </w:rPr>
        <w:lastRenderedPageBreak/>
        <w:t xml:space="preserve">Oceans </w:t>
      </w:r>
      <w:r w:rsidR="00606878" w:rsidRPr="00C8361F">
        <w:rPr>
          <w:rFonts w:cstheme="minorHAnsi"/>
        </w:rPr>
        <w:t>Not Key</w:t>
      </w:r>
    </w:p>
    <w:p w:rsidR="00C57C7B" w:rsidRDefault="00C57C7B" w:rsidP="00C57C7B">
      <w:pPr>
        <w:pStyle w:val="Heading3"/>
        <w:rPr>
          <w:rFonts w:cstheme="minorHAnsi"/>
        </w:rPr>
      </w:pPr>
      <w:r w:rsidRPr="00C8361F">
        <w:rPr>
          <w:rFonts w:cstheme="minorHAnsi"/>
        </w:rPr>
        <w:lastRenderedPageBreak/>
        <w:t>Oceans Resilient</w:t>
      </w:r>
    </w:p>
    <w:p w:rsidR="00D67CEA" w:rsidRDefault="00C57C7B" w:rsidP="00C57C7B">
      <w:pPr>
        <w:pStyle w:val="Heading4"/>
        <w:rPr>
          <w:rFonts w:cstheme="minorHAnsi"/>
        </w:rPr>
      </w:pPr>
      <w:r w:rsidRPr="00C8361F">
        <w:rPr>
          <w:rFonts w:cstheme="minorHAnsi"/>
        </w:rPr>
        <w:t xml:space="preserve">Oceans resilient </w:t>
      </w:r>
      <w:r w:rsidR="00D67CEA">
        <w:rPr>
          <w:rFonts w:cstheme="minorHAnsi"/>
        </w:rPr>
        <w:t>–</w:t>
      </w:r>
      <w:r w:rsidRPr="00C8361F">
        <w:rPr>
          <w:rFonts w:cstheme="minorHAnsi"/>
        </w:rPr>
        <w:t xml:space="preserve"> </w:t>
      </w:r>
    </w:p>
    <w:p w:rsidR="00C57C7B" w:rsidRPr="00C8361F" w:rsidRDefault="00C57C7B" w:rsidP="00D67CEA">
      <w:pPr>
        <w:pStyle w:val="Heading4"/>
        <w:numPr>
          <w:ilvl w:val="0"/>
          <w:numId w:val="15"/>
        </w:numPr>
        <w:rPr>
          <w:rFonts w:cstheme="minorHAnsi"/>
        </w:rPr>
      </w:pPr>
      <w:proofErr w:type="gramStart"/>
      <w:r w:rsidRPr="00C8361F">
        <w:rPr>
          <w:rFonts w:cstheme="minorHAnsi"/>
        </w:rPr>
        <w:t>adaptation</w:t>
      </w:r>
      <w:proofErr w:type="gramEnd"/>
    </w:p>
    <w:p w:rsidR="00C57C7B" w:rsidRPr="00C8361F" w:rsidRDefault="00C57C7B" w:rsidP="00C57C7B">
      <w:pPr>
        <w:rPr>
          <w:rFonts w:cstheme="minorHAnsi"/>
        </w:rPr>
      </w:pPr>
      <w:r w:rsidRPr="00C8361F">
        <w:rPr>
          <w:rStyle w:val="Style13ptBold"/>
          <w:rFonts w:cstheme="minorHAnsi"/>
        </w:rPr>
        <w:t xml:space="preserve">Kennedy 2 </w:t>
      </w:r>
      <w:r w:rsidRPr="00C8361F">
        <w:rPr>
          <w:rFonts w:cstheme="minorHAnsi"/>
        </w:rPr>
        <w:t xml:space="preserve">(Victor, Environmental science prof, “Coastal and Marine Ecosystems and Global Climate Change”, </w:t>
      </w:r>
      <w:hyperlink r:id="rId34" w:history="1">
        <w:r w:rsidRPr="00C8361F">
          <w:rPr>
            <w:rStyle w:val="Hyperlink"/>
            <w:rFonts w:cstheme="minorHAnsi"/>
          </w:rPr>
          <w:t>http://www.pewclimate.org/projects/marine</w:t>
        </w:r>
      </w:hyperlink>
      <w:r w:rsidRPr="00C8361F">
        <w:rPr>
          <w:rFonts w:cstheme="minorHAnsi"/>
        </w:rPr>
        <w:t>)</w:t>
      </w:r>
    </w:p>
    <w:p w:rsidR="00C57C7B" w:rsidRPr="00C8361F" w:rsidRDefault="00C57C7B" w:rsidP="00C57C7B">
      <w:pPr>
        <w:rPr>
          <w:rFonts w:cstheme="minorHAnsi"/>
          <w:sz w:val="16"/>
        </w:rPr>
      </w:pPr>
      <w:r w:rsidRPr="00C8361F">
        <w:rPr>
          <w:rFonts w:cstheme="minorHAnsi"/>
          <w:sz w:val="16"/>
        </w:rPr>
        <w:t xml:space="preserve">There is evidence that </w:t>
      </w:r>
      <w:r w:rsidRPr="00C8361F">
        <w:rPr>
          <w:rStyle w:val="StyleUnderline"/>
          <w:rFonts w:cstheme="minorHAnsi"/>
        </w:rPr>
        <w:t>marine</w:t>
      </w:r>
      <w:r w:rsidRPr="00C8361F">
        <w:rPr>
          <w:rFonts w:cstheme="minorHAnsi"/>
          <w:sz w:val="16"/>
        </w:rPr>
        <w:t xml:space="preserve"> organisms and </w:t>
      </w:r>
      <w:r w:rsidRPr="00C8361F">
        <w:rPr>
          <w:rStyle w:val="StyleUnderline"/>
          <w:rFonts w:cstheme="minorHAnsi"/>
        </w:rPr>
        <w:t>ecosystems are resilient</w:t>
      </w:r>
      <w:r w:rsidRPr="00C8361F">
        <w:rPr>
          <w:rFonts w:cstheme="minorHAnsi"/>
          <w:sz w:val="16"/>
        </w:rPr>
        <w:t xml:space="preserve"> to environmental change. Steele (1991) hypothesized that the </w:t>
      </w:r>
      <w:r w:rsidRPr="00C8361F">
        <w:rPr>
          <w:rStyle w:val="StyleUnderline"/>
          <w:rFonts w:cstheme="minorHAnsi"/>
        </w:rPr>
        <w:t xml:space="preserve">biological components of marine systems are tightly coupled to physical factors, allowing them to respond quickly to rapid environmental change and thus </w:t>
      </w:r>
      <w:r w:rsidRPr="00C8361F">
        <w:rPr>
          <w:rStyle w:val="Emphasis"/>
          <w:rFonts w:cstheme="minorHAnsi"/>
          <w:szCs w:val="20"/>
        </w:rPr>
        <w:t>rendering them ecologically adaptable</w:t>
      </w:r>
      <w:r w:rsidRPr="00C8361F">
        <w:rPr>
          <w:rStyle w:val="StyleUnderline"/>
          <w:rFonts w:cstheme="minorHAnsi"/>
        </w:rPr>
        <w:t>. Some species also have wide genetic variability throughout their range, which may allow for adaptation</w:t>
      </w:r>
      <w:r w:rsidRPr="00C8361F">
        <w:rPr>
          <w:rFonts w:cstheme="minorHAnsi"/>
          <w:sz w:val="16"/>
        </w:rPr>
        <w:t xml:space="preserve"> to climate change.</w:t>
      </w:r>
    </w:p>
    <w:p w:rsidR="00023CEF" w:rsidRPr="00C8361F" w:rsidRDefault="00D67CEA" w:rsidP="00D67CEA">
      <w:pPr>
        <w:pStyle w:val="Heading4"/>
        <w:numPr>
          <w:ilvl w:val="0"/>
          <w:numId w:val="15"/>
        </w:numPr>
        <w:rPr>
          <w:rFonts w:cstheme="minorHAnsi"/>
        </w:rPr>
      </w:pPr>
      <w:r>
        <w:rPr>
          <w:rFonts w:cstheme="minorHAnsi"/>
        </w:rPr>
        <w:t xml:space="preserve">Redundancy </w:t>
      </w:r>
    </w:p>
    <w:p w:rsidR="00023CEF" w:rsidRPr="00C8361F" w:rsidRDefault="00023CEF" w:rsidP="00023CEF">
      <w:pPr>
        <w:rPr>
          <w:rFonts w:cstheme="minorHAnsi"/>
        </w:rPr>
      </w:pPr>
      <w:r w:rsidRPr="00C8361F">
        <w:rPr>
          <w:rStyle w:val="Style13ptBold"/>
          <w:rFonts w:cstheme="minorHAnsi"/>
        </w:rPr>
        <w:t xml:space="preserve">Jones </w:t>
      </w:r>
      <w:r w:rsidRPr="00C8361F">
        <w:rPr>
          <w:rFonts w:cstheme="minorHAnsi"/>
        </w:rPr>
        <w:t>7/14/</w:t>
      </w:r>
      <w:r w:rsidRPr="00C8361F">
        <w:rPr>
          <w:rStyle w:val="Style13ptBold"/>
          <w:rFonts w:cstheme="minorHAnsi"/>
        </w:rPr>
        <w:t xml:space="preserve">2014 </w:t>
      </w:r>
      <w:r w:rsidRPr="00C8361F">
        <w:rPr>
          <w:rFonts w:cstheme="minorHAnsi"/>
        </w:rPr>
        <w:t>(Dr. Peter JS Jones. Peter Jones is a Geography professor at the UCL in London, England. “Resilience and protection of the marine environment”. July 14, 2014. “http://openchannels.org/blog/pjsjones/resilience-and-protection-marine-environment”)</w:t>
      </w:r>
    </w:p>
    <w:p w:rsidR="00023CEF" w:rsidRPr="00C8361F" w:rsidRDefault="00023CEF" w:rsidP="00023CEF">
      <w:pPr>
        <w:rPr>
          <w:rStyle w:val="Emphasis"/>
          <w:rFonts w:cstheme="minorHAnsi"/>
        </w:rPr>
      </w:pPr>
      <w:r w:rsidRPr="00C8361F">
        <w:rPr>
          <w:rStyle w:val="Style13ptBold"/>
          <w:rFonts w:cstheme="minorHAnsi"/>
          <w:sz w:val="16"/>
          <w:szCs w:val="16"/>
        </w:rPr>
        <w:t xml:space="preserve">It is increasingly recognized that </w:t>
      </w:r>
      <w:r w:rsidRPr="00C8361F">
        <w:rPr>
          <w:rStyle w:val="StyleUnderline"/>
          <w:rFonts w:cstheme="minorHAnsi"/>
        </w:rPr>
        <w:t>marine ecosystems that have a higher diversity of species are more resilient to impacts</w:t>
      </w:r>
      <w:r w:rsidRPr="00C8361F">
        <w:rPr>
          <w:rStyle w:val="Style13ptBold"/>
          <w:rFonts w:cstheme="minorHAnsi"/>
          <w:sz w:val="16"/>
          <w:szCs w:val="16"/>
        </w:rPr>
        <w:t xml:space="preserve"> from non-native species, climate change, etc., but why is </w:t>
      </w:r>
      <w:r w:rsidRPr="00C8361F">
        <w:rPr>
          <w:rStyle w:val="StyleUnderline"/>
          <w:rFonts w:cstheme="minorHAnsi"/>
        </w:rPr>
        <w:t xml:space="preserve">there a link between diversity and resilience </w:t>
      </w:r>
      <w:r w:rsidRPr="00C8361F">
        <w:rPr>
          <w:rStyle w:val="Style13ptBold"/>
          <w:rFonts w:cstheme="minorHAnsi"/>
          <w:sz w:val="16"/>
          <w:szCs w:val="16"/>
        </w:rPr>
        <w:t xml:space="preserve">and how can marine protected areas (MPAs) be made more effective in building resilience? </w:t>
      </w:r>
      <w:r w:rsidRPr="00C8361F">
        <w:rPr>
          <w:rStyle w:val="StyleUnderline"/>
          <w:rFonts w:cstheme="minorHAnsi"/>
        </w:rPr>
        <w:t>Species provide</w:t>
      </w:r>
      <w:r w:rsidRPr="00C8361F">
        <w:rPr>
          <w:rStyle w:val="Style13ptBold"/>
          <w:rFonts w:cstheme="minorHAnsi"/>
          <w:sz w:val="16"/>
          <w:szCs w:val="16"/>
        </w:rPr>
        <w:t xml:space="preserve"> a variety of functional roles in ecosystems, such as </w:t>
      </w:r>
      <w:r w:rsidRPr="00C8361F">
        <w:rPr>
          <w:rStyle w:val="StyleUnderline"/>
          <w:rFonts w:cstheme="minorHAnsi"/>
        </w:rPr>
        <w:t>nutrient recycling, population control, etc</w:t>
      </w:r>
      <w:r w:rsidRPr="00C8361F">
        <w:rPr>
          <w:rStyle w:val="Style13ptBold"/>
          <w:rFonts w:cstheme="minorHAnsi"/>
          <w:sz w:val="16"/>
          <w:szCs w:val="16"/>
        </w:rPr>
        <w:t xml:space="preserve">. The higher the diversity of functional groups and the higher the diversity of species and the population sizes within each functional group, the more resilient the ecosystem is, in that it can remain stable in the face of factors that could otherwise perturb it. This is because </w:t>
      </w:r>
      <w:r w:rsidRPr="00C8361F">
        <w:rPr>
          <w:rStyle w:val="StyleUnderline"/>
          <w:rFonts w:cstheme="minorHAnsi"/>
        </w:rPr>
        <w:t>one species can replace the role of another species in the same functional group if that species is depleted by disease, over-harvesting, etc</w:t>
      </w:r>
      <w:r w:rsidRPr="00C8361F">
        <w:rPr>
          <w:rStyle w:val="Style13ptBold"/>
          <w:rFonts w:cstheme="minorHAnsi"/>
          <w:sz w:val="16"/>
          <w:szCs w:val="16"/>
        </w:rPr>
        <w:t>. Also</w:t>
      </w:r>
      <w:r w:rsidRPr="00C8361F">
        <w:rPr>
          <w:rStyle w:val="StyleUnderline"/>
          <w:rFonts w:cstheme="minorHAnsi"/>
        </w:rPr>
        <w:t>, if environmental conditions change, a species that previously appeared to be redundant, in that it has no apparent functional role, can be better adapted to the new conditions</w:t>
      </w:r>
      <w:r w:rsidRPr="00C8361F">
        <w:rPr>
          <w:rStyle w:val="Style13ptBold"/>
          <w:rFonts w:cstheme="minorHAnsi"/>
          <w:sz w:val="16"/>
          <w:szCs w:val="16"/>
        </w:rPr>
        <w:t xml:space="preserve"> and thereby is able to adopt a functional role, replacing the role of a species which is less well adapted to the new conditions. In these ways </w:t>
      </w:r>
      <w:r w:rsidRPr="00C8361F">
        <w:rPr>
          <w:rStyle w:val="Emphasis"/>
          <w:rFonts w:cstheme="minorHAnsi"/>
        </w:rPr>
        <w:t>the ecosystem is able to remain in a relatively stable state, including the capacity to adapt to changing conditions</w:t>
      </w:r>
    </w:p>
    <w:p w:rsidR="00023CEF" w:rsidRPr="00C8361F" w:rsidRDefault="00023CEF" w:rsidP="00C57C7B">
      <w:pPr>
        <w:rPr>
          <w:rFonts w:cstheme="minorHAnsi"/>
          <w:sz w:val="16"/>
        </w:rPr>
      </w:pPr>
    </w:p>
    <w:p w:rsidR="00023CEF" w:rsidRPr="00C8361F" w:rsidRDefault="00023CEF" w:rsidP="00023CEF">
      <w:pPr>
        <w:pStyle w:val="Heading3"/>
        <w:rPr>
          <w:rFonts w:cstheme="minorHAnsi"/>
        </w:rPr>
      </w:pPr>
      <w:r w:rsidRPr="00C8361F">
        <w:rPr>
          <w:rFonts w:cstheme="minorHAnsi"/>
        </w:rPr>
        <w:lastRenderedPageBreak/>
        <w:t>Oceans Resilient to Spills</w:t>
      </w:r>
    </w:p>
    <w:p w:rsidR="00023CEF" w:rsidRPr="00C8361F" w:rsidRDefault="00023CEF" w:rsidP="00023CEF">
      <w:pPr>
        <w:pStyle w:val="Heading4"/>
        <w:rPr>
          <w:rFonts w:cstheme="minorHAnsi"/>
        </w:rPr>
      </w:pPr>
      <w:r w:rsidRPr="00C8361F">
        <w:rPr>
          <w:rFonts w:cstheme="minorHAnsi"/>
        </w:rPr>
        <w:t>Empirics and Scientific Data proves that Oceans are resilient against oil spills</w:t>
      </w:r>
    </w:p>
    <w:p w:rsidR="00023CEF" w:rsidRPr="00C8361F" w:rsidRDefault="00023CEF" w:rsidP="00023CEF">
      <w:pPr>
        <w:rPr>
          <w:rFonts w:cstheme="minorHAnsi"/>
        </w:rPr>
      </w:pPr>
      <w:r w:rsidRPr="00C8361F">
        <w:rPr>
          <w:rStyle w:val="Style13ptBold"/>
          <w:rFonts w:cstheme="minorHAnsi"/>
        </w:rPr>
        <w:t>Fin 2010</w:t>
      </w:r>
      <w:r w:rsidRPr="00C8361F">
        <w:rPr>
          <w:rFonts w:cstheme="minorHAnsi"/>
        </w:rPr>
        <w:t xml:space="preserve"> (Al Fin. Al Fin runs a number of very successful blogs that cover, energy, technology, news and politics. “Why Oceans Are So Resilient To Oil Spills”. August 13, 2010. “http://oilprice.com/The-Environment/Oil-Spills/Why-Oceans-Are-So-Resilient-To-Oil-Spills.html”)</w:t>
      </w:r>
    </w:p>
    <w:p w:rsidR="00023CEF" w:rsidRPr="00C8361F" w:rsidRDefault="00023CEF" w:rsidP="00023CEF">
      <w:pPr>
        <w:rPr>
          <w:rStyle w:val="Style13ptBold"/>
          <w:rFonts w:cstheme="minorHAnsi"/>
          <w:b w:val="0"/>
          <w:sz w:val="16"/>
          <w:szCs w:val="16"/>
        </w:rPr>
      </w:pPr>
      <w:r w:rsidRPr="00C8361F">
        <w:rPr>
          <w:rStyle w:val="Style13ptBold"/>
          <w:rFonts w:cstheme="minorHAnsi"/>
          <w:sz w:val="16"/>
          <w:szCs w:val="16"/>
        </w:rPr>
        <w:t xml:space="preserve">Mother </w:t>
      </w:r>
      <w:proofErr w:type="gramStart"/>
      <w:r w:rsidRPr="00C8361F">
        <w:rPr>
          <w:rStyle w:val="Style13ptBold"/>
          <w:rFonts w:cstheme="minorHAnsi"/>
          <w:sz w:val="16"/>
          <w:szCs w:val="16"/>
        </w:rPr>
        <w:t>nature</w:t>
      </w:r>
      <w:proofErr w:type="gramEnd"/>
      <w:r w:rsidRPr="00C8361F">
        <w:rPr>
          <w:rStyle w:val="Style13ptBold"/>
          <w:rFonts w:cstheme="minorHAnsi"/>
          <w:sz w:val="16"/>
          <w:szCs w:val="16"/>
        </w:rPr>
        <w:t xml:space="preserve"> has had billions of years (approx.) to learn to deal with oil seeps. And </w:t>
      </w:r>
      <w:proofErr w:type="gramStart"/>
      <w:r w:rsidRPr="00C8361F">
        <w:rPr>
          <w:rStyle w:val="Style13ptBold"/>
          <w:rFonts w:cstheme="minorHAnsi"/>
          <w:sz w:val="16"/>
          <w:szCs w:val="16"/>
        </w:rPr>
        <w:t>mother nature</w:t>
      </w:r>
      <w:proofErr w:type="gramEnd"/>
      <w:r w:rsidRPr="00C8361F">
        <w:rPr>
          <w:rStyle w:val="Style13ptBold"/>
          <w:rFonts w:cstheme="minorHAnsi"/>
          <w:sz w:val="16"/>
          <w:szCs w:val="16"/>
        </w:rPr>
        <w:t xml:space="preserve"> has not wasted her time, either. </w:t>
      </w:r>
      <w:r w:rsidRPr="00C8361F">
        <w:rPr>
          <w:rStyle w:val="StyleUnderline"/>
          <w:rFonts w:cstheme="minorHAnsi"/>
        </w:rPr>
        <w:t>Micro- and macro-organisms have developed a wide assortment of tools -- enzymes -- which efficiently break down hydrocarbons and many other potentially toxic chemicals in very short order. The remainder of the natural oil not evaporated each year is broken down by oil-eating bacteria</w:t>
      </w:r>
      <w:r w:rsidRPr="00C8361F">
        <w:rPr>
          <w:rStyle w:val="Style13ptBold"/>
          <w:rFonts w:cstheme="minorHAnsi"/>
          <w:sz w:val="16"/>
          <w:szCs w:val="16"/>
        </w:rPr>
        <w:t xml:space="preserve"> (which did not instantly evolve in the hours following the Deepwater Horizon explosion – </w:t>
      </w:r>
      <w:r w:rsidRPr="00C8361F">
        <w:rPr>
          <w:rStyle w:val="StyleUnderline"/>
          <w:rFonts w:cstheme="minorHAnsi"/>
        </w:rPr>
        <w:t>more proof that oil is constantly entering the seas) or it is buried in sediments along with other hydrocarbon-rich detritu</w:t>
      </w:r>
      <w:r w:rsidRPr="00C8361F">
        <w:rPr>
          <w:rStyle w:val="Style13ptBold"/>
          <w:rFonts w:cstheme="minorHAnsi"/>
          <w:sz w:val="16"/>
          <w:szCs w:val="16"/>
        </w:rPr>
        <w:t>s – both equally scalable processes</w:t>
      </w:r>
      <w:r w:rsidRPr="00C8361F">
        <w:rPr>
          <w:rStyle w:val="Style13ptBold"/>
          <w:rFonts w:cstheme="minorHAnsi"/>
          <w:b w:val="0"/>
          <w:sz w:val="16"/>
          <w:szCs w:val="16"/>
        </w:rPr>
        <w:t>.</w:t>
      </w:r>
    </w:p>
    <w:p w:rsidR="00023CEF" w:rsidRPr="00C8361F" w:rsidRDefault="00B33188" w:rsidP="00B33188">
      <w:pPr>
        <w:pStyle w:val="Heading3"/>
        <w:rPr>
          <w:rFonts w:cstheme="minorHAnsi"/>
        </w:rPr>
      </w:pPr>
      <w:r w:rsidRPr="00C8361F">
        <w:rPr>
          <w:rFonts w:cstheme="minorHAnsi"/>
        </w:rPr>
        <w:lastRenderedPageBreak/>
        <w:t>Oceans Resilient to Pollution</w:t>
      </w:r>
    </w:p>
    <w:p w:rsidR="00B33188" w:rsidRPr="00C8361F" w:rsidRDefault="00B33188" w:rsidP="00B33188">
      <w:pPr>
        <w:pStyle w:val="Heading4"/>
        <w:rPr>
          <w:rFonts w:cstheme="minorHAnsi"/>
        </w:rPr>
      </w:pPr>
      <w:r w:rsidRPr="00C8361F">
        <w:rPr>
          <w:rFonts w:cstheme="minorHAnsi"/>
        </w:rPr>
        <w:t>Oceans not key to human survival – resilient to pollution</w:t>
      </w:r>
    </w:p>
    <w:p w:rsidR="00B33188" w:rsidRPr="00C8361F" w:rsidRDefault="00B33188" w:rsidP="00B33188">
      <w:pPr>
        <w:rPr>
          <w:rFonts w:cstheme="minorHAnsi"/>
        </w:rPr>
      </w:pPr>
      <w:r w:rsidRPr="00C8361F">
        <w:rPr>
          <w:rStyle w:val="Style13ptBold"/>
          <w:rFonts w:cstheme="minorHAnsi"/>
        </w:rPr>
        <w:t>Washington Post June 22 2014 (</w:t>
      </w:r>
      <w:r w:rsidRPr="00C8361F">
        <w:rPr>
          <w:rFonts w:cstheme="minorHAnsi"/>
        </w:rPr>
        <w:t xml:space="preserve">Washington Post, news agency, June 22 2014, </w:t>
      </w:r>
      <w:hyperlink r:id="rId35" w:history="1">
        <w:r w:rsidRPr="00C8361F">
          <w:rPr>
            <w:rStyle w:val="Hyperlink"/>
            <w:rFonts w:cstheme="minorHAnsi"/>
          </w:rPr>
          <w:t>http://www.washingtonpost.com/opinions/our-survival-depends-on-the-health-of-the-oceans/2014/06/22/2c0acd0a-f72e-11e3-a3a5-42be35962a52_story.html</w:t>
        </w:r>
      </w:hyperlink>
      <w:r w:rsidRPr="00C8361F">
        <w:rPr>
          <w:rStyle w:val="Hyperlink"/>
          <w:rFonts w:cstheme="minorHAnsi"/>
        </w:rPr>
        <w:t>)</w:t>
      </w:r>
    </w:p>
    <w:p w:rsidR="00B33188" w:rsidRPr="00C8361F" w:rsidRDefault="00B33188" w:rsidP="00B33188">
      <w:pPr>
        <w:rPr>
          <w:rFonts w:cstheme="minorHAnsi"/>
        </w:rPr>
      </w:pPr>
    </w:p>
    <w:p w:rsidR="00B33188" w:rsidRPr="00C8361F" w:rsidRDefault="00B33188" w:rsidP="00B33188">
      <w:pPr>
        <w:rPr>
          <w:rFonts w:cstheme="minorHAnsi"/>
          <w:sz w:val="16"/>
        </w:rPr>
      </w:pPr>
      <w:r w:rsidRPr="00C8361F">
        <w:rPr>
          <w:rStyle w:val="StyleUnderline"/>
          <w:rFonts w:cstheme="minorHAnsi"/>
        </w:rPr>
        <w:t>Oceans and land have more than doubled the amount of greenhouse gases they absorb since 1960 in new evidence that nature is helping to brake global warming</w:t>
      </w:r>
      <w:r w:rsidRPr="00C8361F">
        <w:rPr>
          <w:rFonts w:cstheme="minorHAnsi"/>
          <w:sz w:val="16"/>
        </w:rPr>
        <w:t>, a study showed on Wednesday. "</w:t>
      </w:r>
      <w:r w:rsidRPr="00C8361F">
        <w:rPr>
          <w:rStyle w:val="StyleUnderline"/>
          <w:rFonts w:cstheme="minorHAnsi"/>
        </w:rPr>
        <w:t>Even though we have done very little to decrease our emissions, the Earth continues to lend us a helping hand</w:t>
      </w:r>
      <w:r w:rsidRPr="00C8361F">
        <w:rPr>
          <w:rFonts w:cstheme="minorHAnsi"/>
          <w:sz w:val="16"/>
        </w:rPr>
        <w:t xml:space="preserve">," lead author Ashley Ballantyne of the University of Colorado told Reuters. Carbon soaked up from the atmosphere by the seas and by plants and soil on land rose to an estimated 5 billion tonnes in 2010 from 2.4 billion in 1960, according to the findings by his team of U.S.-based scientists in the journal Nature. Over the 50-year period, nature had soaked up 55 percent of mankind's greenhouse gas emissions that totalled 350 billion tonnes, mostly carbon dioxide (CO2) from burning fossil fuels, it said. Knowing how nature reacts to rising concentrations of man-made greenhouse gases in the air is vital to understanding climate change, blamed for raising temperatures and more floods, droughts, heatwaves and rising sea levels. The figures were in line with data by the Global Carbon Project, grouping scientists around the world, which put nature's rising absorption at 5 billion tonnes of carbon in 2010, Corinne Le Quere, co-chair of the project, told Reuters. </w:t>
      </w:r>
      <w:r w:rsidRPr="00C8361F">
        <w:rPr>
          <w:rStyle w:val="StyleUnderline"/>
          <w:rFonts w:cstheme="minorHAnsi"/>
        </w:rPr>
        <w:t>Plants, both on land and in the seas, use carbon to grow. Ocean waters also absorb carbon dioxide. "The Earth is pretty resilient</w:t>
      </w:r>
      <w:r w:rsidRPr="00C8361F">
        <w:rPr>
          <w:rFonts w:cstheme="minorHAnsi"/>
          <w:sz w:val="16"/>
        </w:rPr>
        <w:t xml:space="preserve">," Ballantyne said. "The flip side is that if the Earth wasn't taking up all that CO2 we would be experiencing much more warming over the last 50 years than we have observed." DECLINING CARBON </w:t>
      </w:r>
      <w:proofErr w:type="gramStart"/>
      <w:r w:rsidRPr="00C8361F">
        <w:rPr>
          <w:rFonts w:cstheme="minorHAnsi"/>
          <w:sz w:val="16"/>
        </w:rPr>
        <w:t>The</w:t>
      </w:r>
      <w:proofErr w:type="gramEnd"/>
      <w:r w:rsidRPr="00C8361F">
        <w:rPr>
          <w:rFonts w:cstheme="minorHAnsi"/>
          <w:sz w:val="16"/>
        </w:rPr>
        <w:t xml:space="preserve"> report said: "</w:t>
      </w:r>
      <w:r w:rsidRPr="00C8361F">
        <w:rPr>
          <w:rStyle w:val="StyleUnderline"/>
          <w:rFonts w:cstheme="minorHAnsi"/>
        </w:rPr>
        <w:t>Several recent studies suggest that rates of carbon uptake by the land and ocean have remained constant or declined in recent decades</w:t>
      </w:r>
      <w:r w:rsidRPr="00C8361F">
        <w:rPr>
          <w:rFonts w:cstheme="minorHAnsi"/>
          <w:sz w:val="16"/>
        </w:rPr>
        <w:t xml:space="preserve">. Other work, however, has called into question the reported decline. "As of 2010 there is no empirical evidence that carbon uptake has started to diminish on the global scale." </w:t>
      </w:r>
      <w:r w:rsidRPr="00C8361F">
        <w:rPr>
          <w:rStyle w:val="StyleUnderline"/>
          <w:rFonts w:cstheme="minorHAnsi"/>
        </w:rPr>
        <w:t>While the uptake by the oceans and land has doubled, human emissions have quadrupled in the past 50 years</w:t>
      </w:r>
      <w:r w:rsidRPr="00C8361F">
        <w:rPr>
          <w:rFonts w:cstheme="minorHAnsi"/>
          <w:sz w:val="16"/>
        </w:rPr>
        <w:t xml:space="preserve">. </w:t>
      </w:r>
      <w:hyperlink r:id="rId36" w:history="1">
        <w:r w:rsidRPr="00C8361F">
          <w:rPr>
            <w:rStyle w:val="Hyperlink"/>
            <w:rFonts w:cstheme="minorHAnsi"/>
            <w:sz w:val="16"/>
          </w:rPr>
          <w:t>China</w:t>
        </w:r>
      </w:hyperlink>
      <w:r w:rsidRPr="00C8361F">
        <w:rPr>
          <w:rFonts w:cstheme="minorHAnsi"/>
          <w:sz w:val="16"/>
        </w:rPr>
        <w:t xml:space="preserve">, the United States, the European Union and </w:t>
      </w:r>
      <w:hyperlink r:id="rId37" w:history="1">
        <w:r w:rsidRPr="00C8361F">
          <w:rPr>
            <w:rStyle w:val="Hyperlink"/>
            <w:rFonts w:cstheme="minorHAnsi"/>
            <w:sz w:val="16"/>
          </w:rPr>
          <w:t>India</w:t>
        </w:r>
      </w:hyperlink>
      <w:r w:rsidRPr="00C8361F">
        <w:rPr>
          <w:rFonts w:cstheme="minorHAnsi"/>
          <w:sz w:val="16"/>
        </w:rPr>
        <w:t xml:space="preserve"> are top emitters. Le Quere, also director of the Tyndall Center in Britain, said the main point of controversy was how far nature's "sinks", like the oceans and forests, would keep on soaking up carbon. But she said the new study "doesn't go very far" towards answering the question of when nature would be saturated. In a warmer world, changes in ocean chemistry or faster rotting of plants might stop overall carbon absorption. When that happens, heat-trapping emissions of CO2 to the atmosphere would stay there, accelerating warming. Average world temperatures have risen by 0.8 degree Celsius (1.4 F) since the Industrial Revolution. The warmest 13 years since records began in the mid-19th century have been in the past 15, according to </w:t>
      </w:r>
      <w:hyperlink r:id="rId38" w:history="1">
        <w:r w:rsidRPr="00C8361F">
          <w:rPr>
            <w:rStyle w:val="Hyperlink"/>
            <w:rFonts w:cstheme="minorHAnsi"/>
            <w:sz w:val="16"/>
          </w:rPr>
          <w:t>United Nations</w:t>
        </w:r>
      </w:hyperlink>
      <w:r w:rsidRPr="00C8361F">
        <w:rPr>
          <w:rFonts w:cstheme="minorHAnsi"/>
          <w:sz w:val="16"/>
        </w:rPr>
        <w:t xml:space="preserve"> data. Ballantyne said his findings focused on the rising uptake by the oceans and the land. Other recent studies "suggest that sinks will become saturated within the coming century, maybe in the next 30 to 50 years," he said. And there were signs of big oscillations in carbon uptake by nature in the past 20 years, perhaps linked to an eruption of Mount Pinatubo in the Philippines in 1991 and a strong El Nino warming in the Pacific Ocean in 1998, the study said. Ballantyne suggested the continued high rate of absorption could be a sign that some areas yet to be studied in detail, such as the </w:t>
      </w:r>
      <w:hyperlink r:id="rId39" w:history="1">
        <w:r w:rsidRPr="00C8361F">
          <w:rPr>
            <w:rStyle w:val="Hyperlink"/>
            <w:rFonts w:cstheme="minorHAnsi"/>
            <w:sz w:val="16"/>
          </w:rPr>
          <w:t>Arctic</w:t>
        </w:r>
      </w:hyperlink>
      <w:r w:rsidRPr="00C8361F">
        <w:rPr>
          <w:rFonts w:cstheme="minorHAnsi"/>
          <w:sz w:val="16"/>
        </w:rPr>
        <w:t>, may be taking up more carbon. In the Arctic, summer sea ice is shrinking and permafrost is thawing.</w:t>
      </w:r>
    </w:p>
    <w:p w:rsidR="00700D43" w:rsidRPr="00C8361F" w:rsidRDefault="00700D43" w:rsidP="00700D43">
      <w:pPr>
        <w:pStyle w:val="Heading3"/>
        <w:rPr>
          <w:rFonts w:cstheme="minorHAnsi"/>
        </w:rPr>
      </w:pPr>
      <w:r w:rsidRPr="00C8361F">
        <w:rPr>
          <w:rFonts w:cstheme="minorHAnsi"/>
        </w:rPr>
        <w:lastRenderedPageBreak/>
        <w:t>Ocean’s Don’t Solve Disease</w:t>
      </w:r>
    </w:p>
    <w:p w:rsidR="00700D43" w:rsidRPr="00C8361F" w:rsidRDefault="00700D43" w:rsidP="00700D43">
      <w:pPr>
        <w:pStyle w:val="Heading4"/>
        <w:rPr>
          <w:rFonts w:cstheme="minorHAnsi"/>
        </w:rPr>
      </w:pPr>
      <w:r w:rsidRPr="00C8361F">
        <w:rPr>
          <w:rFonts w:cstheme="minorHAnsi"/>
        </w:rPr>
        <w:t>The US is destroying all life with medicinal value-even increasing biodiversity can’t solve</w:t>
      </w:r>
    </w:p>
    <w:p w:rsidR="00700D43" w:rsidRPr="00C8361F" w:rsidRDefault="00700D43" w:rsidP="00700D43">
      <w:pPr>
        <w:rPr>
          <w:rFonts w:cstheme="minorHAnsi"/>
          <w:b/>
          <w:bCs/>
          <w:sz w:val="26"/>
        </w:rPr>
      </w:pPr>
      <w:r w:rsidRPr="00C8361F">
        <w:rPr>
          <w:rStyle w:val="Style13ptBold"/>
          <w:rFonts w:cstheme="minorHAnsi"/>
        </w:rPr>
        <w:t xml:space="preserve">McNeely ‘6 </w:t>
      </w:r>
      <w:r w:rsidRPr="00C8361F">
        <w:rPr>
          <w:rFonts w:cstheme="minorHAnsi"/>
        </w:rPr>
        <w:t xml:space="preserve">Jeffrey A McNeely Chief Scientist IUCN. Gland. Switzerland – from the chapter “Risks to People of Losing Medicinal Species” – from the book – Conserving medicinal </w:t>
      </w:r>
      <w:proofErr w:type="gramStart"/>
      <w:r w:rsidRPr="00C8361F">
        <w:rPr>
          <w:rFonts w:cstheme="minorHAnsi"/>
        </w:rPr>
        <w:t>species :</w:t>
      </w:r>
      <w:proofErr w:type="gramEnd"/>
      <w:r w:rsidRPr="00C8361F">
        <w:rPr>
          <w:rFonts w:cstheme="minorHAnsi"/>
        </w:rPr>
        <w:t xml:space="preserve"> securing a healthy future  p. 22-24</w:t>
      </w:r>
    </w:p>
    <w:p w:rsidR="00700D43" w:rsidRPr="00C8361F" w:rsidRDefault="00700D43" w:rsidP="00700D43">
      <w:pPr>
        <w:spacing w:line="240" w:lineRule="auto"/>
        <w:rPr>
          <w:rStyle w:val="StyleUnderline"/>
          <w:rFonts w:cstheme="minorHAnsi"/>
        </w:rPr>
      </w:pPr>
      <w:r w:rsidRPr="00C8361F">
        <w:rPr>
          <w:rFonts w:cstheme="minorHAnsi"/>
        </w:rPr>
        <w:t xml:space="preserve">Resource extraction projects (e.g., forestry, mining) and </w:t>
      </w:r>
      <w:r w:rsidRPr="00C8361F">
        <w:rPr>
          <w:rStyle w:val="StyleUnderline"/>
          <w:rFonts w:cstheme="minorHAnsi"/>
        </w:rPr>
        <w:t>the development of human habitations in previously undisturbed habitats must consider the potential for strongly elevating disease risk</w:t>
      </w:r>
      <w:r w:rsidRPr="00C8361F">
        <w:rPr>
          <w:rFonts w:cstheme="minorHAnsi"/>
        </w:rPr>
        <w:t>. Risk can be increased by creating new habitat for disease vectors (e.g., road-building and mosquitoes); changes in vector behaviour (e.g., switching to humans when alternative natural hosts become locally scarce); and the close juxtaposition of people with reservoirs and vectors of pathogens (e.g., settlements within zones of natural transmission among wildlife). Hazards flow in both directions, with both humans and wild species exposed to new health risks. Over-exploitation (harvest and trade</w:t>
      </w:r>
      <w:r w:rsidRPr="00C8361F">
        <w:rPr>
          <w:rStyle w:val="StyleUnderline"/>
          <w:rFonts w:cstheme="minorHAnsi"/>
        </w:rPr>
        <w:t xml:space="preserve">) </w:t>
      </w:r>
      <w:proofErr w:type="gramStart"/>
      <w:r w:rsidRPr="00C8361F">
        <w:rPr>
          <w:rStyle w:val="StyleUnderline"/>
          <w:rFonts w:cstheme="minorHAnsi"/>
        </w:rPr>
        <w:t>Some</w:t>
      </w:r>
      <w:proofErr w:type="gramEnd"/>
      <w:r w:rsidRPr="00C8361F">
        <w:rPr>
          <w:rStyle w:val="StyleUnderline"/>
          <w:rFonts w:cstheme="minorHAnsi"/>
        </w:rPr>
        <w:t xml:space="preserve"> animals have been pushed towards extinction because of their alleged curative powers. This has been especially true of those creatures also threatened by habitat loss: musk deer, rhinos, saiga antelope, and tigers, to name a few. When rural communities were harvesting medicinal animals for their own uses, over-exploitation was seldom a problem. But with the growing market demands and the promise of quick returns, hunters are being encouraged to concentrate on species with higher economic value.</w:t>
      </w:r>
      <w:r w:rsidRPr="00C8361F">
        <w:rPr>
          <w:rFonts w:cstheme="minorHAnsi"/>
        </w:rPr>
        <w:t xml:space="preserve"> </w:t>
      </w:r>
      <w:r w:rsidRPr="00C8361F">
        <w:rPr>
          <w:rStyle w:val="StyleUnderline"/>
          <w:rFonts w:cstheme="minorHAnsi"/>
        </w:rPr>
        <w:t>The current worldwide demand for medicinal animal parts is unprecedented, and the implications for many wildlife populations in Asia and Africa at least are not good</w:t>
      </w:r>
      <w:r w:rsidRPr="00C8361F">
        <w:rPr>
          <w:rFonts w:cstheme="minorHAnsi"/>
        </w:rPr>
        <w:t xml:space="preserve">.  While lab researchers are certainly able to discover remarkable pharmaceuticals, nature is even better and many of the pharmacologically active ingredients are highly unlikely to be found in the lab (Chivian, 2002). For example, the 500 species of cone snails (Conidae) each have an estimated 50-100 distinct toxins to immobilise prey. The toxins are highly selective in their receptor binding sites, making them very valuable to biomedical research, with over 2600 studies published since 1980. </w:t>
      </w:r>
      <w:r w:rsidRPr="00C8361F">
        <w:rPr>
          <w:rStyle w:val="StyleUnderline"/>
          <w:rFonts w:cstheme="minorHAnsi"/>
        </w:rPr>
        <w:t>However, of the estimated 50,000 conotoxins, only about 100 have been investigated so far, leaving many more to be studied for their benefits to human health. These species are being harvested heavily for both their toxins and their attractive shells, posing a very real threat to the survival of at least some populations</w:t>
      </w:r>
      <w:r w:rsidRPr="00C8361F">
        <w:rPr>
          <w:rFonts w:cstheme="minorHAnsi"/>
        </w:rPr>
        <w:t xml:space="preserve">. Chivian et al. (2003) conclude that “cone snails may contain the largest and most clinically important pharmacopoeia of any genus in nature. </w:t>
      </w:r>
      <w:r w:rsidRPr="00C8361F">
        <w:rPr>
          <w:rStyle w:val="StyleUnderline"/>
          <w:rFonts w:cstheme="minorHAnsi"/>
        </w:rPr>
        <w:t>To lose them would be a self-destructive act of unparalleled folly.”</w:t>
      </w:r>
    </w:p>
    <w:p w:rsidR="00700D43" w:rsidRPr="00C8361F" w:rsidRDefault="00700D43" w:rsidP="00700D43">
      <w:pPr>
        <w:rPr>
          <w:rFonts w:cstheme="minorHAnsi"/>
        </w:rPr>
      </w:pPr>
    </w:p>
    <w:p w:rsidR="00700D43" w:rsidRPr="00C8361F" w:rsidRDefault="00700D43" w:rsidP="00B33188">
      <w:pPr>
        <w:rPr>
          <w:rFonts w:cstheme="minorHAnsi"/>
          <w:sz w:val="16"/>
        </w:rPr>
      </w:pPr>
    </w:p>
    <w:p w:rsidR="00700D43" w:rsidRPr="00C8361F" w:rsidRDefault="00700D43" w:rsidP="00B33188">
      <w:pPr>
        <w:rPr>
          <w:rFonts w:cstheme="minorHAnsi"/>
          <w:sz w:val="16"/>
        </w:rPr>
      </w:pPr>
    </w:p>
    <w:p w:rsidR="00B33188" w:rsidRPr="00C8361F" w:rsidRDefault="00934E0E" w:rsidP="00934E0E">
      <w:pPr>
        <w:pStyle w:val="Heading3"/>
        <w:rPr>
          <w:rFonts w:cstheme="minorHAnsi"/>
        </w:rPr>
      </w:pPr>
      <w:r w:rsidRPr="00C8361F">
        <w:rPr>
          <w:rFonts w:cstheme="minorHAnsi"/>
        </w:rPr>
        <w:lastRenderedPageBreak/>
        <w:t>Oceans Don’t Solve Food Security</w:t>
      </w:r>
    </w:p>
    <w:p w:rsidR="00934E0E" w:rsidRPr="00C8361F" w:rsidRDefault="00934E0E" w:rsidP="00934E0E">
      <w:pPr>
        <w:pStyle w:val="Heading4"/>
        <w:rPr>
          <w:rFonts w:cstheme="minorHAnsi"/>
        </w:rPr>
      </w:pPr>
      <w:r w:rsidRPr="00C8361F">
        <w:rPr>
          <w:rFonts w:cstheme="minorHAnsi"/>
        </w:rPr>
        <w:t>Oceans can’t provide food security for growing populations</w:t>
      </w:r>
    </w:p>
    <w:p w:rsidR="00934E0E" w:rsidRPr="00C8361F" w:rsidRDefault="00934E0E" w:rsidP="00934E0E">
      <w:pPr>
        <w:rPr>
          <w:rFonts w:cstheme="minorHAnsi"/>
        </w:rPr>
      </w:pPr>
      <w:r w:rsidRPr="00C8361F">
        <w:rPr>
          <w:rFonts w:cstheme="minorHAnsi"/>
          <w:b/>
          <w:sz w:val="24"/>
          <w:szCs w:val="24"/>
        </w:rPr>
        <w:t>Huff</w:t>
      </w:r>
      <w:proofErr w:type="gramStart"/>
      <w:r w:rsidRPr="00C8361F">
        <w:rPr>
          <w:rFonts w:cstheme="minorHAnsi"/>
          <w:b/>
          <w:sz w:val="24"/>
          <w:szCs w:val="24"/>
        </w:rPr>
        <w:t>,13</w:t>
      </w:r>
      <w:proofErr w:type="gramEnd"/>
      <w:r w:rsidRPr="00C8361F">
        <w:rPr>
          <w:rFonts w:cstheme="minorHAnsi"/>
        </w:rPr>
        <w:t xml:space="preserve"> </w:t>
      </w:r>
      <w:r w:rsidRPr="00C8361F">
        <w:rPr>
          <w:rFonts w:cstheme="minorHAnsi"/>
          <w:sz w:val="16"/>
          <w:szCs w:val="16"/>
        </w:rPr>
        <w:t>– Ethan A. Huff, staff writer for Natural News – October 30, 2013 - Oceans Won't Produce Enough Food for the World if Current Population Trends Continue, Claim Scientists” – Natural News Network - http://www.naturalnews.com/042714_ocean_health_food_supply_population_trend.html</w:t>
      </w:r>
    </w:p>
    <w:p w:rsidR="00934E0E" w:rsidRPr="00C8361F" w:rsidRDefault="00934E0E" w:rsidP="00934E0E">
      <w:pPr>
        <w:rPr>
          <w:rFonts w:cstheme="minorHAnsi"/>
          <w:sz w:val="16"/>
        </w:rPr>
      </w:pPr>
      <w:r w:rsidRPr="00C8361F">
        <w:rPr>
          <w:rStyle w:val="StyleUnderline"/>
          <w:rFonts w:cstheme="minorHAnsi"/>
        </w:rPr>
        <w:t>Data collected as part of the official 2013 Ocean Health Index</w:t>
      </w:r>
      <w:r w:rsidRPr="00C8361F">
        <w:rPr>
          <w:rFonts w:cstheme="minorHAnsi"/>
          <w:sz w:val="16"/>
        </w:rPr>
        <w:t xml:space="preserve"> (OHI) has been publicly released, and some scientists say it </w:t>
      </w:r>
      <w:r w:rsidRPr="00C8361F">
        <w:rPr>
          <w:rStyle w:val="StyleUnderline"/>
          <w:rFonts w:cstheme="minorHAnsi"/>
        </w:rPr>
        <w:t>points to a challenging future for humanity</w:t>
      </w:r>
      <w:r w:rsidRPr="00C8361F">
        <w:rPr>
          <w:rFonts w:cstheme="minorHAnsi"/>
          <w:sz w:val="16"/>
        </w:rPr>
        <w:t xml:space="preserve">. Based on the figures, </w:t>
      </w:r>
      <w:r w:rsidRPr="00C8361F">
        <w:rPr>
          <w:rStyle w:val="StyleUnderline"/>
          <w:rFonts w:cstheme="minorHAnsi"/>
        </w:rPr>
        <w:t>the oceans of the world simply will not be able to sustainably produce enough food to feed the world's growing population, especially if overfishing, pollution and various other harmful practices continue unmitigated.</w:t>
      </w:r>
      <w:r w:rsidRPr="00C8361F">
        <w:rPr>
          <w:rFonts w:cstheme="minorHAnsi"/>
          <w:sz w:val="16"/>
        </w:rPr>
        <w:t xml:space="preserve"> As relayed by Futurity.org, the new study looked at the progress of 10 different public </w:t>
      </w:r>
      <w:r w:rsidRPr="00C8361F">
        <w:rPr>
          <w:rStyle w:val="StyleUnderline"/>
          <w:rFonts w:cstheme="minorHAnsi"/>
        </w:rPr>
        <w:t>goals</w:t>
      </w:r>
      <w:r w:rsidRPr="00C8361F">
        <w:rPr>
          <w:rFonts w:cstheme="minorHAnsi"/>
          <w:sz w:val="16"/>
        </w:rPr>
        <w:t xml:space="preserve"> for the world's oceans, which </w:t>
      </w:r>
      <w:r w:rsidRPr="00C8361F">
        <w:rPr>
          <w:rStyle w:val="StyleUnderline"/>
          <w:rFonts w:cstheme="minorHAnsi"/>
        </w:rPr>
        <w:t>include things like the sustainable harvesting of seafood, the effectiveness of coastal protection programs and the general livelihood of coastal economies</w:t>
      </w:r>
      <w:r w:rsidRPr="00C8361F">
        <w:rPr>
          <w:rFonts w:cstheme="minorHAnsi"/>
          <w:sz w:val="16"/>
        </w:rPr>
        <w:t xml:space="preserve">. Each category was rated on a scale of 0 to 100 using various criteria, and a final score was tabulated for overall ocean health, also known as a Global Index Score. </w:t>
      </w:r>
      <w:r w:rsidRPr="00C8361F">
        <w:rPr>
          <w:rStyle w:val="StyleUnderline"/>
          <w:rFonts w:cstheme="minorHAnsi"/>
        </w:rPr>
        <w:t>This year, the world's oceans were rated a 65 out of 100</w:t>
      </w:r>
      <w:r w:rsidRPr="00C8361F">
        <w:rPr>
          <w:rFonts w:cstheme="minorHAnsi"/>
          <w:sz w:val="16"/>
        </w:rPr>
        <w:t xml:space="preserve">, which is up slightly from last year's score. But </w:t>
      </w:r>
      <w:r w:rsidRPr="00C8361F">
        <w:rPr>
          <w:rStyle w:val="StyleUnderline"/>
          <w:rFonts w:cstheme="minorHAnsi"/>
        </w:rPr>
        <w:t>not every category saw improvements</w:t>
      </w:r>
      <w:r w:rsidRPr="00C8361F">
        <w:rPr>
          <w:rFonts w:cstheme="minorHAnsi"/>
          <w:sz w:val="16"/>
        </w:rPr>
        <w:t xml:space="preserve">, </w:t>
      </w:r>
      <w:r w:rsidRPr="00C8361F">
        <w:rPr>
          <w:rStyle w:val="StyleUnderline"/>
          <w:rFonts w:cstheme="minorHAnsi"/>
        </w:rPr>
        <w:t>with noteworthy declines in several key categories</w:t>
      </w:r>
      <w:r w:rsidRPr="00C8361F">
        <w:rPr>
          <w:rFonts w:cstheme="minorHAnsi"/>
          <w:sz w:val="16"/>
        </w:rPr>
        <w:t xml:space="preserve">. The "Clean Waters" category, which measures water pollution, saw a decline of 0.3 percent, while "Tourism &amp; Recreation" saw a decline of 0.4 percent. </w:t>
      </w:r>
      <w:r w:rsidRPr="00C8361F">
        <w:rPr>
          <w:rStyle w:val="StyleUnderline"/>
          <w:rFonts w:cstheme="minorHAnsi"/>
        </w:rPr>
        <w:t>The worst category was "Food Provision," which saw a full 1 percent decrease compared to its 2012 score, indicating an overall decline in sustainable seafood production.</w:t>
      </w:r>
      <w:r w:rsidRPr="00C8361F">
        <w:rPr>
          <w:rFonts w:cstheme="minorHAnsi"/>
          <w:sz w:val="16"/>
        </w:rPr>
        <w:t xml:space="preserve"> As far as this year's scores, struggling categories include "Tourism and Recreation" and "Natural Products," which clocked in at 39 and 31 respectively. Another category of major concern, just like last year, was "Food Provision," which measures seafood output from both wild-caught and ocean-farmed commercial fisheries in terms of its sustainability. </w:t>
      </w:r>
      <w:r w:rsidRPr="00C8361F">
        <w:rPr>
          <w:rStyle w:val="StyleUnderline"/>
          <w:rFonts w:cstheme="minorHAnsi"/>
        </w:rPr>
        <w:t xml:space="preserve">The second-worst category on the scale, Food Provision, registered at </w:t>
      </w:r>
      <w:r w:rsidRPr="00C8361F">
        <w:rPr>
          <w:rFonts w:cstheme="minorHAnsi"/>
          <w:sz w:val="16"/>
        </w:rPr>
        <w:t>a dismal</w:t>
      </w:r>
      <w:r w:rsidRPr="00C8361F">
        <w:rPr>
          <w:rStyle w:val="StyleUnderline"/>
          <w:rFonts w:cstheme="minorHAnsi"/>
        </w:rPr>
        <w:t xml:space="preserve"> 33 out of 100, which </w:t>
      </w:r>
      <w:r w:rsidRPr="00C8361F">
        <w:rPr>
          <w:rFonts w:cstheme="minorHAnsi"/>
          <w:sz w:val="16"/>
        </w:rPr>
        <w:t>some experts say</w:t>
      </w:r>
      <w:r w:rsidRPr="00C8361F">
        <w:rPr>
          <w:rStyle w:val="StyleUnderline"/>
          <w:rFonts w:cstheme="minorHAnsi"/>
        </w:rPr>
        <w:t xml:space="preserve"> points to food supply problems </w:t>
      </w:r>
      <w:r w:rsidRPr="00C8361F">
        <w:rPr>
          <w:rFonts w:cstheme="minorHAnsi"/>
          <w:sz w:val="16"/>
        </w:rPr>
        <w:t>in the future</w:t>
      </w:r>
      <w:r w:rsidRPr="00C8361F">
        <w:rPr>
          <w:rStyle w:val="StyleUnderline"/>
          <w:rFonts w:cstheme="minorHAnsi"/>
        </w:rPr>
        <w:t xml:space="preserve">. "Seafood is a major source of protein </w:t>
      </w:r>
      <w:r w:rsidRPr="00C8361F">
        <w:rPr>
          <w:rFonts w:cstheme="minorHAnsi"/>
          <w:sz w:val="16"/>
        </w:rPr>
        <w:t>for one-third of the world's population, and it is estimated</w:t>
      </w:r>
      <w:r w:rsidRPr="00C8361F">
        <w:rPr>
          <w:rStyle w:val="StyleUnderline"/>
          <w:rFonts w:cstheme="minorHAnsi"/>
        </w:rPr>
        <w:t xml:space="preserve"> we will need 70 percent more food by 2050 to feed the growing population</w:t>
      </w:r>
      <w:r w:rsidRPr="00C8361F">
        <w:rPr>
          <w:rFonts w:cstheme="minorHAnsi"/>
          <w:sz w:val="16"/>
        </w:rPr>
        <w:t xml:space="preserve">," </w:t>
      </w:r>
      <w:r w:rsidRPr="00C8361F">
        <w:rPr>
          <w:rFonts w:cstheme="minorHAnsi"/>
          <w:sz w:val="12"/>
          <w:szCs w:val="12"/>
        </w:rPr>
        <w:t xml:space="preserve">says Daniel Pauly, principal investigator of the Sea </w:t>
      </w:r>
      <w:proofErr w:type="gramStart"/>
      <w:r w:rsidRPr="00C8361F">
        <w:rPr>
          <w:rFonts w:cstheme="minorHAnsi"/>
          <w:sz w:val="12"/>
          <w:szCs w:val="12"/>
        </w:rPr>
        <w:t>Around</w:t>
      </w:r>
      <w:proofErr w:type="gramEnd"/>
      <w:r w:rsidRPr="00C8361F">
        <w:rPr>
          <w:rFonts w:cstheme="minorHAnsi"/>
          <w:sz w:val="12"/>
          <w:szCs w:val="12"/>
        </w:rPr>
        <w:t xml:space="preserve"> Us project and leader of the team of OHI science contributors hailing from the University of British Columbia in Canada. "The score of 33 out of 100 for food provision indicates we are not ready to meet that challenge." Oceans providing more jobs, improved livelihoods for local communities; better sustainability practices still needed At the same time, some areas of the scale saw improvements, including "Coastal Livelihoods &amp; Economies," which measures the success of coastal economies in creating high-quality, high-paying jobs. Wealthier countries also attained higher scores on the OHI overall compared to poorer or sparsely-inhabited countries, indicating that development and progress can actually improve the health of our oceans when sustainable resource management practices are followed. "In its second year now, the OHI demonstrates that the areas with the least human impact have healthier oceans, but it also shows that nations who manage their resources better achieve higher OHI scores," adds Ben Halpern, a research associate at the University of California, Santa Barbara's National Center for Ecological Analysis and Synthesis and professor at the Bren School of Environmental Science &amp; Management.</w:t>
      </w:r>
      <w:r w:rsidRPr="00C8361F">
        <w:rPr>
          <w:rFonts w:cstheme="minorHAnsi"/>
          <w:sz w:val="16"/>
        </w:rPr>
        <w:t xml:space="preserve"> "</w:t>
      </w:r>
      <w:r w:rsidRPr="00C8361F">
        <w:rPr>
          <w:rStyle w:val="StyleUnderline"/>
          <w:rFonts w:cstheme="minorHAnsi"/>
        </w:rPr>
        <w:t xml:space="preserve">We depend on the health of the ocean for </w:t>
      </w:r>
      <w:r w:rsidRPr="00C8361F">
        <w:rPr>
          <w:rFonts w:cstheme="minorHAnsi"/>
          <w:sz w:val="16"/>
        </w:rPr>
        <w:t xml:space="preserve">many benefits, such as </w:t>
      </w:r>
      <w:r w:rsidRPr="00C8361F">
        <w:rPr>
          <w:rStyle w:val="StyleUnderline"/>
          <w:rFonts w:cstheme="minorHAnsi"/>
        </w:rPr>
        <w:t>food</w:t>
      </w:r>
      <w:r w:rsidRPr="00C8361F">
        <w:rPr>
          <w:rFonts w:cstheme="minorHAnsi"/>
          <w:sz w:val="16"/>
        </w:rPr>
        <w:t xml:space="preserve">, livelihood, and tourism, and the OHI indicates that the condition of these benefits needs to be improved in order to provide a healthy, thriving ocean for our children and their children." </w:t>
      </w:r>
    </w:p>
    <w:p w:rsidR="00934E0E" w:rsidRPr="00C8361F" w:rsidRDefault="00934E0E" w:rsidP="00934E0E">
      <w:pPr>
        <w:pStyle w:val="Heading4"/>
        <w:rPr>
          <w:rFonts w:cstheme="minorHAnsi"/>
        </w:rPr>
      </w:pPr>
      <w:r w:rsidRPr="00C8361F">
        <w:rPr>
          <w:rFonts w:cstheme="minorHAnsi"/>
        </w:rPr>
        <w:t>Overfishing means fish will soon run out</w:t>
      </w:r>
    </w:p>
    <w:p w:rsidR="00934E0E" w:rsidRPr="00C8361F" w:rsidRDefault="00934E0E" w:rsidP="00934E0E">
      <w:pPr>
        <w:rPr>
          <w:rFonts w:cstheme="minorHAnsi"/>
        </w:rPr>
      </w:pPr>
      <w:r w:rsidRPr="00C8361F">
        <w:rPr>
          <w:rFonts w:cstheme="minorHAnsi"/>
          <w:b/>
        </w:rPr>
        <w:t>Vince, 9/12</w:t>
      </w:r>
      <w:r w:rsidRPr="00C8361F">
        <w:rPr>
          <w:rFonts w:cstheme="minorHAnsi"/>
        </w:rPr>
        <w:t xml:space="preserve"> </w:t>
      </w:r>
      <w:r w:rsidRPr="00C8361F">
        <w:rPr>
          <w:rFonts w:cstheme="minorHAnsi"/>
          <w:sz w:val="16"/>
          <w:szCs w:val="16"/>
        </w:rPr>
        <w:t xml:space="preserve">- Gaia Vince, science writer and broadcaster – September 21, 2012 – “How the World’s Oceans Could be Running </w:t>
      </w:r>
      <w:proofErr w:type="gramStart"/>
      <w:r w:rsidRPr="00C8361F">
        <w:rPr>
          <w:rFonts w:cstheme="minorHAnsi"/>
          <w:sz w:val="16"/>
          <w:szCs w:val="16"/>
        </w:rPr>
        <w:t>Out</w:t>
      </w:r>
      <w:proofErr w:type="gramEnd"/>
      <w:r w:rsidRPr="00C8361F">
        <w:rPr>
          <w:rFonts w:cstheme="minorHAnsi"/>
          <w:sz w:val="16"/>
          <w:szCs w:val="16"/>
        </w:rPr>
        <w:t xml:space="preserve"> of Fish” – BBC - http://www.bbc.com/future/story/20120920-are-we-running-out-of-fish</w:t>
      </w:r>
    </w:p>
    <w:p w:rsidR="00934E0E" w:rsidRPr="00C8361F" w:rsidRDefault="00934E0E" w:rsidP="00934E0E">
      <w:pPr>
        <w:rPr>
          <w:rFonts w:cstheme="minorHAnsi"/>
          <w:sz w:val="16"/>
        </w:rPr>
      </w:pPr>
      <w:r w:rsidRPr="00C8361F">
        <w:rPr>
          <w:rStyle w:val="StyleUnderline"/>
          <w:rFonts w:cstheme="minorHAnsi"/>
        </w:rPr>
        <w:t xml:space="preserve">Global fish stocks are exploited or depleted to such an extent that </w:t>
      </w:r>
      <w:r w:rsidRPr="00C8361F">
        <w:rPr>
          <w:rFonts w:cstheme="minorHAnsi"/>
          <w:sz w:val="16"/>
        </w:rPr>
        <w:t>without urgent measures</w:t>
      </w:r>
      <w:r w:rsidRPr="00C8361F">
        <w:rPr>
          <w:rStyle w:val="StyleUnderline"/>
          <w:rFonts w:cstheme="minorHAnsi"/>
        </w:rPr>
        <w:t xml:space="preserve"> we may be the last generation to catch food from the oceans</w:t>
      </w:r>
      <w:r w:rsidRPr="00C8361F">
        <w:rPr>
          <w:rFonts w:cstheme="minorHAnsi"/>
          <w:sz w:val="16"/>
        </w:rPr>
        <w:t xml:space="preserve">. When the number of king salmon running in Crooked Creek's river declined dramatically, the mostly native Alaskan villagers were left wondering where they could find enough food to last the winter. It has been some time since most humans lived as hunter-gatherers – with one important exception. Fish are the last wild animal that we hunt in large numbers. And yet, we may be the last generation to do so. Entire species of marine life will never be seen in the Anthropocene (the Age of Man), let alone tasted, if we do not curb our insatiable voracity for fish. </w:t>
      </w:r>
      <w:r w:rsidRPr="00C8361F">
        <w:rPr>
          <w:rStyle w:val="StyleUnderline"/>
          <w:rFonts w:cstheme="minorHAnsi"/>
        </w:rPr>
        <w:t>Last year, global fish consumption hit a record high of 17 kg</w:t>
      </w:r>
      <w:r w:rsidRPr="00C8361F">
        <w:rPr>
          <w:rFonts w:cstheme="minorHAnsi"/>
          <w:sz w:val="16"/>
        </w:rPr>
        <w:t xml:space="preserve"> (37 pounds) </w:t>
      </w:r>
      <w:r w:rsidRPr="00C8361F">
        <w:rPr>
          <w:rStyle w:val="StyleUnderline"/>
          <w:rFonts w:cstheme="minorHAnsi"/>
        </w:rPr>
        <w:t>per person per year</w:t>
      </w:r>
      <w:r w:rsidRPr="00C8361F">
        <w:rPr>
          <w:rFonts w:cstheme="minorHAnsi"/>
          <w:sz w:val="16"/>
        </w:rPr>
        <w:t xml:space="preserve">, even though </w:t>
      </w:r>
      <w:r w:rsidRPr="00C8361F">
        <w:rPr>
          <w:rStyle w:val="StyleUnderline"/>
          <w:rFonts w:cstheme="minorHAnsi"/>
        </w:rPr>
        <w:t>global fish stocks have continued to decline</w:t>
      </w:r>
      <w:r w:rsidRPr="00C8361F">
        <w:rPr>
          <w:rFonts w:cstheme="minorHAnsi"/>
          <w:sz w:val="16"/>
        </w:rPr>
        <w:t xml:space="preserve">. On average, </w:t>
      </w:r>
      <w:r w:rsidRPr="00C8361F">
        <w:rPr>
          <w:rStyle w:val="StyleUnderline"/>
          <w:rFonts w:cstheme="minorHAnsi"/>
        </w:rPr>
        <w:t>people eat four times as much fish now than they did in 1950. Around 85% of global fish stocks are over-exploited, depleted, fully exploited or in recovery from exploitation</w:t>
      </w:r>
      <w:r w:rsidRPr="00C8361F">
        <w:rPr>
          <w:rFonts w:cstheme="minorHAnsi"/>
          <w:sz w:val="16"/>
        </w:rPr>
        <w:t xml:space="preserve">. Only this week, a report suggested there may be fewer than 100 cod over the age of 13 years in the North Sea between the United Kingdom and Scandinavia. The figure is still under dispute, but it’s a worrying sign that </w:t>
      </w:r>
      <w:r w:rsidRPr="00C8361F">
        <w:rPr>
          <w:rStyle w:val="StyleUnderline"/>
          <w:rFonts w:cstheme="minorHAnsi"/>
        </w:rPr>
        <w:t>we could be losing fish old enough to create offspring that replenish populations</w:t>
      </w:r>
      <w:r w:rsidRPr="00C8361F">
        <w:rPr>
          <w:rFonts w:cstheme="minorHAnsi"/>
          <w:sz w:val="16"/>
        </w:rPr>
        <w:t xml:space="preserve">. </w:t>
      </w:r>
      <w:r w:rsidRPr="00C8361F">
        <w:rPr>
          <w:rStyle w:val="StyleUnderline"/>
          <w:rFonts w:cstheme="minorHAnsi"/>
        </w:rPr>
        <w:t xml:space="preserve">Large areas of seabed in the Mediterranean and North Sea now resemble a desert – the seas have been expunged of </w:t>
      </w:r>
      <w:r w:rsidRPr="00C8361F">
        <w:rPr>
          <w:rStyle w:val="StyleUnderline"/>
          <w:rFonts w:cstheme="minorHAnsi"/>
        </w:rPr>
        <w:lastRenderedPageBreak/>
        <w:t>fish using increasingly efficient methods such as bottom trawling</w:t>
      </w:r>
      <w:r w:rsidRPr="00C8361F">
        <w:rPr>
          <w:rFonts w:cstheme="minorHAnsi"/>
          <w:sz w:val="16"/>
        </w:rPr>
        <w:t xml:space="preserve">. And now, these heavily subsidised industrial fleets are cleaning up tropical oceans too. One-quarter of the EU catch is now made outside European waters, much of it in previously rich West African seas, where each trawler can scoop up hundreds of thousands of kilos of fish in a day. All West African fisheries are now over-exploited, coastal fisheries have declined 50% in the past 30 years, according to the UN Food and Agriculture Organisation. </w:t>
      </w:r>
      <w:r w:rsidRPr="00C8361F">
        <w:rPr>
          <w:rStyle w:val="StyleUnderline"/>
          <w:rFonts w:cstheme="minorHAnsi"/>
        </w:rPr>
        <w:t>Catches in the tropics are expected to decline a further 40% by 2050</w:t>
      </w:r>
      <w:r w:rsidRPr="00C8361F">
        <w:rPr>
          <w:rFonts w:cstheme="minorHAnsi"/>
          <w:sz w:val="16"/>
        </w:rPr>
        <w:t xml:space="preserve">, and yet some 400 million people in Africa and Southeast Asia rely on fish caught (mainly through artisanal fishing) to provide their protein and minerals. With climate change expected to impact agricultural production, people are going to rely more than ever on fish for their nutritional needs. </w:t>
      </w:r>
    </w:p>
    <w:p w:rsidR="00934E0E" w:rsidRPr="00C8361F" w:rsidRDefault="00934E0E" w:rsidP="00934E0E">
      <w:pPr>
        <w:pStyle w:val="Heading4"/>
        <w:rPr>
          <w:rFonts w:cstheme="minorHAnsi"/>
        </w:rPr>
      </w:pPr>
      <w:r w:rsidRPr="00C8361F">
        <w:rPr>
          <w:rFonts w:cstheme="minorHAnsi"/>
        </w:rPr>
        <w:t>Pollution simultaneously alters food supply and threatens human health</w:t>
      </w:r>
    </w:p>
    <w:p w:rsidR="00934E0E" w:rsidRPr="00C8361F" w:rsidRDefault="00934E0E" w:rsidP="00934E0E">
      <w:pPr>
        <w:rPr>
          <w:rFonts w:cstheme="minorHAnsi"/>
          <w:b/>
        </w:rPr>
      </w:pPr>
      <w:r w:rsidRPr="00C8361F">
        <w:rPr>
          <w:rFonts w:cstheme="minorHAnsi"/>
          <w:b/>
        </w:rPr>
        <w:t xml:space="preserve">COS, 1/11 </w:t>
      </w:r>
      <w:r w:rsidRPr="00C8361F">
        <w:rPr>
          <w:rFonts w:cstheme="minorHAnsi"/>
          <w:sz w:val="16"/>
          <w:szCs w:val="16"/>
        </w:rPr>
        <w:t>– Center for</w:t>
      </w:r>
      <w:r w:rsidRPr="00C8361F">
        <w:rPr>
          <w:rFonts w:cstheme="minorHAnsi"/>
          <w:b/>
        </w:rPr>
        <w:t xml:space="preserve"> </w:t>
      </w:r>
      <w:r w:rsidRPr="00C8361F">
        <w:rPr>
          <w:rFonts w:cstheme="minorHAnsi"/>
          <w:sz w:val="16"/>
          <w:szCs w:val="16"/>
        </w:rPr>
        <w:t>Ocean Solutions – January 17, 2011 - "Pacific Ocean Threats &amp; Impacts: Pollution" – COS - http://www.centerforoceansolutions.org/?q=projects/pacific-ocean-initiative/major-threats-pacific-ocean/pollution</w:t>
      </w:r>
    </w:p>
    <w:p w:rsidR="00934E0E" w:rsidRPr="00C8361F" w:rsidRDefault="00934E0E" w:rsidP="00934E0E">
      <w:pPr>
        <w:rPr>
          <w:rFonts w:cstheme="minorHAnsi"/>
          <w:sz w:val="16"/>
        </w:rPr>
      </w:pPr>
      <w:r w:rsidRPr="00C8361F">
        <w:rPr>
          <w:rStyle w:val="StyleUnderline"/>
          <w:rFonts w:cstheme="minorHAnsi"/>
        </w:rPr>
        <w:t xml:space="preserve">Pollution exerts </w:t>
      </w:r>
      <w:r w:rsidRPr="00C8361F">
        <w:rPr>
          <w:rFonts w:cstheme="minorHAnsi"/>
          <w:sz w:val="16"/>
        </w:rPr>
        <w:t xml:space="preserve">some of </w:t>
      </w:r>
      <w:r w:rsidRPr="00C8361F">
        <w:rPr>
          <w:rStyle w:val="StyleUnderline"/>
          <w:rFonts w:cstheme="minorHAnsi"/>
        </w:rPr>
        <w:t>the worst impacts on</w:t>
      </w:r>
      <w:r w:rsidRPr="00C8361F">
        <w:rPr>
          <w:rFonts w:cstheme="minorHAnsi"/>
          <w:sz w:val="16"/>
        </w:rPr>
        <w:t xml:space="preserve"> marine and </w:t>
      </w:r>
      <w:r w:rsidRPr="00C8361F">
        <w:rPr>
          <w:rStyle w:val="StyleUnderline"/>
          <w:rFonts w:cstheme="minorHAnsi"/>
        </w:rPr>
        <w:t>human systems</w:t>
      </w:r>
      <w:r w:rsidRPr="00C8361F">
        <w:rPr>
          <w:rFonts w:cstheme="minorHAnsi"/>
          <w:sz w:val="16"/>
        </w:rPr>
        <w:t xml:space="preserve">. Nutrient inputs from sewage or fertilizer can cause eutrophication, which increases primary productivity and algal blooms (including harmful algal blooms), oxygen depletion, and reductions in water quality, fish, coral, and other marine populations. </w:t>
      </w:r>
      <w:r w:rsidRPr="00C8361F">
        <w:rPr>
          <w:rStyle w:val="StyleUnderline"/>
          <w:rFonts w:cstheme="minorHAnsi"/>
        </w:rPr>
        <w:t>These changes</w:t>
      </w:r>
      <w:r w:rsidRPr="00C8361F">
        <w:rPr>
          <w:rFonts w:cstheme="minorHAnsi"/>
          <w:sz w:val="16"/>
        </w:rPr>
        <w:t xml:space="preserve">, in turn, </w:t>
      </w:r>
      <w:r w:rsidRPr="00C8361F">
        <w:rPr>
          <w:rStyle w:val="StyleUnderline"/>
          <w:rFonts w:cstheme="minorHAnsi"/>
        </w:rPr>
        <w:t>alter food web dynamics and the entire ecosystem</w:t>
      </w:r>
      <w:r w:rsidRPr="00C8361F">
        <w:rPr>
          <w:rFonts w:cstheme="minorHAnsi"/>
          <w:sz w:val="16"/>
        </w:rPr>
        <w:t xml:space="preserve">. </w:t>
      </w:r>
      <w:r w:rsidRPr="00C8361F">
        <w:rPr>
          <w:rStyle w:val="StyleUnderline"/>
          <w:rFonts w:cstheme="minorHAnsi"/>
        </w:rPr>
        <w:t>Nutrient pollution can also lead to disease outbreaks</w:t>
      </w:r>
      <w:r w:rsidRPr="00C8361F">
        <w:rPr>
          <w:rFonts w:cstheme="minorHAnsi"/>
          <w:sz w:val="16"/>
        </w:rPr>
        <w:t xml:space="preserve">, which can produce massive fish and coral mortality. </w:t>
      </w:r>
      <w:r w:rsidRPr="00C8361F">
        <w:rPr>
          <w:rStyle w:val="StyleUnderline"/>
          <w:rFonts w:cstheme="minorHAnsi"/>
        </w:rPr>
        <w:t>Chemical pollution from mining or toxic dumping is just as harmful</w:t>
      </w:r>
      <w:r w:rsidRPr="00C8361F">
        <w:rPr>
          <w:rFonts w:cstheme="minorHAnsi"/>
          <w:sz w:val="16"/>
        </w:rPr>
        <w:t xml:space="preserve">. </w:t>
      </w:r>
      <w:r w:rsidRPr="00C8361F">
        <w:rPr>
          <w:rStyle w:val="StyleUnderline"/>
          <w:rFonts w:cstheme="minorHAnsi"/>
        </w:rPr>
        <w:t>Toxic chemicals</w:t>
      </w:r>
      <w:r w:rsidRPr="00C8361F">
        <w:rPr>
          <w:rFonts w:cstheme="minorHAnsi"/>
          <w:sz w:val="16"/>
        </w:rPr>
        <w:t xml:space="preserve"> can </w:t>
      </w:r>
      <w:r w:rsidRPr="00C8361F">
        <w:rPr>
          <w:rStyle w:val="StyleUnderline"/>
          <w:rFonts w:cstheme="minorHAnsi"/>
        </w:rPr>
        <w:t>bioaccumulate in fish, disrupt hormone balances, endanger fish reproduction, and alter food web dynamics, ecosystem functions and biodiversity.</w:t>
      </w:r>
      <w:r w:rsidRPr="00C8361F">
        <w:rPr>
          <w:rFonts w:cstheme="minorHAnsi"/>
          <w:sz w:val="16"/>
        </w:rPr>
        <w:t xml:space="preserve"> </w:t>
      </w:r>
      <w:r w:rsidRPr="00C8361F">
        <w:rPr>
          <w:rStyle w:val="StyleUnderline"/>
          <w:rFonts w:cstheme="minorHAnsi"/>
        </w:rPr>
        <w:t>Oil spills</w:t>
      </w:r>
      <w:r w:rsidRPr="00C8361F">
        <w:rPr>
          <w:rFonts w:cstheme="minorHAnsi"/>
          <w:sz w:val="16"/>
        </w:rPr>
        <w:t xml:space="preserve">, which form thin, toxic films over large areas of water, also </w:t>
      </w:r>
      <w:r w:rsidRPr="00C8361F">
        <w:rPr>
          <w:rStyle w:val="StyleUnderline"/>
          <w:rFonts w:cstheme="minorHAnsi"/>
        </w:rPr>
        <w:t>have far-ranging impacts on multiple levels of marine life</w:t>
      </w:r>
      <w:r w:rsidRPr="00C8361F">
        <w:rPr>
          <w:rFonts w:cstheme="minorHAnsi"/>
          <w:sz w:val="16"/>
        </w:rPr>
        <w:t xml:space="preserve">. </w:t>
      </w:r>
      <w:r w:rsidRPr="00C8361F">
        <w:rPr>
          <w:rStyle w:val="StyleUnderline"/>
          <w:rFonts w:cstheme="minorHAnsi"/>
        </w:rPr>
        <w:t>Plastics and floating debris</w:t>
      </w:r>
      <w:r w:rsidRPr="00C8361F">
        <w:rPr>
          <w:rFonts w:cstheme="minorHAnsi"/>
          <w:sz w:val="16"/>
        </w:rPr>
        <w:t xml:space="preserve"> are equally damaging; they </w:t>
      </w:r>
      <w:r w:rsidRPr="00C8361F">
        <w:rPr>
          <w:rStyle w:val="StyleUnderline"/>
          <w:rFonts w:cstheme="minorHAnsi"/>
        </w:rPr>
        <w:t>absorb persistent organic pollutants like Polychlorinated Biphenyls</w:t>
      </w:r>
      <w:r w:rsidRPr="00C8361F">
        <w:rPr>
          <w:rFonts w:cstheme="minorHAnsi"/>
          <w:sz w:val="16"/>
        </w:rPr>
        <w:t xml:space="preserve"> (PCBs), </w:t>
      </w:r>
      <w:r w:rsidRPr="00C8361F">
        <w:rPr>
          <w:rStyle w:val="StyleUnderline"/>
          <w:rFonts w:cstheme="minorHAnsi"/>
        </w:rPr>
        <w:t>which then bioaccumulate in fish, marine mammals and seabirds and disrupt ocean food web dynamics. Pollution also creates problems for human populations.</w:t>
      </w:r>
      <w:r w:rsidRPr="00C8361F">
        <w:rPr>
          <w:rFonts w:cstheme="minorHAnsi"/>
          <w:sz w:val="16"/>
        </w:rPr>
        <w:t xml:space="preserve"> </w:t>
      </w:r>
      <w:r w:rsidRPr="00C8361F">
        <w:rPr>
          <w:rStyle w:val="StyleUnderline"/>
          <w:rFonts w:cstheme="minorHAnsi"/>
        </w:rPr>
        <w:t>By causing mortality of economically important species, pollution can lower the productivity of fisheries and aquaculture operations</w:t>
      </w:r>
      <w:r w:rsidRPr="00C8361F">
        <w:rPr>
          <w:rFonts w:cstheme="minorHAnsi"/>
          <w:sz w:val="16"/>
        </w:rPr>
        <w:t xml:space="preserve">, thus </w:t>
      </w:r>
      <w:r w:rsidRPr="00C8361F">
        <w:rPr>
          <w:rStyle w:val="StyleUnderline"/>
          <w:rFonts w:cstheme="minorHAnsi"/>
        </w:rPr>
        <w:t>threatening livelihood.</w:t>
      </w:r>
      <w:r w:rsidRPr="00C8361F">
        <w:rPr>
          <w:rFonts w:cstheme="minorHAnsi"/>
          <w:sz w:val="16"/>
        </w:rPr>
        <w:t xml:space="preserve"> </w:t>
      </w:r>
      <w:r w:rsidRPr="00C8361F">
        <w:rPr>
          <w:rStyle w:val="StyleUnderline"/>
          <w:rFonts w:cstheme="minorHAnsi"/>
        </w:rPr>
        <w:t>Nutrient pollution</w:t>
      </w:r>
      <w:r w:rsidRPr="00C8361F">
        <w:rPr>
          <w:rFonts w:cstheme="minorHAnsi"/>
          <w:sz w:val="16"/>
        </w:rPr>
        <w:t xml:space="preserve"> also </w:t>
      </w:r>
      <w:r w:rsidRPr="00C8361F">
        <w:rPr>
          <w:rStyle w:val="StyleUnderline"/>
          <w:rFonts w:cstheme="minorHAnsi"/>
        </w:rPr>
        <w:t>poses severe health risks</w:t>
      </w:r>
      <w:r w:rsidRPr="00C8361F">
        <w:rPr>
          <w:rFonts w:cstheme="minorHAnsi"/>
          <w:sz w:val="16"/>
        </w:rPr>
        <w:t xml:space="preserve">, </w:t>
      </w:r>
      <w:r w:rsidRPr="00C8361F">
        <w:rPr>
          <w:rStyle w:val="StyleUnderline"/>
          <w:rFonts w:cstheme="minorHAnsi"/>
        </w:rPr>
        <w:t>including paralytic shellfish poisoning (PSP), ciguatera, linked with algal blooms, or elevated mercury levels in people</w:t>
      </w:r>
      <w:r w:rsidRPr="00C8361F">
        <w:rPr>
          <w:rFonts w:cstheme="minorHAnsi"/>
          <w:sz w:val="16"/>
        </w:rPr>
        <w:t xml:space="preserve">. The pollution of coastal waters can also reduce aesthetics, recreation and tourism. As agriculture, mining and industrial activities intensify throughout parts of the Pacific Ocean, and new synthetic compounds are developed, </w:t>
      </w:r>
      <w:r w:rsidRPr="00C8361F">
        <w:rPr>
          <w:rStyle w:val="StyleUnderline"/>
          <w:rFonts w:cstheme="minorHAnsi"/>
        </w:rPr>
        <w:t>chemical pollution has proceeded unregulated and unmonitored.</w:t>
      </w:r>
      <w:r w:rsidRPr="00C8361F">
        <w:rPr>
          <w:rFonts w:cstheme="minorHAnsi"/>
          <w:sz w:val="16"/>
        </w:rPr>
        <w:t xml:space="preserve"> Many of the impacts upon marine ecosystems and humans are still unknown.</w:t>
      </w:r>
    </w:p>
    <w:p w:rsidR="00934E0E" w:rsidRPr="00C8361F" w:rsidRDefault="00934E0E" w:rsidP="00934E0E">
      <w:pPr>
        <w:pStyle w:val="Heading4"/>
        <w:rPr>
          <w:rFonts w:cstheme="minorHAnsi"/>
        </w:rPr>
      </w:pPr>
      <w:r w:rsidRPr="00C8361F">
        <w:rPr>
          <w:rFonts w:cstheme="minorHAnsi"/>
        </w:rPr>
        <w:t>Plastic pollution in oceans contaminates food security</w:t>
      </w:r>
    </w:p>
    <w:p w:rsidR="00934E0E" w:rsidRPr="00C8361F" w:rsidRDefault="00934E0E" w:rsidP="00934E0E">
      <w:pPr>
        <w:rPr>
          <w:rFonts w:cstheme="minorHAnsi"/>
          <w:sz w:val="16"/>
          <w:szCs w:val="16"/>
        </w:rPr>
      </w:pPr>
      <w:r w:rsidRPr="00C8361F">
        <w:rPr>
          <w:rFonts w:cstheme="minorHAnsi"/>
          <w:b/>
          <w:sz w:val="24"/>
          <w:szCs w:val="24"/>
        </w:rPr>
        <w:t>Andrews</w:t>
      </w:r>
      <w:proofErr w:type="gramStart"/>
      <w:r w:rsidRPr="00C8361F">
        <w:rPr>
          <w:rFonts w:cstheme="minorHAnsi"/>
          <w:b/>
          <w:sz w:val="24"/>
          <w:szCs w:val="24"/>
        </w:rPr>
        <w:t>,12</w:t>
      </w:r>
      <w:proofErr w:type="gramEnd"/>
      <w:r w:rsidRPr="00C8361F">
        <w:rPr>
          <w:rFonts w:cstheme="minorHAnsi"/>
          <w:b/>
          <w:sz w:val="24"/>
          <w:szCs w:val="24"/>
        </w:rPr>
        <w:t xml:space="preserve"> </w:t>
      </w:r>
      <w:r w:rsidRPr="00C8361F">
        <w:rPr>
          <w:rFonts w:cstheme="minorHAnsi"/>
          <w:sz w:val="16"/>
          <w:szCs w:val="16"/>
        </w:rPr>
        <w:t>– Gianna Andrews – 2012 – “Plastics in the Ocean Affecting Human Health” – Geology and Human Health -</w:t>
      </w:r>
      <w:r w:rsidRPr="00C8361F">
        <w:rPr>
          <w:rFonts w:cstheme="minorHAnsi"/>
        </w:rPr>
        <w:t xml:space="preserve"> </w:t>
      </w:r>
      <w:r w:rsidRPr="00C8361F">
        <w:rPr>
          <w:rFonts w:cstheme="minorHAnsi"/>
          <w:sz w:val="16"/>
          <w:szCs w:val="16"/>
        </w:rPr>
        <w:t>http://serc.carleton.edu/NAGTWorkshops/health/case_studies/plastics.html</w:t>
      </w:r>
    </w:p>
    <w:p w:rsidR="00934E0E" w:rsidRPr="00C8361F" w:rsidRDefault="00934E0E" w:rsidP="00934E0E">
      <w:pPr>
        <w:rPr>
          <w:rFonts w:cstheme="minorHAnsi"/>
          <w:sz w:val="16"/>
        </w:rPr>
      </w:pPr>
      <w:r w:rsidRPr="00C8361F">
        <w:rPr>
          <w:rStyle w:val="StyleUnderline"/>
          <w:rFonts w:cstheme="minorHAnsi"/>
        </w:rPr>
        <w:t>Different plastics spread throughout the ocean</w:t>
      </w:r>
      <w:r w:rsidRPr="00C8361F">
        <w:rPr>
          <w:rFonts w:cstheme="minorHAnsi"/>
          <w:sz w:val="16"/>
        </w:rPr>
        <w:t xml:space="preserve">. As Styrofoam breaks into smaller parts, polystyrene components in it sink lower in the ocean, so that the pollutant spreads throughout the sea column. In fact, not only do the </w:t>
      </w:r>
      <w:r w:rsidRPr="00C8361F">
        <w:rPr>
          <w:rStyle w:val="StyleUnderline"/>
          <w:rFonts w:cstheme="minorHAnsi"/>
        </w:rPr>
        <w:t>toxins in plastic effect the ocean</w:t>
      </w:r>
      <w:r w:rsidRPr="00C8361F">
        <w:rPr>
          <w:rFonts w:cstheme="minorHAnsi"/>
          <w:sz w:val="16"/>
        </w:rPr>
        <w:t xml:space="preserve">, but </w:t>
      </w:r>
      <w:r w:rsidRPr="00C8361F">
        <w:rPr>
          <w:rStyle w:val="StyleUnderline"/>
          <w:rFonts w:cstheme="minorHAnsi"/>
        </w:rPr>
        <w:t>acting like sponges, they soak up other toxins</w:t>
      </w:r>
      <w:r w:rsidRPr="00C8361F">
        <w:rPr>
          <w:rFonts w:cstheme="minorHAnsi"/>
          <w:sz w:val="16"/>
        </w:rPr>
        <w:t xml:space="preserve"> from outside sources </w:t>
      </w:r>
      <w:r w:rsidRPr="00C8361F">
        <w:rPr>
          <w:rStyle w:val="StyleUnderline"/>
          <w:rFonts w:cstheme="minorHAnsi"/>
        </w:rPr>
        <w:t>before entering the ocean</w:t>
      </w:r>
      <w:r w:rsidRPr="00C8361F">
        <w:rPr>
          <w:rFonts w:cstheme="minorHAnsi"/>
          <w:sz w:val="16"/>
        </w:rPr>
        <w:t xml:space="preserve">. As these </w:t>
      </w:r>
      <w:r w:rsidRPr="00C8361F">
        <w:rPr>
          <w:rStyle w:val="StyleUnderline"/>
          <w:rFonts w:cstheme="minorHAnsi"/>
        </w:rPr>
        <w:t>chemicals are ingested by animals in the</w:t>
      </w:r>
      <w:r w:rsidRPr="00C8361F">
        <w:rPr>
          <w:rFonts w:cstheme="minorHAnsi"/>
          <w:sz w:val="16"/>
        </w:rPr>
        <w:t xml:space="preserve"> </w:t>
      </w:r>
      <w:r w:rsidRPr="00C8361F">
        <w:rPr>
          <w:rStyle w:val="StyleUnderline"/>
          <w:rFonts w:cstheme="minorHAnsi"/>
        </w:rPr>
        <w:t>ocean</w:t>
      </w:r>
      <w:r w:rsidRPr="00C8361F">
        <w:rPr>
          <w:rFonts w:cstheme="minorHAnsi"/>
          <w:sz w:val="16"/>
        </w:rPr>
        <w:t xml:space="preserve">, this is not good for humans. We as </w:t>
      </w:r>
      <w:r w:rsidRPr="00C8361F">
        <w:rPr>
          <w:rStyle w:val="StyleUnderline"/>
          <w:rFonts w:cstheme="minorHAnsi"/>
        </w:rPr>
        <w:t>humans ingest contaminated fish and mammals.</w:t>
      </w:r>
      <w:r w:rsidRPr="00C8361F">
        <w:rPr>
          <w:rFonts w:cstheme="minorHAnsi"/>
          <w:sz w:val="16"/>
        </w:rPr>
        <w:t xml:space="preserve"> There are different types of ways that plastic is dangerous for humans. </w:t>
      </w:r>
      <w:r w:rsidRPr="00C8361F">
        <w:rPr>
          <w:rStyle w:val="StyleUnderline"/>
          <w:rFonts w:cstheme="minorHAnsi"/>
        </w:rPr>
        <w:t>Direct toxicity from plastics comes from lead, cadmium, and mercury</w:t>
      </w:r>
      <w:r w:rsidRPr="00C8361F">
        <w:rPr>
          <w:rFonts w:cstheme="minorHAnsi"/>
          <w:sz w:val="16"/>
        </w:rPr>
        <w:t xml:space="preserve">. These toxins have also been </w:t>
      </w:r>
      <w:r w:rsidRPr="00C8361F">
        <w:rPr>
          <w:rStyle w:val="StyleUnderline"/>
          <w:rFonts w:cstheme="minorHAnsi"/>
        </w:rPr>
        <w:t>found in many fish in the ocean</w:t>
      </w:r>
      <w:r w:rsidRPr="00C8361F">
        <w:rPr>
          <w:rFonts w:cstheme="minorHAnsi"/>
          <w:sz w:val="16"/>
        </w:rPr>
        <w:t xml:space="preserve">, which is very dangerous for humans. </w:t>
      </w:r>
      <w:r w:rsidRPr="00C8361F">
        <w:rPr>
          <w:rStyle w:val="StyleUnderline"/>
          <w:rFonts w:cstheme="minorHAnsi"/>
        </w:rPr>
        <w:t>Diethylhexyl phthalate (DEHP) contained in some plastics, is a toxic carcinogen</w:t>
      </w:r>
      <w:r w:rsidRPr="00C8361F">
        <w:rPr>
          <w:rFonts w:cstheme="minorHAnsi"/>
          <w:sz w:val="16"/>
        </w:rPr>
        <w:t xml:space="preserve">. </w:t>
      </w:r>
      <w:r w:rsidRPr="00C8361F">
        <w:rPr>
          <w:rStyle w:val="StyleUnderline"/>
          <w:rFonts w:cstheme="minorHAnsi"/>
        </w:rPr>
        <w:t>Other toxins in plastics are directly linked to cancers, birth defects, immune system problems, and childhood developmental issues.</w:t>
      </w:r>
      <w:r w:rsidRPr="00C8361F">
        <w:rPr>
          <w:rFonts w:cstheme="minorHAnsi"/>
          <w:sz w:val="16"/>
        </w:rPr>
        <w:t xml:space="preserve"> </w:t>
      </w:r>
      <w:r w:rsidRPr="00C8361F">
        <w:rPr>
          <w:rStyle w:val="StyleUnderline"/>
          <w:rFonts w:cstheme="minorHAnsi"/>
        </w:rPr>
        <w:t>Other types</w:t>
      </w:r>
      <w:r w:rsidRPr="00C8361F">
        <w:rPr>
          <w:rFonts w:cstheme="minorHAnsi"/>
          <w:sz w:val="16"/>
        </w:rPr>
        <w:t xml:space="preserve"> </w:t>
      </w:r>
      <w:r w:rsidRPr="00C8361F">
        <w:rPr>
          <w:rStyle w:val="StyleUnderline"/>
          <w:rFonts w:cstheme="minorHAnsi"/>
        </w:rPr>
        <w:t>of toxic plastics are BPA</w:t>
      </w:r>
      <w:r w:rsidRPr="00C8361F">
        <w:rPr>
          <w:rFonts w:cstheme="minorHAnsi"/>
          <w:sz w:val="16"/>
        </w:rPr>
        <w:t xml:space="preserve"> or health-bisphenol-A, along with phthalates (mentioned above). Both of these are of great concern to human health. </w:t>
      </w:r>
      <w:r w:rsidRPr="00C8361F">
        <w:rPr>
          <w:rStyle w:val="StyleUnderline"/>
          <w:rFonts w:cstheme="minorHAnsi"/>
        </w:rPr>
        <w:t xml:space="preserve">BPA is used in many things including plastic bottles and food packaging materials. </w:t>
      </w:r>
      <w:r w:rsidRPr="00C8361F">
        <w:rPr>
          <w:rFonts w:cstheme="minorHAnsi"/>
          <w:sz w:val="16"/>
        </w:rPr>
        <w:t xml:space="preserve">Over time </w:t>
      </w:r>
      <w:r w:rsidRPr="00C8361F">
        <w:rPr>
          <w:rStyle w:val="StyleUnderline"/>
          <w:rFonts w:cstheme="minorHAnsi"/>
        </w:rPr>
        <w:t>the polymer chains of BPA break</w:t>
      </w:r>
      <w:r w:rsidRPr="00C8361F">
        <w:rPr>
          <w:rFonts w:cstheme="minorHAnsi"/>
          <w:sz w:val="16"/>
        </w:rPr>
        <w:t xml:space="preserve"> </w:t>
      </w:r>
      <w:r w:rsidRPr="00C8361F">
        <w:rPr>
          <w:rStyle w:val="StyleUnderline"/>
          <w:rFonts w:cstheme="minorHAnsi"/>
        </w:rPr>
        <w:t>down, and can enter the human body</w:t>
      </w:r>
      <w:r w:rsidRPr="00C8361F">
        <w:rPr>
          <w:rFonts w:cstheme="minorHAnsi"/>
          <w:sz w:val="16"/>
        </w:rPr>
        <w:t xml:space="preserve"> in many ways </w:t>
      </w:r>
      <w:r w:rsidRPr="00C8361F">
        <w:rPr>
          <w:rStyle w:val="StyleUnderline"/>
          <w:rFonts w:cstheme="minorHAnsi"/>
        </w:rPr>
        <w:t>from drinking contaminated water to eating a fish</w:t>
      </w:r>
      <w:r w:rsidRPr="00C8361F">
        <w:rPr>
          <w:rFonts w:cstheme="minorHAnsi"/>
          <w:sz w:val="16"/>
        </w:rPr>
        <w:t xml:space="preserve"> that is </w:t>
      </w:r>
      <w:r w:rsidRPr="00C8361F">
        <w:rPr>
          <w:rStyle w:val="StyleUnderline"/>
          <w:rFonts w:cstheme="minorHAnsi"/>
        </w:rPr>
        <w:t>exposed to</w:t>
      </w:r>
      <w:r w:rsidRPr="00C8361F">
        <w:rPr>
          <w:rFonts w:cstheme="minorHAnsi"/>
          <w:sz w:val="16"/>
        </w:rPr>
        <w:t xml:space="preserve"> the broken down </w:t>
      </w:r>
      <w:r w:rsidRPr="00C8361F">
        <w:rPr>
          <w:rStyle w:val="StyleUnderline"/>
          <w:rFonts w:cstheme="minorHAnsi"/>
        </w:rPr>
        <w:t>toxins</w:t>
      </w:r>
      <w:r w:rsidRPr="00C8361F">
        <w:rPr>
          <w:rFonts w:cstheme="minorHAnsi"/>
          <w:sz w:val="16"/>
        </w:rPr>
        <w:t xml:space="preserve">. Specifically, </w:t>
      </w:r>
      <w:r w:rsidRPr="00C8361F">
        <w:rPr>
          <w:rStyle w:val="StyleUnderline"/>
          <w:rFonts w:cstheme="minorHAnsi"/>
        </w:rPr>
        <w:t>BPA is a</w:t>
      </w:r>
      <w:r w:rsidRPr="00C8361F">
        <w:rPr>
          <w:rFonts w:cstheme="minorHAnsi"/>
          <w:sz w:val="16"/>
        </w:rPr>
        <w:t xml:space="preserve"> known </w:t>
      </w:r>
      <w:r w:rsidRPr="00C8361F">
        <w:rPr>
          <w:rStyle w:val="StyleUnderline"/>
          <w:rFonts w:cstheme="minorHAnsi"/>
        </w:rPr>
        <w:t>chemical that interferes with human hormonal function</w:t>
      </w:r>
      <w:r w:rsidRPr="00C8361F">
        <w:rPr>
          <w:rFonts w:cstheme="minorHAnsi"/>
          <w:sz w:val="16"/>
        </w:rPr>
        <w:t xml:space="preserve">. Rolf Halden, associate professor in the School of Sustainable Engineering and Arizona State University has studied plastics adverse effects on humans and has thus far concluded that and </w:t>
      </w:r>
      <w:r w:rsidRPr="00C8361F">
        <w:rPr>
          <w:rFonts w:cstheme="minorHAnsi"/>
          <w:sz w:val="16"/>
        </w:rPr>
        <w:lastRenderedPageBreak/>
        <w:t xml:space="preserve">exact outline of health effects of plastics on humans is almost impossible to determine. This is due to the fact that </w:t>
      </w:r>
      <w:r w:rsidRPr="00C8361F">
        <w:rPr>
          <w:rStyle w:val="StyleUnderline"/>
          <w:rFonts w:cstheme="minorHAnsi"/>
        </w:rPr>
        <w:t>the problem of plastic contamination in humans is globally spread; there are almost no unexposed subjects.</w:t>
      </w:r>
      <w:r w:rsidRPr="00C8361F">
        <w:rPr>
          <w:rFonts w:cstheme="minorHAnsi"/>
          <w:sz w:val="16"/>
        </w:rPr>
        <w:t xml:space="preserve"> That being said, it is evident that the chemicals are not healthy for humans. </w:t>
      </w:r>
    </w:p>
    <w:p w:rsidR="00934E0E" w:rsidRPr="00C8361F" w:rsidRDefault="00934E0E" w:rsidP="00934E0E">
      <w:pPr>
        <w:rPr>
          <w:rFonts w:cstheme="minorHAnsi"/>
        </w:rPr>
      </w:pPr>
    </w:p>
    <w:p w:rsidR="00023CEF" w:rsidRPr="00C8361F" w:rsidRDefault="00476204" w:rsidP="00476204">
      <w:pPr>
        <w:pStyle w:val="Heading3"/>
        <w:rPr>
          <w:rFonts w:cstheme="minorHAnsi"/>
        </w:rPr>
      </w:pPr>
      <w:r w:rsidRPr="00C8361F">
        <w:rPr>
          <w:rFonts w:cstheme="minorHAnsi"/>
        </w:rPr>
        <w:lastRenderedPageBreak/>
        <w:t>Oceans Don’t Solve Resource Wars</w:t>
      </w:r>
    </w:p>
    <w:p w:rsidR="00476204" w:rsidRPr="00C8361F" w:rsidRDefault="00476204" w:rsidP="00476204">
      <w:pPr>
        <w:pStyle w:val="Heading4"/>
        <w:rPr>
          <w:rStyle w:val="StyleUnderline"/>
          <w:rFonts w:cstheme="minorHAnsi"/>
          <w:u w:val="none"/>
        </w:rPr>
      </w:pPr>
      <w:r w:rsidRPr="00C8361F">
        <w:rPr>
          <w:rStyle w:val="StyleUnderline"/>
          <w:rFonts w:cstheme="minorHAnsi"/>
          <w:u w:val="none"/>
        </w:rPr>
        <w:t>Climate change is the future cause of resource wars-ocean diversity can’t solve</w:t>
      </w:r>
    </w:p>
    <w:p w:rsidR="00476204" w:rsidRPr="00C8361F" w:rsidRDefault="00476204" w:rsidP="00476204">
      <w:pPr>
        <w:rPr>
          <w:rFonts w:cstheme="minorHAnsi"/>
        </w:rPr>
      </w:pPr>
      <w:r w:rsidRPr="00C8361F">
        <w:rPr>
          <w:rFonts w:cstheme="minorHAnsi"/>
        </w:rPr>
        <w:t xml:space="preserve">Michael T. </w:t>
      </w:r>
      <w:r w:rsidRPr="00C8361F">
        <w:rPr>
          <w:rStyle w:val="Style13ptBold"/>
          <w:rFonts w:cstheme="minorHAnsi"/>
        </w:rPr>
        <w:t>Klare 2013</w:t>
      </w:r>
      <w:r w:rsidRPr="00C8361F">
        <w:rPr>
          <w:rFonts w:cstheme="minorHAnsi"/>
        </w:rPr>
        <w:t xml:space="preserve"> Professor of peace and world security studies at Hampshire College author of </w:t>
      </w:r>
      <w:r w:rsidRPr="00C8361F">
        <w:rPr>
          <w:rFonts w:cstheme="minorHAnsi"/>
          <w:i/>
        </w:rPr>
        <w:t>The Race for What’s Left</w:t>
      </w:r>
      <w:r w:rsidRPr="00C8361F">
        <w:rPr>
          <w:rFonts w:cstheme="minorHAnsi"/>
        </w:rPr>
        <w:t xml:space="preserve"> “How Resource Scarcity and Climate Change Could Produce a Global Explosion” http://www.thenation.com/article/173967/how-resource-scarcity-and-climate-change-could-produce-global-explosion#</w:t>
      </w:r>
    </w:p>
    <w:p w:rsidR="00476204" w:rsidRPr="00C8361F" w:rsidRDefault="00476204" w:rsidP="00476204">
      <w:pPr>
        <w:rPr>
          <w:rStyle w:val="StyleUnderline"/>
          <w:rFonts w:cstheme="minorHAnsi"/>
        </w:rPr>
      </w:pPr>
      <w:r w:rsidRPr="00C8361F">
        <w:rPr>
          <w:rStyle w:val="StyleUnderline"/>
          <w:rFonts w:cstheme="minorHAnsi"/>
          <w:u w:val="none"/>
        </w:rPr>
        <w:t xml:space="preserve">We already know enough about the future effects of climate change to predict the following with reasonable confidence: </w:t>
      </w:r>
      <w:r w:rsidRPr="00C8361F">
        <w:rPr>
          <w:rStyle w:val="StyleUnderline"/>
          <w:rFonts w:cstheme="minorHAnsi"/>
        </w:rPr>
        <w:t>* Rising sea levels will in the next half-century erase many coastal areas, destroying large cities, critical infrastructure (including roads, railroads, ports, airports, pipelines, refineries and power plants) and prime agricultural land. * Diminished rainfall and prolonged droughts will turn once-verdant croplands into dust bowls, reducing food output and turning millions into “climate refugees. * More severe storms and intense heat waves will kill crops, trigger forest fires, cause floods and destroy critical infrastructure</w:t>
      </w:r>
      <w:r w:rsidRPr="00C8361F">
        <w:rPr>
          <w:rStyle w:val="StyleUnderline"/>
          <w:rFonts w:cstheme="minorHAnsi"/>
          <w:u w:val="none"/>
        </w:rPr>
        <w:t>.No one can predict how much food, land, water and energy will be lost as a result of this onslaught (and other climate-change effects that are harder to predict or even possibly imagine), but the cumulative effect will undoubtedly be staggering. In Resources Futures, Chatham House offers a particularly dire warning when it comes to the threat of diminished precipitation to rain-fed agriculture. “</w:t>
      </w:r>
      <w:r w:rsidRPr="00C8361F">
        <w:rPr>
          <w:rStyle w:val="StyleUnderline"/>
          <w:rFonts w:cstheme="minorHAnsi"/>
        </w:rPr>
        <w:t>By 2020,” the report says, “yields from rain-fed agriculture could be reduced by up to 50%” in some areas</w:t>
      </w:r>
      <w:r w:rsidRPr="00C8361F">
        <w:rPr>
          <w:rStyle w:val="StyleUnderline"/>
          <w:rFonts w:cstheme="minorHAnsi"/>
          <w:u w:val="none"/>
        </w:rPr>
        <w:t>. The highest rates of loss are expected to be in Africa, where reliance on rain-fed farming is greatest, but agriculture in China, India, Pakistan and Central Asia is also likely to be severely affected</w:t>
      </w:r>
      <w:r w:rsidRPr="00C8361F">
        <w:rPr>
          <w:rStyle w:val="StyleUnderline"/>
          <w:rFonts w:cstheme="minorHAnsi"/>
        </w:rPr>
        <w:t>.“Many countries important to the United States are vulnerable to natural resource shocks that degrade economic development, frustrate attempts to democratize, raise the risk of regime-threatening instability, and aggravate regional tensions</w:t>
      </w:r>
      <w:r w:rsidRPr="00C8361F">
        <w:rPr>
          <w:rStyle w:val="StyleUnderline"/>
          <w:rFonts w:cstheme="minorHAnsi"/>
          <w:u w:val="none"/>
        </w:rPr>
        <w:t>,” he wrote in his prepared statement for the Senate Select Committee on Intelligence. “</w:t>
      </w:r>
      <w:r w:rsidRPr="00C8361F">
        <w:rPr>
          <w:rStyle w:val="StyleUnderline"/>
          <w:rFonts w:cstheme="minorHAnsi"/>
        </w:rPr>
        <w:t>Extreme weather events (floods, droughts, heat waves) will increasingly disrupt food and energy markets, exacerbating state weakness, forcing human migrations, and triggering riots, civil disobedience, and vandalism</w:t>
      </w:r>
      <w:r w:rsidRPr="00C8361F">
        <w:rPr>
          <w:rStyle w:val="StyleUnderline"/>
          <w:rFonts w:cstheme="minorHAnsi"/>
          <w:u w:val="none"/>
        </w:rPr>
        <w:t>. There was a new phrase embedded in his comments: “resource shocks.” It catches something of the world we’re barreling toward, and the language is striking for an intelligence community that, like the government it serves, has largely played down or ignored the dangers of climate change. For the first time, senior government analysts may be coming to appreciate what energy experts, resource analysts and scientists have long been warning about</w:t>
      </w:r>
      <w:r w:rsidRPr="00C8361F">
        <w:rPr>
          <w:rStyle w:val="StyleUnderline"/>
          <w:rFonts w:cstheme="minorHAnsi"/>
        </w:rPr>
        <w:t>: the unbridled consumption of the world’s natural resources, combined with the advent of extreme climate change, could produce a global explosion of human chaos and conflict. We are now heading directly into a resource-shock world.</w:t>
      </w:r>
    </w:p>
    <w:p w:rsidR="00476204" w:rsidRPr="00C8361F" w:rsidRDefault="00476204" w:rsidP="00476204">
      <w:pPr>
        <w:rPr>
          <w:rFonts w:cstheme="minorHAnsi"/>
        </w:rPr>
      </w:pPr>
    </w:p>
    <w:p w:rsidR="00C57C7B" w:rsidRPr="00C8361F" w:rsidRDefault="00C57C7B" w:rsidP="00C57C7B">
      <w:pPr>
        <w:rPr>
          <w:rFonts w:cstheme="minorHAnsi"/>
        </w:rPr>
      </w:pPr>
    </w:p>
    <w:p w:rsidR="002A1C0C" w:rsidRPr="00C8361F" w:rsidRDefault="002A1C0C" w:rsidP="002A1C0C">
      <w:pPr>
        <w:rPr>
          <w:rFonts w:cstheme="minorHAnsi"/>
        </w:rPr>
      </w:pPr>
    </w:p>
    <w:p w:rsidR="002A1C0C" w:rsidRPr="00C8361F" w:rsidRDefault="0002698C" w:rsidP="0002698C">
      <w:pPr>
        <w:pStyle w:val="Heading3"/>
        <w:rPr>
          <w:rFonts w:cstheme="minorHAnsi"/>
        </w:rPr>
      </w:pPr>
      <w:r w:rsidRPr="00C8361F">
        <w:rPr>
          <w:rFonts w:cstheme="minorHAnsi"/>
        </w:rPr>
        <w:lastRenderedPageBreak/>
        <w:t>Oceans Don’t Solve Zoonotic Disease</w:t>
      </w:r>
    </w:p>
    <w:p w:rsidR="0002698C" w:rsidRPr="00C8361F" w:rsidRDefault="0002698C" w:rsidP="0002698C">
      <w:pPr>
        <w:pStyle w:val="Heading4"/>
        <w:rPr>
          <w:rFonts w:cstheme="minorHAnsi"/>
        </w:rPr>
      </w:pPr>
      <w:r w:rsidRPr="00C8361F">
        <w:rPr>
          <w:rFonts w:cstheme="minorHAnsi"/>
        </w:rPr>
        <w:t>Marine life carries antibiotic resistant bacteria-cause diseases</w:t>
      </w:r>
    </w:p>
    <w:p w:rsidR="0002698C" w:rsidRPr="00C8361F" w:rsidRDefault="0002698C" w:rsidP="0002698C">
      <w:pPr>
        <w:rPr>
          <w:rFonts w:cstheme="minorHAnsi"/>
        </w:rPr>
      </w:pPr>
      <w:r w:rsidRPr="00C8361F">
        <w:rPr>
          <w:rFonts w:cstheme="minorHAnsi"/>
        </w:rPr>
        <w:t>Kristin Thoms 8-21-2008 Communications Associate for the Coalition of Buzzards Bay “Sea Life is Accumulating Pathogens” Oceanus Magazine Vol. 47 Issue 2 http://www.whoi.edu/oceanus/feature/sea-life-is-accumulating-pathogens</w:t>
      </w:r>
    </w:p>
    <w:p w:rsidR="0002698C" w:rsidRPr="00C8361F" w:rsidRDefault="0002698C" w:rsidP="0002698C">
      <w:pPr>
        <w:rPr>
          <w:rStyle w:val="StyleUnderline"/>
          <w:rFonts w:cstheme="minorHAnsi"/>
        </w:rPr>
      </w:pPr>
      <w:r w:rsidRPr="00C8361F">
        <w:rPr>
          <w:rFonts w:cstheme="minorHAnsi"/>
          <w:sz w:val="16"/>
        </w:rPr>
        <w:t>Over the past three years</w:t>
      </w:r>
      <w:r w:rsidRPr="00C8361F">
        <w:rPr>
          <w:rStyle w:val="StyleUnderline"/>
          <w:rFonts w:cstheme="minorHAnsi"/>
        </w:rPr>
        <w:t>, a research team</w:t>
      </w:r>
      <w:r w:rsidRPr="00C8361F">
        <w:rPr>
          <w:rFonts w:cstheme="minorHAnsi"/>
          <w:sz w:val="16"/>
        </w:rPr>
        <w:t xml:space="preserve"> </w:t>
      </w:r>
      <w:r w:rsidRPr="00C8361F">
        <w:rPr>
          <w:rStyle w:val="StyleUnderline"/>
          <w:rFonts w:cstheme="minorHAnsi"/>
        </w:rPr>
        <w:t>led by Woods Hole Oceanographic Institution (WHOI),</w:t>
      </w:r>
      <w:r w:rsidRPr="00C8361F">
        <w:rPr>
          <w:rFonts w:cstheme="minorHAnsi"/>
          <w:sz w:val="16"/>
        </w:rPr>
        <w:t xml:space="preserve"> </w:t>
      </w:r>
      <w:r w:rsidRPr="00C8361F">
        <w:rPr>
          <w:rStyle w:val="StyleUnderline"/>
          <w:rFonts w:cstheme="minorHAnsi"/>
        </w:rPr>
        <w:t>collected and analyzed samples from 370 marine animals,</w:t>
      </w:r>
      <w:r w:rsidRPr="00C8361F">
        <w:rPr>
          <w:rFonts w:cstheme="minorHAnsi"/>
          <w:sz w:val="16"/>
        </w:rPr>
        <w:t xml:space="preserve"> encompassing 33 species of whales, dolphins, seals, porpoises, sharks, and seabirds, </w:t>
      </w:r>
      <w:r w:rsidRPr="00C8361F">
        <w:rPr>
          <w:rStyle w:val="StyleUnderline"/>
          <w:rFonts w:cstheme="minorHAnsi"/>
        </w:rPr>
        <w:t>ranging from Kent Island, Canada, to Virginia</w:t>
      </w:r>
      <w:r w:rsidRPr="00C8361F">
        <w:rPr>
          <w:rFonts w:cstheme="minorHAnsi"/>
          <w:sz w:val="16"/>
        </w:rPr>
        <w:t>. WHOI biologists Andrea Bogomolni, Michael Moore, and Rebecca Gast spearheaded the study and led efforts to collect fecal samples from live seals and seabirds, as well as specimens of dead animals found in the wild. The research team necropsied animals in the newly built Marine Research Facility at WHOI, in search of infectious agents.</w:t>
      </w:r>
      <w:r w:rsidRPr="00C8361F">
        <w:rPr>
          <w:rStyle w:val="StyleUnderline"/>
          <w:rFonts w:cstheme="minorHAnsi"/>
        </w:rPr>
        <w:t>The researchers focused on testing their specimens for four relatively common microbes known to be zoonotic</w:t>
      </w:r>
      <w:r w:rsidRPr="00C8361F">
        <w:rPr>
          <w:rFonts w:cstheme="minorHAnsi"/>
          <w:sz w:val="16"/>
        </w:rPr>
        <w:t xml:space="preserve">, or transferable from animals to humans: </w:t>
      </w:r>
      <w:r w:rsidRPr="00C8361F">
        <w:rPr>
          <w:rStyle w:val="StyleUnderline"/>
          <w:rFonts w:cstheme="minorHAnsi"/>
        </w:rPr>
        <w:t xml:space="preserve">Brucella, Leptospira, Crytopsporidium, and Giardia—which cause symptoms that include high fever, severe headaches, chills, muscle aches, vomiting, and diarrhea. </w:t>
      </w:r>
      <w:r w:rsidRPr="00C8361F">
        <w:rPr>
          <w:rFonts w:cstheme="minorHAnsi"/>
          <w:sz w:val="16"/>
        </w:rPr>
        <w:t>Thirty-five percent of the animals they examined contained Brucella; 17 percent contained Giardia; 13 percent had Crytopsporidium. To date, the initial results indicating the presence of Leptospira in 10 percent of the tested animals has not been confirmed</w:t>
      </w:r>
      <w:r w:rsidRPr="00C8361F">
        <w:rPr>
          <w:rStyle w:val="StyleUnderline"/>
          <w:rFonts w:cstheme="minorHAnsi"/>
        </w:rPr>
        <w:t>. All together they found nearly 100 types of disease-causing agents in their specimens.Even more surprising to the researchers was the high degree of antibiotic-resistant bacteria in the ocean harbored in the animals they tested: 73 percent of the animals they tested had at least one antibiotic-resistant bacterium; more than 50 percent of the animals sampled had bacteria resistant to two or more antibiotics.</w:t>
      </w:r>
      <w:r w:rsidRPr="00C8361F">
        <w:rPr>
          <w:rFonts w:cstheme="minorHAnsi"/>
          <w:sz w:val="16"/>
        </w:rPr>
        <w:t xml:space="preserve">"One porpoise showed resistance to 15 out of 20 antibiotics we tested for,” Bogomolni said. “One of the antibiotics we screened for was gentamicin, which is an agricultural antibiotic. It was ridiculous just looking down the list (of antibiotics) and seeing, ‘Resistant, resistant, and resistant.’ Porpoise are coastal animals, so maybe they are picking (antibiotics or resistant bacteria) up along their migration.”The finding also questions the degree of contamination in coastal waters from treated and untreated sewage discharges or rainwater and river runoff. </w:t>
      </w:r>
      <w:r w:rsidRPr="00C8361F">
        <w:rPr>
          <w:rStyle w:val="StyleUnderline"/>
          <w:rFonts w:cstheme="minorHAnsi"/>
        </w:rPr>
        <w:t>And it raises concerns that marine animals can act as reservoirs for bacteria—acquiring and maintaining antibiotic-resistant genes and then multiplying and spreading them to other marine life.</w:t>
      </w:r>
    </w:p>
    <w:p w:rsidR="0002698C" w:rsidRPr="00C8361F" w:rsidRDefault="0002698C" w:rsidP="0002698C">
      <w:pPr>
        <w:pStyle w:val="Heading4"/>
        <w:rPr>
          <w:rStyle w:val="StyleUnderline"/>
          <w:rFonts w:cstheme="minorHAnsi"/>
          <w:u w:val="none"/>
        </w:rPr>
      </w:pPr>
      <w:r w:rsidRPr="00C8361F">
        <w:rPr>
          <w:rStyle w:val="StyleUnderline"/>
          <w:rFonts w:cstheme="minorHAnsi"/>
          <w:u w:val="none"/>
        </w:rPr>
        <w:t>Incidences of zoonotic diseases are increasing-marine life puts humans at risk for epidemics</w:t>
      </w:r>
    </w:p>
    <w:p w:rsidR="0002698C" w:rsidRPr="00C8361F" w:rsidRDefault="0002698C" w:rsidP="0002698C">
      <w:pPr>
        <w:rPr>
          <w:rFonts w:cstheme="minorHAnsi"/>
        </w:rPr>
      </w:pPr>
      <w:r w:rsidRPr="00C8361F">
        <w:rPr>
          <w:rFonts w:cstheme="minorHAnsi"/>
        </w:rPr>
        <w:t>G.D Bossart 12-15-2010 Georgia Aquarium and The Department of Pathology, School of Medicine University of Miami Veterinary Pathology May 2011 Vol. 48 Issue 3 “Marine Mammals as Sentinel Species for Oceans and Human Health” http://vet.sagepub.com/content/48/3/676.full</w:t>
      </w:r>
    </w:p>
    <w:p w:rsidR="0002698C" w:rsidRPr="00C8361F" w:rsidRDefault="0002698C" w:rsidP="0002698C">
      <w:pPr>
        <w:rPr>
          <w:rStyle w:val="StyleUnderline"/>
          <w:rFonts w:cstheme="minorHAnsi"/>
          <w:u w:val="none"/>
        </w:rPr>
      </w:pPr>
      <w:r w:rsidRPr="00C8361F">
        <w:rPr>
          <w:rStyle w:val="StyleUnderline"/>
          <w:rFonts w:cstheme="minorHAnsi"/>
          <w:u w:val="none"/>
        </w:rPr>
        <w:t xml:space="preserve">In the past 20 years, </w:t>
      </w:r>
      <w:r w:rsidRPr="00C8361F">
        <w:rPr>
          <w:rStyle w:val="StyleUnderline"/>
          <w:rFonts w:cstheme="minorHAnsi"/>
        </w:rPr>
        <w:t>dedicated marine mammal research has resulted in an increase in reporting of marine mammal disease</w:t>
      </w:r>
      <w:r w:rsidRPr="00C8361F">
        <w:rPr>
          <w:rStyle w:val="StyleUnderline"/>
          <w:rFonts w:cstheme="minorHAnsi"/>
          <w:u w:val="none"/>
        </w:rPr>
        <w:t xml:space="preserve">.90 </w:t>
      </w:r>
      <w:proofErr w:type="gramStart"/>
      <w:r w:rsidRPr="00C8361F">
        <w:rPr>
          <w:rStyle w:val="StyleUnderline"/>
          <w:rFonts w:cstheme="minorHAnsi"/>
          <w:u w:val="none"/>
        </w:rPr>
        <w:t>At</w:t>
      </w:r>
      <w:proofErr w:type="gramEnd"/>
      <w:r w:rsidRPr="00C8361F">
        <w:rPr>
          <w:rStyle w:val="StyleUnderline"/>
          <w:rFonts w:cstheme="minorHAnsi"/>
          <w:u w:val="none"/>
        </w:rPr>
        <w:t xml:space="preserve"> the same time, </w:t>
      </w:r>
      <w:r w:rsidRPr="00C8361F">
        <w:rPr>
          <w:rStyle w:val="StyleUnderline"/>
          <w:rFonts w:cstheme="minorHAnsi"/>
        </w:rPr>
        <w:t>the appearance of true emerging and reemerging diseases in marine mammals is also suggested historically and by the scientific literature</w:t>
      </w:r>
      <w:r w:rsidRPr="00C8361F">
        <w:rPr>
          <w:rStyle w:val="StyleUnderline"/>
          <w:rFonts w:cstheme="minorHAnsi"/>
          <w:u w:val="none"/>
        </w:rPr>
        <w:t xml:space="preserve">. This phenomenon may be related to complex factors such as climate change, toxins, and immunosuppression, with </w:t>
      </w:r>
      <w:r w:rsidRPr="00C8361F">
        <w:rPr>
          <w:rStyle w:val="StyleUnderline"/>
          <w:rFonts w:cstheme="minorHAnsi"/>
        </w:rPr>
        <w:t>coastal marine mammals particularly at risk since many inhabit an environment more affected by human activity</w:t>
      </w:r>
      <w:r w:rsidRPr="00C8361F">
        <w:rPr>
          <w:rStyle w:val="StyleUnderline"/>
          <w:rFonts w:cstheme="minorHAnsi"/>
          <w:u w:val="none"/>
        </w:rPr>
        <w:t>.29</w:t>
      </w:r>
      <w:proofErr w:type="gramStart"/>
      <w:r w:rsidRPr="00C8361F">
        <w:rPr>
          <w:rStyle w:val="StyleUnderline"/>
          <w:rFonts w:cstheme="minorHAnsi"/>
          <w:u w:val="none"/>
        </w:rPr>
        <w:t>,226</w:t>
      </w:r>
      <w:proofErr w:type="gramEnd"/>
      <w:r w:rsidRPr="00C8361F">
        <w:rPr>
          <w:rStyle w:val="StyleUnderline"/>
          <w:rFonts w:cstheme="minorHAnsi"/>
          <w:u w:val="none"/>
        </w:rPr>
        <w:t xml:space="preserve"> </w:t>
      </w:r>
      <w:r w:rsidRPr="00C8361F">
        <w:rPr>
          <w:rStyle w:val="StyleUnderline"/>
          <w:rFonts w:cstheme="minorHAnsi"/>
        </w:rPr>
        <w:t>Potential increased environmental pressure on marine mammals may provoke more frequent epizootics, help disseminate possible zoonotic pathogens, and increase the prevalence and severity of infectious illnesses worldwide</w:t>
      </w:r>
      <w:r w:rsidRPr="00C8361F">
        <w:rPr>
          <w:rStyle w:val="StyleUnderline"/>
          <w:rFonts w:cstheme="minorHAnsi"/>
          <w:u w:val="none"/>
        </w:rPr>
        <w:t>. Marine mammals are useful sentinels for emerging and reemerging infectious and neoplastic disease, the effects of anthropogenic toxins, and the impacts of the global pandemic of harmful algal blooms</w:t>
      </w:r>
      <w:r w:rsidRPr="00C8361F">
        <w:rPr>
          <w:rStyle w:val="StyleUnderline"/>
          <w:rFonts w:cstheme="minorHAnsi"/>
        </w:rPr>
        <w:t>. Many of these diseases have direct public health implications, whereas others may be indicative of an environmental distress syndrome.</w:t>
      </w:r>
      <w:r w:rsidRPr="00C8361F">
        <w:rPr>
          <w:rStyle w:val="StyleUnderline"/>
          <w:rFonts w:cstheme="minorHAnsi"/>
          <w:u w:val="none"/>
        </w:rPr>
        <w:t xml:space="preserve"> To this end, marine mammals are proving to be good sentinels for ocean and human health given their many unique natural attributes. Marine mammal research will undoubtedly expand as new </w:t>
      </w:r>
      <w:r w:rsidRPr="00C8361F">
        <w:rPr>
          <w:rStyle w:val="StyleUnderline"/>
          <w:rFonts w:cstheme="minorHAnsi"/>
          <w:u w:val="none"/>
        </w:rPr>
        <w:lastRenderedPageBreak/>
        <w:t xml:space="preserve">species are evaluated and better tools to assess health are developed. This approach provides a new avenue for better understanding the interface between evolving ecosystem and public health issues.29 </w:t>
      </w:r>
      <w:r w:rsidRPr="00C8361F">
        <w:rPr>
          <w:rStyle w:val="StyleUnderline"/>
          <w:rFonts w:cstheme="minorHAnsi"/>
        </w:rPr>
        <w:t>Ultimately, it is in our own best interest to investigate all wildlife health patterns that could potentially affect our own well-being since three-fourths of all emerging infectious diseases of humans are zoonotic, most originate in wildlife, and their incidence is increasing.</w:t>
      </w:r>
      <w:r w:rsidRPr="00C8361F">
        <w:rPr>
          <w:rStyle w:val="StyleUnderline"/>
          <w:rFonts w:cstheme="minorHAnsi"/>
          <w:u w:val="none"/>
        </w:rPr>
        <w:t>114,145,192,218</w:t>
      </w:r>
    </w:p>
    <w:p w:rsidR="0002698C" w:rsidRPr="00C8361F" w:rsidRDefault="0002698C" w:rsidP="0002698C">
      <w:pPr>
        <w:rPr>
          <w:rFonts w:cstheme="minorHAnsi"/>
        </w:rPr>
      </w:pPr>
    </w:p>
    <w:p w:rsidR="002A1C0C" w:rsidRPr="00C8361F" w:rsidRDefault="002A1C0C" w:rsidP="00C57C7B">
      <w:pPr>
        <w:rPr>
          <w:rFonts w:cstheme="minorHAnsi"/>
        </w:rPr>
      </w:pPr>
    </w:p>
    <w:p w:rsidR="00045764" w:rsidRPr="0002698C" w:rsidRDefault="00045764" w:rsidP="00045764"/>
    <w:p w:rsidR="00045764" w:rsidRDefault="00045764" w:rsidP="00045764"/>
    <w:p w:rsidR="00045764" w:rsidRDefault="00045764" w:rsidP="00045764">
      <w:pPr>
        <w:pStyle w:val="Heading1"/>
      </w:pPr>
      <w:r>
        <w:lastRenderedPageBreak/>
        <w:t>Overfishing</w:t>
      </w:r>
    </w:p>
    <w:p w:rsidR="00045764" w:rsidRDefault="00045764" w:rsidP="00045764">
      <w:pPr>
        <w:pStyle w:val="Heading2"/>
      </w:pPr>
      <w:r>
        <w:lastRenderedPageBreak/>
        <w:t>Overfishing Bad</w:t>
      </w:r>
    </w:p>
    <w:p w:rsidR="00045764" w:rsidRPr="00476204" w:rsidRDefault="00045764" w:rsidP="00045764">
      <w:pPr>
        <w:pStyle w:val="Heading3"/>
      </w:pPr>
      <w:r>
        <w:lastRenderedPageBreak/>
        <w:t>Economy</w:t>
      </w:r>
    </w:p>
    <w:p w:rsidR="00045764" w:rsidRPr="00007821" w:rsidRDefault="00045764" w:rsidP="00045764">
      <w:pPr>
        <w:pStyle w:val="Heading4"/>
      </w:pPr>
      <w:r>
        <w:t xml:space="preserve">Overfishing hurts the economy – key to jobs and resources </w:t>
      </w:r>
    </w:p>
    <w:p w:rsidR="00045764" w:rsidRDefault="00045764" w:rsidP="00045764">
      <w:pPr>
        <w:spacing w:after="0"/>
        <w:rPr>
          <w:rStyle w:val="Style13ptBold"/>
        </w:rPr>
      </w:pPr>
      <w:r>
        <w:rPr>
          <w:rStyle w:val="Style13ptBold"/>
        </w:rPr>
        <w:t>Strauss 14</w:t>
      </w:r>
    </w:p>
    <w:p w:rsidR="00045764" w:rsidRDefault="00045764" w:rsidP="00045764">
      <w:pPr>
        <w:spacing w:after="0"/>
        <w:rPr>
          <w:rStyle w:val="Style13ptBold"/>
          <w:b w:val="0"/>
          <w:sz w:val="18"/>
        </w:rPr>
      </w:pPr>
      <w:r>
        <w:rPr>
          <w:rStyle w:val="Style13ptBold"/>
          <w:b w:val="0"/>
          <w:sz w:val="18"/>
        </w:rPr>
        <w:t xml:space="preserve">April 2, 2014, Kent Strauss, Research Coordinator at EDF, Report: Overfishing bad for fish, but worse for the economy, Environmental defense fund, </w:t>
      </w:r>
      <w:hyperlink r:id="rId40" w:history="1">
        <w:r w:rsidRPr="00DF3ACF">
          <w:rPr>
            <w:rStyle w:val="Hyperlink"/>
            <w:sz w:val="18"/>
          </w:rPr>
          <w:t>http://www.edf.org/blog/2014/04/02/report-overfishing-bad-fish-worse-economy</w:t>
        </w:r>
      </w:hyperlink>
    </w:p>
    <w:p w:rsidR="00045764" w:rsidRDefault="00045764" w:rsidP="00045764">
      <w:pPr>
        <w:spacing w:after="0"/>
        <w:rPr>
          <w:rStyle w:val="Style13ptBold"/>
          <w:b w:val="0"/>
          <w:sz w:val="16"/>
        </w:rPr>
      </w:pPr>
      <w:r w:rsidRPr="007B38EE">
        <w:rPr>
          <w:rStyle w:val="Style13ptBold"/>
          <w:b w:val="0"/>
          <w:sz w:val="16"/>
        </w:rPr>
        <w:t>It’s undeniable that oceans are important to people and the environment</w:t>
      </w:r>
      <w:r w:rsidRPr="00F01F59">
        <w:rPr>
          <w:rStyle w:val="Emphasis"/>
        </w:rPr>
        <w:t xml:space="preserve">. Covering nearly three-quarters of our planet, oceans produce the air we breathe, house the fish we eat </w:t>
      </w:r>
      <w:r w:rsidRPr="00F01F59">
        <w:rPr>
          <w:rStyle w:val="StyleUnderline"/>
        </w:rPr>
        <w:t>and provide us with many of the products we use on a daily basis.</w:t>
      </w:r>
      <w:r w:rsidRPr="007B38EE">
        <w:rPr>
          <w:sz w:val="16"/>
        </w:rPr>
        <w:t xml:space="preserve"> And </w:t>
      </w:r>
      <w:r w:rsidRPr="007B38EE">
        <w:rPr>
          <w:rStyle w:val="Style13ptBold"/>
          <w:b w:val="0"/>
          <w:sz w:val="16"/>
        </w:rPr>
        <w:t xml:space="preserve">importantly, </w:t>
      </w:r>
      <w:r w:rsidRPr="00F01F59">
        <w:rPr>
          <w:rStyle w:val="Emphasis"/>
        </w:rPr>
        <w:t>the oceans play a huge role in creating employment opportunities and sustaining coastal economies</w:t>
      </w:r>
      <w:r w:rsidRPr="00F01F59">
        <w:rPr>
          <w:rStyle w:val="StyleUnderline"/>
        </w:rPr>
        <w:t>.</w:t>
      </w:r>
      <w:r w:rsidRPr="007B38EE">
        <w:rPr>
          <w:rStyle w:val="Style13ptBold"/>
          <w:b w:val="0"/>
          <w:sz w:val="16"/>
        </w:rPr>
        <w:t xml:space="preserve"> </w:t>
      </w:r>
      <w:r w:rsidRPr="00F01F59">
        <w:rPr>
          <w:rStyle w:val="Emphasis"/>
        </w:rPr>
        <w:t xml:space="preserve">According to a new report from the National Ocean Economics Program for the Center for the Blue Economy, the oceans economy comprised more than 2.7 million jobs and contributed more than $258 billion to the GDP of the United States in 2010. </w:t>
      </w:r>
      <w:r w:rsidRPr="007B38EE">
        <w:rPr>
          <w:rStyle w:val="Style13ptBold"/>
          <w:b w:val="0"/>
          <w:sz w:val="16"/>
        </w:rPr>
        <w:t xml:space="preserve">If you aren’t impressed with those numbers, let’s think in different terms. </w:t>
      </w:r>
      <w:r w:rsidRPr="00A4406F">
        <w:rPr>
          <w:rStyle w:val="Emphasis"/>
        </w:rPr>
        <w:t>If the ocean economy were a part of the United States of America, it would be the 25th largest state by employment and the 20th largest state by GDP</w:t>
      </w:r>
      <w:r w:rsidRPr="007B38EE">
        <w:rPr>
          <w:rStyle w:val="Style13ptBold"/>
          <w:b w:val="0"/>
          <w:sz w:val="16"/>
        </w:rPr>
        <w:t xml:space="preserve">—about the same size as Colorado. </w:t>
      </w:r>
      <w:r w:rsidRPr="00A4406F">
        <w:rPr>
          <w:rStyle w:val="Emphasis"/>
        </w:rPr>
        <w:t>The oceans economy supports employment almost two and a half times larger than other natural resources industries like farming, mining, and forest harvesting.</w:t>
      </w:r>
      <w:r w:rsidRPr="007B38EE">
        <w:rPr>
          <w:rStyle w:val="Style13ptBold"/>
          <w:b w:val="0"/>
          <w:sz w:val="16"/>
        </w:rPr>
        <w:t xml:space="preserve"> </w:t>
      </w:r>
      <w:r w:rsidRPr="00A4406F">
        <w:rPr>
          <w:rStyle w:val="StyleUnderline"/>
        </w:rPr>
        <w:t>Approximately 5.4 million jobs in 2010 were directly and indirectly supported by the ocean with their total contribution estimated at $633 billion which is 4.4% of the United States’ GDP</w:t>
      </w:r>
      <w:r w:rsidRPr="007B38EE">
        <w:rPr>
          <w:rStyle w:val="Style13ptBold"/>
          <w:b w:val="0"/>
          <w:sz w:val="16"/>
        </w:rPr>
        <w:t xml:space="preserve">. Increasingly, with disasters like the Deepwater Horizon oil spill and several tsunamis across Asia, the United States and countries across the world are beginning to place more emphasis on just how significant oceans’ health is to the economy. And with more than a billion jobs around the world supported by oceans economies, it’s no surprise that </w:t>
      </w:r>
      <w:r w:rsidRPr="00A4406F">
        <w:rPr>
          <w:rStyle w:val="Emphasis"/>
        </w:rPr>
        <w:t>the momentum around maintaining a healthy ocean is building speed.</w:t>
      </w:r>
      <w:r w:rsidRPr="007B38EE">
        <w:rPr>
          <w:rStyle w:val="Style13ptBold"/>
          <w:b w:val="0"/>
          <w:sz w:val="16"/>
        </w:rPr>
        <w:t xml:space="preserve"> </w:t>
      </w:r>
      <w:r w:rsidRPr="00A4406F">
        <w:rPr>
          <w:rStyle w:val="Emphasis"/>
        </w:rPr>
        <w:t>Much of that focus has been on ways to solve overfishing—the most urgent threat to the health of the oceans and the single biggest cause of depleted fisheries worldwide.</w:t>
      </w:r>
      <w:r w:rsidRPr="007B38EE">
        <w:rPr>
          <w:rStyle w:val="Style13ptBold"/>
          <w:b w:val="0"/>
          <w:sz w:val="16"/>
        </w:rPr>
        <w:t xml:space="preserve"> Last month, I had the opportunity to meet with scientists, NGO representatives and government officials from around the world, to discuss solutions to overfishing, with particular emphasis on empowering and supporting small-scale fishermen in developing countries. During these meetings, I shared the resources my team at EDF has developed to help fishermen design sustainable fishery management programs and I talked about our Fish Forever initiative, EDF’s partnership with Rare and the Sustainable Fisheries Group at the University of California at Santa Barbara to restore small-scale coastal fisheries. Perhaps the best part of the trip was just having the opportunity to sit down with like-minded individuals to “geek out” about the ways to effectively manage small-scale fisheries, keep our oceans resilient and protect those who rely on them. Healthy and abundant oceans create stronger coastal economies. As momentum grows to bring the oceans health in line with sustainability principles, we must continue to be vigilant about the numerous demands and pressures placed upon the oceans' natural resources.</w:t>
      </w:r>
    </w:p>
    <w:p w:rsidR="00045764" w:rsidRDefault="00045764" w:rsidP="00045764">
      <w:pPr>
        <w:spacing w:after="0"/>
        <w:rPr>
          <w:rStyle w:val="Style13ptBold"/>
          <w:b w:val="0"/>
          <w:sz w:val="16"/>
        </w:rPr>
      </w:pPr>
    </w:p>
    <w:p w:rsidR="00045764" w:rsidRPr="00AE6496" w:rsidRDefault="00045764" w:rsidP="00045764">
      <w:pPr>
        <w:keepNext/>
        <w:keepLines/>
        <w:spacing w:before="40" w:after="0"/>
        <w:outlineLvl w:val="3"/>
        <w:rPr>
          <w:rFonts w:eastAsia="MS Gothic" w:cs="Times New Roman"/>
          <w:b/>
          <w:iCs/>
          <w:sz w:val="26"/>
        </w:rPr>
      </w:pPr>
      <w:r w:rsidRPr="00AE6496">
        <w:rPr>
          <w:rFonts w:eastAsia="MS Gothic" w:cs="Times New Roman"/>
          <w:b/>
          <w:iCs/>
          <w:sz w:val="26"/>
        </w:rPr>
        <w:t>Overfishing</w:t>
      </w:r>
      <w:r>
        <w:rPr>
          <w:rFonts w:eastAsia="MS Gothic" w:cs="Times New Roman"/>
          <w:b/>
          <w:iCs/>
          <w:sz w:val="26"/>
        </w:rPr>
        <w:t xml:space="preserve"> kills fishing industry – key to the economy </w:t>
      </w:r>
    </w:p>
    <w:p w:rsidR="00045764" w:rsidRPr="00AE6496" w:rsidRDefault="00045764" w:rsidP="00045764">
      <w:pPr>
        <w:rPr>
          <w:rFonts w:eastAsia="Cambria" w:cs="Times New Roman"/>
        </w:rPr>
      </w:pPr>
      <w:r w:rsidRPr="00AE6496">
        <w:rPr>
          <w:rFonts w:eastAsia="Cambria" w:cs="Times New Roman"/>
          <w:b/>
          <w:bCs/>
          <w:sz w:val="26"/>
        </w:rPr>
        <w:t xml:space="preserve">Lischewski 13’ </w:t>
      </w:r>
      <w:r w:rsidRPr="00AE6496">
        <w:rPr>
          <w:rFonts w:eastAsia="Cambria" w:cs="Times New Roman"/>
        </w:rPr>
        <w:t xml:space="preserve">(Chris Lischewski. The President and CEO of Bumble Bee Foods LP, the largest, branded seafood company in North America. “Our Current Bad Practices Will Cripple The $100 Billion Fishing Industry”. November 5, 2013. http://www.businessinsider.com/economic-impacts-of-bad-fishing-practices-2013-11”) </w:t>
      </w:r>
    </w:p>
    <w:p w:rsidR="00045764" w:rsidRPr="00AE6496" w:rsidRDefault="00045764" w:rsidP="00045764">
      <w:pPr>
        <w:rPr>
          <w:rFonts w:eastAsia="Cambria" w:cs="Times New Roman"/>
          <w:u w:val="single"/>
        </w:rPr>
      </w:pPr>
      <w:r w:rsidRPr="00AE6496">
        <w:rPr>
          <w:rFonts w:eastAsia="Cambria" w:cs="Times New Roman"/>
        </w:rPr>
        <w:t xml:space="preserve">More than 80 other nations are involved in </w:t>
      </w:r>
      <w:r w:rsidRPr="00AE6496">
        <w:rPr>
          <w:rFonts w:eastAsia="Cambria" w:cs="Times New Roman"/>
          <w:u w:val="single"/>
        </w:rPr>
        <w:t>the fishing trade</w:t>
      </w:r>
      <w:r w:rsidRPr="00AE6496">
        <w:rPr>
          <w:rFonts w:eastAsia="Cambria" w:cs="Times New Roman"/>
        </w:rPr>
        <w:t xml:space="preserve">, an industry that </w:t>
      </w:r>
      <w:r w:rsidRPr="00AE6496">
        <w:rPr>
          <w:rFonts w:eastAsia="Cambria" w:cs="Times New Roman"/>
          <w:u w:val="single"/>
        </w:rPr>
        <w:t>generates $102 billion dollars yearly</w:t>
      </w:r>
      <w:r w:rsidRPr="00AE6496">
        <w:rPr>
          <w:rFonts w:eastAsia="Cambria" w:cs="Times New Roman"/>
        </w:rPr>
        <w:t xml:space="preserve">. In addition to providing food and livelihoods, the oceans help absorb 25% of our carbon emissions and international trade generates trillions of dollars in commerce thanks to the unobstructed transit routes the oceans provide for shipping. Although commercial fishing has grown tremendously in the past 50 years, </w:t>
      </w:r>
      <w:r w:rsidRPr="00AE6496">
        <w:rPr>
          <w:rFonts w:eastAsia="Cambria" w:cs="Times New Roman"/>
          <w:u w:val="single"/>
        </w:rPr>
        <w:t>30% of the world’s fisheries are overexploited, depleted or recovering from depletion</w:t>
      </w:r>
      <w:r w:rsidRPr="00AE6496">
        <w:rPr>
          <w:rFonts w:eastAsia="Cambria" w:cs="Times New Roman"/>
        </w:rPr>
        <w:t xml:space="preserve">. The economic </w:t>
      </w:r>
      <w:r w:rsidRPr="00AE6496">
        <w:rPr>
          <w:rFonts w:eastAsia="Cambria" w:cs="Times New Roman"/>
          <w:u w:val="single"/>
        </w:rPr>
        <w:t>consequences of poor fishery management</w:t>
      </w:r>
      <w:r w:rsidRPr="00AE6496">
        <w:rPr>
          <w:rFonts w:eastAsia="Cambria" w:cs="Times New Roman"/>
        </w:rPr>
        <w:t xml:space="preserve"> to large businesses as well as small-scale producers </w:t>
      </w:r>
      <w:r w:rsidRPr="00AE6496">
        <w:rPr>
          <w:rFonts w:eastAsia="Cambria" w:cs="Times New Roman"/>
          <w:u w:val="single"/>
        </w:rPr>
        <w:t>are dire</w:t>
      </w:r>
      <w:r w:rsidRPr="00AE6496">
        <w:rPr>
          <w:rFonts w:eastAsia="Cambria" w:cs="Times New Roman"/>
        </w:rPr>
        <w:t xml:space="preserve">. Currently, we are experiencing </w:t>
      </w:r>
      <w:r w:rsidRPr="00AE6496">
        <w:rPr>
          <w:rFonts w:eastAsia="Cambria" w:cs="Times New Roman"/>
          <w:u w:val="single"/>
        </w:rPr>
        <w:t>an estimated $50 billion in lost economic potential every year from mismanagement of ocean fisheries</w:t>
      </w:r>
      <w:r w:rsidRPr="00AE6496">
        <w:rPr>
          <w:rFonts w:eastAsia="Cambria" w:cs="Times New Roman"/>
        </w:rPr>
        <w:t xml:space="preserve">. Some 350 million jobs are directly linked to the world’s five oceans. That’s more than double the number of people in the U.S. workforce. Needless to </w:t>
      </w:r>
      <w:r w:rsidRPr="00AE6496">
        <w:rPr>
          <w:rFonts w:eastAsia="Cambria" w:cs="Times New Roman"/>
        </w:rPr>
        <w:lastRenderedPageBreak/>
        <w:t xml:space="preserve">say, </w:t>
      </w:r>
      <w:r w:rsidRPr="00AE6496">
        <w:rPr>
          <w:rFonts w:eastAsia="Cambria" w:cs="Times New Roman"/>
          <w:u w:val="single"/>
        </w:rPr>
        <w:t>as a civilization we stand to squander a great deal if we don’t put real effort into protecting the sustainability of our oceans, and the private sector needs to be involved.</w:t>
      </w:r>
    </w:p>
    <w:p w:rsidR="00045764" w:rsidRPr="00AE6496" w:rsidRDefault="00045764" w:rsidP="00045764">
      <w:pPr>
        <w:rPr>
          <w:rFonts w:eastAsia="Cambria" w:cs="Times New Roman"/>
          <w:u w:val="single"/>
        </w:rPr>
      </w:pPr>
    </w:p>
    <w:p w:rsidR="00045764" w:rsidRPr="007B38EE" w:rsidRDefault="00045764" w:rsidP="00045764">
      <w:pPr>
        <w:spacing w:after="0"/>
        <w:rPr>
          <w:rStyle w:val="Style13ptBold"/>
          <w:b w:val="0"/>
          <w:sz w:val="16"/>
        </w:rPr>
      </w:pPr>
    </w:p>
    <w:p w:rsidR="00045764" w:rsidRDefault="00045764" w:rsidP="00045764">
      <w:pPr>
        <w:spacing w:after="0"/>
        <w:rPr>
          <w:rStyle w:val="Style13ptBold"/>
          <w:b w:val="0"/>
          <w:sz w:val="16"/>
        </w:rPr>
      </w:pPr>
    </w:p>
    <w:p w:rsidR="00045764" w:rsidRPr="00476204" w:rsidRDefault="00045764" w:rsidP="00045764">
      <w:pPr>
        <w:pStyle w:val="Heading3"/>
      </w:pPr>
      <w:r w:rsidRPr="00476204">
        <w:lastRenderedPageBreak/>
        <w:t>Biod</w:t>
      </w:r>
    </w:p>
    <w:p w:rsidR="00045764" w:rsidRDefault="00045764" w:rsidP="00045764">
      <w:pPr>
        <w:pStyle w:val="Heading4"/>
        <w:rPr>
          <w:rStyle w:val="Style13ptBold"/>
          <w:b/>
        </w:rPr>
      </w:pPr>
      <w:r>
        <w:rPr>
          <w:rStyle w:val="Style13ptBold"/>
          <w:b/>
        </w:rPr>
        <w:t xml:space="preserve">Overfishing kills ocean biod – rate of destruction is accelerating </w:t>
      </w:r>
    </w:p>
    <w:p w:rsidR="00045764" w:rsidRPr="005C1C5C" w:rsidRDefault="00045764" w:rsidP="00045764">
      <w:pPr>
        <w:spacing w:after="0"/>
        <w:rPr>
          <w:rStyle w:val="Style13ptBold"/>
          <w:sz w:val="18"/>
        </w:rPr>
      </w:pPr>
      <w:r>
        <w:rPr>
          <w:rStyle w:val="Style13ptBold"/>
        </w:rPr>
        <w:t>Plumer 13</w:t>
      </w:r>
    </w:p>
    <w:p w:rsidR="00045764" w:rsidRDefault="00045764" w:rsidP="00045764">
      <w:pPr>
        <w:spacing w:after="0"/>
        <w:rPr>
          <w:rStyle w:val="Style13ptBold"/>
          <w:b w:val="0"/>
          <w:sz w:val="18"/>
        </w:rPr>
      </w:pPr>
      <w:r>
        <w:rPr>
          <w:rStyle w:val="Style13ptBold"/>
          <w:b w:val="0"/>
          <w:sz w:val="18"/>
        </w:rPr>
        <w:t>October 29, 2013, Brad Plumer, journalist for the Washington post, Just how badly are we overfishing the oceans</w:t>
      </w:r>
      <w:proofErr w:type="gramStart"/>
      <w:r>
        <w:rPr>
          <w:rStyle w:val="Style13ptBold"/>
          <w:b w:val="0"/>
          <w:sz w:val="18"/>
        </w:rPr>
        <w:t>?,</w:t>
      </w:r>
      <w:proofErr w:type="gramEnd"/>
      <w:r>
        <w:rPr>
          <w:rStyle w:val="Style13ptBold"/>
          <w:b w:val="0"/>
          <w:sz w:val="18"/>
        </w:rPr>
        <w:t xml:space="preserve"> The Washington Post, </w:t>
      </w:r>
      <w:hyperlink r:id="rId41" w:history="1">
        <w:r w:rsidRPr="00DF3ACF">
          <w:rPr>
            <w:rStyle w:val="Hyperlink"/>
            <w:sz w:val="18"/>
          </w:rPr>
          <w:t>http://www.washingtonpost.com/blogs/wonkblog/wp/2013/10/29/just-how-badly-are-we-overfishing-the-ocean/0/</w:t>
        </w:r>
      </w:hyperlink>
    </w:p>
    <w:p w:rsidR="00045764" w:rsidRDefault="00045764" w:rsidP="00045764">
      <w:pPr>
        <w:spacing w:after="0"/>
        <w:rPr>
          <w:rStyle w:val="Style13ptBold"/>
          <w:b w:val="0"/>
          <w:sz w:val="16"/>
        </w:rPr>
      </w:pPr>
      <w:r w:rsidRPr="0088143A">
        <w:rPr>
          <w:rStyle w:val="Style13ptBold"/>
          <w:b w:val="0"/>
          <w:sz w:val="16"/>
        </w:rPr>
        <w:t xml:space="preserve">Humans now have the technology to find and catch every last fish on the planet. Trawl nets, drift nets, longlines, GPS, sonar... As a result, </w:t>
      </w:r>
      <w:r w:rsidRPr="00BA2F65">
        <w:rPr>
          <w:rStyle w:val="Emphasis"/>
        </w:rPr>
        <w:t>fishing operations have expanded to virtually all corners of the ocean over the past century</w:t>
      </w:r>
      <w:r w:rsidRPr="00BA2F65">
        <w:rPr>
          <w:rStyle w:val="StyleUnderline"/>
        </w:rPr>
        <w:t xml:space="preserve">. </w:t>
      </w:r>
      <w:r w:rsidRPr="0088143A">
        <w:rPr>
          <w:sz w:val="16"/>
        </w:rPr>
        <w:t xml:space="preserve">That, </w:t>
      </w:r>
      <w:r w:rsidRPr="0088143A">
        <w:rPr>
          <w:rStyle w:val="Style13ptBold"/>
          <w:b w:val="0"/>
          <w:sz w:val="16"/>
        </w:rPr>
        <w:t xml:space="preserve">in turn, has put a strain on fish populations. The world's marine fisheries peaked in the 1990s, when the global catch was higher than it is today.* </w:t>
      </w:r>
      <w:proofErr w:type="gramStart"/>
      <w:r w:rsidRPr="0088143A">
        <w:rPr>
          <w:rStyle w:val="Style13ptBold"/>
          <w:b w:val="0"/>
          <w:sz w:val="16"/>
        </w:rPr>
        <w:t>And</w:t>
      </w:r>
      <w:proofErr w:type="gramEnd"/>
      <w:r w:rsidRPr="0088143A">
        <w:rPr>
          <w:rStyle w:val="Style13ptBold"/>
          <w:b w:val="0"/>
          <w:sz w:val="16"/>
        </w:rPr>
        <w:t xml:space="preserve"> </w:t>
      </w:r>
      <w:r w:rsidRPr="00BA2F65">
        <w:rPr>
          <w:rStyle w:val="Emphasis"/>
        </w:rPr>
        <w:t xml:space="preserve">the populations of key commercial species like bluefin tuna and cod So just how badly are we overfishing the oceans? Are fish populations going to keep shrinking each year — or could they recover have dwindled, in some cases falling more than 90 </w:t>
      </w:r>
      <w:proofErr w:type="gramStart"/>
      <w:r w:rsidRPr="00BA2F65">
        <w:rPr>
          <w:rStyle w:val="Emphasis"/>
        </w:rPr>
        <w:t>percent</w:t>
      </w:r>
      <w:r w:rsidRPr="0088143A">
        <w:rPr>
          <w:rStyle w:val="Style13ptBold"/>
          <w:b w:val="0"/>
          <w:sz w:val="16"/>
        </w:rPr>
        <w:t>.?</w:t>
      </w:r>
      <w:proofErr w:type="gramEnd"/>
      <w:r w:rsidRPr="0088143A">
        <w:rPr>
          <w:rStyle w:val="Style13ptBold"/>
          <w:b w:val="0"/>
          <w:sz w:val="16"/>
        </w:rPr>
        <w:t xml:space="preserve"> Those are surprisingly contentious questions, and there seem to be a couple of schools of thought here. The pessimistic view, famously </w:t>
      </w:r>
      <w:r w:rsidRPr="002A09FC">
        <w:rPr>
          <w:rStyle w:val="Emphasis"/>
        </w:rPr>
        <w:t>expressed by fisheries expert Daniel Pauly, is that we may be facing "The End of Fish." One</w:t>
      </w:r>
      <w:r w:rsidRPr="0088143A">
        <w:rPr>
          <w:rStyle w:val="Style13ptBold"/>
          <w:b w:val="0"/>
          <w:sz w:val="16"/>
        </w:rPr>
        <w:t xml:space="preserve"> especially dire </w:t>
      </w:r>
      <w:r w:rsidRPr="002A09FC">
        <w:rPr>
          <w:rStyle w:val="Emphasis"/>
        </w:rPr>
        <w:t>2006 study in Science warned that many commercial ocean fish stocks were on pace to “collapse” by mid-century — at which point they would produce less than 10 percent of their peak catch</w:t>
      </w:r>
      <w:r w:rsidRPr="0088143A">
        <w:rPr>
          <w:rStyle w:val="Style13ptBold"/>
          <w:b w:val="0"/>
          <w:sz w:val="16"/>
        </w:rPr>
        <w:t xml:space="preserve">. Then it's time to eat jellyfish. Other experts have countered that this view is far too alarmist.  A number of countries have worked hard to improve their fisheries management over the years, including Iceland, Australia, New Zealand, and the United States. "The U.S. is actually a big success story in rebuilding fish stocks," Ray Hilborn, a marine biologist at the University of Washington, told me last year. Overfishing isn't inevitable. We can fix it. Both sides make valid points — but the gloomy view is hard to dismiss. That's the argument of a new paper in Marine Pollution Bulletin by Tony Pitcher and William Cheung of the University of British Columbia that weighs in on this broader debate. They conclude that some fisheries around the world are indeed improving, though these appear to be a minority for now. </w:t>
      </w:r>
      <w:r w:rsidRPr="0088143A">
        <w:rPr>
          <w:rStyle w:val="Emphasis"/>
        </w:rPr>
        <w:t>"Several deeper analyses of the status of the majority of world fisheries confirm the previous dismal picture,"</w:t>
      </w:r>
      <w:r w:rsidRPr="0088143A">
        <w:rPr>
          <w:rStyle w:val="Style13ptBold"/>
          <w:b w:val="0"/>
          <w:sz w:val="16"/>
        </w:rPr>
        <w:t xml:space="preserve"> they conclude. </w:t>
      </w:r>
      <w:r w:rsidRPr="0088143A">
        <w:rPr>
          <w:rStyle w:val="Emphasis"/>
        </w:rPr>
        <w:t xml:space="preserve">"Serious depletions are the norm world-wide, management quality is poor, </w:t>
      </w:r>
      <w:proofErr w:type="gramStart"/>
      <w:r w:rsidRPr="0088143A">
        <w:rPr>
          <w:rStyle w:val="Emphasis"/>
        </w:rPr>
        <w:t>catch</w:t>
      </w:r>
      <w:proofErr w:type="gramEnd"/>
      <w:r w:rsidRPr="0088143A">
        <w:rPr>
          <w:rStyle w:val="Emphasis"/>
        </w:rPr>
        <w:t xml:space="preserve"> per effort is still declining</w:t>
      </w:r>
      <w:r w:rsidRPr="0088143A">
        <w:rPr>
          <w:sz w:val="16"/>
        </w:rPr>
        <w:t xml:space="preserve">." </w:t>
      </w:r>
      <w:r w:rsidRPr="0088143A">
        <w:rPr>
          <w:rStyle w:val="StyleUnderline"/>
        </w:rPr>
        <w:t>One reason the debate about overfishing is so contentious is that it's hard to get a precise read on the state of the world's marine fisheries.</w:t>
      </w:r>
      <w:r w:rsidRPr="0088143A">
        <w:rPr>
          <w:sz w:val="16"/>
        </w:rPr>
        <w:t xml:space="preserve"> (The U.N. Food and Agriculture Organization tries its best in this annual report.) Ideally, we'd</w:t>
      </w:r>
      <w:r w:rsidRPr="0088143A">
        <w:rPr>
          <w:rStyle w:val="Style13ptBold"/>
          <w:b w:val="0"/>
          <w:sz w:val="16"/>
        </w:rPr>
        <w:t xml:space="preserve"> have in-depth stock assessments for the entire world, but those are difficult, expensive, and fairly rare. So, in their paper, Pitcher and Cheung review a number of recent studies that use indirect measurements instead. For example, they note that recent analyses of fish catches suggest that about </w:t>
      </w:r>
      <w:r w:rsidRPr="0088143A">
        <w:rPr>
          <w:rStyle w:val="Emphasis"/>
        </w:rPr>
        <w:t>58 percent of the world's fish stocks have now collapsed or are overexploited</w:t>
      </w:r>
      <w:r w:rsidRPr="0088143A">
        <w:rPr>
          <w:rStyle w:val="Style13ptBold"/>
          <w:b w:val="0"/>
          <w:sz w:val="16"/>
        </w:rPr>
        <w:t xml:space="preserve">: History of the status of world fish stocks from the FAO catch database 1950–2008, using a catch-only algorithm revised to meet earlier objections (Martell and Froese, 2012). </w:t>
      </w:r>
      <w:r w:rsidRPr="0088143A">
        <w:rPr>
          <w:rStyle w:val="Emphasis"/>
        </w:rPr>
        <w:t>Collapsed and overfished populations comprise almost 60% of world’s fisheries</w:t>
      </w:r>
      <w:r w:rsidRPr="0088143A">
        <w:rPr>
          <w:rStyle w:val="Style13ptBold"/>
          <w:b w:val="0"/>
          <w:sz w:val="16"/>
        </w:rPr>
        <w:t xml:space="preserve">. The proportion of developing stocks is decreasing and the fraction of rebuilding stocks is constant and small (about 1%), both signals that, in converse, might be a beacon of hope (Redrawn from Martell and Froese (2012)). History of the status of world fish stocks from the FAO catch database 1950–2008, using a catch-only algorithm revised to meet earlier objections. It's important to note that this is only one estimate — and a disputed one at that. A 2011 study in Conservation Biology by Trevor Branch </w:t>
      </w:r>
      <w:proofErr w:type="gramStart"/>
      <w:r w:rsidRPr="0088143A">
        <w:rPr>
          <w:rStyle w:val="Style13ptBold"/>
          <w:b w:val="0"/>
          <w:sz w:val="16"/>
        </w:rPr>
        <w:t>et</w:t>
      </w:r>
      <w:proofErr w:type="gramEnd"/>
      <w:r w:rsidRPr="0088143A">
        <w:rPr>
          <w:rStyle w:val="Style13ptBold"/>
          <w:b w:val="0"/>
          <w:sz w:val="16"/>
        </w:rPr>
        <w:t xml:space="preserve">. al., by contrast, estimated that only 7 to 13 percent of stocks were collapsed and 28 to 33 percent "overexploited."*** Focusing on catches can be a tricky metric for judging the state of fisheries (it can be hard, for instance, to track changes in fishing practices over time that might bias the results). </w:t>
      </w:r>
    </w:p>
    <w:p w:rsidR="00045764" w:rsidRDefault="00045764" w:rsidP="00045764">
      <w:pPr>
        <w:spacing w:after="0"/>
        <w:rPr>
          <w:rStyle w:val="Style13ptBold"/>
          <w:b w:val="0"/>
          <w:sz w:val="16"/>
        </w:rPr>
      </w:pPr>
    </w:p>
    <w:p w:rsidR="00045764" w:rsidRPr="00476204" w:rsidRDefault="00045764" w:rsidP="00045764">
      <w:pPr>
        <w:pStyle w:val="Heading3"/>
      </w:pPr>
      <w:r w:rsidRPr="00476204">
        <w:lastRenderedPageBreak/>
        <w:t xml:space="preserve">A2:  They will </w:t>
      </w:r>
      <w:proofErr w:type="gramStart"/>
      <w:r w:rsidRPr="00476204">
        <w:t>Recover</w:t>
      </w:r>
      <w:proofErr w:type="gramEnd"/>
    </w:p>
    <w:p w:rsidR="00045764" w:rsidRDefault="00045764" w:rsidP="00045764">
      <w:pPr>
        <w:pStyle w:val="Heading4"/>
        <w:rPr>
          <w:rStyle w:val="Style13ptBold"/>
          <w:b/>
          <w:szCs w:val="26"/>
        </w:rPr>
      </w:pPr>
      <w:r>
        <w:rPr>
          <w:rStyle w:val="Style13ptBold"/>
          <w:b/>
          <w:szCs w:val="26"/>
        </w:rPr>
        <w:t>Most fish populations don’t recover from overfishing</w:t>
      </w:r>
    </w:p>
    <w:p w:rsidR="00045764" w:rsidRPr="00232AA9" w:rsidRDefault="00045764" w:rsidP="00045764">
      <w:pPr>
        <w:spacing w:after="0"/>
        <w:rPr>
          <w:rStyle w:val="Style13ptBold"/>
          <w:b w:val="0"/>
          <w:sz w:val="18"/>
        </w:rPr>
      </w:pPr>
      <w:r>
        <w:rPr>
          <w:rStyle w:val="Style13ptBold"/>
        </w:rPr>
        <w:t>Guilford 14</w:t>
      </w:r>
    </w:p>
    <w:p w:rsidR="00045764" w:rsidRDefault="00045764" w:rsidP="00045764">
      <w:pPr>
        <w:spacing w:after="0"/>
        <w:rPr>
          <w:rStyle w:val="Style13ptBold"/>
          <w:b w:val="0"/>
          <w:sz w:val="18"/>
        </w:rPr>
      </w:pPr>
      <w:r>
        <w:rPr>
          <w:rStyle w:val="Style13ptBold"/>
          <w:b w:val="0"/>
          <w:sz w:val="18"/>
        </w:rPr>
        <w:t>January 13, 2014, Gwynn Guilford, reporter and editor for Quartz, Overfishing doesn’t just shrink fish populations—they often don’t recover afterwards, Quartz, http://qz.com/166084/overfishing-doesnt-just-shrink-fish-populations-they-often-dont-recover-afterwards/</w:t>
      </w:r>
    </w:p>
    <w:p w:rsidR="00045764" w:rsidRDefault="00045764" w:rsidP="00045764">
      <w:pPr>
        <w:spacing w:after="0"/>
        <w:rPr>
          <w:rStyle w:val="Style13ptBold"/>
          <w:b w:val="0"/>
          <w:sz w:val="16"/>
        </w:rPr>
      </w:pPr>
      <w:r w:rsidRPr="00F95F22">
        <w:rPr>
          <w:rStyle w:val="Emphasis"/>
        </w:rPr>
        <w:t xml:space="preserve">Thanks to surging demand for seafood and woefully inaccurate catch reporting, overfishing is out of control. </w:t>
      </w:r>
      <w:r w:rsidRPr="00F95F22">
        <w:rPr>
          <w:rStyle w:val="Style13ptBold"/>
          <w:b w:val="0"/>
          <w:sz w:val="16"/>
        </w:rPr>
        <w:t xml:space="preserve">And </w:t>
      </w:r>
      <w:r w:rsidRPr="00F95F22">
        <w:rPr>
          <w:rStyle w:val="Emphasis"/>
        </w:rPr>
        <w:t>new research now argues</w:t>
      </w:r>
      <w:r w:rsidRPr="00F95F22">
        <w:rPr>
          <w:rStyle w:val="Style13ptBold"/>
          <w:b w:val="0"/>
          <w:sz w:val="16"/>
        </w:rPr>
        <w:t xml:space="preserve"> (paywall) </w:t>
      </w:r>
      <w:r w:rsidRPr="00F95F22">
        <w:rPr>
          <w:rStyle w:val="Emphasis"/>
        </w:rPr>
        <w:t>that it’s a problem that, in many ecosystems, might be permanent. By removing one of its species, overfishing “flips” an ecosystem into an “alternative state,” explains the University of Maine’s Robert Steneck,</w:t>
      </w:r>
      <w:r w:rsidRPr="00F95F22">
        <w:rPr>
          <w:rStyle w:val="Style13ptBold"/>
          <w:b w:val="0"/>
          <w:sz w:val="16"/>
        </w:rPr>
        <w:t xml:space="preserve"> one of the report’s authors</w:t>
      </w:r>
      <w:r w:rsidRPr="00F95F22">
        <w:rPr>
          <w:rStyle w:val="Emphasis"/>
        </w:rPr>
        <w:t>. It sets off a complex reshuffling among remaining species</w:t>
      </w:r>
      <w:r w:rsidRPr="00F95F22">
        <w:rPr>
          <w:rStyle w:val="Style13ptBold"/>
          <w:b w:val="0"/>
          <w:sz w:val="16"/>
        </w:rPr>
        <w:t xml:space="preserve">. Often, this “locks” the ecosystem into </w:t>
      </w:r>
      <w:r w:rsidRPr="00F95F22">
        <w:rPr>
          <w:rStyle w:val="Emphasis"/>
        </w:rPr>
        <w:t>an “alternative stable state”</w:t>
      </w:r>
      <w:r w:rsidRPr="00F95F22">
        <w:rPr>
          <w:rStyle w:val="Style13ptBold"/>
          <w:b w:val="0"/>
          <w:sz w:val="16"/>
        </w:rPr>
        <w:t>—</w:t>
      </w:r>
      <w:r w:rsidRPr="00F95F22">
        <w:rPr>
          <w:rStyle w:val="Emphasis"/>
        </w:rPr>
        <w:t>mean</w:t>
      </w:r>
      <w:r w:rsidRPr="00F95F22">
        <w:rPr>
          <w:rStyle w:val="Style13ptBold"/>
          <w:b w:val="0"/>
          <w:sz w:val="16"/>
        </w:rPr>
        <w:t xml:space="preserve">ing, </w:t>
      </w:r>
      <w:r w:rsidRPr="00F95F22">
        <w:rPr>
          <w:rStyle w:val="Emphasis"/>
        </w:rPr>
        <w:t>the species of fish can’t come back</w:t>
      </w:r>
      <w:r w:rsidRPr="00F95F22">
        <w:rPr>
          <w:rStyle w:val="Style13ptBold"/>
          <w:b w:val="0"/>
          <w:sz w:val="16"/>
        </w:rPr>
        <w:t>. This could have devastating implications for the world’s food supply. “</w:t>
      </w:r>
      <w:r w:rsidRPr="00F95F22">
        <w:rPr>
          <w:rStyle w:val="Emphasis"/>
        </w:rPr>
        <w:t>Ecosystem flips and locks that convert the ocean to a bacterial soup that favors jellyfish rather than finfish will not sustain the protein we need to feed the 9 [billion to] 11 billion people expected to show up on Earth over the coming decades,” says Mary Power, of the University of California, Berkeley,</w:t>
      </w:r>
      <w:r w:rsidRPr="00F95F22">
        <w:rPr>
          <w:rStyle w:val="Style13ptBold"/>
          <w:b w:val="0"/>
          <w:sz w:val="16"/>
        </w:rPr>
        <w:t xml:space="preserve"> who co-authored the study. </w:t>
      </w:r>
      <w:r w:rsidRPr="00F95F22">
        <w:rPr>
          <w:sz w:val="16"/>
        </w:rPr>
        <w:t>Here are some</w:t>
      </w:r>
      <w:r w:rsidRPr="00F95F22">
        <w:rPr>
          <w:rStyle w:val="Emphasis"/>
        </w:rPr>
        <w:t xml:space="preserve"> examples: </w:t>
      </w:r>
      <w:r w:rsidRPr="00F95F22">
        <w:rPr>
          <w:sz w:val="16"/>
        </w:rPr>
        <w:t>The Maine sea urchin’</w:t>
      </w:r>
      <w:r w:rsidRPr="00F95F22">
        <w:rPr>
          <w:rStyle w:val="Style13ptBold"/>
          <w:b w:val="0"/>
          <w:sz w:val="16"/>
        </w:rPr>
        <w:t xml:space="preserve">s boom and bust </w:t>
      </w:r>
      <w:proofErr w:type="gramStart"/>
      <w:r w:rsidRPr="00F95F22">
        <w:rPr>
          <w:rStyle w:val="Style13ptBold"/>
          <w:b w:val="0"/>
          <w:sz w:val="16"/>
        </w:rPr>
        <w:t>In</w:t>
      </w:r>
      <w:proofErr w:type="gramEnd"/>
      <w:r w:rsidRPr="00F95F22">
        <w:rPr>
          <w:rStyle w:val="Style13ptBold"/>
          <w:b w:val="0"/>
          <w:sz w:val="16"/>
        </w:rPr>
        <w:t xml:space="preserve"> the 1980s, </w:t>
      </w:r>
      <w:r w:rsidRPr="00F95F22">
        <w:rPr>
          <w:rStyle w:val="StyleUnderline"/>
        </w:rPr>
        <w:t>overfishing crashed the population of the North Atlantic’s once plentiful cod</w:t>
      </w:r>
      <w:r w:rsidRPr="00F95F22">
        <w:rPr>
          <w:rStyle w:val="Style13ptBold"/>
          <w:b w:val="0"/>
          <w:sz w:val="16"/>
        </w:rPr>
        <w:t xml:space="preserve">. Without cod to eat them, sea urchin populations exploded. New England fishermen considered urchins a nuisance; they clogged lobster traps and destroyed kelp beds. Japanese, on the other hand, love “uni,” as urchin sushi is called. Buoyed by the yen’s strengthening against the dollar after the 1985 Plaza Accord, Japanese traders from halfway around the world thronged Maine docks, paying in cash—and turning the pests into spiny little gold mines. </w:t>
      </w:r>
      <w:r w:rsidRPr="00F95F22">
        <w:rPr>
          <w:rStyle w:val="Emphasis"/>
        </w:rPr>
        <w:t>Maine’s urchin</w:t>
      </w:r>
      <w:r w:rsidRPr="00F95F22">
        <w:rPr>
          <w:rStyle w:val="Style13ptBold"/>
          <w:b w:val="0"/>
          <w:sz w:val="16"/>
        </w:rPr>
        <w:t xml:space="preserve"> business ballooned into a $30 million fishery; in 1993 fishermen harvested almost 20,000 tonnes (22,046 tons)—clearly too many. As the urchin </w:t>
      </w:r>
      <w:r w:rsidRPr="00F95F22">
        <w:rPr>
          <w:rStyle w:val="Emphasis"/>
        </w:rPr>
        <w:t>population crashed</w:t>
      </w:r>
      <w:r w:rsidRPr="00F95F22">
        <w:rPr>
          <w:rStyle w:val="Style13ptBold"/>
          <w:b w:val="0"/>
          <w:sz w:val="16"/>
        </w:rPr>
        <w:t xml:space="preserve">, seaweed, which urchins eat, ran wild, allowing crabs an ideal hiding place from predators. As their numbers swelled, crabs devoured any urchins still left around by fishermen. That’s </w:t>
      </w:r>
      <w:r w:rsidRPr="00F95F22">
        <w:rPr>
          <w:rStyle w:val="Emphasis"/>
        </w:rPr>
        <w:t>making it near-impossible for urchins to come back</w:t>
      </w:r>
      <w:r w:rsidRPr="00F95F22">
        <w:rPr>
          <w:rStyle w:val="Style13ptBold"/>
          <w:b w:val="0"/>
          <w:sz w:val="16"/>
        </w:rPr>
        <w:t xml:space="preserve">. </w:t>
      </w:r>
    </w:p>
    <w:p w:rsidR="00045764" w:rsidRPr="00476204" w:rsidRDefault="00045764" w:rsidP="00045764"/>
    <w:p w:rsidR="00045764" w:rsidRDefault="00045764" w:rsidP="00045764">
      <w:pPr>
        <w:pStyle w:val="Heading2"/>
      </w:pPr>
      <w:r>
        <w:lastRenderedPageBreak/>
        <w:t>Overfishing Not Bad</w:t>
      </w:r>
    </w:p>
    <w:p w:rsidR="00045764" w:rsidRDefault="00045764" w:rsidP="00045764">
      <w:pPr>
        <w:pStyle w:val="Heading3"/>
      </w:pPr>
      <w:r>
        <w:lastRenderedPageBreak/>
        <w:t>Alt Causes</w:t>
      </w:r>
    </w:p>
    <w:p w:rsidR="00045764" w:rsidRPr="0098344E" w:rsidRDefault="00045764" w:rsidP="00045764">
      <w:pPr>
        <w:pStyle w:val="Heading4"/>
        <w:rPr>
          <w:rFonts w:ascii="Times New Roman" w:hAnsi="Times New Roman" w:cs="Times New Roman"/>
        </w:rPr>
      </w:pPr>
      <w:r w:rsidRPr="0098344E">
        <w:rPr>
          <w:rFonts w:ascii="Times New Roman" w:hAnsi="Times New Roman" w:cs="Times New Roman"/>
        </w:rPr>
        <w:t>Overfishing is the least of our problems – alt causes</w:t>
      </w:r>
    </w:p>
    <w:p w:rsidR="00045764" w:rsidRPr="0098344E" w:rsidRDefault="00045764" w:rsidP="00045764">
      <w:pPr>
        <w:rPr>
          <w:rFonts w:ascii="Times New Roman" w:hAnsi="Times New Roman" w:cs="Times New Roman"/>
        </w:rPr>
      </w:pPr>
      <w:r w:rsidRPr="0098344E">
        <w:rPr>
          <w:rStyle w:val="Style13ptBold"/>
          <w:rFonts w:ascii="Times New Roman" w:hAnsi="Times New Roman" w:cs="Times New Roman"/>
        </w:rPr>
        <w:t>O’Connor 8</w:t>
      </w:r>
      <w:r w:rsidRPr="0098344E">
        <w:rPr>
          <w:rFonts w:ascii="Times New Roman" w:hAnsi="Times New Roman" w:cs="Times New Roman"/>
        </w:rPr>
        <w:t xml:space="preserve"> (Elaine, staff writer for the Edmonton Journal, “World's oceans at risk of becoming soupy swill; Rising temperatures, runoff toxins creating 'dead zones'”, Edmonton Journal, 9/15/2008, www.canada.com/edmontonjournal/news/story.html?id=3c40fbee-40e4-443a-b736-c70c6072649e) </w:t>
      </w:r>
    </w:p>
    <w:p w:rsidR="00045764" w:rsidRPr="0098344E" w:rsidRDefault="00045764" w:rsidP="00045764">
      <w:pPr>
        <w:rPr>
          <w:rStyle w:val="StyleUnderline"/>
          <w:rFonts w:ascii="Times New Roman" w:hAnsi="Times New Roman" w:cs="Times New Roman"/>
        </w:rPr>
      </w:pPr>
      <w:r w:rsidRPr="0098344E">
        <w:rPr>
          <w:rFonts w:ascii="Times New Roman" w:hAnsi="Times New Roman" w:cs="Times New Roman"/>
          <w:sz w:val="16"/>
        </w:rPr>
        <w:t>VANCOUVER - Sally Cole came home from a sailing trip in August looking forward to a hot shower. But when she turned on her tap, all she got was slime. "I turned on the tap and it just flooped. Just a bit of viscous gloop came out. It was really horrible," said the resident of B.C's Saltspring Island between the mainland and Vancouver Island. The culprit was an algae bloom on the nearby lake that had choked the water pipes of hundreds of the area's residents. It took three days to clear. The incident is one example of how seas and lakes are suffocating in slime. That</w:t>
      </w:r>
      <w:r w:rsidRPr="0098344E">
        <w:rPr>
          <w:rStyle w:val="Style13ptBold"/>
          <w:rFonts w:ascii="Times New Roman" w:hAnsi="Times New Roman" w:cs="Times New Roman"/>
          <w:sz w:val="16"/>
        </w:rPr>
        <w:t xml:space="preserve"> </w:t>
      </w:r>
      <w:r w:rsidRPr="0098344E">
        <w:rPr>
          <w:rStyle w:val="StyleUnderline"/>
          <w:rFonts w:ascii="Times New Roman" w:hAnsi="Times New Roman" w:cs="Times New Roman"/>
        </w:rPr>
        <w:t>toxic slime -- algae feasting on pollutants and fertilizers, and starving the ocean of oxygen -- is killing off sea life at an alarming rate.</w:t>
      </w:r>
      <w:r w:rsidRPr="0098344E">
        <w:rPr>
          <w:rFonts w:ascii="Times New Roman" w:hAnsi="Times New Roman" w:cs="Times New Roman"/>
          <w:sz w:val="16"/>
        </w:rPr>
        <w:t xml:space="preserve"> A new study published in August reveals the world's "dead zones" have doubled in size every decade since 1960. </w:t>
      </w:r>
      <w:r w:rsidRPr="0098344E">
        <w:rPr>
          <w:rStyle w:val="StyleUnderline"/>
          <w:rFonts w:ascii="Times New Roman" w:hAnsi="Times New Roman" w:cs="Times New Roman"/>
        </w:rPr>
        <w:t>Coastal waters with once rich marine life -- Chesapeake Bay, the Baltic Sea, the Black Sea and off Peru, Chile and Namibia -- are rapidly losing species.</w:t>
      </w:r>
      <w:r w:rsidRPr="0098344E">
        <w:rPr>
          <w:rFonts w:ascii="Times New Roman" w:hAnsi="Times New Roman" w:cs="Times New Roman"/>
          <w:sz w:val="16"/>
        </w:rPr>
        <w:t xml:space="preserve"> According to the report by two U.S. scientists, </w:t>
      </w:r>
      <w:r w:rsidRPr="0098344E">
        <w:rPr>
          <w:rStyle w:val="StyleUnderline"/>
          <w:rFonts w:ascii="Times New Roman" w:hAnsi="Times New Roman" w:cs="Times New Roman"/>
        </w:rPr>
        <w:t xml:space="preserve">there are 405 asphyxiating dead zones in our oceans. </w:t>
      </w:r>
      <w:r w:rsidRPr="0098344E">
        <w:rPr>
          <w:rFonts w:ascii="Times New Roman" w:hAnsi="Times New Roman" w:cs="Times New Roman"/>
          <w:sz w:val="16"/>
        </w:rPr>
        <w:t>The cause, predictably, is pollution</w:t>
      </w:r>
      <w:r w:rsidRPr="0098344E">
        <w:rPr>
          <w:rStyle w:val="StyleUnderline"/>
          <w:rFonts w:ascii="Times New Roman" w:hAnsi="Times New Roman" w:cs="Times New Roman"/>
        </w:rPr>
        <w:t xml:space="preserve">. The culprits are fertilizer runoff in estuaries, sewage, global warming, overfishing and industrial waste. </w:t>
      </w:r>
      <w:r w:rsidRPr="0098344E">
        <w:rPr>
          <w:rFonts w:ascii="Times New Roman" w:hAnsi="Times New Roman" w:cs="Times New Roman"/>
          <w:sz w:val="16"/>
        </w:rPr>
        <w:t xml:space="preserve">Millions of tonnes of "nutrient pollution" -- chemical fertilizer that adds phosphates and nitrogen to the water -- feed algae blooms. Some zones are vast -- the Baltic Sea's 70,000-square-kilometre aquatic graveyard is the largest. The Gulf of Mexico harbours North America's giant dead zone: A 22,000-square-km sea morgue, or something roughly the size of New Jersey. Other </w:t>
      </w:r>
      <w:r w:rsidRPr="0098344E">
        <w:rPr>
          <w:rStyle w:val="StyleUnderline"/>
          <w:rFonts w:ascii="Times New Roman" w:hAnsi="Times New Roman" w:cs="Times New Roman"/>
        </w:rPr>
        <w:t>dead zones have been discovered off California, in Lake Erie, around the Florida Keys, in North and South Carolina creeks and in Washington's Puget Sound.</w:t>
      </w:r>
      <w:r w:rsidRPr="0098344E">
        <w:rPr>
          <w:rFonts w:ascii="Times New Roman" w:hAnsi="Times New Roman" w:cs="Times New Roman"/>
          <w:sz w:val="16"/>
        </w:rPr>
        <w:t xml:space="preserve"> Together, they have turned 246,048 square kilometres of the seas -- an area the equivalent of all five of the Great Lakes -- into marine wastelands. Robert Diaz, a Virginia Institute of Marine Science professor and co-author of the study, says the problem is already evident in Canadian waters. In B.C., a dead zone was first spotted in the Saanich Inlet in 1960. Dead zones have been recorded in P.E.I. fish-farming bays since 2000. If fish swim into a dead zone, they often become unconscious and cannot escape. Shellfish and bottom-dwellers move too slowly, so a stew of rotting marine life is left behind. Even when fish survive in low-oxygen water, research shows their reproduction suffers, which could jeopardize wild fish stocks. Diaz says this could be catastrophic for our local marine life and aquaculture. He says zones are likely to intensify as their contributing factors of algal blooms and intensive fish-farming are "problems that will continue into the future." Already, the impact of ocean deterioration is being felt all along the Pacific coast. Fishermen are bringing up cages of dead Dungeness crabs and salmon researchers have found low oxygen from the Columbia River on Oregon border's to northern Washington. As fish stocks fall, seabird populations are dying of starvation. </w:t>
      </w:r>
      <w:r w:rsidRPr="0098344E">
        <w:rPr>
          <w:rStyle w:val="Emphasis"/>
          <w:rFonts w:ascii="Times New Roman" w:hAnsi="Times New Roman" w:cs="Times New Roman"/>
        </w:rPr>
        <w:t>Deadly algae are also becoming common on the Pacific West Coast</w:t>
      </w:r>
      <w:r w:rsidRPr="0098344E">
        <w:rPr>
          <w:rStyle w:val="StyleUnderline"/>
          <w:rFonts w:ascii="Times New Roman" w:hAnsi="Times New Roman" w:cs="Times New Roman"/>
        </w:rPr>
        <w:t xml:space="preserve">. </w:t>
      </w:r>
      <w:r w:rsidRPr="0098344E">
        <w:rPr>
          <w:rFonts w:ascii="Times New Roman" w:hAnsi="Times New Roman" w:cs="Times New Roman"/>
          <w:sz w:val="16"/>
        </w:rPr>
        <w:t xml:space="preserve">They have been blamed for the erratic behaviour and mass die-offs of sea mammals since some algae act as neurotoxins and impair brain function. Some 14,000 seals, sea lions and dolphins have washed up sick or dead in California in the last 10 years, and 650 grey whales have beached. Deadly algae have been a problem in the region since the 1980s, but scientists say they're increasingly frequent and intense. Algae is also storming international seas and claiming human victims. Near Sweden, cyanobacteria blooms at times turn the Baltic Sea into a brown slush that makes residents' eyes burn. On Florida's Gulf Coast, toxic tides have killed hundreds of manatees and caused breathing problems for area residents. Algae has smothered 80 per cent of coral reefs in the Caribbean and ruined 75 per cent of California's fish-rich kelp forests. Poison day-glo-green caulerpa algae is killing fish off the coasts of 11 countries. What will become of our oceans? One U.S. oceanographer has a succinct answer: slime. Jeremy </w:t>
      </w:r>
      <w:r w:rsidRPr="0098344E">
        <w:rPr>
          <w:rStyle w:val="StyleUnderline"/>
          <w:rFonts w:ascii="Times New Roman" w:hAnsi="Times New Roman" w:cs="Times New Roman"/>
        </w:rPr>
        <w:t>Jackson</w:t>
      </w:r>
      <w:r w:rsidRPr="0098344E">
        <w:rPr>
          <w:rFonts w:ascii="Times New Roman" w:hAnsi="Times New Roman" w:cs="Times New Roman"/>
          <w:sz w:val="16"/>
        </w:rPr>
        <w:t xml:space="preserve">, a Scripps Institution of </w:t>
      </w:r>
      <w:r w:rsidRPr="0098344E">
        <w:rPr>
          <w:rStyle w:val="StyleUnderline"/>
          <w:rFonts w:ascii="Times New Roman" w:hAnsi="Times New Roman" w:cs="Times New Roman"/>
        </w:rPr>
        <w:t>Oceanography professor</w:t>
      </w:r>
      <w:r w:rsidRPr="0098344E">
        <w:rPr>
          <w:rFonts w:ascii="Times New Roman" w:hAnsi="Times New Roman" w:cs="Times New Roman"/>
          <w:sz w:val="16"/>
        </w:rPr>
        <w:t xml:space="preserve">, released a report in August </w:t>
      </w:r>
      <w:r w:rsidRPr="0098344E">
        <w:rPr>
          <w:rStyle w:val="StyleUnderline"/>
          <w:rFonts w:ascii="Times New Roman" w:hAnsi="Times New Roman" w:cs="Times New Roman"/>
        </w:rPr>
        <w:t>warn</w:t>
      </w:r>
      <w:r w:rsidRPr="0098344E">
        <w:rPr>
          <w:rFonts w:ascii="Times New Roman" w:hAnsi="Times New Roman" w:cs="Times New Roman"/>
          <w:sz w:val="16"/>
        </w:rPr>
        <w:t xml:space="preserve">ing </w:t>
      </w:r>
      <w:r w:rsidRPr="0098344E">
        <w:rPr>
          <w:rStyle w:val="StyleUnderline"/>
          <w:rFonts w:ascii="Times New Roman" w:hAnsi="Times New Roman" w:cs="Times New Roman"/>
        </w:rPr>
        <w:t xml:space="preserve">of "mass extinction" in oceans due to dead zones, global warming, overfishing, pollution, ocean acidification, ecosystem destruction </w:t>
      </w:r>
      <w:r w:rsidRPr="0098344E">
        <w:rPr>
          <w:rStyle w:val="Emphasis"/>
          <w:rFonts w:ascii="Times New Roman" w:hAnsi="Times New Roman" w:cs="Times New Roman"/>
        </w:rPr>
        <w:t>and</w:t>
      </w:r>
      <w:r w:rsidRPr="0098344E">
        <w:rPr>
          <w:rStyle w:val="StyleUnderline"/>
          <w:rFonts w:ascii="Times New Roman" w:hAnsi="Times New Roman" w:cs="Times New Roman"/>
        </w:rPr>
        <w:t xml:space="preserve"> invasive species.</w:t>
      </w:r>
    </w:p>
    <w:p w:rsidR="00045764" w:rsidRPr="0098344E" w:rsidRDefault="00045764" w:rsidP="00045764">
      <w:pPr>
        <w:pStyle w:val="Heading4"/>
        <w:rPr>
          <w:rFonts w:ascii="Times New Roman" w:hAnsi="Times New Roman" w:cs="Times New Roman"/>
          <w:lang w:eastAsia="ko-KR"/>
        </w:rPr>
      </w:pPr>
      <w:r w:rsidRPr="0098344E">
        <w:rPr>
          <w:rFonts w:ascii="Times New Roman" w:hAnsi="Times New Roman" w:cs="Times New Roman"/>
          <w:lang w:eastAsia="ko-KR"/>
        </w:rPr>
        <w:t xml:space="preserve">Can’t solve - </w:t>
      </w:r>
      <w:r w:rsidRPr="0098344E">
        <w:rPr>
          <w:rFonts w:ascii="Times New Roman" w:hAnsi="Times New Roman" w:cs="Times New Roman"/>
        </w:rPr>
        <w:t>Too many boats</w:t>
      </w:r>
    </w:p>
    <w:p w:rsidR="00045764" w:rsidRPr="0098344E" w:rsidRDefault="00045764" w:rsidP="00045764">
      <w:pPr>
        <w:rPr>
          <w:rFonts w:ascii="Times New Roman" w:hAnsi="Times New Roman" w:cs="Times New Roman"/>
        </w:rPr>
      </w:pPr>
      <w:r w:rsidRPr="0098344E">
        <w:rPr>
          <w:rStyle w:val="Style13ptBold"/>
          <w:rFonts w:ascii="Times New Roman" w:hAnsi="Times New Roman" w:cs="Times New Roman"/>
        </w:rPr>
        <w:t>VOA 08</w:t>
      </w:r>
      <w:r w:rsidRPr="0098344E">
        <w:rPr>
          <w:rFonts w:ascii="Times New Roman" w:hAnsi="Times New Roman" w:cs="Times New Roman"/>
        </w:rPr>
        <w:t xml:space="preserve"> (Voice of America, “Overfished Vietnam Subsidizes More Fishing Boats”, VOA, 5/8/2008, http://www.voanews.com/english/2008-05-08-voa15.cfm)</w:t>
      </w:r>
    </w:p>
    <w:p w:rsidR="00045764" w:rsidRDefault="00045764" w:rsidP="00045764">
      <w:pPr>
        <w:rPr>
          <w:rFonts w:ascii="Times New Roman" w:hAnsi="Times New Roman" w:cs="Times New Roman"/>
          <w:sz w:val="16"/>
          <w:szCs w:val="16"/>
        </w:rPr>
      </w:pPr>
      <w:r w:rsidRPr="0098344E">
        <w:rPr>
          <w:rFonts w:ascii="Times New Roman" w:hAnsi="Times New Roman" w:cs="Times New Roman"/>
          <w:b/>
          <w:szCs w:val="14"/>
          <w:u w:val="single"/>
        </w:rPr>
        <w:t>There are a 100,000 fishing boats in Vietnam - too many, say conservation experts, who warn of overfishing in Vietnam's coastal waters</w:t>
      </w:r>
      <w:r w:rsidRPr="0098344E">
        <w:rPr>
          <w:rFonts w:ascii="Times New Roman" w:hAnsi="Times New Roman" w:cs="Times New Roman"/>
          <w:sz w:val="16"/>
          <w:szCs w:val="16"/>
        </w:rPr>
        <w:t xml:space="preserve">. But Vietnamese fishermen are hurting from rising fuel prices. To help them, the </w:t>
      </w:r>
      <w:r w:rsidRPr="0098344E">
        <w:rPr>
          <w:rFonts w:ascii="Times New Roman" w:hAnsi="Times New Roman" w:cs="Times New Roman"/>
          <w:b/>
          <w:szCs w:val="14"/>
          <w:u w:val="single"/>
        </w:rPr>
        <w:t>government is offering subsidies to build even more boats</w:t>
      </w:r>
      <w:r w:rsidRPr="0098344E">
        <w:rPr>
          <w:rFonts w:ascii="Times New Roman" w:hAnsi="Times New Roman" w:cs="Times New Roman"/>
          <w:sz w:val="16"/>
          <w:szCs w:val="16"/>
        </w:rPr>
        <w:t xml:space="preserve">. Matt Steinglass reports from Hanoi. Vietnamese fisherman works on a basket-shaped boat locally called Thuyen Thung at a fishing village in Danang, Vietnam (File photo) Deputy Agriculture Minister Nguyen Van Thang told Vietnamese fishermen this week that the government will lend them a hand. </w:t>
      </w:r>
      <w:r w:rsidRPr="0098344E">
        <w:rPr>
          <w:rFonts w:ascii="Times New Roman" w:hAnsi="Times New Roman" w:cs="Times New Roman"/>
          <w:b/>
          <w:szCs w:val="14"/>
          <w:u w:val="single"/>
        </w:rPr>
        <w:t>Thang says any fisherman who buys a new boat with an engine of 90 horsepower or more will get a subsidy of about $3,500 a year. Thang says the subsidies will help fishermen to switch to more powerful boats that can fish further from shore</w:t>
      </w:r>
      <w:r w:rsidRPr="0098344E">
        <w:rPr>
          <w:rFonts w:ascii="Times New Roman" w:hAnsi="Times New Roman" w:cs="Times New Roman"/>
          <w:sz w:val="16"/>
          <w:szCs w:val="16"/>
        </w:rPr>
        <w:t xml:space="preserve">. He says they will also </w:t>
      </w:r>
      <w:r w:rsidRPr="0098344E">
        <w:rPr>
          <w:rFonts w:ascii="Times New Roman" w:hAnsi="Times New Roman" w:cs="Times New Roman"/>
          <w:b/>
          <w:szCs w:val="14"/>
          <w:u w:val="single"/>
        </w:rPr>
        <w:t>soften the pain of high fuel prices</w:t>
      </w:r>
      <w:r w:rsidRPr="0098344E">
        <w:rPr>
          <w:rFonts w:ascii="Times New Roman" w:hAnsi="Times New Roman" w:cs="Times New Roman"/>
          <w:sz w:val="16"/>
          <w:szCs w:val="16"/>
        </w:rPr>
        <w:t xml:space="preserve">.But the new policy seemed to contradict Vietnam's official strategy of shrinking its fishing fleet. </w:t>
      </w:r>
      <w:r w:rsidRPr="0098344E">
        <w:rPr>
          <w:rFonts w:ascii="Times New Roman" w:hAnsi="Times New Roman" w:cs="Times New Roman"/>
          <w:b/>
          <w:szCs w:val="14"/>
          <w:u w:val="single"/>
        </w:rPr>
        <w:t xml:space="preserve">Vietnam has nearly a 100,000 fishing boats. That is far too </w:t>
      </w:r>
      <w:r w:rsidRPr="0098344E">
        <w:rPr>
          <w:rFonts w:ascii="Times New Roman" w:hAnsi="Times New Roman" w:cs="Times New Roman"/>
          <w:b/>
          <w:szCs w:val="14"/>
          <w:u w:val="single"/>
        </w:rPr>
        <w:lastRenderedPageBreak/>
        <w:t>many, according to wildlife experts like Keith Symington of the international conservation group WWF, who say stocks of fish are declining</w:t>
      </w:r>
      <w:r w:rsidRPr="0098344E">
        <w:rPr>
          <w:rFonts w:ascii="Times New Roman" w:hAnsi="Times New Roman" w:cs="Times New Roman"/>
          <w:sz w:val="16"/>
          <w:szCs w:val="16"/>
        </w:rPr>
        <w:t xml:space="preserve">. "In 2001, for tuna, on average 25 kilograms of tuna could be caught with 100 hooks on a long-line tuna boat. And in 2005, on average, that number's gone down to about 15. </w:t>
      </w:r>
      <w:r w:rsidRPr="0098344E">
        <w:rPr>
          <w:rFonts w:ascii="Times New Roman" w:hAnsi="Times New Roman" w:cs="Times New Roman"/>
          <w:b/>
          <w:szCs w:val="14"/>
          <w:u w:val="single"/>
        </w:rPr>
        <w:t>You have to fish harder to catch the same amount</w:t>
      </w:r>
      <w:r w:rsidRPr="0098344E">
        <w:rPr>
          <w:rFonts w:ascii="Times New Roman" w:hAnsi="Times New Roman" w:cs="Times New Roman"/>
          <w:sz w:val="16"/>
          <w:szCs w:val="16"/>
        </w:rPr>
        <w:t xml:space="preserve">," said Symington. Overfishing like this could severely damage Vietnam's fisheries."In scientific terms they call it serial depletion. </w:t>
      </w:r>
      <w:r w:rsidRPr="0098344E">
        <w:rPr>
          <w:rFonts w:ascii="Times New Roman" w:hAnsi="Times New Roman" w:cs="Times New Roman"/>
          <w:b/>
          <w:szCs w:val="14"/>
          <w:u w:val="single"/>
        </w:rPr>
        <w:t>Which means you'll eventually hit a point where there's no recruitment of baby fish," he added. "And then there's really a crisis</w:t>
      </w:r>
      <w:r w:rsidRPr="0098344E">
        <w:rPr>
          <w:rFonts w:ascii="Times New Roman" w:hAnsi="Times New Roman" w:cs="Times New Roman"/>
          <w:sz w:val="16"/>
          <w:szCs w:val="16"/>
        </w:rPr>
        <w:t xml:space="preserve">. The fishery can become quickly commercially extinct." </w:t>
      </w:r>
    </w:p>
    <w:p w:rsidR="00045764" w:rsidRDefault="00045764" w:rsidP="00045764">
      <w:pPr>
        <w:pStyle w:val="Heading3"/>
      </w:pPr>
      <w:r>
        <w:lastRenderedPageBreak/>
        <w:t>Exaggerated</w:t>
      </w:r>
    </w:p>
    <w:p w:rsidR="00045764" w:rsidRDefault="00045764" w:rsidP="00045764">
      <w:pPr>
        <w:pStyle w:val="Heading4"/>
      </w:pPr>
      <w:r>
        <w:t>Overfishing crisis is oversold</w:t>
      </w:r>
    </w:p>
    <w:p w:rsidR="00045764" w:rsidRDefault="00045764" w:rsidP="00045764">
      <w:pPr>
        <w:spacing w:after="0"/>
        <w:rPr>
          <w:rStyle w:val="Style13ptBold"/>
        </w:rPr>
      </w:pPr>
      <w:r>
        <w:rPr>
          <w:rStyle w:val="Style13ptBold"/>
        </w:rPr>
        <w:t>Baker 12</w:t>
      </w:r>
    </w:p>
    <w:p w:rsidR="00045764" w:rsidRDefault="00045764" w:rsidP="00045764">
      <w:pPr>
        <w:spacing w:after="0"/>
        <w:rPr>
          <w:rStyle w:val="Style13ptBold"/>
          <w:b w:val="0"/>
          <w:sz w:val="18"/>
        </w:rPr>
      </w:pPr>
      <w:r>
        <w:rPr>
          <w:rStyle w:val="Style13ptBold"/>
          <w:b w:val="0"/>
          <w:sz w:val="18"/>
        </w:rPr>
        <w:t xml:space="preserve">June 22, 2012, Michael van Baker, Publisher &amp; Editor in Chief of the Sun Break, Is the Overfishing Crisis Oversold?, The Sun Break, </w:t>
      </w:r>
      <w:hyperlink r:id="rId42" w:history="1">
        <w:r w:rsidRPr="00DF3ACF">
          <w:rPr>
            <w:rStyle w:val="Hyperlink"/>
            <w:sz w:val="18"/>
          </w:rPr>
          <w:t>http://thesunbreak.com/2012/06/22/is-the-overfishing-crisis-oversold/</w:t>
        </w:r>
      </w:hyperlink>
      <w:r>
        <w:rPr>
          <w:rStyle w:val="Style13ptBold"/>
          <w:b w:val="0"/>
          <w:sz w:val="18"/>
        </w:rPr>
        <w:t xml:space="preserve"> (Ray Hilborn ,Professor in the School of Aquatic and Fishery Sciences, University of Washington) </w:t>
      </w:r>
    </w:p>
    <w:p w:rsidR="00045764" w:rsidRDefault="00045764" w:rsidP="00045764">
      <w:pPr>
        <w:spacing w:after="0"/>
        <w:rPr>
          <w:rStyle w:val="Style13ptBold"/>
          <w:b w:val="0"/>
          <w:sz w:val="16"/>
          <w:szCs w:val="24"/>
        </w:rPr>
      </w:pPr>
      <w:r w:rsidRPr="003843EC">
        <w:rPr>
          <w:rStyle w:val="Style13ptBold"/>
          <w:b w:val="0"/>
          <w:sz w:val="16"/>
          <w:szCs w:val="24"/>
        </w:rPr>
        <w:t xml:space="preserve">That unused title is important, because when </w:t>
      </w:r>
      <w:r w:rsidRPr="00211449">
        <w:rPr>
          <w:rStyle w:val="Emphasis"/>
        </w:rPr>
        <w:t>Hilborn says in his article that “The overall record of American fisheries management since the mid-1990s is one of improvement, not of decline,”</w:t>
      </w:r>
      <w:r w:rsidRPr="003843EC">
        <w:rPr>
          <w:rStyle w:val="Style13ptBold"/>
          <w:b w:val="0"/>
          <w:sz w:val="16"/>
          <w:szCs w:val="24"/>
        </w:rPr>
        <w:t xml:space="preserve"> that’s not to give the world’s fisheries a coattail A+ in management. But it is to suggest that </w:t>
      </w:r>
      <w:r w:rsidRPr="00211449">
        <w:rPr>
          <w:rStyle w:val="Emphasis"/>
        </w:rPr>
        <w:t>the U.S. may have found a way to break out of the vicious circle that leads invariably to collapse</w:t>
      </w:r>
      <w:r w:rsidRPr="003843EC">
        <w:rPr>
          <w:rStyle w:val="Style13ptBold"/>
          <w:b w:val="0"/>
          <w:sz w:val="16"/>
          <w:szCs w:val="24"/>
        </w:rPr>
        <w:t xml:space="preserve">. (Nor is it just the U.S.; in his book, Hilborn references other fisheries that have found “good enough” management methods, while acknowledging there are plenty of spectacular failures out there.) You could say that </w:t>
      </w:r>
      <w:r w:rsidRPr="00211449">
        <w:rPr>
          <w:rStyle w:val="Emphasis"/>
        </w:rPr>
        <w:t>Hilborn is “talking back” to the rhetoric of apocalypse used by environmental groups pushing for closing areas to fishing entirely</w:t>
      </w:r>
      <w:r w:rsidRPr="003843EC">
        <w:rPr>
          <w:rStyle w:val="Style13ptBold"/>
          <w:b w:val="0"/>
          <w:sz w:val="16"/>
          <w:szCs w:val="24"/>
        </w:rPr>
        <w:t xml:space="preserve">. Their message is that everything we have tried has failed, so it’s time for desperate measures. To quote Oceana: “85 percent of the world’s fisheries are now either overexploited, fully exploited, significantly depleted or recovering from overexploitation. No matter which category is considered, there is no good news.” But it’s equally important to stress that there is such a thing as sustainable fishing because an absence of better options hasn’t, historically, led to people adopting strict conservation so much as it has resulted in a general shrug as the last whatever is used up. For Overfishing, Hilborn, who also writes papers with titles like “Bayesian hierarchical meta-analysis of density-dependent body growth in haddock,” has taken up a more general-interest tone (that may be the gift of his co-writer Ulrike Hilborn). It’s informational, structured for easy reference, with questions as subheads, beginning with the big one: What is overfishing? Much depends upon context. Hilborn’s concern is not to maintain a “natural” state–whatever that is–but is with “harvesting” and “yields.” So yield overfishing is when you take more fish than you should if you want to get the best harvest. It doesn’t mean extinction, though it can, if pursued–but the weakened population simply doesn’t produce as many fish as it would otherwise. </w:t>
      </w:r>
      <w:r w:rsidRPr="003843EC">
        <w:rPr>
          <w:sz w:val="16"/>
        </w:rPr>
        <w:t xml:space="preserve">Then there’s economic overfishing, when you overshoot the economic return, and may begin a race to the bottom, with each participant earning less the more fish they take. </w:t>
      </w:r>
      <w:r w:rsidRPr="003843EC">
        <w:rPr>
          <w:rStyle w:val="Style13ptBold"/>
          <w:b w:val="0"/>
          <w:sz w:val="16"/>
          <w:szCs w:val="24"/>
        </w:rPr>
        <w:t xml:space="preserve">Hilborn singles out Iceland, New Zealand, and Norway for their stewardship of the economic commons, as well as for avoiding yield overfishing. Often, these two modes of overfishing join forces to almost eradicate a fish population. And it’s not a new concept: Hilborn locates an 1877 reference to “overfishing” in Nature. But this would also be a good moment to point out that </w:t>
      </w:r>
      <w:r w:rsidRPr="00211449">
        <w:rPr>
          <w:rStyle w:val="Emphasis"/>
        </w:rPr>
        <w:t xml:space="preserve">fish populations can fluctuate dramatically, and that is </w:t>
      </w:r>
      <w:r w:rsidRPr="003843EC">
        <w:rPr>
          <w:sz w:val="16"/>
        </w:rPr>
        <w:t xml:space="preserve">also </w:t>
      </w:r>
      <w:r w:rsidRPr="00211449">
        <w:rPr>
          <w:rStyle w:val="Emphasis"/>
        </w:rPr>
        <w:t>natural</w:t>
      </w:r>
      <w:r w:rsidRPr="007E0BF0">
        <w:rPr>
          <w:rStyle w:val="Emphasis"/>
        </w:rPr>
        <w:t>. If you compare year-over-year fish populations, you may see a lot of volatility, but that doesn’t always have to do with the number of fish taken. What is important is to keep the percentage of fish taken in line with the actual number of fish out there</w:t>
      </w:r>
      <w:r w:rsidRPr="003843EC">
        <w:rPr>
          <w:rStyle w:val="Style13ptBold"/>
          <w:b w:val="0"/>
          <w:sz w:val="16"/>
          <w:szCs w:val="24"/>
        </w:rPr>
        <w:t xml:space="preserve">, which is easier said than done. One important factor in developing a fishing management strategy, </w:t>
      </w:r>
      <w:r w:rsidRPr="007E0BF0">
        <w:rPr>
          <w:rStyle w:val="Emphasis"/>
        </w:rPr>
        <w:t>Hilborn notes, is to realize that fish reproduce on different timelines</w:t>
      </w:r>
      <w:r w:rsidRPr="003843EC">
        <w:rPr>
          <w:rStyle w:val="Style13ptBold"/>
          <w:b w:val="0"/>
          <w:sz w:val="16"/>
          <w:szCs w:val="24"/>
        </w:rPr>
        <w:t xml:space="preserve"> (whales, being mammals, are particularly vulnerable to overhunting). You can more or less draw up formulas for taking sustainable percentages, based on reproduction rates and growth rates. The optimal time to take a fish is after it has reproduced and has reached its mature size. If you know that, and the number of fish, it’s just math. </w:t>
      </w:r>
    </w:p>
    <w:p w:rsidR="00045764" w:rsidRDefault="00045764" w:rsidP="00045764">
      <w:pPr>
        <w:spacing w:after="0"/>
        <w:rPr>
          <w:rStyle w:val="Style13ptBold"/>
          <w:b w:val="0"/>
          <w:sz w:val="16"/>
          <w:szCs w:val="24"/>
        </w:rPr>
      </w:pPr>
    </w:p>
    <w:p w:rsidR="00045764" w:rsidRDefault="00045764" w:rsidP="00045764">
      <w:pPr>
        <w:pStyle w:val="Heading4"/>
        <w:rPr>
          <w:rStyle w:val="Style13ptBold"/>
          <w:b/>
        </w:rPr>
      </w:pPr>
      <w:r>
        <w:rPr>
          <w:rStyle w:val="Style13ptBold"/>
          <w:b/>
        </w:rPr>
        <w:t>Overfishing isn’t going to lead to anything close to apocalyptic</w:t>
      </w:r>
    </w:p>
    <w:p w:rsidR="00045764" w:rsidRPr="00036268" w:rsidRDefault="00045764" w:rsidP="00045764">
      <w:pPr>
        <w:spacing w:after="0"/>
        <w:rPr>
          <w:rStyle w:val="Style13ptBold"/>
          <w:b w:val="0"/>
          <w:sz w:val="18"/>
        </w:rPr>
      </w:pPr>
      <w:r>
        <w:rPr>
          <w:rStyle w:val="Style13ptBold"/>
        </w:rPr>
        <w:t>Kareiva 10</w:t>
      </w:r>
    </w:p>
    <w:p w:rsidR="00045764" w:rsidRDefault="00045764" w:rsidP="00045764">
      <w:pPr>
        <w:spacing w:after="0"/>
        <w:rPr>
          <w:rStyle w:val="Style13ptBold"/>
          <w:b w:val="0"/>
          <w:sz w:val="18"/>
        </w:rPr>
      </w:pPr>
      <w:r>
        <w:rPr>
          <w:rStyle w:val="Style13ptBold"/>
          <w:b w:val="0"/>
          <w:sz w:val="18"/>
        </w:rPr>
        <w:t>November 29th, 2010</w:t>
      </w:r>
      <w:proofErr w:type="gramStart"/>
      <w:r>
        <w:rPr>
          <w:rStyle w:val="Style13ptBold"/>
          <w:b w:val="0"/>
          <w:sz w:val="18"/>
        </w:rPr>
        <w:t>,Peter</w:t>
      </w:r>
      <w:proofErr w:type="gramEnd"/>
      <w:r>
        <w:rPr>
          <w:rStyle w:val="Style13ptBold"/>
          <w:b w:val="0"/>
          <w:sz w:val="18"/>
        </w:rPr>
        <w:t xml:space="preserve"> Kareiva, chief scientist for The Nature Conservancy, Why Do We Keep Hearing Global Fisheries Are Collapsing?, The Nature Conservancy,  </w:t>
      </w:r>
      <w:hyperlink r:id="rId43" w:history="1">
        <w:r w:rsidRPr="002024A7">
          <w:rPr>
            <w:rStyle w:val="Hyperlink"/>
            <w:sz w:val="18"/>
          </w:rPr>
          <w:t>http://blog.nature.org/conservancy/2010/11/29/fisheries-apocalypse-ocean-fish-stock-peter-kareiva-ray-hilborn/</w:t>
        </w:r>
      </w:hyperlink>
    </w:p>
    <w:p w:rsidR="00045764" w:rsidRDefault="00045764" w:rsidP="00045764">
      <w:pPr>
        <w:spacing w:after="0"/>
        <w:rPr>
          <w:rStyle w:val="StyleUnderline"/>
        </w:rPr>
      </w:pPr>
      <w:r w:rsidRPr="00365DA5">
        <w:rPr>
          <w:rStyle w:val="Style13ptBold"/>
          <w:b w:val="0"/>
          <w:sz w:val="24"/>
        </w:rPr>
        <w:t xml:space="preserve">I have been quantitatively analyzing environmental data for 30 years in a wide variety of arenas (biotechnology, endangered species, agriculture, fisheries, etc). I am sad to report that, </w:t>
      </w:r>
      <w:r w:rsidRPr="00365DA5">
        <w:rPr>
          <w:rStyle w:val="Emphasis"/>
        </w:rPr>
        <w:t>on average, the conservation and environmental community errs on the side of being unduly alarmist and apocalyptic in interpreting</w:t>
      </w:r>
      <w:r w:rsidRPr="00365DA5">
        <w:rPr>
          <w:rStyle w:val="StyleUnderline"/>
        </w:rPr>
        <w:t xml:space="preserve"> the data we have, to the detriment of being solution-oriented. </w:t>
      </w:r>
      <w:r w:rsidRPr="00365DA5">
        <w:rPr>
          <w:rStyle w:val="Style13ptBold"/>
          <w:b w:val="0"/>
          <w:sz w:val="24"/>
        </w:rPr>
        <w:t xml:space="preserve">Nowhere was this more apparent to me than when I worked for NOAA’s fisheries division and got to learn up close how committed and rigorous NOAA’s scientists were about finding ways to protect the nation’s fisheries. </w:t>
      </w:r>
      <w:r w:rsidRPr="003C7741">
        <w:t>Yes, there is coastal degradation in the United States and there are fisheries that have collapsed. But</w:t>
      </w:r>
      <w:r w:rsidRPr="003C7741">
        <w:rPr>
          <w:rStyle w:val="Emphasis"/>
        </w:rPr>
        <w:t xml:space="preserve"> there are also well-managed fisheries — something you almost never hear about. </w:t>
      </w:r>
      <w:r w:rsidRPr="003C7741">
        <w:rPr>
          <w:rStyle w:val="StyleUnderline"/>
        </w:rPr>
        <w:t>And it is these success stories that can tell us what we need to do to reverse our failures.</w:t>
      </w:r>
      <w:r>
        <w:rPr>
          <w:rStyle w:val="Style13ptBold"/>
          <w:b w:val="0"/>
          <w:sz w:val="24"/>
        </w:rPr>
        <w:t xml:space="preserve"> </w:t>
      </w:r>
      <w:r w:rsidRPr="00365DA5">
        <w:rPr>
          <w:rStyle w:val="Style13ptBold"/>
          <w:b w:val="0"/>
          <w:sz w:val="24"/>
        </w:rPr>
        <w:t xml:space="preserve">I </w:t>
      </w:r>
      <w:r w:rsidRPr="00365DA5">
        <w:rPr>
          <w:rStyle w:val="Style13ptBold"/>
          <w:b w:val="0"/>
          <w:sz w:val="24"/>
        </w:rPr>
        <w:lastRenderedPageBreak/>
        <w:t xml:space="preserve">am no Pollyanna — the public’s growing disconnect from climate issues troubles me deeply. </w:t>
      </w:r>
      <w:r w:rsidRPr="003C7741">
        <w:rPr>
          <w:rStyle w:val="Emphasis"/>
        </w:rPr>
        <w:t>But when scientists analyze and extrapolate data using methods that are open to debate and then firmly conclude with statements such as, “Our analyses suggest that business-as-usual would foreshadow serious threats to global food security, coastal water quality, and ecosystem stability, affecting current and future generations,” I wonder what is being accomplished?</w:t>
      </w:r>
      <w:r w:rsidRPr="003C7741">
        <w:rPr>
          <w:rStyle w:val="StyleUnderline"/>
        </w:rPr>
        <w:t xml:space="preserve"> Have we not learned that scaring people paralyzes them instead of motivating them to </w:t>
      </w:r>
      <w:r>
        <w:rPr>
          <w:rStyle w:val="StyleUnderline"/>
        </w:rPr>
        <w:t>act?</w:t>
      </w:r>
    </w:p>
    <w:p w:rsidR="00045764" w:rsidRDefault="00045764" w:rsidP="00045764">
      <w:pPr>
        <w:pStyle w:val="Heading3"/>
        <w:rPr>
          <w:rStyle w:val="StyleUnderline"/>
        </w:rPr>
      </w:pPr>
      <w:r>
        <w:rPr>
          <w:rStyle w:val="StyleUnderline"/>
        </w:rPr>
        <w:lastRenderedPageBreak/>
        <w:t>Overfishing Good</w:t>
      </w:r>
    </w:p>
    <w:p w:rsidR="00045764" w:rsidRDefault="00045764" w:rsidP="00045764">
      <w:pPr>
        <w:spacing w:after="0"/>
        <w:rPr>
          <w:rStyle w:val="StyleUnderline"/>
        </w:rPr>
      </w:pPr>
    </w:p>
    <w:p w:rsidR="00045764" w:rsidRDefault="00045764" w:rsidP="00045764">
      <w:pPr>
        <w:pStyle w:val="Heading4"/>
        <w:rPr>
          <w:rStyle w:val="Style13ptBold"/>
          <w:b/>
          <w:sz w:val="24"/>
        </w:rPr>
      </w:pPr>
      <w:r>
        <w:rPr>
          <w:rStyle w:val="Style13ptBold"/>
          <w:b/>
          <w:sz w:val="24"/>
        </w:rPr>
        <w:t>Overfishing is good for fishes evolution</w:t>
      </w:r>
    </w:p>
    <w:p w:rsidR="00045764" w:rsidRPr="0034519E" w:rsidRDefault="00045764" w:rsidP="00045764">
      <w:pPr>
        <w:spacing w:after="0"/>
        <w:rPr>
          <w:rStyle w:val="Style13ptBold"/>
          <w:b w:val="0"/>
          <w:sz w:val="18"/>
        </w:rPr>
      </w:pPr>
      <w:r>
        <w:rPr>
          <w:rStyle w:val="Style13ptBold"/>
        </w:rPr>
        <w:t>Knight 11</w:t>
      </w:r>
    </w:p>
    <w:p w:rsidR="00045764" w:rsidRDefault="00045764" w:rsidP="00045764">
      <w:pPr>
        <w:spacing w:after="0"/>
        <w:rPr>
          <w:rStyle w:val="Style13ptBold"/>
          <w:b w:val="0"/>
          <w:sz w:val="16"/>
        </w:rPr>
      </w:pPr>
      <w:r>
        <w:rPr>
          <w:rStyle w:val="Style13ptBold"/>
          <w:b w:val="0"/>
          <w:sz w:val="16"/>
        </w:rPr>
        <w:t xml:space="preserve"> December 9th 2011, Caitlin Knight, research scientist, A New Perspective </w:t>
      </w:r>
      <w:proofErr w:type="gramStart"/>
      <w:r>
        <w:rPr>
          <w:rStyle w:val="Style13ptBold"/>
          <w:b w:val="0"/>
          <w:sz w:val="16"/>
        </w:rPr>
        <w:t>On</w:t>
      </w:r>
      <w:proofErr w:type="gramEnd"/>
      <w:r>
        <w:rPr>
          <w:rStyle w:val="Style13ptBold"/>
          <w:b w:val="0"/>
          <w:sz w:val="16"/>
        </w:rPr>
        <w:t xml:space="preserve"> Overfishing, science 2.0, </w:t>
      </w:r>
      <w:hyperlink r:id="rId44" w:history="1">
        <w:r w:rsidRPr="001364CA">
          <w:rPr>
            <w:rStyle w:val="Hyperlink"/>
            <w:sz w:val="16"/>
          </w:rPr>
          <w:t>http://www.science20.com/anthrophysis/new_perspective_overfishing-85376</w:t>
        </w:r>
      </w:hyperlink>
    </w:p>
    <w:p w:rsidR="00045764" w:rsidRPr="00A46941" w:rsidRDefault="00045764" w:rsidP="00045764">
      <w:pPr>
        <w:spacing w:after="0"/>
        <w:rPr>
          <w:rStyle w:val="Style13ptBold"/>
          <w:b w:val="0"/>
          <w:sz w:val="16"/>
        </w:rPr>
      </w:pPr>
      <w:r w:rsidRPr="0021398A">
        <w:rPr>
          <w:rStyle w:val="StyleUnderline"/>
        </w:rPr>
        <w:t>What is the state of modern fisheries</w:t>
      </w:r>
      <w:r w:rsidRPr="00A46941">
        <w:rPr>
          <w:rStyle w:val="Style13ptBold"/>
          <w:b w:val="0"/>
          <w:sz w:val="16"/>
        </w:rPr>
        <w:t>, and how sustainable are current fishing practices</w:t>
      </w:r>
      <w:r w:rsidRPr="0021398A">
        <w:rPr>
          <w:rStyle w:val="StyleUnderline"/>
        </w:rPr>
        <w:t>?</w:t>
      </w:r>
      <w:r w:rsidRPr="00A46941">
        <w:rPr>
          <w:rStyle w:val="Style13ptBold"/>
          <w:b w:val="0"/>
          <w:sz w:val="16"/>
        </w:rPr>
        <w:t xml:space="preserve"> </w:t>
      </w:r>
      <w:r w:rsidRPr="0021398A">
        <w:rPr>
          <w:rStyle w:val="StyleUnderline"/>
        </w:rPr>
        <w:t xml:space="preserve">These are questions that can provoke heated debates among the fisheries biologists that study them, as well as among fishermen, policy-makers, </w:t>
      </w:r>
      <w:proofErr w:type="gramStart"/>
      <w:r w:rsidRPr="0021398A">
        <w:rPr>
          <w:rStyle w:val="StyleUnderline"/>
        </w:rPr>
        <w:t>the</w:t>
      </w:r>
      <w:proofErr w:type="gramEnd"/>
      <w:r w:rsidRPr="0021398A">
        <w:rPr>
          <w:rStyle w:val="StyleUnderline"/>
        </w:rPr>
        <w:t xml:space="preserve"> society at large</w:t>
      </w:r>
      <w:r w:rsidRPr="00A46941">
        <w:rPr>
          <w:rStyle w:val="Style13ptBold"/>
          <w:b w:val="0"/>
          <w:sz w:val="16"/>
        </w:rPr>
        <w:t>. In a letter in this month's issue of Trends in Ecology and Evolution</w:t>
      </w:r>
      <w:r w:rsidRPr="0021398A">
        <w:rPr>
          <w:rStyle w:val="Emphasis"/>
        </w:rPr>
        <w:t>, marine conservationist Eric Palkovacs writes that answers</w:t>
      </w:r>
      <w:r w:rsidRPr="00A46941">
        <w:rPr>
          <w:rStyle w:val="Style13ptBold"/>
          <w:b w:val="0"/>
          <w:sz w:val="16"/>
        </w:rPr>
        <w:t xml:space="preserve"> to these questions </w:t>
      </w:r>
      <w:r w:rsidRPr="0021398A">
        <w:rPr>
          <w:rStyle w:val="Emphasis"/>
        </w:rPr>
        <w:t>will not be forthcoming until we can agree on a definition of "overfishing," and, further, that this will not be achievable until we start thinking about fisheries dynamics from an "eco-evolutionary" perspective</w:t>
      </w:r>
      <w:r w:rsidRPr="00A46941">
        <w:rPr>
          <w:rStyle w:val="Style13ptBold"/>
          <w:b w:val="0"/>
          <w:sz w:val="16"/>
        </w:rPr>
        <w:t xml:space="preserve">--one </w:t>
      </w:r>
      <w:r w:rsidRPr="0021398A">
        <w:rPr>
          <w:rStyle w:val="Emphasis"/>
        </w:rPr>
        <w:t>that recognizes the integral relationship between ecological and evolutionary processes occurring "in contemporary time."</w:t>
      </w:r>
      <w:r w:rsidRPr="00A46941">
        <w:rPr>
          <w:rStyle w:val="Style13ptBold"/>
          <w:b w:val="0"/>
          <w:sz w:val="16"/>
        </w:rPr>
        <w:t xml:space="preserve"> Much of Palkovacs' discussion focuses </w:t>
      </w:r>
      <w:r w:rsidRPr="0021398A">
        <w:rPr>
          <w:rStyle w:val="Emphasis"/>
        </w:rPr>
        <w:t>on the implications of our interest in the largest specimens of fish</w:t>
      </w:r>
      <w:r w:rsidRPr="00A46941">
        <w:rPr>
          <w:rStyle w:val="Style13ptBold"/>
          <w:b w:val="0"/>
          <w:sz w:val="16"/>
        </w:rPr>
        <w:t xml:space="preserve">; whether by choice or in order to obey the law, </w:t>
      </w:r>
      <w:r w:rsidRPr="0021398A">
        <w:rPr>
          <w:rStyle w:val="Emphasis"/>
        </w:rPr>
        <w:t>fishermen generally throw the smallest individuals back. From an evolutionary point of view, this suggests that it should pay to be small and to reproduce as early as possible in order to improve the chances of avoiding capture and consumption</w:t>
      </w:r>
      <w:r w:rsidRPr="0021398A">
        <w:rPr>
          <w:rStyle w:val="StyleUnderline"/>
        </w:rPr>
        <w:t xml:space="preserve">, as well as maximizing the likelihood of breeding before being caught. </w:t>
      </w:r>
      <w:r w:rsidRPr="00A46941">
        <w:rPr>
          <w:rStyle w:val="Style13ptBold"/>
          <w:b w:val="0"/>
          <w:sz w:val="16"/>
        </w:rPr>
        <w:t xml:space="preserve">Indeed, these are the very patterns found in fisheries around the world. While </w:t>
      </w:r>
      <w:r w:rsidRPr="0021398A">
        <w:rPr>
          <w:rStyle w:val="Emphasis"/>
        </w:rPr>
        <w:t>fishing bans and the creation of conservation areas</w:t>
      </w:r>
      <w:r w:rsidRPr="00A46941">
        <w:rPr>
          <w:rStyle w:val="Style13ptBold"/>
          <w:b w:val="0"/>
          <w:sz w:val="16"/>
        </w:rPr>
        <w:t xml:space="preserve"> might help population sizes recover from heavy fishing, these techniques </w:t>
      </w:r>
      <w:r w:rsidRPr="0021398A">
        <w:rPr>
          <w:rStyle w:val="Emphasis"/>
        </w:rPr>
        <w:t>will not address the evolutionary impacts of fishing practices</w:t>
      </w:r>
      <w:r w:rsidRPr="00A46941">
        <w:rPr>
          <w:rStyle w:val="Style13ptBold"/>
          <w:b w:val="0"/>
          <w:sz w:val="16"/>
        </w:rPr>
        <w:t xml:space="preserve">; </w:t>
      </w:r>
      <w:r w:rsidRPr="00A46941">
        <w:rPr>
          <w:rStyle w:val="Emphasis"/>
        </w:rPr>
        <w:t>it may take much longer for fish to "recover" the ability to grow to larger sizes and breed later in life, since the genes that drive these traits appear to be disappearing from wild populations</w:t>
      </w:r>
      <w:r w:rsidRPr="00A46941">
        <w:rPr>
          <w:rStyle w:val="Style13ptBold"/>
          <w:b w:val="0"/>
          <w:sz w:val="16"/>
        </w:rPr>
        <w:t xml:space="preserve">. Thus, </w:t>
      </w:r>
      <w:r w:rsidRPr="00A46941">
        <w:rPr>
          <w:rStyle w:val="Emphasis"/>
        </w:rPr>
        <w:t>fishing practices can leave a "legacy...even after demographic sustainability has been achieved."</w:t>
      </w:r>
      <w:r w:rsidRPr="00A46941">
        <w:rPr>
          <w:rStyle w:val="Style13ptBold"/>
          <w:b w:val="0"/>
          <w:sz w:val="16"/>
        </w:rPr>
        <w:t xml:space="preserve"> (Industrial fishing of orange roughy, Hoplostethus atlanticus) </w:t>
      </w:r>
      <w:r w:rsidRPr="00A46941">
        <w:rPr>
          <w:rStyle w:val="Emphasis"/>
        </w:rPr>
        <w:t>Although some might argue that it's better to have more, smaller fish than no fish at all, that may not necessarily be true.</w:t>
      </w:r>
      <w:r w:rsidRPr="00A46941">
        <w:rPr>
          <w:rStyle w:val="Style13ptBold"/>
          <w:b w:val="0"/>
          <w:sz w:val="16"/>
        </w:rPr>
        <w:t xml:space="preserve"> Palkovacs describes how </w:t>
      </w:r>
      <w:r w:rsidRPr="00A46941">
        <w:rPr>
          <w:rStyle w:val="Emphasis"/>
        </w:rPr>
        <w:t xml:space="preserve">aquatic food webs are highly size-structured, meaning that imbalances in the numbers of fish in each size class can </w:t>
      </w:r>
      <w:r w:rsidRPr="00A46941">
        <w:rPr>
          <w:sz w:val="16"/>
        </w:rPr>
        <w:t>have "</w:t>
      </w:r>
      <w:r w:rsidRPr="00A46941">
        <w:rPr>
          <w:rStyle w:val="Style13ptBold"/>
          <w:b w:val="0"/>
          <w:sz w:val="16"/>
        </w:rPr>
        <w:t xml:space="preserve">trophic cascades" that </w:t>
      </w:r>
      <w:r w:rsidRPr="00A46941">
        <w:rPr>
          <w:rStyle w:val="Emphasis"/>
        </w:rPr>
        <w:t>affect a multitude of other organisms elsewhere in these complex webs</w:t>
      </w:r>
      <w:r w:rsidRPr="00A46941">
        <w:rPr>
          <w:rStyle w:val="Style13ptBold"/>
          <w:b w:val="0"/>
          <w:sz w:val="16"/>
        </w:rPr>
        <w:t xml:space="preserve">. </w:t>
      </w:r>
      <w:r w:rsidRPr="00A46941">
        <w:rPr>
          <w:rStyle w:val="Emphasis"/>
        </w:rPr>
        <w:t>If biomass suddenly becomes concentrated at a particular trophic level</w:t>
      </w:r>
      <w:r w:rsidRPr="00A46941">
        <w:rPr>
          <w:rStyle w:val="Style13ptBold"/>
          <w:b w:val="0"/>
          <w:sz w:val="16"/>
        </w:rPr>
        <w:t>--in this case, a lower level where small individuals need to eat relatively large amounts of even smaller prey in order to meet their dietary needs--</w:t>
      </w:r>
      <w:r w:rsidRPr="00A46941">
        <w:rPr>
          <w:rStyle w:val="Emphasis"/>
        </w:rPr>
        <w:t>then more mouths will be competing for the same amount of food.</w:t>
      </w:r>
      <w:r w:rsidRPr="00A46941">
        <w:rPr>
          <w:rStyle w:val="Style13ptBold"/>
          <w:b w:val="0"/>
          <w:sz w:val="16"/>
        </w:rPr>
        <w:t xml:space="preserve"> Some of these mouths will be attached to organisms that are not directly impacted by fishing but, via these trophic relationships, may suffer indirectly. </w:t>
      </w:r>
      <w:r w:rsidRPr="00A46941">
        <w:rPr>
          <w:rStyle w:val="Emphasis"/>
        </w:rPr>
        <w:t>Another indirect effect of overfishing is altered ecological relationships</w:t>
      </w:r>
      <w:r w:rsidRPr="00A46941">
        <w:rPr>
          <w:rStyle w:val="Style13ptBold"/>
          <w:b w:val="0"/>
          <w:sz w:val="16"/>
        </w:rPr>
        <w:t xml:space="preserve">. Palkovacs points out that </w:t>
      </w:r>
      <w:r w:rsidRPr="00A46941">
        <w:rPr>
          <w:rStyle w:val="Emphasis"/>
        </w:rPr>
        <w:t xml:space="preserve">potential prey species have evolved to detect, avoid encounters with, and escape from, predators. </w:t>
      </w:r>
      <w:r w:rsidRPr="00A46941">
        <w:rPr>
          <w:rStyle w:val="Style13ptBold"/>
          <w:b w:val="0"/>
          <w:sz w:val="16"/>
        </w:rPr>
        <w:t xml:space="preserve">However, when fishing practices remove these predators from the habitat, former prey species will suddenly find themselves living together in rather large numbers, free from the natural selective pressures of being hunted. Under these new circumstances, vigilance and evasiveness will be less important than the ability to outcompete school-mates for access to food, shelter, and mate resources. As a result, we should see the gradual evolution of traits that help individuals outperform conspecifics. This, in turn, should also affect availability of prey items, thus further amplifying the trophic cascades initiated by removing large predators. Thus, Palkovacs writes, human-driven evolution is "intertwined" with population, community, and ecosystem processes, all of which "underlie prevailing definitions of overfishing." Without taking an eco-evolutionary view of the current status of our fisheries, he argues, it is difficult to adequately define "overfishing" and, therefore, decide whether we have achieved sustainability or still have work to do in the quest to ensure the health of our aquatic ecosystems. </w:t>
      </w:r>
    </w:p>
    <w:p w:rsidR="00045764" w:rsidRDefault="00045764" w:rsidP="00045764">
      <w:pPr>
        <w:rPr>
          <w:rFonts w:ascii="Times New Roman" w:hAnsi="Times New Roman" w:cs="Times New Roman"/>
          <w:sz w:val="16"/>
          <w:szCs w:val="16"/>
        </w:rPr>
      </w:pPr>
    </w:p>
    <w:p w:rsidR="00045764" w:rsidRPr="0098344E" w:rsidRDefault="00045764" w:rsidP="00045764">
      <w:pPr>
        <w:rPr>
          <w:rFonts w:ascii="Times New Roman" w:hAnsi="Times New Roman" w:cs="Times New Roman"/>
          <w:sz w:val="16"/>
          <w:szCs w:val="16"/>
        </w:rPr>
      </w:pPr>
    </w:p>
    <w:p w:rsidR="00045764" w:rsidRPr="003F0EAB" w:rsidRDefault="00045764" w:rsidP="00045764">
      <w:pPr>
        <w:pStyle w:val="Heading1"/>
      </w:pPr>
      <w:r>
        <w:lastRenderedPageBreak/>
        <w:t>Plankton</w:t>
      </w:r>
    </w:p>
    <w:p w:rsidR="00045764" w:rsidRDefault="00045764" w:rsidP="00045764">
      <w:pPr>
        <w:pStyle w:val="Heading2"/>
      </w:pPr>
      <w:r>
        <w:lastRenderedPageBreak/>
        <w:t>Plankton Key</w:t>
      </w:r>
    </w:p>
    <w:p w:rsidR="00045764" w:rsidRDefault="00045764" w:rsidP="00045764">
      <w:pPr>
        <w:pStyle w:val="Heading3"/>
      </w:pPr>
      <w:r>
        <w:lastRenderedPageBreak/>
        <w:t>Plankton Key to Biod</w:t>
      </w:r>
    </w:p>
    <w:p w:rsidR="00045764" w:rsidRDefault="00045764" w:rsidP="00045764">
      <w:pPr>
        <w:pStyle w:val="Heading4"/>
      </w:pPr>
      <w:r>
        <w:t>Phytoplankton key to Ocean Biodiversity</w:t>
      </w:r>
    </w:p>
    <w:p w:rsidR="00045764" w:rsidRPr="001F3409" w:rsidRDefault="00045764" w:rsidP="00045764">
      <w:pPr>
        <w:rPr>
          <w:rStyle w:val="Style13ptBold"/>
          <w:b w:val="0"/>
          <w:sz w:val="18"/>
        </w:rPr>
      </w:pPr>
      <w:r>
        <w:rPr>
          <w:rStyle w:val="Style13ptBold"/>
        </w:rPr>
        <w:t xml:space="preserve">RJ Dunlap Marine Conservation Program </w:t>
      </w:r>
      <w:r w:rsidRPr="001F3409">
        <w:rPr>
          <w:rStyle w:val="Style13ptBold"/>
          <w:b w:val="0"/>
          <w:sz w:val="18"/>
        </w:rPr>
        <w:t>(1/24/14, “Phytoplankton: Small Organisms with a Massive Impact” RJD is a joint initiative of the Rosenstiel School of Marine &amp; Atmospheric Science and the Leonard and Jayne Abess Center for Ecosystem Science and Policy at the University of Miami. http://rjd.miami.edu/conservation/phytoplankton-small-organisms-with-a-massive-impact)</w:t>
      </w:r>
    </w:p>
    <w:p w:rsidR="00045764" w:rsidRPr="00BB19C3" w:rsidRDefault="00045764" w:rsidP="00045764">
      <w:pPr>
        <w:jc w:val="both"/>
        <w:rPr>
          <w:u w:val="single"/>
        </w:rPr>
      </w:pPr>
      <w:r w:rsidRPr="00BB19C3">
        <w:rPr>
          <w:rStyle w:val="StyleUnderline"/>
        </w:rPr>
        <w:t>Phytoplankton,</w:t>
      </w:r>
      <w:r w:rsidRPr="00BB19C3">
        <w:rPr>
          <w:u w:val="single"/>
        </w:rPr>
        <w:t xml:space="preserve"> microscopic marine photosynthetic organisms, </w:t>
      </w:r>
      <w:r w:rsidRPr="00BB19C3">
        <w:rPr>
          <w:rStyle w:val="StyleUnderline"/>
        </w:rPr>
        <w:t>have a vastly significant role to play</w:t>
      </w:r>
      <w:r w:rsidRPr="00BB19C3">
        <w:rPr>
          <w:u w:val="single"/>
        </w:rPr>
        <w:t xml:space="preserve"> not only in the marine food web of which they’re part of, but also </w:t>
      </w:r>
      <w:r w:rsidRPr="00BB19C3">
        <w:rPr>
          <w:rStyle w:val="StyleUnderline"/>
        </w:rPr>
        <w:t>on a</w:t>
      </w:r>
      <w:r w:rsidRPr="00BB19C3">
        <w:rPr>
          <w:u w:val="single"/>
        </w:rPr>
        <w:t xml:space="preserve"> more </w:t>
      </w:r>
      <w:r w:rsidRPr="00BB19C3">
        <w:rPr>
          <w:rStyle w:val="StyleUnderline"/>
        </w:rPr>
        <w:t>global scale. Despite their infinitely small size</w:t>
      </w:r>
      <w:r w:rsidRPr="00BB19C3">
        <w:rPr>
          <w:u w:val="single"/>
        </w:rPr>
        <w:t xml:space="preserve"> in comparison to other marine organisms</w:t>
      </w:r>
      <w:r w:rsidRPr="00BB19C3">
        <w:rPr>
          <w:rStyle w:val="StyleUnderline"/>
        </w:rPr>
        <w:t>, these tiny creatures occupy an</w:t>
      </w:r>
      <w:r w:rsidRPr="00BB19C3">
        <w:rPr>
          <w:u w:val="single"/>
        </w:rPr>
        <w:t xml:space="preserve"> immensely </w:t>
      </w:r>
      <w:r w:rsidRPr="00BB19C3">
        <w:rPr>
          <w:rStyle w:val="StyleUnderline"/>
        </w:rPr>
        <w:t>important ecological niche: they are the foundation of the marine food web, and as</w:t>
      </w:r>
      <w:r w:rsidRPr="00BB19C3">
        <w:rPr>
          <w:u w:val="single"/>
        </w:rPr>
        <w:t xml:space="preserve"> primary producers, </w:t>
      </w:r>
      <w:r w:rsidRPr="00BB19C3">
        <w:rPr>
          <w:rStyle w:val="StyleUnderline"/>
        </w:rPr>
        <w:t>play key roles in supporting all other organisms in the marine environment, as well as in the regulation of the Earth’s climate</w:t>
      </w:r>
      <w:r w:rsidRPr="00BB19C3">
        <w:rPr>
          <w:u w:val="single"/>
        </w:rPr>
        <w:t xml:space="preserve"> through the sequestration of carbon, oxygen production, and other related processes. </w:t>
      </w:r>
      <w:r w:rsidRPr="00BB19C3">
        <w:rPr>
          <w:rStyle w:val="StyleUnderline"/>
        </w:rPr>
        <w:t>Phytoplankton account for roughly half of all global primary productivity</w:t>
      </w:r>
      <w:r w:rsidRPr="00BB19C3">
        <w:rPr>
          <w:u w:val="single"/>
        </w:rPr>
        <w:t xml:space="preserve">; </w:t>
      </w:r>
      <w:r w:rsidRPr="00BB19C3">
        <w:rPr>
          <w:rStyle w:val="StyleUnderline"/>
        </w:rPr>
        <w:t>therefore, their significance extends far beyond the marine environment alone</w:t>
      </w:r>
      <w:r>
        <w:t xml:space="preserve">. There is an intriguing sense of irony in the realization that these tiny living beings that often live out their existence unnoticed and undetected by the rest of the world, have such a far-reaching impact on the lives of virtually all other living organisms on the planet, particularly on those in the marine environment. The world that we have become accustomed to has been and is continuously shaped by the workings of these miniscule yet vital “plants of the sea”.The name “phytoplankton” can be divided into two meanings, “phyto” being the Greek word for “plant”, and “plankton” meaning “to wander or drift”; thus, phytoplankton are microscopic “drifting” plants that live in aquatic environments, and are not restricted to the oceans. However, phytoplankton are not merely one homogenous group of organisms, they represent a rich diversity of shapes, colors, and varieties, ranging from single-celled photosynthetic bacteria such as cyanobacteria, to plant-like diatoms and armor-plated </w:t>
      </w:r>
      <w:proofErr w:type="gramStart"/>
      <w:r>
        <w:t>cocolithophores[</w:t>
      </w:r>
      <w:proofErr w:type="gramEnd"/>
      <w:r>
        <w:t>1]. As the aquatic counterparts to plants on land, the terrestrial primary producers, phytoplankton contain a green pigment known as chlorophyll, which captures sunlight and then, through the photosynthetic process, transforms it into chemical energy. Sunlight is crucial for phytoplankton productivity, as is the case for terrestrial plants</w:t>
      </w:r>
      <w:r w:rsidRPr="001F3409">
        <w:t xml:space="preserve">. </w:t>
      </w:r>
      <w:r w:rsidRPr="00BB19C3">
        <w:rPr>
          <w:rStyle w:val="StyleUnderline"/>
        </w:rPr>
        <w:t>This photosynthetic ability</w:t>
      </w:r>
      <w:r w:rsidRPr="00BB19C3">
        <w:rPr>
          <w:u w:val="single"/>
        </w:rPr>
        <w:t xml:space="preserve"> is characteristic to all phytoplankton, and it is through this ability that </w:t>
      </w:r>
      <w:r w:rsidRPr="00BB19C3">
        <w:rPr>
          <w:rStyle w:val="StyleUnderline"/>
        </w:rPr>
        <w:t>they perform the crucial functions of absorbing carbon dioxide and releasing oxygen, pro</w:t>
      </w:r>
      <w:r w:rsidRPr="00BB19C3">
        <w:rPr>
          <w:u w:val="single"/>
        </w:rPr>
        <w:t xml:space="preserve">cesses that are essential for the continuation of life. </w:t>
      </w:r>
    </w:p>
    <w:p w:rsidR="00045764" w:rsidRDefault="00045764" w:rsidP="00045764">
      <w:pPr>
        <w:pStyle w:val="Heading4"/>
        <w:rPr>
          <w:rStyle w:val="StyleUnderline"/>
          <w:u w:val="none"/>
        </w:rPr>
      </w:pPr>
      <w:r>
        <w:rPr>
          <w:rStyle w:val="StyleUnderline"/>
          <w:u w:val="none"/>
        </w:rPr>
        <w:t>Plankton key to Ocean Biodiversity</w:t>
      </w:r>
    </w:p>
    <w:p w:rsidR="00045764" w:rsidRPr="0010579D" w:rsidRDefault="00045764" w:rsidP="00045764">
      <w:pPr>
        <w:rPr>
          <w:rStyle w:val="Style13ptBold"/>
          <w:b w:val="0"/>
          <w:sz w:val="22"/>
        </w:rPr>
      </w:pPr>
      <w:r>
        <w:rPr>
          <w:rStyle w:val="Style13ptBold"/>
        </w:rPr>
        <w:t xml:space="preserve">USA Today ’10 </w:t>
      </w:r>
      <w:r>
        <w:rPr>
          <w:rStyle w:val="Style13ptBold"/>
          <w:b w:val="0"/>
          <w:sz w:val="22"/>
        </w:rPr>
        <w:t xml:space="preserve">(“Plankton, base of ocean food web, in big decline”, 7/28/2010, </w:t>
      </w:r>
      <w:r w:rsidRPr="0010579D">
        <w:rPr>
          <w:rStyle w:val="Style13ptBold"/>
          <w:b w:val="0"/>
          <w:sz w:val="22"/>
        </w:rPr>
        <w:t>http://usatoday30.usatoday.com/tech/science/environment/2010-07-28-declining-plankton_N.htm</w:t>
      </w:r>
      <w:r>
        <w:rPr>
          <w:rStyle w:val="Style13ptBold"/>
          <w:b w:val="0"/>
          <w:sz w:val="22"/>
        </w:rPr>
        <w:t>)</w:t>
      </w:r>
    </w:p>
    <w:p w:rsidR="00045764" w:rsidRDefault="00045764" w:rsidP="00045764">
      <w:pPr>
        <w:jc w:val="both"/>
        <w:rPr>
          <w:rStyle w:val="StyleUnderline"/>
        </w:rPr>
      </w:pPr>
      <w:r>
        <w:rPr>
          <w:rStyle w:val="StyleUnderline"/>
          <w:u w:val="none"/>
        </w:rPr>
        <w:t xml:space="preserve">WASHINGTON — </w:t>
      </w:r>
      <w:proofErr w:type="gramStart"/>
      <w:r>
        <w:rPr>
          <w:rStyle w:val="StyleUnderline"/>
          <w:u w:val="none"/>
        </w:rPr>
        <w:t>Despite</w:t>
      </w:r>
      <w:proofErr w:type="gramEnd"/>
      <w:r>
        <w:rPr>
          <w:rStyle w:val="StyleUnderline"/>
          <w:u w:val="none"/>
        </w:rPr>
        <w:t xml:space="preserve"> their tiny size, </w:t>
      </w:r>
      <w:r w:rsidRPr="0010579D">
        <w:rPr>
          <w:rStyle w:val="StyleUnderline"/>
        </w:rPr>
        <w:t>plant plankton found in the world's oceans are crucial to much of life on Earth.</w:t>
      </w:r>
      <w:r>
        <w:rPr>
          <w:rStyle w:val="StyleUnderline"/>
          <w:u w:val="none"/>
        </w:rPr>
        <w:t xml:space="preserve"> </w:t>
      </w:r>
      <w:r w:rsidRPr="0010579D">
        <w:rPr>
          <w:rStyle w:val="StyleUnderline"/>
        </w:rPr>
        <w:t>They are the foundation of the bountiful marine food web, produce half the world's oxygen and suck up harmful carbon dioxide.</w:t>
      </w:r>
      <w:r>
        <w:rPr>
          <w:rStyle w:val="StyleUnderline"/>
          <w:u w:val="none"/>
        </w:rPr>
        <w:t xml:space="preserve"> And they are declining sharply. Worldwide phytoplankton levels are down 40% since the 1950s, according to a study published Wednesday in the journal Nature. The likely cause is global warming, which makes it hard for the plant plankton to get vital nutrients, researchers say. The numbers are both staggering and disturbing, say the Canadian scientists who did the study and a top U.S. government scientist. "It's concerning because </w:t>
      </w:r>
      <w:r w:rsidRPr="0010579D">
        <w:rPr>
          <w:rStyle w:val="StyleUnderline"/>
        </w:rPr>
        <w:t>phytoplankton is the basic currency for everything going on in the ocean,</w:t>
      </w:r>
      <w:r>
        <w:rPr>
          <w:rStyle w:val="StyleUnderline"/>
          <w:u w:val="none"/>
        </w:rPr>
        <w:t xml:space="preserve">" said Boris Worm, Dalhousie University biology professor and study co-author. "It's almost like a recession ... that has been going on for decades." Half a million datapoints dating to 1899 show that plant plankton levels in nearly all of the world's oceans started to drop in the </w:t>
      </w:r>
      <w:r>
        <w:rPr>
          <w:rStyle w:val="StyleUnderline"/>
          <w:u w:val="none"/>
        </w:rPr>
        <w:lastRenderedPageBreak/>
        <w:t xml:space="preserve">1950s. The biggest changes are in the Arctic, southern and equatorial Atlantic and equatorial Pacific oceans. Only the Indian Ocean is not showing a decline. The study's authors said it's too early to say that plant plankton is on the verge of vanishing. Virginia Burkett, the chief climate change scientist for U.S. Geological Survey, said the plankton numbers are worrisome and show problems that can't be seen just by watching bigger more charismatic species like dolphins or whales. </w:t>
      </w:r>
      <w:r w:rsidRPr="0010579D">
        <w:rPr>
          <w:rStyle w:val="StyleUnderline"/>
        </w:rPr>
        <w:t>"These tiny species are indicating that large-scale changes in the ocean are affecting the primary</w:t>
      </w:r>
      <w:r>
        <w:rPr>
          <w:rStyle w:val="StyleUnderline"/>
          <w:u w:val="none"/>
        </w:rPr>
        <w:t xml:space="preserve"> </w:t>
      </w:r>
      <w:r w:rsidRPr="0010579D">
        <w:rPr>
          <w:rStyle w:val="StyleUnderline"/>
        </w:rPr>
        <w:t>productivity of the planet," said Burkett, who wasn't involved in the study. When plant plankton plummet — like they do during El Nino climate cycles— sea birds and marine mammals starve and die in huge numbers, experts said. "Phytoplankton ultimately affects all of us in our daily lives," said lead author Daniel Boyce, also of Dalhousie University in Halifax, Nova Scotia. "Much of the oxygen in our atmosphe</w:t>
      </w:r>
      <w:r w:rsidRPr="0010579D">
        <w:t>r</w:t>
      </w:r>
      <w:r w:rsidRPr="0010579D">
        <w:rPr>
          <w:rStyle w:val="StyleUnderline"/>
        </w:rPr>
        <w:t>e today was produced by phytoplankton or phytoplankton precursors over the past 2 billion years."</w:t>
      </w:r>
    </w:p>
    <w:p w:rsidR="00045764" w:rsidRDefault="00045764" w:rsidP="00045764"/>
    <w:p w:rsidR="00045764" w:rsidRDefault="00045764" w:rsidP="00045764">
      <w:pPr>
        <w:pStyle w:val="Heading2"/>
      </w:pPr>
      <w:r>
        <w:lastRenderedPageBreak/>
        <w:t>Plankton Not Key</w:t>
      </w:r>
    </w:p>
    <w:p w:rsidR="00045764" w:rsidRDefault="00045764" w:rsidP="00045764">
      <w:pPr>
        <w:pStyle w:val="Heading3"/>
      </w:pPr>
      <w:r>
        <w:lastRenderedPageBreak/>
        <w:t>Warming Alt Cause</w:t>
      </w:r>
    </w:p>
    <w:p w:rsidR="00045764" w:rsidRDefault="00045764" w:rsidP="00045764">
      <w:pPr>
        <w:pStyle w:val="Heading4"/>
        <w:rPr>
          <w:rStyle w:val="StyleUnderline"/>
          <w:u w:val="none"/>
        </w:rPr>
      </w:pPr>
      <w:r>
        <w:rPr>
          <w:rStyle w:val="StyleUnderline"/>
          <w:u w:val="none"/>
        </w:rPr>
        <w:t>Warming is an alt cause – phytoplankton prove</w:t>
      </w:r>
    </w:p>
    <w:p w:rsidR="00045764" w:rsidRPr="0010579D" w:rsidRDefault="00045764" w:rsidP="00045764">
      <w:pPr>
        <w:rPr>
          <w:rStyle w:val="Style13ptBold"/>
          <w:b w:val="0"/>
          <w:sz w:val="22"/>
        </w:rPr>
      </w:pPr>
      <w:r>
        <w:rPr>
          <w:rStyle w:val="Style13ptBold"/>
        </w:rPr>
        <w:t xml:space="preserve">USA Today ’10 </w:t>
      </w:r>
      <w:r>
        <w:rPr>
          <w:rStyle w:val="Style13ptBold"/>
          <w:b w:val="0"/>
          <w:sz w:val="22"/>
        </w:rPr>
        <w:t xml:space="preserve">(“Plankton, base of ocean food web, in big decline”, 7/28/2010, </w:t>
      </w:r>
      <w:r w:rsidRPr="0010579D">
        <w:rPr>
          <w:rStyle w:val="Style13ptBold"/>
          <w:b w:val="0"/>
          <w:sz w:val="22"/>
        </w:rPr>
        <w:t>http://usatoday30.usatoday.com/tech/science/environment/2010-07-28-declining-plankton_N.htm</w:t>
      </w:r>
      <w:r>
        <w:rPr>
          <w:rStyle w:val="Style13ptBold"/>
          <w:b w:val="0"/>
          <w:sz w:val="22"/>
        </w:rPr>
        <w:t>)</w:t>
      </w:r>
    </w:p>
    <w:p w:rsidR="00045764" w:rsidRDefault="00045764" w:rsidP="00045764">
      <w:pPr>
        <w:jc w:val="both"/>
        <w:rPr>
          <w:rStyle w:val="StyleUnderline"/>
          <w:u w:val="none"/>
        </w:rPr>
      </w:pPr>
      <w:r>
        <w:rPr>
          <w:rStyle w:val="StyleUnderline"/>
          <w:u w:val="none"/>
        </w:rPr>
        <w:t xml:space="preserve">WASHINGTON — </w:t>
      </w:r>
      <w:proofErr w:type="gramStart"/>
      <w:r>
        <w:rPr>
          <w:rStyle w:val="StyleUnderline"/>
          <w:u w:val="none"/>
        </w:rPr>
        <w:t>Despite</w:t>
      </w:r>
      <w:proofErr w:type="gramEnd"/>
      <w:r>
        <w:rPr>
          <w:rStyle w:val="StyleUnderline"/>
          <w:u w:val="none"/>
        </w:rPr>
        <w:t xml:space="preserve"> their tiny size, </w:t>
      </w:r>
      <w:r w:rsidRPr="0010579D">
        <w:rPr>
          <w:rStyle w:val="StyleUnderline"/>
        </w:rPr>
        <w:t>plant plankton found in the world's oceans are crucial to much of life on Earth. They are the foundation of the bountiful marine food web, produce half the world's oxygen and suck up harmful carbon dioxide. And they are declining sharply. Worldwide phytoplankton levels are down 40% since the 1950s</w:t>
      </w:r>
      <w:r>
        <w:rPr>
          <w:rStyle w:val="StyleUnderline"/>
          <w:u w:val="none"/>
        </w:rPr>
        <w:t xml:space="preserve">, according to a study published Wednesday in the journal Nature. </w:t>
      </w:r>
      <w:r w:rsidRPr="0010579D">
        <w:rPr>
          <w:rStyle w:val="StyleUnderline"/>
        </w:rPr>
        <w:t>The likely cause is global warming, which makes it hard for the plant plankton to get vital nutrients, researchers say. The numbers are both staggering and disturbing, say the Canadian scientists who did the study and a top U.S. government scientist. "It's concerning because phytoplankton is the basic currency for everything going on in the ocean,</w:t>
      </w:r>
      <w:r>
        <w:rPr>
          <w:rStyle w:val="StyleUnderline"/>
          <w:u w:val="none"/>
        </w:rPr>
        <w:t xml:space="preserve">" said Boris Worm, Dalhousie University biology professor and study co-author. "It's almost like a recession ... that has been going on for decades." </w:t>
      </w:r>
      <w:r w:rsidRPr="0010579D">
        <w:rPr>
          <w:rStyle w:val="StyleUnderline"/>
        </w:rPr>
        <w:t xml:space="preserve">Half a million datapoints dating to 1899 show that plant plankton levels in nearly all of the world's oceans started to drop in the 1950s. </w:t>
      </w:r>
      <w:r>
        <w:rPr>
          <w:rStyle w:val="StyleUnderline"/>
          <w:u w:val="none"/>
        </w:rPr>
        <w:t>The biggest changes are in the Arctic, southern and equatorial Atlantic and equatorial Pacific oceans. Only the Indian Ocean is not showing a decline. The study's authors said it's too early to say that plant plankton is on the verge of vanishing. Virginia Burkett, the chief climate change scientist for U.S. Geological Survey, said the plankton numbers are worrisome and show problems that can't be seen just by watching bigger more charismatic species like dolphins or whales. "</w:t>
      </w:r>
      <w:r w:rsidRPr="0010579D">
        <w:rPr>
          <w:rStyle w:val="StyleUnderline"/>
        </w:rPr>
        <w:t>These tiny species are indicating that large-scale changes in the ocean are affecting the primary productivity of the planet," said Burkett, who wasn't involved in the study</w:t>
      </w:r>
      <w:r>
        <w:rPr>
          <w:rStyle w:val="StyleUnderline"/>
          <w:u w:val="none"/>
        </w:rPr>
        <w:t>. When plant plankton plummet — like they do during El Nino climate cycles— sea birds and marine mammals starve and die in huge numbers, experts said. "Phytoplankton ultimately affects all of us in our daily lives," said lead author Daniel Boyce, also of Dalhousie University in Halifax, Nova Scotia. "</w:t>
      </w:r>
      <w:r w:rsidRPr="0010579D">
        <w:rPr>
          <w:rStyle w:val="StyleUnderline"/>
        </w:rPr>
        <w:t>Much of the oxygen in our atmosphere today was produced by phytoplankton or phytoplankton precursors over the past 2 billion years." Plant plankton — some of it visible, some microscopic — help keep Earth cool. They take key greenhouse gas, carbon dioxide, out of the air to keep the world from getting even warmer, Boyce said. Worm said when the surface of the ocean gets warmer, the warm water at the top doesn't mix as easily with the cooler water below. That makes it tougher for the plant plankton which are light and often live near the ocean surface to get nutrients in deeper, cooler water</w:t>
      </w:r>
      <w:r>
        <w:rPr>
          <w:rStyle w:val="StyleUnderline"/>
          <w:u w:val="none"/>
        </w:rPr>
        <w:t>. It also matches other global warming trends, with the biggest effects at the poles and around the equator.</w:t>
      </w:r>
    </w:p>
    <w:p w:rsidR="00045764" w:rsidRDefault="00045764" w:rsidP="00045764">
      <w:pPr>
        <w:pStyle w:val="Heading4"/>
      </w:pPr>
      <w:r>
        <w:t xml:space="preserve">Alt Cause – Warming </w:t>
      </w:r>
    </w:p>
    <w:p w:rsidR="00045764" w:rsidRPr="00711CF4" w:rsidRDefault="00045764" w:rsidP="00045764">
      <w:pPr>
        <w:rPr>
          <w:rStyle w:val="Style13ptBold"/>
          <w:b w:val="0"/>
          <w:sz w:val="22"/>
        </w:rPr>
      </w:pPr>
      <w:r>
        <w:rPr>
          <w:rStyle w:val="Style13ptBold"/>
        </w:rPr>
        <w:t xml:space="preserve">Wired 10 </w:t>
      </w:r>
      <w:r w:rsidRPr="001F3409">
        <w:rPr>
          <w:rStyle w:val="Style13ptBold"/>
          <w:b w:val="0"/>
          <w:sz w:val="18"/>
        </w:rPr>
        <w:t xml:space="preserve">(7/28/10, “Warming of Oceans Will Reduce and Rearrange Marine Life” </w:t>
      </w:r>
      <w:hyperlink r:id="rId45" w:history="1">
        <w:r w:rsidRPr="001F3409">
          <w:rPr>
            <w:rStyle w:val="Hyperlink"/>
            <w:sz w:val="18"/>
          </w:rPr>
          <w:t>http://www.wired.com/2010/07/temperature-ocean-life/</w:t>
        </w:r>
      </w:hyperlink>
      <w:r w:rsidRPr="001F3409">
        <w:rPr>
          <w:rStyle w:val="Style13ptBold"/>
          <w:b w:val="0"/>
          <w:sz w:val="18"/>
        </w:rPr>
        <w:t xml:space="preserve"> Byline: McNally, Jeff)</w:t>
      </w:r>
    </w:p>
    <w:p w:rsidR="00045764" w:rsidRDefault="00045764" w:rsidP="00045764">
      <w:r w:rsidRPr="00BB19C3">
        <w:rPr>
          <w:rStyle w:val="StyleUnderline"/>
        </w:rPr>
        <w:t xml:space="preserve">The warmth of the ocean </w:t>
      </w:r>
      <w:r w:rsidRPr="00BB19C3">
        <w:rPr>
          <w:u w:val="single"/>
        </w:rPr>
        <w:t xml:space="preserve">is the critical factor that </w:t>
      </w:r>
      <w:r w:rsidRPr="00BB19C3">
        <w:rPr>
          <w:rStyle w:val="StyleUnderline"/>
        </w:rPr>
        <w:t>determines how much productivity and biodiversity there is in the ocean</w:t>
      </w:r>
      <w:r w:rsidRPr="00BB19C3">
        <w:rPr>
          <w:u w:val="single"/>
        </w:rPr>
        <w:t xml:space="preserve">, and where. </w:t>
      </w:r>
      <w:r w:rsidRPr="00BB19C3">
        <w:rPr>
          <w:rStyle w:val="StyleUnderline"/>
        </w:rPr>
        <w:t>In two separate studies, researchers found that warming oceans have led to a massive decline in the amount of plant life in the sea</w:t>
      </w:r>
      <w:r w:rsidRPr="00BB19C3">
        <w:rPr>
          <w:u w:val="single"/>
        </w:rPr>
        <w:t xml:space="preserve"> over the last century, </w:t>
      </w:r>
      <w:r w:rsidRPr="00BB19C3">
        <w:rPr>
          <w:rStyle w:val="StyleUnderline"/>
        </w:rPr>
        <w:t>and that temperature is tightly linked to global patterns of marine biodiversity</w:t>
      </w:r>
      <w:r>
        <w:t xml:space="preserve">. </w:t>
      </w:r>
      <w:r w:rsidRPr="00711CF4">
        <w:t>“We are just now understanding how deeply temperature affects ocean life,” said biologist Boris Worm of Dalhousie University, a co-author on both papers appearing July 28 in Nature.</w:t>
      </w:r>
      <w:r>
        <w:t xml:space="preserve"> “It is not necessarily that increased temperature is destroying biodiversity, but we do know that a warmer ocean will look very different.” </w:t>
      </w:r>
      <w:r w:rsidRPr="00BB19C3">
        <w:rPr>
          <w:u w:val="single"/>
        </w:rPr>
        <w:t xml:space="preserve">In </w:t>
      </w:r>
      <w:r w:rsidRPr="00BB19C3">
        <w:rPr>
          <w:rStyle w:val="StyleUnderline"/>
        </w:rPr>
        <w:t>one study</w:t>
      </w:r>
      <w:r w:rsidRPr="00BB19C3">
        <w:rPr>
          <w:u w:val="single"/>
        </w:rPr>
        <w:t xml:space="preserve"> that </w:t>
      </w:r>
      <w:r w:rsidRPr="00BB19C3">
        <w:rPr>
          <w:rStyle w:val="StyleUnderline"/>
        </w:rPr>
        <w:lastRenderedPageBreak/>
        <w:t>looks at historical records of algae</w:t>
      </w:r>
      <w:r w:rsidRPr="00BB19C3">
        <w:rPr>
          <w:u w:val="single"/>
        </w:rPr>
        <w:t xml:space="preserve"> abundance </w:t>
      </w:r>
      <w:r w:rsidRPr="00BB19C3">
        <w:rPr>
          <w:rStyle w:val="StyleUnderline"/>
        </w:rPr>
        <w:t>over the last hundred years, Worm</w:t>
      </w:r>
      <w:r w:rsidRPr="00BB19C3">
        <w:rPr>
          <w:u w:val="single"/>
        </w:rPr>
        <w:t xml:space="preserve"> and his co-authors </w:t>
      </w:r>
      <w:r w:rsidRPr="00BB19C3">
        <w:rPr>
          <w:rStyle w:val="StyleUnderline"/>
        </w:rPr>
        <w:t>found that warming ocean temperatures are correlated to a massive decline in the amount of marine algae</w:t>
      </w:r>
      <w:r w:rsidRPr="00BB19C3">
        <w:rPr>
          <w:u w:val="single"/>
        </w:rPr>
        <w:t>, or phytoplankton.</w:t>
      </w:r>
      <w:r>
        <w:t xml:space="preserve"> </w:t>
      </w:r>
      <w:r w:rsidRPr="00711CF4">
        <w:t>Marine algae are the base of the entire ocean food chain, and were also responsible for originally creating oxygen on the planet.</w:t>
      </w:r>
    </w:p>
    <w:p w:rsidR="00045764" w:rsidRDefault="00045764" w:rsidP="00045764">
      <w:pPr>
        <w:pStyle w:val="Heading3"/>
      </w:pPr>
      <w:r>
        <w:lastRenderedPageBreak/>
        <w:t>Plankton Bad</w:t>
      </w:r>
    </w:p>
    <w:p w:rsidR="00045764" w:rsidRPr="000E7DC6" w:rsidRDefault="00045764" w:rsidP="00045764">
      <w:pPr>
        <w:pStyle w:val="Heading4"/>
        <w:rPr>
          <w:rStyle w:val="StyleUnderline"/>
          <w:u w:val="none"/>
        </w:rPr>
      </w:pPr>
      <w:r w:rsidRPr="000E7DC6">
        <w:rPr>
          <w:rStyle w:val="StyleUnderline"/>
          <w:u w:val="none"/>
        </w:rPr>
        <w:t>Phytoplankton are bad – they contribute to dead zones killing ocean wildlife</w:t>
      </w:r>
    </w:p>
    <w:p w:rsidR="00045764" w:rsidRPr="00BD510A" w:rsidRDefault="00045764" w:rsidP="00045764">
      <w:pPr>
        <w:rPr>
          <w:rStyle w:val="Style13ptBold"/>
          <w:b w:val="0"/>
          <w:sz w:val="22"/>
        </w:rPr>
      </w:pPr>
      <w:r>
        <w:rPr>
          <w:rStyle w:val="Style13ptBold"/>
        </w:rPr>
        <w:t xml:space="preserve">National Science Foundation No Date Listed </w:t>
      </w:r>
      <w:r>
        <w:rPr>
          <w:rStyle w:val="Style13ptBold"/>
          <w:b w:val="0"/>
          <w:sz w:val="22"/>
        </w:rPr>
        <w:t xml:space="preserve">(“SOS: Is climate change suffocating our sea?” </w:t>
      </w:r>
      <w:r w:rsidRPr="00BD510A">
        <w:rPr>
          <w:rStyle w:val="Style13ptBold"/>
          <w:b w:val="0"/>
          <w:sz w:val="22"/>
        </w:rPr>
        <w:t>http://www.nsf.gov/news/special_reports/deadzones/climatechange.jsp</w:t>
      </w:r>
      <w:r>
        <w:rPr>
          <w:rStyle w:val="Style13ptBold"/>
          <w:b w:val="0"/>
          <w:sz w:val="22"/>
        </w:rPr>
        <w:t>)</w:t>
      </w:r>
    </w:p>
    <w:p w:rsidR="00045764" w:rsidRDefault="00045764" w:rsidP="00045764">
      <w:pPr>
        <w:jc w:val="both"/>
        <w:rPr>
          <w:rStyle w:val="StyleUnderline"/>
          <w:u w:val="none"/>
        </w:rPr>
      </w:pPr>
      <w:r w:rsidRPr="00BD510A">
        <w:rPr>
          <w:rStyle w:val="StyleUnderline"/>
          <w:u w:val="none"/>
        </w:rPr>
        <w:t>WORLDWIDE DEAD ZONES</w:t>
      </w:r>
      <w:r>
        <w:rPr>
          <w:rStyle w:val="StyleUnderline"/>
          <w:u w:val="none"/>
        </w:rPr>
        <w:t xml:space="preserve"> </w:t>
      </w:r>
      <w:r w:rsidRPr="00744B66">
        <w:rPr>
          <w:rStyle w:val="StyleUnderline"/>
        </w:rPr>
        <w:t>The Earth currently has more than 400 oceanic dead zones, with the count doubling every decade. A single dead zone may cover tens of thousands of square miles. Dead zones form where microscopic plants, known as phytoplankton, are fertilized by excess nutrients</w:t>
      </w:r>
      <w:r w:rsidRPr="00BD510A">
        <w:rPr>
          <w:rStyle w:val="StyleUnderline"/>
          <w:u w:val="none"/>
        </w:rPr>
        <w:t>, such as fertilizers and sewage, that are generated by human activities and dumped into the ocean by rivers</w:t>
      </w:r>
      <w:r w:rsidRPr="00744B66">
        <w:rPr>
          <w:rStyle w:val="StyleUnderline"/>
        </w:rPr>
        <w:t>, or more rarely, where they are fertilized by naturally occurring nutrients. The result: blooms of organic matter that ultimately decompose through processes that rob the ocean of life-sustaining oxygen. Animals that fail to flee dead zones either suffocate or suffer severe stress.</w:t>
      </w:r>
    </w:p>
    <w:p w:rsidR="00045764" w:rsidRPr="000E7DC6" w:rsidRDefault="00045764" w:rsidP="00045764">
      <w:pPr>
        <w:pStyle w:val="Heading4"/>
        <w:rPr>
          <w:rStyle w:val="StyleUnderline"/>
          <w:u w:val="none"/>
        </w:rPr>
      </w:pPr>
      <w:r w:rsidRPr="000E7DC6">
        <w:rPr>
          <w:rStyle w:val="StyleUnderline"/>
          <w:u w:val="none"/>
        </w:rPr>
        <w:t>Phytoplankton Bad – contributes to dead zones that disrupts ocean biodiversity</w:t>
      </w:r>
    </w:p>
    <w:p w:rsidR="00045764" w:rsidRPr="00744B66" w:rsidRDefault="00045764" w:rsidP="00045764">
      <w:pPr>
        <w:rPr>
          <w:rStyle w:val="Style13ptBold"/>
          <w:b w:val="0"/>
          <w:sz w:val="22"/>
        </w:rPr>
      </w:pPr>
      <w:r>
        <w:rPr>
          <w:rStyle w:val="Style13ptBold"/>
        </w:rPr>
        <w:t xml:space="preserve">Dabas 5 </w:t>
      </w:r>
      <w:r>
        <w:rPr>
          <w:rStyle w:val="Style13ptBold"/>
          <w:b w:val="0"/>
          <w:sz w:val="22"/>
        </w:rPr>
        <w:t xml:space="preserve">(Cheryl Lyn Dabas is a journalist who specializes in the marine sciences, July 2005, “Dead Zones Spreading in World Oceans,” </w:t>
      </w:r>
      <w:r w:rsidRPr="00744B66">
        <w:rPr>
          <w:rStyle w:val="Style13ptBold"/>
          <w:b w:val="0"/>
          <w:sz w:val="22"/>
        </w:rPr>
        <w:t>http://bioscience.oxfordjournals.org/content/55/7/552.full</w:t>
      </w:r>
      <w:r>
        <w:rPr>
          <w:rStyle w:val="Style13ptBold"/>
          <w:b w:val="0"/>
          <w:sz w:val="22"/>
        </w:rPr>
        <w:t>)</w:t>
      </w:r>
    </w:p>
    <w:p w:rsidR="00045764" w:rsidRDefault="00045764" w:rsidP="00045764">
      <w:pPr>
        <w:jc w:val="both"/>
        <w:rPr>
          <w:rStyle w:val="StyleUnderline"/>
          <w:u w:val="none"/>
        </w:rPr>
      </w:pPr>
      <w:r w:rsidRPr="00744B66">
        <w:rPr>
          <w:rStyle w:val="StyleUnderline"/>
        </w:rPr>
        <w:t>There the nitrogen fertilizes microscopic plant life—phytoplankton—just as it encourages plants on land to grow</w:t>
      </w:r>
      <w:r>
        <w:rPr>
          <w:rStyle w:val="StyleUnderline"/>
          <w:u w:val="none"/>
        </w:rPr>
        <w:t xml:space="preserve">. </w:t>
      </w:r>
      <w:r w:rsidRPr="00744B66">
        <w:t xml:space="preserve">In the presence of excessive concentrations of nitrogen and phosphorus, phytoplankton proliferate, reaching massive blooms. </w:t>
      </w:r>
      <w:r w:rsidRPr="00744B66">
        <w:rPr>
          <w:rStyle w:val="StyleUnderline"/>
        </w:rPr>
        <w:t>When the plankton die, they fall to the seafloor and are digested by microorganisms. The process removes oxygen from the bottom water and creates low-oxygen zones, says Donald Scavia, director of Michigan's Sea Grant Program in Ann Arbor. Sometimes these zones are anoxic, with no oxygen. Most marine life cannot survive in hypoxic conditions. Fish and other animals that can swim away do, says Nancy Rabalais, a marine ecologist at the Louisiana Universities Marine Consortium in Chauvin. Other animals that can't leave the scene, such as bottom-dwelling starfish, suffocate.</w:t>
      </w:r>
      <w:r>
        <w:rPr>
          <w:rStyle w:val="StyleUnderline"/>
          <w:u w:val="none"/>
        </w:rPr>
        <w:t xml:space="preserve"> “At minimal concentrations just above anoxia,” states Rabalais, “bacteria form white mats on the sea floor.” </w:t>
      </w:r>
      <w:r w:rsidRPr="00744B66">
        <w:rPr>
          <w:rStyle w:val="StyleUnderline"/>
        </w:rPr>
        <w:t>When oxygen levels reach zero, there is no sign of aerobic life, she says, “just anoxic black sediments.” Fully oxygenated waters may have as much as 10 parts per million (ppm) of oxygen. Once oxygen falls to 5 ppm or below, fish have trouble breathing. Sharks leave oxygen-deprived waters at about 3 ppm, but some fish remain until the level reaches 2 ppm or below. Animals that are sediment dwellers, and so can't leave a hypoxic zone, die at 1.5 ppm. In some of the world's dead zones, oxygen drops below 0.5 ppm and remains there for months, leaving a wide swath of death in its wake.2</w:t>
      </w:r>
    </w:p>
    <w:p w:rsidR="00045764" w:rsidRDefault="00045764" w:rsidP="00045764">
      <w:pPr>
        <w:pStyle w:val="Heading1"/>
      </w:pPr>
      <w:r>
        <w:lastRenderedPageBreak/>
        <w:t xml:space="preserve">Sea Grass </w:t>
      </w:r>
    </w:p>
    <w:p w:rsidR="00045764" w:rsidRDefault="00045764" w:rsidP="00045764">
      <w:pPr>
        <w:pStyle w:val="Heading2"/>
      </w:pPr>
      <w:r>
        <w:lastRenderedPageBreak/>
        <w:t>Sea Grass Key</w:t>
      </w:r>
    </w:p>
    <w:p w:rsidR="00045764" w:rsidRDefault="00045764" w:rsidP="00045764">
      <w:pPr>
        <w:pStyle w:val="Heading3"/>
      </w:pPr>
      <w:r>
        <w:lastRenderedPageBreak/>
        <w:t>Sea Grass Solves Warming</w:t>
      </w:r>
    </w:p>
    <w:p w:rsidR="00045764" w:rsidRDefault="00045764" w:rsidP="00045764">
      <w:pPr>
        <w:pStyle w:val="Heading4"/>
      </w:pPr>
      <w:r>
        <w:t xml:space="preserve">Seagrass key to carbon sinks </w:t>
      </w:r>
    </w:p>
    <w:p w:rsidR="00045764" w:rsidRPr="00B01280" w:rsidRDefault="00045764" w:rsidP="00045764">
      <w:pPr>
        <w:rPr>
          <w:sz w:val="18"/>
          <w:szCs w:val="18"/>
        </w:rPr>
      </w:pPr>
      <w:r w:rsidRPr="0041404B">
        <w:rPr>
          <w:b/>
          <w:sz w:val="24"/>
          <w:szCs w:val="24"/>
        </w:rPr>
        <w:t>Kendrick, 12</w:t>
      </w:r>
      <w:r>
        <w:rPr>
          <w:sz w:val="18"/>
          <w:szCs w:val="18"/>
        </w:rPr>
        <w:t xml:space="preserve"> </w:t>
      </w:r>
      <w:r w:rsidRPr="00B01280">
        <w:rPr>
          <w:sz w:val="18"/>
          <w:szCs w:val="18"/>
        </w:rPr>
        <w:t>Gary Kendrick, Professor of the University of Western Australia, “Seagrass Stores More Carbon than Forests” – ABC Science – 2012 - http://www.abc.net.au/science/articles/2012/05/22/3508277.htm</w:t>
      </w:r>
    </w:p>
    <w:p w:rsidR="00045764" w:rsidRDefault="00045764" w:rsidP="00045764">
      <w:pPr>
        <w:rPr>
          <w:sz w:val="16"/>
        </w:rPr>
      </w:pPr>
      <w:r w:rsidRPr="007A7718">
        <w:rPr>
          <w:sz w:val="16"/>
        </w:rPr>
        <w:t xml:space="preserve">Coastal </w:t>
      </w:r>
      <w:r w:rsidRPr="00B01280">
        <w:rPr>
          <w:rStyle w:val="StyleUnderline"/>
        </w:rPr>
        <w:t>seagrass can store more heat-trapping carbon per square kilometre than forests</w:t>
      </w:r>
      <w:r w:rsidRPr="007A7718">
        <w:rPr>
          <w:sz w:val="16"/>
        </w:rPr>
        <w:t xml:space="preserve"> can,</w:t>
      </w:r>
      <w:r w:rsidRPr="00B01280">
        <w:rPr>
          <w:rStyle w:val="StyleUnderline"/>
        </w:rPr>
        <w:t xml:space="preserve"> which means these coastal plants could be part of the solution to climate change</w:t>
      </w:r>
      <w:r w:rsidRPr="007A7718">
        <w:rPr>
          <w:sz w:val="16"/>
        </w:rPr>
        <w:t xml:space="preserve">. Even though seagrasses occupy less than 0.2 per cent of the world's oceans, </w:t>
      </w:r>
      <w:r w:rsidRPr="00B01280">
        <w:rPr>
          <w:rStyle w:val="StyleUnderline"/>
        </w:rPr>
        <w:t>they can hold up to 83,000 tonne of carbon per square kilometre</w:t>
      </w:r>
      <w:r w:rsidRPr="007A7718">
        <w:rPr>
          <w:sz w:val="16"/>
        </w:rPr>
        <w:t xml:space="preserve">, a global team of researchers reported in the journal Nature Geoscience. That is </w:t>
      </w:r>
      <w:r w:rsidRPr="00B01280">
        <w:rPr>
          <w:rStyle w:val="StyleUnderline"/>
        </w:rPr>
        <w:t>more than twice the</w:t>
      </w:r>
      <w:r w:rsidRPr="007A7718">
        <w:rPr>
          <w:sz w:val="16"/>
        </w:rPr>
        <w:t xml:space="preserve"> 30,000 </w:t>
      </w:r>
      <w:r w:rsidRPr="00B01280">
        <w:rPr>
          <w:rStyle w:val="StyleUnderline"/>
        </w:rPr>
        <w:t>tonnes</w:t>
      </w:r>
      <w:r w:rsidRPr="007A7718">
        <w:rPr>
          <w:sz w:val="16"/>
        </w:rPr>
        <w:t xml:space="preserve"> of carbon per square kilometre </w:t>
      </w:r>
      <w:r w:rsidRPr="00B01280">
        <w:rPr>
          <w:rStyle w:val="StyleUnderline"/>
        </w:rPr>
        <w:t>a</w:t>
      </w:r>
      <w:r w:rsidRPr="007A7718">
        <w:rPr>
          <w:sz w:val="16"/>
        </w:rPr>
        <w:t xml:space="preserve"> typical terrestrial </w:t>
      </w:r>
      <w:r w:rsidRPr="00B01280">
        <w:rPr>
          <w:rStyle w:val="StyleUnderline"/>
        </w:rPr>
        <w:t>forest can store</w:t>
      </w:r>
      <w:r w:rsidRPr="007A7718">
        <w:rPr>
          <w:sz w:val="16"/>
        </w:rPr>
        <w:t xml:space="preserve">. </w:t>
      </w:r>
      <w:r w:rsidRPr="007A7718">
        <w:rPr>
          <w:rStyle w:val="StyleUnderline"/>
        </w:rPr>
        <w:t>Earth's oceans are an important carbon sink, keeping climate-warming carbon dioxide from human-made and natural sources out of the atmosphere.</w:t>
      </w:r>
      <w:r w:rsidRPr="007A7718">
        <w:rPr>
          <w:sz w:val="16"/>
        </w:rPr>
        <w:t xml:space="preserve"> The scientists found that </w:t>
      </w:r>
      <w:r w:rsidRPr="007A7718">
        <w:rPr>
          <w:rStyle w:val="StyleUnderline"/>
        </w:rPr>
        <w:t>seagrasses account for more than 10 per cent of all the carbon buried in oceans</w:t>
      </w:r>
      <w:r w:rsidRPr="007A7718">
        <w:rPr>
          <w:sz w:val="16"/>
        </w:rPr>
        <w:t xml:space="preserve">, also known as blue carbon. The study included researchers from the United States, Spain, Australia, the United Kingdom, Denmark and Greece. The greatest concentration of carbon found was in the Mediterranean where seagrass meadows stored carbon many metres deep. According to the study, </w:t>
      </w:r>
      <w:r w:rsidRPr="007A7718">
        <w:rPr>
          <w:rStyle w:val="StyleUnderline"/>
        </w:rPr>
        <w:t>seagrass meadows store 90 per cent of their carbon in the soil and continue to build on this indefinitely</w:t>
      </w:r>
      <w:r w:rsidRPr="007A7718">
        <w:rPr>
          <w:sz w:val="16"/>
        </w:rPr>
        <w:t xml:space="preserve">. "These results show that </w:t>
      </w:r>
      <w:r w:rsidRPr="007A7718">
        <w:rPr>
          <w:rStyle w:val="StyleUnderline"/>
        </w:rPr>
        <w:t>seagrasses are key sites for carbon storage</w:t>
      </w:r>
      <w:r w:rsidRPr="007A7718">
        <w:rPr>
          <w:sz w:val="16"/>
        </w:rPr>
        <w:t xml:space="preserve"> and probably are far more important as carbon dioxide sinks than we realised," says study co-author Professor Gary Kendrick of the University of Western Australia. In addition to storing carbon, </w:t>
      </w:r>
      <w:r w:rsidRPr="007A7718">
        <w:rPr>
          <w:rStyle w:val="StyleUnderline"/>
        </w:rPr>
        <w:t>seagrasses filter out sediment before it gets into oceans, protect</w:t>
      </w:r>
      <w:r w:rsidRPr="007A7718">
        <w:rPr>
          <w:sz w:val="16"/>
        </w:rPr>
        <w:t xml:space="preserve"> </w:t>
      </w:r>
      <w:r w:rsidRPr="007A7718">
        <w:rPr>
          <w:rStyle w:val="StyleUnderline"/>
        </w:rPr>
        <w:t>coastlines from floods and storms and serve as habitat for fish</w:t>
      </w:r>
      <w:r w:rsidRPr="007A7718">
        <w:rPr>
          <w:sz w:val="16"/>
        </w:rPr>
        <w:t xml:space="preserve">, crustaceans and other commercially important species. </w:t>
      </w:r>
      <w:r w:rsidRPr="007A7718">
        <w:rPr>
          <w:rStyle w:val="StyleUnderline"/>
        </w:rPr>
        <w:t>Seagrasses can be damaged by human activity, such as pollution from oil spills and by boat propellers and cargo that can rake through seagrass meadows and cut through roots</w:t>
      </w:r>
      <w:r w:rsidRPr="007A7718">
        <w:rPr>
          <w:sz w:val="16"/>
        </w:rPr>
        <w:t>. "The good news is</w:t>
      </w:r>
      <w:r w:rsidRPr="007A7718">
        <w:rPr>
          <w:rStyle w:val="StyleUnderline"/>
        </w:rPr>
        <w:t xml:space="preserve"> if seagrass meadows are restored they can </w:t>
      </w:r>
      <w:r w:rsidRPr="007A7718">
        <w:rPr>
          <w:sz w:val="16"/>
        </w:rPr>
        <w:t>effectively and rapidly</w:t>
      </w:r>
      <w:r w:rsidRPr="007A7718">
        <w:rPr>
          <w:rStyle w:val="StyleUnderline"/>
        </w:rPr>
        <w:t xml:space="preserve"> re-establish lost carbon sinks </w:t>
      </w:r>
      <w:r w:rsidRPr="007A7718">
        <w:rPr>
          <w:sz w:val="16"/>
        </w:rPr>
        <w:t>and stores</w:t>
      </w:r>
      <w:r w:rsidRPr="007A7718">
        <w:rPr>
          <w:rStyle w:val="StyleUnderline"/>
        </w:rPr>
        <w:t xml:space="preserve">, as well as providing a range of other valuable ecosystem benefits, including water quality protection, and as an important biodiversity habitat," </w:t>
      </w:r>
      <w:r w:rsidRPr="007A7718">
        <w:rPr>
          <w:sz w:val="16"/>
        </w:rPr>
        <w:t xml:space="preserve">says Kendrick. </w:t>
      </w:r>
    </w:p>
    <w:p w:rsidR="00045764" w:rsidRDefault="00045764" w:rsidP="00045764">
      <w:pPr>
        <w:pStyle w:val="Heading4"/>
      </w:pPr>
      <w:r>
        <w:t>Seagrass essential to fight climate change</w:t>
      </w:r>
    </w:p>
    <w:p w:rsidR="00045764" w:rsidRPr="00012E7C" w:rsidRDefault="00045764" w:rsidP="00045764">
      <w:pPr>
        <w:rPr>
          <w:b/>
          <w:bCs/>
        </w:rPr>
      </w:pPr>
      <w:r w:rsidRPr="00012E7C">
        <w:rPr>
          <w:rFonts w:eastAsiaTheme="majorEastAsia" w:cstheme="majorBidi"/>
          <w:b/>
          <w:iCs/>
          <w:sz w:val="26"/>
        </w:rPr>
        <w:t>Macreadie</w:t>
      </w:r>
      <w:proofErr w:type="gramStart"/>
      <w:r w:rsidRPr="00012E7C">
        <w:rPr>
          <w:rFonts w:eastAsiaTheme="majorEastAsia" w:cstheme="majorBidi"/>
          <w:b/>
          <w:iCs/>
          <w:sz w:val="26"/>
        </w:rPr>
        <w:t>,13</w:t>
      </w:r>
      <w:proofErr w:type="gramEnd"/>
      <w:r>
        <w:t xml:space="preserve"> </w:t>
      </w:r>
      <w:r w:rsidRPr="00012E7C">
        <w:rPr>
          <w:sz w:val="16"/>
          <w:szCs w:val="16"/>
        </w:rPr>
        <w:t xml:space="preserve">of University of Technology, Sydney – </w:t>
      </w:r>
      <w:r w:rsidRPr="00012E7C">
        <w:rPr>
          <w:bCs/>
          <w:sz w:val="16"/>
          <w:szCs w:val="16"/>
        </w:rPr>
        <w:t>Seagrass May Help Fight Climate Change</w:t>
      </w:r>
      <w:r w:rsidRPr="00012E7C">
        <w:rPr>
          <w:b/>
          <w:bCs/>
          <w:sz w:val="16"/>
          <w:szCs w:val="16"/>
        </w:rPr>
        <w:t xml:space="preserve"> - </w:t>
      </w:r>
      <w:r w:rsidRPr="00012E7C">
        <w:rPr>
          <w:sz w:val="16"/>
          <w:szCs w:val="16"/>
        </w:rPr>
        <w:t>Eco News Z News India – 2013 - http://zeenews.india.com/news/eco-news/seagrass-may-help-fight-climate-change_870096.html</w:t>
      </w:r>
    </w:p>
    <w:p w:rsidR="00045764" w:rsidRDefault="00045764" w:rsidP="00045764">
      <w:pPr>
        <w:rPr>
          <w:sz w:val="14"/>
        </w:rPr>
      </w:pPr>
      <w:r w:rsidRPr="00012E7C">
        <w:rPr>
          <w:sz w:val="14"/>
        </w:rPr>
        <w:t xml:space="preserve">Melbourne: </w:t>
      </w:r>
      <w:r w:rsidRPr="00012E7C">
        <w:rPr>
          <w:rStyle w:val="StyleUnderline"/>
        </w:rPr>
        <w:t>Seagrass may be crucial in the battle against climate change as</w:t>
      </w:r>
      <w:r w:rsidRPr="00012E7C">
        <w:rPr>
          <w:sz w:val="14"/>
        </w:rPr>
        <w:t xml:space="preserve"> the humble plant </w:t>
      </w:r>
      <w:r w:rsidRPr="00012E7C">
        <w:rPr>
          <w:rStyle w:val="StyleUnderline"/>
        </w:rPr>
        <w:t>is 35 times</w:t>
      </w:r>
      <w:r w:rsidRPr="00012E7C">
        <w:rPr>
          <w:sz w:val="14"/>
        </w:rPr>
        <w:t xml:space="preserve"> </w:t>
      </w:r>
      <w:r w:rsidRPr="00012E7C">
        <w:rPr>
          <w:rStyle w:val="StyleUnderline"/>
        </w:rPr>
        <w:t>more efficient at</w:t>
      </w:r>
      <w:r w:rsidRPr="00012E7C">
        <w:rPr>
          <w:sz w:val="14"/>
        </w:rPr>
        <w:t xml:space="preserve"> locking up, or </w:t>
      </w:r>
      <w:r w:rsidRPr="00012E7C">
        <w:rPr>
          <w:rStyle w:val="StyleUnderline"/>
        </w:rPr>
        <w:t>'sequestering' carbon than rainforests</w:t>
      </w:r>
      <w:r w:rsidRPr="00012E7C">
        <w:rPr>
          <w:sz w:val="14"/>
        </w:rPr>
        <w:t xml:space="preserve">, a new study has found. Seagrass meadows once wrapped Australia's coastline providing sanctuary and food for dugongs and turtles, habitats for fish to breed and myriad other ecosystem services such as nutrient recycling and sediment stabilisation. </w:t>
      </w:r>
      <w:r w:rsidRPr="00012E7C">
        <w:rPr>
          <w:rStyle w:val="StyleUnderline"/>
        </w:rPr>
        <w:t>Atmospheric carbon dioxide levels are now so high they risk damaging our ecological life-support systems and seagrass could play a vital role in helping reverse the earth's dangerous warming trend</w:t>
      </w:r>
      <w:r w:rsidRPr="00012E7C">
        <w:rPr>
          <w:sz w:val="14"/>
        </w:rPr>
        <w:t xml:space="preserve">, said University of Technology, Sydney (UTS) scientist, Dr Peter Macreadie. </w:t>
      </w:r>
      <w:r w:rsidRPr="00012E7C">
        <w:rPr>
          <w:rStyle w:val="StyleUnderline"/>
        </w:rPr>
        <w:t>"If the amount of CO2 in the atmosphere reaches 450 parts per million, the Intergovernmental Panel on Climate Change</w:t>
      </w:r>
      <w:r w:rsidRPr="00012E7C">
        <w:rPr>
          <w:sz w:val="14"/>
        </w:rPr>
        <w:t xml:space="preserve"> - the world's 'climate change referee' - </w:t>
      </w:r>
      <w:r w:rsidRPr="00012E7C">
        <w:rPr>
          <w:rStyle w:val="StyleUnderline"/>
        </w:rPr>
        <w:t>estimates we will only have a 50 per cent chance of avoiding the drought, famine and widespread species extinction that is expected from a two degree increase in temperature,</w:t>
      </w:r>
      <w:r w:rsidRPr="00012E7C">
        <w:rPr>
          <w:sz w:val="14"/>
        </w:rPr>
        <w:t xml:space="preserve">" Macreadie said. "What </w:t>
      </w:r>
      <w:r w:rsidRPr="00012E7C">
        <w:rPr>
          <w:rStyle w:val="StyleUnderline"/>
        </w:rPr>
        <w:t>seagrasses</w:t>
      </w:r>
      <w:r w:rsidRPr="00012E7C">
        <w:rPr>
          <w:sz w:val="14"/>
        </w:rPr>
        <w:t xml:space="preserve"> are doing is not complex. They </w:t>
      </w:r>
      <w:r w:rsidRPr="00012E7C">
        <w:rPr>
          <w:rStyle w:val="StyleUnderline"/>
        </w:rPr>
        <w:t xml:space="preserve">are simply </w:t>
      </w:r>
      <w:r w:rsidRPr="00012E7C">
        <w:rPr>
          <w:sz w:val="14"/>
        </w:rPr>
        <w:t xml:space="preserve">capturing and </w:t>
      </w:r>
      <w:r w:rsidRPr="00012E7C">
        <w:rPr>
          <w:rStyle w:val="StyleUnderline"/>
        </w:rPr>
        <w:t>storing</w:t>
      </w:r>
      <w:r w:rsidRPr="00012E7C">
        <w:rPr>
          <w:sz w:val="14"/>
        </w:rPr>
        <w:t xml:space="preserve"> </w:t>
      </w:r>
      <w:r w:rsidRPr="00012E7C">
        <w:rPr>
          <w:rStyle w:val="StyleUnderline"/>
        </w:rPr>
        <w:t>carbon</w:t>
      </w:r>
      <w:r w:rsidRPr="00012E7C">
        <w:rPr>
          <w:sz w:val="14"/>
        </w:rPr>
        <w:t xml:space="preserve"> through photosynthesis and by trapping particles </w:t>
      </w:r>
      <w:r w:rsidRPr="00012E7C">
        <w:rPr>
          <w:rStyle w:val="StyleUnderline"/>
        </w:rPr>
        <w:t>in</w:t>
      </w:r>
      <w:r w:rsidRPr="00012E7C">
        <w:rPr>
          <w:sz w:val="14"/>
        </w:rPr>
        <w:t xml:space="preserve"> the water column. </w:t>
      </w:r>
      <w:r w:rsidRPr="00012E7C">
        <w:rPr>
          <w:rStyle w:val="StyleUnderline"/>
        </w:rPr>
        <w:t>This process - known as biosequestration</w:t>
      </w:r>
      <w:r w:rsidRPr="00012E7C">
        <w:rPr>
          <w:sz w:val="14"/>
        </w:rPr>
        <w:t xml:space="preserve"> - is </w:t>
      </w:r>
      <w:r w:rsidRPr="00012E7C">
        <w:rPr>
          <w:rStyle w:val="StyleUnderline"/>
        </w:rPr>
        <w:t>what created fossil fuels in the first place</w:t>
      </w:r>
      <w:r w:rsidRPr="00012E7C">
        <w:rPr>
          <w:sz w:val="14"/>
        </w:rPr>
        <w:t xml:space="preserve">," he said. </w:t>
      </w:r>
      <w:r w:rsidRPr="00012E7C">
        <w:rPr>
          <w:rStyle w:val="StyleUnderline"/>
        </w:rPr>
        <w:t>The ability of seagrass to absorb CO2 could be worth as much as USD 45 billion</w:t>
      </w:r>
      <w:r w:rsidRPr="00012E7C">
        <w:rPr>
          <w:sz w:val="14"/>
        </w:rPr>
        <w:t xml:space="preserve">, based on the current carbon price of about USD 23 per tonne, Macreadie said. It is a conservative estimate based on only one species of seagrass, Posidonia australis. It is </w:t>
      </w:r>
      <w:r w:rsidRPr="00012E7C">
        <w:rPr>
          <w:rStyle w:val="StyleUnderline"/>
        </w:rPr>
        <w:t>a compelling reason to protect seagrass meadows</w:t>
      </w:r>
      <w:r w:rsidRPr="00012E7C">
        <w:rPr>
          <w:sz w:val="14"/>
        </w:rPr>
        <w:t xml:space="preserve"> around the world, </w:t>
      </w:r>
      <w:r w:rsidRPr="00012E7C">
        <w:rPr>
          <w:rStyle w:val="StyleUnderline"/>
        </w:rPr>
        <w:t>which are under threat from coastal development and nutrient runoff</w:t>
      </w:r>
      <w:r w:rsidRPr="00012E7C">
        <w:rPr>
          <w:sz w:val="14"/>
        </w:rPr>
        <w:t>. New South Wales alone has lost 50 per cent of its seagrass, he said. "</w:t>
      </w:r>
      <w:r w:rsidRPr="00012E7C">
        <w:rPr>
          <w:rStyle w:val="StyleUnderline"/>
        </w:rPr>
        <w:t>The vast majority of carbon in seagrass meadows is actually stored in the sediment and can remain there for thousands of years</w:t>
      </w:r>
      <w:r w:rsidRPr="00012E7C">
        <w:rPr>
          <w:sz w:val="14"/>
        </w:rPr>
        <w:t xml:space="preserve">," Macreadie said. "The danger is that </w:t>
      </w:r>
      <w:r w:rsidRPr="00012E7C">
        <w:rPr>
          <w:rStyle w:val="StyleUnderline"/>
        </w:rPr>
        <w:t xml:space="preserve">by destroying seagrass not only are we pulling less carbon out of the atmosphere, there is a risk that </w:t>
      </w:r>
      <w:r w:rsidRPr="00012E7C">
        <w:rPr>
          <w:rStyle w:val="StyleUnderline"/>
        </w:rPr>
        <w:lastRenderedPageBreak/>
        <w:t>millennia-old carbon stocks could be released back into the environment.</w:t>
      </w:r>
      <w:r w:rsidRPr="00012E7C">
        <w:rPr>
          <w:sz w:val="14"/>
        </w:rPr>
        <w:t xml:space="preserve"> "We are talking about amounts likely to be in excess of three times Australia's annual greenhouse gas emissions. </w:t>
      </w:r>
      <w:r w:rsidRPr="00012E7C">
        <w:rPr>
          <w:rStyle w:val="StyleUnderline"/>
        </w:rPr>
        <w:t>This would</w:t>
      </w:r>
      <w:r w:rsidRPr="00012E7C">
        <w:rPr>
          <w:sz w:val="14"/>
        </w:rPr>
        <w:t xml:space="preserve"> </w:t>
      </w:r>
      <w:r w:rsidRPr="00012E7C">
        <w:rPr>
          <w:rStyle w:val="StyleUnderline"/>
        </w:rPr>
        <w:t>mean seagrasses would shift from being carbon sinks to carbon sources, thereby accelerating climate change</w:t>
      </w:r>
      <w:r w:rsidRPr="00012E7C">
        <w:rPr>
          <w:sz w:val="14"/>
        </w:rPr>
        <w:t xml:space="preserve">," he added. </w:t>
      </w:r>
    </w:p>
    <w:p w:rsidR="00045764" w:rsidRDefault="00045764" w:rsidP="00045764">
      <w:pPr>
        <w:pStyle w:val="Heading4"/>
      </w:pPr>
      <w:r>
        <w:t>Seagrass destruction prevention key to protecting carbon sinks</w:t>
      </w:r>
    </w:p>
    <w:p w:rsidR="00045764" w:rsidRPr="003643B4" w:rsidRDefault="00045764" w:rsidP="00045764">
      <w:r w:rsidRPr="003643B4">
        <w:rPr>
          <w:b/>
        </w:rPr>
        <w:t>Slezak, 12</w:t>
      </w:r>
      <w:r>
        <w:t xml:space="preserve"> </w:t>
      </w:r>
      <w:r w:rsidRPr="003643B4">
        <w:rPr>
          <w:sz w:val="16"/>
          <w:szCs w:val="16"/>
        </w:rPr>
        <w:t xml:space="preserve">– Australasia reporter Michael Slezak – “Mowing </w:t>
      </w:r>
      <w:proofErr w:type="gramStart"/>
      <w:r w:rsidRPr="003643B4">
        <w:rPr>
          <w:sz w:val="16"/>
          <w:szCs w:val="16"/>
        </w:rPr>
        <w:t>Down</w:t>
      </w:r>
      <w:proofErr w:type="gramEnd"/>
      <w:r w:rsidRPr="003643B4">
        <w:rPr>
          <w:sz w:val="16"/>
          <w:szCs w:val="16"/>
        </w:rPr>
        <w:t xml:space="preserve"> Seagrass Meadows will Cut Loose Carbon” – NewScientist – May 20, 2012 - http://www.newscientist.com/article/dn21825-mowing-down-seagrass-meadows-will-cut-loose-carbon.html#.U8azlfldWS0</w:t>
      </w:r>
    </w:p>
    <w:p w:rsidR="00045764" w:rsidRPr="003643B4" w:rsidRDefault="00045764" w:rsidP="00045764">
      <w:pPr>
        <w:rPr>
          <w:sz w:val="16"/>
        </w:rPr>
      </w:pPr>
      <w:r w:rsidRPr="003643B4">
        <w:rPr>
          <w:sz w:val="16"/>
        </w:rPr>
        <w:t xml:space="preserve">They may be trickier than trees for environmental protesters to chain themselves to, but it turns out that </w:t>
      </w:r>
      <w:r w:rsidRPr="003643B4">
        <w:rPr>
          <w:rStyle w:val="StyleUnderline"/>
        </w:rPr>
        <w:t>seagrass ecosystems hold as much carbon per hectare as the</w:t>
      </w:r>
      <w:r w:rsidRPr="003643B4">
        <w:rPr>
          <w:sz w:val="16"/>
        </w:rPr>
        <w:t xml:space="preserve"> </w:t>
      </w:r>
      <w:r w:rsidRPr="003643B4">
        <w:rPr>
          <w:rStyle w:val="StyleUnderline"/>
        </w:rPr>
        <w:t>world's forests</w:t>
      </w:r>
      <w:r w:rsidRPr="003643B4">
        <w:rPr>
          <w:sz w:val="16"/>
        </w:rPr>
        <w:t xml:space="preserve"> – </w:t>
      </w:r>
      <w:r w:rsidRPr="003643B4">
        <w:rPr>
          <w:rStyle w:val="StyleUnderline"/>
        </w:rPr>
        <w:t>and are now among its most threatened ecosystems</w:t>
      </w:r>
      <w:r w:rsidRPr="003643B4">
        <w:rPr>
          <w:sz w:val="16"/>
        </w:rPr>
        <w:t xml:space="preserve">. In the past century, 29 per cent of seagrass has been destroyed globally", mostly by water pollution, dredging for new developments, and climate change. </w:t>
      </w:r>
      <w:r w:rsidRPr="003643B4">
        <w:rPr>
          <w:rStyle w:val="StyleUnderline"/>
        </w:rPr>
        <w:t>With seagrass meadows disappearing</w:t>
      </w:r>
      <w:r w:rsidRPr="003643B4">
        <w:rPr>
          <w:sz w:val="16"/>
        </w:rPr>
        <w:t xml:space="preserve"> at an annual rate of about 1.5 per cent, </w:t>
      </w:r>
      <w:r w:rsidRPr="003643B4">
        <w:rPr>
          <w:rStyle w:val="StyleUnderline"/>
        </w:rPr>
        <w:t xml:space="preserve">299 million tonnes of carbon are also released back into the environment each year, according </w:t>
      </w:r>
      <w:r w:rsidRPr="003643B4">
        <w:rPr>
          <w:sz w:val="16"/>
        </w:rPr>
        <w:t>to research published this week in</w:t>
      </w:r>
      <w:r w:rsidRPr="003643B4">
        <w:rPr>
          <w:rStyle w:val="StyleUnderline"/>
        </w:rPr>
        <w:t xml:space="preserve"> Nature Geoscience</w:t>
      </w:r>
      <w:r w:rsidRPr="003643B4">
        <w:rPr>
          <w:sz w:val="16"/>
        </w:rPr>
        <w:t xml:space="preserve"> (DOI: 10.1038/ngeo1477). Piecing together old and new data from 946 seagrass meadows around the world, </w:t>
      </w:r>
      <w:r w:rsidRPr="003643B4">
        <w:rPr>
          <w:rStyle w:val="StyleUnderline"/>
        </w:rPr>
        <w:t>an international team of researchers estimated that seagrass captures 27.4 million tonnes of carbon each year, burying it in the soil below</w:t>
      </w:r>
      <w:r w:rsidRPr="003643B4">
        <w:rPr>
          <w:sz w:val="16"/>
        </w:rPr>
        <w:t xml:space="preserve">. And </w:t>
      </w:r>
      <w:r w:rsidRPr="003643B4">
        <w:rPr>
          <w:rStyle w:val="StyleUnderline"/>
        </w:rPr>
        <w:t>unlike forests that hold carbon for about 60 years then release it again, seagrass ecosystems have been capturing and</w:t>
      </w:r>
      <w:r w:rsidRPr="003643B4">
        <w:rPr>
          <w:sz w:val="16"/>
        </w:rPr>
        <w:t xml:space="preserve"> </w:t>
      </w:r>
      <w:r w:rsidRPr="003643B4">
        <w:rPr>
          <w:rStyle w:val="StyleUnderline"/>
        </w:rPr>
        <w:t>storing carbon since the last ice age.</w:t>
      </w:r>
      <w:r w:rsidRPr="003643B4">
        <w:rPr>
          <w:sz w:val="16"/>
        </w:rPr>
        <w:t xml:space="preserve"> That means that </w:t>
      </w:r>
      <w:r w:rsidRPr="003643B4">
        <w:rPr>
          <w:rStyle w:val="StyleUnderline"/>
        </w:rPr>
        <w:t>up to 19.9 billion tonnes of carbon are currently stored within seagrass plants</w:t>
      </w:r>
      <w:r w:rsidRPr="003643B4">
        <w:rPr>
          <w:sz w:val="16"/>
        </w:rPr>
        <w:t xml:space="preserve"> and the top metre of soil beneath them – </w:t>
      </w:r>
      <w:r w:rsidRPr="003643B4">
        <w:rPr>
          <w:rStyle w:val="StyleUnderline"/>
        </w:rPr>
        <w:t>more than twice the Earth's global emissions from fossil fuels in 2010</w:t>
      </w:r>
      <w:r w:rsidRPr="003643B4">
        <w:rPr>
          <w:sz w:val="16"/>
        </w:rPr>
        <w:t xml:space="preserve">. </w:t>
      </w:r>
      <w:r w:rsidRPr="003643B4">
        <w:rPr>
          <w:rStyle w:val="StyleUnderline"/>
        </w:rPr>
        <w:t xml:space="preserve">If the seagrass dies, all of that could be released into the environment, </w:t>
      </w:r>
      <w:r w:rsidRPr="003643B4">
        <w:rPr>
          <w:sz w:val="16"/>
        </w:rPr>
        <w:t>says marine</w:t>
      </w:r>
      <w:r w:rsidRPr="003643B4">
        <w:rPr>
          <w:rStyle w:val="StyleUnderline"/>
        </w:rPr>
        <w:t xml:space="preserve"> </w:t>
      </w:r>
      <w:r w:rsidRPr="003643B4">
        <w:rPr>
          <w:sz w:val="16"/>
        </w:rPr>
        <w:t>ecologist and study author James Fourqurean from Florida International University in Miami, US. "These are scary numbers," says Gary Kendrick, a co-investigator on the project from University of Western Australia at Crawley, Australia. "</w:t>
      </w:r>
      <w:r w:rsidRPr="003643B4">
        <w:rPr>
          <w:rStyle w:val="StyleUnderline"/>
        </w:rPr>
        <w:t>It would put us very much into the extreme of greenhouse situations very very quickly</w:t>
      </w:r>
      <w:r w:rsidRPr="003643B4">
        <w:rPr>
          <w:sz w:val="16"/>
        </w:rPr>
        <w:t>." This grim outlook is reinforced in a study published at the same time in Nature Climate Change (DOI: 10.1038/nclimate1533). Gabriel Jorda from the Mediterranean Institute for Advanced Studies in Esporles, Spain</w:t>
      </w:r>
      <w:r w:rsidRPr="003643B4">
        <w:rPr>
          <w:rStyle w:val="StyleUnderline"/>
        </w:rPr>
        <w:t>, found the warming climate is eradicating the Mediterranean seagrass Posidonia oceanica, which is likely to be extinct before 2050</w:t>
      </w:r>
      <w:r w:rsidRPr="003643B4">
        <w:rPr>
          <w:sz w:val="16"/>
        </w:rPr>
        <w:t xml:space="preserve">. That is particularly worrying because </w:t>
      </w:r>
      <w:r w:rsidRPr="003643B4">
        <w:rPr>
          <w:rStyle w:val="StyleUnderline"/>
        </w:rPr>
        <w:t>Posidonia oceanica holds about 10 times as much carbon as most other species</w:t>
      </w:r>
      <w:r w:rsidRPr="003643B4">
        <w:rPr>
          <w:sz w:val="16"/>
        </w:rPr>
        <w:t xml:space="preserve">. "It does look like </w:t>
      </w:r>
      <w:r w:rsidRPr="003643B4">
        <w:rPr>
          <w:rStyle w:val="StyleUnderline"/>
        </w:rPr>
        <w:t>there's going to be a global tipping point for many of these environments</w:t>
      </w:r>
      <w:r w:rsidRPr="003643B4">
        <w:rPr>
          <w:sz w:val="16"/>
        </w:rPr>
        <w:t>," Kendrick says. Seagrass physiologist Peter Ralph from the University of Technology Sydney in Australia, who was not involved in the research, said continued destruction of seagrass meadows could ultimately "release the genie from the bottle". "</w:t>
      </w:r>
      <w:r w:rsidRPr="003643B4">
        <w:rPr>
          <w:rStyle w:val="StyleUnderline"/>
        </w:rPr>
        <w:t>Destroy them and we're going to release a lot of carbon</w:t>
      </w:r>
      <w:r w:rsidRPr="003643B4">
        <w:rPr>
          <w:sz w:val="16"/>
        </w:rPr>
        <w:t xml:space="preserve"> that we have assumed is sequestered and tied up for a very long period of time," says Ralph.</w:t>
      </w:r>
    </w:p>
    <w:p w:rsidR="00045764" w:rsidRPr="00560677" w:rsidRDefault="00045764" w:rsidP="00045764"/>
    <w:p w:rsidR="00045764" w:rsidRPr="00012E7C" w:rsidRDefault="00045764" w:rsidP="00045764">
      <w:pPr>
        <w:rPr>
          <w:sz w:val="14"/>
        </w:rPr>
      </w:pPr>
    </w:p>
    <w:p w:rsidR="00045764" w:rsidRPr="00012E7C" w:rsidRDefault="00045764" w:rsidP="00045764">
      <w:pPr>
        <w:pStyle w:val="Heading3"/>
      </w:pPr>
      <w:r>
        <w:lastRenderedPageBreak/>
        <w:t>Sea Grass Solve Fish</w:t>
      </w:r>
    </w:p>
    <w:p w:rsidR="00045764" w:rsidRDefault="00045764" w:rsidP="00045764">
      <w:pPr>
        <w:pStyle w:val="Heading4"/>
      </w:pPr>
      <w:r>
        <w:t>Seagrass restoration essential to the development of fish stocks</w:t>
      </w:r>
    </w:p>
    <w:p w:rsidR="00045764" w:rsidRPr="00DF3E9E" w:rsidRDefault="00045764" w:rsidP="00045764">
      <w:pPr>
        <w:rPr>
          <w:sz w:val="16"/>
          <w:szCs w:val="16"/>
        </w:rPr>
      </w:pPr>
      <w:r w:rsidRPr="00DF3E9E">
        <w:rPr>
          <w:rFonts w:eastAsiaTheme="majorEastAsia" w:cstheme="majorBidi"/>
          <w:b/>
          <w:iCs/>
          <w:sz w:val="26"/>
        </w:rPr>
        <w:t>The Nature Conservancy, 3/14</w:t>
      </w:r>
      <w:r>
        <w:t xml:space="preserve"> </w:t>
      </w:r>
      <w:r w:rsidRPr="00DF3E9E">
        <w:rPr>
          <w:sz w:val="16"/>
          <w:szCs w:val="16"/>
        </w:rPr>
        <w:t>– “</w:t>
      </w:r>
      <w:hyperlink r:id="rId46" w:history="1">
        <w:r w:rsidRPr="00DF3E9E">
          <w:rPr>
            <w:rStyle w:val="Hyperlink"/>
            <w:bCs/>
            <w:sz w:val="16"/>
            <w:szCs w:val="16"/>
          </w:rPr>
          <w:t>What’s an Acre of Seagrass Worth? $80,000 in Fish Alone</w:t>
        </w:r>
      </w:hyperlink>
      <w:r w:rsidRPr="00DF3E9E">
        <w:rPr>
          <w:sz w:val="16"/>
          <w:szCs w:val="16"/>
        </w:rPr>
        <w:t>”</w:t>
      </w:r>
      <w:r w:rsidRPr="00DF3E9E">
        <w:rPr>
          <w:bCs/>
          <w:sz w:val="16"/>
          <w:szCs w:val="16"/>
        </w:rPr>
        <w:t xml:space="preserve"> - </w:t>
      </w:r>
      <w:r w:rsidRPr="00DF3E9E">
        <w:rPr>
          <w:sz w:val="16"/>
          <w:szCs w:val="16"/>
        </w:rPr>
        <w:t>News Watch – National Geographic – March 31, 2014 -</w:t>
      </w:r>
      <w:r>
        <w:rPr>
          <w:sz w:val="16"/>
          <w:szCs w:val="16"/>
        </w:rPr>
        <w:t xml:space="preserve"> </w:t>
      </w:r>
      <w:r w:rsidRPr="00DF3E9E">
        <w:rPr>
          <w:sz w:val="16"/>
          <w:szCs w:val="16"/>
        </w:rPr>
        <w:t>http://newswatch.nationalgeographic.com/2014/03/31/whatsanacreofseagrassworth/</w:t>
      </w:r>
    </w:p>
    <w:p w:rsidR="00045764" w:rsidRDefault="00045764" w:rsidP="00045764">
      <w:pPr>
        <w:rPr>
          <w:sz w:val="16"/>
        </w:rPr>
      </w:pPr>
      <w:r w:rsidRPr="00B91045">
        <w:rPr>
          <w:sz w:val="16"/>
        </w:rPr>
        <w:t xml:space="preserve">For decades, dire tales of collapsing fish stocks were told, only to fall on deaf ears. Then, </w:t>
      </w:r>
      <w:r w:rsidRPr="00B91045">
        <w:rPr>
          <w:rStyle w:val="StyleUnderline"/>
        </w:rPr>
        <w:t>in</w:t>
      </w:r>
      <w:r w:rsidRPr="00B91045">
        <w:rPr>
          <w:sz w:val="16"/>
        </w:rPr>
        <w:t xml:space="preserve"> a </w:t>
      </w:r>
      <w:r w:rsidRPr="00B91045">
        <w:rPr>
          <w:rStyle w:val="StyleUnderline"/>
        </w:rPr>
        <w:t>2008</w:t>
      </w:r>
      <w:r w:rsidRPr="00B91045">
        <w:rPr>
          <w:sz w:val="16"/>
        </w:rPr>
        <w:t xml:space="preserve"> report, “Sunken Billions,” </w:t>
      </w:r>
      <w:r w:rsidRPr="00B91045">
        <w:rPr>
          <w:rStyle w:val="StyleUnderline"/>
        </w:rPr>
        <w:t>the World Bank and the FAO</w:t>
      </w:r>
      <w:r w:rsidRPr="00B91045">
        <w:rPr>
          <w:sz w:val="16"/>
        </w:rPr>
        <w:t xml:space="preserve"> began to couch the problem in entirely new terms – financial terms. They </w:t>
      </w:r>
      <w:r w:rsidRPr="00B91045">
        <w:rPr>
          <w:rStyle w:val="StyleUnderline"/>
        </w:rPr>
        <w:t>estimated</w:t>
      </w:r>
      <w:r w:rsidRPr="00B91045">
        <w:rPr>
          <w:sz w:val="16"/>
        </w:rPr>
        <w:t xml:space="preserve"> that </w:t>
      </w:r>
      <w:r w:rsidRPr="00B91045">
        <w:rPr>
          <w:rStyle w:val="StyleUnderline"/>
        </w:rPr>
        <w:t>$50 billion was lost each year due to poor fisheries management</w:t>
      </w:r>
      <w:r w:rsidRPr="00B91045">
        <w:rPr>
          <w:sz w:val="16"/>
        </w:rPr>
        <w:t xml:space="preserve">. That staggering figure caught the eye of finance ministers, development agencies, and economists around the globe. At last, the conservation community discovered how to get attention, but it raised a new question: what to do about it? </w:t>
      </w:r>
      <w:r w:rsidRPr="00B91045">
        <w:rPr>
          <w:rStyle w:val="StyleUnderline"/>
        </w:rPr>
        <w:t>To truly turn the tide</w:t>
      </w:r>
      <w:r w:rsidRPr="00B91045">
        <w:rPr>
          <w:sz w:val="16"/>
        </w:rPr>
        <w:t xml:space="preserve">, they knew, </w:t>
      </w:r>
      <w:r w:rsidRPr="00B91045">
        <w:rPr>
          <w:rStyle w:val="StyleUnderline"/>
        </w:rPr>
        <w:t>meant</w:t>
      </w:r>
      <w:r w:rsidRPr="00B91045">
        <w:rPr>
          <w:sz w:val="16"/>
        </w:rPr>
        <w:t xml:space="preserve"> not only </w:t>
      </w:r>
      <w:r w:rsidRPr="00B91045">
        <w:rPr>
          <w:rStyle w:val="StyleUnderline"/>
        </w:rPr>
        <w:t xml:space="preserve">taking fewer fish, </w:t>
      </w:r>
      <w:r w:rsidRPr="00B91045">
        <w:rPr>
          <w:sz w:val="16"/>
        </w:rPr>
        <w:t>but</w:t>
      </w:r>
      <w:r w:rsidRPr="00B91045">
        <w:rPr>
          <w:rStyle w:val="StyleUnderline"/>
        </w:rPr>
        <w:t xml:space="preserve"> also producing more</w:t>
      </w:r>
      <w:r w:rsidRPr="00B91045">
        <w:rPr>
          <w:sz w:val="16"/>
        </w:rPr>
        <w:t xml:space="preserve">. </w:t>
      </w:r>
      <w:r w:rsidRPr="00B91045">
        <w:rPr>
          <w:rStyle w:val="StyleUnderline"/>
        </w:rPr>
        <w:t>That’s where seagrass, mangroves, and other habitat come in. These habitats are nurseries to new generations of commercially valuable fish</w:t>
      </w:r>
      <w:r w:rsidRPr="00B91045">
        <w:rPr>
          <w:sz w:val="16"/>
        </w:rPr>
        <w:t xml:space="preserve"> and it is time we recognize the value of those important ocean services on Earth’s balance sheet. Juvenile fish have it hard from day one. They are at the mercy of the elements and voracious predators. The odds of a microscopic fish larva making it to adulthood are one-in-a-million. </w:t>
      </w:r>
      <w:r w:rsidRPr="00B91045">
        <w:rPr>
          <w:rStyle w:val="StyleUnderline"/>
        </w:rPr>
        <w:t xml:space="preserve">Seagrasses represent the rare safe haven, providing </w:t>
      </w:r>
      <w:r w:rsidRPr="00B91045">
        <w:rPr>
          <w:sz w:val="16"/>
        </w:rPr>
        <w:t>much needed</w:t>
      </w:r>
      <w:r w:rsidRPr="00B91045">
        <w:rPr>
          <w:rStyle w:val="StyleUnderline"/>
        </w:rPr>
        <w:t xml:space="preserve"> food and shelter. </w:t>
      </w:r>
      <w:r w:rsidRPr="00B91045">
        <w:rPr>
          <w:sz w:val="16"/>
        </w:rPr>
        <w:t xml:space="preserve">And yet, like the fish, </w:t>
      </w:r>
      <w:r w:rsidRPr="00B91045">
        <w:rPr>
          <w:rStyle w:val="StyleUnderline"/>
        </w:rPr>
        <w:t xml:space="preserve">seagrass beds have also been disappearing. </w:t>
      </w:r>
      <w:r w:rsidRPr="00B91045">
        <w:rPr>
          <w:sz w:val="16"/>
        </w:rPr>
        <w:t xml:space="preserve">Some say </w:t>
      </w:r>
      <w:r w:rsidRPr="00B91045">
        <w:rPr>
          <w:rStyle w:val="StyleUnderline"/>
        </w:rPr>
        <w:t>the world loses a soccer field worth of seagrass every half-hour</w:t>
      </w:r>
      <w:r w:rsidRPr="00B91045">
        <w:rPr>
          <w:sz w:val="16"/>
        </w:rPr>
        <w:t xml:space="preserve">, </w:t>
      </w:r>
      <w:r w:rsidRPr="00B91045">
        <w:rPr>
          <w:rStyle w:val="StyleUnderline"/>
        </w:rPr>
        <w:t>further contributing to the decline in fish</w:t>
      </w:r>
      <w:r w:rsidRPr="00B91045">
        <w:rPr>
          <w:sz w:val="16"/>
        </w:rPr>
        <w:t xml:space="preserve">. New fisheries management has to consider the whole life cycle of the fish—where they are born, where they spend their lives, as well as how they die. In places where habitat loss harms fish, protection and restoration are a very real opportunity. A new study, supported by The Nature Conservancy, tells us just how real. The report tells us that each square meter of seagrass habitat we save in southern Australia could add nearly one kilogram of fish each year. Said in a different way, </w:t>
      </w:r>
      <w:r w:rsidRPr="00B91045">
        <w:rPr>
          <w:rStyle w:val="StyleUnderline"/>
        </w:rPr>
        <w:t>every acre of seagrass could add US$80,000 of commercially important fish to the oceans every year</w:t>
      </w:r>
      <w:r w:rsidRPr="00B91045">
        <w:rPr>
          <w:sz w:val="16"/>
        </w:rPr>
        <w:t xml:space="preserve">. No one is blind to the fact that seagrass restoration is both technically challenging and financially expensive, but these figures show that </w:t>
      </w:r>
      <w:r w:rsidRPr="00B91045">
        <w:rPr>
          <w:rStyle w:val="StyleUnderline"/>
        </w:rPr>
        <w:t>the benefits far outweigh the costs</w:t>
      </w:r>
      <w:r w:rsidRPr="00B91045">
        <w:rPr>
          <w:sz w:val="16"/>
        </w:rPr>
        <w:t xml:space="preserve">. Some </w:t>
      </w:r>
      <w:r w:rsidRPr="00B91045">
        <w:rPr>
          <w:rStyle w:val="StyleUnderline"/>
        </w:rPr>
        <w:t>restoration efforts could pay for themselves in just five years</w:t>
      </w:r>
      <w:r w:rsidRPr="00B91045">
        <w:rPr>
          <w:sz w:val="16"/>
        </w:rPr>
        <w:t xml:space="preserve">. In these terms, seagrass restoration is a no brainer. A volunteer examines a clam during a massive seagrass restoration effort at The Nature Conservancy’s Virginia Coast Reserve, volunteers gather reproductive shoots containing ripe seeds from the underwater plants. Mark Godfrey, Nature Conservancy A volunteer examines a clam during a massive seagrass restoration effort at The Nature Conservancy’s Virginia Coast Reserve, where volunteers gather reproductive shoots containing ripe seeds from the underwater plants. Mark Godfrey, Nature Conservancy </w:t>
      </w:r>
      <w:proofErr w:type="gramStart"/>
      <w:r w:rsidRPr="00B91045">
        <w:rPr>
          <w:sz w:val="16"/>
        </w:rPr>
        <w:t>And</w:t>
      </w:r>
      <w:proofErr w:type="gramEnd"/>
      <w:r w:rsidRPr="00B91045">
        <w:rPr>
          <w:sz w:val="16"/>
        </w:rPr>
        <w:t xml:space="preserve"> yet,</w:t>
      </w:r>
      <w:r w:rsidRPr="00B91045">
        <w:rPr>
          <w:rStyle w:val="StyleUnderline"/>
        </w:rPr>
        <w:t xml:space="preserve"> as with so many projects where the costs are large and the benefits are shared, money can impede getting seeds in the ground. </w:t>
      </w:r>
      <w:r w:rsidRPr="00B91045">
        <w:rPr>
          <w:sz w:val="16"/>
        </w:rPr>
        <w:t xml:space="preserve">If such benefits went on the balance sheet of a company, a champion would certainly appear, but these benefits go to many—to commercial and recreational fishermen, to local economies, and to seafood fans—and thus no champion is forthcoming. On an encouraging note, however, the story of the financial impact of a small patch of seagrass in a small part of the world is but one among the many that our ocean has to tell. </w:t>
      </w:r>
      <w:r w:rsidRPr="00B91045">
        <w:rPr>
          <w:rStyle w:val="StyleUnderline"/>
        </w:rPr>
        <w:t>Valuing ocean wealth stands to change everything. It represents a fundamentally new model for the global conservation conversation. It has been reviewed and tested by the scientific community.</w:t>
      </w:r>
      <w:r w:rsidRPr="00B91045">
        <w:rPr>
          <w:sz w:val="16"/>
        </w:rPr>
        <w:t xml:space="preserve"> We can use it to build a complete accounting of coastal wealth that includes jobs, food security, and tourism income into an honest and compelling bottom line figure. </w:t>
      </w:r>
      <w:r w:rsidRPr="00B91045">
        <w:rPr>
          <w:rStyle w:val="StyleUnderline"/>
        </w:rPr>
        <w:t xml:space="preserve">Suddenly, that little patch of seagrass in South Australia is no longer “dead space” able to be snuffed out by a change in shipping lanes, run-off or pollution, but rather a storehouse of wealth. </w:t>
      </w:r>
      <w:r w:rsidRPr="00B91045">
        <w:rPr>
          <w:sz w:val="16"/>
        </w:rPr>
        <w:t xml:space="preserve">Humans crave quantification. Numbers turn heads. Numbers change policies. Numbers are compelling. But, we must act fast. </w:t>
      </w:r>
      <w:r w:rsidRPr="00B91045">
        <w:rPr>
          <w:rStyle w:val="StyleUnderline"/>
        </w:rPr>
        <w:t>Seagrasses are being lost every minute we wait. And, it’s costing us untold billions</w:t>
      </w:r>
      <w:r w:rsidRPr="00B91045">
        <w:rPr>
          <w:sz w:val="16"/>
        </w:rPr>
        <w:t>. We can start by mapping our ocean wealth, like a pirate would plot his hidden treasure. We can start understanding things like how valuable mangroves are at filtering out pollution, or coral reefs in generating tourism, or oyster beds are at protecting coastal erosion. We must build these systems into our economic models in the realest, most compelling financial, engineering, and policy terms we can find. Tabulating the value of services is essential if we are ever to truly comprehend the vast wealth of the ocean and maximize investment and development dollars.</w:t>
      </w:r>
    </w:p>
    <w:p w:rsidR="00045764" w:rsidRDefault="00045764" w:rsidP="00045764">
      <w:pPr>
        <w:pStyle w:val="Heading4"/>
      </w:pPr>
      <w:r>
        <w:t xml:space="preserve">Seagrass key to biodiversity </w:t>
      </w:r>
    </w:p>
    <w:p w:rsidR="00045764" w:rsidRDefault="00045764" w:rsidP="00045764">
      <w:pPr>
        <w:pStyle w:val="Heading4"/>
      </w:pPr>
      <w:r>
        <w:t>Waters, 13</w:t>
      </w:r>
    </w:p>
    <w:p w:rsidR="00045764" w:rsidRPr="005466BE" w:rsidRDefault="00045764" w:rsidP="00045764">
      <w:pPr>
        <w:rPr>
          <w:sz w:val="18"/>
          <w:szCs w:val="18"/>
        </w:rPr>
      </w:pPr>
      <w:r w:rsidRPr="005466BE">
        <w:rPr>
          <w:sz w:val="18"/>
          <w:szCs w:val="18"/>
        </w:rPr>
        <w:t>Hannah Waters, web producer, editor and writer for the Ocean Portal at the Smithsonian National Museum of Natural History, “Seagrass and Seagrass Beds” – Smithsonian Natural Museum of Natural History – 2013 - http://ocean.si.edu/seagrass-and-seagrass-beds</w:t>
      </w:r>
    </w:p>
    <w:p w:rsidR="00045764" w:rsidRPr="005466BE" w:rsidRDefault="00045764" w:rsidP="00045764">
      <w:pPr>
        <w:rPr>
          <w:sz w:val="16"/>
        </w:rPr>
      </w:pPr>
      <w:r w:rsidRPr="005466BE">
        <w:rPr>
          <w:rStyle w:val="StyleUnderline"/>
        </w:rPr>
        <w:lastRenderedPageBreak/>
        <w:t>Seagrass</w:t>
      </w:r>
      <w:r w:rsidRPr="005466BE">
        <w:rPr>
          <w:sz w:val="16"/>
        </w:rPr>
        <w:t xml:space="preserve"> serves as its own unique habitat. The </w:t>
      </w:r>
      <w:r w:rsidRPr="005466BE">
        <w:rPr>
          <w:rStyle w:val="StyleUnderline"/>
        </w:rPr>
        <w:t>meadows provide canopy cover that shelters small organisms such as invertebrates and</w:t>
      </w:r>
      <w:r w:rsidRPr="005466BE">
        <w:rPr>
          <w:sz w:val="16"/>
        </w:rPr>
        <w:t xml:space="preserve"> juvenile </w:t>
      </w:r>
      <w:r w:rsidRPr="005466BE">
        <w:rPr>
          <w:rStyle w:val="StyleUnderline"/>
        </w:rPr>
        <w:t>fish</w:t>
      </w:r>
      <w:r w:rsidRPr="005466BE">
        <w:rPr>
          <w:sz w:val="16"/>
        </w:rPr>
        <w:t xml:space="preserve">, including commercial fish species. </w:t>
      </w:r>
      <w:r w:rsidRPr="005466BE">
        <w:rPr>
          <w:rStyle w:val="StyleUnderline"/>
        </w:rPr>
        <w:t>Many species of algae, bacteria and plankton grow directly on the</w:t>
      </w:r>
      <w:r w:rsidRPr="005466BE">
        <w:rPr>
          <w:sz w:val="16"/>
        </w:rPr>
        <w:t xml:space="preserve"> living and dead </w:t>
      </w:r>
      <w:r w:rsidRPr="005466BE">
        <w:rPr>
          <w:rStyle w:val="StyleUnderline"/>
        </w:rPr>
        <w:t>leaves</w:t>
      </w:r>
      <w:r w:rsidRPr="005466BE">
        <w:rPr>
          <w:sz w:val="16"/>
        </w:rPr>
        <w:t xml:space="preserve">. Some of </w:t>
      </w:r>
      <w:r w:rsidRPr="005466BE">
        <w:rPr>
          <w:rStyle w:val="StyleUnderline"/>
        </w:rPr>
        <w:t>these bacteria can extract nutrients</w:t>
      </w:r>
      <w:r w:rsidRPr="005466BE">
        <w:rPr>
          <w:sz w:val="16"/>
        </w:rPr>
        <w:t xml:space="preserve"> (e.g. nitrogen) </w:t>
      </w:r>
      <w:r w:rsidRPr="005466BE">
        <w:rPr>
          <w:rStyle w:val="StyleUnderline"/>
        </w:rPr>
        <w:t>from the environment and make it available to</w:t>
      </w:r>
      <w:r w:rsidRPr="005466BE">
        <w:rPr>
          <w:sz w:val="16"/>
        </w:rPr>
        <w:t xml:space="preserve"> bigger </w:t>
      </w:r>
      <w:r w:rsidRPr="005466BE">
        <w:rPr>
          <w:rStyle w:val="StyleUnderline"/>
        </w:rPr>
        <w:t>animals</w:t>
      </w:r>
      <w:r w:rsidRPr="005466BE">
        <w:rPr>
          <w:sz w:val="16"/>
        </w:rPr>
        <w:t xml:space="preserve">. And </w:t>
      </w:r>
      <w:r w:rsidRPr="005466BE">
        <w:rPr>
          <w:rStyle w:val="StyleUnderline"/>
        </w:rPr>
        <w:t>seagrass plants</w:t>
      </w:r>
      <w:r w:rsidRPr="005466BE">
        <w:rPr>
          <w:sz w:val="16"/>
        </w:rPr>
        <w:t xml:space="preserve"> themselves </w:t>
      </w:r>
      <w:r w:rsidRPr="005466BE">
        <w:rPr>
          <w:rStyle w:val="StyleUnderline"/>
        </w:rPr>
        <w:t>help with creating a nutrient-rich environment: they take up nutrients from the soil and release them into the water</w:t>
      </w:r>
      <w:r w:rsidRPr="005466BE">
        <w:rPr>
          <w:sz w:val="16"/>
        </w:rPr>
        <w:t xml:space="preserve"> through their leaves, </w:t>
      </w:r>
      <w:r w:rsidRPr="005466BE">
        <w:rPr>
          <w:rStyle w:val="StyleUnderline"/>
        </w:rPr>
        <w:t>acting as a nutrient pump</w:t>
      </w:r>
      <w:r w:rsidRPr="005466BE">
        <w:rPr>
          <w:sz w:val="16"/>
        </w:rPr>
        <w:t>.</w:t>
      </w:r>
      <w:r w:rsidRPr="005466BE">
        <w:rPr>
          <w:rStyle w:val="StyleUnderline"/>
        </w:rPr>
        <w:t xml:space="preserve"> Seagrass beds are important feeding grounds</w:t>
      </w:r>
      <w:r w:rsidRPr="005466BE">
        <w:rPr>
          <w:sz w:val="16"/>
        </w:rPr>
        <w:t xml:space="preserve"> for thousands of species around the world, and </w:t>
      </w:r>
      <w:r w:rsidRPr="005466BE">
        <w:rPr>
          <w:rStyle w:val="StyleUnderline"/>
        </w:rPr>
        <w:t>they support this diverse food web</w:t>
      </w:r>
      <w:r w:rsidRPr="005466BE">
        <w:rPr>
          <w:sz w:val="16"/>
        </w:rPr>
        <w:t xml:space="preserve"> in three different ways. </w:t>
      </w:r>
      <w:r w:rsidRPr="005466BE">
        <w:rPr>
          <w:rStyle w:val="StyleUnderline"/>
        </w:rPr>
        <w:t>Some organisms eat the living leaves</w:t>
      </w:r>
      <w:r w:rsidRPr="005466BE">
        <w:rPr>
          <w:sz w:val="16"/>
        </w:rPr>
        <w:t xml:space="preserve"> directly, such as the ecosystem’s large grazers, including manatees and green sea turtles (Chelonia mydas). Many of these large grazers are now endangered, in large part because of habitat destruction, but once they were very common. It's estimated that before Europeans settled America in the 1400's, the number of green turtles supported by seagrass meadows was 15 to 20 times the number and biomass of large hooved animals in the Serengeti Desert alive today! Seagrass beds support far more than grazers, however. </w:t>
      </w:r>
      <w:r w:rsidRPr="005466BE">
        <w:rPr>
          <w:rStyle w:val="StyleUnderline"/>
        </w:rPr>
        <w:t xml:space="preserve">When the leaves die, they decay on the ground below, supporting organisms </w:t>
      </w:r>
      <w:r w:rsidRPr="005466BE">
        <w:rPr>
          <w:sz w:val="16"/>
        </w:rPr>
        <w:t>that thrive on rotting material. And, lastly</w:t>
      </w:r>
      <w:r w:rsidRPr="005466BE">
        <w:rPr>
          <w:rStyle w:val="StyleUnderline"/>
        </w:rPr>
        <w:t>, some</w:t>
      </w:r>
      <w:r w:rsidRPr="005466BE">
        <w:rPr>
          <w:sz w:val="16"/>
        </w:rPr>
        <w:t xml:space="preserve"> of these living and dead </w:t>
      </w:r>
      <w:r w:rsidRPr="005466BE">
        <w:rPr>
          <w:rStyle w:val="StyleUnderline"/>
        </w:rPr>
        <w:t>seagrass blades are washed away</w:t>
      </w:r>
      <w:r w:rsidRPr="005466BE">
        <w:rPr>
          <w:sz w:val="16"/>
        </w:rPr>
        <w:t xml:space="preserve"> to other areas of the ocean, </w:t>
      </w:r>
      <w:r w:rsidRPr="005466BE">
        <w:rPr>
          <w:rStyle w:val="StyleUnderline"/>
        </w:rPr>
        <w:t>feeding organisms</w:t>
      </w:r>
      <w:r w:rsidRPr="005466BE">
        <w:rPr>
          <w:sz w:val="16"/>
        </w:rPr>
        <w:t xml:space="preserve"> in ecosystems </w:t>
      </w:r>
      <w:r w:rsidRPr="005466BE">
        <w:rPr>
          <w:rStyle w:val="StyleUnderline"/>
        </w:rPr>
        <w:t>as far as the deep sea</w:t>
      </w:r>
      <w:r w:rsidRPr="005466BE">
        <w:rPr>
          <w:sz w:val="16"/>
        </w:rPr>
        <w:t xml:space="preserve">. The collection of </w:t>
      </w:r>
      <w:r w:rsidRPr="005466BE">
        <w:rPr>
          <w:rStyle w:val="StyleUnderline"/>
        </w:rPr>
        <w:t>smaller animals hiding amongst</w:t>
      </w:r>
      <w:r w:rsidRPr="005466BE">
        <w:rPr>
          <w:sz w:val="16"/>
        </w:rPr>
        <w:t xml:space="preserve"> the seagrass </w:t>
      </w:r>
      <w:r w:rsidRPr="005466BE">
        <w:rPr>
          <w:rStyle w:val="StyleUnderline"/>
        </w:rPr>
        <w:t>blades</w:t>
      </w:r>
      <w:r w:rsidRPr="005466BE">
        <w:rPr>
          <w:sz w:val="16"/>
        </w:rPr>
        <w:t xml:space="preserve"> and feeding on decaying seagrass </w:t>
      </w:r>
      <w:r w:rsidRPr="005466BE">
        <w:rPr>
          <w:rStyle w:val="StyleUnderline"/>
        </w:rPr>
        <w:t>attracts bigger animals, accumulating thousands of species in this single habitat</w:t>
      </w:r>
      <w:r w:rsidRPr="005466BE">
        <w:rPr>
          <w:sz w:val="16"/>
        </w:rPr>
        <w:t>. The ecosystem may be home to many types of fish, octopuses, squids, cuttlefish, snails, oysters, sponges, shrimps, sea fleas, worms, urchins, anemones, microalgae, crabs, polychaetes, clams, diatoms, dinoflagellates, copepods—the list goes on. Some of these organisms are permanent residents, while others just pass through.</w:t>
      </w:r>
    </w:p>
    <w:p w:rsidR="00045764" w:rsidRDefault="00045764" w:rsidP="00045764">
      <w:pPr>
        <w:rPr>
          <w:sz w:val="16"/>
        </w:rPr>
      </w:pPr>
    </w:p>
    <w:p w:rsidR="00045764" w:rsidRPr="00B91045" w:rsidRDefault="00045764" w:rsidP="00045764">
      <w:pPr>
        <w:rPr>
          <w:sz w:val="16"/>
        </w:rPr>
      </w:pPr>
    </w:p>
    <w:p w:rsidR="00045764" w:rsidRDefault="00045764" w:rsidP="00045764">
      <w:pPr>
        <w:pStyle w:val="Heading3"/>
      </w:pPr>
      <w:bookmarkStart w:id="20" w:name="_GoBack"/>
      <w:bookmarkEnd w:id="20"/>
      <w:r>
        <w:lastRenderedPageBreak/>
        <w:t>Sea Grass Solves Ocean Acidification</w:t>
      </w:r>
    </w:p>
    <w:p w:rsidR="00045764" w:rsidRDefault="00045764" w:rsidP="00045764">
      <w:pPr>
        <w:pStyle w:val="Heading4"/>
      </w:pPr>
      <w:r>
        <w:t xml:space="preserve">Seagrass key to neutralize ocean acidification </w:t>
      </w:r>
    </w:p>
    <w:p w:rsidR="00045764" w:rsidRDefault="00045764" w:rsidP="00045764">
      <w:r w:rsidRPr="00012E7C">
        <w:rPr>
          <w:rFonts w:eastAsiaTheme="majorEastAsia" w:cstheme="majorBidi"/>
          <w:b/>
          <w:iCs/>
          <w:sz w:val="26"/>
        </w:rPr>
        <w:t xml:space="preserve">Joyce, </w:t>
      </w:r>
      <w:r>
        <w:rPr>
          <w:rFonts w:eastAsiaTheme="majorEastAsia" w:cstheme="majorBidi"/>
          <w:b/>
          <w:iCs/>
          <w:sz w:val="26"/>
        </w:rPr>
        <w:t>7/</w:t>
      </w:r>
      <w:r w:rsidRPr="00012E7C">
        <w:rPr>
          <w:rFonts w:eastAsiaTheme="majorEastAsia" w:cstheme="majorBidi"/>
          <w:b/>
          <w:iCs/>
          <w:sz w:val="26"/>
        </w:rPr>
        <w:t>14</w:t>
      </w:r>
      <w:r>
        <w:t xml:space="preserve"> </w:t>
      </w:r>
      <w:r w:rsidRPr="00012E7C">
        <w:rPr>
          <w:sz w:val="16"/>
          <w:szCs w:val="16"/>
        </w:rPr>
        <w:t xml:space="preserve">– Christopher Joyce – Correspondent at NPR – “Underwater Meadows Might Serve </w:t>
      </w:r>
      <w:proofErr w:type="gramStart"/>
      <w:r w:rsidRPr="00012E7C">
        <w:rPr>
          <w:sz w:val="16"/>
          <w:szCs w:val="16"/>
        </w:rPr>
        <w:t>As Antacid For</w:t>
      </w:r>
      <w:proofErr w:type="gramEnd"/>
      <w:r w:rsidRPr="00012E7C">
        <w:rPr>
          <w:sz w:val="16"/>
          <w:szCs w:val="16"/>
        </w:rPr>
        <w:t xml:space="preserve"> Acid Seas” - July 15, 2014 – WMOT - http://wmot.org/post/underwater-meadows-might-serve-antacid-acid-seas</w:t>
      </w:r>
    </w:p>
    <w:p w:rsidR="00045764" w:rsidRDefault="00045764" w:rsidP="00045764">
      <w:pPr>
        <w:rPr>
          <w:sz w:val="16"/>
        </w:rPr>
      </w:pPr>
      <w:r w:rsidRPr="00B91045">
        <w:rPr>
          <w:rStyle w:val="StyleUnderline"/>
        </w:rPr>
        <w:t>The world's oceans are</w:t>
      </w:r>
      <w:r w:rsidRPr="0041404B">
        <w:rPr>
          <w:sz w:val="16"/>
        </w:rPr>
        <w:t xml:space="preserve"> changing — </w:t>
      </w:r>
      <w:r w:rsidRPr="00B91045">
        <w:rPr>
          <w:rStyle w:val="StyleUnderline"/>
        </w:rPr>
        <w:t>chemically changing</w:t>
      </w:r>
      <w:r w:rsidRPr="0041404B">
        <w:rPr>
          <w:sz w:val="16"/>
        </w:rPr>
        <w:t xml:space="preserve">. </w:t>
      </w:r>
      <w:r w:rsidRPr="00B91045">
        <w:rPr>
          <w:rStyle w:val="StyleUnderline"/>
        </w:rPr>
        <w:t>As people put more carbon dioxide into the atmosphere, the oceans absorb more of it, and that's making the water more acidic</w:t>
      </w:r>
      <w:r w:rsidRPr="0041404B">
        <w:rPr>
          <w:sz w:val="16"/>
        </w:rPr>
        <w:t xml:space="preserve">. The effects are subtle in most places, but scientists say that </w:t>
      </w:r>
      <w:r w:rsidRPr="00B91045">
        <w:rPr>
          <w:rStyle w:val="StyleUnderline"/>
        </w:rPr>
        <w:t>if this continues, it could be a disaster for marine life</w:t>
      </w:r>
      <w:r w:rsidRPr="0041404B">
        <w:rPr>
          <w:sz w:val="16"/>
        </w:rPr>
        <w:t xml:space="preserve">. In fact, some scientists have taken a glimpse of what a more acidic ocean might look like. Kristy Kroeker, a marine biologist at the University of California, Davis, has dived down to vents in the ocean floor where CO2 seeps up into the water column. "It's like you're swimming through a glass of champagne where there are bubbles coming up all around you," she says — but with a shot of vinegar thrown in. And the effects of that acidity are nasty. "It's really striking," says Kroeker. "And it's not, I think, what people want their oceans to look like. The algae tends to overgrow just about everything, so you get a more monotone, green, slimy ecosystem." There's almost nothing alive. These are natural seeps, not man-made acid baths, and the rest of the world's oceans aren't nearly that bad. </w:t>
      </w:r>
      <w:r w:rsidRPr="00B91045">
        <w:rPr>
          <w:rStyle w:val="StyleUnderline"/>
        </w:rPr>
        <w:t>But even small increases in acidity already are having subtle effects</w:t>
      </w:r>
      <w:r w:rsidRPr="0041404B">
        <w:rPr>
          <w:sz w:val="16"/>
        </w:rPr>
        <w:t xml:space="preserve"> — for example, on shellfish. "It takes more energy for these animals to build their shells in more acidic conditions," says Kroeker. "These are </w:t>
      </w:r>
      <w:r w:rsidRPr="0041404B">
        <w:rPr>
          <w:sz w:val="12"/>
          <w:szCs w:val="12"/>
        </w:rPr>
        <w:t xml:space="preserve">things like oysters, or mussels or snails." Anything that uses calcium to build its body — from tiny floating snails called pteropods, to giant coral reefs — suffers when water gets acidic. And, by extension, anything that needs them for food suffers, too. Kroeker recently reviewed 228 studies of ocean acidification and says there's a lot of variety in how marine organisms respond to acidity. Some do OK, others don't. And that's somewhat hopeful, she says. It has led scientists to find out which plants and animals are the hardiest, and how to protect those that aren't. In California they've found nearly ideal places to do that: the nation's largest network of coastal reserves. There are 124 protected marine areas along the California coast. Some hug the shore, and some are miles out to sea. You can't drill or develop in any of them, and you can't fish in about half of them. Mark Carr, an ecologist at the University of California, Santa Cruz, says these areas were intended to be fish nurseries and aquatic wilderness. "You're protecting the sources of young that are replenishing those populations along the coast," he explains. So far, the network seems to be helping some species — lobster and blue rockfish, for example. But now Carr and other scientists say these protected areas also can be natural laboratories where scientists can study the global threat of ocean acidification. Here's why: When something affects marine life in the ocean, it's often hard for scientists to pinpoint the cause. "When they see changes in the size of fish populations," Carr says, "to what extent is that driven by fishing, or to what extent is that driven by changes in the ocean climate?" But if fishing is prohibited, as it is in some reserves, then scientists know to look for some other cause of the decline or shift in the type of marine life. Maybe acidification is affecting a link in the food chain — intervening anywhere from plankton at the bottom, up to tuna at the top. The value of reserves isn't lost on fishermen, either. Some who first fought the idea of reserves, like Bruce Steele, now embrace them. Steele has dived for sea urchins for 40 years in California waters. "You have to have someplace to look where you can filter out the fishing influence," he says. "Otherwise, it's so much easier to just blame us. You could just say, 'It's just the fishermen, we're not really going to take care of these problems.' </w:t>
      </w:r>
      <w:proofErr w:type="gramStart"/>
      <w:r w:rsidRPr="0041404B">
        <w:rPr>
          <w:sz w:val="12"/>
          <w:szCs w:val="12"/>
        </w:rPr>
        <w:t>" This</w:t>
      </w:r>
      <w:proofErr w:type="gramEnd"/>
      <w:r w:rsidRPr="0041404B">
        <w:rPr>
          <w:sz w:val="12"/>
          <w:szCs w:val="12"/>
        </w:rPr>
        <w:t xml:space="preserve"> summer, a group of scientists from the University of California, Santa Barbara selected a protected area for acidification research. I joined them aboard the Shearwater, a 55-foot catamaran operated by the National Oceanic and Atmospheric Administration. They're focusing on the region around Santa Cruz Island, which is surrounded by several protected areas.</w:t>
      </w:r>
      <w:r w:rsidRPr="0041404B">
        <w:rPr>
          <w:sz w:val="16"/>
        </w:rPr>
        <w:t xml:space="preserve"> Why this island? Because the </w:t>
      </w:r>
      <w:r w:rsidRPr="001A54C9">
        <w:rPr>
          <w:rStyle w:val="StyleUnderline"/>
        </w:rPr>
        <w:t>underground meadows of sea grass</w:t>
      </w:r>
      <w:r w:rsidRPr="0041404B">
        <w:rPr>
          <w:sz w:val="16"/>
        </w:rPr>
        <w:t xml:space="preserve"> here (also called eel grass), do something very curious: They seem able to </w:t>
      </w:r>
      <w:r w:rsidRPr="001A54C9">
        <w:rPr>
          <w:rStyle w:val="StyleUnderline"/>
        </w:rPr>
        <w:t>neutralize acidity</w:t>
      </w:r>
      <w:r w:rsidRPr="0041404B">
        <w:rPr>
          <w:sz w:val="16"/>
        </w:rPr>
        <w:t>. "</w:t>
      </w:r>
      <w:r w:rsidRPr="001A54C9">
        <w:rPr>
          <w:rStyle w:val="StyleUnderline"/>
        </w:rPr>
        <w:t>Sea grass beds absorb CO2 and they can buffer acidification</w:t>
      </w:r>
      <w:r w:rsidRPr="0041404B">
        <w:rPr>
          <w:sz w:val="16"/>
        </w:rPr>
        <w:t xml:space="preserve">," says UCSB biologist Jay Lunden. "And that's why ... we want to know where the sea grasses actually are." The scientists hope the </w:t>
      </w:r>
      <w:r w:rsidRPr="001A54C9">
        <w:rPr>
          <w:rStyle w:val="StyleUnderline"/>
        </w:rPr>
        <w:t>meadows could be refuges for sea life trying to escape acidic water</w:t>
      </w:r>
      <w:r w:rsidRPr="0041404B">
        <w:rPr>
          <w:sz w:val="16"/>
        </w:rPr>
        <w:t xml:space="preserve">. Ninety minutes by boat from the coast, Santa Cruz Island is a menagerie of sea life. Team leader Gretchen Hofmann says the plants and animals here have evolved to live in this particular environment, and are very sensitive to changes in the chemistry of seawater here. If the water becomes more acidic, they'll show it — like living litmus paper. "This isn't just some esoteric little exercise," Hofmann says, "because we know that organisms are very fine-tuned and adapted to what they've experienced historically in the environment." Once the boat is anchored near the island, the team lowers a video camera overboard, looking for eel grass. They watch from a big screen in the cabin. Meanwhile, another group motors back and forth above the area in a Zodiac dinghy, taking water samples to check for acidity. </w:t>
      </w:r>
      <w:proofErr w:type="gramStart"/>
      <w:r w:rsidRPr="0041404B">
        <w:rPr>
          <w:sz w:val="16"/>
        </w:rPr>
        <w:t>It's</w:t>
      </w:r>
      <w:proofErr w:type="gramEnd"/>
      <w:r w:rsidRPr="0041404B">
        <w:rPr>
          <w:sz w:val="16"/>
        </w:rPr>
        <w:t xml:space="preserve"> slow going and wet, but a curious sea lion offers some amusement as it swims up to the dinghy to investigate. Measurements taken above the underwater meadows should show whether the grasses are sufficiently able to raise the pH (i.e., reduce the acidity) of the water. The project is what scientists call "laying the groundwork." It will take years and thousands of such measurements to see whether these fields of eel grass can help in a meaningful way. Hofmann says there's a lot at stake. Even if all the open oceans are vulnerable, she says, some regions along coastlines might be defensible. "We want to do something to protect our backyard, our part of the ocean," she says. "And we are realizing that if these beds of eel grass are good and that they buffer future changes in acidity, we should be protecting them, or maybe even restoring them." Or even planting them — something scientists are experimenting with now. In so doing, they could create refuges for fish and plants in an increasingly hostile world — safe places where, as local fishermen sometimes say, the water stays "sweet." Catherine Kuhlman, deputy secretary for oceans and coastal matters for California, grew up on the beach. "We define ourselves by the ocean," she says of the people who live here. But the ocean isn't "static" now, she notes. "We're talking about fluid ecosystems that are going to be changing as climate changes," and the state's underwater parks — created to grow fish — may also be the best places, Kuhlman says, to detect the first signs of that change.</w:t>
      </w:r>
    </w:p>
    <w:p w:rsidR="00045764" w:rsidRDefault="00045764" w:rsidP="00045764">
      <w:pPr>
        <w:pStyle w:val="Heading2"/>
      </w:pPr>
      <w:r>
        <w:lastRenderedPageBreak/>
        <w:t>Sea Grass Not Key</w:t>
      </w:r>
    </w:p>
    <w:p w:rsidR="00045764" w:rsidRDefault="00045764" w:rsidP="00045764">
      <w:pPr>
        <w:pStyle w:val="Heading3"/>
      </w:pPr>
      <w:r>
        <w:lastRenderedPageBreak/>
        <w:t xml:space="preserve">Alt Causes </w:t>
      </w:r>
    </w:p>
    <w:p w:rsidR="00045764" w:rsidRDefault="00045764" w:rsidP="00045764">
      <w:pPr>
        <w:pStyle w:val="Heading4"/>
      </w:pPr>
      <w:r>
        <w:t xml:space="preserve">Climate change causes seagrass destruction </w:t>
      </w:r>
    </w:p>
    <w:p w:rsidR="00045764" w:rsidRPr="009E4633" w:rsidRDefault="00045764" w:rsidP="00045764">
      <w:pPr>
        <w:rPr>
          <w:b/>
        </w:rPr>
      </w:pPr>
      <w:r w:rsidRPr="009E4633">
        <w:rPr>
          <w:b/>
        </w:rPr>
        <w:t>University of New South Wales, 7/14</w:t>
      </w:r>
      <w:r>
        <w:rPr>
          <w:b/>
        </w:rPr>
        <w:t xml:space="preserve"> </w:t>
      </w:r>
      <w:r>
        <w:rPr>
          <w:sz w:val="16"/>
          <w:szCs w:val="16"/>
        </w:rPr>
        <w:t>– “</w:t>
      </w:r>
      <w:r w:rsidRPr="009E4633">
        <w:rPr>
          <w:sz w:val="16"/>
          <w:szCs w:val="16"/>
        </w:rPr>
        <w:t>Tropical Fish Migration Destroying Kelp &amp; Seagrass</w:t>
      </w:r>
      <w:r>
        <w:rPr>
          <w:sz w:val="16"/>
          <w:szCs w:val="16"/>
        </w:rPr>
        <w:t>”</w:t>
      </w:r>
      <w:r w:rsidRPr="009E4633">
        <w:rPr>
          <w:sz w:val="16"/>
          <w:szCs w:val="16"/>
        </w:rPr>
        <w:t xml:space="preserve"> – AsianScientist – July 14, 2014 - http://www.asianscientist.com/in-the-lab/tropical-fish-migration-destroying-kelp-seagrass-2014/</w:t>
      </w:r>
    </w:p>
    <w:p w:rsidR="00045764" w:rsidRPr="009E4633" w:rsidRDefault="00045764" w:rsidP="00045764">
      <w:pPr>
        <w:rPr>
          <w:sz w:val="16"/>
        </w:rPr>
      </w:pPr>
      <w:r w:rsidRPr="009E4633">
        <w:rPr>
          <w:sz w:val="16"/>
        </w:rPr>
        <w:t xml:space="preserve">The </w:t>
      </w:r>
      <w:r w:rsidRPr="00F40676">
        <w:rPr>
          <w:rStyle w:val="StyleUnderline"/>
        </w:rPr>
        <w:t>migration of tropical fish as a result of ocean warming poses a serious threat to the temperate areas they invade</w:t>
      </w:r>
      <w:r w:rsidRPr="009E4633">
        <w:rPr>
          <w:sz w:val="16"/>
        </w:rPr>
        <w:t xml:space="preserve">, largely </w:t>
      </w:r>
      <w:r w:rsidRPr="00F40676">
        <w:rPr>
          <w:rStyle w:val="StyleUnderline"/>
        </w:rPr>
        <w:t>because they overgraze on kelp forests and seagrass meadows</w:t>
      </w:r>
      <w:r w:rsidRPr="009E4633">
        <w:rPr>
          <w:sz w:val="16"/>
        </w:rPr>
        <w:t xml:space="preserve">. The study documenting these findings has been published in the journal Proceedings of the Royal Society B. The harmful impact of tropical fish is most evident in southern Japanese waters and the eastern Mediterranean, where there have been dramatic declines in kelps. </w:t>
      </w:r>
      <w:r w:rsidRPr="00F40676">
        <w:rPr>
          <w:rStyle w:val="StyleUnderline"/>
        </w:rPr>
        <w:t>There is</w:t>
      </w:r>
      <w:r w:rsidRPr="009E4633">
        <w:rPr>
          <w:sz w:val="16"/>
        </w:rPr>
        <w:t xml:space="preserve"> also </w:t>
      </w:r>
      <w:r w:rsidRPr="00F40676">
        <w:rPr>
          <w:rStyle w:val="StyleUnderline"/>
        </w:rPr>
        <w:t>emerging evidence in Australia and the US that the spread of tropical fish towards the poles is causing damage in the areas they enter.</w:t>
      </w:r>
      <w:r w:rsidRPr="009E4633">
        <w:rPr>
          <w:sz w:val="16"/>
        </w:rPr>
        <w:t xml:space="preserve"> “The tropicalisation of temperate marine areas is a new phenomenon of global significance that has arisen because of climate change,” says study lead author, Dr. Adriana Vergés, from the University of New South Wales. “</w:t>
      </w:r>
      <w:r w:rsidRPr="009E4633">
        <w:rPr>
          <w:rStyle w:val="StyleUnderline"/>
        </w:rPr>
        <w:t>Increases in the number of plant-eating tropical fish can profoundly alter ecosystems and lead to barren reefs, affecting the biodiversity of these regions, with significant economic and management impacts.”</w:t>
      </w:r>
      <w:r w:rsidRPr="009E4633">
        <w:rPr>
          <w:sz w:val="16"/>
        </w:rPr>
        <w:t xml:space="preserve"> As the oceans have warmed and the climate has changed, hotspots are developing in regions where the currents that transport warm tropical waters towards the poles are strengthening. Increased flow of the East Australian Current, for example, has meant waters south-east of the continent are warming at two to three times the global average. </w:t>
      </w:r>
      <w:r w:rsidRPr="009E4633">
        <w:rPr>
          <w:rStyle w:val="StyleUnderline"/>
        </w:rPr>
        <w:t>Tropical fish are now common in Sydney Harbour during the summer months. Japan, the east coast of the US, northern Brazil and south eastern Africa are also strongly influenced by coastal currents that transport warm tropical waters.</w:t>
      </w:r>
      <w:r w:rsidRPr="009E4633">
        <w:rPr>
          <w:sz w:val="16"/>
        </w:rPr>
        <w:t xml:space="preserve"> “In tropical regions</w:t>
      </w:r>
      <w:r w:rsidRPr="009E4633">
        <w:rPr>
          <w:rStyle w:val="StyleUnderline"/>
        </w:rPr>
        <w:t>, a wide diversity of plant-eating fish</w:t>
      </w:r>
      <w:r w:rsidRPr="009E4633">
        <w:rPr>
          <w:sz w:val="16"/>
        </w:rPr>
        <w:t xml:space="preserve"> perform the vital role of keeping reefs free of large seaweeds, allowing corals to flourish. But when they intrude into temperate waters they </w:t>
      </w:r>
      <w:r w:rsidRPr="009E4633">
        <w:rPr>
          <w:rStyle w:val="StyleUnderline"/>
        </w:rPr>
        <w:t>pose a significant threat to these habitats</w:t>
      </w:r>
      <w:r w:rsidRPr="009E4633">
        <w:rPr>
          <w:sz w:val="16"/>
        </w:rPr>
        <w:t xml:space="preserve">. </w:t>
      </w:r>
      <w:r w:rsidRPr="009E4633">
        <w:rPr>
          <w:rStyle w:val="StyleUnderline"/>
        </w:rPr>
        <w:t>They can directly overgraze algal forests as well as prevent the recovery of algae that have been damaged for other reasons</w:t>
      </w:r>
      <w:r w:rsidRPr="009E4633">
        <w:rPr>
          <w:sz w:val="16"/>
        </w:rPr>
        <w:t>,” says Dr. Vergés, who is also a member of the Sydney Institute of Marine Science.</w:t>
      </w:r>
      <w:r w:rsidRPr="009E4633">
        <w:rPr>
          <w:rStyle w:val="StyleUnderline"/>
        </w:rPr>
        <w:t xml:space="preserve"> In Japan, more than 40 percent of the kelp and algal beds have disappeared since the 1990s, </w:t>
      </w:r>
      <w:r w:rsidRPr="009E4633">
        <w:rPr>
          <w:sz w:val="16"/>
        </w:rPr>
        <w:t>a phenomenon known in Japan as isoyake. Tropical species including rabbitfish and parrotfish appear to be mainly responsible. Although these fish have been present for a long time, their annual grazing rates have increased dramatically as ocean temperatures in winter have risen. Corals now dominate the ecosystem in many locations. The changes have led to the collapse of the abalone fishery.</w:t>
      </w:r>
    </w:p>
    <w:p w:rsidR="00045764" w:rsidRDefault="00045764" w:rsidP="00045764">
      <w:pPr>
        <w:pStyle w:val="Heading4"/>
      </w:pPr>
      <w:r>
        <w:t>Dredging causes significant harm to seagrass</w:t>
      </w:r>
    </w:p>
    <w:p w:rsidR="00045764" w:rsidRPr="008E7CEC" w:rsidRDefault="00045764" w:rsidP="00045764">
      <w:pPr>
        <w:rPr>
          <w:b/>
          <w:sz w:val="24"/>
          <w:szCs w:val="24"/>
        </w:rPr>
      </w:pPr>
      <w:r w:rsidRPr="009E4633">
        <w:rPr>
          <w:b/>
          <w:sz w:val="24"/>
          <w:szCs w:val="24"/>
        </w:rPr>
        <w:t>Ravilious, 12</w:t>
      </w:r>
      <w:r>
        <w:rPr>
          <w:b/>
          <w:sz w:val="24"/>
          <w:szCs w:val="24"/>
        </w:rPr>
        <w:t xml:space="preserve"> - </w:t>
      </w:r>
      <w:r w:rsidRPr="009E4633">
        <w:rPr>
          <w:sz w:val="16"/>
          <w:szCs w:val="16"/>
        </w:rPr>
        <w:t xml:space="preserve">Kate Ravilious, a contributing editor for </w:t>
      </w:r>
      <w:r w:rsidRPr="009E4633">
        <w:rPr>
          <w:bCs/>
          <w:sz w:val="16"/>
          <w:szCs w:val="16"/>
        </w:rPr>
        <w:t>environmentalresearchweb</w:t>
      </w:r>
      <w:r>
        <w:rPr>
          <w:b/>
          <w:bCs/>
          <w:sz w:val="24"/>
          <w:szCs w:val="24"/>
        </w:rPr>
        <w:t xml:space="preserve"> </w:t>
      </w:r>
      <w:r w:rsidRPr="009E4633">
        <w:rPr>
          <w:b/>
          <w:bCs/>
          <w:sz w:val="16"/>
          <w:szCs w:val="16"/>
        </w:rPr>
        <w:t>-</w:t>
      </w:r>
      <w:r>
        <w:rPr>
          <w:b/>
          <w:bCs/>
          <w:sz w:val="16"/>
          <w:szCs w:val="16"/>
        </w:rPr>
        <w:t xml:space="preserve"> </w:t>
      </w:r>
      <w:r>
        <w:rPr>
          <w:sz w:val="16"/>
        </w:rPr>
        <w:t xml:space="preserve">“Development, Pollution and Dredging Threaten Seagrass More than Climate Change” – EnvironmentalResearchWeb – IOP – April 27, 2012 - </w:t>
      </w:r>
      <w:r w:rsidRPr="008E7CEC">
        <w:rPr>
          <w:sz w:val="16"/>
        </w:rPr>
        <w:t>http://environmentalresearchweb.org/cws/article/news/49419</w:t>
      </w:r>
    </w:p>
    <w:p w:rsidR="00045764" w:rsidRDefault="00045764" w:rsidP="00045764">
      <w:pPr>
        <w:rPr>
          <w:sz w:val="16"/>
        </w:rPr>
      </w:pPr>
    </w:p>
    <w:p w:rsidR="00045764" w:rsidRDefault="00045764" w:rsidP="00045764">
      <w:pPr>
        <w:rPr>
          <w:sz w:val="16"/>
        </w:rPr>
      </w:pPr>
      <w:r w:rsidRPr="008E7CEC">
        <w:rPr>
          <w:sz w:val="16"/>
        </w:rPr>
        <w:t xml:space="preserve">Seagrass: it might not sound very exciting, but according to experts these extensive marine flowering plants form the basis of one of the most productive ecosystems on Earth. In recent decades </w:t>
      </w:r>
      <w:r w:rsidRPr="008E7CEC">
        <w:rPr>
          <w:rStyle w:val="StyleUnderline"/>
        </w:rPr>
        <w:t>seagrass habitats have come under threat, from anthropogenic activities and climate change</w:t>
      </w:r>
      <w:r w:rsidRPr="008E7CEC">
        <w:rPr>
          <w:sz w:val="16"/>
        </w:rPr>
        <w:t xml:space="preserve">, and currently there is little consensus about which threats are causing the greatest damage. Now a study has pooled knowledge to create a resource to inform management of this valuable natural habitat. Wade out into virtually any stretch of coastal or estuarine water and soon you will find seagrass under your feet. These underwater meadows provide breeding grounds and nurseries for crustacean and shellfish populations and food for fish, waterfowl, green sea turtles and dugongs. What's more, the strong root system stabilises the sea floor, while the plants themselves reduce water currents and protect coastal areas from disturbance. Putting a value on the services that seagrasses provide is hard, but economists estimate they are worth around £2.5 bn per year. But seagrass has not fared well </w:t>
      </w:r>
      <w:r w:rsidRPr="008E7CEC">
        <w:rPr>
          <w:rStyle w:val="StyleUnderline"/>
        </w:rPr>
        <w:t>in recent decades. Fifteen percent of seagrass species are classed as threatened and large areas of seagrass have been damaged or destroyed, with an estimated 110 sq km lost worldwide every year since 1980</w:t>
      </w:r>
      <w:r w:rsidRPr="008E7CEC">
        <w:rPr>
          <w:sz w:val="16"/>
        </w:rPr>
        <w:t>. Alana Grech, from James Cook University in Townsville, Australia, and colleagues created a web-based survey to assess seagrass vulnerability. They asked seagrass experts to rank the relative impact of anthropogenic activities and climate-change-related activities in six global seagrass regions. "</w:t>
      </w:r>
      <w:r w:rsidRPr="008E7CEC">
        <w:rPr>
          <w:rStyle w:val="StyleUnderline"/>
        </w:rPr>
        <w:t>There was a global consensus that urban and industrial run-off, coastal development, agricultural run-off and dredging has the greatest impact on seagrasses</w:t>
      </w:r>
      <w:r w:rsidRPr="008E7CEC">
        <w:rPr>
          <w:sz w:val="16"/>
        </w:rPr>
        <w:t xml:space="preserve">, though the order of relative impact varied by seagrass region," Grech told environmentalresearchweb. Meanwhile, sea-level rise and increases in severity of cyclones were considered to be the most pressing climate-change-related activities, but a lesser threat compared with anthropogenic activities. "We were surprised that </w:t>
      </w:r>
      <w:r w:rsidRPr="008E7CEC">
        <w:rPr>
          <w:sz w:val="16"/>
        </w:rPr>
        <w:lastRenderedPageBreak/>
        <w:t xml:space="preserve">overall the five climate-change activities were ranked low and experts were uncertain of their effect on seagrasses," said Grech. The survey, published in Environmental Research Letters, revealed that </w:t>
      </w:r>
      <w:r w:rsidRPr="008E7CEC">
        <w:rPr>
          <w:rStyle w:val="StyleUnderline"/>
        </w:rPr>
        <w:t>the greatest threat to seagrasses comes from land-based anthropogenic activities, highlighting the need for seagrass management to be co-ordinated with adjacent watershed planning</w:t>
      </w:r>
      <w:r w:rsidRPr="008E7CEC">
        <w:rPr>
          <w:sz w:val="16"/>
        </w:rPr>
        <w:t>. Crucially the new survey will help experts to assess the threats to seagrass in data-poor areas and to overcome some of the problems traditionally associated with expert bias. It also identifies key regional differences that should be taken into account. "Our approach provides a way forward for seagrass managers by informing the strategic deployment of resources at minimal cost," explained Grech.</w:t>
      </w:r>
    </w:p>
    <w:p w:rsidR="00045764" w:rsidRDefault="00045764" w:rsidP="00045764">
      <w:pPr>
        <w:rPr>
          <w:sz w:val="16"/>
        </w:rPr>
      </w:pPr>
    </w:p>
    <w:p w:rsidR="00045764" w:rsidRDefault="00045764" w:rsidP="00045764">
      <w:pPr>
        <w:pStyle w:val="Heading4"/>
      </w:pPr>
      <w:r>
        <w:t>Prop scarring harmful to seagrass</w:t>
      </w:r>
    </w:p>
    <w:p w:rsidR="00045764" w:rsidRPr="00DF408F" w:rsidRDefault="00045764" w:rsidP="00045764">
      <w:pPr>
        <w:rPr>
          <w:b/>
        </w:rPr>
      </w:pPr>
      <w:r>
        <w:rPr>
          <w:b/>
        </w:rPr>
        <w:t>FD</w:t>
      </w:r>
      <w:r w:rsidRPr="00DF408F">
        <w:rPr>
          <w:b/>
        </w:rPr>
        <w:t xml:space="preserve">EP, 3/13 </w:t>
      </w:r>
      <w:r>
        <w:rPr>
          <w:b/>
        </w:rPr>
        <w:t xml:space="preserve">– </w:t>
      </w:r>
      <w:r w:rsidRPr="00DC6338">
        <w:rPr>
          <w:sz w:val="16"/>
          <w:szCs w:val="16"/>
        </w:rPr>
        <w:t>“Seagrass Conservation Issues” – Florida Department of Environmental Protection – March 4, 2013 - http://www.dep.state.fl.us/coastal/habitats/seagrass/issues.htm</w:t>
      </w:r>
    </w:p>
    <w:p w:rsidR="00045764" w:rsidRDefault="00045764" w:rsidP="00045764">
      <w:r w:rsidRPr="00DF408F">
        <w:t xml:space="preserve">The third major issue facing seagrass communities are from boating. </w:t>
      </w:r>
      <w:r w:rsidRPr="00DF408F">
        <w:rPr>
          <w:rStyle w:val="StyleUnderline"/>
        </w:rPr>
        <w:t>Boats can affect turbidity by kicking up sediment in high traffic areas</w:t>
      </w:r>
      <w:r w:rsidRPr="00DF408F">
        <w:t xml:space="preserve">, but </w:t>
      </w:r>
      <w:r w:rsidRPr="00DF408F">
        <w:rPr>
          <w:rStyle w:val="StyleUnderline"/>
        </w:rPr>
        <w:t>the main impact from boating is from direct damage such as propeller scars</w:t>
      </w:r>
      <w:r w:rsidRPr="00DF408F">
        <w:t xml:space="preserve">, or prop scars. </w:t>
      </w:r>
      <w:r w:rsidRPr="00DF408F">
        <w:rPr>
          <w:rStyle w:val="StyleUnderline"/>
        </w:rPr>
        <w:t>Prop scarring occurs in shallow water when a boat’s propeller tears and cuts up seagrass roots</w:t>
      </w:r>
      <w:r w:rsidRPr="00DF408F">
        <w:t xml:space="preserve">, stems and leaves, </w:t>
      </w:r>
      <w:r w:rsidRPr="00DF408F">
        <w:rPr>
          <w:rStyle w:val="StyleUnderline"/>
        </w:rPr>
        <w:t>leaving a long, narrow furrow devoid of seagrasses</w:t>
      </w:r>
      <w:r w:rsidRPr="00DF408F">
        <w:t xml:space="preserve">. This </w:t>
      </w:r>
      <w:r w:rsidRPr="00DF408F">
        <w:rPr>
          <w:rStyle w:val="StyleUnderline"/>
        </w:rPr>
        <w:t>damage can take 8 to 10 years to repair</w:t>
      </w:r>
      <w:r w:rsidRPr="00DF408F">
        <w:t xml:space="preserve"> and </w:t>
      </w:r>
      <w:r w:rsidRPr="00DF408F">
        <w:rPr>
          <w:rStyle w:val="StyleUnderline"/>
        </w:rPr>
        <w:t>with severe scarring these areas may never</w:t>
      </w:r>
      <w:r w:rsidRPr="00DF408F">
        <w:t xml:space="preserve"> </w:t>
      </w:r>
      <w:r w:rsidRPr="00DF408F">
        <w:rPr>
          <w:rStyle w:val="StyleUnderline"/>
        </w:rPr>
        <w:t>completely recover</w:t>
      </w:r>
      <w:r w:rsidRPr="00DF408F">
        <w:t xml:space="preserve">. Although linear features are most often associated with prop scars, some </w:t>
      </w:r>
      <w:r w:rsidRPr="00DF408F">
        <w:rPr>
          <w:rStyle w:val="StyleUnderline"/>
        </w:rPr>
        <w:t>areas of seagrass habitats have been completely denuded by repeated</w:t>
      </w:r>
      <w:r w:rsidRPr="00DF408F">
        <w:t xml:space="preserve"> </w:t>
      </w:r>
      <w:r w:rsidRPr="00DF408F">
        <w:rPr>
          <w:rStyle w:val="StyleUnderline"/>
        </w:rPr>
        <w:t>scarring</w:t>
      </w:r>
      <w:r w:rsidRPr="00DF408F">
        <w:t>. In other instances, a linear scar can become a larger feature if the sediments are scoured to undercut the seagrass bed. This erosion can result in detachment of large sections of seagrasses that then float away leaving behind patches of bare sediment wider than the original prop scar.</w:t>
      </w:r>
    </w:p>
    <w:p w:rsidR="00045764" w:rsidRDefault="00045764" w:rsidP="00045764">
      <w:pPr>
        <w:pStyle w:val="Heading4"/>
      </w:pPr>
      <w:r>
        <w:t xml:space="preserve">Multiple alt causes to seagrass destruction – nutrient runn off, sedimentation, boats, pesticides </w:t>
      </w:r>
    </w:p>
    <w:p w:rsidR="00045764" w:rsidRDefault="00045764" w:rsidP="00045764">
      <w:r w:rsidRPr="004D6C97">
        <w:rPr>
          <w:b/>
        </w:rPr>
        <w:t>Unsworth, 11</w:t>
      </w:r>
      <w:r>
        <w:t xml:space="preserve"> </w:t>
      </w:r>
      <w:r w:rsidRPr="004D6C97">
        <w:rPr>
          <w:sz w:val="16"/>
          <w:szCs w:val="16"/>
        </w:rPr>
        <w:t xml:space="preserve">- Unsworth, Richard K.F., Cullen-Unsworth, Leanne C. - Pacific Ecologist - Pacific Institute of Resource Management - 1/11 </w:t>
      </w:r>
      <w:r>
        <w:rPr>
          <w:sz w:val="16"/>
          <w:szCs w:val="16"/>
        </w:rPr>
        <w:t>-</w:t>
      </w:r>
      <w:r w:rsidRPr="004D6C97">
        <w:t xml:space="preserve"> </w:t>
      </w:r>
      <w:r w:rsidRPr="004D6C97">
        <w:rPr>
          <w:sz w:val="16"/>
          <w:szCs w:val="16"/>
        </w:rPr>
        <w:t>http://www.freepatentsonline.com/article/Pacific-Ecologist/267033127.html</w:t>
      </w:r>
    </w:p>
    <w:p w:rsidR="00045764" w:rsidRDefault="00045764" w:rsidP="00045764">
      <w:pPr>
        <w:rPr>
          <w:sz w:val="16"/>
        </w:rPr>
      </w:pPr>
      <w:r w:rsidRPr="00DC6338">
        <w:rPr>
          <w:rStyle w:val="StyleUnderline"/>
        </w:rPr>
        <w:t>Seagrass meadows</w:t>
      </w:r>
      <w:r w:rsidRPr="00DC6338">
        <w:rPr>
          <w:sz w:val="16"/>
        </w:rPr>
        <w:t xml:space="preserve"> are marine or estuarine habitats comprised of flowering plants, more closely related to terrestrial lilies than to true grasses. (3) They live in inter-tidal and sub-tidal areas, creating habitats that can be hundreds of kilometres in length and support a plethora of rich and diverse fauna. (3) Despite the recognised importance of seagrass meadows in supplying ecosystem services such as nutrient and carbon cycling, critical fish nursery habitats, coastal defence and food supply, there is growing evidence they </w:t>
      </w:r>
      <w:r w:rsidRPr="00DC6338">
        <w:rPr>
          <w:rStyle w:val="StyleUnderline"/>
        </w:rPr>
        <w:t>are experiencing unprecedented levels of damage and deterioration</w:t>
      </w:r>
      <w:r w:rsidRPr="00DC6338">
        <w:rPr>
          <w:sz w:val="16"/>
        </w:rPr>
        <w:t xml:space="preserve">. (4) This </w:t>
      </w:r>
      <w:r w:rsidRPr="00DC6338">
        <w:rPr>
          <w:rStyle w:val="StyleUnderline"/>
        </w:rPr>
        <w:t>destruction can almost entirely be attributed to human</w:t>
      </w:r>
      <w:r w:rsidRPr="00DC6338">
        <w:rPr>
          <w:sz w:val="16"/>
        </w:rPr>
        <w:t xml:space="preserve"> </w:t>
      </w:r>
      <w:r w:rsidRPr="00DC6338">
        <w:rPr>
          <w:rStyle w:val="StyleUnderline"/>
        </w:rPr>
        <w:t>activities</w:t>
      </w:r>
      <w:r w:rsidRPr="00DC6338">
        <w:rPr>
          <w:sz w:val="16"/>
        </w:rPr>
        <w:t xml:space="preserve">. </w:t>
      </w:r>
      <w:r w:rsidRPr="00DC6338">
        <w:rPr>
          <w:rStyle w:val="StyleUnderline"/>
        </w:rPr>
        <w:t>Degradation of seagrass meadows has been commonly associated with increased nutrient run-off, sedimentation, damage from boats, other physical impacts, and pesticide leaching</w:t>
      </w:r>
      <w:r w:rsidRPr="00DC6338">
        <w:rPr>
          <w:sz w:val="16"/>
        </w:rPr>
        <w:t xml:space="preserve">. (4) However, in many areas of the world </w:t>
      </w:r>
      <w:r w:rsidRPr="00DC6338">
        <w:rPr>
          <w:rStyle w:val="StyleUnderline"/>
        </w:rPr>
        <w:t>seagrass meadows are increasingly threatened by overexploitation of their productive fish and</w:t>
      </w:r>
      <w:r w:rsidRPr="00DC6338">
        <w:rPr>
          <w:sz w:val="16"/>
        </w:rPr>
        <w:t xml:space="preserve"> </w:t>
      </w:r>
      <w:r w:rsidRPr="00DC6338">
        <w:rPr>
          <w:rStyle w:val="StyleUnderline"/>
        </w:rPr>
        <w:t>invertebrate assemblages</w:t>
      </w:r>
      <w:r w:rsidRPr="00DC6338">
        <w:rPr>
          <w:sz w:val="16"/>
        </w:rPr>
        <w:t xml:space="preserve">. (5-7) Over-exploitation is of particular concern within the Indo-Pacific bioregion where seagrass meadows offer an easily exploitable and abundant food source for local people. Across the Indo-Pacific as full moon approaches, the exposed inter-tidal zone at sunset becomes a significant fishing area, with numerous fishers and families collecting invertebrates, trapping fish stranded in tide pools, or bringing in their nets laden with fish after the tide gone out. Much of this fishing is subsistence and community-based activity, but it also includes small family fishing collectives earning a basic living selling excess catch. In many locations it involves the whole family, including small children, and as a result exists as a social and recreational activity. This type of exploitation remains largely unquantified, but it can be assumed to be increasing in areas of rapid human population growth. </w:t>
      </w:r>
      <w:r w:rsidRPr="00DC6338">
        <w:rPr>
          <w:rStyle w:val="StyleUnderline"/>
        </w:rPr>
        <w:t>The over-exploitation of seagrass meadows</w:t>
      </w:r>
      <w:r w:rsidRPr="00DC6338">
        <w:rPr>
          <w:sz w:val="16"/>
        </w:rPr>
        <w:t xml:space="preserve"> combined with other anthropogenic impacts </w:t>
      </w:r>
      <w:r w:rsidRPr="00DC6338">
        <w:rPr>
          <w:rStyle w:val="StyleUnderline"/>
        </w:rPr>
        <w:t>is threatening</w:t>
      </w:r>
      <w:r w:rsidRPr="00DC6338">
        <w:rPr>
          <w:sz w:val="16"/>
        </w:rPr>
        <w:t xml:space="preserve"> this vastly under-appreciated resource </w:t>
      </w:r>
      <w:r w:rsidRPr="00DC6338">
        <w:rPr>
          <w:rStyle w:val="StyleUnderline"/>
        </w:rPr>
        <w:t>in many regions across the Indo-Pacific</w:t>
      </w:r>
      <w:r w:rsidRPr="00DC6338">
        <w:rPr>
          <w:sz w:val="16"/>
        </w:rPr>
        <w:t xml:space="preserve">. </w:t>
      </w:r>
      <w:r w:rsidRPr="00DC6338">
        <w:rPr>
          <w:rStyle w:val="StyleUnderline"/>
        </w:rPr>
        <w:t>With tropical marine conservation firmly focussed on protecting coral reef biodiversity</w:t>
      </w:r>
      <w:r w:rsidRPr="00DC6338">
        <w:rPr>
          <w:sz w:val="16"/>
        </w:rPr>
        <w:t>, sadly,</w:t>
      </w:r>
      <w:r w:rsidRPr="00DC6338">
        <w:rPr>
          <w:rStyle w:val="StyleUnderline"/>
        </w:rPr>
        <w:t xml:space="preserve"> governments, scientists and NGOs often appear oblivious to the consequences of seagrass decline.</w:t>
      </w:r>
      <w:r w:rsidRPr="00DC6338">
        <w:rPr>
          <w:sz w:val="16"/>
        </w:rPr>
        <w:t xml:space="preserve"> Coral reefs are important conservation targets as iconic habitats supporting high biodiversity and productivity and providing essential ecosystem services. But their significance should be placed in the context of the sustainable long-term </w:t>
      </w:r>
      <w:r w:rsidRPr="00DC6338">
        <w:rPr>
          <w:sz w:val="16"/>
        </w:rPr>
        <w:lastRenderedPageBreak/>
        <w:t xml:space="preserve">exploitation of the whole marine environment. An understanding of the importance of seagrass meadows through improved and widespread education is required to gain support for their conservation. Whilst </w:t>
      </w:r>
      <w:r w:rsidRPr="00DC6338">
        <w:rPr>
          <w:rStyle w:val="StyleUnderline"/>
        </w:rPr>
        <w:t>development of marine protected areas has increased greatly worldwide</w:t>
      </w:r>
      <w:r w:rsidRPr="00DC6338">
        <w:rPr>
          <w:sz w:val="16"/>
        </w:rPr>
        <w:t xml:space="preserve">, particularly within the Indo-Pacific region, </w:t>
      </w:r>
      <w:r w:rsidRPr="00DC6338">
        <w:rPr>
          <w:rStyle w:val="StyleUnderline"/>
        </w:rPr>
        <w:t>this only includes minimal protection of seagrass</w:t>
      </w:r>
      <w:r w:rsidRPr="00DC6338">
        <w:rPr>
          <w:sz w:val="16"/>
        </w:rPr>
        <w:t xml:space="preserve"> </w:t>
      </w:r>
      <w:r w:rsidRPr="00DC6338">
        <w:rPr>
          <w:rStyle w:val="StyleUnderline"/>
        </w:rPr>
        <w:t>meadows</w:t>
      </w:r>
      <w:r w:rsidRPr="00DC6338">
        <w:rPr>
          <w:sz w:val="16"/>
        </w:rPr>
        <w:t xml:space="preserve">. </w:t>
      </w:r>
      <w:r w:rsidRPr="00DC6338">
        <w:rPr>
          <w:rStyle w:val="StyleUnderline"/>
        </w:rPr>
        <w:t>In 2002 there were 247 marine protected areas containing seagrass. This is 37% of the number incorporating coral reefs</w:t>
      </w:r>
      <w:r w:rsidRPr="00DC6338">
        <w:rPr>
          <w:sz w:val="16"/>
        </w:rPr>
        <w:t>, (8) and is despite estimates suggesting global coverage of coral reefs and seagrass meadows is similar. (8</w:t>
      </w:r>
      <w:proofErr w:type="gramStart"/>
      <w:r w:rsidRPr="00DC6338">
        <w:rPr>
          <w:sz w:val="16"/>
        </w:rPr>
        <w:t>,9</w:t>
      </w:r>
      <w:proofErr w:type="gramEnd"/>
      <w:r w:rsidRPr="00DC6338">
        <w:rPr>
          <w:sz w:val="16"/>
        </w:rPr>
        <w:t xml:space="preserve">) </w:t>
      </w:r>
    </w:p>
    <w:p w:rsidR="00045764" w:rsidRDefault="00045764" w:rsidP="00045764">
      <w:pPr>
        <w:rPr>
          <w:sz w:val="16"/>
        </w:rPr>
      </w:pPr>
    </w:p>
    <w:p w:rsidR="00045764" w:rsidRDefault="00045764" w:rsidP="00045764">
      <w:pPr>
        <w:pStyle w:val="Heading4"/>
      </w:pPr>
      <w:r>
        <w:t>Seagrass threatened by nitrogen pollution</w:t>
      </w:r>
    </w:p>
    <w:p w:rsidR="00045764" w:rsidRPr="00F80331" w:rsidRDefault="00045764" w:rsidP="00045764">
      <w:r w:rsidRPr="00F80331">
        <w:rPr>
          <w:b/>
        </w:rPr>
        <w:t>Jackson, 6/14</w:t>
      </w:r>
      <w:r>
        <w:t xml:space="preserve"> </w:t>
      </w:r>
      <w:r w:rsidRPr="00F80331">
        <w:rPr>
          <w:sz w:val="16"/>
          <w:szCs w:val="16"/>
        </w:rPr>
        <w:t>- Kara Jackson, Communications Manager at The Nature Conservancy</w:t>
      </w:r>
      <w:r>
        <w:rPr>
          <w:sz w:val="16"/>
          <w:szCs w:val="16"/>
        </w:rPr>
        <w:t xml:space="preserve"> – June 9, 2014 - The Nature Conservancy - http://www.nature.org/ourinitiatives/regions/northamerica/unitedstates/newyork/newsroom/nitrogen-pollution-a-major-threat-to-seagrass.xml</w:t>
      </w:r>
    </w:p>
    <w:p w:rsidR="00045764" w:rsidRPr="00F80331" w:rsidRDefault="00045764" w:rsidP="00045764">
      <w:pPr>
        <w:rPr>
          <w:sz w:val="16"/>
        </w:rPr>
      </w:pPr>
      <w:r w:rsidRPr="00F80331">
        <w:rPr>
          <w:sz w:val="16"/>
        </w:rPr>
        <w:t xml:space="preserve">Seagrass is critically important habitat for fish and shellfish and is important for water quality; a new report highlights its susceptibility to nitrogen pollution and warmer water temperatures. </w:t>
      </w:r>
      <w:r w:rsidRPr="00F80331">
        <w:rPr>
          <w:rStyle w:val="StyleUnderline"/>
        </w:rPr>
        <w:t>A federally funded scientific study on regional seagrass health released</w:t>
      </w:r>
      <w:r w:rsidRPr="00F80331">
        <w:rPr>
          <w:sz w:val="16"/>
        </w:rPr>
        <w:t xml:space="preserve"> today </w:t>
      </w:r>
      <w:r w:rsidRPr="00F80331">
        <w:rPr>
          <w:rStyle w:val="StyleUnderline"/>
        </w:rPr>
        <w:t>by The Nature Conservancy points to nitrogen pollution – from</w:t>
      </w:r>
      <w:r w:rsidRPr="00F80331">
        <w:rPr>
          <w:sz w:val="16"/>
        </w:rPr>
        <w:t xml:space="preserve"> </w:t>
      </w:r>
      <w:r w:rsidRPr="00F80331">
        <w:rPr>
          <w:rStyle w:val="StyleUnderline"/>
        </w:rPr>
        <w:t>sewage and fertilizers – and warmer water temperatures as the killer threats to seagrass populations throughout the coastal waters of southern New England and New York.</w:t>
      </w:r>
      <w:r w:rsidRPr="00F80331">
        <w:rPr>
          <w:sz w:val="16"/>
        </w:rPr>
        <w:t xml:space="preserve"> </w:t>
      </w:r>
      <w:r w:rsidRPr="00F80331">
        <w:rPr>
          <w:rStyle w:val="StyleUnderline"/>
        </w:rPr>
        <w:t>The study</w:t>
      </w:r>
      <w:r w:rsidRPr="00F80331">
        <w:rPr>
          <w:sz w:val="16"/>
        </w:rPr>
        <w:t xml:space="preserve">, one component of The Nature Conservancy’s Regional Seagrass Initiative, </w:t>
      </w:r>
      <w:r w:rsidRPr="00F80331">
        <w:rPr>
          <w:rStyle w:val="StyleUnderline"/>
        </w:rPr>
        <w:t>highlights the need to control nitrogen pollution and protect seagrass</w:t>
      </w:r>
      <w:r w:rsidRPr="00F80331">
        <w:rPr>
          <w:sz w:val="16"/>
        </w:rPr>
        <w:t xml:space="preserve"> </w:t>
      </w:r>
      <w:r w:rsidRPr="00F80331">
        <w:rPr>
          <w:rStyle w:val="StyleUnderline"/>
        </w:rPr>
        <w:t>populations throughout the region,</w:t>
      </w:r>
      <w:r w:rsidRPr="00F80331">
        <w:rPr>
          <w:sz w:val="16"/>
        </w:rPr>
        <w:t xml:space="preserve"> specifically citing the importance of understanding and </w:t>
      </w:r>
      <w:r w:rsidRPr="00F80331">
        <w:rPr>
          <w:rStyle w:val="StyleUnderline"/>
        </w:rPr>
        <w:t>reducing nitrogen pollution from such sources as septic systems, cesspools</w:t>
      </w:r>
      <w:r w:rsidRPr="00F80331">
        <w:rPr>
          <w:sz w:val="16"/>
        </w:rPr>
        <w:t xml:space="preserve">, </w:t>
      </w:r>
      <w:r w:rsidRPr="00F80331">
        <w:rPr>
          <w:rStyle w:val="StyleUnderline"/>
        </w:rPr>
        <w:t>and the application of fertilizers for landscaping and agriculture</w:t>
      </w:r>
      <w:r w:rsidRPr="00F80331">
        <w:rPr>
          <w:sz w:val="16"/>
        </w:rPr>
        <w:t xml:space="preserve">. These “non-point” nitrogen sources can vary significantly from one embayment – a bay, estuary or cove, for example – to another. Because of this, the study offers detailed assessments of conditions and nitrogen sources in selected embayments within its four-state focus area, which includes parts of coastal New York, Connecticut, Rhode Island and Massachusetts. Underwater seagrass meadows provide critical habitat for numerous species, including recreationally and commercially important fish and shellfish. They also play an important role in maintaining the overall health of southern New England and New York’s coastlines improving water quality and stabilizing sediments. </w:t>
      </w:r>
      <w:r w:rsidRPr="00F80331">
        <w:rPr>
          <w:rStyle w:val="StyleUnderline"/>
        </w:rPr>
        <w:t>From 1930 to present day</w:t>
      </w:r>
      <w:r w:rsidRPr="00F80331">
        <w:rPr>
          <w:sz w:val="16"/>
        </w:rPr>
        <w:t xml:space="preserve">, however, regional </w:t>
      </w:r>
      <w:r w:rsidRPr="00F80331">
        <w:rPr>
          <w:rStyle w:val="StyleUnderline"/>
        </w:rPr>
        <w:t>seagrass populations have</w:t>
      </w:r>
      <w:r w:rsidRPr="00F80331">
        <w:rPr>
          <w:sz w:val="16"/>
        </w:rPr>
        <w:t xml:space="preserve"> </w:t>
      </w:r>
      <w:r w:rsidRPr="00F80331">
        <w:rPr>
          <w:rStyle w:val="StyleUnderline"/>
        </w:rPr>
        <w:t>suffered massive losses due to</w:t>
      </w:r>
      <w:r w:rsidRPr="00F80331">
        <w:rPr>
          <w:sz w:val="16"/>
        </w:rPr>
        <w:t xml:space="preserve"> many factors, including </w:t>
      </w:r>
      <w:r w:rsidRPr="00F80331">
        <w:rPr>
          <w:rStyle w:val="StyleUnderline"/>
        </w:rPr>
        <w:t>disease, brown tides, impacts from multiple uses of the waterways, and excess nitrogen from human sources.</w:t>
      </w:r>
      <w:r w:rsidRPr="00F80331">
        <w:rPr>
          <w:sz w:val="16"/>
        </w:rPr>
        <w:t xml:space="preserve"> “</w:t>
      </w:r>
      <w:r w:rsidRPr="00F80331">
        <w:rPr>
          <w:rStyle w:val="StyleUnderline"/>
        </w:rPr>
        <w:t>Protecting seagrass is a key part of a suite of strategies to restore, protect and properly manage our water quality for future generations. Reducing threats to seagrass within our local control, such as the amount of nitrogen going into our waters– can help the grasses cope with warming temperatures in the future,”</w:t>
      </w:r>
      <w:r w:rsidRPr="00F80331">
        <w:rPr>
          <w:sz w:val="16"/>
        </w:rPr>
        <w:t xml:space="preserve"> said Nancy Kelley, executive director for The Nature Conservancy on Long Island. “In addition, </w:t>
      </w:r>
      <w:r w:rsidRPr="00F80331">
        <w:rPr>
          <w:rStyle w:val="StyleUnderline"/>
        </w:rPr>
        <w:t>efforts to rebuild populations of fish and shellfish</w:t>
      </w:r>
      <w:r w:rsidRPr="00F80331">
        <w:rPr>
          <w:sz w:val="16"/>
        </w:rPr>
        <w:t xml:space="preserve">, such as Peconic Bay scallops, </w:t>
      </w:r>
      <w:r w:rsidRPr="00F80331">
        <w:rPr>
          <w:rStyle w:val="StyleUnderline"/>
        </w:rPr>
        <w:t>are unlikely</w:t>
      </w:r>
      <w:r w:rsidRPr="00F80331">
        <w:rPr>
          <w:sz w:val="16"/>
        </w:rPr>
        <w:t xml:space="preserve"> </w:t>
      </w:r>
      <w:r w:rsidRPr="00F80331">
        <w:rPr>
          <w:rStyle w:val="StyleUnderline"/>
        </w:rPr>
        <w:t>to achieve long-term success without adequate protection and restoration of seagrass</w:t>
      </w:r>
      <w:r w:rsidRPr="00F80331">
        <w:rPr>
          <w:sz w:val="16"/>
        </w:rPr>
        <w:t xml:space="preserve">.” Globally, </w:t>
      </w:r>
      <w:r w:rsidRPr="00F80331">
        <w:rPr>
          <w:rStyle w:val="StyleUnderline"/>
        </w:rPr>
        <w:t xml:space="preserve">the loss of seagrass is linked to major declines in </w:t>
      </w:r>
      <w:r w:rsidRPr="00F80331">
        <w:rPr>
          <w:sz w:val="16"/>
        </w:rPr>
        <w:t xml:space="preserve">both </w:t>
      </w:r>
      <w:r w:rsidRPr="00F80331">
        <w:rPr>
          <w:rStyle w:val="StyleUnderline"/>
        </w:rPr>
        <w:t>finfish and</w:t>
      </w:r>
      <w:r w:rsidRPr="00F80331">
        <w:rPr>
          <w:sz w:val="16"/>
        </w:rPr>
        <w:t xml:space="preserve"> </w:t>
      </w:r>
      <w:r w:rsidRPr="00F80331">
        <w:rPr>
          <w:rStyle w:val="StyleUnderline"/>
        </w:rPr>
        <w:t>shellfish populations and</w:t>
      </w:r>
      <w:r w:rsidRPr="00F80331">
        <w:rPr>
          <w:sz w:val="16"/>
        </w:rPr>
        <w:t xml:space="preserve">, consequently, </w:t>
      </w:r>
      <w:r w:rsidRPr="00F80331">
        <w:rPr>
          <w:rStyle w:val="StyleUnderline"/>
        </w:rPr>
        <w:t>the economic decline of local fisheries and recreational industries</w:t>
      </w:r>
      <w:r w:rsidRPr="00F80331">
        <w:rPr>
          <w:sz w:val="16"/>
        </w:rPr>
        <w:t>. According to the National Oceanic and Atmospheric Administration’s (NOAA) 2006 report, Fisheries Economics of the U.S., species that rely on seagrass produced over $1.9 billion dollars in sales, $41 million in employment impacts, and $1 billion dollars of earned income nationwide</w:t>
      </w:r>
      <w:r w:rsidRPr="00F80331">
        <w:rPr>
          <w:sz w:val="13"/>
          <w:szCs w:val="13"/>
        </w:rPr>
        <w:t xml:space="preserve">. </w:t>
      </w:r>
    </w:p>
    <w:p w:rsidR="00045764" w:rsidRDefault="00045764" w:rsidP="00045764">
      <w:pPr>
        <w:rPr>
          <w:sz w:val="16"/>
        </w:rPr>
      </w:pPr>
    </w:p>
    <w:p w:rsidR="00045764" w:rsidRPr="00DC6338" w:rsidRDefault="00045764" w:rsidP="00045764">
      <w:pPr>
        <w:rPr>
          <w:sz w:val="16"/>
        </w:rPr>
      </w:pPr>
    </w:p>
    <w:p w:rsidR="00045764" w:rsidRPr="00560677" w:rsidRDefault="00045764" w:rsidP="00045764"/>
    <w:p w:rsidR="00045764" w:rsidRDefault="00045764" w:rsidP="00045764"/>
    <w:p w:rsidR="00045764" w:rsidRDefault="00045764" w:rsidP="00045764">
      <w:pPr>
        <w:pStyle w:val="Heading1"/>
      </w:pPr>
      <w:r>
        <w:lastRenderedPageBreak/>
        <w:t>Sea Turtles</w:t>
      </w:r>
    </w:p>
    <w:p w:rsidR="00045764" w:rsidRDefault="00045764" w:rsidP="00045764">
      <w:pPr>
        <w:pStyle w:val="Heading2"/>
      </w:pPr>
      <w:r>
        <w:lastRenderedPageBreak/>
        <w:t>Sea Turtles Key</w:t>
      </w:r>
    </w:p>
    <w:p w:rsidR="00045764" w:rsidRDefault="00045764" w:rsidP="00045764">
      <w:pPr>
        <w:pStyle w:val="Heading3"/>
      </w:pPr>
      <w:r>
        <w:lastRenderedPageBreak/>
        <w:t>Solve Extinction</w:t>
      </w:r>
    </w:p>
    <w:p w:rsidR="00045764" w:rsidRPr="00144CD6" w:rsidRDefault="00045764" w:rsidP="00045764">
      <w:pPr>
        <w:pStyle w:val="Heading4"/>
      </w:pPr>
      <w:r w:rsidRPr="00144CD6">
        <w:t>Sea Turtle Extinction causes major ecosystems to collapse and human extinction – turtles on the red list means brink is now.</w:t>
      </w:r>
    </w:p>
    <w:p w:rsidR="00045764" w:rsidRPr="00181C0F" w:rsidRDefault="00045764" w:rsidP="00045764">
      <w:pPr>
        <w:rPr>
          <w:b/>
          <w:bCs/>
          <w:sz w:val="26"/>
        </w:rPr>
      </w:pPr>
      <w:r w:rsidRPr="00144CD6">
        <w:rPr>
          <w:rStyle w:val="Style13ptBold"/>
        </w:rPr>
        <w:t>Steiner ’10</w:t>
      </w:r>
      <w:r w:rsidRPr="00144CD6">
        <w:t xml:space="preserve"> </w:t>
      </w:r>
      <w:r w:rsidRPr="008D6F1B">
        <w:rPr>
          <w:sz w:val="16"/>
        </w:rPr>
        <w:t xml:space="preserve">(Todd Steiner, Sea Turtle Restoration Project, Executive Director at Turtle Island Restoration Network, San Francisco Bay Area, “Are Sea Turtles Worth Saving?”, xx/xx/2010, </w:t>
      </w:r>
      <w:hyperlink r:id="rId47" w:history="1">
        <w:r w:rsidRPr="008D6F1B">
          <w:rPr>
            <w:rStyle w:val="Hyperlink"/>
            <w:sz w:val="16"/>
          </w:rPr>
          <w:t>http://www.bonaireturtles.org/explore/are-sea-turtles-worth-saving/</w:t>
        </w:r>
      </w:hyperlink>
      <w:r w:rsidRPr="008D6F1B">
        <w:rPr>
          <w:sz w:val="16"/>
        </w:rPr>
        <w:t>) JRW</w:t>
      </w:r>
    </w:p>
    <w:p w:rsidR="00045764" w:rsidRPr="00144CD6" w:rsidRDefault="00045764" w:rsidP="00045764">
      <w:pPr>
        <w:rPr>
          <w:sz w:val="16"/>
        </w:rPr>
      </w:pPr>
      <w:r w:rsidRPr="00144CD6">
        <w:rPr>
          <w:rStyle w:val="StyleUnderline"/>
        </w:rPr>
        <w:t>Sea turtles demonstrate the ultimate lesson of ecology</w:t>
      </w:r>
      <w:r w:rsidRPr="00144CD6">
        <w:rPr>
          <w:sz w:val="16"/>
        </w:rPr>
        <w:t xml:space="preserve"> – that everything is connected. </w:t>
      </w:r>
      <w:r w:rsidRPr="00144CD6">
        <w:rPr>
          <w:rStyle w:val="StyleUnderline"/>
        </w:rPr>
        <w:t>Sea turtles are part of two vital ecosystems, beaches and marine systems.</w:t>
      </w:r>
      <w:r w:rsidRPr="00144CD6">
        <w:rPr>
          <w:sz w:val="16"/>
        </w:rPr>
        <w:t xml:space="preserve"> </w:t>
      </w:r>
      <w:r w:rsidRPr="00144CD6">
        <w:rPr>
          <w:rStyle w:val="StyleUnderline"/>
        </w:rPr>
        <w:t>If sea turtles become extinct</w:t>
      </w:r>
      <w:r w:rsidRPr="00144CD6">
        <w:rPr>
          <w:rStyle w:val="Emphasis"/>
        </w:rPr>
        <w:t>, both</w:t>
      </w:r>
      <w:r w:rsidRPr="00144CD6">
        <w:rPr>
          <w:rStyle w:val="StyleUnderline"/>
        </w:rPr>
        <w:t xml:space="preserve"> the marine and beach </w:t>
      </w:r>
      <w:r w:rsidRPr="00144CD6">
        <w:rPr>
          <w:rStyle w:val="Emphasis"/>
        </w:rPr>
        <w:t>ecosystems will weaken.</w:t>
      </w:r>
      <w:r w:rsidRPr="00144CD6">
        <w:rPr>
          <w:sz w:val="16"/>
        </w:rPr>
        <w:t xml:space="preserve"> And </w:t>
      </w:r>
      <w:r w:rsidRPr="00144CD6">
        <w:rPr>
          <w:rStyle w:val="StyleUnderline"/>
        </w:rPr>
        <w:t xml:space="preserve">since humans use the ocean as an important source for food and use beaches for many kinds of activities, weakness in these ecosystems would have </w:t>
      </w:r>
      <w:r w:rsidRPr="00144CD6">
        <w:rPr>
          <w:rStyle w:val="Emphasis"/>
        </w:rPr>
        <w:t>harmful effects on humans.</w:t>
      </w:r>
      <w:r w:rsidRPr="00144CD6">
        <w:rPr>
          <w:sz w:val="16"/>
        </w:rPr>
        <w:t xml:space="preserve"> Though </w:t>
      </w:r>
      <w:r w:rsidRPr="00144CD6">
        <w:rPr>
          <w:rStyle w:val="StyleUnderline"/>
        </w:rPr>
        <w:t>sea turtles</w:t>
      </w:r>
      <w:r w:rsidRPr="00144CD6">
        <w:rPr>
          <w:sz w:val="16"/>
        </w:rPr>
        <w:t xml:space="preserve"> have been living and thriving in the world’s oceans for 150 million years, they </w:t>
      </w:r>
      <w:r w:rsidRPr="00144CD6">
        <w:rPr>
          <w:rStyle w:val="StyleUnderline"/>
        </w:rPr>
        <w:t>are now in danger of extinction largely because of changes brought about by humans.</w:t>
      </w:r>
      <w:r w:rsidRPr="00144CD6">
        <w:rPr>
          <w:sz w:val="16"/>
        </w:rPr>
        <w:t xml:space="preserve"> If we alter the oceans and beaches enough to wipe out sea turtles, will those changes make it difficult for us to survive? And if we choose to do what’s necessary to save sea turtles, might we save our own future? Beaches and dune systems do not get very many nutrients during the year, so very little vegetation grows on the dunes and no vegetation grows on the beach itself. This is because sand does not hold nutrients very well. Sea turtles use beaches and the lower dunes to nest and lay their eggs. Sea turtles lay around 100 eggs in a nest and lay between 3 and 7 nests during the summer nesting season. Not every nest will hatch, not every egg in a nest will hatch, and not all of the hatchlings in a nest will make it out of the nest. </w:t>
      </w:r>
      <w:r w:rsidRPr="00144CD6">
        <w:rPr>
          <w:rStyle w:val="StyleUnderline"/>
        </w:rPr>
        <w:t xml:space="preserve">All the unhatched nests, eggs and trapped hatchlings are very good sources of nutrients for the dune vegetation. Even the left-over egg shells from hatched eggs provide nutrients. Dune plants use the nutrients from turtle eggs to grow and become stronger. As the dune vegetation grows stronger and healthier, the health of the entire beach/dune ecosystem becomes better. Healthy vegetation and strong root systems hold the sand in the dunes and protect the beach from erosion. As the number of </w:t>
      </w:r>
      <w:proofErr w:type="gramStart"/>
      <w:r w:rsidRPr="00144CD6">
        <w:rPr>
          <w:rStyle w:val="StyleUnderline"/>
        </w:rPr>
        <w:t>turtles</w:t>
      </w:r>
      <w:proofErr w:type="gramEnd"/>
      <w:r w:rsidRPr="00144CD6">
        <w:rPr>
          <w:rStyle w:val="StyleUnderline"/>
        </w:rPr>
        <w:t xml:space="preserve"> declines, fewer eggs are laid in the beaches, providing less nutrients. If sea turtles went extinct, dune vegetation would lose a major source of nutrients and would not be healthy or strong enough to maintain the dunes, allowing beaches to wash away. </w:t>
      </w:r>
      <w:r w:rsidRPr="00144CD6">
        <w:rPr>
          <w:sz w:val="16"/>
        </w:rPr>
        <w:t xml:space="preserve">Sea turtles eat jellyfish, preventing the large “blooms” of jellyfish – including stinging jellyfish – that are increasingly wreaking havoc on fisheries, recreation and other maritime activities throughout the oceans. </w:t>
      </w:r>
      <w:r w:rsidRPr="00144CD6">
        <w:rPr>
          <w:rStyle w:val="StyleUnderline"/>
        </w:rPr>
        <w:t xml:space="preserve">Research has shown that sea turtles often act as </w:t>
      </w:r>
      <w:r w:rsidRPr="00144CD6">
        <w:rPr>
          <w:rStyle w:val="Emphasis"/>
        </w:rPr>
        <w:t>keystone species</w:t>
      </w:r>
      <w:r w:rsidRPr="00144CD6">
        <w:rPr>
          <w:rStyle w:val="StyleUnderline"/>
        </w:rPr>
        <w:t>.</w:t>
      </w:r>
      <w:r w:rsidRPr="00144CD6">
        <w:rPr>
          <w:sz w:val="16"/>
        </w:rPr>
        <w:t xml:space="preserve"> Sea grass beds grazed by green sea turtles are more productive than those that aren’t. Hawksbill turtles eat sponges, preventing them from out-competing slow-growing corals. Both of these </w:t>
      </w:r>
      <w:r w:rsidRPr="00144CD6">
        <w:rPr>
          <w:rStyle w:val="StyleUnderline"/>
        </w:rPr>
        <w:t>grazing activities maintain species diversity and the natural balance of fragile marine ecosystems. If sea turtles go extinct, it will cause declines in all the species whose survival depends on healthy seagrass beds and coral reefs.</w:t>
      </w:r>
      <w:r w:rsidRPr="00144CD6">
        <w:rPr>
          <w:sz w:val="16"/>
        </w:rPr>
        <w:t xml:space="preserve"> That means that many marine species that humans harvest would be lost. </w:t>
      </w:r>
      <w:r w:rsidRPr="00144CD6">
        <w:rPr>
          <w:rStyle w:val="StyleUnderline"/>
        </w:rPr>
        <w:t>Sea turtles,</w:t>
      </w:r>
      <w:r w:rsidRPr="00144CD6">
        <w:rPr>
          <w:sz w:val="16"/>
        </w:rPr>
        <w:t xml:space="preserve"> and many species that are affected by their presence or absence, </w:t>
      </w:r>
      <w:r w:rsidRPr="00144CD6">
        <w:rPr>
          <w:rStyle w:val="StyleUnderline"/>
        </w:rPr>
        <w:t>are an important attraction for marine tourism</w:t>
      </w:r>
      <w:r w:rsidRPr="00144CD6">
        <w:rPr>
          <w:sz w:val="16"/>
        </w:rPr>
        <w:t>, a major source of income for many countries. These are some of the roles that we know sea turtles play in the essential health of ecosystems. Who knows what other roles we will discover as science reveals more about sea turtles? While humans have the ability to tinker with the “clockwork” of life, we don’t have the ability to know when it’s okay to lose a few of the working parts. If you disagree, try to take apart a clock and just throw away one of the pieces that doesn’t look that important. Put the clock back together and see if it still works.</w:t>
      </w:r>
    </w:p>
    <w:p w:rsidR="00045764" w:rsidRPr="00144CD6" w:rsidRDefault="00045764" w:rsidP="00045764">
      <w:pPr>
        <w:pStyle w:val="Heading4"/>
      </w:pPr>
      <w:r w:rsidRPr="00144CD6">
        <w:t>Sea turtles are keystone species – they’re existence is vital for global marine and beach ecosystems.</w:t>
      </w:r>
    </w:p>
    <w:p w:rsidR="00045764" w:rsidRPr="00144CD6" w:rsidRDefault="00045764" w:rsidP="00045764">
      <w:pPr>
        <w:tabs>
          <w:tab w:val="left" w:pos="10530"/>
        </w:tabs>
        <w:rPr>
          <w:sz w:val="16"/>
        </w:rPr>
      </w:pPr>
      <w:r w:rsidRPr="00144CD6">
        <w:rPr>
          <w:rStyle w:val="Style13ptBold"/>
        </w:rPr>
        <w:t>Coastal Breeze ’12</w:t>
      </w:r>
      <w:r w:rsidRPr="00144CD6">
        <w:rPr>
          <w:sz w:val="16"/>
        </w:rPr>
        <w:t xml:space="preserve"> </w:t>
      </w:r>
      <w:r w:rsidRPr="008D6F1B">
        <w:rPr>
          <w:sz w:val="16"/>
        </w:rPr>
        <w:t>(Coastal Breeze News</w:t>
      </w:r>
      <w:proofErr w:type="gramStart"/>
      <w:r w:rsidRPr="008D6F1B">
        <w:rPr>
          <w:sz w:val="16"/>
        </w:rPr>
        <w:t>, ,</w:t>
      </w:r>
      <w:proofErr w:type="gramEnd"/>
      <w:r w:rsidRPr="008D6F1B">
        <w:rPr>
          <w:sz w:val="16"/>
        </w:rPr>
        <w:t xml:space="preserve"> locally owned and operated bi-weekly community newspaper, “Sea Turtle Tidbits,” 8-23-2012, </w:t>
      </w:r>
      <w:hyperlink r:id="rId48" w:history="1">
        <w:r w:rsidRPr="008D6F1B">
          <w:rPr>
            <w:rStyle w:val="Hyperlink"/>
            <w:sz w:val="16"/>
          </w:rPr>
          <w:t>http://www.coastalbreezenews.com/2012/08/23/sea-turtle-tidbits-6/</w:t>
        </w:r>
      </w:hyperlink>
      <w:r w:rsidRPr="008D6F1B">
        <w:rPr>
          <w:sz w:val="16"/>
        </w:rPr>
        <w:t>) JRW</w:t>
      </w:r>
    </w:p>
    <w:p w:rsidR="00045764" w:rsidRDefault="00045764" w:rsidP="00045764">
      <w:pPr>
        <w:rPr>
          <w:sz w:val="16"/>
        </w:rPr>
      </w:pPr>
      <w:r w:rsidRPr="00144CD6">
        <w:rPr>
          <w:sz w:val="16"/>
        </w:rPr>
        <w:t xml:space="preserve">There are </w:t>
      </w:r>
      <w:r w:rsidRPr="00144CD6">
        <w:rPr>
          <w:rStyle w:val="StyleUnderline"/>
        </w:rPr>
        <w:t>five species of sea turtles that nest on Florida’s beaches.</w:t>
      </w:r>
      <w:r w:rsidRPr="00144CD6">
        <w:rPr>
          <w:sz w:val="16"/>
        </w:rPr>
        <w:t xml:space="preserve"> The most common is the </w:t>
      </w:r>
      <w:r w:rsidRPr="00144CD6">
        <w:rPr>
          <w:rStyle w:val="StyleUnderline"/>
        </w:rPr>
        <w:t>loggerhead</w:t>
      </w:r>
      <w:r w:rsidRPr="00144CD6">
        <w:rPr>
          <w:sz w:val="16"/>
        </w:rPr>
        <w:t xml:space="preserve">. The </w:t>
      </w:r>
      <w:r w:rsidRPr="00144CD6">
        <w:rPr>
          <w:rStyle w:val="StyleUnderline"/>
        </w:rPr>
        <w:t>green turtle</w:t>
      </w:r>
      <w:r w:rsidRPr="00144CD6">
        <w:rPr>
          <w:sz w:val="16"/>
        </w:rPr>
        <w:t xml:space="preserve"> and </w:t>
      </w:r>
      <w:r w:rsidRPr="00144CD6">
        <w:rPr>
          <w:rStyle w:val="StyleUnderline"/>
        </w:rPr>
        <w:t>leatherback</w:t>
      </w:r>
      <w:r w:rsidRPr="00144CD6">
        <w:rPr>
          <w:sz w:val="16"/>
        </w:rPr>
        <w:t xml:space="preserve"> are also found frequenting beaches throughout the state. The </w:t>
      </w:r>
      <w:r w:rsidRPr="00144CD6">
        <w:rPr>
          <w:rStyle w:val="StyleUnderline"/>
        </w:rPr>
        <w:t>Kemp’s ridley</w:t>
      </w:r>
      <w:r w:rsidRPr="00144CD6">
        <w:rPr>
          <w:sz w:val="16"/>
        </w:rPr>
        <w:t xml:space="preserve"> and </w:t>
      </w:r>
      <w:r w:rsidRPr="00144CD6">
        <w:rPr>
          <w:rStyle w:val="StyleUnderline"/>
        </w:rPr>
        <w:t>hawksbill sea turtles</w:t>
      </w:r>
      <w:r w:rsidRPr="00144CD6">
        <w:rPr>
          <w:sz w:val="16"/>
        </w:rPr>
        <w:t xml:space="preserve"> nest in Florida but not very often. </w:t>
      </w:r>
      <w:r w:rsidRPr="00144CD6">
        <w:rPr>
          <w:rStyle w:val="StyleUnderline"/>
        </w:rPr>
        <w:t>All five species are listed as either threatened or endangered under the Endangered Species Act.</w:t>
      </w:r>
      <w:r w:rsidRPr="00144CD6">
        <w:rPr>
          <w:sz w:val="16"/>
        </w:rPr>
        <w:t xml:space="preserve"> </w:t>
      </w:r>
      <w:r w:rsidRPr="00144CD6">
        <w:rPr>
          <w:rStyle w:val="StyleUnderline"/>
        </w:rPr>
        <w:t xml:space="preserve">Sea turtles are considered to be a </w:t>
      </w:r>
      <w:r w:rsidRPr="00144CD6">
        <w:rPr>
          <w:rStyle w:val="Emphasis"/>
        </w:rPr>
        <w:t>keystone species</w:t>
      </w:r>
      <w:r w:rsidRPr="00144CD6">
        <w:rPr>
          <w:rStyle w:val="StyleUnderline"/>
        </w:rPr>
        <w:t xml:space="preserve"> within their ecosystems</w:t>
      </w:r>
      <w:r w:rsidRPr="00144CD6">
        <w:rPr>
          <w:sz w:val="16"/>
        </w:rPr>
        <w:t xml:space="preserve">. </w:t>
      </w:r>
      <w:r w:rsidRPr="00144CD6">
        <w:rPr>
          <w:rStyle w:val="StyleUnderline"/>
        </w:rPr>
        <w:t xml:space="preserve">The extinction of </w:t>
      </w:r>
      <w:r w:rsidRPr="00144CD6">
        <w:rPr>
          <w:rStyle w:val="Emphasis"/>
        </w:rPr>
        <w:t>any one</w:t>
      </w:r>
      <w:r w:rsidRPr="00144CD6">
        <w:rPr>
          <w:rStyle w:val="StyleUnderline"/>
        </w:rPr>
        <w:t xml:space="preserve"> of the many sea turtle species would affect many other organisms within both </w:t>
      </w:r>
      <w:r w:rsidRPr="00144CD6">
        <w:rPr>
          <w:rStyle w:val="StyleUnderline"/>
        </w:rPr>
        <w:lastRenderedPageBreak/>
        <w:t>beach systems and marine systems.</w:t>
      </w:r>
      <w:r w:rsidRPr="00144CD6">
        <w:rPr>
          <w:sz w:val="16"/>
        </w:rPr>
        <w:t xml:space="preserve"> </w:t>
      </w:r>
      <w:r w:rsidRPr="00144CD6">
        <w:rPr>
          <w:rStyle w:val="StyleUnderline"/>
        </w:rPr>
        <w:t xml:space="preserve">Loggerhead sea turtles are considered a </w:t>
      </w:r>
      <w:r w:rsidRPr="00144CD6">
        <w:rPr>
          <w:rStyle w:val="Emphasis"/>
        </w:rPr>
        <w:t>keystone species</w:t>
      </w:r>
      <w:r w:rsidRPr="00144CD6">
        <w:rPr>
          <w:rStyle w:val="StyleUnderline"/>
        </w:rPr>
        <w:t xml:space="preserve"> because their eggs actually nourish grass dunes along beaches.</w:t>
      </w:r>
      <w:r w:rsidRPr="00144CD6">
        <w:rPr>
          <w:sz w:val="16"/>
        </w:rPr>
        <w:t xml:space="preserve"> They are often referred to as floating reefs because their shells act as a home to as many as 100 different species such as barnacles, small fish, algae and shrimp. The green sea turtle is essential to the health of sea grass beds. Those that are grazed by the green sea turtle are much healthier and balanced than beds that are not. Hawksbill turtles are known for eating sponges which prevents them from overtaking slower growing corals in reef systems. Sea turtles also eat jellyfish, helping to stabilize their population. </w:t>
      </w:r>
      <w:r w:rsidRPr="00144CD6">
        <w:rPr>
          <w:rStyle w:val="StyleUnderline"/>
        </w:rPr>
        <w:t>The necessity of the sea turtle is recognized by The Florida Fish and Wildlife Conservation Commission’s Fish and Wildlife Research Institute. It coordinates two different sea turtle monitoring programs: the Statewide Nesting Beach Survey and the Index Nesting Beach Survey.</w:t>
      </w:r>
      <w:r w:rsidRPr="00144CD6">
        <w:rPr>
          <w:sz w:val="16"/>
        </w:rPr>
        <w:t xml:space="preserve"> Both programs track nesting data in hopes of understanding and promoting the overall health of the sea turtle.</w:t>
      </w:r>
    </w:p>
    <w:p w:rsidR="00045764" w:rsidRPr="00B33188" w:rsidRDefault="00045764" w:rsidP="00045764">
      <w:pPr>
        <w:pStyle w:val="Heading4"/>
      </w:pPr>
      <w:r w:rsidRPr="00B33188">
        <w:t>Sea Turtles fulfill multiple vital roles in sustaining marine ecosystems—keystone species</w:t>
      </w:r>
    </w:p>
    <w:p w:rsidR="00045764" w:rsidRDefault="00045764" w:rsidP="00045764">
      <w:pPr>
        <w:rPr>
          <w:rStyle w:val="Style13ptBold"/>
          <w:b w:val="0"/>
          <w:sz w:val="16"/>
        </w:rPr>
      </w:pPr>
      <w:r>
        <w:rPr>
          <w:rStyle w:val="Style13ptBold"/>
        </w:rPr>
        <w:t xml:space="preserve">Steiner 10 </w:t>
      </w:r>
      <w:r w:rsidRPr="00B33188">
        <w:t xml:space="preserve">(Todd, founder and executive director of the Sea Turtle Restoration Project, 2010, Sea Turtle Conservation Bonaire, “Are Sea Turtles Worth Saving?”, </w:t>
      </w:r>
      <w:hyperlink r:id="rId49" w:history="1">
        <w:r w:rsidRPr="00B33188">
          <w:rPr>
            <w:rStyle w:val="Hyperlink"/>
          </w:rPr>
          <w:t>http://www.bonaireturtles.org/explore/are-sea-turtles-worth-saving/</w:t>
        </w:r>
      </w:hyperlink>
      <w:r w:rsidRPr="00B33188">
        <w:t>)</w:t>
      </w:r>
    </w:p>
    <w:p w:rsidR="00045764" w:rsidRPr="003228DA" w:rsidRDefault="00045764" w:rsidP="00045764">
      <w:pPr>
        <w:rPr>
          <w:rStyle w:val="Style13ptBold"/>
          <w:b w:val="0"/>
          <w:sz w:val="16"/>
        </w:rPr>
      </w:pPr>
    </w:p>
    <w:p w:rsidR="00045764" w:rsidRDefault="00045764" w:rsidP="00045764">
      <w:pPr>
        <w:rPr>
          <w:sz w:val="16"/>
        </w:rPr>
      </w:pPr>
      <w:r w:rsidRPr="00341E61">
        <w:rPr>
          <w:sz w:val="16"/>
        </w:rPr>
        <w:t xml:space="preserve">Sea turtles demonstrate the ultimate lesson of ecology – that everything is connected. </w:t>
      </w:r>
      <w:r w:rsidRPr="00341E61">
        <w:rPr>
          <w:sz w:val="12"/>
        </w:rPr>
        <w:t>¶</w:t>
      </w:r>
      <w:r w:rsidRPr="00341E61">
        <w:rPr>
          <w:sz w:val="16"/>
        </w:rPr>
        <w:t xml:space="preserve"> </w:t>
      </w:r>
      <w:r w:rsidRPr="008C5588">
        <w:rPr>
          <w:rStyle w:val="StyleUnderline"/>
        </w:rPr>
        <w:t>Sea turtles are part of two vital ecosystems, beaches and marine system</w:t>
      </w:r>
      <w:r w:rsidRPr="00341E61">
        <w:rPr>
          <w:sz w:val="16"/>
        </w:rPr>
        <w:t>s. If sea turtles become extinct, both the marine and beach ecosystems will weaken. And since humans use the ocean as an important source for food and use beaches for many kinds of activities, weakness in these ecosystems would have harmful effects on humans.</w:t>
      </w:r>
      <w:r w:rsidRPr="00341E61">
        <w:rPr>
          <w:sz w:val="12"/>
        </w:rPr>
        <w:t>¶</w:t>
      </w:r>
      <w:r w:rsidRPr="00341E61">
        <w:rPr>
          <w:sz w:val="16"/>
        </w:rPr>
        <w:t xml:space="preserve"> </w:t>
      </w:r>
      <w:r w:rsidRPr="00341E61">
        <w:rPr>
          <w:sz w:val="12"/>
        </w:rPr>
        <w:t>¶</w:t>
      </w:r>
      <w:r w:rsidRPr="00341E61">
        <w:rPr>
          <w:sz w:val="16"/>
        </w:rPr>
        <w:t xml:space="preserve"> Though sea turtles have been living and thriving in the world’s oceans for 150 million years, they are now in danger of extinction largely because of changes brought about by humans. If we alter the oceans and beaches enough to wipe out sea turtles, will those changes make it difficult for us to survive? And if we choose to do what’s necessary to save sea turtles, might we save our own future?</w:t>
      </w:r>
      <w:r w:rsidRPr="00341E61">
        <w:rPr>
          <w:sz w:val="12"/>
        </w:rPr>
        <w:t>¶</w:t>
      </w:r>
      <w:r w:rsidRPr="00341E61">
        <w:rPr>
          <w:sz w:val="16"/>
        </w:rPr>
        <w:t xml:space="preserve"> </w:t>
      </w:r>
      <w:r w:rsidRPr="00341E61">
        <w:rPr>
          <w:sz w:val="12"/>
        </w:rPr>
        <w:t>¶</w:t>
      </w:r>
      <w:r w:rsidRPr="00341E61">
        <w:rPr>
          <w:sz w:val="16"/>
        </w:rPr>
        <w:t xml:space="preserve"> </w:t>
      </w:r>
      <w:r w:rsidRPr="008C5588">
        <w:rPr>
          <w:rStyle w:val="StyleUnderline"/>
        </w:rPr>
        <w:t>Beaches and dune systems</w:t>
      </w:r>
      <w:r w:rsidRPr="00341E61">
        <w:rPr>
          <w:sz w:val="16"/>
        </w:rPr>
        <w:t xml:space="preserve"> do not get very many nutrients during the year, so very little vegetation grows on the dunes and no vegetation grows on the beach itself. This is because sand does not hold nutrients very well. Sea turtles use beaches and the lower dunes to nest and lay their eggs. </w:t>
      </w:r>
      <w:r w:rsidRPr="008C5588">
        <w:rPr>
          <w:rStyle w:val="StyleUnderline"/>
        </w:rPr>
        <w:t>Sea turtles lay around 100 eggs in a nest and lay between 3 and 7 nests during the summer nesting season</w:t>
      </w:r>
      <w:r w:rsidRPr="00341E61">
        <w:rPr>
          <w:sz w:val="16"/>
        </w:rPr>
        <w:t xml:space="preserve">. Not every nest will hatch, not every egg in a nest will hatch, and not all of the hatchlings in a nest will make it out of the nest. All the </w:t>
      </w:r>
      <w:r w:rsidRPr="008C5588">
        <w:rPr>
          <w:rStyle w:val="StyleUnderline"/>
        </w:rPr>
        <w:t>unhatched nests, eggs and trapped hatchlings are</w:t>
      </w:r>
      <w:r w:rsidRPr="00341E61">
        <w:rPr>
          <w:sz w:val="16"/>
        </w:rPr>
        <w:t xml:space="preserve"> very good </w:t>
      </w:r>
      <w:r w:rsidRPr="008C5588">
        <w:rPr>
          <w:rStyle w:val="StyleUnderline"/>
        </w:rPr>
        <w:t>sources of nutrients for the dune vegetation</w:t>
      </w:r>
      <w:r w:rsidRPr="00341E61">
        <w:rPr>
          <w:sz w:val="16"/>
        </w:rPr>
        <w:t>. Even the left-over egg shells from hatched eggs provide nutrients.</w:t>
      </w:r>
      <w:r w:rsidRPr="00341E61">
        <w:rPr>
          <w:sz w:val="12"/>
        </w:rPr>
        <w:t>¶</w:t>
      </w:r>
      <w:r w:rsidRPr="00341E61">
        <w:rPr>
          <w:sz w:val="16"/>
        </w:rPr>
        <w:t xml:space="preserve"> </w:t>
      </w:r>
      <w:r w:rsidRPr="00341E61">
        <w:rPr>
          <w:sz w:val="12"/>
        </w:rPr>
        <w:t>¶</w:t>
      </w:r>
      <w:r w:rsidRPr="00341E61">
        <w:rPr>
          <w:sz w:val="16"/>
        </w:rPr>
        <w:t xml:space="preserve"> Dune plants use the nutrients from turtle eggs to grow and become stronger. As the</w:t>
      </w:r>
      <w:r w:rsidRPr="008C5588">
        <w:rPr>
          <w:rStyle w:val="StyleUnderline"/>
        </w:rPr>
        <w:t xml:space="preserve"> dune vegetation grows</w:t>
      </w:r>
      <w:r w:rsidRPr="00341E61">
        <w:rPr>
          <w:sz w:val="16"/>
        </w:rPr>
        <w:t xml:space="preserve"> stronger and healthier, </w:t>
      </w:r>
      <w:r w:rsidRPr="008C5588">
        <w:rPr>
          <w:rStyle w:val="StyleUnderline"/>
        </w:rPr>
        <w:t>the health of the entire beach</w:t>
      </w:r>
      <w:r w:rsidRPr="00341E61">
        <w:rPr>
          <w:sz w:val="16"/>
        </w:rPr>
        <w:t xml:space="preserve">/dune </w:t>
      </w:r>
      <w:r w:rsidRPr="008C5588">
        <w:rPr>
          <w:rStyle w:val="StyleUnderline"/>
        </w:rPr>
        <w:t>ecosystem</w:t>
      </w:r>
      <w:r w:rsidRPr="00341E61">
        <w:rPr>
          <w:sz w:val="16"/>
        </w:rPr>
        <w:t xml:space="preserve"> becomes better.</w:t>
      </w:r>
      <w:r w:rsidRPr="008C5588">
        <w:rPr>
          <w:rStyle w:val="StyleUnderline"/>
        </w:rPr>
        <w:t xml:space="preserve"> </w:t>
      </w:r>
      <w:r w:rsidRPr="00341E61">
        <w:rPr>
          <w:sz w:val="16"/>
        </w:rPr>
        <w:t xml:space="preserve">Healthy vegetation and strong root systems hold the sand in the dunes and protect the beach from erosion. As the number of </w:t>
      </w:r>
      <w:proofErr w:type="gramStart"/>
      <w:r w:rsidRPr="00341E61">
        <w:rPr>
          <w:sz w:val="16"/>
        </w:rPr>
        <w:t>turtles</w:t>
      </w:r>
      <w:proofErr w:type="gramEnd"/>
      <w:r w:rsidRPr="00341E61">
        <w:rPr>
          <w:sz w:val="16"/>
        </w:rPr>
        <w:t xml:space="preserve"> declines, fewer eggs are laid in the beaches, providing less nutrients. If sea turtles went extinct, dune vegetation would lose a major source of nutrients and would not be healthy or strong enough to maintain the dunes, allowing beaches to wash away.</w:t>
      </w:r>
      <w:r w:rsidRPr="00341E61">
        <w:rPr>
          <w:sz w:val="12"/>
        </w:rPr>
        <w:t>¶</w:t>
      </w:r>
      <w:r w:rsidRPr="00341E61">
        <w:rPr>
          <w:sz w:val="16"/>
        </w:rPr>
        <w:t xml:space="preserve"> </w:t>
      </w:r>
      <w:r w:rsidRPr="00341E61">
        <w:rPr>
          <w:sz w:val="12"/>
        </w:rPr>
        <w:t>¶</w:t>
      </w:r>
      <w:r w:rsidRPr="00341E61">
        <w:rPr>
          <w:sz w:val="16"/>
        </w:rPr>
        <w:t xml:space="preserve"> </w:t>
      </w:r>
      <w:r w:rsidRPr="008C5588">
        <w:rPr>
          <w:rStyle w:val="StyleUnderline"/>
        </w:rPr>
        <w:t>Sea turtles eat jellyfish</w:t>
      </w:r>
      <w:r w:rsidRPr="00341E61">
        <w:rPr>
          <w:sz w:val="16"/>
        </w:rPr>
        <w:t xml:space="preserve">, </w:t>
      </w:r>
      <w:r w:rsidRPr="008C5588">
        <w:rPr>
          <w:rStyle w:val="StyleUnderline"/>
        </w:rPr>
        <w:t>preventing</w:t>
      </w:r>
      <w:r w:rsidRPr="00341E61">
        <w:rPr>
          <w:sz w:val="16"/>
        </w:rPr>
        <w:t xml:space="preserve"> the large “</w:t>
      </w:r>
      <w:r w:rsidRPr="008C5588">
        <w:rPr>
          <w:rStyle w:val="StyleUnderline"/>
        </w:rPr>
        <w:t>blooms” of jellyfish</w:t>
      </w:r>
      <w:r w:rsidRPr="00341E61">
        <w:rPr>
          <w:sz w:val="16"/>
        </w:rPr>
        <w:t xml:space="preserve"> – including stinging jellyfish – </w:t>
      </w:r>
      <w:r w:rsidRPr="008C5588">
        <w:rPr>
          <w:rStyle w:val="StyleUnderline"/>
        </w:rPr>
        <w:t>that</w:t>
      </w:r>
      <w:r w:rsidRPr="00341E61">
        <w:rPr>
          <w:sz w:val="16"/>
        </w:rPr>
        <w:t xml:space="preserve"> are increasingly </w:t>
      </w:r>
      <w:r w:rsidRPr="008C5588">
        <w:rPr>
          <w:rStyle w:val="StyleUnderline"/>
        </w:rPr>
        <w:t>wreak</w:t>
      </w:r>
      <w:r w:rsidRPr="00341E61">
        <w:rPr>
          <w:sz w:val="16"/>
        </w:rPr>
        <w:t xml:space="preserve">ing </w:t>
      </w:r>
      <w:r w:rsidRPr="008C5588">
        <w:rPr>
          <w:rStyle w:val="StyleUnderline"/>
        </w:rPr>
        <w:t>havoc on fisheries</w:t>
      </w:r>
      <w:r w:rsidRPr="00341E61">
        <w:rPr>
          <w:sz w:val="16"/>
        </w:rPr>
        <w:t>, recreation and other maritime activities throughout the oceans.</w:t>
      </w:r>
      <w:r w:rsidRPr="00341E61">
        <w:rPr>
          <w:sz w:val="12"/>
        </w:rPr>
        <w:t>¶</w:t>
      </w:r>
      <w:r w:rsidRPr="00341E61">
        <w:rPr>
          <w:sz w:val="16"/>
        </w:rPr>
        <w:t xml:space="preserve"> </w:t>
      </w:r>
      <w:r w:rsidRPr="00341E61">
        <w:rPr>
          <w:sz w:val="12"/>
        </w:rPr>
        <w:t>¶</w:t>
      </w:r>
      <w:r w:rsidRPr="00341E61">
        <w:rPr>
          <w:sz w:val="16"/>
        </w:rPr>
        <w:t xml:space="preserve"> Research has shown that </w:t>
      </w:r>
      <w:r w:rsidRPr="008C5588">
        <w:rPr>
          <w:rStyle w:val="StyleUnderline"/>
        </w:rPr>
        <w:t>sea turtles</w:t>
      </w:r>
      <w:r w:rsidRPr="00341E61">
        <w:rPr>
          <w:sz w:val="16"/>
        </w:rPr>
        <w:t xml:space="preserve"> often </w:t>
      </w:r>
      <w:r w:rsidRPr="008C5588">
        <w:rPr>
          <w:rStyle w:val="StyleUnderline"/>
        </w:rPr>
        <w:t>act</w:t>
      </w:r>
      <w:r w:rsidRPr="00341E61">
        <w:rPr>
          <w:sz w:val="16"/>
        </w:rPr>
        <w:t xml:space="preserve"> </w:t>
      </w:r>
      <w:r w:rsidRPr="008C5588">
        <w:rPr>
          <w:rStyle w:val="StyleUnderline"/>
        </w:rPr>
        <w:t>as keystone species</w:t>
      </w:r>
      <w:r w:rsidRPr="00341E61">
        <w:rPr>
          <w:sz w:val="16"/>
        </w:rPr>
        <w:t xml:space="preserve">. </w:t>
      </w:r>
      <w:r w:rsidRPr="008C5588">
        <w:rPr>
          <w:rStyle w:val="StyleUnderline"/>
        </w:rPr>
        <w:t>Sea grass beds grazed by green sea turtles are more productive than those that aren’t</w:t>
      </w:r>
      <w:r w:rsidRPr="00341E61">
        <w:rPr>
          <w:sz w:val="16"/>
        </w:rPr>
        <w:t xml:space="preserve">. </w:t>
      </w:r>
      <w:r w:rsidRPr="008C5588">
        <w:rPr>
          <w:rStyle w:val="StyleUnderline"/>
        </w:rPr>
        <w:t>Hawksbill turtles eat sponges, preventing them from out-competing slow-growing coral</w:t>
      </w:r>
      <w:r w:rsidRPr="00341E61">
        <w:rPr>
          <w:sz w:val="16"/>
        </w:rPr>
        <w:t xml:space="preserve">s. Both of these grazing activities maintain species diversity and the natural balance of fragile marine ecosystems. </w:t>
      </w:r>
      <w:r w:rsidRPr="008C5588">
        <w:rPr>
          <w:rStyle w:val="StyleUnderline"/>
        </w:rPr>
        <w:t>If sea turtles go extinct, it will cause declines in all the species whose survival depends on healthy seagrass beds and coral reefs</w:t>
      </w:r>
      <w:r w:rsidRPr="00341E61">
        <w:rPr>
          <w:sz w:val="16"/>
        </w:rPr>
        <w:t>. That means that many marine species that humans harvest would be lost.</w:t>
      </w:r>
      <w:r w:rsidRPr="00341E61">
        <w:rPr>
          <w:sz w:val="12"/>
        </w:rPr>
        <w:t>¶</w:t>
      </w:r>
      <w:r w:rsidRPr="00341E61">
        <w:rPr>
          <w:sz w:val="16"/>
        </w:rPr>
        <w:t xml:space="preserve"> </w:t>
      </w:r>
      <w:r w:rsidRPr="00341E61">
        <w:rPr>
          <w:sz w:val="12"/>
        </w:rPr>
        <w:t>¶</w:t>
      </w:r>
      <w:r w:rsidRPr="00341E61">
        <w:rPr>
          <w:sz w:val="16"/>
        </w:rPr>
        <w:t xml:space="preserve"> Sea turtles, and many species that are affected by their presence or absence, are an important attraction for marine tourism, a major source of income for many countries.</w:t>
      </w:r>
      <w:r w:rsidRPr="00341E61">
        <w:rPr>
          <w:sz w:val="12"/>
        </w:rPr>
        <w:t>¶</w:t>
      </w:r>
      <w:r w:rsidRPr="00341E61">
        <w:rPr>
          <w:sz w:val="16"/>
        </w:rPr>
        <w:t xml:space="preserve"> </w:t>
      </w:r>
    </w:p>
    <w:p w:rsidR="00045764" w:rsidRDefault="00045764" w:rsidP="00045764">
      <w:pPr>
        <w:pStyle w:val="Heading4"/>
      </w:pPr>
      <w:r>
        <w:t xml:space="preserve">Sea turtles are a Keystone species, and key to biodiversity. </w:t>
      </w:r>
    </w:p>
    <w:p w:rsidR="00045764" w:rsidRPr="00B92416" w:rsidRDefault="00045764" w:rsidP="00045764">
      <w:pPr>
        <w:rPr>
          <w:rStyle w:val="Style13ptBold"/>
          <w:b w:val="0"/>
          <w:sz w:val="22"/>
        </w:rPr>
      </w:pPr>
      <w:r>
        <w:rPr>
          <w:rStyle w:val="Style13ptBold"/>
        </w:rPr>
        <w:t xml:space="preserve">Lucas and Schwartz 12 </w:t>
      </w:r>
      <w:r>
        <w:rPr>
          <w:rStyle w:val="Style13ptBold"/>
          <w:b w:val="0"/>
          <w:sz w:val="22"/>
        </w:rPr>
        <w:t xml:space="preserve">(Lucas is co-director of Akazul-Community, Conservation and Ecology, a Grassroots initiative focused on preserving Guatemala’s Marine and Coastal Habitats. To find out more about the work of Akazul and volunteer opportunities, visit Akazul.org, Schwartz collaborates with </w:t>
      </w:r>
      <w:proofErr w:type="gramStart"/>
      <w:r>
        <w:rPr>
          <w:rStyle w:val="Style13ptBold"/>
          <w:b w:val="0"/>
          <w:sz w:val="22"/>
        </w:rPr>
        <w:t>Akazul )</w:t>
      </w:r>
      <w:proofErr w:type="gramEnd"/>
    </w:p>
    <w:p w:rsidR="00045764" w:rsidRDefault="00045764" w:rsidP="00045764">
      <w:pPr>
        <w:rPr>
          <w:rStyle w:val="StyleUnderline"/>
        </w:rPr>
      </w:pPr>
      <w:r w:rsidRPr="00B92416">
        <w:rPr>
          <w:rStyle w:val="StyleUnderline"/>
        </w:rPr>
        <w:lastRenderedPageBreak/>
        <w:t>Sea turtles are what biologists call a ‘keystone’ species- they play an integral role in the health, structure and complex functioning of marine and coastal habitats.  They are chief indicators to the state of the oceans and are at the brink of extinction</w:t>
      </w:r>
      <w:r w:rsidRPr="00B33188">
        <w:rPr>
          <w:rFonts w:ascii="Times New Roman" w:hAnsi="Times New Roman" w:cs="Times New Roman"/>
          <w:sz w:val="16"/>
        </w:rPr>
        <w:t xml:space="preserve">.  Populations of the monstrous pacific leatherback have dropped a staggering 99% in the last 20 years alone, mostly attributed to long line fishing.  </w:t>
      </w:r>
      <w:r w:rsidRPr="00B92416">
        <w:rPr>
          <w:rStyle w:val="StyleUnderline"/>
        </w:rPr>
        <w:t>The olive ridley is the most common sea turtle in Central America and in fact the world, but it is also in precipitous decline, dropping over 90% in many areas.</w:t>
      </w:r>
      <w:r w:rsidRPr="00B33188">
        <w:rPr>
          <w:rFonts w:ascii="Times New Roman" w:hAnsi="Times New Roman" w:cs="Times New Roman"/>
          <w:sz w:val="16"/>
        </w:rPr>
        <w:t xml:space="preserve">  There are seven sea turtle species worldwide and five of them are found in Central American and Caribbean waters, all of which feature in the International Union for Conservation of Nature’s (IUCN) Red List of threatened species:  olive ridley (vulnerable), leatherback (critically endangered), hawksbill (critically endangered), green (endangered) and loggerhead (end</w:t>
      </w:r>
      <w:r w:rsidRPr="00B92416">
        <w:rPr>
          <w:rStyle w:val="StyleUnderline"/>
        </w:rPr>
        <w:t>a</w:t>
      </w:r>
      <w:r w:rsidRPr="00B33188">
        <w:rPr>
          <w:rFonts w:ascii="Times New Roman" w:hAnsi="Times New Roman" w:cs="Times New Roman"/>
          <w:sz w:val="16"/>
        </w:rPr>
        <w:t xml:space="preserve">ngered).  </w:t>
      </w:r>
      <w:r w:rsidRPr="00B92416">
        <w:rPr>
          <w:rStyle w:val="StyleUnderline"/>
        </w:rPr>
        <w:t>Due to the severity of the threat, the vast majority of countries across the globe have outlawed and made punishable by heavy fines and imprisonment the hunting of turtles and the commercialization of turtle products (e.g. eggs, shell, meat and oil).</w:t>
      </w:r>
    </w:p>
    <w:p w:rsidR="00045764" w:rsidRDefault="00045764" w:rsidP="00045764">
      <w:pPr>
        <w:rPr>
          <w:rStyle w:val="StyleUnderline"/>
        </w:rPr>
      </w:pPr>
    </w:p>
    <w:p w:rsidR="00045764" w:rsidRPr="00991F3E" w:rsidRDefault="00045764" w:rsidP="00045764">
      <w:pPr>
        <w:pStyle w:val="Heading4"/>
        <w:rPr>
          <w:rStyle w:val="Style13ptBold"/>
          <w:b/>
        </w:rPr>
      </w:pPr>
      <w:r w:rsidRPr="00991F3E">
        <w:rPr>
          <w:rStyle w:val="Style13ptBold"/>
        </w:rPr>
        <w:t xml:space="preserve">Sea turtles are vital to maintaining biodiversity in the oceans and in coastal areas.  </w:t>
      </w:r>
    </w:p>
    <w:p w:rsidR="00045764" w:rsidRDefault="00045764" w:rsidP="00045764">
      <w:r w:rsidRPr="00CA29E4">
        <w:rPr>
          <w:rStyle w:val="Style13ptBold"/>
        </w:rPr>
        <w:t>Sea Turtle Conservation Bonaire</w:t>
      </w:r>
      <w:r>
        <w:t>.  “Are Sea Turtles Worth Saving?”  bonaireturtles.org</w:t>
      </w:r>
      <w:proofErr w:type="gramStart"/>
      <w:r>
        <w:t xml:space="preserve">.  </w:t>
      </w:r>
      <w:r w:rsidRPr="00CA29E4">
        <w:rPr>
          <w:rStyle w:val="Style13ptBold"/>
        </w:rPr>
        <w:t>2010</w:t>
      </w:r>
      <w:proofErr w:type="gramEnd"/>
      <w:r w:rsidRPr="00CA29E4">
        <w:rPr>
          <w:rStyle w:val="Style13ptBold"/>
        </w:rPr>
        <w:t>.</w:t>
      </w:r>
      <w:r>
        <w:t xml:space="preserve">  &lt;</w:t>
      </w:r>
      <w:r w:rsidRPr="00CA29E4">
        <w:t>http://www.bonaireturtles.org/explore/are-sea-turtles-worth-saving/</w:t>
      </w:r>
      <w:r>
        <w:t>&gt;.</w:t>
      </w:r>
    </w:p>
    <w:p w:rsidR="00045764" w:rsidRDefault="00045764" w:rsidP="00045764">
      <w:pPr>
        <w:rPr>
          <w:sz w:val="16"/>
        </w:rPr>
      </w:pPr>
      <w:r w:rsidRPr="00CA29E4">
        <w:rPr>
          <w:rStyle w:val="StyleUnderline"/>
        </w:rPr>
        <w:t>Sea turtles demonstrate the ultimate lesson of ecology – that everything is connected</w:t>
      </w:r>
      <w:r w:rsidRPr="00CA29E4">
        <w:rPr>
          <w:sz w:val="16"/>
        </w:rPr>
        <w:t xml:space="preserve">. </w:t>
      </w:r>
      <w:r w:rsidRPr="00CA29E4">
        <w:rPr>
          <w:rStyle w:val="Emphasis"/>
          <w:b w:val="0"/>
          <w:sz w:val="12"/>
        </w:rPr>
        <w:t>¶</w:t>
      </w:r>
      <w:r w:rsidRPr="00CA29E4">
        <w:rPr>
          <w:rStyle w:val="Emphasis"/>
        </w:rPr>
        <w:t xml:space="preserve"> Sea turtles are part of two vital ecosystems, beaches and marine systems. If sea turtles become extinct, both the marine and beach ecosystems will weaken.</w:t>
      </w:r>
      <w:r w:rsidRPr="00CA29E4">
        <w:rPr>
          <w:sz w:val="16"/>
        </w:rPr>
        <w:t xml:space="preserve"> And since humans use the ocean as an important source for food and use beaches for many kinds of activities, </w:t>
      </w:r>
      <w:r w:rsidRPr="00CA29E4">
        <w:rPr>
          <w:rStyle w:val="StyleUnderline"/>
        </w:rPr>
        <w:t>weakness in these ecosystems would have harmful effects on humans.</w:t>
      </w:r>
      <w:r w:rsidRPr="00CA29E4">
        <w:rPr>
          <w:sz w:val="12"/>
        </w:rPr>
        <w:t>¶</w:t>
      </w:r>
      <w:r w:rsidRPr="00CA29E4">
        <w:rPr>
          <w:sz w:val="16"/>
        </w:rPr>
        <w:t xml:space="preserve"> </w:t>
      </w:r>
      <w:r w:rsidRPr="00CA29E4">
        <w:rPr>
          <w:sz w:val="12"/>
        </w:rPr>
        <w:t>¶</w:t>
      </w:r>
      <w:r w:rsidRPr="00CA29E4">
        <w:rPr>
          <w:sz w:val="16"/>
        </w:rPr>
        <w:t xml:space="preserve"> </w:t>
      </w:r>
      <w:r w:rsidRPr="00CA29E4">
        <w:rPr>
          <w:rStyle w:val="StyleUnderline"/>
        </w:rPr>
        <w:t>Though sea turtles have been living and thriving in the world’s oceans for 150 million years, they are now in danger of extinction largely because of changes brought about by humans.</w:t>
      </w:r>
      <w:r w:rsidRPr="00CA29E4">
        <w:rPr>
          <w:sz w:val="16"/>
        </w:rPr>
        <w:t xml:space="preserve"> If we alter the oceans and beaches enough to wipe out sea turtles, will those changes make it difficult for us to survive? And if we choose to do what’s necessary to save sea turtles, might we save our own future?</w:t>
      </w:r>
    </w:p>
    <w:p w:rsidR="00045764" w:rsidRDefault="00045764" w:rsidP="00045764">
      <w:pPr>
        <w:rPr>
          <w:sz w:val="16"/>
        </w:rPr>
      </w:pPr>
    </w:p>
    <w:p w:rsidR="00045764" w:rsidRDefault="00045764" w:rsidP="00045764">
      <w:pPr>
        <w:pStyle w:val="Heading4"/>
      </w:pPr>
      <w:r>
        <w:t xml:space="preserve">Sea turtles are key to maintaining a healthy ocean.  They keep ecosystems healthy and help make the ocean more resilient to future threats.  </w:t>
      </w:r>
    </w:p>
    <w:p w:rsidR="00045764" w:rsidRDefault="00045764" w:rsidP="00045764">
      <w:pPr>
        <w:rPr>
          <w:sz w:val="16"/>
        </w:rPr>
      </w:pPr>
      <w:r w:rsidRPr="00E7390A">
        <w:rPr>
          <w:rStyle w:val="Style13ptBold"/>
        </w:rPr>
        <w:t>Wilson</w:t>
      </w:r>
      <w:r>
        <w:rPr>
          <w:sz w:val="16"/>
        </w:rPr>
        <w:t>, E.G. Researcher for Oceana.  With Miller, K.L., Allison, D., and Magliocca, M.  oceana.org</w:t>
      </w:r>
      <w:proofErr w:type="gramStart"/>
      <w:r>
        <w:rPr>
          <w:sz w:val="16"/>
        </w:rPr>
        <w:t>.  “</w:t>
      </w:r>
      <w:proofErr w:type="gramEnd"/>
      <w:r>
        <w:rPr>
          <w:sz w:val="16"/>
        </w:rPr>
        <w:t xml:space="preserve">Why Healthy Oceans Need Sea Turtles: The Importance of Sea Turtles to Marine Ecosystems.”  July 1, </w:t>
      </w:r>
      <w:r w:rsidRPr="00E7390A">
        <w:rPr>
          <w:rStyle w:val="Style13ptBold"/>
        </w:rPr>
        <w:t>2010</w:t>
      </w:r>
      <w:r>
        <w:rPr>
          <w:sz w:val="16"/>
        </w:rPr>
        <w:t>.  &lt;</w:t>
      </w:r>
      <w:r w:rsidRPr="00E7390A">
        <w:rPr>
          <w:sz w:val="16"/>
        </w:rPr>
        <w:t>http://oceana.org/sites/default/files/reports/Why_Healthy_Oceans_Need_Sea_Turtles.pdf</w:t>
      </w:r>
      <w:r>
        <w:rPr>
          <w:sz w:val="16"/>
        </w:rPr>
        <w:t>&gt;.</w:t>
      </w:r>
    </w:p>
    <w:p w:rsidR="00045764" w:rsidRPr="00E7390A" w:rsidRDefault="00045764" w:rsidP="00045764">
      <w:pPr>
        <w:rPr>
          <w:rStyle w:val="Emphasis"/>
          <w:b w:val="0"/>
          <w:iCs w:val="0"/>
          <w:sz w:val="14"/>
        </w:rPr>
      </w:pPr>
      <w:r w:rsidRPr="00E7390A">
        <w:rPr>
          <w:sz w:val="14"/>
        </w:rPr>
        <w:t xml:space="preserve">Although we cannot now fully understand the roles sea turtles played centuries ago, it is important that we discover as much as possible. </w:t>
      </w:r>
      <w:r w:rsidRPr="00E7390A">
        <w:rPr>
          <w:rStyle w:val="StyleUnderline"/>
        </w:rPr>
        <w:t xml:space="preserve">Better understanding </w:t>
      </w:r>
      <w:r w:rsidRPr="00E7390A">
        <w:rPr>
          <w:sz w:val="14"/>
        </w:rPr>
        <w:t>of these roles</w:t>
      </w:r>
      <w:r w:rsidRPr="00E7390A">
        <w:rPr>
          <w:rStyle w:val="StyleUnderline"/>
        </w:rPr>
        <w:t xml:space="preserve"> will allow us to determine what structure and functions were lost in the ocean ecosystems, the environmental effects of remaining populations, and management and conservation measures required for sea turtles to reach historic levels—and the </w:t>
      </w:r>
      <w:r w:rsidRPr="00E7390A">
        <w:rPr>
          <w:rStyle w:val="Emphasis"/>
        </w:rPr>
        <w:t xml:space="preserve">improvements in ecosystem health that </w:t>
      </w:r>
      <w:r w:rsidRPr="00E7390A">
        <w:rPr>
          <w:rStyle w:val="StyleUnderline"/>
        </w:rPr>
        <w:t>could</w:t>
      </w:r>
      <w:r w:rsidRPr="00E7390A">
        <w:rPr>
          <w:rStyle w:val="Emphasis"/>
        </w:rPr>
        <w:t xml:space="preserve"> result from restored sea turtle populations</w:t>
      </w:r>
      <w:r w:rsidRPr="00E7390A">
        <w:rPr>
          <w:sz w:val="14"/>
        </w:rPr>
        <w:t xml:space="preserve">.What we do know is that </w:t>
      </w:r>
      <w:r w:rsidRPr="00E7390A">
        <w:rPr>
          <w:rStyle w:val="StyleUnderline"/>
        </w:rPr>
        <w:t>sea turtles—even at diminished population levels—play an important role in ocean ecosystems by maintaining healthy seagrass beds and coral reefs, providing key habitat for other marine life, helping to balance marine food webs and facilitating nutrient cycling from water to land</w:t>
      </w:r>
      <w:r w:rsidRPr="00E7390A">
        <w:rPr>
          <w:sz w:val="14"/>
        </w:rPr>
        <w:t xml:space="preserve">.  </w:t>
      </w:r>
      <w:r w:rsidRPr="00E7390A">
        <w:rPr>
          <w:rStyle w:val="Emphasis"/>
        </w:rPr>
        <w:t>As sea turtle populations decline, so does their ability to perform vital roles in maintaining the health of the world’s oceans</w:t>
      </w:r>
      <w:r w:rsidRPr="00E7390A">
        <w:rPr>
          <w:sz w:val="14"/>
        </w:rPr>
        <w:t xml:space="preserve">. Death and injury in commercial fisheries, loss of important habitat, pollution and climate change are among the many human-caused threats pushing sea turtles towards extinction. More proactive conservation measures are needed to protect sea turtles and rebuild their populations to healthy levels so they can fulfill the full extent of their historic roles in ocean ecosystems. At historic levels, </w:t>
      </w:r>
      <w:r w:rsidRPr="00E7390A">
        <w:rPr>
          <w:rStyle w:val="Emphasis"/>
        </w:rPr>
        <w:t>sea turtles will help restore the health of our oceans and make them more resilient to future threats.</w:t>
      </w:r>
    </w:p>
    <w:p w:rsidR="00045764" w:rsidRDefault="00045764" w:rsidP="00045764">
      <w:pPr>
        <w:rPr>
          <w:rStyle w:val="StyleUnderline"/>
        </w:rPr>
      </w:pPr>
    </w:p>
    <w:p w:rsidR="00045764" w:rsidRDefault="00045764" w:rsidP="00045764">
      <w:pPr>
        <w:rPr>
          <w:rStyle w:val="StyleUnderline"/>
        </w:rPr>
      </w:pPr>
    </w:p>
    <w:p w:rsidR="00045764" w:rsidRDefault="00045764" w:rsidP="00045764">
      <w:pPr>
        <w:pStyle w:val="Heading2"/>
        <w:rPr>
          <w:rStyle w:val="StyleUnderline"/>
        </w:rPr>
      </w:pPr>
      <w:r>
        <w:rPr>
          <w:rStyle w:val="StyleUnderline"/>
        </w:rPr>
        <w:lastRenderedPageBreak/>
        <w:t>Sea Turtles Not Key</w:t>
      </w:r>
    </w:p>
    <w:p w:rsidR="00045764" w:rsidRDefault="00045764" w:rsidP="00045764">
      <w:pPr>
        <w:pStyle w:val="Heading3"/>
      </w:pPr>
      <w:r>
        <w:lastRenderedPageBreak/>
        <w:t>Alt Causes</w:t>
      </w:r>
    </w:p>
    <w:p w:rsidR="00045764" w:rsidRPr="005C00C1" w:rsidRDefault="00045764" w:rsidP="00045764">
      <w:pPr>
        <w:pStyle w:val="Heading4"/>
      </w:pPr>
      <w:r>
        <w:t xml:space="preserve">Aff can’t solve sea turtles – death from natural predators outweighs </w:t>
      </w:r>
    </w:p>
    <w:p w:rsidR="00045764" w:rsidRDefault="00045764" w:rsidP="00045764">
      <w:r w:rsidRPr="009F0ED1">
        <w:rPr>
          <w:rStyle w:val="Style13ptBold"/>
          <w:sz w:val="24"/>
        </w:rPr>
        <w:t>Worldwide Fund for Nature</w:t>
      </w:r>
      <w:r w:rsidRPr="009F0ED1">
        <w:rPr>
          <w:sz w:val="24"/>
        </w:rPr>
        <w:t>.</w:t>
      </w:r>
      <w:r>
        <w:t xml:space="preserve">  </w:t>
      </w:r>
      <w:r w:rsidRPr="009F0ED1">
        <w:rPr>
          <w:sz w:val="16"/>
          <w:szCs w:val="16"/>
        </w:rPr>
        <w:t>“Marine Turtles.”  wwf.panda.org</w:t>
      </w:r>
      <w:proofErr w:type="gramStart"/>
      <w:r w:rsidRPr="009F0ED1">
        <w:rPr>
          <w:sz w:val="24"/>
        </w:rPr>
        <w:t xml:space="preserve">.  </w:t>
      </w:r>
      <w:r>
        <w:rPr>
          <w:rStyle w:val="Style13ptBold"/>
          <w:sz w:val="24"/>
        </w:rPr>
        <w:t>2014</w:t>
      </w:r>
      <w:proofErr w:type="gramEnd"/>
      <w:r>
        <w:t>. &lt;</w:t>
      </w:r>
      <w:r w:rsidRPr="009F0ED1">
        <w:rPr>
          <w:sz w:val="16"/>
          <w:szCs w:val="16"/>
        </w:rPr>
        <w:t>http://wwf.panda.org/what_we_do/endangered_species/marine_turtles/?src=footer&gt;.</w:t>
      </w:r>
    </w:p>
    <w:p w:rsidR="00045764" w:rsidRDefault="00045764" w:rsidP="00045764">
      <w:pPr>
        <w:rPr>
          <w:sz w:val="12"/>
        </w:rPr>
      </w:pPr>
      <w:r w:rsidRPr="009F0ED1">
        <w:rPr>
          <w:sz w:val="12"/>
        </w:rPr>
        <w:t xml:space="preserve">Marine turtles can lay more than 150 eggs per clutch, and lay several times each season, to make up for the </w:t>
      </w:r>
      <w:r w:rsidRPr="006507D2">
        <w:rPr>
          <w:rStyle w:val="StyleUnderline"/>
        </w:rPr>
        <w:t>high mortality</w:t>
      </w:r>
      <w:r w:rsidRPr="009F0ED1">
        <w:rPr>
          <w:sz w:val="12"/>
        </w:rPr>
        <w:t xml:space="preserve"> that </w:t>
      </w:r>
      <w:r w:rsidRPr="006507D2">
        <w:rPr>
          <w:rStyle w:val="Emphasis"/>
        </w:rPr>
        <w:t>prevents most marine turtles from reaching maturity</w:t>
      </w:r>
      <w:r w:rsidRPr="009F0ED1">
        <w:rPr>
          <w:sz w:val="12"/>
        </w:rPr>
        <w:t>.</w:t>
      </w:r>
      <w:r w:rsidRPr="006507D2">
        <w:rPr>
          <w:rStyle w:val="StyleUnderline"/>
        </w:rPr>
        <w:t xml:space="preserve"> The subtle balance between marine turtles and their predators can be tipped against turtle survival when new predators are introduced or if natural predators suddenly increase in number </w:t>
      </w:r>
      <w:r w:rsidRPr="009F0ED1">
        <w:rPr>
          <w:sz w:val="12"/>
        </w:rPr>
        <w:t>as a result of human interference.</w:t>
      </w:r>
    </w:p>
    <w:p w:rsidR="00045764" w:rsidRPr="00244E04" w:rsidRDefault="00045764" w:rsidP="00045764">
      <w:pPr>
        <w:pStyle w:val="Heading4"/>
      </w:pPr>
      <w:r>
        <w:t xml:space="preserve">Fisheries </w:t>
      </w:r>
    </w:p>
    <w:p w:rsidR="00045764" w:rsidRDefault="00045764" w:rsidP="00045764">
      <w:r w:rsidRPr="001B185C">
        <w:rPr>
          <w:rStyle w:val="Heading4Char"/>
        </w:rPr>
        <w:t>See Turtles</w:t>
      </w:r>
      <w:r>
        <w:t>.  “Fisheries Bycatch.”  seeturtles.org</w:t>
      </w:r>
      <w:proofErr w:type="gramStart"/>
      <w:r>
        <w:t xml:space="preserve">.  </w:t>
      </w:r>
      <w:r w:rsidRPr="001B185C">
        <w:rPr>
          <w:rStyle w:val="Heading4Char"/>
        </w:rPr>
        <w:t>2014</w:t>
      </w:r>
      <w:proofErr w:type="gramEnd"/>
      <w:r>
        <w:t>.  &lt;</w:t>
      </w:r>
      <w:r w:rsidRPr="001B185C">
        <w:t>http://www.seeturtles.org/fisheries-bycatch/</w:t>
      </w:r>
      <w:r>
        <w:t>&gt;.</w:t>
      </w:r>
    </w:p>
    <w:p w:rsidR="00045764" w:rsidRDefault="00045764" w:rsidP="00045764">
      <w:pPr>
        <w:rPr>
          <w:rStyle w:val="Emphasis"/>
        </w:rPr>
      </w:pPr>
      <w:r w:rsidRPr="001B185C">
        <w:rPr>
          <w:rStyle w:val="StyleUnderline"/>
        </w:rPr>
        <w:t>Incidental capture in fishing gear</w:t>
      </w:r>
      <w:r w:rsidRPr="001B185C">
        <w:rPr>
          <w:sz w:val="16"/>
        </w:rPr>
        <w:t xml:space="preserve"> (also known as bycatch) </w:t>
      </w:r>
      <w:r w:rsidRPr="001B185C">
        <w:rPr>
          <w:rStyle w:val="StyleUnderline"/>
        </w:rPr>
        <w:t>is likely the greatest threat to sea turtles and many other species worldwide</w:t>
      </w:r>
      <w:r w:rsidRPr="001B185C">
        <w:rPr>
          <w:sz w:val="16"/>
        </w:rPr>
        <w:t xml:space="preserve">. Approximately </w:t>
      </w:r>
      <w:r w:rsidRPr="001B185C">
        <w:rPr>
          <w:rStyle w:val="StyleUnderline"/>
        </w:rPr>
        <w:t>40% of all animals caught in fisheries are discarded as trash.</w:t>
      </w:r>
      <w:r w:rsidRPr="001B185C">
        <w:rPr>
          <w:sz w:val="16"/>
        </w:rPr>
        <w:t xml:space="preserve"> </w:t>
      </w:r>
      <w:r w:rsidRPr="001B185C">
        <w:rPr>
          <w:rStyle w:val="Emphasis"/>
        </w:rPr>
        <w:t>Marine mammals, sea turtles, seabirds, and other species are caught and discarded, usually dead. For those animals that are caught and released injured but still alive, their fate after being released is unknown.</w:t>
      </w:r>
      <w:r w:rsidRPr="001B185C">
        <w:rPr>
          <w:rStyle w:val="Emphasis"/>
          <w:b w:val="0"/>
          <w:sz w:val="12"/>
        </w:rPr>
        <w:t>¶</w:t>
      </w:r>
      <w:r w:rsidRPr="001B185C">
        <w:rPr>
          <w:sz w:val="16"/>
        </w:rPr>
        <w:t xml:space="preserve"> Trawls, longlines, driftnets, gillnets, pots, and traps are all responsible for the death of marine creatures by incidental capture or entanglement. </w:t>
      </w:r>
      <w:r w:rsidRPr="001B185C">
        <w:rPr>
          <w:rStyle w:val="StyleUnderline"/>
        </w:rPr>
        <w:t>Longlines, containing thousands of baited hooks on lines that can be tens of miles long, hook and entangle many animals and fish that aren't intended to be caught</w:t>
      </w:r>
      <w:r w:rsidRPr="001B185C">
        <w:rPr>
          <w:sz w:val="16"/>
        </w:rPr>
        <w:t xml:space="preserve">. </w:t>
      </w:r>
      <w:r w:rsidRPr="001B185C">
        <w:rPr>
          <w:rStyle w:val="Emphasis"/>
        </w:rPr>
        <w:t>Sea turtles, particularly greens, loggerheads, olive ridley’s, and leatherbacks, and seabirds like albatross, are attracted to the bait and get caught on the hooks or become entangled in the lines and drown.</w:t>
      </w:r>
      <w:r w:rsidRPr="001B185C">
        <w:rPr>
          <w:sz w:val="16"/>
        </w:rPr>
        <w:t xml:space="preserve"> </w:t>
      </w:r>
      <w:r w:rsidRPr="001B185C">
        <w:rPr>
          <w:sz w:val="12"/>
        </w:rPr>
        <w:t>¶</w:t>
      </w:r>
      <w:r w:rsidRPr="001B185C">
        <w:rPr>
          <w:sz w:val="16"/>
        </w:rPr>
        <w:t xml:space="preserve"> Trawls are also particularly destructive and are estimated to catch 20 pounds of bycatch for every pound of target species. TED’s, or </w:t>
      </w:r>
      <w:r w:rsidRPr="001B185C">
        <w:rPr>
          <w:rStyle w:val="Emphasis"/>
        </w:rPr>
        <w:t>Turtle Excluder Devices have reduced sea turtle mortality in trawl fisheries but are not regulated worldwide.</w:t>
      </w:r>
    </w:p>
    <w:p w:rsidR="00045764" w:rsidRPr="00603A74" w:rsidRDefault="00045764" w:rsidP="00045764">
      <w:pPr>
        <w:pStyle w:val="Heading4"/>
      </w:pPr>
      <w:r>
        <w:t xml:space="preserve">Foreign overfishing outweighs the aff </w:t>
      </w:r>
    </w:p>
    <w:p w:rsidR="00045764" w:rsidRPr="00603A74" w:rsidRDefault="00045764" w:rsidP="00045764">
      <w:r w:rsidRPr="00603A74">
        <w:rPr>
          <w:rStyle w:val="Style13ptBold"/>
        </w:rPr>
        <w:t>Stokstad</w:t>
      </w:r>
      <w:r w:rsidRPr="00603A74">
        <w:t>, Eric</w:t>
      </w:r>
      <w:r>
        <w:t>.  Geologist and environmental researcher for Science Magazine.  “Sea Turtles Suffer Collateral Damage From Fishing.”  sciencemag.org</w:t>
      </w:r>
      <w:proofErr w:type="gramStart"/>
      <w:r>
        <w:t>.  7</w:t>
      </w:r>
      <w:proofErr w:type="gramEnd"/>
      <w:r>
        <w:t xml:space="preserve"> April </w:t>
      </w:r>
      <w:r w:rsidRPr="00603A74">
        <w:rPr>
          <w:rStyle w:val="Style13ptBold"/>
        </w:rPr>
        <w:t>2010.</w:t>
      </w:r>
      <w:r>
        <w:t xml:space="preserve">  &lt;</w:t>
      </w:r>
      <w:r w:rsidRPr="00603A74">
        <w:t>http://news.sciencemag.org/2010/04/sea-turtles-suffer-collateral-damage-fishing</w:t>
      </w:r>
      <w:r>
        <w:t>&gt;.</w:t>
      </w:r>
    </w:p>
    <w:p w:rsidR="00045764" w:rsidRPr="00603A74" w:rsidRDefault="00045764" w:rsidP="00045764">
      <w:pPr>
        <w:rPr>
          <w:sz w:val="16"/>
        </w:rPr>
      </w:pPr>
      <w:r w:rsidRPr="00603A74">
        <w:rPr>
          <w:rStyle w:val="StyleUnderline"/>
        </w:rPr>
        <w:t>More than 8 million sea turtles have died in the past 2 decades after being accidentally caught by fishing vessels</w:t>
      </w:r>
      <w:r w:rsidRPr="00603A74">
        <w:rPr>
          <w:sz w:val="16"/>
        </w:rPr>
        <w:t xml:space="preserve">, a global analysis suggests. </w:t>
      </w:r>
      <w:r w:rsidRPr="00603A74">
        <w:rPr>
          <w:rStyle w:val="StyleUnderline"/>
        </w:rPr>
        <w:t>The researchers identify the Mediterranean Sea and the eastern Pacific Ocean as particularly dangerous for sea turtles.</w:t>
      </w:r>
      <w:r w:rsidRPr="00603A74">
        <w:rPr>
          <w:sz w:val="16"/>
        </w:rPr>
        <w:t xml:space="preserve"> But they also note that turtle deaths probably are widely underreported, particularly along coastlines with small-scale fishing.</w:t>
      </w:r>
      <w:r w:rsidRPr="00603A74">
        <w:rPr>
          <w:sz w:val="12"/>
        </w:rPr>
        <w:t>¶</w:t>
      </w:r>
      <w:r w:rsidRPr="00603A74">
        <w:rPr>
          <w:sz w:val="16"/>
        </w:rPr>
        <w:t xml:space="preserve"> Fishing is not a precise operation. </w:t>
      </w:r>
      <w:r w:rsidRPr="00603A74">
        <w:rPr>
          <w:rStyle w:val="StyleUnderline"/>
        </w:rPr>
        <w:t>Nets or hooks often trap many more kinds of animals than intended, such as sharks, dolphins, or turtles. Smaller studies have shown that this so-called bycatch can kill large numbers of turtles—in Baja California, for example</w:t>
      </w:r>
      <w:r w:rsidRPr="00603A74">
        <w:rPr>
          <w:sz w:val="16"/>
        </w:rPr>
        <w:t>.</w:t>
      </w:r>
      <w:r w:rsidRPr="00603A74">
        <w:rPr>
          <w:sz w:val="12"/>
        </w:rPr>
        <w:t>¶</w:t>
      </w:r>
      <w:r w:rsidRPr="00603A74">
        <w:rPr>
          <w:sz w:val="16"/>
        </w:rPr>
        <w:t xml:space="preserve"> </w:t>
      </w:r>
      <w:proofErr w:type="gramStart"/>
      <w:r w:rsidRPr="00603A74">
        <w:rPr>
          <w:sz w:val="16"/>
        </w:rPr>
        <w:t>Now</w:t>
      </w:r>
      <w:proofErr w:type="gramEnd"/>
      <w:r w:rsidRPr="00603A74">
        <w:rPr>
          <w:sz w:val="16"/>
        </w:rPr>
        <w:t xml:space="preserve"> researchers have compiled a global picture of the impact that various types of fishing gear have on turtles. A team led by conservation biologists Bryan Wallace of Conservation International in Arlington, Virginia, and Rebecca Lewison of San Diego State University in California reviewed the scientific literature for reports of turtle bycatch between 1990 and 2008. They came up with 85,000 fatalities over this period. But that's probably a negligible fraction of the real toll, Wallace says, in view of a previous study by Lewison and others estimating that 200,000 loggerhead turtles alone are killed each year just from fishing hooks. </w:t>
      </w:r>
      <w:r w:rsidRPr="00603A74">
        <w:rPr>
          <w:rStyle w:val="Emphasis"/>
        </w:rPr>
        <w:t>Given that only about 1% of fishing vessels worldwide are monitored, Wallace guesses that the real number is probably at least two orders or magnitude higher, or 8.5 million.</w:t>
      </w:r>
      <w:r w:rsidRPr="00603A74">
        <w:rPr>
          <w:sz w:val="16"/>
        </w:rPr>
        <w:t xml:space="preserve"> "</w:t>
      </w:r>
      <w:r w:rsidRPr="00603A74">
        <w:rPr>
          <w:rStyle w:val="StyleUnderline"/>
        </w:rPr>
        <w:t>Small-scale fisheries are woefully underreported for bycatch,</w:t>
      </w:r>
      <w:r w:rsidRPr="00603A74">
        <w:rPr>
          <w:sz w:val="16"/>
        </w:rPr>
        <w:t xml:space="preserve">" he notes, </w:t>
      </w:r>
      <w:r w:rsidRPr="00603A74">
        <w:rPr>
          <w:rStyle w:val="StyleUnderline"/>
        </w:rPr>
        <w:t>especially in the eastern Indian Ocean and off West Africa.</w:t>
      </w:r>
    </w:p>
    <w:p w:rsidR="00045764" w:rsidRPr="0002698C" w:rsidRDefault="00045764" w:rsidP="00045764"/>
    <w:p w:rsidR="00045764" w:rsidRDefault="00045764" w:rsidP="00045764">
      <w:pPr>
        <w:rPr>
          <w:sz w:val="12"/>
        </w:rPr>
      </w:pPr>
    </w:p>
    <w:p w:rsidR="00045764" w:rsidRDefault="00045764" w:rsidP="00045764">
      <w:pPr>
        <w:pStyle w:val="Heading3"/>
      </w:pPr>
      <w:r>
        <w:lastRenderedPageBreak/>
        <w:t>US Not Key</w:t>
      </w:r>
    </w:p>
    <w:p w:rsidR="00045764" w:rsidRPr="0002698C" w:rsidRDefault="00045764" w:rsidP="00045764">
      <w:pPr>
        <w:pStyle w:val="Heading4"/>
      </w:pPr>
      <w:r w:rsidRPr="0002698C">
        <w:t xml:space="preserve">Asian shores have some of the worst sea turtle conditions.  Asian countries, such as China and Japan need to make initiatives to save the turtles.  The U.S. is not key to solving for sea turtles.  </w:t>
      </w:r>
    </w:p>
    <w:p w:rsidR="00045764" w:rsidRDefault="00045764" w:rsidP="00045764">
      <w:pPr>
        <w:rPr>
          <w:sz w:val="24"/>
        </w:rPr>
      </w:pPr>
      <w:r w:rsidRPr="009F0ED1">
        <w:rPr>
          <w:rStyle w:val="Style13ptBold"/>
        </w:rPr>
        <w:t>Worldwide Fund for Nature.</w:t>
      </w:r>
      <w:r>
        <w:rPr>
          <w:sz w:val="24"/>
        </w:rPr>
        <w:t xml:space="preserve">  “</w:t>
      </w:r>
      <w:r w:rsidRPr="009F0ED1">
        <w:rPr>
          <w:sz w:val="20"/>
          <w:szCs w:val="20"/>
        </w:rPr>
        <w:t xml:space="preserve">Asian Tortoises and Freshwater Turtles.” </w:t>
      </w:r>
      <w:r>
        <w:rPr>
          <w:rStyle w:val="Style13ptBold"/>
        </w:rPr>
        <w:t>2014</w:t>
      </w:r>
      <w:r w:rsidRPr="009F0ED1">
        <w:rPr>
          <w:rStyle w:val="Style13ptBold"/>
        </w:rPr>
        <w:t>.</w:t>
      </w:r>
      <w:r>
        <w:rPr>
          <w:sz w:val="24"/>
        </w:rPr>
        <w:t xml:space="preserve"> </w:t>
      </w:r>
      <w:r w:rsidRPr="009F0ED1">
        <w:rPr>
          <w:sz w:val="20"/>
          <w:szCs w:val="20"/>
        </w:rPr>
        <w:t>&lt;http://wwf.panda.org/what_we_do/endangered_species/asian_tortoises_and_turtles/&gt;.</w:t>
      </w:r>
    </w:p>
    <w:p w:rsidR="00045764" w:rsidRDefault="00045764" w:rsidP="00045764">
      <w:pPr>
        <w:rPr>
          <w:rStyle w:val="StyleUnderline"/>
        </w:rPr>
      </w:pPr>
      <w:r w:rsidRPr="008641CF">
        <w:rPr>
          <w:sz w:val="16"/>
        </w:rPr>
        <w:t xml:space="preserve">The most critically endangered tortoise and turtle species can become the most sought after - their rarity making them particularly valuable to the pet trade.  </w:t>
      </w:r>
      <w:r w:rsidRPr="009F0ED1">
        <w:rPr>
          <w:rStyle w:val="StyleUnderline"/>
        </w:rPr>
        <w:t>Despite laws and regulations aimed at protecting turtles and tortoises, illegal trade in meat and shells continues to flourish</w:t>
      </w:r>
      <w:r w:rsidRPr="008641CF">
        <w:rPr>
          <w:sz w:val="16"/>
        </w:rPr>
        <w:t xml:space="preserve">. </w:t>
      </w:r>
      <w:r w:rsidRPr="009F0ED1">
        <w:rPr>
          <w:rStyle w:val="Emphasis"/>
        </w:rPr>
        <w:t xml:space="preserve">Many end up in markets destined for import to China, Hong Kong and Japan where there is demand for meat and turtle parts for use in traditional Chinese medicine. </w:t>
      </w:r>
      <w:r w:rsidRPr="008641CF">
        <w:rPr>
          <w:sz w:val="16"/>
        </w:rPr>
        <w:t xml:space="preserve">Restrictions on the sale of these endangered species are openly flouted, and the market continues to grow.  </w:t>
      </w:r>
      <w:r w:rsidRPr="008641CF">
        <w:rPr>
          <w:rStyle w:val="StyleUnderline"/>
        </w:rPr>
        <w:t xml:space="preserve">Local people in southern Asian countries such as Cambodia, Vietnam, Indonesia, Malaysia, </w:t>
      </w:r>
      <w:proofErr w:type="gramStart"/>
      <w:r w:rsidRPr="008641CF">
        <w:rPr>
          <w:rStyle w:val="StyleUnderline"/>
        </w:rPr>
        <w:t>Bangladesh</w:t>
      </w:r>
      <w:proofErr w:type="gramEnd"/>
      <w:r w:rsidRPr="008641CF">
        <w:rPr>
          <w:rStyle w:val="StyleUnderline"/>
        </w:rPr>
        <w:t xml:space="preserve"> have traditionally collected local tortoise and turtle species for food.</w:t>
      </w:r>
      <w:r w:rsidRPr="008641CF">
        <w:rPr>
          <w:sz w:val="16"/>
        </w:rPr>
        <w:t xml:space="preserve"> However, </w:t>
      </w:r>
      <w:r w:rsidRPr="008641CF">
        <w:rPr>
          <w:rStyle w:val="Emphasis"/>
        </w:rPr>
        <w:t>higher demand</w:t>
      </w:r>
      <w:r w:rsidRPr="008641CF">
        <w:rPr>
          <w:sz w:val="16"/>
        </w:rPr>
        <w:t xml:space="preserve">, particlularly over the last decade </w:t>
      </w:r>
      <w:r w:rsidRPr="008641CF">
        <w:rPr>
          <w:rStyle w:val="Emphasis"/>
        </w:rPr>
        <w:t xml:space="preserve">has led to greater exploitation of this species, leading many close to </w:t>
      </w:r>
      <w:proofErr w:type="gramStart"/>
      <w:r w:rsidRPr="008641CF">
        <w:rPr>
          <w:rStyle w:val="Emphasis"/>
        </w:rPr>
        <w:t>extinction</w:t>
      </w:r>
      <w:r w:rsidRPr="008641CF">
        <w:rPr>
          <w:sz w:val="16"/>
        </w:rPr>
        <w:t xml:space="preserve">  </w:t>
      </w:r>
      <w:r w:rsidRPr="008641CF">
        <w:rPr>
          <w:rStyle w:val="StyleUnderline"/>
        </w:rPr>
        <w:t>Loss</w:t>
      </w:r>
      <w:proofErr w:type="gramEnd"/>
      <w:r w:rsidRPr="008641CF">
        <w:rPr>
          <w:rStyle w:val="StyleUnderline"/>
        </w:rPr>
        <w:t xml:space="preserve"> of habitat through conversion to agriculture and wildfires have also had a detrimental effect on many populations.</w:t>
      </w:r>
    </w:p>
    <w:p w:rsidR="00045764" w:rsidRDefault="00045764" w:rsidP="00045764"/>
    <w:p w:rsidR="00045764" w:rsidRPr="0002698C" w:rsidRDefault="00045764" w:rsidP="00045764">
      <w:pPr>
        <w:pStyle w:val="Heading4"/>
      </w:pPr>
      <w:r w:rsidRPr="0002698C">
        <w:t xml:space="preserve">Studies have found that the highest concentration of sea turtles is in Mexico.  Mexican government has also started to make efforts to protect this marine life.  The U.S. is not key to saving the largest amount of sea turtles.  </w:t>
      </w:r>
    </w:p>
    <w:p w:rsidR="00045764" w:rsidRDefault="00045764" w:rsidP="00045764">
      <w:r w:rsidRPr="008641CF">
        <w:rPr>
          <w:rStyle w:val="Style13ptBold"/>
        </w:rPr>
        <w:t>Banderas News</w:t>
      </w:r>
      <w:r>
        <w:t xml:space="preserve">.  </w:t>
      </w:r>
      <w:r w:rsidRPr="008641CF">
        <w:rPr>
          <w:sz w:val="18"/>
          <w:szCs w:val="18"/>
        </w:rPr>
        <w:t xml:space="preserve">“New Laws Protecting Sea Turtle Nesting Habits Passed.” banderasnews.com. </w:t>
      </w:r>
      <w:r>
        <w:rPr>
          <w:sz w:val="18"/>
          <w:szCs w:val="18"/>
        </w:rPr>
        <w:t>May 8</w:t>
      </w:r>
      <w:proofErr w:type="gramStart"/>
      <w:r>
        <w:rPr>
          <w:sz w:val="18"/>
          <w:szCs w:val="18"/>
        </w:rPr>
        <w:t>,</w:t>
      </w:r>
      <w:r w:rsidRPr="008641CF">
        <w:rPr>
          <w:rStyle w:val="Style13ptBold"/>
        </w:rPr>
        <w:t>2013</w:t>
      </w:r>
      <w:proofErr w:type="gramEnd"/>
      <w:r>
        <w:t>.  &lt;</w:t>
      </w:r>
      <w:r w:rsidRPr="008641CF">
        <w:rPr>
          <w:sz w:val="18"/>
          <w:szCs w:val="18"/>
        </w:rPr>
        <w:t>http://www.banderasnews.com/1305/nr-mexicopasseslawstoprotectseaturtles.htm&gt;.</w:t>
      </w:r>
    </w:p>
    <w:p w:rsidR="00045764" w:rsidRDefault="00045764" w:rsidP="00045764">
      <w:pPr>
        <w:rPr>
          <w:rStyle w:val="StyleUnderline"/>
        </w:rPr>
      </w:pPr>
      <w:r w:rsidRPr="008A6706">
        <w:rPr>
          <w:sz w:val="16"/>
        </w:rPr>
        <w:t>Now that sea turtles are protected on land, it’s time to protect them in the ocean. Each year Mexican fisheries kill more than 2,000 endangered loggerheads as they fish for halibut and sharks off their country's coastline. These "bycatch" totals are some of the highest in the world and it is jeopardizing the turtle's survival.</w:t>
      </w:r>
      <w:r w:rsidRPr="008A6706">
        <w:rPr>
          <w:sz w:val="12"/>
        </w:rPr>
        <w:t>¶</w:t>
      </w:r>
      <w:r w:rsidRPr="008A6706">
        <w:rPr>
          <w:sz w:val="16"/>
        </w:rPr>
        <w:t xml:space="preserve"> </w:t>
      </w:r>
      <w:proofErr w:type="gramStart"/>
      <w:r w:rsidRPr="008A6706">
        <w:rPr>
          <w:rStyle w:val="StyleUnderline"/>
        </w:rPr>
        <w:t>For</w:t>
      </w:r>
      <w:proofErr w:type="gramEnd"/>
      <w:r w:rsidRPr="008A6706">
        <w:rPr>
          <w:rStyle w:val="StyleUnderline"/>
        </w:rPr>
        <w:t xml:space="preserve"> nearly a decade, scientists have documented high levels of sea turtle entanglement and strandings on Mexico's beaches. </w:t>
      </w:r>
      <w:r w:rsidRPr="008A6706">
        <w:rPr>
          <w:rStyle w:val="Emphasis"/>
        </w:rPr>
        <w:t>Scientists believe Baja California Sur has the highest concentration of sea turtle strandings anywhere in the world</w:t>
      </w:r>
      <w:r w:rsidRPr="008A6706">
        <w:rPr>
          <w:sz w:val="16"/>
        </w:rPr>
        <w:t xml:space="preserve"> as Mexican fisheries overlap with key sea turtle feeding grounds. The turtles get caught up in the fisherman's nets and are dragged along underwater causing them to drown.</w:t>
      </w:r>
      <w:r w:rsidRPr="008A6706">
        <w:rPr>
          <w:sz w:val="12"/>
        </w:rPr>
        <w:t>¶</w:t>
      </w:r>
      <w:r w:rsidRPr="008A6706">
        <w:rPr>
          <w:sz w:val="16"/>
        </w:rPr>
        <w:t xml:space="preserve"> The United States has required its fishermen to adopt sea turtle bycatch prevention measures, including closing high-risk fishing areas. But some of these measures, including special nets that reduce the turtle bycatch, are quite expensive and as of yet, Mexico has not taken similar action to curb the problem. </w:t>
      </w:r>
      <w:r w:rsidRPr="008A6706">
        <w:rPr>
          <w:rStyle w:val="StyleUnderline"/>
        </w:rPr>
        <w:t>Certain conservation groups have formally requested the US government to impose trade sanctions against the country</w:t>
      </w:r>
      <w:r w:rsidRPr="008A6706">
        <w:rPr>
          <w:sz w:val="16"/>
        </w:rPr>
        <w:t xml:space="preserve"> unless they take similar action to limit loggerhead bycatch</w:t>
      </w:r>
      <w:r w:rsidRPr="008A6706">
        <w:rPr>
          <w:rStyle w:val="Emphasis"/>
        </w:rPr>
        <w:t>.</w:t>
      </w:r>
      <w:r w:rsidRPr="008A6706">
        <w:rPr>
          <w:rStyle w:val="Emphasis"/>
          <w:b w:val="0"/>
          <w:sz w:val="12"/>
        </w:rPr>
        <w:t>¶</w:t>
      </w:r>
      <w:r w:rsidRPr="008A6706">
        <w:rPr>
          <w:rStyle w:val="Emphasis"/>
        </w:rPr>
        <w:t xml:space="preserve"> The new Mexican law has taken a huge step forward in creating protections for sea turtle nesting land</w:t>
      </w:r>
      <w:r w:rsidRPr="008A6706">
        <w:rPr>
          <w:sz w:val="16"/>
        </w:rPr>
        <w:t xml:space="preserve">. </w:t>
      </w:r>
      <w:r w:rsidRPr="008A6706">
        <w:rPr>
          <w:rStyle w:val="StyleUnderline"/>
        </w:rPr>
        <w:t>Now it is time for them</w:t>
      </w:r>
      <w:r w:rsidRPr="008A6706">
        <w:rPr>
          <w:sz w:val="16"/>
        </w:rPr>
        <w:t xml:space="preserve"> to finish the job and their commitment </w:t>
      </w:r>
      <w:r w:rsidRPr="008A6706">
        <w:rPr>
          <w:rStyle w:val="StyleUnderline"/>
        </w:rPr>
        <w:t xml:space="preserve">to </w:t>
      </w:r>
      <w:r w:rsidRPr="008A6706">
        <w:rPr>
          <w:sz w:val="16"/>
        </w:rPr>
        <w:t xml:space="preserve">the environment by </w:t>
      </w:r>
      <w:r w:rsidRPr="008A6706">
        <w:rPr>
          <w:rStyle w:val="StyleUnderline"/>
        </w:rPr>
        <w:t>extend</w:t>
      </w:r>
      <w:r w:rsidRPr="008A6706">
        <w:rPr>
          <w:sz w:val="16"/>
        </w:rPr>
        <w:t xml:space="preserve">ing </w:t>
      </w:r>
      <w:r w:rsidRPr="008A6706">
        <w:rPr>
          <w:rStyle w:val="StyleUnderline"/>
        </w:rPr>
        <w:t>that sanctuary into the oceans the turtles use to travel to and from their breeding grounds.</w:t>
      </w:r>
    </w:p>
    <w:p w:rsidR="00045764" w:rsidRPr="0002698C" w:rsidRDefault="00045764" w:rsidP="00045764"/>
    <w:p w:rsidR="00045764" w:rsidRPr="00B92416" w:rsidRDefault="00045764" w:rsidP="00045764">
      <w:pPr>
        <w:rPr>
          <w:rStyle w:val="StyleUnderline"/>
        </w:rPr>
      </w:pPr>
    </w:p>
    <w:p w:rsidR="00045764" w:rsidRDefault="00045764" w:rsidP="00045764">
      <w:pPr>
        <w:pStyle w:val="Heading1"/>
      </w:pPr>
      <w:r>
        <w:lastRenderedPageBreak/>
        <w:t>Seamounts</w:t>
      </w:r>
    </w:p>
    <w:p w:rsidR="00045764" w:rsidRDefault="00045764" w:rsidP="00045764">
      <w:pPr>
        <w:pStyle w:val="Heading2"/>
      </w:pPr>
      <w:r>
        <w:lastRenderedPageBreak/>
        <w:t>Seamounts Key</w:t>
      </w:r>
    </w:p>
    <w:p w:rsidR="00045764" w:rsidRDefault="00045764" w:rsidP="00045764">
      <w:pPr>
        <w:pStyle w:val="Heading3"/>
      </w:pPr>
      <w:r>
        <w:lastRenderedPageBreak/>
        <w:t>Seamounts Key to Biod</w:t>
      </w:r>
    </w:p>
    <w:p w:rsidR="00045764" w:rsidRDefault="00045764" w:rsidP="00045764">
      <w:pPr>
        <w:pStyle w:val="Heading4"/>
      </w:pPr>
      <w:r>
        <w:t>Seamounts are key to ocean biodiversity</w:t>
      </w:r>
    </w:p>
    <w:p w:rsidR="00045764" w:rsidRPr="008E110E" w:rsidRDefault="00045764" w:rsidP="00045764">
      <w:r>
        <w:t xml:space="preserve">Telmo </w:t>
      </w:r>
      <w:r w:rsidRPr="008E110E">
        <w:rPr>
          <w:rStyle w:val="Style13ptBold"/>
        </w:rPr>
        <w:t>Morato</w:t>
      </w:r>
      <w:r>
        <w:t xml:space="preserve"> et al Post-Doctoral Fellow at the University of the Azores, Department of Oceanography and Fisheries 4-13-</w:t>
      </w:r>
      <w:r w:rsidRPr="008E110E">
        <w:rPr>
          <w:rStyle w:val="Style13ptBold"/>
        </w:rPr>
        <w:t xml:space="preserve">2010 </w:t>
      </w:r>
      <w:r>
        <w:t xml:space="preserve">“Seamounts are hotspots of pelagic diversity in the open ocean” </w:t>
      </w:r>
      <w:r w:rsidRPr="006D45F4">
        <w:rPr>
          <w:i/>
        </w:rPr>
        <w:t>Proceedings of the National Academy of Sciences</w:t>
      </w:r>
      <w:r>
        <w:t xml:space="preserve"> http://www.pnas.org/content/107/21/9707.long</w:t>
      </w:r>
    </w:p>
    <w:p w:rsidR="00045764" w:rsidRDefault="00045764" w:rsidP="00045764">
      <w:pPr>
        <w:rPr>
          <w:sz w:val="16"/>
        </w:rPr>
      </w:pPr>
      <w:r w:rsidRPr="00560677">
        <w:rPr>
          <w:sz w:val="16"/>
        </w:rPr>
        <w:t>Our</w:t>
      </w:r>
      <w:r w:rsidRPr="00560677">
        <w:rPr>
          <w:u w:val="single"/>
        </w:rPr>
        <w:t xml:space="preserve"> analyses suggest that seamounts are hotspots of pelagic biodiversity</w:t>
      </w:r>
      <w:r w:rsidRPr="00560677">
        <w:rPr>
          <w:sz w:val="16"/>
        </w:rPr>
        <w:t>, because</w:t>
      </w:r>
      <w:r w:rsidRPr="00560677">
        <w:rPr>
          <w:u w:val="single"/>
        </w:rPr>
        <w:t xml:space="preserve"> they show consistently higher species richness than do shore or oceanic areas.</w:t>
      </w:r>
      <w:r w:rsidRPr="00560677">
        <w:rPr>
          <w:sz w:val="16"/>
        </w:rPr>
        <w:t xml:space="preserve"> Moreover, our study indicates that </w:t>
      </w:r>
      <w:r w:rsidRPr="00560677">
        <w:rPr>
          <w:u w:val="single"/>
        </w:rPr>
        <w:t>higher species diversity is likely to occur within 30–40 km of seamount summits</w:t>
      </w:r>
      <w:r w:rsidRPr="00560677">
        <w:rPr>
          <w:sz w:val="16"/>
        </w:rPr>
        <w:t xml:space="preserve">. This study also demonstrates that many marine predators and other visitors are associated with seamounts. The GLM model did not take into account the species being targeted or the depth and time of sets as information on these variables was not contained within the database. These factors may influence the results but are unlikely to affect the overall patterns, which are robust. Associations with seamounts have been previously described for a few species of tuna (20, 23, 25, 26), sharks (22, 27), billfishes (28, 29), some seabirds (23, 30), and some marine mammals (23, 31), mostly at an individual seamount scale. Our study suggests, however, that </w:t>
      </w:r>
      <w:r w:rsidRPr="00560677">
        <w:rPr>
          <w:u w:val="single"/>
        </w:rPr>
        <w:t>seamount associations are probably more common and widespread than previously anticipated</w:t>
      </w:r>
      <w:r w:rsidRPr="00560677">
        <w:rPr>
          <w:sz w:val="16"/>
        </w:rPr>
        <w:t xml:space="preserve">. The resolution of the data collected does not provide any opportunity to identify the mechanistic explanations for why seamounts aggregate biodiversity. However, </w:t>
      </w:r>
      <w:r w:rsidRPr="00560677">
        <w:rPr>
          <w:u w:val="single"/>
        </w:rPr>
        <w:t>seamounts generate conditions such as increased vertical nutrient fluxes and material retention that promote productivity and fuel higher trophic levels</w:t>
      </w:r>
      <w:r w:rsidRPr="00560677">
        <w:rPr>
          <w:sz w:val="16"/>
        </w:rPr>
        <w:t xml:space="preserve"> (32–34</w:t>
      </w:r>
      <w:r w:rsidRPr="00560677">
        <w:rPr>
          <w:u w:val="single"/>
        </w:rPr>
        <w:t>). Seamounts also have unique “magnetic signatures” that may contribute to their use as rest stops or feeding grounds</w:t>
      </w:r>
      <w:r w:rsidRPr="00560677">
        <w:rPr>
          <w:sz w:val="16"/>
        </w:rPr>
        <w:t xml:space="preserve"> for many pelagic species such as sharks, whales, and other migrants (35, 36</w:t>
      </w:r>
      <w:r w:rsidRPr="00560677">
        <w:rPr>
          <w:u w:val="single"/>
        </w:rPr>
        <w:t xml:space="preserve">). It is likely that the mechanistic explanation is a combination of factors that make seamounts suitable mating, feeding, and nursery grounds for highly migratory pelagic species as well as benthic organisms (37).Higher pelagic biodiversity has previously been noted in intermediate latitudes (11) and our analyses support this hypothesis. </w:t>
      </w:r>
      <w:r w:rsidRPr="00560677">
        <w:rPr>
          <w:sz w:val="16"/>
        </w:rPr>
        <w:t xml:space="preserve">However, we also noted high diversity in some tropical latitudes. In previous studies, data have been scarce for the tropical latitudes between 10 °N and 10 °S, whereas the observer data used in this study provided more comprehensive coverage. Further development of observer programs to ensure comprehensive spatial and temporal coverage is encouraged. Conserving biodiversity hotspots has been demonstrated to yield significant conservation benefits (11). Therefore, our analyses support the utility of seamounts as potential locations for offshore marine reserves. Seamount habitats are easier to conserve than ephemeral areas because they are easier to map, survey, and enforce. </w:t>
      </w:r>
      <w:r w:rsidRPr="00560677">
        <w:rPr>
          <w:u w:val="single"/>
        </w:rPr>
        <w:t>The establishment of a network of marine reserves on seamounts may help to conserve pelagic biodiversity</w:t>
      </w:r>
      <w:r w:rsidRPr="00560677">
        <w:rPr>
          <w:sz w:val="16"/>
        </w:rPr>
        <w:t xml:space="preserve"> and achieve sustainability of marine predator species, such as porbeagle shark, short-finned mako shark, silky shark, blue shark, yellowfin tuna, blue marlin, swordfish, ribbon fish, butterfly kingfish, big-scaled pomfret, Atlantic pomfret, long-snouted lancetfish, short-snouted lancetfish, and moonfish.</w:t>
      </w:r>
    </w:p>
    <w:p w:rsidR="00045764" w:rsidRDefault="00045764" w:rsidP="00045764">
      <w:pPr>
        <w:pStyle w:val="Heading4"/>
      </w:pPr>
      <w:r>
        <w:t>Seamounts have unique marine life that is key to ocean biodiversity</w:t>
      </w:r>
    </w:p>
    <w:p w:rsidR="00045764" w:rsidRPr="004C3BC0" w:rsidRDefault="00045764" w:rsidP="00045764">
      <w:r>
        <w:t xml:space="preserve">S.D </w:t>
      </w:r>
      <w:r w:rsidRPr="00E909B0">
        <w:rPr>
          <w:rStyle w:val="Style13ptBold"/>
        </w:rPr>
        <w:t>Ayer</w:t>
      </w:r>
      <w:r>
        <w:t xml:space="preserve"> and C.M. </w:t>
      </w:r>
      <w:r w:rsidRPr="00E909B0">
        <w:rPr>
          <w:rStyle w:val="Style13ptBold"/>
        </w:rPr>
        <w:t>Mehta</w:t>
      </w:r>
      <w:r>
        <w:t xml:space="preserve"> et al </w:t>
      </w:r>
      <w:r w:rsidRPr="00E909B0">
        <w:rPr>
          <w:rStyle w:val="Style13ptBold"/>
        </w:rPr>
        <w:t>2012</w:t>
      </w:r>
      <w:r>
        <w:t xml:space="preserve"> Chief Scientist at the National Institute of Oceanography in India, Researcher at Oil and Natural Gas Commissions in Mumbai “</w:t>
      </w:r>
      <w:r w:rsidRPr="00E909B0">
        <w:rPr>
          <w:bCs/>
        </w:rPr>
        <w:t>Seamounts – characteristics, formation, mineral deposits and biodiversity</w:t>
      </w:r>
      <w:r>
        <w:rPr>
          <w:bCs/>
        </w:rPr>
        <w:t xml:space="preserve">” </w:t>
      </w:r>
      <w:r w:rsidRPr="00E909B0">
        <w:rPr>
          <w:bCs/>
        </w:rPr>
        <w:t>http://www.geologica-acta.com/MostrarAbstractAC.do?abstract=gav1003a07#.U8WpOfldWQw</w:t>
      </w:r>
    </w:p>
    <w:p w:rsidR="00045764" w:rsidRDefault="00045764" w:rsidP="00045764">
      <w:pPr>
        <w:rPr>
          <w:sz w:val="16"/>
        </w:rPr>
      </w:pPr>
      <w:r w:rsidRPr="0011284E">
        <w:rPr>
          <w:sz w:val="16"/>
        </w:rPr>
        <w:t xml:space="preserve">Some </w:t>
      </w:r>
      <w:r w:rsidRPr="00E909B0">
        <w:rPr>
          <w:u w:val="single"/>
        </w:rPr>
        <w:t>seamounts have enhanced biodiversity, unique biological communities and high levels of endemic species and act as regional centres of speciation</w:t>
      </w:r>
      <w:r w:rsidRPr="0011284E">
        <w:rPr>
          <w:sz w:val="16"/>
        </w:rPr>
        <w:t xml:space="preserve">, stepping stones for dispersal across the oceans and shelter for species with a shrinking range (Emmett Duffy, 2008). In the early 1960s, Russia initiated studies of seamounts mainly to establish new deep-sea fishing grounds. </w:t>
      </w:r>
      <w:r w:rsidRPr="00E909B0">
        <w:rPr>
          <w:u w:val="single"/>
        </w:rPr>
        <w:t>A review of seamount biota and biogeography indicated a total of 597 invertebrate species occur at seamounts</w:t>
      </w:r>
      <w:r w:rsidRPr="0011284E">
        <w:rPr>
          <w:sz w:val="16"/>
        </w:rPr>
        <w:t xml:space="preserve">. Only five seamounts of the estimated more than 30,000 seamounts accounted for 72% of the species recorded and only 15% of the species were seamount endemic (Wilson and Kaufmann, 1987).The distribution pattern of biological communities withlittle or no overlap at even a few kilometres apart supports Johannesson’s hypothesis that many taxa adapted to seamount environs have limited dispersal so as to maintain their populations. This may be due to the small size of seamounts, the distance between them and the prevalent conditions (de Forges et al., 2000).grounds, a variety of marine mammals, sharks andcephalopods and sea birds are more abundant near shallow seamounts (Emmett Duffy, 2008). Reportedly, the avifauna at the Fieberling guyot, NE Pacific Ocean, changed from small procellariiformes away from the seamount to an assemblage dominated by larger tubenoses. Compared to adjacent waters, sea bird density and biomass, within </w:t>
      </w:r>
      <w:r w:rsidRPr="0011284E">
        <w:rPr>
          <w:sz w:val="16"/>
        </w:rPr>
        <w:lastRenderedPageBreak/>
        <w:t>a 30km radius from the seamount summit, were 2.4 to 8 times higher, respectively. Individual sea bird taxa were 2 to 40 times more abundant at the Central North Pacific seamounts (Haney et al., 1995). Near seamounts, the most dominant organisms are suspension feeders, e.g. corals, in contrast to the typical deep-sea deposit-feeding animals. Sediments on seamounts host polychaetes, oligochaetes and gastropods while xenophyophores may be dominant (Emmett Duffy, 2008</w:t>
      </w:r>
      <w:r w:rsidRPr="0011284E">
        <w:rPr>
          <w:u w:val="single"/>
        </w:rPr>
        <w:t xml:space="preserve">). A study of core and grab samples revealed about 82 species of macrofauna </w:t>
      </w:r>
      <w:r w:rsidRPr="0011284E">
        <w:rPr>
          <w:sz w:val="16"/>
        </w:rPr>
        <w:t>near the Central Indian Ocean Basin seamounts (Ingole and Iyer, 2006).Seamounts may retain fossils in centimetre deep pockets present in the bed rocks and when the sediments are eroded the oldest fossils are exposed hence, most of the early palaeontological dates from the oceans have come from seamounts (Menard, 1964).</w:t>
      </w:r>
      <w:r w:rsidRPr="00E909B0">
        <w:rPr>
          <w:u w:val="single"/>
        </w:rPr>
        <w:t>The United Nations</w:t>
      </w:r>
      <w:r w:rsidRPr="0011284E">
        <w:rPr>
          <w:sz w:val="16"/>
        </w:rPr>
        <w:t xml:space="preserve"> in its 2002 General Assembly </w:t>
      </w:r>
      <w:r w:rsidRPr="00E909B0">
        <w:rPr>
          <w:u w:val="single"/>
        </w:rPr>
        <w:t>urged researchers to urgently “consider ways to integrate and improve on a scientific basis the management of risk to marine biodiversity of seamounts and certain other underwater features</w:t>
      </w:r>
      <w:r w:rsidRPr="0011284E">
        <w:rPr>
          <w:sz w:val="16"/>
        </w:rPr>
        <w:t xml:space="preserve"> within the framework of the United Nations </w:t>
      </w:r>
      <w:r w:rsidRPr="0011284E">
        <w:rPr>
          <w:u w:val="single"/>
        </w:rPr>
        <w:t>Convention</w:t>
      </w:r>
      <w:r w:rsidRPr="0011284E">
        <w:rPr>
          <w:sz w:val="16"/>
        </w:rPr>
        <w:t xml:space="preserve"> on the Law of the Sea”.</w:t>
      </w:r>
    </w:p>
    <w:p w:rsidR="00045764" w:rsidRDefault="00045764" w:rsidP="00045764">
      <w:pPr>
        <w:pStyle w:val="Heading4"/>
      </w:pPr>
      <w:r>
        <w:t>Seamounts are key to deep water ecosystems in oceans</w:t>
      </w:r>
    </w:p>
    <w:p w:rsidR="00045764" w:rsidRPr="00B44AE2" w:rsidRDefault="00045764" w:rsidP="00045764">
      <w:r>
        <w:t xml:space="preserve">Alex D. </w:t>
      </w:r>
      <w:r w:rsidRPr="008B14AA">
        <w:rPr>
          <w:rStyle w:val="Style13ptBold"/>
        </w:rPr>
        <w:t>Rogers</w:t>
      </w:r>
      <w:r>
        <w:t xml:space="preserve">, PHD.  </w:t>
      </w:r>
      <w:r w:rsidRPr="008B14AA">
        <w:rPr>
          <w:rStyle w:val="Style13ptBold"/>
        </w:rPr>
        <w:t>2004</w:t>
      </w:r>
      <w:r>
        <w:t xml:space="preserve"> Professor of Conservation Biology at the University of Oxford, leads the Core Program on Biodiversity at the British Antarctic Survey “The Biology, Ecology, and Vulnerability of Seamount Communities” </w:t>
      </w:r>
      <w:r w:rsidRPr="00B44AE2">
        <w:rPr>
          <w:i/>
        </w:rPr>
        <w:t>The World Conservation Union</w:t>
      </w:r>
      <w:r>
        <w:t xml:space="preserve"> </w:t>
      </w:r>
      <w:r w:rsidRPr="00B44AE2">
        <w:t>http://cmsdata.iucn.org/downloads/alexrogers_cbdcop7_seamounts_complete1_1.pdf</w:t>
      </w:r>
    </w:p>
    <w:p w:rsidR="00045764" w:rsidRDefault="00045764" w:rsidP="00045764">
      <w:pPr>
        <w:rPr>
          <w:rStyle w:val="StyleUnderline"/>
        </w:rPr>
      </w:pPr>
      <w:r w:rsidRPr="008B14AA">
        <w:rPr>
          <w:sz w:val="16"/>
          <w:szCs w:val="24"/>
        </w:rPr>
        <w:t xml:space="preserve">For very shallow seamounts, where light still penetrates, plant life may still occur. Kelp and encrusting calcareous algae dominate hard substrates, though corals classified as tropical may also occur. </w:t>
      </w:r>
      <w:r w:rsidRPr="008B14AA">
        <w:rPr>
          <w:rStyle w:val="StyleUnderline"/>
        </w:rPr>
        <w:t>The deepest records of living marine plants are from seamounts</w:t>
      </w:r>
      <w:r w:rsidRPr="008B14AA">
        <w:rPr>
          <w:sz w:val="16"/>
          <w:szCs w:val="24"/>
        </w:rPr>
        <w:t xml:space="preserve">. Deeper seamounts are dominated by organisms that feed on particles of food suspended in the water. These suspension feeders include stony corals, gorgonian corals, black corals, sea anemones, sea pens, hydroids, sponges, sea squirts (Ascidiacea) and crinoids. These sedentary/sessile species usually require hard substrate for attachment and rely on a strong flow of water to supply them with food, remove waste products, </w:t>
      </w:r>
      <w:proofErr w:type="gramStart"/>
      <w:r w:rsidRPr="008B14AA">
        <w:rPr>
          <w:sz w:val="16"/>
          <w:szCs w:val="24"/>
        </w:rPr>
        <w:t>keep</w:t>
      </w:r>
      <w:proofErr w:type="gramEnd"/>
      <w:r w:rsidRPr="008B14AA">
        <w:rPr>
          <w:sz w:val="16"/>
          <w:szCs w:val="24"/>
        </w:rPr>
        <w:t xml:space="preserve"> the organisms free of sediment and to disperse eggs and larvae. Locally induced currents play a major role in determining the distribution of suspension-feeding organisms on seamounts. Densities of these organisms are often higher near the peaks or around the rim of the summit. On a smaller scale local densities are higher on pinnacles, knobs and the edges of terraces. </w:t>
      </w:r>
      <w:r w:rsidRPr="008B14AA">
        <w:rPr>
          <w:rStyle w:val="StyleUnderline"/>
        </w:rPr>
        <w:t>Many other types of organisms also occur on hard substrates including commercially valuable crustaceans such as crabs and lobsters, mobile echinoderms including starfish, sea urchins and sea cucumbers</w:t>
      </w:r>
      <w:r w:rsidRPr="008B14AA">
        <w:rPr>
          <w:sz w:val="16"/>
          <w:szCs w:val="24"/>
        </w:rPr>
        <w:t xml:space="preserve"> as well as polychaete worms and molluscs. Whereas primary hard substrates and sediments do provide habitat for animals on seamounts, </w:t>
      </w:r>
      <w:r w:rsidRPr="008B14AA">
        <w:rPr>
          <w:rStyle w:val="StyleUnderline"/>
        </w:rPr>
        <w:t>the most spectacular seamount communities are those associated with secondary biological habitats or bioherms. Corals in particular may form cold, deep-water reefs on seamounts. These introduce additional complexity to the seamount environment and are associated with a wealth of microhabitats that strongly resemble shallow -water tropical coral reefs.</w:t>
      </w:r>
      <w:r w:rsidRPr="008B14AA">
        <w:rPr>
          <w:sz w:val="16"/>
          <w:szCs w:val="24"/>
        </w:rPr>
        <w:t xml:space="preserve"> These microhabitats include the free spaces between the coral branches, the living surface layer of the coral, the dead coral skeleton beneath, cavities inside the coral skeleton formed by boring organisms and sediments trapped in the reef-framework. Thus, cold-water corals may be regarded as ecosystem engineers. </w:t>
      </w:r>
      <w:r w:rsidRPr="008B14AA">
        <w:rPr>
          <w:rStyle w:val="StyleUnderline"/>
        </w:rPr>
        <w:t>The diversity of animals associated with cold-water coral reefs is extremely high and comparable to tropical shallow -water coral reefs</w:t>
      </w:r>
      <w:r w:rsidRPr="008B14AA">
        <w:rPr>
          <w:sz w:val="16"/>
          <w:szCs w:val="24"/>
        </w:rPr>
        <w:t xml:space="preserve"> (see below). This associated fauna includes many groups of suspension feeding organisms typical of hard substrates, but also groups of animals that are specialist borers of corals (polychaete worms and sponges) or which live in coral sediments. </w:t>
      </w:r>
      <w:r w:rsidRPr="008B14AA">
        <w:rPr>
          <w:rStyle w:val="StyleUnderline"/>
        </w:rPr>
        <w:t xml:space="preserve">Mobile predators, such as fish, decapod crustaceans, echinoderms and molluscs are also common on deep-water reefs. These structures may also play an important role in sheltering the juvenile stages of species of deep-sea fish, some of which are of commercial value. </w:t>
      </w:r>
    </w:p>
    <w:p w:rsidR="00045764" w:rsidRDefault="00045764" w:rsidP="00045764">
      <w:pPr>
        <w:pStyle w:val="Heading2"/>
      </w:pPr>
      <w:r>
        <w:lastRenderedPageBreak/>
        <w:t>Seamounts Not Key</w:t>
      </w:r>
    </w:p>
    <w:p w:rsidR="00045764" w:rsidRDefault="00045764" w:rsidP="00045764">
      <w:pPr>
        <w:pStyle w:val="Heading3"/>
      </w:pPr>
      <w:r>
        <w:lastRenderedPageBreak/>
        <w:t>Alt Causes</w:t>
      </w:r>
    </w:p>
    <w:p w:rsidR="00045764" w:rsidRPr="00470CC8" w:rsidRDefault="00045764" w:rsidP="00045764">
      <w:pPr>
        <w:pStyle w:val="Heading4"/>
      </w:pPr>
      <w:r>
        <w:t>Alt causes to seamount decline – bottom fishing, oil drilling, waste and seafloor mining</w:t>
      </w:r>
    </w:p>
    <w:p w:rsidR="00045764" w:rsidRPr="004C5FF8" w:rsidRDefault="00045764" w:rsidP="00045764">
      <w:r>
        <w:t xml:space="preserve">Malcolm R. </w:t>
      </w:r>
      <w:r w:rsidRPr="00D6194A">
        <w:rPr>
          <w:rStyle w:val="Style13ptBold"/>
        </w:rPr>
        <w:t>Clark</w:t>
      </w:r>
      <w:r>
        <w:t xml:space="preserve"> and Les </w:t>
      </w:r>
      <w:r w:rsidRPr="00D6194A">
        <w:rPr>
          <w:rStyle w:val="Style13ptBold"/>
        </w:rPr>
        <w:t>Watling</w:t>
      </w:r>
      <w:r>
        <w:t xml:space="preserve"> 10-13-20</w:t>
      </w:r>
      <w:r w:rsidRPr="00D6194A">
        <w:rPr>
          <w:rStyle w:val="Style13ptBold"/>
        </w:rPr>
        <w:t>10</w:t>
      </w:r>
      <w:r>
        <w:t xml:space="preserve"> National Institute of Water and Atmospheric Research, New Zealand and University of Hawaii at Manoa Ocean and Coastal Management Volume 54 pages 19-36 A global seamount classification to aid the scientific design of marine protected area networks http://www.marine-conservation.org/media/filer_public/2013/03/21/clark_etal_2011.pdf</w:t>
      </w:r>
    </w:p>
    <w:p w:rsidR="00045764" w:rsidRPr="004A5BD7" w:rsidRDefault="00045764" w:rsidP="00045764">
      <w:pPr>
        <w:rPr>
          <w:rStyle w:val="StyleUnderline"/>
          <w:sz w:val="14"/>
          <w:u w:val="none"/>
        </w:rPr>
      </w:pPr>
      <w:r w:rsidRPr="002F0FC7">
        <w:rPr>
          <w:rStyle w:val="StyleUnderline"/>
        </w:rPr>
        <w:t>Seaﬂoor ecosystems are increasingly impacted by human activities such as bottom ﬁshing, oil drilling, waste disposal, and seaﬂoor mining</w:t>
      </w:r>
      <w:r w:rsidRPr="004A5BD7">
        <w:rPr>
          <w:sz w:val="14"/>
          <w:szCs w:val="24"/>
        </w:rPr>
        <w:t xml:space="preserve"> (e.g., Polunin et al., 2008; Smith et al., 2008</w:t>
      </w:r>
      <w:r w:rsidRPr="002F0FC7">
        <w:rPr>
          <w:rStyle w:val="StyleUnderline"/>
        </w:rPr>
        <w:t>). These activities</w:t>
      </w:r>
      <w:r w:rsidRPr="004A5BD7">
        <w:rPr>
          <w:sz w:val="14"/>
          <w:szCs w:val="24"/>
        </w:rPr>
        <w:t xml:space="preserve">, </w:t>
      </w:r>
      <w:r w:rsidRPr="002F0FC7">
        <w:rPr>
          <w:rStyle w:val="StyleUnderline"/>
        </w:rPr>
        <w:t>especially bottom trawling, can be highly destructive to seaﬂoor ecosystems by depleting demersal ﬁsh populations, disrupting critical benthic habitat, and killing or damaging non-target species</w:t>
      </w:r>
      <w:r w:rsidRPr="004A5BD7">
        <w:rPr>
          <w:sz w:val="14"/>
          <w:szCs w:val="24"/>
        </w:rPr>
        <w:t xml:space="preserve"> (e.g.,Dayton et al., 2002; Gage et al., 2005). </w:t>
      </w:r>
      <w:r w:rsidRPr="002F0FC7">
        <w:rPr>
          <w:rStyle w:val="StyleUnderline"/>
        </w:rPr>
        <w:t xml:space="preserve">These human impacts threaten biodiversity and ecosystem function throughout the oceans, including the deep-sea areas beyond national </w:t>
      </w:r>
      <w:proofErr w:type="gramStart"/>
      <w:r w:rsidRPr="002F0FC7">
        <w:rPr>
          <w:rStyle w:val="StyleUnderline"/>
        </w:rPr>
        <w:t>jurisdiction(</w:t>
      </w:r>
      <w:proofErr w:type="gramEnd"/>
      <w:r w:rsidRPr="002F0FC7">
        <w:rPr>
          <w:rStyle w:val="StyleUnderline"/>
        </w:rPr>
        <w:t>ABNJ) that constitute w70% of the ocean ﬂoor</w:t>
      </w:r>
      <w:r w:rsidRPr="004A5BD7">
        <w:rPr>
          <w:sz w:val="14"/>
          <w:szCs w:val="24"/>
        </w:rPr>
        <w:t>. Thus, there is a need for large-scale management and conservation of deep-sea biodiversity and ecosystem function (e.g., Roberts, 2002; Clark et al.</w:t>
      </w:r>
      <w:proofErr w:type="gramStart"/>
      <w:r w:rsidRPr="004A5BD7">
        <w:rPr>
          <w:sz w:val="14"/>
          <w:szCs w:val="24"/>
        </w:rPr>
        <w:t>,2006</w:t>
      </w:r>
      <w:proofErr w:type="gramEnd"/>
      <w:r w:rsidRPr="004A5BD7">
        <w:rPr>
          <w:sz w:val="14"/>
          <w:szCs w:val="24"/>
        </w:rPr>
        <w:t>; Smith et al., 2008). Because human impacts in the deep-sea are ecologically broad based (e.g., Koslow et al., 2000</w:t>
      </w:r>
      <w:r w:rsidRPr="002F0FC7">
        <w:rPr>
          <w:rStyle w:val="StyleUnderline"/>
        </w:rPr>
        <w:t xml:space="preserve">), conservation requires an ecosystem approach to management; i.e., the adverse affects of human activities on whole ecosystems must be managed considering the linkages between living and nonliving components, and the connectivity of marine populations </w:t>
      </w:r>
      <w:r w:rsidRPr="004A5BD7">
        <w:rPr>
          <w:sz w:val="14"/>
          <w:szCs w:val="24"/>
        </w:rPr>
        <w:t>(e.g., Probert, 1999). One component of an ecosystem approach to management is the use of networks of marine protected areas (MPAs) which exclude harmful human activities, facilitating the protection/restoration of biodiversity and ecosystem functions (PISCO, 2007). A substantial scientiﬁc literature now demonstrates that scientiﬁcally designed MPA networks can be highly effective tools for conserving biodiversity and ecosystem services (PISCO, 2007). Ideally, the design of MPAs and MPA networks should follow four sequential steps: (1) Evaluation of conservation needs, (2) Deﬁnition of the objectives for establishing the MPAs, (3) Integration of information on the biological characteristics (e.g., life histories, dispersal patterns, species distributions) and habitat distribution of the managed ecosystem, and (4) Selection of suitable sites to serve as MPAs (Protected Areas, 2001). This general structure has many variations, especially with the consultation process, but typically remains strongly science-based (e.g., IUCNeWCPA, 2008; Gleason et al., 2010</w:t>
      </w:r>
      <w:r w:rsidRPr="00A7745A">
        <w:rPr>
          <w:rStyle w:val="StyleUnderline"/>
        </w:rPr>
        <w:t>). Seamount systems have been highlighted as vulnerable to ﬁshing by the United Nations</w:t>
      </w:r>
      <w:r>
        <w:rPr>
          <w:rStyle w:val="StyleUnderline"/>
        </w:rPr>
        <w:t xml:space="preserve">General Assembly </w:t>
      </w:r>
      <w:r w:rsidRPr="004A5BD7">
        <w:rPr>
          <w:rStyle w:val="StyleUnderline"/>
          <w:sz w:val="14"/>
          <w:u w:val="none"/>
        </w:rPr>
        <w:t>(resolutions 61/105, and 59/25) and subsequent actions by the Food and Agriculture Organisation of the UN has lead to the development of International Guidelines for the Management of deep-sea ﬁsheries in the High Seas (e.g., FAO, 2008; FAO,2009), conservation needs have been identiﬁed (e.g., Probert et al., 2007) scientiﬁc criteria recommended by bodies such as the Convention on Biological Diversity (e.g., CBDS, 2009) and underlying scientiﬁc objectives of an MPA system deﬁned to preserve representative and unique marine habitats, as well as to preserve and conserve marine biodiversity, and ecosystem structure and function (e.g., Johnston and Santillo, 2004; George et al., 2007). Hence the stage is set for progress to stages 3 and 4.</w:t>
      </w:r>
    </w:p>
    <w:p w:rsidR="00045764" w:rsidRDefault="00045764" w:rsidP="00045764">
      <w:pPr>
        <w:pStyle w:val="Heading4"/>
        <w:rPr>
          <w:rStyle w:val="StyleUnderline"/>
          <w:szCs w:val="26"/>
          <w:u w:val="none"/>
        </w:rPr>
      </w:pPr>
      <w:r>
        <w:rPr>
          <w:rStyle w:val="StyleUnderline"/>
          <w:szCs w:val="26"/>
          <w:u w:val="none"/>
        </w:rPr>
        <w:t xml:space="preserve">Ocean floor mining wrecks seamounts </w:t>
      </w:r>
    </w:p>
    <w:p w:rsidR="00045764" w:rsidRPr="004A5BD7" w:rsidRDefault="00045764" w:rsidP="00045764">
      <w:r>
        <w:t>Malcolm R. Clark and Thomas A. Schlacher 1-18-2012 National Institute of Water and Atmospheric Research and Associate Professor of Marine Science at the University of the Sunshine Coast. Science Priorities for Seamounts: Research Links to Conservation and Management PLoS ONE 7(1) http://www.plosone.org/article/info%3Adoi%2F10.1371%2Fjournal.pone.0029232</w:t>
      </w:r>
    </w:p>
    <w:p w:rsidR="00045764" w:rsidRDefault="00045764" w:rsidP="00045764">
      <w:pPr>
        <w:rPr>
          <w:rStyle w:val="StyleUnderline"/>
          <w:sz w:val="16"/>
          <w:u w:val="none"/>
        </w:rPr>
      </w:pPr>
      <w:r w:rsidRPr="004A5BD7">
        <w:rPr>
          <w:rStyle w:val="StyleUnderline"/>
        </w:rPr>
        <w:t>Fishing on seamounts is a widespread activity with a long tradition of exploitation. Seamounts continue to be fished globally, with targeted bottom trawling for deep-sea, commercial species such as orange roughy (Hoplostethus atlanticus), pelagic armourhead (Pseudopentaceros wheeleri) and alfonsino (Beryx spp.) [49]</w:t>
      </w:r>
      <w:proofErr w:type="gramStart"/>
      <w:r w:rsidRPr="004A5BD7">
        <w:rPr>
          <w:rStyle w:val="StyleUnderline"/>
        </w:rPr>
        <w:t>–[</w:t>
      </w:r>
      <w:proofErr w:type="gramEnd"/>
      <w:r w:rsidRPr="004A5BD7">
        <w:rPr>
          <w:rStyle w:val="StyleUnderline"/>
        </w:rPr>
        <w:t xml:space="preserve">51] and for pelagic species such as tunas </w:t>
      </w:r>
      <w:r w:rsidRPr="00A328C2">
        <w:rPr>
          <w:rStyle w:val="StyleUnderline"/>
          <w:sz w:val="16"/>
          <w:u w:val="none"/>
        </w:rPr>
        <w:t xml:space="preserve">[52]–[54]. Clark &amp; Tittensor [55] developed an index of risk for seamounts to fishing. This index combined several global and local sources of data to determine the vulnerability of seamounts based on the coincidence of seamount summit location and depth, target fishery ranges, and predicted habitat suitability of seamounts for coral. It then evaluated the potential risk of future exploitation based on the known distribution of fisheries, and hence where seamounts had not already been impacted. </w:t>
      </w:r>
      <w:r w:rsidRPr="004A5BD7">
        <w:rPr>
          <w:rStyle w:val="StyleUnderline"/>
        </w:rPr>
        <w:t>The spatial maps showed the most “at-risk” seamounts are spread throughout the world's oceans, with many in areas of the high seas, especially in the South Atlantic, southern Indian, South Pacific, and North Atlantic Oceans</w:t>
      </w:r>
      <w:r w:rsidRPr="00A328C2">
        <w:rPr>
          <w:rStyle w:val="StyleUnderline"/>
          <w:sz w:val="16"/>
          <w:u w:val="none"/>
        </w:rPr>
        <w:t xml:space="preserve"> [55</w:t>
      </w:r>
      <w:r w:rsidRPr="004A5BD7">
        <w:rPr>
          <w:rStyle w:val="StyleUnderline"/>
        </w:rPr>
        <w:t>].Mining in the deep sea is an emerging environmental issue potentially affecting seamounts and other habitats</w:t>
      </w:r>
      <w:r w:rsidRPr="00A328C2">
        <w:rPr>
          <w:rStyle w:val="StyleUnderline"/>
          <w:sz w:val="16"/>
          <w:u w:val="none"/>
        </w:rPr>
        <w:t xml:space="preserve"> [56]–[58]. </w:t>
      </w:r>
      <w:r w:rsidRPr="004A5BD7">
        <w:rPr>
          <w:rStyle w:val="StyleUnderline"/>
        </w:rPr>
        <w:t xml:space="preserve">Seamounts have become the focus of </w:t>
      </w:r>
      <w:r w:rsidRPr="004A5BD7">
        <w:rPr>
          <w:rStyle w:val="StyleUnderline"/>
        </w:rPr>
        <w:lastRenderedPageBreak/>
        <w:t>exploration for seabed minerals</w:t>
      </w:r>
      <w:r w:rsidRPr="00A328C2">
        <w:rPr>
          <w:rStyle w:val="StyleUnderline"/>
          <w:sz w:val="16"/>
          <w:u w:val="none"/>
        </w:rPr>
        <w:t>, particularly poly-metallic sulphides in the Southwest Pacific [59] and cobalt-rich crusts in the central Pacific Ocean [60]–[62]. In recent years exploration licences have been granted in offshore waters of several countries in the Southwest Pacific for poly-metallic sulphides, and mining is likely to occur at the Solwara I site off Papua New Guinea in one or two years (http://www.nautilusminerals.com). Additional licence areas in the Indian Ocean have been applied for by China and Russia in 2011.</w:t>
      </w:r>
      <w:r w:rsidRPr="004A5BD7">
        <w:rPr>
          <w:rStyle w:val="StyleUnderline"/>
        </w:rPr>
        <w:t xml:space="preserve"> Although seamounts that could host these sulphide deposits are worldwide, an indication of the relative amount of habitat can be gained from the distribution of hydrothermal vents along the back-arc basins of the Southwest Pacific. The known number of vent sites is about 40 (http://www.noc.soton.ac.uk/chess/databas​e/db_home.php) out of over 2000 large seamounts in the region</w:t>
      </w:r>
      <w:r w:rsidRPr="00A328C2">
        <w:rPr>
          <w:rStyle w:val="StyleUnderline"/>
          <w:sz w:val="16"/>
          <w:u w:val="none"/>
        </w:rPr>
        <w:t xml:space="preserve"> with summit depths less than 2000 m (based on Allain, et al. [63]). Exploration activities for cobalt-rich ferromanganese crust seamounts are not as advanced, although there are about 1200 large seamounts and guyots which fall inside a ‘cobalt crust rich zone’ of commercial potential in the central Pacific region [62].</w:t>
      </w:r>
      <w:r w:rsidRPr="004A5BD7">
        <w:rPr>
          <w:rStyle w:val="StyleUnderline"/>
        </w:rPr>
        <w:t>Fishery resources on seamounts are susceptible to adverse impacts: the life history characteristics of many seamount fishes make them unproductive e.g. [64], [65], few seamount fisheries have been sustainable</w:t>
      </w:r>
      <w:r w:rsidRPr="00A328C2">
        <w:rPr>
          <w:rStyle w:val="StyleUnderline"/>
          <w:sz w:val="16"/>
          <w:u w:val="none"/>
        </w:rPr>
        <w:t xml:space="preserve"> [66</w:t>
      </w:r>
      <w:r w:rsidRPr="004A5BD7">
        <w:rPr>
          <w:rStyle w:val="StyleUnderline"/>
        </w:rPr>
        <w:t>], and bycatch species also decline rapidly following fishing on seamounts</w:t>
      </w:r>
      <w:r w:rsidRPr="00A328C2">
        <w:rPr>
          <w:rStyle w:val="StyleUnderline"/>
          <w:sz w:val="16"/>
          <w:u w:val="none"/>
        </w:rPr>
        <w:t xml:space="preserve"> [67], [68].There have been few specific research studies on the impacts of fishing in the deep sea (see review by Gage, et al. [69]). However</w:t>
      </w:r>
      <w:r w:rsidRPr="004A5BD7">
        <w:rPr>
          <w:rStyle w:val="StyleUnderline"/>
        </w:rPr>
        <w:t xml:space="preserve">, studies on seamounts off Australia and New Zealand have clearly demonstrated significant </w:t>
      </w:r>
      <w:r w:rsidRPr="00A328C2">
        <w:rPr>
          <w:rStyle w:val="Emphasis"/>
        </w:rPr>
        <w:t xml:space="preserve">differences </w:t>
      </w:r>
      <w:r w:rsidRPr="004A5BD7">
        <w:rPr>
          <w:rStyle w:val="StyleUnderline"/>
        </w:rPr>
        <w:t xml:space="preserve">in the structural complexity of benthic habitats, species numbers and abundance, and the composition and structure of assemblages </w:t>
      </w:r>
      <w:r w:rsidRPr="00A328C2">
        <w:rPr>
          <w:rStyle w:val="Emphasis"/>
        </w:rPr>
        <w:t>between fished and unfished seamounts</w:t>
      </w:r>
      <w:r w:rsidRPr="00A328C2">
        <w:rPr>
          <w:rStyle w:val="StyleUnderline"/>
          <w:sz w:val="16"/>
          <w:u w:val="none"/>
        </w:rPr>
        <w:t xml:space="preserve"> [70]–[72]. Large sessile taxa (e.g. sponges, echinoids, cold-water corals) are particularly susceptible to damage, showing dramatic reductions in coverage after only a few trawls [73], [74]. The effects of mining are more uncertain because few studies have been carried out. </w:t>
      </w:r>
      <w:r w:rsidRPr="004A5BD7">
        <w:rPr>
          <w:rStyle w:val="StyleUnderline"/>
        </w:rPr>
        <w:t>Mining for poly-metallic sulphides could occur on inactive seamounts, or those with active (but not extreme temperature) hydrothermal vents. Hence impacts at inactive sites could be on “normal” benthic fauna, such as corals and sponges, in which case some of the effects may be similar to bottom trawling</w:t>
      </w:r>
      <w:r w:rsidRPr="00A328C2">
        <w:rPr>
          <w:rStyle w:val="StyleUnderline"/>
          <w:sz w:val="16"/>
          <w:u w:val="none"/>
        </w:rPr>
        <w:t xml:space="preserve"> (see references above). Creation of sediment plumes in the water column, and discharge of processed material can be additional impacts (see section 4.5). Direct physical impacts at active sites on the spatially restricted hydrothermal vent fauna are likely to be significant initially, with the removal of habitat and a largely endemic fauna </w:t>
      </w:r>
    </w:p>
    <w:p w:rsidR="00045764" w:rsidRPr="0002698C" w:rsidRDefault="00045764" w:rsidP="00045764">
      <w:pPr>
        <w:pStyle w:val="Heading3"/>
      </w:pPr>
      <w:r>
        <w:lastRenderedPageBreak/>
        <w:t>US Not Key</w:t>
      </w:r>
    </w:p>
    <w:p w:rsidR="00045764" w:rsidRDefault="00045764" w:rsidP="00045764">
      <w:pPr>
        <w:pStyle w:val="Heading4"/>
        <w:rPr>
          <w:rStyle w:val="StyleUnderline"/>
          <w:szCs w:val="26"/>
          <w:u w:val="none"/>
        </w:rPr>
      </w:pPr>
      <w:r>
        <w:rPr>
          <w:rStyle w:val="StyleUnderline"/>
          <w:szCs w:val="26"/>
          <w:u w:val="none"/>
        </w:rPr>
        <w:t>US not key.  China is one of the biggest miners of seabed minerals-they will continue to destroy them without the US</w:t>
      </w:r>
    </w:p>
    <w:p w:rsidR="00045764" w:rsidRPr="0073061A" w:rsidRDefault="00045764" w:rsidP="00045764">
      <w:pPr>
        <w:rPr>
          <w:vertAlign w:val="superscript"/>
        </w:rPr>
      </w:pPr>
      <w:r w:rsidRPr="0073061A">
        <w:rPr>
          <w:rStyle w:val="Style13ptBold"/>
        </w:rPr>
        <w:t>South China Morning Post</w:t>
      </w:r>
      <w:r>
        <w:t xml:space="preserve"> Stephen Chen 9-4-20</w:t>
      </w:r>
      <w:r w:rsidRPr="0073061A">
        <w:rPr>
          <w:rStyle w:val="Style13ptBold"/>
        </w:rPr>
        <w:t>13</w:t>
      </w:r>
      <w:r>
        <w:t xml:space="preserve"> “China enters race with foreign rivals to mine the seabed for valuable minerals” </w:t>
      </w:r>
      <w:r w:rsidRPr="0073061A">
        <w:t>http://www.scmp.com/news/china/article/1302836/china-enters-race-foreign-rivals-mine-seabed-valuable-minerals</w:t>
      </w:r>
    </w:p>
    <w:p w:rsidR="00045764" w:rsidRPr="00716BED" w:rsidRDefault="00045764" w:rsidP="00045764">
      <w:pPr>
        <w:rPr>
          <w:rStyle w:val="StyleUnderline"/>
          <w:u w:val="none"/>
        </w:rPr>
      </w:pPr>
      <w:r w:rsidRPr="00716BED">
        <w:rPr>
          <w:rStyle w:val="StyleUnderline"/>
        </w:rPr>
        <w:t>With China recently achieving its long-held desire to exploit untapped underwater resources, a new method of sustaining its rapid economic development appeared to be secure.</w:t>
      </w:r>
      <w:r w:rsidRPr="00716BED">
        <w:rPr>
          <w:rStyle w:val="StyleUnderline"/>
          <w:u w:val="none"/>
        </w:rPr>
        <w:t xml:space="preserve"> The award of exploration contracts last month for valuable minerals by the 165-member International Seabed Authority, which regulates deep-sea mining activities, approved exploration plans for cobalt-rich ferromanganese crusts by both China and Japan. </w:t>
      </w:r>
      <w:r w:rsidRPr="00716BED">
        <w:rPr>
          <w:rStyle w:val="StyleUnderline"/>
        </w:rPr>
        <w:t xml:space="preserve">China can now legally poke around on a </w:t>
      </w:r>
      <w:r w:rsidRPr="0073061A">
        <w:rPr>
          <w:rStyle w:val="Emphasis"/>
        </w:rPr>
        <w:t>Western Pacific seamount</w:t>
      </w:r>
      <w:r w:rsidRPr="00716BED">
        <w:rPr>
          <w:rStyle w:val="StyleUnderline"/>
          <w:u w:val="none"/>
        </w:rPr>
        <w:t xml:space="preserve">, while Japan can venture beneath international waters off the isolated Japanese coral atoll of Minamitorishima. </w:t>
      </w:r>
      <w:r w:rsidRPr="00716BED">
        <w:rPr>
          <w:rStyle w:val="StyleUnderline"/>
        </w:rPr>
        <w:t>Both areas measure about 3,000 square kilometres - nearly three times the size of Hong Kong.China is the only nation authorised to explore seabeds for as many as three major types of minerals</w:t>
      </w:r>
      <w:r w:rsidRPr="00716BED">
        <w:rPr>
          <w:rStyle w:val="StyleUnderline"/>
          <w:u w:val="none"/>
        </w:rPr>
        <w:t>, as it faces the depletion of natural resources at home and rising mineral prices abroad.But the drive to mine the ocean floors has come up against unforeseen hurdles. China first secured the rights to explore for polymetallic nodules - lumps found on the ocean floor where layers of metals have formed around a rock core - in the northeast Pacific in 2001, and for polymetallic sulphide deposits in the southwest Indian Ocean two years ago.China Ocean Mineral Resources Research and Development Association (Comra) clinched the latest contract, along with the earlier contracts in 2001 and 2011.</w:t>
      </w:r>
      <w:r w:rsidRPr="00716BED">
        <w:rPr>
          <w:rStyle w:val="StyleUnderline"/>
        </w:rPr>
        <w:t>The goal is to mine cobalt crusts, which are rich in iron, and hydroxide deposits containing significant concentrations of</w:t>
      </w:r>
      <w:r w:rsidRPr="00716BED">
        <w:rPr>
          <w:rStyle w:val="StyleUnderline"/>
          <w:u w:val="none"/>
        </w:rPr>
        <w:t xml:space="preserve"> cobalt, titanium, nickel, platinum, molybdenum, tellurium, cerium and other metals and</w:t>
      </w:r>
      <w:r w:rsidRPr="00716BED">
        <w:rPr>
          <w:rStyle w:val="StyleUnderline"/>
        </w:rPr>
        <w:t xml:space="preserve"> rare earth elements. China won the contract partly because it had been surveying in the region over the past 15 years, according to Chinese marine authorities. It has built up a large fleet of survey vessels with deep-reaching robotic and manned submersibles, giving state leaders unprecedented confidence in China's ability to harvest the earth's undersea riches.</w:t>
      </w:r>
      <w:r w:rsidRPr="00716BED">
        <w:rPr>
          <w:rStyle w:val="StyleUnderline"/>
          <w:u w:val="none"/>
        </w:rPr>
        <w:t xml:space="preserve"> Shortly after winning the cobalt contract, </w:t>
      </w:r>
      <w:r w:rsidRPr="00716BED">
        <w:rPr>
          <w:rStyle w:val="StyleUnderline"/>
        </w:rPr>
        <w:t xml:space="preserve">President Xi Jinping vowed to turn the </w:t>
      </w:r>
      <w:r w:rsidRPr="0073061A">
        <w:rPr>
          <w:rStyle w:val="Emphasis"/>
        </w:rPr>
        <w:t>marine industries into a pillar of China's economy.</w:t>
      </w:r>
      <w:r w:rsidRPr="00716BED">
        <w:rPr>
          <w:rStyle w:val="StyleUnderline"/>
          <w:u w:val="none"/>
        </w:rPr>
        <w:t>"China's maritime cause has generally entered the best period of development after years of efforts," he was quoted by Xinhua as saying</w:t>
      </w:r>
      <w:r w:rsidRPr="00716BED">
        <w:rPr>
          <w:rStyle w:val="StyleUnderline"/>
        </w:rPr>
        <w:t>. "In no way will the country abandon its legitimate rights and interests, nor will it give up its core national interests."</w:t>
      </w:r>
    </w:p>
    <w:p w:rsidR="00045764" w:rsidRDefault="00045764" w:rsidP="00045764">
      <w:pPr>
        <w:pStyle w:val="Heading1"/>
      </w:pPr>
      <w:r>
        <w:lastRenderedPageBreak/>
        <w:t>Trash</w:t>
      </w:r>
    </w:p>
    <w:p w:rsidR="00045764" w:rsidRDefault="00045764" w:rsidP="00045764">
      <w:pPr>
        <w:pStyle w:val="Heading2"/>
      </w:pPr>
      <w:r>
        <w:lastRenderedPageBreak/>
        <w:t>Trash Key</w:t>
      </w:r>
    </w:p>
    <w:p w:rsidR="00045764" w:rsidRDefault="00045764" w:rsidP="00045764">
      <w:pPr>
        <w:pStyle w:val="Heading3"/>
      </w:pPr>
      <w:r>
        <w:lastRenderedPageBreak/>
        <w:t xml:space="preserve">Can’t </w:t>
      </w:r>
      <w:proofErr w:type="gramStart"/>
      <w:r>
        <w:t>Solve</w:t>
      </w:r>
      <w:proofErr w:type="gramEnd"/>
      <w:r>
        <w:t xml:space="preserve"> w/o trash</w:t>
      </w:r>
    </w:p>
    <w:p w:rsidR="00045764" w:rsidRPr="004C0081" w:rsidRDefault="00045764" w:rsidP="00045764">
      <w:pPr>
        <w:pStyle w:val="Heading4"/>
      </w:pPr>
      <w:r>
        <w:t xml:space="preserve">Ocean trash destroys ocean biod – we control UQ </w:t>
      </w:r>
    </w:p>
    <w:p w:rsidR="00045764" w:rsidRDefault="00045764" w:rsidP="00045764">
      <w:r w:rsidRPr="0061479A">
        <w:rPr>
          <w:rStyle w:val="Style13ptBold"/>
        </w:rPr>
        <w:t>National Geographic</w:t>
      </w:r>
      <w:r>
        <w:t xml:space="preserve">.  “Great pacific Garbage Patch.” education.nationalgeographic.com.  January 20, </w:t>
      </w:r>
      <w:r w:rsidRPr="0061479A">
        <w:rPr>
          <w:rStyle w:val="Style13ptBold"/>
        </w:rPr>
        <w:t>2011</w:t>
      </w:r>
      <w:r>
        <w:t>.  &lt;</w:t>
      </w:r>
      <w:r w:rsidRPr="0061479A">
        <w:t xml:space="preserve"> http://education.nationalgeographic.com/education/encyclopedia/great-pacific-garbage-patch/?ar_a=1</w:t>
      </w:r>
      <w:r>
        <w:t xml:space="preserve">&gt;.  </w:t>
      </w:r>
    </w:p>
    <w:p w:rsidR="00045764" w:rsidRDefault="00045764" w:rsidP="00045764">
      <w:pPr>
        <w:rPr>
          <w:rStyle w:val="Emphasis"/>
        </w:rPr>
      </w:pPr>
      <w:r w:rsidRPr="0061479A">
        <w:rPr>
          <w:sz w:val="16"/>
        </w:rPr>
        <w:t xml:space="preserve">Any kind of trash can get into the ocean—from glass bottles to aluminum cans to medical waste. </w:t>
      </w:r>
      <w:r w:rsidRPr="0061479A">
        <w:rPr>
          <w:rStyle w:val="StyleUnderline"/>
        </w:rPr>
        <w:t>The vast majority of marine debris</w:t>
      </w:r>
      <w:r w:rsidRPr="0061479A">
        <w:rPr>
          <w:sz w:val="16"/>
        </w:rPr>
        <w:t xml:space="preserve">, however, </w:t>
      </w:r>
      <w:r w:rsidRPr="0061479A">
        <w:rPr>
          <w:rStyle w:val="StyleUnderline"/>
        </w:rPr>
        <w:t>is plastic</w:t>
      </w:r>
      <w:r w:rsidRPr="0061479A">
        <w:rPr>
          <w:sz w:val="16"/>
        </w:rPr>
        <w:t xml:space="preserve">. Scientists have collected up to 750,000 bits of plastic in a single square kilometer (or 1.9 million bits per square mile) of the Great Pacific Garbage Patch. </w:t>
      </w:r>
      <w:r w:rsidRPr="0061479A">
        <w:rPr>
          <w:sz w:val="12"/>
        </w:rPr>
        <w:t>¶</w:t>
      </w:r>
      <w:r w:rsidRPr="0061479A">
        <w:rPr>
          <w:sz w:val="16"/>
        </w:rPr>
        <w:t xml:space="preserve"> </w:t>
      </w:r>
      <w:r w:rsidRPr="0061479A">
        <w:rPr>
          <w:rStyle w:val="StyleUnderline"/>
        </w:rPr>
        <w:t>Plastic products can be very harmful to marine life in the gyre. For instance, loggerhead sea turtles often mistake plastic bags for jellyfish, their favorite food. And many marine mammals and birds, such as albatrosses, have become strangled by the plastic rings used to hold six-packs of soda together.</w:t>
      </w:r>
      <w:r w:rsidRPr="0061479A">
        <w:rPr>
          <w:rStyle w:val="StyleUnderline"/>
          <w:sz w:val="12"/>
        </w:rPr>
        <w:t>¶</w:t>
      </w:r>
      <w:r w:rsidRPr="0061479A">
        <w:rPr>
          <w:rStyle w:val="StyleUnderline"/>
        </w:rPr>
        <w:t xml:space="preserve"> Marine debris can also disturb marine food webs in the North Pacific Subtropical Gyre.</w:t>
      </w:r>
      <w:r w:rsidRPr="0061479A">
        <w:rPr>
          <w:sz w:val="16"/>
        </w:rPr>
        <w:t xml:space="preserve"> As </w:t>
      </w:r>
      <w:r w:rsidRPr="0061479A">
        <w:rPr>
          <w:rStyle w:val="StyleUnderline"/>
        </w:rPr>
        <w:t>microplastics and other trash collect on the surface of the ocean</w:t>
      </w:r>
      <w:r w:rsidRPr="0061479A">
        <w:rPr>
          <w:sz w:val="16"/>
        </w:rPr>
        <w:t xml:space="preserve">, they </w:t>
      </w:r>
      <w:r w:rsidRPr="0061479A">
        <w:rPr>
          <w:rStyle w:val="StyleUnderline"/>
        </w:rPr>
        <w:t>block sunlight from reaching plankton and algae below</w:t>
      </w:r>
      <w:r w:rsidRPr="0061479A">
        <w:rPr>
          <w:sz w:val="16"/>
        </w:rPr>
        <w:t>. Algae and plankton are the most common autotrophs in the marine food web. Autotrophs are organisms that can produce their own nutrients from oxygen, carbon, and sunlight.</w:t>
      </w:r>
      <w:r w:rsidRPr="0061479A">
        <w:rPr>
          <w:sz w:val="12"/>
        </w:rPr>
        <w:t>¶</w:t>
      </w:r>
      <w:r w:rsidRPr="0061479A">
        <w:rPr>
          <w:sz w:val="16"/>
        </w:rPr>
        <w:t xml:space="preserve"> </w:t>
      </w:r>
      <w:proofErr w:type="gramStart"/>
      <w:r w:rsidRPr="0061479A">
        <w:rPr>
          <w:rStyle w:val="Emphasis"/>
        </w:rPr>
        <w:t>If</w:t>
      </w:r>
      <w:proofErr w:type="gramEnd"/>
      <w:r w:rsidRPr="0061479A">
        <w:rPr>
          <w:rStyle w:val="Emphasis"/>
        </w:rPr>
        <w:t xml:space="preserve"> algae and plankton communities are threatened, the entire food web may change.</w:t>
      </w:r>
      <w:r w:rsidRPr="0061479A">
        <w:rPr>
          <w:sz w:val="16"/>
        </w:rPr>
        <w:t xml:space="preserve"> </w:t>
      </w:r>
      <w:r w:rsidRPr="0061479A">
        <w:rPr>
          <w:rStyle w:val="StyleUnderline"/>
        </w:rPr>
        <w:t xml:space="preserve">Animals such as fish and turtles that feed on algae and plankton will have less food. </w:t>
      </w:r>
      <w:r w:rsidRPr="0061479A">
        <w:rPr>
          <w:rStyle w:val="Emphasis"/>
        </w:rPr>
        <w:t>If those animals start to die, there will be less food for predator species such as tuna, sharks, and whales.</w:t>
      </w:r>
    </w:p>
    <w:p w:rsidR="00045764" w:rsidRDefault="00045764" w:rsidP="00045764">
      <w:pPr>
        <w:rPr>
          <w:rStyle w:val="Emphasis"/>
        </w:rPr>
      </w:pPr>
    </w:p>
    <w:p w:rsidR="00045764" w:rsidRPr="00DB2706" w:rsidRDefault="00045764" w:rsidP="00045764">
      <w:pPr>
        <w:pStyle w:val="Heading4"/>
      </w:pPr>
      <w:r>
        <w:t xml:space="preserve">Trash makes ocean biod collapse inevitable – scientific consensus </w:t>
      </w:r>
    </w:p>
    <w:p w:rsidR="00045764" w:rsidRPr="0013434F" w:rsidRDefault="00045764" w:rsidP="00045764">
      <w:pPr>
        <w:rPr>
          <w:sz w:val="24"/>
        </w:rPr>
      </w:pPr>
      <w:r w:rsidRPr="0013434F">
        <w:rPr>
          <w:rStyle w:val="Style13ptBold"/>
        </w:rPr>
        <w:t>Planet Green</w:t>
      </w:r>
      <w:r>
        <w:rPr>
          <w:sz w:val="24"/>
        </w:rPr>
        <w:t>.  “Can We Clean Up The Great Pacific Garbage Patch?”  curiosity.discovery.com</w:t>
      </w:r>
      <w:proofErr w:type="gramStart"/>
      <w:r>
        <w:rPr>
          <w:sz w:val="24"/>
        </w:rPr>
        <w:t>.  June</w:t>
      </w:r>
      <w:proofErr w:type="gramEnd"/>
      <w:r>
        <w:rPr>
          <w:sz w:val="24"/>
        </w:rPr>
        <w:t xml:space="preserve"> 8, </w:t>
      </w:r>
      <w:r w:rsidRPr="0013434F">
        <w:rPr>
          <w:rStyle w:val="Style13ptBold"/>
        </w:rPr>
        <w:t>2011</w:t>
      </w:r>
      <w:r>
        <w:rPr>
          <w:sz w:val="24"/>
        </w:rPr>
        <w:t>.  &lt;</w:t>
      </w:r>
      <w:r w:rsidRPr="0013434F">
        <w:rPr>
          <w:sz w:val="24"/>
        </w:rPr>
        <w:t>http://curiosity.discovery.com/question/great-pacific-garbage-patch</w:t>
      </w:r>
      <w:r>
        <w:rPr>
          <w:sz w:val="24"/>
        </w:rPr>
        <w:t xml:space="preserve">&gt;. </w:t>
      </w:r>
    </w:p>
    <w:p w:rsidR="00045764" w:rsidRDefault="00045764" w:rsidP="00045764">
      <w:pPr>
        <w:rPr>
          <w:rStyle w:val="Emphasis"/>
        </w:rPr>
      </w:pPr>
      <w:r w:rsidRPr="0013434F">
        <w:rPr>
          <w:rStyle w:val="Emphasis"/>
        </w:rPr>
        <w:t>The Great Pacific Garbage Patch is the world's largest marine landfill</w:t>
      </w:r>
      <w:r w:rsidRPr="00D60189">
        <w:rPr>
          <w:sz w:val="14"/>
        </w:rPr>
        <w:t>. Also known as the Pacific Trash Vortex</w:t>
      </w:r>
      <w:r w:rsidRPr="0013434F">
        <w:rPr>
          <w:rStyle w:val="StyleUnderline"/>
        </w:rPr>
        <w:t>, it covers a vast area in the North Pacific Subtropical Gyre. Because the gyre is a spiral current that moves in a circular motion, the garbage caught in it remains "stuck" together, moving as a single mass between Hawaii, Japan and California</w:t>
      </w:r>
      <w:r w:rsidRPr="00D60189">
        <w:rPr>
          <w:sz w:val="14"/>
        </w:rPr>
        <w:t xml:space="preserve">. As new garbage finds its way into the patch, the area grows (the patch is purportedly about the size of Texas). </w:t>
      </w:r>
      <w:r w:rsidRPr="00D60189">
        <w:rPr>
          <w:sz w:val="12"/>
        </w:rPr>
        <w:t>¶</w:t>
      </w:r>
      <w:r w:rsidRPr="00D60189">
        <w:rPr>
          <w:sz w:val="14"/>
        </w:rPr>
        <w:t xml:space="preserve"> Most of the patch consists of plastic debris. In fact, </w:t>
      </w:r>
      <w:r w:rsidRPr="0013434F">
        <w:rPr>
          <w:rStyle w:val="StyleUnderline"/>
        </w:rPr>
        <w:t>more than 90 percent of the garbage floating in the ocean is plastic</w:t>
      </w:r>
      <w:r w:rsidRPr="00D60189">
        <w:rPr>
          <w:sz w:val="14"/>
        </w:rPr>
        <w:t xml:space="preserve"> [source: The Independent]. Besides being unsightly, </w:t>
      </w:r>
      <w:r w:rsidRPr="0013434F">
        <w:rPr>
          <w:rStyle w:val="Emphasis"/>
        </w:rPr>
        <w:t>the Great Pacific Garbage Patch is also dangerous to marine life</w:t>
      </w:r>
      <w:r w:rsidRPr="00D60189">
        <w:rPr>
          <w:sz w:val="14"/>
        </w:rPr>
        <w:t xml:space="preserve">. </w:t>
      </w:r>
      <w:r w:rsidRPr="0013434F">
        <w:rPr>
          <w:rStyle w:val="Emphasis"/>
        </w:rPr>
        <w:t>Animals swallow large amounts of plastic as they try to eat plankton and many of them die as a result. The plastic also attracts toxic chemicals known as persistent organic pollutants, which are poisonous to animals and sea plants.</w:t>
      </w:r>
      <w:r w:rsidRPr="00D60189">
        <w:rPr>
          <w:sz w:val="12"/>
        </w:rPr>
        <w:t>¶</w:t>
      </w:r>
      <w:r w:rsidRPr="00D60189">
        <w:rPr>
          <w:sz w:val="14"/>
        </w:rPr>
        <w:t xml:space="preserve"> </w:t>
      </w:r>
      <w:proofErr w:type="gramStart"/>
      <w:r w:rsidRPr="0013434F">
        <w:rPr>
          <w:rStyle w:val="StyleUnderline"/>
        </w:rPr>
        <w:t>Cleaning</w:t>
      </w:r>
      <w:proofErr w:type="gramEnd"/>
      <w:r w:rsidRPr="0013434F">
        <w:rPr>
          <w:rStyle w:val="StyleUnderline"/>
        </w:rPr>
        <w:t xml:space="preserve"> the Great Pacific Garbage Patch</w:t>
      </w:r>
      <w:r w:rsidRPr="00D60189">
        <w:rPr>
          <w:sz w:val="14"/>
        </w:rPr>
        <w:t xml:space="preserve"> has been a goal of green organizations for years. However, many recognize the task </w:t>
      </w:r>
      <w:r w:rsidRPr="0013434F">
        <w:rPr>
          <w:rStyle w:val="StyleUnderline"/>
        </w:rPr>
        <w:t>is next to impossible</w:t>
      </w:r>
      <w:r w:rsidRPr="00D60189">
        <w:rPr>
          <w:sz w:val="14"/>
        </w:rPr>
        <w:t xml:space="preserve">. According to scientists from the Algalita Marine Research Foundation, </w:t>
      </w:r>
      <w:r w:rsidRPr="00D60189">
        <w:rPr>
          <w:rStyle w:val="Emphasis"/>
        </w:rPr>
        <w:t>the patch is just too large and too "broken down</w:t>
      </w:r>
      <w:r w:rsidRPr="00D60189">
        <w:rPr>
          <w:sz w:val="14"/>
        </w:rPr>
        <w:t>" to be cleanable [source: San Francisco Gate]. As plastic is exposed to the sun, it photodegrades (breaks down) into fine plastic chips. In some areas, the plastic is as fine as dust. Once the plastic turns into dust, it sinks to the bottom of the ocean, making it even more difficult to clean.</w:t>
      </w:r>
      <w:r w:rsidRPr="00D60189">
        <w:rPr>
          <w:sz w:val="12"/>
        </w:rPr>
        <w:t>¶</w:t>
      </w:r>
      <w:r w:rsidRPr="00D60189">
        <w:rPr>
          <w:sz w:val="14"/>
        </w:rPr>
        <w:t xml:space="preserve"> </w:t>
      </w:r>
      <w:proofErr w:type="gramStart"/>
      <w:r w:rsidRPr="00D60189">
        <w:rPr>
          <w:sz w:val="14"/>
        </w:rPr>
        <w:t>A</w:t>
      </w:r>
      <w:proofErr w:type="gramEnd"/>
      <w:r w:rsidRPr="00D60189">
        <w:rPr>
          <w:sz w:val="14"/>
        </w:rPr>
        <w:t xml:space="preserve"> more feasible option would be to clean as much surface debris as possible, scooping out the larger pieces. Project Kaisei is a San Francisco-based nonprofit organization studying the Great Pacific Garbage Patch. The ultimate goal of the organization is to find a way to "capture" (rather than "clean") 40 tons of plastic so it can then be recycled. If that works, the group would then move on to capturing larger amounts at a time. The organization (in partnership with a Hong-Kong based environmental association) is trying to come up with new methods that will allow for a cleanup of the garbage without hurting marine life in the process.</w:t>
      </w:r>
      <w:r w:rsidRPr="00D60189">
        <w:rPr>
          <w:sz w:val="12"/>
        </w:rPr>
        <w:t>¶</w:t>
      </w:r>
      <w:r w:rsidRPr="00D60189">
        <w:rPr>
          <w:sz w:val="14"/>
        </w:rPr>
        <w:t xml:space="preserve"> In the end, the best thing that can be done for ocean debris is to stop producing it. </w:t>
      </w:r>
      <w:r w:rsidRPr="00D60189">
        <w:rPr>
          <w:rStyle w:val="Emphasis"/>
        </w:rPr>
        <w:t>Pushing for more recycling programs and reducing the amount of plastic we use and dispose of will also make a difference</w:t>
      </w:r>
      <w:r w:rsidRPr="000F0DCE">
        <w:t>.</w:t>
      </w:r>
    </w:p>
    <w:p w:rsidR="00045764" w:rsidRDefault="00045764" w:rsidP="00045764">
      <w:pPr>
        <w:pStyle w:val="Heading2"/>
      </w:pPr>
      <w:r>
        <w:lastRenderedPageBreak/>
        <w:t>Trash Not Key</w:t>
      </w:r>
    </w:p>
    <w:p w:rsidR="00045764" w:rsidRDefault="00045764" w:rsidP="00045764">
      <w:pPr>
        <w:pStyle w:val="Heading3"/>
      </w:pPr>
      <w:r>
        <w:lastRenderedPageBreak/>
        <w:t>Exaggerated Now</w:t>
      </w:r>
    </w:p>
    <w:p w:rsidR="00045764" w:rsidRDefault="00045764" w:rsidP="00045764">
      <w:pPr>
        <w:pStyle w:val="Heading4"/>
      </w:pPr>
      <w:r>
        <w:t xml:space="preserve">Ocean trash claims are exaggerated – no accurate data to support aff claims </w:t>
      </w:r>
    </w:p>
    <w:p w:rsidR="00045764" w:rsidRPr="00906B41" w:rsidRDefault="00045764" w:rsidP="00045764">
      <w:pPr>
        <w:spacing w:after="0"/>
        <w:rPr>
          <w:rStyle w:val="Style13ptBold"/>
          <w:b w:val="0"/>
          <w:sz w:val="18"/>
        </w:rPr>
      </w:pPr>
      <w:r>
        <w:rPr>
          <w:rStyle w:val="Style13ptBold"/>
        </w:rPr>
        <w:t>Goldstein 11</w:t>
      </w:r>
    </w:p>
    <w:p w:rsidR="00045764" w:rsidRDefault="00045764" w:rsidP="00045764">
      <w:pPr>
        <w:spacing w:after="0"/>
        <w:rPr>
          <w:rStyle w:val="Style13ptBold"/>
          <w:b w:val="0"/>
          <w:sz w:val="18"/>
        </w:rPr>
      </w:pPr>
      <w:r>
        <w:rPr>
          <w:rStyle w:val="Style13ptBold"/>
          <w:b w:val="0"/>
          <w:sz w:val="18"/>
        </w:rPr>
        <w:t>January 10, 2011, Miriam Goldstein, Marin Biologist, Does the “Great Pacific Garbage Patch” exist</w:t>
      </w:r>
      <w:proofErr w:type="gramStart"/>
      <w:r>
        <w:rPr>
          <w:rStyle w:val="Style13ptBold"/>
          <w:b w:val="0"/>
          <w:sz w:val="18"/>
        </w:rPr>
        <w:t>?,</w:t>
      </w:r>
      <w:proofErr w:type="gramEnd"/>
      <w:r>
        <w:rPr>
          <w:rStyle w:val="Style13ptBold"/>
          <w:b w:val="0"/>
          <w:sz w:val="18"/>
        </w:rPr>
        <w:t xml:space="preserve"> SEAPLEX, </w:t>
      </w:r>
      <w:hyperlink r:id="rId50" w:history="1">
        <w:r w:rsidRPr="00BF1DE5">
          <w:rPr>
            <w:rStyle w:val="Hyperlink"/>
            <w:sz w:val="18"/>
          </w:rPr>
          <w:t>http://seaplexscience.com/2011/01/10/does-the-great-pacific-garbage-patch-exist/</w:t>
        </w:r>
      </w:hyperlink>
    </w:p>
    <w:p w:rsidR="00045764" w:rsidRDefault="00045764" w:rsidP="00045764">
      <w:pPr>
        <w:spacing w:after="0"/>
        <w:rPr>
          <w:rStyle w:val="Style13ptBold"/>
          <w:b w:val="0"/>
          <w:sz w:val="16"/>
        </w:rPr>
      </w:pPr>
      <w:r w:rsidRPr="00570BEC">
        <w:rPr>
          <w:rStyle w:val="Style13ptBold"/>
          <w:b w:val="0"/>
          <w:sz w:val="16"/>
        </w:rPr>
        <w:t xml:space="preserve">Ever since SEAPLEX was funded around two years ago, I have begun every one of my general audience talks (and even a few scientific ones) with a display of misleading and confusing headlines on </w:t>
      </w:r>
      <w:r w:rsidRPr="002C2729">
        <w:rPr>
          <w:rStyle w:val="Emphasis"/>
        </w:rPr>
        <w:t>the accumulation of trash in the North Pacific</w:t>
      </w:r>
      <w:r w:rsidRPr="00570BEC">
        <w:rPr>
          <w:rStyle w:val="Style13ptBold"/>
          <w:b w:val="0"/>
          <w:sz w:val="16"/>
        </w:rPr>
        <w:t xml:space="preserve">. </w:t>
      </w:r>
      <w:r w:rsidRPr="002C2729">
        <w:rPr>
          <w:rStyle w:val="Emphasis"/>
        </w:rPr>
        <w:t>According to these headlines</w:t>
      </w:r>
      <w:r w:rsidRPr="00570BEC">
        <w:rPr>
          <w:rStyle w:val="Style13ptBold"/>
          <w:b w:val="0"/>
          <w:sz w:val="16"/>
        </w:rPr>
        <w:t>, it</w:t>
      </w:r>
      <w:r w:rsidRPr="002C2729">
        <w:rPr>
          <w:rStyle w:val="Emphasis"/>
        </w:rPr>
        <w:t>’s twice the size of America, 3.5 billion</w:t>
      </w:r>
      <w:r w:rsidRPr="00570BEC">
        <w:rPr>
          <w:rStyle w:val="Style13ptBold"/>
          <w:b w:val="0"/>
          <w:sz w:val="16"/>
        </w:rPr>
        <w:t xml:space="preserve"> …something</w:t>
      </w:r>
      <w:proofErr w:type="gramStart"/>
      <w:r w:rsidRPr="00570BEC">
        <w:rPr>
          <w:rStyle w:val="Style13ptBold"/>
          <w:b w:val="0"/>
          <w:sz w:val="16"/>
        </w:rPr>
        <w:t>…(</w:t>
      </w:r>
      <w:proofErr w:type="gramEnd"/>
      <w:r w:rsidRPr="00570BEC">
        <w:rPr>
          <w:rStyle w:val="Style13ptBold"/>
          <w:b w:val="0"/>
          <w:sz w:val="16"/>
        </w:rPr>
        <w:t xml:space="preserve">they don’t say what), stretching from Hawaii to Japan. </w:t>
      </w:r>
      <w:r w:rsidRPr="002C2729">
        <w:rPr>
          <w:rStyle w:val="Emphasis"/>
        </w:rPr>
        <w:t xml:space="preserve">Most of these claims cannot be supported by any scientific data </w:t>
      </w:r>
      <w:r w:rsidRPr="00570BEC">
        <w:rPr>
          <w:rStyle w:val="Style13ptBold"/>
          <w:b w:val="0"/>
          <w:sz w:val="16"/>
        </w:rPr>
        <w:t>of which I’m aware.</w:t>
      </w:r>
      <w:r w:rsidRPr="002C2729">
        <w:rPr>
          <w:rStyle w:val="Emphasis"/>
        </w:rPr>
        <w:t xml:space="preserve"> As a scientist, it can be pretty frustrating to see these misconceptions repeated and repeated</w:t>
      </w:r>
      <w:r w:rsidRPr="00570BEC">
        <w:rPr>
          <w:rStyle w:val="Style13ptBold"/>
          <w:b w:val="0"/>
          <w:sz w:val="16"/>
        </w:rPr>
        <w:t xml:space="preserve"> for years on end. That’s why the SEAPLEX team has done our best to accurately relay our observations from our own voyage to the North Pacific Central Gyre, and to refer people to reliable sources such as the NOAA Marine Debris Program’s FAQ. But I suspect the persistence of these misconceptions is why </w:t>
      </w:r>
      <w:r w:rsidRPr="002C2729">
        <w:rPr>
          <w:rStyle w:val="Emphasis"/>
        </w:rPr>
        <w:t>Oregon State University oceanographer Angelique White stated in a press release last week that the Great Pacific Garbage Patch is “grossly exaggerated.”</w:t>
      </w:r>
      <w:r w:rsidRPr="00570BEC">
        <w:rPr>
          <w:rStyle w:val="Style13ptBold"/>
          <w:b w:val="0"/>
          <w:sz w:val="16"/>
        </w:rPr>
        <w:t xml:space="preserve"> Since that press release and the ensuing media coverage, I’ve received many requests for clarification. If there’s no garbage patch, what the heck were we measuring back in 2009? But actually there’s no conflict between Dr. White’s statements and SEAPLEX findings. In this blog post, I’ll explain a few of the key points from the OSU press release. </w:t>
      </w:r>
      <w:r w:rsidRPr="002C2729">
        <w:rPr>
          <w:rStyle w:val="StyleUnderline"/>
        </w:rPr>
        <w:t>“…it is simply inaccurate to state that plastic outweighs plankton, or that we have observed an exponential increase in plastic.” Reports that plastic outweighs plankton stem from a 2001 study by Moore et al., published in Marine Pollution Bulletin</w:t>
      </w:r>
      <w:r w:rsidRPr="002C2729">
        <w:rPr>
          <w:rStyle w:val="Emphasis"/>
        </w:rPr>
        <w:t xml:space="preserve">. Most oceanographers, including myself, do not think that comparing the dry weight of plankton and plastic is a helpful way of understanding what is going on in the ocean. </w:t>
      </w:r>
      <w:r w:rsidRPr="00570BEC">
        <w:rPr>
          <w:rStyle w:val="Style13ptBold"/>
          <w:b w:val="0"/>
          <w:sz w:val="16"/>
        </w:rPr>
        <w:t xml:space="preserve">The reasons for this are somewhat technical, but you can read about them in this blog entry, which I wrote a year before </w:t>
      </w:r>
      <w:proofErr w:type="gramStart"/>
      <w:r w:rsidRPr="00570BEC">
        <w:rPr>
          <w:rStyle w:val="Style13ptBold"/>
          <w:b w:val="0"/>
          <w:sz w:val="16"/>
        </w:rPr>
        <w:t>I</w:t>
      </w:r>
      <w:proofErr w:type="gramEnd"/>
      <w:r w:rsidRPr="00570BEC">
        <w:rPr>
          <w:rStyle w:val="Style13ptBold"/>
          <w:b w:val="0"/>
          <w:sz w:val="16"/>
        </w:rPr>
        <w:t xml:space="preserve"> starting doing my own research on plastic in the North Pacific. I believe that this method is no longer much used – in a recent post at the Plastic Pollution Coalition’s blog, Marcus Eriksen of Algalita Marine Research writes “…it’s important to describe plastic to plankton ratios as an anecdote, but not worth quantifying.” Read his whole blog entry for the anti-plastic activist take on Dr. White’s press release. As for an exponential increase in plastic, </w:t>
      </w:r>
      <w:r w:rsidRPr="002C2729">
        <w:rPr>
          <w:rStyle w:val="Emphasis"/>
        </w:rPr>
        <w:t>there is evidence that plastic debris increased from the 1960s and 1970s to the 1980s and 1990s.</w:t>
      </w:r>
      <w:r w:rsidRPr="00570BEC">
        <w:rPr>
          <w:rStyle w:val="Style13ptBold"/>
          <w:b w:val="0"/>
          <w:sz w:val="16"/>
        </w:rPr>
        <w:t xml:space="preserve"> For example, </w:t>
      </w:r>
      <w:r w:rsidRPr="002C2729">
        <w:rPr>
          <w:rStyle w:val="StyleUnderline"/>
        </w:rPr>
        <w:t>a study by Robards et al. (1997) found more plastic in the stomachs of Arctic and subarctic seabirds in the late 1980s than between 1969-1977.</w:t>
      </w:r>
      <w:r w:rsidRPr="00570BEC">
        <w:rPr>
          <w:rStyle w:val="Style13ptBold"/>
          <w:b w:val="0"/>
          <w:sz w:val="16"/>
        </w:rPr>
        <w:t xml:space="preserve"> After the mid-1980s, the trend becomes unclear. The only study of which I am aware that has measured this is Gilfillan et al. (2009). </w:t>
      </w:r>
      <w:r w:rsidRPr="002C2729">
        <w:rPr>
          <w:rStyle w:val="Emphasis"/>
        </w:rPr>
        <w:t>Using archived samples, they measured plastic in the California Current (</w:t>
      </w:r>
      <w:r w:rsidRPr="00570BEC">
        <w:rPr>
          <w:rStyle w:val="Style13ptBold"/>
          <w:b w:val="0"/>
          <w:sz w:val="16"/>
        </w:rPr>
        <w:t xml:space="preserve">not the gyre itself) </w:t>
      </w:r>
      <w:r w:rsidRPr="002C2729">
        <w:rPr>
          <w:rStyle w:val="Emphasis"/>
        </w:rPr>
        <w:t>in 1984, 1994, and 2007, and did not detect a significant increase</w:t>
      </w:r>
      <w:r w:rsidRPr="00570BEC">
        <w:rPr>
          <w:rStyle w:val="Style13ptBold"/>
          <w:b w:val="0"/>
          <w:sz w:val="16"/>
        </w:rPr>
        <w:t xml:space="preserve">. “The studies have shown is that if you look at the actual area of the plastic itself, rather than the entire North Pacific subtropical gyre, the hypothetically “cohesive” plastic patch is actually less than 1 percent of the geographic size of Texas.” In order to understand this, I emailed Dr. White directly, and she was happy to explain her calculations. First, remember that the vast majority, more than 90%, of the plastic found in the NPG are tiny – less than the size of your pinky fingernail. These pieces are spread out over the surface making them very hard to see with the naked eye. Mostly, the ocean just looks like ocean. In fact, here’s a photo I took smack in the middle of the “Eastern Garbage Patch” this fall: But when you tow a fine-meshed plankton net through this same area, there are thousands of tiny plastic crumbs. They’re just really small, and fairly spread out on the surface of the ocean. Here’s a photo of the highest plastic densities I’ve ever seen in three trips to the Gyre, measured from a small boat on a glassy calm day. This is an area about the size of a dining room table. So how can we reconcile finding plastic over 1,700 miles on SEAPLEX with Dr. White’s calculation that </w:t>
      </w:r>
      <w:r w:rsidRPr="002C2729">
        <w:rPr>
          <w:rStyle w:val="Emphasis"/>
        </w:rPr>
        <w:t>the “Great Pacific Garbage Patch” is just 1% of the state of Texas</w:t>
      </w:r>
      <w:r w:rsidRPr="00570BEC">
        <w:rPr>
          <w:rStyle w:val="Style13ptBold"/>
          <w:b w:val="0"/>
          <w:sz w:val="16"/>
        </w:rPr>
        <w:t xml:space="preserve">? There’s actually no conflict at all. </w:t>
      </w:r>
      <w:r w:rsidRPr="00570BEC">
        <w:rPr>
          <w:rStyle w:val="StyleUnderline"/>
        </w:rPr>
        <w:t>Dr. White was looking at the area of the ocean’s surface covered by solid plastic, not where plastic pieces could be found</w:t>
      </w:r>
      <w:r w:rsidRPr="00570BEC">
        <w:rPr>
          <w:rStyle w:val="Style13ptBold"/>
          <w:b w:val="0"/>
          <w:sz w:val="16"/>
        </w:rPr>
        <w:t xml:space="preserve">. She calculated the area that would be covered by plastic if all tiny pieces were squished together into a solid “island.” Since the pieces are so small, that’s not very much area. Many of the SEAPLEX scientists are considerably more concerned about the environmental impacts of these tiny pieces than we would be over a few larger pieces, or even a huge plastic island. There are many reasons for this, including toxins and the potential for such pieces to be ingested, but I think one of the most underrated impacts is the introduction of hard surfaces to an ecosystem that naturally has very few of them. Microbes, plants, and animals that live on hard surfaces are very different than those that live floating freely in the ocean, and adding all that plastic is providing habitat that would not naturally exist out there. To read more about our research, check out our webpage, or for a brief summary, this video podcast. “If we were to filter the surface area of the ocean equivalent to a football field in waters having the highest concentration (of plastic) ever recorded…the amount of plastic recovered would not even extend to the 1-inch line.” Once again, </w:t>
      </w:r>
      <w:r w:rsidRPr="00570BEC">
        <w:rPr>
          <w:rStyle w:val="Emphasis"/>
        </w:rPr>
        <w:t>over 90% of the plastic pieces in the North Pacific Gyre are very small. There is no island</w:t>
      </w:r>
      <w:r w:rsidRPr="00570BEC">
        <w:rPr>
          <w:rStyle w:val="Style13ptBold"/>
          <w:b w:val="0"/>
          <w:sz w:val="16"/>
        </w:rPr>
        <w:t xml:space="preserve">, and the pieces are spread over the ocean’s surface. This photo of plastic and plankton collected on SEAPLEX represents an Olympic-sized swimming pool area of ocean (about 600 square meters). A single </w:t>
      </w:r>
      <w:r w:rsidRPr="00570BEC">
        <w:rPr>
          <w:rStyle w:val="Style13ptBold"/>
          <w:b w:val="0"/>
          <w:sz w:val="16"/>
        </w:rPr>
        <w:lastRenderedPageBreak/>
        <w:t xml:space="preserve">manta tow from SEAPLEX. The plastic is the colorful bits floating on top - the fluffy beige and dark stuff in the rest of the jar is plankton. </w:t>
      </w:r>
      <w:r w:rsidRPr="00570BEC">
        <w:rPr>
          <w:rStyle w:val="Emphasis"/>
        </w:rPr>
        <w:t>When we painstakingly pick all that plastic out of the plankton samples, it is indeed a very small volume</w:t>
      </w:r>
      <w:r w:rsidRPr="00570BEC">
        <w:rPr>
          <w:rStyle w:val="Style13ptBold"/>
          <w:b w:val="0"/>
          <w:sz w:val="16"/>
        </w:rPr>
        <w:t xml:space="preserve">, only partially filling a container about the size of a nail polish jar (20 mL). However, in that tiny jar may be thousands and thousands of tiny pieces, collected in just 15 minutes of slowly towing a net along the ocean surfaces. Right now we don’t know what impact those pieces are having on the marine ecosystem, but we do know there are a lot of them, and that they can be found over a remarkably vast swathe of the North Pacific. “Most plastics either sink or float,” White pointed out. “Plastic isn’t likely to be evenly distributed through the top 100 feet of the water column.” This is true. Though we did find a few pieces of plastic at depth, most of the plastic that we observed on SEAPLEX was right on the ocean’s surface. Plenty of plastic debris has been found resting on the seafloor closer to shore – for example, one study conducted off central California found 6,900 pieces of debris per km2 (Watters et al 2010). I am not aware of any studies that have looked for plastic on the seafloor of the North Pacific Central Gyre – it’s pretty deep out there and considerable time and funds would be required. </w:t>
      </w:r>
    </w:p>
    <w:p w:rsidR="00045764" w:rsidRDefault="00045764" w:rsidP="00045764"/>
    <w:p w:rsidR="00045764" w:rsidRPr="00374F33" w:rsidRDefault="00045764" w:rsidP="00045764">
      <w:pPr>
        <w:pStyle w:val="Heading4"/>
      </w:pPr>
      <w:r>
        <w:t>Trash decreasing now AND doesn’t harm ocean biod – natural disposal processes solve</w:t>
      </w:r>
    </w:p>
    <w:p w:rsidR="00045764" w:rsidRDefault="00045764" w:rsidP="00045764">
      <w:r w:rsidRPr="00116CA2">
        <w:rPr>
          <w:rStyle w:val="Style13ptBold"/>
        </w:rPr>
        <w:t>Sjolin</w:t>
      </w:r>
      <w:r>
        <w:t xml:space="preserve">, Sara.  Reporter for Marketwatch.  “It’s a Mystery: Where has 99% of the ocean’s trash gone?”  July 1, </w:t>
      </w:r>
      <w:r w:rsidRPr="00116CA2">
        <w:rPr>
          <w:rStyle w:val="Style13ptBold"/>
        </w:rPr>
        <w:t>2014</w:t>
      </w:r>
      <w:r>
        <w:t>.  &lt;</w:t>
      </w:r>
      <w:r w:rsidRPr="00116CA2">
        <w:t xml:space="preserve"> http://blogs.marketwatch.com/themargin/2014/07/01/its-a-mystery-where-has-99-of-the-oceans-trash-gone/</w:t>
      </w:r>
      <w:r>
        <w:t>&gt;.</w:t>
      </w:r>
    </w:p>
    <w:p w:rsidR="00045764" w:rsidRDefault="00045764" w:rsidP="00045764">
      <w:pPr>
        <w:rPr>
          <w:rStyle w:val="Emphasis"/>
        </w:rPr>
      </w:pPr>
      <w:r w:rsidRPr="00116CA2">
        <w:rPr>
          <w:rStyle w:val="StyleUnderline"/>
        </w:rPr>
        <w:t>Pacific Ocean trash</w:t>
      </w:r>
      <w:r w:rsidRPr="00116CA2">
        <w:rPr>
          <w:sz w:val="16"/>
        </w:rPr>
        <w:t xml:space="preserve">: Some people say it’s the size of Texas. Others, almost double the area of the continental U.S. Now </w:t>
      </w:r>
      <w:r w:rsidRPr="00116CA2">
        <w:rPr>
          <w:rStyle w:val="StyleUnderline"/>
        </w:rPr>
        <w:t>scientists are saying it may actually be shrinking</w:t>
      </w:r>
      <w:r w:rsidRPr="00116CA2">
        <w:rPr>
          <w:sz w:val="16"/>
        </w:rPr>
        <w:t xml:space="preserve"> — and they’re not sure why.</w:t>
      </w:r>
      <w:r w:rsidRPr="00116CA2">
        <w:rPr>
          <w:sz w:val="12"/>
        </w:rPr>
        <w:t>¶</w:t>
      </w:r>
      <w:r w:rsidRPr="00116CA2">
        <w:rPr>
          <w:sz w:val="16"/>
        </w:rPr>
        <w:t xml:space="preserve"> </w:t>
      </w:r>
      <w:r w:rsidRPr="00116CA2">
        <w:rPr>
          <w:rStyle w:val="StyleUnderline"/>
        </w:rPr>
        <w:t>The Great Pacific garbage patch, aka the Pacific trash vortex, has commonly been assumed to grow twice as big every decade.</w:t>
      </w:r>
      <w:r w:rsidRPr="00116CA2">
        <w:rPr>
          <w:sz w:val="16"/>
        </w:rPr>
        <w:t xml:space="preserve"> </w:t>
      </w:r>
      <w:r w:rsidRPr="00116CA2">
        <w:rPr>
          <w:rStyle w:val="StyleUnderline"/>
        </w:rPr>
        <w:t>But researchers</w:t>
      </w:r>
      <w:r w:rsidRPr="00116CA2">
        <w:rPr>
          <w:sz w:val="16"/>
        </w:rPr>
        <w:t xml:space="preserve"> from the University of Cadiz in </w:t>
      </w:r>
      <w:r w:rsidRPr="00116CA2">
        <w:rPr>
          <w:rStyle w:val="StyleUnderline"/>
        </w:rPr>
        <w:t>Spain have discovered that the huge piles of plastic debris they’d expect to find just aren’t there.</w:t>
      </w:r>
      <w:r w:rsidRPr="00116CA2">
        <w:rPr>
          <w:sz w:val="12"/>
        </w:rPr>
        <w:t>¶</w:t>
      </w:r>
      <w:r w:rsidRPr="00116CA2">
        <w:rPr>
          <w:sz w:val="16"/>
        </w:rPr>
        <w:t xml:space="preserve"> According to their report, published in the journal Proceedings of the National Academy of Science on Monday, </w:t>
      </w:r>
      <w:r w:rsidRPr="00116CA2">
        <w:rPr>
          <w:rStyle w:val="StyleUnderline"/>
        </w:rPr>
        <w:t>there’s simply 99% less plastic waste in the world’s oceans that previously thought.</w:t>
      </w:r>
      <w:r w:rsidRPr="00116CA2">
        <w:rPr>
          <w:sz w:val="12"/>
        </w:rPr>
        <w:t>¶</w:t>
      </w:r>
      <w:r w:rsidRPr="00116CA2">
        <w:rPr>
          <w:sz w:val="16"/>
        </w:rPr>
        <w:t xml:space="preserve"> In the 1970s, the U.S. National Academy of Sciences estimated that about 45,000 tons of plastic ended up in the ocean each year. Since then, global plastic production has since then gone up fivefold, the </w:t>
      </w:r>
      <w:proofErr w:type="gramStart"/>
      <w:r w:rsidRPr="00116CA2">
        <w:rPr>
          <w:sz w:val="16"/>
        </w:rPr>
        <w:t>researchers</w:t>
      </w:r>
      <w:proofErr w:type="gramEnd"/>
      <w:r w:rsidRPr="00116CA2">
        <w:rPr>
          <w:sz w:val="16"/>
        </w:rPr>
        <w:t xml:space="preserve"> wrote.</w:t>
      </w:r>
      <w:r w:rsidRPr="00116CA2">
        <w:rPr>
          <w:sz w:val="12"/>
        </w:rPr>
        <w:t>¶</w:t>
      </w:r>
      <w:r w:rsidRPr="00116CA2">
        <w:rPr>
          <w:sz w:val="16"/>
        </w:rPr>
        <w:t xml:space="preserve"> Against that backdrop, there should have been millions of tons of garbage in the oceans by now. However, the Cadiz scientists found — after looking at more than 3,000 water samples — that </w:t>
      </w:r>
      <w:r w:rsidRPr="00116CA2">
        <w:rPr>
          <w:rStyle w:val="StyleUnderline"/>
        </w:rPr>
        <w:t>there’s “only” an estimated 7,000 to 35,000 tons of garbage in the oceans.</w:t>
      </w:r>
      <w:r w:rsidRPr="00116CA2">
        <w:rPr>
          <w:rStyle w:val="StyleUnderline"/>
          <w:sz w:val="12"/>
        </w:rPr>
        <w:t>¶</w:t>
      </w:r>
      <w:r w:rsidRPr="00116CA2">
        <w:rPr>
          <w:rStyle w:val="StyleUnderline"/>
        </w:rPr>
        <w:t xml:space="preserve"> Now, that’s strange. Larger pieces of plastic usual break into tiny pieces of debris, but the majority of the small plastic fragments were missing</w:t>
      </w:r>
      <w:r w:rsidRPr="00116CA2">
        <w:rPr>
          <w:sz w:val="16"/>
        </w:rPr>
        <w:t xml:space="preserve">, according to the study. The Spanish researcher also suggest </w:t>
      </w:r>
      <w:r w:rsidRPr="00116CA2">
        <w:rPr>
          <w:rStyle w:val="StyleUnderline"/>
        </w:rPr>
        <w:t>the debris is being broken into even tinier pieces — “nanofragments” — that are impossible to detect</w:t>
      </w:r>
      <w:r w:rsidRPr="00116CA2">
        <w:rPr>
          <w:sz w:val="16"/>
        </w:rPr>
        <w:t xml:space="preserve"> and may have an unknown impact on the ocean environment. Or perhaps it’s being washed up and deposited on shore — though it’s “unlikely” that this would happen just to these tiny pieces, the academics say.</w:t>
      </w:r>
      <w:r w:rsidRPr="00116CA2">
        <w:rPr>
          <w:sz w:val="12"/>
        </w:rPr>
        <w:t>¶</w:t>
      </w:r>
      <w:r w:rsidRPr="00116CA2">
        <w:rPr>
          <w:sz w:val="16"/>
        </w:rPr>
        <w:t xml:space="preserve"> Best-case scenario? </w:t>
      </w:r>
      <w:r w:rsidRPr="00116CA2">
        <w:rPr>
          <w:rStyle w:val="Emphasis"/>
        </w:rPr>
        <w:t>The garbage could simply just be sinking into the deep ocean, which means less wildlife comes into contact with the plastic pieces.</w:t>
      </w:r>
    </w:p>
    <w:p w:rsidR="00045764" w:rsidRDefault="00045764" w:rsidP="00045764">
      <w:pPr>
        <w:rPr>
          <w:rStyle w:val="Emphasis"/>
        </w:rPr>
      </w:pPr>
    </w:p>
    <w:p w:rsidR="00045764" w:rsidRPr="006E0288" w:rsidRDefault="00045764" w:rsidP="00045764">
      <w:pPr>
        <w:pStyle w:val="Heading4"/>
      </w:pPr>
      <w:r>
        <w:t xml:space="preserve">Ocean trash is declining – sinks to bottom of the ocean which means no environmental impact </w:t>
      </w:r>
    </w:p>
    <w:p w:rsidR="00045764" w:rsidRDefault="00045764" w:rsidP="00045764">
      <w:r w:rsidRPr="00EB70A5">
        <w:rPr>
          <w:rStyle w:val="Style13ptBold"/>
        </w:rPr>
        <w:t>Netburn</w:t>
      </w:r>
      <w:r>
        <w:t>, Deborah.  Science reporter for the LATimes.  “Ocean’s nasty plastic garbage is disappearing: What’s going on?”  July 1,</w:t>
      </w:r>
      <w:r w:rsidRPr="00EB70A5">
        <w:rPr>
          <w:rStyle w:val="Style13ptBold"/>
        </w:rPr>
        <w:t xml:space="preserve"> 2014</w:t>
      </w:r>
      <w:r>
        <w:t>.  &lt;</w:t>
      </w:r>
      <w:r w:rsidRPr="00EB70A5">
        <w:t xml:space="preserve"> http://www.latimes.com/science/sciencenow/la-sci-sn-ocean-plastic-patch-missing-20140701-story.html</w:t>
      </w:r>
      <w:r>
        <w:t>&gt;.</w:t>
      </w:r>
    </w:p>
    <w:p w:rsidR="00045764" w:rsidRPr="00116CA2" w:rsidRDefault="00045764" w:rsidP="00045764">
      <w:r w:rsidRPr="009B5A48">
        <w:rPr>
          <w:rStyle w:val="StyleUnderline"/>
        </w:rPr>
        <w:t>Plastic seems to be disappearing from the world's oceans</w:t>
      </w:r>
      <w:r w:rsidRPr="00116CA2">
        <w:t>, and scientists are not sure why.</w:t>
      </w:r>
      <w:r w:rsidRPr="00116CA2">
        <w:rPr>
          <w:sz w:val="12"/>
        </w:rPr>
        <w:t xml:space="preserve">¶ </w:t>
      </w:r>
      <w:r w:rsidRPr="009B5A48">
        <w:rPr>
          <w:rStyle w:val="StyleUnderline"/>
        </w:rPr>
        <w:t>Exposure to waves and radiation from the sun can cause plastics to break down into micro-fragments</w:t>
      </w:r>
      <w:r w:rsidRPr="00116CA2">
        <w:t xml:space="preserve">, but scientists say those fragments are stable and durable enough to last for hundreds of thousands of years. And yet, in a new study published in the Proceedings of the National Academy of Sciences, </w:t>
      </w:r>
      <w:r w:rsidRPr="009B5A48">
        <w:rPr>
          <w:rStyle w:val="Emphasis"/>
        </w:rPr>
        <w:t>a team of researchers report there is between 10,000 and 35,000 tons of plastic debris floating on the surface of our oceans -- significantly less than they expected to find</w:t>
      </w:r>
      <w:r w:rsidRPr="00116CA2">
        <w:t xml:space="preserve">. </w:t>
      </w:r>
      <w:r w:rsidRPr="00116CA2">
        <w:rPr>
          <w:sz w:val="12"/>
        </w:rPr>
        <w:t xml:space="preserve">¶ </w:t>
      </w:r>
      <w:r w:rsidRPr="009B5A48">
        <w:rPr>
          <w:rStyle w:val="StyleUnderline"/>
        </w:rPr>
        <w:t xml:space="preserve">After analyzing 3,070 samples of seawater from around </w:t>
      </w:r>
      <w:r w:rsidRPr="009B5A48">
        <w:rPr>
          <w:rStyle w:val="StyleUnderline"/>
        </w:rPr>
        <w:lastRenderedPageBreak/>
        <w:t>the world, the researchers found that there has been no significant increase in the amount of plastic in the surface water of the world's oceans since the 1980</w:t>
      </w:r>
      <w:r w:rsidRPr="00116CA2">
        <w:t>s, even as the amount of plastic produced worldwide has more than quadrupled.</w:t>
      </w:r>
      <w:r w:rsidRPr="00116CA2">
        <w:rPr>
          <w:sz w:val="12"/>
        </w:rPr>
        <w:t xml:space="preserve">¶ </w:t>
      </w:r>
      <w:r w:rsidRPr="00116CA2">
        <w:t xml:space="preserve">More plastic in the world almost certainly means more plastic in our oceans. But </w:t>
      </w:r>
      <w:r w:rsidRPr="009B5A48">
        <w:rPr>
          <w:rStyle w:val="Emphasis"/>
        </w:rPr>
        <w:t>if the buoyant plastic is not floating on the surface, where is it?¶</w:t>
      </w:r>
      <w:r w:rsidRPr="00116CA2">
        <w:rPr>
          <w:sz w:val="12"/>
        </w:rPr>
        <w:t xml:space="preserve"> ¶ ¶ </w:t>
      </w:r>
      <w:r w:rsidRPr="00116CA2">
        <w:t xml:space="preserve">Members of the research team, lead by ecologist Andres Cozar of the University of Cadiz in Spain, don't claim to have the answer, but they do identify a few clues for future science detectives to follow up on. </w:t>
      </w:r>
      <w:r w:rsidRPr="00116CA2">
        <w:rPr>
          <w:sz w:val="12"/>
        </w:rPr>
        <w:t xml:space="preserve">¶ </w:t>
      </w:r>
      <w:r w:rsidRPr="00116CA2">
        <w:t xml:space="preserve">For example, they found far fewer fragments of plastic debris 5 millimeters and smaller than their computer models predicted. That led them to conclude that </w:t>
      </w:r>
      <w:r w:rsidRPr="009B5A48">
        <w:rPr>
          <w:rStyle w:val="Emphasis"/>
        </w:rPr>
        <w:t>it is probably the smallest pieces of plastic that are making their way deeper into the water.</w:t>
      </w:r>
    </w:p>
    <w:p w:rsidR="00045764" w:rsidRPr="00476204" w:rsidRDefault="00045764" w:rsidP="00045764"/>
    <w:p w:rsidR="00045764" w:rsidRPr="00B33188" w:rsidRDefault="00045764" w:rsidP="00045764"/>
    <w:p w:rsidR="00045764" w:rsidRDefault="00045764" w:rsidP="00045764"/>
    <w:p w:rsidR="00045764" w:rsidRDefault="00045764" w:rsidP="00045764">
      <w:pPr>
        <w:pStyle w:val="Heading1"/>
      </w:pPr>
      <w:r>
        <w:lastRenderedPageBreak/>
        <w:t>Whales</w:t>
      </w:r>
    </w:p>
    <w:p w:rsidR="00045764" w:rsidRDefault="00045764" w:rsidP="00045764">
      <w:pPr>
        <w:pStyle w:val="Heading2"/>
      </w:pPr>
      <w:r>
        <w:lastRenderedPageBreak/>
        <w:t>Whales Key</w:t>
      </w:r>
    </w:p>
    <w:p w:rsidR="00045764" w:rsidRDefault="00045764" w:rsidP="00045764">
      <w:pPr>
        <w:pStyle w:val="Heading3"/>
      </w:pPr>
      <w:r>
        <w:lastRenderedPageBreak/>
        <w:t>Whales Key</w:t>
      </w:r>
    </w:p>
    <w:p w:rsidR="00045764" w:rsidRDefault="00045764" w:rsidP="00045764">
      <w:pPr>
        <w:pStyle w:val="Heading4"/>
      </w:pPr>
      <w:r>
        <w:t>Whales are critical to the long term health and stability of marine ecosystems, boost commercial fisheries, and act as long-term carbon sinks</w:t>
      </w:r>
    </w:p>
    <w:p w:rsidR="00045764" w:rsidRDefault="00045764" w:rsidP="00045764">
      <w:r w:rsidRPr="00B53369">
        <w:rPr>
          <w:rStyle w:val="Style13ptBold"/>
        </w:rPr>
        <w:t>Maynard</w:t>
      </w:r>
      <w:r>
        <w:t>, 7/6/</w:t>
      </w:r>
      <w:r w:rsidRPr="00B53369">
        <w:rPr>
          <w:rStyle w:val="Style13ptBold"/>
        </w:rPr>
        <w:t>2014</w:t>
      </w:r>
      <w:r>
        <w:t xml:space="preserve">, (James, "Baleen and Sperm Whales are </w:t>
      </w:r>
      <w:proofErr w:type="gramStart"/>
      <w:r>
        <w:t>Ocean's  ecosystem</w:t>
      </w:r>
      <w:proofErr w:type="gramEnd"/>
      <w:r>
        <w:t xml:space="preserve"> engineers, new study says", Reporter for Tech Times, http://www.techtimes.com/articles/9815/20140706/baleen-sperm-whales-oceans-ecosystem-engineers.htm)</w:t>
      </w:r>
    </w:p>
    <w:p w:rsidR="00045764" w:rsidRPr="00B53369" w:rsidRDefault="00045764" w:rsidP="00045764">
      <w:pPr>
        <w:rPr>
          <w:sz w:val="16"/>
        </w:rPr>
      </w:pPr>
      <w:r w:rsidRPr="00AD251F">
        <w:rPr>
          <w:rStyle w:val="StyleUnderline"/>
        </w:rPr>
        <w:t>Baleen and sperm whales act like ecosystem engineers in the global ocean</w:t>
      </w:r>
      <w:r w:rsidRPr="00B53369">
        <w:rPr>
          <w:sz w:val="16"/>
        </w:rPr>
        <w:t xml:space="preserve">, according to a new study from the University of Vermont. </w:t>
      </w:r>
      <w:r w:rsidRPr="00AD251F">
        <w:rPr>
          <w:rStyle w:val="StyleUnderline"/>
        </w:rPr>
        <w:t>Whales help maintain the global ecological balance due, in part, to the release of vast quantities of feces</w:t>
      </w:r>
      <w:r w:rsidRPr="00B53369">
        <w:rPr>
          <w:sz w:val="16"/>
        </w:rPr>
        <w:t xml:space="preserve">. A new study examined decades of research on the marine mammals and their role in maintaining the balance of life in oceans. "For a long time, whales have been considered too rare to make much of a difference in the oceans," Joe Roman, conservation biologist at the University of Vermont, said. </w:t>
      </w:r>
      <w:r w:rsidRPr="00AD251F">
        <w:rPr>
          <w:rStyle w:val="Emphasis"/>
        </w:rPr>
        <w:t>The researcher and his team found the animals play critical roles in the food chain underwater, and greatly affect commercial fisheries</w:t>
      </w:r>
      <w:r w:rsidRPr="00B53369">
        <w:rPr>
          <w:sz w:val="16"/>
        </w:rPr>
        <w:t xml:space="preserve">. </w:t>
      </w:r>
      <w:r w:rsidRPr="00AD251F">
        <w:rPr>
          <w:rStyle w:val="StyleUnderline"/>
        </w:rPr>
        <w:t>The giant mammals also alter the uptake of carbon dioxide in the world's ocean</w:t>
      </w:r>
      <w:r w:rsidRPr="00B53369">
        <w:rPr>
          <w:sz w:val="16"/>
        </w:rPr>
        <w:t xml:space="preserve">s. </w:t>
      </w:r>
      <w:r w:rsidRPr="00AD251F">
        <w:rPr>
          <w:rStyle w:val="Emphasis"/>
        </w:rPr>
        <w:t>Whales could, therefore, also be affecting levels of the atmospheric greenhouse gas. "</w:t>
      </w:r>
      <w:r w:rsidRPr="00AD251F">
        <w:rPr>
          <w:rStyle w:val="StyleUnderline"/>
        </w:rPr>
        <w:t xml:space="preserve">The decline in great whale numbers, estimated to be at least 66% and perhaps as high as 90%, has likely altered the structure and function of the oceans, </w:t>
      </w:r>
      <w:r w:rsidRPr="00AD251F">
        <w:rPr>
          <w:rStyle w:val="Emphasis"/>
        </w:rPr>
        <w:t>but recovery is possible</w:t>
      </w:r>
      <w:r w:rsidRPr="00AD251F">
        <w:rPr>
          <w:rStyle w:val="StyleUnderline"/>
        </w:rPr>
        <w:t xml:space="preserve"> and in many cases is already underway</w:t>
      </w:r>
      <w:r w:rsidRPr="00B53369">
        <w:rPr>
          <w:sz w:val="16"/>
        </w:rPr>
        <w:t xml:space="preserve">," researchers wrote in an article announcing their investigation. </w:t>
      </w:r>
      <w:r w:rsidRPr="00AD251F">
        <w:rPr>
          <w:rStyle w:val="StyleUnderline"/>
        </w:rPr>
        <w:t>Many species of whales were once on the verge of extinction</w:t>
      </w:r>
      <w:r w:rsidRPr="00B53369">
        <w:rPr>
          <w:sz w:val="16"/>
        </w:rPr>
        <w:t xml:space="preserve">. </w:t>
      </w:r>
      <w:r w:rsidRPr="0072548E">
        <w:rPr>
          <w:rStyle w:val="StyleUnderline"/>
        </w:rPr>
        <w:t>Recovery of whale populations could help stabilize oceans stressed by abnormally-high levels of carbon dioxide and pollution</w:t>
      </w:r>
      <w:r w:rsidRPr="00B53369">
        <w:rPr>
          <w:sz w:val="16"/>
        </w:rPr>
        <w:t xml:space="preserve">. </w:t>
      </w:r>
      <w:r w:rsidRPr="0072548E">
        <w:rPr>
          <w:rStyle w:val="StyleUnderline"/>
        </w:rPr>
        <w:t>The marine mammals can live several decades, giving these animals the chance to moderate the ecosystem over a significant period of time. Great whales, like the sperm and baleen varieties, consume vast quantities of fish. Baleen whales are the largest animals on the planet, yet they eat some of the smallest animals in the water</w:t>
      </w:r>
      <w:r w:rsidRPr="00B53369">
        <w:rPr>
          <w:sz w:val="16"/>
        </w:rPr>
        <w:t xml:space="preserve">. They then spread these nutrients throughout the water as they pass the digested food. When these massive creatures die, their bodies sink to the ocean floor, becoming "whale falls." </w:t>
      </w:r>
      <w:r w:rsidRPr="0072548E">
        <w:rPr>
          <w:rStyle w:val="Emphasis"/>
        </w:rPr>
        <w:t>Many species live exclusively within the remains of these behemoths</w:t>
      </w:r>
      <w:r w:rsidRPr="00B53369">
        <w:rPr>
          <w:sz w:val="16"/>
        </w:rPr>
        <w:t xml:space="preserve">. </w:t>
      </w:r>
      <w:r w:rsidRPr="0072548E">
        <w:rPr>
          <w:rStyle w:val="Emphasis"/>
        </w:rPr>
        <w:t>Centuries of hunting for food, oil and other resources pushed down the number of great whales around the world</w:t>
      </w:r>
      <w:r w:rsidRPr="00B53369">
        <w:rPr>
          <w:sz w:val="16"/>
        </w:rPr>
        <w:t xml:space="preserve">. This likely changed the balance of life in the oceans, the researchers stated. </w:t>
      </w:r>
      <w:r w:rsidRPr="0072548E">
        <w:rPr>
          <w:rStyle w:val="Emphasis"/>
        </w:rPr>
        <w:t>As populations recover, the ecosystem could also recover, biologists believe, and fishermen who once looked on whales as competition should instead welcome greater numbers of the animals</w:t>
      </w:r>
      <w:r w:rsidRPr="00B53369">
        <w:rPr>
          <w:sz w:val="16"/>
        </w:rPr>
        <w:t xml:space="preserve">. Regions where the giant mammals eat and mate could be ripe with nutrients and fish, ready to be caught by commercial fishing vessels. Study of how whales affect the world's marine ecosystem was published in the online journal Frontiers in Ecology and the Environment. </w:t>
      </w:r>
    </w:p>
    <w:p w:rsidR="00045764" w:rsidRPr="00005EE7" w:rsidRDefault="00045764" w:rsidP="00045764">
      <w:pPr>
        <w:pStyle w:val="Heading4"/>
      </w:pPr>
      <w:r>
        <w:t>Whale population recovery is key to the stability of marine ecosystems- solves all alt causes including warming and overfishing</w:t>
      </w:r>
    </w:p>
    <w:p w:rsidR="00045764" w:rsidRPr="0072548E" w:rsidRDefault="00045764" w:rsidP="00045764">
      <w:r w:rsidRPr="00FB540A">
        <w:rPr>
          <w:rStyle w:val="Style13ptBold"/>
        </w:rPr>
        <w:t>Science20</w:t>
      </w:r>
      <w:r>
        <w:t xml:space="preserve"> 7/5/</w:t>
      </w:r>
      <w:r w:rsidRPr="00FB540A">
        <w:rPr>
          <w:rStyle w:val="Style13ptBold"/>
        </w:rPr>
        <w:t>2014</w:t>
      </w:r>
      <w:r>
        <w:t xml:space="preserve"> ("</w:t>
      </w:r>
      <w:r w:rsidRPr="0072548E">
        <w:t xml:space="preserve">Like Fishing </w:t>
      </w:r>
      <w:proofErr w:type="gramStart"/>
      <w:r w:rsidRPr="0072548E">
        <w:t>And</w:t>
      </w:r>
      <w:proofErr w:type="gramEnd"/>
      <w:r w:rsidRPr="0072548E">
        <w:t xml:space="preserve"> The Ocean Ecosystem? Thank Whales</w:t>
      </w:r>
      <w:r>
        <w:t>"</w:t>
      </w:r>
      <w:r w:rsidRPr="0072548E">
        <w:t xml:space="preserve"> </w:t>
      </w:r>
      <w:r>
        <w:t>http://www.science20.com/news_articles/like_fishing_and_the_ocean_ecosystem_thank_whales-139883)</w:t>
      </w:r>
    </w:p>
    <w:p w:rsidR="00045764" w:rsidRPr="0035578E" w:rsidRDefault="00045764" w:rsidP="00045764">
      <w:pPr>
        <w:rPr>
          <w:sz w:val="16"/>
        </w:rPr>
      </w:pPr>
      <w:r w:rsidRPr="00FB540A">
        <w:rPr>
          <w:rStyle w:val="StyleUnderline"/>
        </w:rPr>
        <w:t>Whales are relatively rare and so they probably don't make much of a difference in the overall ocean.</w:t>
      </w:r>
      <w:r w:rsidRPr="0035578E">
        <w:rPr>
          <w:sz w:val="16"/>
        </w:rPr>
        <w:t xml:space="preserve"> </w:t>
      </w:r>
      <w:r w:rsidRPr="00FB540A">
        <w:rPr>
          <w:rStyle w:val="Emphasis"/>
        </w:rPr>
        <w:t>A team of biologists disagrees</w:t>
      </w:r>
      <w:r w:rsidRPr="0035578E">
        <w:rPr>
          <w:sz w:val="16"/>
        </w:rPr>
        <w:t xml:space="preserve">. They reviewed several decades of research on whales from around the world and found </w:t>
      </w:r>
      <w:r w:rsidRPr="00FB540A">
        <w:rPr>
          <w:rStyle w:val="Emphasis"/>
        </w:rPr>
        <w:t>that whales make a huge difference and have a powerful and positive influence on the function of oceans, global carbon storage, and the health of commercial fisheries.</w:t>
      </w:r>
      <w:r w:rsidRPr="0035578E">
        <w:rPr>
          <w:sz w:val="16"/>
        </w:rPr>
        <w:t xml:space="preserve"> "</w:t>
      </w:r>
      <w:r w:rsidRPr="00FB540A">
        <w:rPr>
          <w:rStyle w:val="StyleUnderline"/>
        </w:rPr>
        <w:t>The decline in great whale numbers, estimated to be at least 66% and perhaps as high as 90%, has likely altered the structure and function of the oceans," claims University of Vermont conservationist Joe Roman and colleagues in Frontiers in Ecology and the Environment</w:t>
      </w:r>
      <w:r w:rsidRPr="0035578E">
        <w:rPr>
          <w:sz w:val="16"/>
        </w:rPr>
        <w:t>, "but recovery is possible and in many cases is already underway." "</w:t>
      </w:r>
      <w:r w:rsidRPr="00FB540A">
        <w:rPr>
          <w:rStyle w:val="Emphasis"/>
        </w:rPr>
        <w:t>The continued recovery of great whales may help to buffer marine ecosystems from destabilizing stresses</w:t>
      </w:r>
      <w:r w:rsidRPr="0035578E">
        <w:rPr>
          <w:sz w:val="16"/>
        </w:rPr>
        <w:t xml:space="preserve">," they write. </w:t>
      </w:r>
      <w:r w:rsidRPr="00FB540A">
        <w:rPr>
          <w:rStyle w:val="StyleUnderline"/>
        </w:rPr>
        <w:t xml:space="preserve">This </w:t>
      </w:r>
      <w:r w:rsidRPr="00FB540A">
        <w:rPr>
          <w:rStyle w:val="StyleUnderline"/>
        </w:rPr>
        <w:lastRenderedPageBreak/>
        <w:t xml:space="preserve">recovered role may be especially important as climate change threatens ocean ecosystems with rising temperatures and acidification. </w:t>
      </w:r>
      <w:proofErr w:type="gramStart"/>
      <w:r w:rsidRPr="00FB540A">
        <w:rPr>
          <w:rStyle w:val="StyleUnderline"/>
        </w:rPr>
        <w:t>"</w:t>
      </w:r>
      <w:r w:rsidRPr="0035578E">
        <w:rPr>
          <w:sz w:val="16"/>
        </w:rPr>
        <w:t xml:space="preserve"> </w:t>
      </w:r>
      <w:r w:rsidRPr="00FB540A">
        <w:rPr>
          <w:rStyle w:val="StyleUnderline"/>
        </w:rPr>
        <w:t>Baleen</w:t>
      </w:r>
      <w:proofErr w:type="gramEnd"/>
      <w:r w:rsidRPr="00FB540A">
        <w:rPr>
          <w:rStyle w:val="StyleUnderline"/>
        </w:rPr>
        <w:t xml:space="preserve"> and sperm whales, known collectively as the "great whales," include the largest animals to have ever lived on Earth. With huge metabolic demands—and large populations before humans started hunting them—great whales are the ocean's </w:t>
      </w:r>
      <w:r w:rsidRPr="00FB540A">
        <w:rPr>
          <w:rStyle w:val="Emphasis"/>
        </w:rPr>
        <w:t>ecosystem engineers</w:t>
      </w:r>
      <w:r w:rsidRPr="00FB540A">
        <w:rPr>
          <w:rStyle w:val="StyleUnderline"/>
        </w:rPr>
        <w:t>: they eat many fish and invertebrates, are themselves prey to other predators like killer whales, and distribute nutrients through the water</w:t>
      </w:r>
      <w:r w:rsidRPr="0035578E">
        <w:rPr>
          <w:sz w:val="16"/>
        </w:rPr>
        <w:t xml:space="preserve">. </w:t>
      </w:r>
      <w:r w:rsidRPr="00FB540A">
        <w:rPr>
          <w:rStyle w:val="StyleUnderline"/>
        </w:rPr>
        <w:t>Even their carcasses, dropping to the seafloor, provide habitat for many species that only exist on these "whale falls."</w:t>
      </w:r>
      <w:r w:rsidRPr="0035578E">
        <w:rPr>
          <w:sz w:val="16"/>
        </w:rPr>
        <w:t xml:space="preserve"> </w:t>
      </w:r>
      <w:r w:rsidRPr="00FB540A">
        <w:rPr>
          <w:rStyle w:val="Emphasis"/>
        </w:rPr>
        <w:t>Commercial whaling dramatically reduced the biomass and abundance of great whales</w:t>
      </w:r>
      <w:r w:rsidRPr="0035578E">
        <w:rPr>
          <w:sz w:val="16"/>
        </w:rPr>
        <w:t xml:space="preserve">. Huge blue whales plunge to 500 feet or deeper and feed on tiny krill. Then they return to the surface—and poop. </w:t>
      </w:r>
      <w:r w:rsidRPr="00FB540A">
        <w:rPr>
          <w:rStyle w:val="StyleUnderline"/>
        </w:rPr>
        <w:t xml:space="preserve">This </w:t>
      </w:r>
      <w:r w:rsidRPr="00FB540A">
        <w:rPr>
          <w:rStyle w:val="Emphasis"/>
        </w:rPr>
        <w:t>'whale pump'</w:t>
      </w:r>
      <w:r w:rsidRPr="00FB540A">
        <w:rPr>
          <w:rStyle w:val="StyleUnderline"/>
        </w:rPr>
        <w:t xml:space="preserve"> provides many nutrients, in the form of feces, to support plankton growth</w:t>
      </w:r>
      <w:r w:rsidRPr="0035578E">
        <w:rPr>
          <w:sz w:val="16"/>
        </w:rPr>
        <w:t xml:space="preserve">. It's one of many examples of how whales maintain the health of oceans described in a new scientific paper by the University of Vermont's Joe Roman and nine other whale biologists from around the globe. Credit: Frontiers in Ecology and the Environment </w:t>
      </w:r>
      <w:r w:rsidRPr="00FB540A">
        <w:rPr>
          <w:rStyle w:val="Emphasis"/>
        </w:rPr>
        <w:t>As long-lived species, they enhance the predictability and stability of marine ecosystems,"</w:t>
      </w:r>
      <w:r w:rsidRPr="0035578E">
        <w:rPr>
          <w:sz w:val="16"/>
        </w:rPr>
        <w:t xml:space="preserve"> Roman said. "As </w:t>
      </w:r>
      <w:r w:rsidRPr="00FB540A">
        <w:rPr>
          <w:rStyle w:val="StyleUnderline"/>
        </w:rPr>
        <w:t>humpbacks, gray whales, sperm whales and other cetaceans recover from centuries of overhunting, we are beginning to see that they also play an important role in the ocean,</w:t>
      </w:r>
      <w:r w:rsidRPr="0035578E">
        <w:rPr>
          <w:sz w:val="16"/>
        </w:rPr>
        <w:t>" Roman said. "</w:t>
      </w:r>
      <w:r w:rsidRPr="00FB540A">
        <w:rPr>
          <w:rStyle w:val="StyleUnderline"/>
        </w:rPr>
        <w:t>Among their many ecological roles, whales recycle nutrients and enhance primary productivity in areas where they feed." They do this by feeding at depth and releasing fecal plumes near the surface—which supports plankton growth—a remarkable process described as a "whale pump." Whales also move nutrients thousands of miles from productive feeding areas at high latitudes to calving areas at lower latitudes. Sometimes, commercial fishermen have seen whales as competition. But this new paper summarizes a strong body of evidence that indicates the opposite can be true: whale recovery "could lead to higher rates of productivity in locations where whales aggregate to feed and give birth</w:t>
      </w:r>
      <w:r w:rsidRPr="0035578E">
        <w:rPr>
          <w:sz w:val="16"/>
        </w:rPr>
        <w:t xml:space="preserve">," supporting more robust fisheries. As whales recover, there may be increased whale predation on aquaculture stocks and increased competition—real or perceived—with some commercial fisheries. But the new paper notes </w:t>
      </w:r>
      <w:proofErr w:type="gramStart"/>
      <w:r w:rsidRPr="0035578E">
        <w:rPr>
          <w:sz w:val="16"/>
        </w:rPr>
        <w:t>" a</w:t>
      </w:r>
      <w:proofErr w:type="gramEnd"/>
      <w:r w:rsidRPr="0035578E">
        <w:rPr>
          <w:sz w:val="16"/>
        </w:rPr>
        <w:t xml:space="preserve"> </w:t>
      </w:r>
      <w:r w:rsidRPr="00FB540A">
        <w:rPr>
          <w:rStyle w:val="StyleUnderline"/>
        </w:rPr>
        <w:t xml:space="preserve">recent investigation of four coastal ecosystems has demonstrated </w:t>
      </w:r>
      <w:r w:rsidRPr="00FB540A">
        <w:rPr>
          <w:rStyle w:val="Emphasis"/>
        </w:rPr>
        <w:t>the potential for large increases in whale abundance without major changes to existing food-web structures or substantial impacts on fishery production</w:t>
      </w:r>
      <w:r w:rsidRPr="0035578E">
        <w:rPr>
          <w:sz w:val="16"/>
        </w:rPr>
        <w:t xml:space="preserve">." In death, </w:t>
      </w:r>
      <w:r w:rsidRPr="00FB540A">
        <w:rPr>
          <w:rStyle w:val="Emphasis"/>
        </w:rPr>
        <w:t>whale carcasses store a remarkable amount of carbon in the deep sea and provide habitat and food for an amazing assortment of creatures that only live on these carcasses</w:t>
      </w:r>
      <w:r w:rsidRPr="0035578E">
        <w:rPr>
          <w:sz w:val="16"/>
        </w:rPr>
        <w:t>. "Dozens, possibly hundreds, of species depend on these whale falls in the deep sea," Roman notes. "Our models show that the earliest human-caused extinctions in the sea may have been whale fall invertebrates, species that evolved and adapted to whale falls," Roman said, "These species would have disappeared before we had a chance to discover them." Until recently, ocean scientists have lacked the ability to study and observe directly the functional roles of whales in marine ecosystems. Now with radio tagging and other technologies they can better understand these roles. "The focus of much marine ecological research has been on smaller organisms, such as algae and planktonic animals. These small organisms are essential to life in the sea, but they are not the whole story," Roman said</w:t>
      </w:r>
      <w:r w:rsidRPr="00FB540A">
        <w:rPr>
          <w:rStyle w:val="StyleUnderline"/>
        </w:rPr>
        <w:t>. New observations of whales will provide a more accurate understanding of historical population dynamics and "are likely to provide evidence of undervalued whale ecosystem services," note the ten scientists who co-authored this new paper, "this area of research will improve estimates of the benefits—some of which, no doubt, remain to be discovered—of an ocean repopulated by the great whales."</w:t>
      </w:r>
    </w:p>
    <w:p w:rsidR="00045764" w:rsidRDefault="00045764" w:rsidP="00045764"/>
    <w:p w:rsidR="00045764" w:rsidRDefault="00045764" w:rsidP="00045764">
      <w:pPr>
        <w:pStyle w:val="Heading4"/>
      </w:pPr>
      <w:r>
        <w:t xml:space="preserve">Whales key to the ecosystem </w:t>
      </w:r>
    </w:p>
    <w:p w:rsidR="00045764" w:rsidRPr="00237708" w:rsidRDefault="00045764" w:rsidP="00045764">
      <w:hyperlink r:id="rId51" w:history="1">
        <w:r w:rsidRPr="00237708">
          <w:t xml:space="preserve"> </w:t>
        </w:r>
        <w:r w:rsidRPr="00237708">
          <w:rPr>
            <w:rStyle w:val="Style13ptBold"/>
          </w:rPr>
          <w:t>Griffin</w:t>
        </w:r>
      </w:hyperlink>
      <w:r>
        <w:t xml:space="preserve"> </w:t>
      </w:r>
      <w:r w:rsidRPr="00FB540A">
        <w:t>7/4/</w:t>
      </w:r>
      <w:r w:rsidRPr="00237708">
        <w:rPr>
          <w:rStyle w:val="Style13ptBold"/>
        </w:rPr>
        <w:t>2014</w:t>
      </w:r>
      <w:r w:rsidRPr="00237708">
        <w:t xml:space="preserve"> </w:t>
      </w:r>
      <w:r>
        <w:t>(</w:t>
      </w:r>
      <w:r w:rsidRPr="00FB540A">
        <w:t xml:space="preserve">Catherine </w:t>
      </w:r>
      <w:r>
        <w:t>“</w:t>
      </w:r>
      <w:r w:rsidRPr="00237708">
        <w:t>Recovering Whales Have a Large and Positive Influence on the World's Oceans</w:t>
      </w:r>
      <w:r>
        <w:t xml:space="preserve">” Science World Report, </w:t>
      </w:r>
      <w:r w:rsidRPr="00237708">
        <w:t>http://www.scienceworldreport.com/articles/15835/20140704/recovering-whales-large-positive-influence-worlds-oceans.htm</w:t>
      </w:r>
      <w:r>
        <w:t>)</w:t>
      </w:r>
    </w:p>
    <w:p w:rsidR="00045764" w:rsidRPr="002F0125" w:rsidRDefault="00045764" w:rsidP="00045764">
      <w:pPr>
        <w:rPr>
          <w:sz w:val="16"/>
        </w:rPr>
      </w:pPr>
      <w:r w:rsidRPr="00237708">
        <w:rPr>
          <w:rStyle w:val="StyleUnderline"/>
        </w:rPr>
        <w:lastRenderedPageBreak/>
        <w:t>Whales may seem like they're rare and as if they wouldn't have a large impact on the world's ecosystem, but that's entirely incorrect.</w:t>
      </w:r>
      <w:r w:rsidRPr="002F0125">
        <w:rPr>
          <w:sz w:val="16"/>
        </w:rPr>
        <w:t xml:space="preserve"> It </w:t>
      </w:r>
      <w:r w:rsidRPr="00237708">
        <w:rPr>
          <w:rStyle w:val="StyleUnderline"/>
        </w:rPr>
        <w:t>turns out that these large mammals have a powerful and positive influence on the function of the world's oceans, global carbon storage and the health of commercial fisheries</w:t>
      </w:r>
      <w:r w:rsidRPr="002F0125">
        <w:rPr>
          <w:sz w:val="16"/>
        </w:rPr>
        <w:t>.</w:t>
      </w:r>
      <w:r w:rsidRPr="002F0125">
        <w:rPr>
          <w:sz w:val="12"/>
        </w:rPr>
        <w:t>¶</w:t>
      </w:r>
      <w:r w:rsidRPr="002F0125">
        <w:rPr>
          <w:sz w:val="16"/>
        </w:rPr>
        <w:t xml:space="preserve"> Baleen and sperm whales, which are known collectively as the "great whales," include the largest animals to have ever lived on Earth. They have large metabolic demands and eat many fish and invertebrates. </w:t>
      </w:r>
      <w:r w:rsidRPr="00237708">
        <w:rPr>
          <w:rStyle w:val="StyleUnderline"/>
        </w:rPr>
        <w:t>They, themselves, are pretty to predators like killer whales and also help distribute nutrients through the water when their bodies drop to the seafloor after they die.</w:t>
      </w:r>
      <w:r w:rsidRPr="002F0125">
        <w:rPr>
          <w:rStyle w:val="StyleUnderline"/>
          <w:sz w:val="12"/>
        </w:rPr>
        <w:t>¶</w:t>
      </w:r>
      <w:r w:rsidRPr="002F0125">
        <w:rPr>
          <w:sz w:val="16"/>
        </w:rPr>
        <w:t xml:space="preserve"> "As humpbacks, grey </w:t>
      </w:r>
      <w:r w:rsidRPr="00237708">
        <w:rPr>
          <w:rStyle w:val="StyleUnderline"/>
        </w:rPr>
        <w:t>whales,</w:t>
      </w:r>
      <w:r w:rsidRPr="002F0125">
        <w:rPr>
          <w:sz w:val="16"/>
        </w:rPr>
        <w:t xml:space="preserve"> sperm whales and other cetaceans recover from centuries of overhunting, we are beginning to see that they </w:t>
      </w:r>
      <w:r w:rsidRPr="00237708">
        <w:rPr>
          <w:rStyle w:val="StyleUnderline"/>
        </w:rPr>
        <w:t>also play an important role in the ocean</w:t>
      </w:r>
      <w:r w:rsidRPr="002F0125">
        <w:rPr>
          <w:sz w:val="16"/>
        </w:rPr>
        <w:t xml:space="preserve">," said Joe Roman, one of the researchers, </w:t>
      </w:r>
      <w:hyperlink r:id="rId52" w:history="1">
        <w:r w:rsidRPr="002F0125">
          <w:rPr>
            <w:sz w:val="16"/>
          </w:rPr>
          <w:t>in a news release.</w:t>
        </w:r>
      </w:hyperlink>
      <w:r w:rsidRPr="002F0125">
        <w:rPr>
          <w:sz w:val="16"/>
        </w:rPr>
        <w:t xml:space="preserve"> "Among their many ecological roles, whales recycle nutrients and enhance primary productivity in areas where they feed."</w:t>
      </w:r>
      <w:r w:rsidRPr="002F0125">
        <w:rPr>
          <w:sz w:val="12"/>
        </w:rPr>
        <w:t>¶</w:t>
      </w:r>
      <w:r w:rsidRPr="002F0125">
        <w:rPr>
          <w:sz w:val="16"/>
        </w:rPr>
        <w:t xml:space="preserve"> In order to get a better understanding at the role whales play in the ecosystem, the researchers tallied several decades-worth of research on whales from around the world. They found that whales </w:t>
      </w:r>
      <w:r w:rsidRPr="00237708">
        <w:rPr>
          <w:rStyle w:val="StyleUnderline"/>
        </w:rPr>
        <w:t>make a positive change in the ocean. Unfortunately, the decline in whale numbers is estimated to be anywhere between 66 and 90 percent. This new study shows the importance of protecting whales in order to help ocean ecosystems.</w:t>
      </w:r>
      <w:r w:rsidRPr="002F0125">
        <w:rPr>
          <w:rStyle w:val="StyleUnderline"/>
          <w:sz w:val="12"/>
        </w:rPr>
        <w:t>¶</w:t>
      </w:r>
      <w:r w:rsidRPr="00237708">
        <w:rPr>
          <w:rStyle w:val="StyleUnderline"/>
        </w:rPr>
        <w:t xml:space="preserve"> "The continued recovery of great whales may help to buffer marine ecosystems from destabilizing stresses," the team of scientists write</w:t>
      </w:r>
      <w:r w:rsidRPr="002F0125">
        <w:rPr>
          <w:sz w:val="16"/>
        </w:rPr>
        <w:t xml:space="preserve">. Roman further went on to say, "As </w:t>
      </w:r>
      <w:r w:rsidRPr="00237708">
        <w:rPr>
          <w:rStyle w:val="StyleUnderline"/>
        </w:rPr>
        <w:t>long-lived species, they enhance the predictability and stability of marine ecosystems."</w:t>
      </w:r>
      <w:r w:rsidRPr="002F0125">
        <w:rPr>
          <w:rStyle w:val="StyleUnderline"/>
          <w:sz w:val="12"/>
        </w:rPr>
        <w:t>¶</w:t>
      </w:r>
      <w:r w:rsidRPr="00237708">
        <w:rPr>
          <w:rStyle w:val="StyleUnderline"/>
        </w:rPr>
        <w:t xml:space="preserve"> </w:t>
      </w:r>
      <w:proofErr w:type="gramStart"/>
      <w:r w:rsidRPr="00237708">
        <w:rPr>
          <w:rStyle w:val="StyleUnderline"/>
        </w:rPr>
        <w:t>The</w:t>
      </w:r>
      <w:proofErr w:type="gramEnd"/>
      <w:r w:rsidRPr="00237708">
        <w:rPr>
          <w:rStyle w:val="StyleUnderline"/>
        </w:rPr>
        <w:t xml:space="preserve"> findings reveal the importance of preserving these species for the future. Not only that, but the observations reveal a bit more about the historical population dynamics of these mammals</w:t>
      </w:r>
      <w:r w:rsidRPr="002F0125">
        <w:rPr>
          <w:sz w:val="16"/>
        </w:rPr>
        <w:t>.</w:t>
      </w:r>
    </w:p>
    <w:p w:rsidR="00045764" w:rsidRDefault="00045764" w:rsidP="00045764">
      <w:pPr>
        <w:pStyle w:val="Heading4"/>
      </w:pPr>
      <w:r>
        <w:t xml:space="preserve">Whales good – keystone species, boost the economy, and intrinsic moral value </w:t>
      </w:r>
    </w:p>
    <w:p w:rsidR="00045764" w:rsidRPr="00595F96" w:rsidRDefault="00045764" w:rsidP="00045764">
      <w:r w:rsidRPr="00595F96">
        <w:rPr>
          <w:rStyle w:val="Style13ptBold"/>
        </w:rPr>
        <w:t xml:space="preserve"> DEFRA, </w:t>
      </w:r>
      <w:r w:rsidRPr="00FB540A">
        <w:t>11/1/</w:t>
      </w:r>
      <w:r>
        <w:rPr>
          <w:rStyle w:val="Style13ptBold"/>
        </w:rPr>
        <w:t xml:space="preserve">2007 </w:t>
      </w:r>
      <w:r>
        <w:t xml:space="preserve">(Department for Environment Food and Rural Affairs, “Protecting Whales A global responsibility”, </w:t>
      </w:r>
      <w:hyperlink r:id="rId53" w:history="1">
        <w:r w:rsidRPr="00EE2A16">
          <w:rPr>
            <w:rStyle w:val="Hyperlink"/>
          </w:rPr>
          <w:t>https://www.gov.uk/government/uploads/system/uploads/attachment_data/file/183344/protecting-whales__1_.pdf</w:t>
        </w:r>
      </w:hyperlink>
      <w:r>
        <w:t>)</w:t>
      </w:r>
    </w:p>
    <w:p w:rsidR="00045764" w:rsidRPr="0035578E" w:rsidRDefault="00045764" w:rsidP="00045764">
      <w:pPr>
        <w:rPr>
          <w:sz w:val="16"/>
        </w:rPr>
      </w:pPr>
      <w:r w:rsidRPr="0035578E">
        <w:rPr>
          <w:sz w:val="16"/>
        </w:rPr>
        <w:t xml:space="preserve">The ecological argument: </w:t>
      </w:r>
      <w:r w:rsidRPr="000403EA">
        <w:rPr>
          <w:rStyle w:val="StyleUnderline"/>
        </w:rPr>
        <w:t>Whales are at the top of the ocean’s complex food</w:t>
      </w:r>
      <w:r>
        <w:rPr>
          <w:rStyle w:val="StyleUnderline"/>
        </w:rPr>
        <w:t xml:space="preserve"> </w:t>
      </w:r>
      <w:r w:rsidRPr="000403EA">
        <w:rPr>
          <w:rStyle w:val="StyleUnderline"/>
        </w:rPr>
        <w:t>web</w:t>
      </w:r>
      <w:r w:rsidRPr="0035578E">
        <w:rPr>
          <w:sz w:val="16"/>
        </w:rPr>
        <w:t xml:space="preserve"> and so have an important place in marine ecosystems. </w:t>
      </w:r>
      <w:r w:rsidRPr="000403EA">
        <w:rPr>
          <w:rStyle w:val="StyleUnderline"/>
        </w:rPr>
        <w:t>When a marine predator is removed,</w:t>
      </w:r>
      <w:r>
        <w:rPr>
          <w:rStyle w:val="StyleUnderline"/>
        </w:rPr>
        <w:t xml:space="preserve"> </w:t>
      </w:r>
      <w:r w:rsidRPr="000403EA">
        <w:rPr>
          <w:rStyle w:val="StyleUnderline"/>
        </w:rPr>
        <w:t>this can have dramatic consequences for the rest</w:t>
      </w:r>
      <w:r>
        <w:rPr>
          <w:rStyle w:val="StyleUnderline"/>
        </w:rPr>
        <w:t xml:space="preserve"> </w:t>
      </w:r>
      <w:r w:rsidRPr="000403EA">
        <w:rPr>
          <w:rStyle w:val="StyleUnderline"/>
        </w:rPr>
        <w:t>of the ecosystem, causing negative changes in the</w:t>
      </w:r>
      <w:r>
        <w:rPr>
          <w:rStyle w:val="StyleUnderline"/>
        </w:rPr>
        <w:t xml:space="preserve"> </w:t>
      </w:r>
      <w:r w:rsidRPr="000403EA">
        <w:rPr>
          <w:rStyle w:val="StyleUnderline"/>
        </w:rPr>
        <w:t>presence and numbers of other species, which can</w:t>
      </w:r>
      <w:r>
        <w:rPr>
          <w:rStyle w:val="StyleUnderline"/>
        </w:rPr>
        <w:t xml:space="preserve"> </w:t>
      </w:r>
      <w:r w:rsidRPr="000403EA">
        <w:rPr>
          <w:rStyle w:val="StyleUnderline"/>
        </w:rPr>
        <w:t>lead to a loss in biodiversity</w:t>
      </w:r>
      <w:r w:rsidRPr="0035578E">
        <w:rPr>
          <w:sz w:val="16"/>
        </w:rPr>
        <w:t>. These changes can have economic implications. The economic argument: There is no economic need to kill whales because there are alternatives to all products derived from whales. There is, moreover, a sustainable profitable alternative to slaughter</w:t>
      </w:r>
      <w:r w:rsidRPr="000403EA">
        <w:rPr>
          <w:rStyle w:val="StyleUnderline"/>
        </w:rPr>
        <w:t>. Whale watching is a growing industry</w:t>
      </w:r>
      <w:r w:rsidRPr="0035578E">
        <w:rPr>
          <w:sz w:val="16"/>
        </w:rPr>
        <w:t xml:space="preserve">, operating in over 90 countries and territories, </w:t>
      </w:r>
      <w:r w:rsidRPr="000403EA">
        <w:rPr>
          <w:rStyle w:val="StyleUnderline"/>
        </w:rPr>
        <w:t>generating</w:t>
      </w:r>
      <w:r>
        <w:rPr>
          <w:rStyle w:val="StyleUnderline"/>
        </w:rPr>
        <w:t xml:space="preserve"> </w:t>
      </w:r>
      <w:r w:rsidRPr="000403EA">
        <w:rPr>
          <w:rStyle w:val="StyleUnderline"/>
        </w:rPr>
        <w:t>income which is estimated at over 1 billion US dollars</w:t>
      </w:r>
      <w:r>
        <w:rPr>
          <w:rStyle w:val="StyleUnderline"/>
        </w:rPr>
        <w:t xml:space="preserve"> </w:t>
      </w:r>
      <w:r w:rsidRPr="000403EA">
        <w:rPr>
          <w:rStyle w:val="StyleUnderline"/>
        </w:rPr>
        <w:t>a year. It provides employment in coastal communities</w:t>
      </w:r>
      <w:r w:rsidRPr="0035578E">
        <w:rPr>
          <w:sz w:val="16"/>
        </w:rPr>
        <w:t xml:space="preserve">, both in the whale watching operations themselves and in services to meet tourists’ needs for accommodation and food. Local communities can derive huge economic benefits from whales without killing them. See also the Information Sheet on Whale watching – the benefits Japan claims that the IWC moratorium on commercial whaling is reducing commercial fish stocks because whales both eat large quantities of fish and compete with fish for food. It claims that whales and other marine mammals worldwide eat more than five times the amount of fish caught by commercial fishermen. The implication is that fewer whales would mean more fish available to fishermen. However, Japan has been using questionable figures and simplistic arguments to convince countries which rely heavily on fishing that whaling is justified for the wider common good. The UK and other countries think that these arguments are deeply flawed. Many experts in the IWC Scientific Committee and elsewhere have criticised Japanese science in this area for its biased approach and for ignoring the complex way in which species interact in ecosystems. It is far too simplistic to argue that the removal of whales will automatically result in an increase in fish stocks. Those making such claims see predator-prey relations as a simple food chain but the reality is that oceans have complex food webs. For example, not many fish species eaten by whales are targeted by commercial fisheries, and some species eaten by whales may in fact be major predators of other commercially important fish. Equally, it has been shown that over-exploitation by humans is mainly responsible for the low stocks or collapse of many commercial fisheries. Removal of other top predators will not solve the fundamental problem of over-fishing. A small, and declining, number of people in the world eat whale meat. In Norway it is confined to two or three coastal areas and in Iceland very few people eat whale. In Japan a recent survey suggested that less than 1% of the population – and hardly any young people – eat whale. Only in a few coastal places is there a history of eating whale and demand is so low that stockpiles of whale meat are growing. This counters arguments that anti-whaling countries are attacking the cultural tastes of the whaling nations. </w:t>
      </w:r>
      <w:r w:rsidRPr="007B7767">
        <w:rPr>
          <w:rStyle w:val="StyleUnderline"/>
        </w:rPr>
        <w:t>The moral argument</w:t>
      </w:r>
      <w:r w:rsidRPr="0035578E">
        <w:rPr>
          <w:sz w:val="16"/>
        </w:rPr>
        <w:t xml:space="preserve">: Whales are intelligent, social and sensitive. Scientists therefore make the reasonable assumption that they are susceptible to cruelty both individually as victims and, through bereavement, as family groups. </w:t>
      </w:r>
      <w:r w:rsidRPr="007B7767">
        <w:rPr>
          <w:rStyle w:val="StyleUnderline"/>
        </w:rPr>
        <w:t>Whaling</w:t>
      </w:r>
      <w:r>
        <w:rPr>
          <w:rStyle w:val="StyleUnderline"/>
        </w:rPr>
        <w:t xml:space="preserve"> </w:t>
      </w:r>
      <w:r w:rsidRPr="007B7767">
        <w:rPr>
          <w:rStyle w:val="StyleUnderline"/>
        </w:rPr>
        <w:t>methods are inherently and inescapably cruel, involving</w:t>
      </w:r>
      <w:r>
        <w:rPr>
          <w:rStyle w:val="StyleUnderline"/>
        </w:rPr>
        <w:t xml:space="preserve"> </w:t>
      </w:r>
      <w:r w:rsidRPr="007B7767">
        <w:rPr>
          <w:rStyle w:val="StyleUnderline"/>
        </w:rPr>
        <w:t xml:space="preserve">an unacceptable level of </w:t>
      </w:r>
      <w:r w:rsidRPr="007B7767">
        <w:rPr>
          <w:rStyle w:val="StyleUnderline"/>
        </w:rPr>
        <w:lastRenderedPageBreak/>
        <w:t>suffering.</w:t>
      </w:r>
      <w:r w:rsidRPr="0035578E">
        <w:rPr>
          <w:sz w:val="16"/>
        </w:rPr>
        <w:t xml:space="preserve"> Death is caused by a harpoon with an explosive grenade head which penetrates into the whale before detonating. It is fired from a moving ship at a submerged, moving target often in difficult sea conditions with poor visibility. Whales are often not killed instantaneously, so a gunshot or second harpoon follows. The IWC has expressed concern about Japanese hunting methods, with 60% of whales not dying instantaneously and some taking hours to die. Japan is now refusing to provide data to the IWC on time to death of whales killed in its hunts. If such inhumane methods were used for the slaughter of similarly intelligent land animals there would be international outrage. Japan compares whaling to cattle slaughter but this is not credible. Cattle are not pursued, are stunned before being killed and have an instant death under carefully controlled conditions. This contrasts with the fate suffered by whales: the stress of the chase, the first harpoon strike followed by an often long and potentially painful time before death. </w:t>
      </w:r>
      <w:r w:rsidRPr="007B7767">
        <w:rPr>
          <w:rStyle w:val="StyleUnderline"/>
        </w:rPr>
        <w:t>The intrinsic value argument:</w:t>
      </w:r>
      <w:r>
        <w:rPr>
          <w:rStyle w:val="StyleUnderline"/>
        </w:rPr>
        <w:t xml:space="preserve"> </w:t>
      </w:r>
      <w:r w:rsidRPr="007B7767">
        <w:rPr>
          <w:rStyle w:val="StyleUnderline"/>
        </w:rPr>
        <w:t>We value whales because they are complex, advanced</w:t>
      </w:r>
      <w:r>
        <w:rPr>
          <w:rStyle w:val="StyleUnderline"/>
        </w:rPr>
        <w:t xml:space="preserve"> </w:t>
      </w:r>
      <w:r w:rsidRPr="007B7767">
        <w:rPr>
          <w:rStyle w:val="StyleUnderline"/>
        </w:rPr>
        <w:t>creatures</w:t>
      </w:r>
      <w:r w:rsidRPr="0035578E">
        <w:rPr>
          <w:sz w:val="16"/>
        </w:rPr>
        <w:t xml:space="preserve">. Blue whales can measure up to 30 metres long and weigh up to 150 tonnes. Fin and bowhead whales can live for over 100 years. The gray whales’ migration between their winter breeding grounds off Mexico and feeding area in the Bering Sea is a round distance of about 10,000 kilometres – one of the longest migrations by any mammal. We also value whales because they are highly intelligent and social animals. Many whales are known to cooperate in finding food and have been seen to defend themselves by forming a circle surrounding calves and wounded animals. Some whales also help injured individuals of the same species, even lifting them to the surface to breathe. Whales can communicate across vast distances – it is believed that some species can hear each other as much as 800 kilometres apart. Individuals have their own unique signature calls and many people enjoy and are inspired by hearing whale ‘songs’. Whilst considerable research effort goes towards estimating the numbers of whales in the oceans, science is only just beginning to understand the enigmatic lives of the largest animals on earth and the impact of our activities upon them. </w:t>
      </w:r>
      <w:r w:rsidRPr="00595F96">
        <w:rPr>
          <w:rStyle w:val="StyleUnderline"/>
        </w:rPr>
        <w:t>It is our global responsibility to protect whales for future generations</w:t>
      </w:r>
      <w:r w:rsidRPr="0035578E">
        <w:rPr>
          <w:sz w:val="16"/>
        </w:rPr>
        <w:t xml:space="preserve">. The UK’s policy on whaling is not solely based on ecological, economic and moral arguments and values informed by science, but takes account of the precautionary principles of international law. </w:t>
      </w:r>
      <w:r w:rsidRPr="00595F96">
        <w:rPr>
          <w:rStyle w:val="StyleUnderline"/>
        </w:rPr>
        <w:t>If whaling continues without a rigorous and robust management scheme, many whale species could become extinct</w:t>
      </w:r>
      <w:r w:rsidRPr="0035578E">
        <w:rPr>
          <w:sz w:val="16"/>
        </w:rPr>
        <w:t xml:space="preserve"> within our lifetime. Whales are a common heritage that is truly global, as most travel vast distances across the world’s oceans. Whales are the responsibility of all countries, whether or not they have coasts. All countries should therefore recognise their responsibility to protect whales.</w:t>
      </w:r>
    </w:p>
    <w:p w:rsidR="00045764" w:rsidRDefault="00045764" w:rsidP="00045764"/>
    <w:p w:rsidR="00045764" w:rsidRDefault="00045764" w:rsidP="00045764"/>
    <w:p w:rsidR="00045764" w:rsidRPr="00B53369" w:rsidRDefault="00045764" w:rsidP="00045764"/>
    <w:p w:rsidR="00045764" w:rsidRDefault="00045764" w:rsidP="00045764">
      <w:pPr>
        <w:pStyle w:val="Heading3"/>
      </w:pPr>
      <w:r>
        <w:lastRenderedPageBreak/>
        <w:t>A2:  Japan Whaling Alt Cause</w:t>
      </w:r>
    </w:p>
    <w:p w:rsidR="00045764" w:rsidRDefault="00045764" w:rsidP="00045764">
      <w:pPr>
        <w:pStyle w:val="Heading4"/>
      </w:pPr>
      <w:r>
        <w:t>New ICJ ruling makes Japanese whaling a non-issue</w:t>
      </w:r>
    </w:p>
    <w:p w:rsidR="00045764" w:rsidRDefault="00045764" w:rsidP="00045764">
      <w:r w:rsidRPr="000E57F0">
        <w:rPr>
          <w:rStyle w:val="Style13ptBold"/>
        </w:rPr>
        <w:t>The Examiner</w:t>
      </w:r>
      <w:r>
        <w:t>, 4/1/</w:t>
      </w:r>
      <w:r w:rsidRPr="000E57F0">
        <w:rPr>
          <w:rStyle w:val="Style13ptBold"/>
        </w:rPr>
        <w:t>2014</w:t>
      </w:r>
      <w:r>
        <w:t xml:space="preserve"> (“Court ruling against Japan's whale cull doesn't mean they are safe” http://www.examiner.com/article/court-ruling-against-japan-s-whale-cull-doesn-t-mean-they-are-safe)</w:t>
      </w:r>
    </w:p>
    <w:p w:rsidR="00045764" w:rsidRPr="000E57F0" w:rsidRDefault="00045764" w:rsidP="00045764">
      <w:pPr>
        <w:rPr>
          <w:sz w:val="16"/>
        </w:rPr>
      </w:pPr>
      <w:r w:rsidRPr="000E57F0">
        <w:rPr>
          <w:sz w:val="16"/>
        </w:rPr>
        <w:t xml:space="preserve">Philip </w:t>
      </w:r>
      <w:r w:rsidRPr="000E57F0">
        <w:rPr>
          <w:rStyle w:val="StyleUnderline"/>
        </w:rPr>
        <w:t>Hoare noted</w:t>
      </w:r>
      <w:r w:rsidRPr="000E57F0">
        <w:rPr>
          <w:sz w:val="16"/>
        </w:rPr>
        <w:t xml:space="preserve"> in The Guardian </w:t>
      </w:r>
      <w:r w:rsidRPr="000E57F0">
        <w:rPr>
          <w:rStyle w:val="StyleUnderline"/>
        </w:rPr>
        <w:t>that ICJ ruling may put restrictions on Japan</w:t>
      </w:r>
      <w:r w:rsidRPr="000E57F0">
        <w:rPr>
          <w:sz w:val="16"/>
        </w:rPr>
        <w:t xml:space="preserve">, but it doesn’t mean whales are safe from a massive host of other human-induced perils they face like bycatch, ship strikes, oil spills and increasing garbage-pollution in their habitats. “Whose whales are they anyway? From sentient marine mammals to apparently downed airliners and the drastic effects of climate change, the world's oceans, and what we do to them, may be the last great battleground,” wrote Hoare. </w:t>
      </w:r>
      <w:r w:rsidRPr="000E57F0">
        <w:rPr>
          <w:rStyle w:val="StyleUnderline"/>
        </w:rPr>
        <w:t xml:space="preserve">Japanese authorities said they were “disappointed” with the ruling, </w:t>
      </w:r>
      <w:r w:rsidRPr="000E57F0">
        <w:rPr>
          <w:rStyle w:val="Emphasis"/>
        </w:rPr>
        <w:t>but they are a nation of laws and would comply with the verdict</w:t>
      </w:r>
      <w:r w:rsidRPr="000E57F0">
        <w:rPr>
          <w:sz w:val="16"/>
        </w:rPr>
        <w:t xml:space="preserve">. Nonetheless, </w:t>
      </w:r>
      <w:r w:rsidRPr="000E57F0">
        <w:rPr>
          <w:rStyle w:val="StyleUnderline"/>
        </w:rPr>
        <w:t>there is already indication that Japan will closely review the court’s rule with a view toward reshaping their whaling program</w:t>
      </w:r>
      <w:r w:rsidRPr="000E57F0">
        <w:rPr>
          <w:sz w:val="16"/>
        </w:rPr>
        <w:t>, according to Nori Shikata.</w:t>
      </w:r>
    </w:p>
    <w:p w:rsidR="00045764" w:rsidRDefault="00045764" w:rsidP="00045764"/>
    <w:p w:rsidR="00045764" w:rsidRDefault="00045764" w:rsidP="00045764">
      <w:pPr>
        <w:pStyle w:val="Heading3"/>
      </w:pPr>
      <w:r>
        <w:lastRenderedPageBreak/>
        <w:t>Whales Not Overpopulated</w:t>
      </w:r>
    </w:p>
    <w:p w:rsidR="00045764" w:rsidRDefault="00045764" w:rsidP="00045764">
      <w:pPr>
        <w:pStyle w:val="Heading4"/>
      </w:pPr>
      <w:r>
        <w:t>Whale overpopulation arguments are a lie – their populations are within the historical norm.</w:t>
      </w:r>
    </w:p>
    <w:p w:rsidR="00045764" w:rsidRDefault="00045764" w:rsidP="00045764">
      <w:r w:rsidRPr="00C57C7B">
        <w:rPr>
          <w:rStyle w:val="Style13ptBold"/>
        </w:rPr>
        <w:t>Stanford Report</w:t>
      </w:r>
      <w:r>
        <w:t>, 1/21/</w:t>
      </w:r>
      <w:r w:rsidRPr="00C57C7B">
        <w:rPr>
          <w:rStyle w:val="Style13ptBold"/>
        </w:rPr>
        <w:t>2010</w:t>
      </w:r>
      <w:r>
        <w:t xml:space="preserve"> (“Stanford DNA study: Hunting minke whales on grounds of overabundance not justified” Stanford News http://news.stanford.edu/news/2010/january18/minke-whale-research-012110.html)</w:t>
      </w:r>
    </w:p>
    <w:p w:rsidR="00045764" w:rsidRPr="00C57C7B" w:rsidRDefault="00045764" w:rsidP="00045764">
      <w:pPr>
        <w:rPr>
          <w:sz w:val="16"/>
        </w:rPr>
      </w:pPr>
      <w:r w:rsidRPr="00C57C7B">
        <w:rPr>
          <w:rStyle w:val="StyleUnderline"/>
        </w:rPr>
        <w:t>Claiming the population of Antarctic minke whales boomed</w:t>
      </w:r>
      <w:r w:rsidRPr="00C57C7B">
        <w:rPr>
          <w:sz w:val="16"/>
        </w:rPr>
        <w:t xml:space="preserve"> after World War II, </w:t>
      </w:r>
      <w:r w:rsidRPr="00C57C7B">
        <w:rPr>
          <w:rStyle w:val="StyleUnderline"/>
        </w:rPr>
        <w:t>Japan's scientific whaling program has been "sampling" increasing numbers of them each year on the grounds that reducing the number of minkes actually benefits the Antarctic ecosystem</w:t>
      </w:r>
      <w:r w:rsidRPr="00C57C7B">
        <w:rPr>
          <w:sz w:val="16"/>
        </w:rPr>
        <w:t xml:space="preserve">. Meat from these "sampled" </w:t>
      </w:r>
      <w:proofErr w:type="gramStart"/>
      <w:r w:rsidRPr="00C57C7B">
        <w:rPr>
          <w:sz w:val="16"/>
        </w:rPr>
        <w:t>whales</w:t>
      </w:r>
      <w:proofErr w:type="gramEnd"/>
      <w:r w:rsidRPr="00C57C7B">
        <w:rPr>
          <w:sz w:val="16"/>
        </w:rPr>
        <w:t xml:space="preserve"> ends up for sale on the shelves of Japanese grocery stores. </w:t>
      </w:r>
      <w:r w:rsidRPr="00C57C7B">
        <w:rPr>
          <w:rStyle w:val="StyleUnderline"/>
        </w:rPr>
        <w:t xml:space="preserve">The Japanese position is rooted in the belief that the minke population is booming. But a new analysis of the whales' DNA by a team headed by Stanford researchers concludes otherwise. </w:t>
      </w:r>
      <w:r w:rsidRPr="00C57C7B">
        <w:rPr>
          <w:rStyle w:val="Emphasis"/>
        </w:rPr>
        <w:t>There is no evidence of a significant increase in the population of minke whales</w:t>
      </w:r>
      <w:r w:rsidRPr="00C57C7B">
        <w:rPr>
          <w:rStyle w:val="StyleUnderline"/>
        </w:rPr>
        <w:t>, the researchers said</w:t>
      </w:r>
      <w:r w:rsidRPr="00C57C7B">
        <w:rPr>
          <w:sz w:val="16"/>
        </w:rPr>
        <w:t xml:space="preserve">. Their research demonstrates that </w:t>
      </w:r>
      <w:r w:rsidRPr="00C57C7B">
        <w:rPr>
          <w:rStyle w:val="StyleUnderline"/>
        </w:rPr>
        <w:t>the current population of Antarctic minke whales is within the historical norm of the species over the last 100,000 years</w:t>
      </w:r>
      <w:r w:rsidRPr="00C57C7B">
        <w:rPr>
          <w:sz w:val="16"/>
        </w:rPr>
        <w:t>. "Based on our genetic analysis, average Antarctic minke whale populations over the past 100,000 years have been around 670,000," said Stephen Palumbi, professor of biology, director of Stanford's Hopkins Marine Station and senior fellow at the university's Woods Institute for the Environment. "</w:t>
      </w:r>
      <w:r w:rsidRPr="00C57C7B">
        <w:rPr>
          <w:rStyle w:val="StyleUnderline"/>
        </w:rPr>
        <w:t>That number easily falls within the range of current population estimates for the whales, as determined in studies by the International Whaling Commission,</w:t>
      </w:r>
      <w:r w:rsidRPr="00C57C7B">
        <w:rPr>
          <w:sz w:val="16"/>
        </w:rPr>
        <w:t>" he said. Palumbi is the senior author of a paper describing the work, published in the journal Molecular Ecology.</w:t>
      </w:r>
    </w:p>
    <w:p w:rsidR="00045764" w:rsidRDefault="00045764" w:rsidP="00045764">
      <w:pPr>
        <w:pStyle w:val="Heading3"/>
      </w:pPr>
      <w:r>
        <w:lastRenderedPageBreak/>
        <w:t>Whales Don’t Hurt Fish Stocks</w:t>
      </w:r>
    </w:p>
    <w:p w:rsidR="00045764" w:rsidRDefault="00045764" w:rsidP="00045764">
      <w:pPr>
        <w:pStyle w:val="Heading4"/>
      </w:pPr>
      <w:r>
        <w:t xml:space="preserve">Whales don’t hurt fish stocks your </w:t>
      </w:r>
      <w:proofErr w:type="gramStart"/>
      <w:r>
        <w:t>ev</w:t>
      </w:r>
      <w:proofErr w:type="gramEnd"/>
      <w:r>
        <w:t xml:space="preserve"> is a lie.</w:t>
      </w:r>
    </w:p>
    <w:p w:rsidR="00045764" w:rsidRDefault="00045764" w:rsidP="00045764">
      <w:r w:rsidRPr="00CB284D">
        <w:rPr>
          <w:rStyle w:val="Style13ptBold"/>
        </w:rPr>
        <w:t>Pickrell,</w:t>
      </w:r>
      <w:r>
        <w:t xml:space="preserve"> 6/22/</w:t>
      </w:r>
      <w:r w:rsidRPr="00CB284D">
        <w:rPr>
          <w:rStyle w:val="Style13ptBold"/>
        </w:rPr>
        <w:t>2004</w:t>
      </w:r>
      <w:r>
        <w:t xml:space="preserve"> (John, “Whaling Nations Blame Whales for Fish Declines”</w:t>
      </w:r>
      <w:r w:rsidRPr="00CB284D">
        <w:t xml:space="preserve"> </w:t>
      </w:r>
      <w:r>
        <w:t>National Geographic News http://news.nationalgeographic.com/news/2004/06/0622_040622_whalefisheries_2.html)</w:t>
      </w:r>
    </w:p>
    <w:p w:rsidR="00045764" w:rsidRPr="00CB284D" w:rsidRDefault="00045764" w:rsidP="00045764">
      <w:pPr>
        <w:rPr>
          <w:sz w:val="16"/>
        </w:rPr>
      </w:pPr>
      <w:r w:rsidRPr="00CB284D">
        <w:rPr>
          <w:rStyle w:val="StyleUnderline"/>
        </w:rPr>
        <w:t>Problems fisheries are facing are generally not due to whale populations having recovered to historic levels</w:t>
      </w:r>
      <w:r w:rsidRPr="00CB284D">
        <w:rPr>
          <w:sz w:val="16"/>
        </w:rPr>
        <w:t>, said Ken Balcomb, whale biologist at the Center for Whale Research in Friday Harbor, Washington. "</w:t>
      </w:r>
      <w:r w:rsidRPr="00CB284D">
        <w:rPr>
          <w:rStyle w:val="StyleUnderline"/>
        </w:rPr>
        <w:t>Rather, the bar has been lowered by human overexploitation of some fisheries to the point that there is some whale competition for the resources</w:t>
      </w:r>
      <w:r w:rsidRPr="00CB284D">
        <w:rPr>
          <w:sz w:val="16"/>
        </w:rPr>
        <w:t>," he said. "</w:t>
      </w:r>
      <w:r w:rsidRPr="00CB284D">
        <w:rPr>
          <w:rStyle w:val="StyleUnderline"/>
        </w:rPr>
        <w:t>A properly managed fishery should allow for a healthy stock of natural predators and should follow their example of not taking 95 percent of the standing stocks of prey</w:t>
      </w:r>
      <w:r w:rsidRPr="00CB284D">
        <w:rPr>
          <w:sz w:val="16"/>
        </w:rPr>
        <w:t xml:space="preserve">, as many fisheries have done." Besides, added Balcomb, most whales that have been commercially hunted eat species low in the food chain (such as herring or krill), the consumption of which should not be a significant burden to human fisheries. "The issue of whales versus fish is fast becoming the central issue in the whaling debate," commented Phillip Clapham, marine biologist at the Northeast Fisheries Science Center in Woods Hole, Massachusetts, and member of the Scientific Committee of the International Whaling Commission. However, </w:t>
      </w:r>
      <w:r w:rsidRPr="00CB284D">
        <w:rPr>
          <w:rStyle w:val="StyleUnderline"/>
        </w:rPr>
        <w:t>the argument for culling whales ignores the fact that human fisheries, not whales, are responsible for the dreadful state of many fish stocks</w:t>
      </w:r>
      <w:r w:rsidRPr="00CB284D">
        <w:rPr>
          <w:sz w:val="16"/>
        </w:rPr>
        <w:t>, Clapham said, "Japan being one of the major guilty parties</w:t>
      </w:r>
      <w:proofErr w:type="gramStart"/>
      <w:r w:rsidRPr="00CB284D">
        <w:rPr>
          <w:sz w:val="16"/>
        </w:rPr>
        <w:t xml:space="preserve">. </w:t>
      </w:r>
      <w:r w:rsidRPr="00CB284D">
        <w:rPr>
          <w:rStyle w:val="StyleUnderline"/>
        </w:rPr>
        <w:t>"</w:t>
      </w:r>
      <w:proofErr w:type="gramEnd"/>
      <w:r w:rsidRPr="00CB284D">
        <w:rPr>
          <w:rStyle w:val="StyleUnderline"/>
        </w:rPr>
        <w:t xml:space="preserve">The idea that whales are out there, eating our </w:t>
      </w:r>
      <w:proofErr w:type="gramStart"/>
      <w:r w:rsidRPr="00CB284D">
        <w:rPr>
          <w:rStyle w:val="StyleUnderline"/>
        </w:rPr>
        <w:t>fish, …</w:t>
      </w:r>
      <w:proofErr w:type="gramEnd"/>
      <w:r w:rsidRPr="00CB284D">
        <w:rPr>
          <w:rStyle w:val="StyleUnderline"/>
        </w:rPr>
        <w:t xml:space="preserve"> is an absurd oversimplification of marine ecological relationships.</w:t>
      </w:r>
      <w:r w:rsidRPr="00CB284D">
        <w:rPr>
          <w:sz w:val="16"/>
        </w:rPr>
        <w:t xml:space="preserve"> </w:t>
      </w:r>
      <w:r w:rsidRPr="00CB284D">
        <w:rPr>
          <w:rStyle w:val="StyleUnderline"/>
        </w:rPr>
        <w:t>Even if we did cull lots of whales, it's unlikely that this would result in more fish for human fisheries, since other fish, not whales, are the major predators of fish</w:t>
      </w:r>
      <w:r w:rsidRPr="00CB284D">
        <w:rPr>
          <w:sz w:val="16"/>
        </w:rPr>
        <w:t>."</w:t>
      </w:r>
    </w:p>
    <w:p w:rsidR="00045764" w:rsidRDefault="00045764" w:rsidP="00045764">
      <w:pPr>
        <w:pStyle w:val="Heading4"/>
      </w:pPr>
      <w:proofErr w:type="gramStart"/>
      <w:r>
        <w:t>Your</w:t>
      </w:r>
      <w:proofErr w:type="gramEnd"/>
      <w:r>
        <w:t xml:space="preserve"> based on flawed science, can’t predict the impact of culling whales on the food web.</w:t>
      </w:r>
    </w:p>
    <w:p w:rsidR="00045764" w:rsidRDefault="00045764" w:rsidP="00045764">
      <w:r w:rsidRPr="0018629A">
        <w:rPr>
          <w:rStyle w:val="Style13ptBold"/>
        </w:rPr>
        <w:t>Lavigne and Fink 2001</w:t>
      </w:r>
      <w:r>
        <w:t xml:space="preserve"> (David M. and S. “Whales &amp; Fisheries” IFAW http://www.ifaw.org/sites/default/files/English.pdf)</w:t>
      </w:r>
    </w:p>
    <w:p w:rsidR="00045764" w:rsidRPr="00FE5A4F" w:rsidRDefault="00045764" w:rsidP="00045764">
      <w:pPr>
        <w:rPr>
          <w:sz w:val="16"/>
        </w:rPr>
      </w:pPr>
      <w:r w:rsidRPr="00FE5A4F">
        <w:rPr>
          <w:sz w:val="16"/>
        </w:rPr>
        <w:t xml:space="preserve">So, when </w:t>
      </w:r>
      <w:r w:rsidRPr="0018629A">
        <w:rPr>
          <w:rStyle w:val="StyleUnderline"/>
        </w:rPr>
        <w:t>proponents of culling whales suggest that whales eat huge amounts of marine life</w:t>
      </w:r>
      <w:r w:rsidRPr="00FE5A4F">
        <w:rPr>
          <w:sz w:val="16"/>
        </w:rPr>
        <w:t xml:space="preserve"> - the 280 to 500 million tons mentioned earlier1 - </w:t>
      </w:r>
      <w:r w:rsidRPr="00FE5A4F">
        <w:rPr>
          <w:rStyle w:val="StyleUnderline"/>
        </w:rPr>
        <w:t>the actual number is virtually meaningless. It tells us nothing about how much commercially important fish is eaten by whales</w:t>
      </w:r>
      <w:r w:rsidRPr="00FE5A4F">
        <w:rPr>
          <w:sz w:val="16"/>
        </w:rPr>
        <w:t xml:space="preserve">. And it tells us even less about the effects of culling whales on the future abundance of commercially important fish stocks and catches that might be obtained from them. And, it obscures the fact that </w:t>
      </w:r>
      <w:r w:rsidRPr="00FE5A4F">
        <w:rPr>
          <w:rStyle w:val="Emphasis"/>
        </w:rPr>
        <w:t>the major predators of commercially important fish are not whales, but other fish.</w:t>
      </w:r>
      <w:r w:rsidRPr="00FE5A4F">
        <w:rPr>
          <w:sz w:val="16"/>
        </w:rPr>
        <w:t xml:space="preserve">17 </w:t>
      </w:r>
      <w:proofErr w:type="gramStart"/>
      <w:r w:rsidRPr="00FE5A4F">
        <w:rPr>
          <w:sz w:val="16"/>
        </w:rPr>
        <w:t>Other</w:t>
      </w:r>
      <w:proofErr w:type="gramEnd"/>
      <w:r w:rsidRPr="00FE5A4F">
        <w:rPr>
          <w:sz w:val="16"/>
        </w:rPr>
        <w:t xml:space="preserve"> problems with the ‘cull whales’ argument are outlined on the following pages. </w:t>
      </w:r>
      <w:r w:rsidRPr="00FE5A4F">
        <w:rPr>
          <w:rStyle w:val="StyleUnderline"/>
        </w:rPr>
        <w:t>The view that fewer whales would mean more fish in the ocean, and more fish for human consumption is said to be based on “common sense.” In reality, it is based on an overly simple model of the world, where the oceans contain only whales and fish</w:t>
      </w:r>
      <w:r w:rsidRPr="00FE5A4F">
        <w:rPr>
          <w:sz w:val="16"/>
        </w:rPr>
        <w:t xml:space="preserve"> (Figure 1a). Since whales eat fish, then fewer whales must mean more fish for humans (Figure 1b). An equally “common sense” argument tells us, however, that in those situations where a whale eats the predators or competitors of commercially important fish (Figure 2a), then fewer whales would actually mean fewer fish for fishermen (Figure 2b). Adding just one more component to the system changes the predicted outcome of a whale cull.15</w:t>
      </w:r>
      <w:proofErr w:type="gramStart"/>
      <w:r w:rsidRPr="00FE5A4F">
        <w:rPr>
          <w:sz w:val="16"/>
        </w:rPr>
        <w:t>,18</w:t>
      </w:r>
      <w:proofErr w:type="gramEnd"/>
      <w:r w:rsidRPr="00FE5A4F">
        <w:rPr>
          <w:sz w:val="16"/>
        </w:rPr>
        <w:t xml:space="preserve"> Of course, both of the previous scenarios are overly simplistic. </w:t>
      </w:r>
      <w:r w:rsidRPr="00FE5A4F">
        <w:rPr>
          <w:rStyle w:val="StyleUnderline"/>
        </w:rPr>
        <w:t>Ocean ecosystems have many more than two or three components. When one looks at even a simplified food web</w:t>
      </w:r>
      <w:r w:rsidRPr="00FE5A4F">
        <w:rPr>
          <w:sz w:val="16"/>
        </w:rPr>
        <w:t xml:space="preserve"> for the Northwest Atlantic (Figure 3), for example, </w:t>
      </w:r>
      <w:r w:rsidRPr="00FE5A4F">
        <w:rPr>
          <w:rStyle w:val="StyleUnderline"/>
        </w:rPr>
        <w:t>it becomes obvious that predicting the outcome of a whale cull based on either “common sense” argument would be foolish. Feeding relationships in the oceans are complex and it is extremely difficult to predict what the effect would be of reducing one component - whales - on the rest of the system</w:t>
      </w:r>
      <w:r w:rsidRPr="00FE5A4F">
        <w:rPr>
          <w:sz w:val="16"/>
        </w:rPr>
        <w:t>.</w:t>
      </w:r>
    </w:p>
    <w:p w:rsidR="00045764" w:rsidRDefault="00045764" w:rsidP="00045764">
      <w:pPr>
        <w:pStyle w:val="Heading4"/>
      </w:pPr>
      <w:r>
        <w:t>Whale culls don’t solve fisheries and hurt fish stocks</w:t>
      </w:r>
    </w:p>
    <w:p w:rsidR="00045764" w:rsidRDefault="00045764" w:rsidP="00045764">
      <w:r w:rsidRPr="0018629A">
        <w:rPr>
          <w:rStyle w:val="Style13ptBold"/>
        </w:rPr>
        <w:t>Lavigne and Fink 2001</w:t>
      </w:r>
      <w:r>
        <w:t xml:space="preserve"> (David M. and S. “Whales &amp; Fisheries” IFAW http://www.ifaw.org/sites/default/files/English.pdf)</w:t>
      </w:r>
    </w:p>
    <w:p w:rsidR="00045764" w:rsidRDefault="00045764" w:rsidP="00045764">
      <w:pPr>
        <w:rPr>
          <w:sz w:val="16"/>
        </w:rPr>
      </w:pPr>
      <w:r w:rsidRPr="00FE5A4F">
        <w:rPr>
          <w:sz w:val="16"/>
        </w:rPr>
        <w:lastRenderedPageBreak/>
        <w:t xml:space="preserve">Suppose we disregard the obvious problems and proceed with a whale cull. Will all the fish that the culled whales would have eaten end up in fishermen’s nets? Certainly not! </w:t>
      </w:r>
      <w:r w:rsidRPr="00FE5A4F">
        <w:rPr>
          <w:rStyle w:val="StyleUnderline"/>
        </w:rPr>
        <w:t>Any increase in the number of fish resulting from a whale cull is much more likely to be eaten by other predators - including predatory fish, sea birds, other whales, and seals - than it is to be caught by fishermen</w:t>
      </w:r>
      <w:r w:rsidRPr="00FE5A4F">
        <w:rPr>
          <w:sz w:val="16"/>
        </w:rPr>
        <w:t xml:space="preserve">. Still others of the “saved” fish will simply never be encountered by a commercial fishing boat and will eventually die from other forms of natural mortality. </w:t>
      </w:r>
      <w:r w:rsidRPr="00FE5A4F">
        <w:rPr>
          <w:rStyle w:val="StyleUnderline"/>
        </w:rPr>
        <w:t xml:space="preserve">Any possible benefits of a whale cull to a fishery could only amount to some small proportion of the benefits originally implied simply by calculating - no matter how imprecisely - the total amount of food consumed by whales. On the other hand, there remains the troublesome possibility that </w:t>
      </w:r>
      <w:r w:rsidRPr="00FE5A4F">
        <w:rPr>
          <w:rStyle w:val="Emphasis"/>
        </w:rPr>
        <w:t>a whale cull might actually be detrimental to fishing interests</w:t>
      </w:r>
      <w:r w:rsidRPr="00FE5A4F">
        <w:rPr>
          <w:sz w:val="16"/>
        </w:rPr>
        <w:t>.</w:t>
      </w:r>
    </w:p>
    <w:p w:rsidR="00045764" w:rsidRDefault="00045764" w:rsidP="00045764">
      <w:pPr>
        <w:pStyle w:val="Heading4"/>
      </w:pPr>
      <w:r>
        <w:t>Whales are critical to solve the "whale pump"--- sustains ocean ecosystem and solves warming-- whaling good arguments are unfounded and now is key</w:t>
      </w:r>
    </w:p>
    <w:p w:rsidR="00045764" w:rsidRDefault="00045764" w:rsidP="00045764">
      <w:r w:rsidRPr="00FB540A">
        <w:rPr>
          <w:rStyle w:val="Style13ptBold"/>
        </w:rPr>
        <w:t>Roman and McCarthy</w:t>
      </w:r>
      <w:r>
        <w:t xml:space="preserve"> 10/11/</w:t>
      </w:r>
      <w:r w:rsidRPr="00FB540A">
        <w:rPr>
          <w:rStyle w:val="Style13ptBold"/>
        </w:rPr>
        <w:t>2010</w:t>
      </w:r>
      <w:r>
        <w:t xml:space="preserve"> (Joe and James J. "The Whale Pump: Marine Mammals Enhance Primary Productivity in a Coastal Basin", Joe Roman Gund Institute for Ecological Economics, University of Vermont, Burlington, Vermont, United States of America James J. McCarthy Museum of Comparative Zoology, Harvard University, Cambridge, Massachusetts, United States of America </w:t>
      </w:r>
      <w:r w:rsidRPr="00A154E3">
        <w:t>http://www.plosone.org/article/info%3Adoi%2F10.1371%2Fjournal.pone.0013255</w:t>
      </w:r>
      <w:r>
        <w:t>)</w:t>
      </w:r>
    </w:p>
    <w:p w:rsidR="00045764" w:rsidRPr="0072548E" w:rsidRDefault="00045764" w:rsidP="00045764">
      <w:pPr>
        <w:rPr>
          <w:rStyle w:val="Emphasis"/>
        </w:rPr>
      </w:pPr>
      <w:r w:rsidRPr="0072548E">
        <w:rPr>
          <w:rStyle w:val="StyleUnderline"/>
        </w:rPr>
        <w:t>Looking beyond the Gulf of Maine, it is important to consider the roles of present and past stocks of large air-breathing predators in the nutrient cycle of marine ecosystems</w:t>
      </w:r>
      <w:r w:rsidRPr="00FB540A">
        <w:rPr>
          <w:sz w:val="16"/>
        </w:rPr>
        <w:t xml:space="preserve">. </w:t>
      </w:r>
      <w:r w:rsidRPr="0072548E">
        <w:rPr>
          <w:rStyle w:val="StyleUnderline"/>
        </w:rPr>
        <w:t>In the North Pacific, whale populations consume approximately 26% of the average daily net primary productivity; pre-exploitation populations may have required more than twice this sum</w:t>
      </w:r>
      <w:r w:rsidRPr="00FB540A">
        <w:rPr>
          <w:sz w:val="16"/>
        </w:rPr>
        <w:t xml:space="preserve"> [34]. </w:t>
      </w:r>
      <w:r w:rsidRPr="0072548E">
        <w:rPr>
          <w:rStyle w:val="Emphasis"/>
        </w:rPr>
        <w:t>Might primary productivity have been higher in the past as a result of a stronger whale pump?</w:t>
      </w:r>
      <w:r w:rsidRPr="00FB540A">
        <w:rPr>
          <w:sz w:val="16"/>
        </w:rPr>
        <w:t xml:space="preserve"> One recent study provides evidence </w:t>
      </w:r>
      <w:r w:rsidRPr="0072548E">
        <w:rPr>
          <w:rStyle w:val="Emphasis"/>
        </w:rPr>
        <w:t>that phytoplankton abundance has declined in 8 of 10 oceanic region</w:t>
      </w:r>
      <w:r w:rsidRPr="00FB540A">
        <w:rPr>
          <w:sz w:val="16"/>
        </w:rPr>
        <w:t>s over the past century, and the authors suggest that this can be explained by ocean warming over this period [35</w:t>
      </w:r>
      <w:r w:rsidRPr="0072548E">
        <w:rPr>
          <w:rStyle w:val="StyleUnderline"/>
        </w:rPr>
        <w:t>]. Yet declines in both the Arctic and Southern Ocean regions, areas with especially high harvests of whale and seal populations over the past century, are in excess of the mean global rate</w:t>
      </w:r>
      <w:r w:rsidRPr="00FB540A">
        <w:rPr>
          <w:sz w:val="16"/>
        </w:rPr>
        <w:t xml:space="preserve">. </w:t>
      </w:r>
      <w:r w:rsidRPr="0072548E">
        <w:rPr>
          <w:rStyle w:val="StyleUnderline"/>
        </w:rPr>
        <w:t>Full recovery from one serious anthropogenic impact on marine ecosystems, namely the dramatic depletion of whale populations, can help to counter the impacts of another now underway—the decline in nutrients for phytoplankton growth caused by ocean warming</w:t>
      </w:r>
      <w:r w:rsidRPr="0072548E">
        <w:rPr>
          <w:rStyle w:val="Emphasis"/>
        </w:rPr>
        <w:t>. The whale pump may have even played a role in helping to support a greater number of apex consumer</w:t>
      </w:r>
      <w:r w:rsidRPr="00FB540A">
        <w:rPr>
          <w:sz w:val="16"/>
        </w:rPr>
        <w:t xml:space="preserve">s. In the Southern Hemisphere, Willis has noted that a decrease in krill abundance followed the near elimination of large whales [36]. He hypothesized that one factor in this counterintuitive decline is a shift in krill behavior. </w:t>
      </w:r>
      <w:r w:rsidRPr="0072548E">
        <w:rPr>
          <w:rStyle w:val="StyleUnderline"/>
        </w:rPr>
        <w:t>Another factor could be the diminished whale pump, which would have affected productivity by reducing the recycling of nutrients to near-surface waters</w:t>
      </w:r>
      <w:r w:rsidRPr="00FB540A">
        <w:rPr>
          <w:sz w:val="16"/>
        </w:rPr>
        <w:t xml:space="preserve">: Smetacek and Nicol et al. </w:t>
      </w:r>
      <w:r w:rsidRPr="0072548E">
        <w:rPr>
          <w:rStyle w:val="Emphasis"/>
        </w:rPr>
        <w:t>have shown that whales recycle iron in surface waters of the Southern Ocean</w:t>
      </w:r>
      <w:r w:rsidRPr="00FB540A">
        <w:rPr>
          <w:sz w:val="16"/>
        </w:rPr>
        <w:t xml:space="preserve"> [23], [37]. The fertilization events of the whale pump can apply to nitrogen, iron, or other limiting nutrients. </w:t>
      </w:r>
      <w:r w:rsidRPr="0072548E">
        <w:rPr>
          <w:rStyle w:val="StyleUnderline"/>
        </w:rPr>
        <w:t>These findings have important implications for the management of ocean resources</w:t>
      </w:r>
      <w:r w:rsidRPr="00FB540A">
        <w:rPr>
          <w:sz w:val="16"/>
        </w:rPr>
        <w:t xml:space="preserve">. As marine mammal populations recover, it has been suggested that whales and other predators should be culled to limit competition with human fishing efforts, an idea that has been championed to challenge international restrictions on whaling [38]. </w:t>
      </w:r>
      <w:r w:rsidRPr="0072548E">
        <w:rPr>
          <w:rStyle w:val="Emphasis"/>
        </w:rPr>
        <w:t>Yet no data have been forthcoming to support the logic of this assertion</w:t>
      </w:r>
      <w:r w:rsidRPr="00FB540A">
        <w:rPr>
          <w:sz w:val="16"/>
        </w:rPr>
        <w:t>. Furthermore, recent studies suggest that marine mammals have a negligible effect on fisheries in the North Atlantic [39], [40]; simulated reductions in large whale abundance in the Caribbean did not produce any appreciable increase in biomass of commercially important fish species [41</w:t>
      </w:r>
      <w:r w:rsidRPr="0072548E">
        <w:rPr>
          <w:rStyle w:val="StyleUnderline"/>
        </w:rPr>
        <w:t>]. On the contrary, marine mammals provide important ecosystem services.</w:t>
      </w:r>
      <w:r w:rsidRPr="00FB540A">
        <w:rPr>
          <w:sz w:val="16"/>
        </w:rPr>
        <w:t xml:space="preserve"> </w:t>
      </w:r>
      <w:r w:rsidRPr="0072548E">
        <w:rPr>
          <w:rStyle w:val="Emphasis"/>
        </w:rPr>
        <w:t>On a global scale, they can influence climate, through fertilization events and the export of carbon from surface waters to the deep sea through sinking whale carcasse</w:t>
      </w:r>
      <w:r w:rsidRPr="00FB540A">
        <w:rPr>
          <w:sz w:val="16"/>
        </w:rPr>
        <w:t xml:space="preserve">s [42]. </w:t>
      </w:r>
      <w:r w:rsidRPr="0072548E">
        <w:rPr>
          <w:rStyle w:val="Emphasis"/>
        </w:rPr>
        <w:t>In coastal areas, whales retain nutrients locally, increasing ecosystem productivity an</w:t>
      </w:r>
      <w:r w:rsidRPr="00FB540A">
        <w:rPr>
          <w:sz w:val="16"/>
        </w:rPr>
        <w:t xml:space="preserve">d </w:t>
      </w:r>
      <w:r w:rsidRPr="0072548E">
        <w:rPr>
          <w:rStyle w:val="StyleUnderline"/>
        </w:rPr>
        <w:t xml:space="preserve">perhaps raising the carrying capacity for other marine consumers, including commercial fish species. </w:t>
      </w:r>
      <w:r w:rsidRPr="0072548E">
        <w:rPr>
          <w:rStyle w:val="Emphasis"/>
        </w:rPr>
        <w:t>An unintended effect of bounty programs and culls could be reduced availability of nitrogen in the euphotic zone and decreased overall productivity.</w:t>
      </w:r>
    </w:p>
    <w:p w:rsidR="00045764" w:rsidRPr="0035578E" w:rsidRDefault="00045764" w:rsidP="00045764"/>
    <w:p w:rsidR="00045764" w:rsidRPr="00FE5A4F" w:rsidRDefault="00045764" w:rsidP="00045764">
      <w:pPr>
        <w:rPr>
          <w:sz w:val="16"/>
        </w:rPr>
      </w:pPr>
    </w:p>
    <w:p w:rsidR="00045764" w:rsidRDefault="00045764" w:rsidP="00045764">
      <w:pPr>
        <w:pStyle w:val="Heading3"/>
      </w:pPr>
      <w:r>
        <w:lastRenderedPageBreak/>
        <w:t>A2:  Whale Falls Good</w:t>
      </w:r>
    </w:p>
    <w:p w:rsidR="00045764" w:rsidRDefault="00045764" w:rsidP="00045764">
      <w:pPr>
        <w:pStyle w:val="Heading4"/>
      </w:pPr>
      <w:r>
        <w:t>Most whale falls are caused by entanglement – so they are inevitable</w:t>
      </w:r>
    </w:p>
    <w:p w:rsidR="00045764" w:rsidRDefault="00045764" w:rsidP="00045764">
      <w:r w:rsidRPr="00B965BE">
        <w:rPr>
          <w:rStyle w:val="Style13ptBold"/>
        </w:rPr>
        <w:t>Cressey</w:t>
      </w:r>
      <w:r>
        <w:t>, 10/7/</w:t>
      </w:r>
      <w:r w:rsidRPr="00B965BE">
        <w:rPr>
          <w:rStyle w:val="Style13ptBold"/>
        </w:rPr>
        <w:t>2012</w:t>
      </w:r>
      <w:r>
        <w:t xml:space="preserve"> (Daniel, “Most Whale Deaths in Past 40 Years Were Caused by Humans” Scientific American http://www.scientificamerican.com/article/most-whale-deaths-in-past-40-years-were-caused-by-humans/)</w:t>
      </w:r>
    </w:p>
    <w:p w:rsidR="00045764" w:rsidRPr="00B965BE" w:rsidRDefault="00045764" w:rsidP="00045764">
      <w:pPr>
        <w:rPr>
          <w:sz w:val="16"/>
        </w:rPr>
      </w:pPr>
      <w:r w:rsidRPr="00B965BE">
        <w:rPr>
          <w:sz w:val="16"/>
        </w:rPr>
        <w:t xml:space="preserve">Marine-mammal researchers Julie </w:t>
      </w:r>
      <w:r w:rsidRPr="00B965BE">
        <w:rPr>
          <w:rStyle w:val="StyleUnderline"/>
        </w:rPr>
        <w:t>van der Hoop and</w:t>
      </w:r>
      <w:r w:rsidRPr="00B965BE">
        <w:rPr>
          <w:sz w:val="16"/>
        </w:rPr>
        <w:t xml:space="preserve"> Michael </w:t>
      </w:r>
      <w:r w:rsidRPr="00B965BE">
        <w:rPr>
          <w:rStyle w:val="StyleUnderline"/>
        </w:rPr>
        <w:t>Moore</w:t>
      </w:r>
      <w:r w:rsidRPr="00B965BE">
        <w:rPr>
          <w:sz w:val="16"/>
        </w:rPr>
        <w:t xml:space="preserve">, both at the Woods Hole Oceanographic Institution in Woods Hole, Massachusetts, and their colleagues, analyzed all known deaths of eight species of large whale in the northwest Atlantic between 1970 and 2009. During that time 122 right whales died, along with 473 humpbacks (Megaptera novaeangliae), 257 fin whales (Balaenoptera physalus) and scores of whales of other species. When the authors </w:t>
      </w:r>
      <w:r w:rsidRPr="00B965BE">
        <w:rPr>
          <w:rStyle w:val="StyleUnderline"/>
        </w:rPr>
        <w:t>were able to assign a cause of death, ‘human interactions’ was the most common, appearing in 67% of cases. Entanglement in fishing gear was the main cause of death in this category.</w:t>
      </w:r>
      <w:r w:rsidRPr="00B965BE">
        <w:rPr>
          <w:sz w:val="16"/>
        </w:rPr>
        <w:t xml:space="preserve"> The protection measures seem to have had no impact on whale deaths, according to the study published online in Conservation Biology. Although several of the rules were implemented only towards the end of the study period, </w:t>
      </w:r>
      <w:r w:rsidRPr="00B965BE">
        <w:rPr>
          <w:rStyle w:val="StyleUnderline"/>
        </w:rPr>
        <w:t>Moore still admits that the finding is “hugely disappointing”.</w:t>
      </w:r>
    </w:p>
    <w:p w:rsidR="00045764" w:rsidRDefault="00045764" w:rsidP="00045764">
      <w:pPr>
        <w:pStyle w:val="Heading4"/>
      </w:pPr>
      <w:r>
        <w:t>Ship strikes cause whale falls – they are inevitable</w:t>
      </w:r>
    </w:p>
    <w:p w:rsidR="00045764" w:rsidRDefault="00045764" w:rsidP="00045764">
      <w:r w:rsidRPr="00B965BE">
        <w:rPr>
          <w:rStyle w:val="Style13ptBold"/>
        </w:rPr>
        <w:t>Berman-Kowalewski</w:t>
      </w:r>
      <w:r>
        <w:rPr>
          <w:rStyle w:val="Style13ptBold"/>
        </w:rPr>
        <w:t xml:space="preserve"> et al.</w:t>
      </w:r>
      <w:r w:rsidRPr="00B965BE">
        <w:rPr>
          <w:rStyle w:val="Style13ptBold"/>
        </w:rPr>
        <w:t xml:space="preserve"> 2010</w:t>
      </w:r>
      <w:r w:rsidRPr="00B965BE">
        <w:t xml:space="preserve"> </w:t>
      </w:r>
      <w:r>
        <w:t>(Michelle, 1Department of Vertebrate Zoology, Santa Barbara Museum of Natural History, Santa Barbara. Frances M. D. Gulland, Sarah Wilkin, John Calambokidis,  Bruce Mate, Joe Cordaro, Dave Rotstein, Judy St. Leger, Paul Collins, Krista Fahy, and Samuel Dover “Association Between Blue Whale (Balaenoptera musculus)Mortality and Ship Strikes Along the California Coast” Aquatic Mammals 36.1 http://www.cascadiaresearch.org/reports/Berman-Kowalewski%20%20blue%20whale.pdf)</w:t>
      </w:r>
    </w:p>
    <w:p w:rsidR="00045764" w:rsidRPr="00B965BE" w:rsidRDefault="00045764" w:rsidP="00045764">
      <w:pPr>
        <w:rPr>
          <w:sz w:val="16"/>
        </w:rPr>
      </w:pPr>
      <w:r w:rsidRPr="00B965BE">
        <w:rPr>
          <w:sz w:val="16"/>
        </w:rPr>
        <w:t xml:space="preserve">Blue whales (Balaenoptera musculus) are distributed worldwide, and although severely depleted by commercial whaling, their abundance off the California coast now appears to be increasing. </w:t>
      </w:r>
      <w:r w:rsidRPr="00B965BE">
        <w:rPr>
          <w:rStyle w:val="StyleUnderline"/>
        </w:rPr>
        <w:t xml:space="preserve">Little is known about natural causes of mortality of blue whales, but human-related mortality continues despite legal protection. </w:t>
      </w:r>
      <w:r w:rsidRPr="00B965BE">
        <w:rPr>
          <w:rStyle w:val="Emphasis"/>
        </w:rPr>
        <w:t>Ship strikes are a significant mortality factor</w:t>
      </w:r>
      <w:r w:rsidRPr="00B965BE">
        <w:rPr>
          <w:rStyle w:val="StyleUnderline"/>
        </w:rPr>
        <w:t xml:space="preserve"> for</w:t>
      </w:r>
      <w:r w:rsidRPr="00B965BE">
        <w:rPr>
          <w:sz w:val="16"/>
        </w:rPr>
        <w:t xml:space="preserve"> other species of baleen </w:t>
      </w:r>
      <w:r w:rsidRPr="00B965BE">
        <w:rPr>
          <w:rStyle w:val="StyleUnderline"/>
        </w:rPr>
        <w:t>whale</w:t>
      </w:r>
      <w:r w:rsidRPr="00B965BE">
        <w:rPr>
          <w:sz w:val="16"/>
        </w:rPr>
        <w:t>, and changes in shipping traffic have been advocated to minimize further deaths. Between 1988 and 2007, 21 blue whale deaths were reported along the California coast, typically one or two cases annually. Three pulses in strandings were observed, with three carcasses observed in fall 1988, three in 2002, and four in fall 2007. Two of the four animals in 2007 were first observed dead in the Santa Barbara Channel and had wounds typical of a ship strike. Blue whale strandings were spatially associated with locations of shipping lanes, especially those associated with the Ports of Los Angeles and Long Beach, and were most common in the fall months.</w:t>
      </w:r>
    </w:p>
    <w:p w:rsidR="00045764" w:rsidRPr="00B965BE" w:rsidRDefault="00045764" w:rsidP="00045764"/>
    <w:p w:rsidR="00045764" w:rsidRDefault="00045764" w:rsidP="00045764"/>
    <w:p w:rsidR="00045764" w:rsidRDefault="00045764" w:rsidP="00045764"/>
    <w:p w:rsidR="00045764" w:rsidRDefault="00045764" w:rsidP="00045764">
      <w:pPr>
        <w:pStyle w:val="Heading2"/>
      </w:pPr>
      <w:r>
        <w:lastRenderedPageBreak/>
        <w:t>Whales Not Key</w:t>
      </w:r>
    </w:p>
    <w:p w:rsidR="00045764" w:rsidRDefault="00045764" w:rsidP="00045764">
      <w:pPr>
        <w:pStyle w:val="Heading3"/>
      </w:pPr>
      <w:r>
        <w:lastRenderedPageBreak/>
        <w:t>1nc – Whales Defense</w:t>
      </w:r>
    </w:p>
    <w:p w:rsidR="00045764" w:rsidRDefault="00045764" w:rsidP="00045764">
      <w:pPr>
        <w:pStyle w:val="Heading4"/>
      </w:pPr>
      <w:r>
        <w:t>The aff is just a drop in the bucket-commercial whaling and scientific research by other countries makes their extinction inevitable</w:t>
      </w:r>
    </w:p>
    <w:p w:rsidR="00045764" w:rsidRPr="00BC19FA" w:rsidRDefault="00045764" w:rsidP="00045764">
      <w:r w:rsidRPr="00BC19FA">
        <w:rPr>
          <w:rStyle w:val="Style13ptBold"/>
        </w:rPr>
        <w:t>AP, 2013</w:t>
      </w:r>
      <w:r w:rsidRPr="00BC19FA">
        <w:t xml:space="preserve"> (“Japan’s Hunt Threatens some Dolphins and Whales with Extinction,” 10-31-13</w:t>
      </w:r>
      <w:hyperlink r:id="rId54" w:history="1">
        <w:r w:rsidRPr="00BC19FA">
          <w:rPr>
            <w:rStyle w:val="Hyperlink"/>
          </w:rPr>
          <w:t>http://www.theguardian.com/environment/2013/oct/31/japan-hunts-dolphins-whales-extinction</w:t>
        </w:r>
      </w:hyperlink>
      <w:r w:rsidRPr="00BC19FA">
        <w:t>)</w:t>
      </w:r>
    </w:p>
    <w:p w:rsidR="00045764" w:rsidRDefault="00045764" w:rsidP="00045764">
      <w:pPr>
        <w:ind w:right="288"/>
        <w:rPr>
          <w:rStyle w:val="StyleUnderline"/>
        </w:rPr>
      </w:pPr>
      <w:r w:rsidRPr="00A734A2">
        <w:rPr>
          <w:rStyle w:val="StyleUnderline"/>
        </w:rPr>
        <w:t>Japan's hunts of smaller whales</w:t>
      </w:r>
      <w:r w:rsidRPr="00A734A2">
        <w:rPr>
          <w:sz w:val="16"/>
        </w:rPr>
        <w:t xml:space="preserve">, dolphins and porpoises </w:t>
      </w:r>
      <w:r w:rsidRPr="009546CB">
        <w:rPr>
          <w:rStyle w:val="StyleUnderline"/>
        </w:rPr>
        <w:t>threaten some populations with extinction</w:t>
      </w:r>
      <w:r w:rsidRPr="00A734A2">
        <w:rPr>
          <w:sz w:val="16"/>
        </w:rPr>
        <w:t xml:space="preserve">, an environmental group said on Thursday. Catch quotas are based on data collected as much as 20 years ago and </w:t>
      </w:r>
      <w:r w:rsidRPr="009546CB">
        <w:rPr>
          <w:rStyle w:val="StyleUnderline"/>
        </w:rPr>
        <w:t xml:space="preserve">some populations have been overhunted beyond the point </w:t>
      </w:r>
      <w:proofErr w:type="gramStart"/>
      <w:r w:rsidRPr="009546CB">
        <w:rPr>
          <w:rStyle w:val="StyleUnderline"/>
        </w:rPr>
        <w:t>of recovery</w:t>
      </w:r>
      <w:r>
        <w:rPr>
          <w:rStyle w:val="StyleUnderline"/>
        </w:rPr>
        <w:t xml:space="preserve"> </w:t>
      </w:r>
      <w:r w:rsidRPr="00A734A2">
        <w:rPr>
          <w:sz w:val="16"/>
        </w:rPr>
        <w:t>,</w:t>
      </w:r>
      <w:proofErr w:type="gramEnd"/>
      <w:hyperlink r:id="rId55" w:history="1">
        <w:r w:rsidRPr="00A734A2">
          <w:rPr>
            <w:rStyle w:val="Hyperlink"/>
            <w:sz w:val="16"/>
          </w:rPr>
          <w:t>the Environmental Investigation Agency said in its report</w:t>
        </w:r>
      </w:hyperlink>
      <w:r w:rsidRPr="00A734A2">
        <w:rPr>
          <w:sz w:val="16"/>
        </w:rPr>
        <w:t xml:space="preserve">. </w:t>
      </w:r>
      <w:r w:rsidRPr="009546CB">
        <w:rPr>
          <w:rStyle w:val="StyleUnderline"/>
        </w:rPr>
        <w:t>The lucrative market in live catches for aquariums</w:t>
      </w:r>
      <w:r w:rsidRPr="00A734A2">
        <w:rPr>
          <w:sz w:val="16"/>
        </w:rPr>
        <w:t xml:space="preserve">, especially in China, </w:t>
      </w:r>
      <w:r w:rsidRPr="009546CB">
        <w:rPr>
          <w:rStyle w:val="StyleUnderline"/>
        </w:rPr>
        <w:t>poses another risk</w:t>
      </w:r>
      <w:r w:rsidRPr="00A734A2">
        <w:rPr>
          <w:sz w:val="16"/>
        </w:rPr>
        <w:t xml:space="preserve">, the report said. Live animals can sell for between $8,400 and $98,000, more than 10 times the $500gained from sales of meat from a single dolphin. Japan set its catch limit for small cetaceans at 16,655 in 2013, far below the 30,000 caught annually before limits were set in 1993 but still the largest hunt in the world. Japan's Fisheries Agency would not comment on the EIA report because it has not seen it. Japan defends its coastal whaling as a longstanding tradition, source of livelihood and as necessary for scientific research. The London-based independent conservation group said </w:t>
      </w:r>
      <w:r w:rsidRPr="009546CB">
        <w:rPr>
          <w:rStyle w:val="StyleUnderline"/>
        </w:rPr>
        <w:t>Japan is failing to observe its stated goal of sustainability</w:t>
      </w:r>
      <w:r w:rsidRPr="00A734A2">
        <w:rPr>
          <w:sz w:val="16"/>
        </w:rPr>
        <w:t xml:space="preserve"> and urged the country to phase out the hunts over the next decade. "The government has a responsibility to restore and maintain cetacean species at their former levels," said Jennifer Lonsdale, a founding director of the EIA. The small cetaceans are among a number of species facing severe declines in Japan. They include Japanese eels, a delicacy usually served roasted with a savoury sauce over rice, and torafugu, or puffer fish. The status of each species varies, depending on its range and hunting practices. Catch limits for Dall's porpoises are 4.7-4.8 times higher than the safe threshold, the report said. For the striped dolphin, once the mainstay of the industry but now endangered and disappearing from some areas, catches have dropped from over 1,800 in the 1980s to about 100. </w:t>
      </w:r>
      <w:r w:rsidRPr="009546CB">
        <w:rPr>
          <w:rStyle w:val="StyleUnderline"/>
        </w:rPr>
        <w:t>That is still four times the sustainable limit</w:t>
      </w:r>
      <w:r w:rsidRPr="00A734A2">
        <w:rPr>
          <w:sz w:val="16"/>
        </w:rPr>
        <w:t xml:space="preserve">, the report said. It urged that the government update its data on the abundance of it and other species and stop transferring quotas from already overfished areas to areas that exceed their quotas. Under a 1946 treaty regulating whaling, </w:t>
      </w:r>
      <w:r w:rsidRPr="009546CB">
        <w:rPr>
          <w:rStyle w:val="StyleUnderline"/>
        </w:rPr>
        <w:t>nations can grant permits to kill whales for scientific research.</w:t>
      </w:r>
    </w:p>
    <w:p w:rsidR="00045764" w:rsidRDefault="00045764" w:rsidP="00045764"/>
    <w:p w:rsidR="00045764" w:rsidRDefault="00045764" w:rsidP="00045764"/>
    <w:p w:rsidR="00045764" w:rsidRDefault="00045764" w:rsidP="00045764">
      <w:pPr>
        <w:pStyle w:val="Heading3"/>
      </w:pPr>
      <w:r>
        <w:lastRenderedPageBreak/>
        <w:t>Ext. Japan Alt Cause</w:t>
      </w:r>
    </w:p>
    <w:p w:rsidR="00045764" w:rsidRDefault="00045764" w:rsidP="00045764">
      <w:pPr>
        <w:pStyle w:val="Heading4"/>
      </w:pPr>
      <w:r>
        <w:t>Japanese hunting is unsustainable-makes the impact inevitable</w:t>
      </w:r>
    </w:p>
    <w:p w:rsidR="00045764" w:rsidRPr="003335BA" w:rsidRDefault="00045764" w:rsidP="00045764">
      <w:pPr>
        <w:rPr>
          <w:rStyle w:val="Style13ptBold"/>
          <w:b w:val="0"/>
          <w:sz w:val="22"/>
        </w:rPr>
      </w:pPr>
      <w:r>
        <w:rPr>
          <w:rStyle w:val="Style13ptBold"/>
        </w:rPr>
        <w:t xml:space="preserve">Abrams 2013 </w:t>
      </w:r>
      <w:r>
        <w:rPr>
          <w:rStyle w:val="Style13ptBold"/>
          <w:b w:val="0"/>
          <w:sz w:val="22"/>
        </w:rPr>
        <w:t xml:space="preserve">(Lindsay Abrams, editor for The Atlantic with a degree from Wesleyan University, “Japan is Hunting its Whales and Dolphins to Extinction,” 10-21-13, </w:t>
      </w:r>
      <w:hyperlink r:id="rId56" w:history="1">
        <w:r w:rsidRPr="00173EFB">
          <w:rPr>
            <w:rStyle w:val="Hyperlink"/>
          </w:rPr>
          <w:t>http://www.salon.com/2013/10/31/report_japan_is_hunting_its_whales_and_dolphins_to_extinction/</w:t>
        </w:r>
      </w:hyperlink>
      <w:r>
        <w:rPr>
          <w:rStyle w:val="Style13ptBold"/>
          <w:b w:val="0"/>
          <w:sz w:val="22"/>
        </w:rPr>
        <w:t>)</w:t>
      </w:r>
    </w:p>
    <w:p w:rsidR="00045764" w:rsidRPr="00A734A2" w:rsidRDefault="00045764" w:rsidP="00045764">
      <w:pPr>
        <w:ind w:right="288"/>
        <w:rPr>
          <w:sz w:val="16"/>
        </w:rPr>
      </w:pPr>
      <w:r w:rsidRPr="003335BA">
        <w:rPr>
          <w:rStyle w:val="StyleUnderline"/>
        </w:rPr>
        <w:t>Coastal hunts for whales</w:t>
      </w:r>
      <w:r w:rsidRPr="00A734A2">
        <w:rPr>
          <w:sz w:val="16"/>
        </w:rPr>
        <w:t xml:space="preserve">, dolphins and porpoises — a tradition said to go back centuries — </w:t>
      </w:r>
      <w:r w:rsidRPr="003335BA">
        <w:rPr>
          <w:rStyle w:val="StyleUnderline"/>
        </w:rPr>
        <w:t>are going wildly unchecked in Japan</w:t>
      </w:r>
      <w:r w:rsidRPr="00A734A2">
        <w:rPr>
          <w:sz w:val="16"/>
        </w:rPr>
        <w:t xml:space="preserve">, according to a new report. From </w:t>
      </w:r>
      <w:hyperlink r:id="rId57" w:history="1">
        <w:r w:rsidRPr="00A734A2">
          <w:rPr>
            <w:rStyle w:val="Hyperlink"/>
            <w:sz w:val="16"/>
          </w:rPr>
          <w:t>the Guardian</w:t>
        </w:r>
      </w:hyperlink>
      <w:r w:rsidRPr="00A734A2">
        <w:rPr>
          <w:sz w:val="16"/>
        </w:rPr>
        <w:t xml:space="preserve">: </w:t>
      </w:r>
      <w:r w:rsidRPr="003335BA">
        <w:rPr>
          <w:rStyle w:val="StyleUnderline"/>
        </w:rPr>
        <w:t>The</w:t>
      </w:r>
      <w:r w:rsidRPr="00A734A2">
        <w:rPr>
          <w:sz w:val="16"/>
        </w:rPr>
        <w:t xml:space="preserve"> coastal </w:t>
      </w:r>
      <w:r w:rsidRPr="003335BA">
        <w:rPr>
          <w:rStyle w:val="StyleUnderline"/>
        </w:rPr>
        <w:t>hunts</w:t>
      </w:r>
      <w:r w:rsidRPr="00A734A2">
        <w:rPr>
          <w:sz w:val="16"/>
        </w:rPr>
        <w:t xml:space="preserve">, which include the controversial slaughter of dolphins in Taiji </w:t>
      </w:r>
      <w:r w:rsidRPr="003335BA">
        <w:rPr>
          <w:rStyle w:val="StyleUnderline"/>
        </w:rPr>
        <w:t>are no longer sustainable</w:t>
      </w:r>
      <w:r w:rsidRPr="00A734A2">
        <w:rPr>
          <w:sz w:val="16"/>
        </w:rPr>
        <w:t xml:space="preserve"> and should be phased out over the next 10 years, the London-based Environmental Investigation Agency said in a report launched in Tokyo on Thursday. …The EIA estimates that </w:t>
      </w:r>
      <w:r w:rsidRPr="003335BA">
        <w:rPr>
          <w:rStyle w:val="StyleUnderline"/>
        </w:rPr>
        <w:t>more than a million whales, dolphins and porpoises have been killed in Japanese waters in the past 70 years</w:t>
      </w:r>
      <w:r w:rsidRPr="00A734A2">
        <w:rPr>
          <w:sz w:val="16"/>
        </w:rPr>
        <w:t xml:space="preserve">. A lack of transparency in the “archaic industry,” activists say, is responsible for an unsustainable number of smaller cetaceans killed annually. </w:t>
      </w:r>
      <w:r w:rsidRPr="003335BA">
        <w:rPr>
          <w:rStyle w:val="StyleUnderline"/>
        </w:rPr>
        <w:t>Catch limits set by the Japanese government</w:t>
      </w:r>
      <w:r w:rsidRPr="00A734A2">
        <w:rPr>
          <w:sz w:val="16"/>
        </w:rPr>
        <w:t xml:space="preserve">, the EIA found, </w:t>
      </w:r>
      <w:r w:rsidRPr="003335BA">
        <w:rPr>
          <w:rStyle w:val="StyleUnderline"/>
        </w:rPr>
        <w:t>can be almost five times higher than the safe limit</w:t>
      </w:r>
      <w:r w:rsidRPr="00A734A2">
        <w:rPr>
          <w:sz w:val="16"/>
        </w:rPr>
        <w:t xml:space="preserve"> — most of the quotas are set based on data that’s 20 years out of date, and don’t accurately reflect current population sizes. </w:t>
      </w:r>
      <w:r w:rsidRPr="003335BA">
        <w:rPr>
          <w:rStyle w:val="StyleUnderline"/>
        </w:rPr>
        <w:t>Demand from aquariums</w:t>
      </w:r>
      <w:r w:rsidRPr="00A734A2">
        <w:rPr>
          <w:sz w:val="16"/>
        </w:rPr>
        <w:t xml:space="preserve"> and sea parks around the world </w:t>
      </w:r>
      <w:r w:rsidRPr="003335BA">
        <w:rPr>
          <w:rStyle w:val="StyleUnderline"/>
        </w:rPr>
        <w:t>is contributing to the overfishing</w:t>
      </w:r>
      <w:r w:rsidRPr="00A734A2">
        <w:rPr>
          <w:sz w:val="16"/>
        </w:rPr>
        <w:t xml:space="preserve"> — in China, a live dolphin can sell for as much as $98,000. But they’re also in demand as a food source. And according to the report, this makes little sense: Consumers of cetacean meat are at risk of ingesting dangerous levels of mercury and other toxins. People in one dolphin-eating community, </w:t>
      </w:r>
      <w:hyperlink r:id="rId58" w:history="1">
        <w:r w:rsidRPr="00A734A2">
          <w:rPr>
            <w:rStyle w:val="Hyperlink"/>
            <w:sz w:val="16"/>
          </w:rPr>
          <w:t>the BBC reports</w:t>
        </w:r>
      </w:hyperlink>
      <w:r w:rsidRPr="00A734A2">
        <w:rPr>
          <w:sz w:val="16"/>
        </w:rPr>
        <w:t>, were found to have five times the normal mercury levels</w:t>
      </w:r>
    </w:p>
    <w:p w:rsidR="00045764" w:rsidRPr="00BC19FA" w:rsidRDefault="00045764" w:rsidP="00045764">
      <w:pPr>
        <w:pStyle w:val="Heading4"/>
      </w:pPr>
      <w:r>
        <w:t xml:space="preserve">Japanese culture outweighs </w:t>
      </w:r>
      <w:r w:rsidRPr="00F934CC">
        <w:rPr>
          <w:u w:val="single"/>
        </w:rPr>
        <w:t>all other concerns</w:t>
      </w:r>
      <w:r w:rsidRPr="00BC19FA">
        <w:t xml:space="preserve"> -</w:t>
      </w:r>
      <w:r>
        <w:t xml:space="preserve"> They will whale</w:t>
      </w:r>
    </w:p>
    <w:p w:rsidR="00045764" w:rsidRDefault="00045764" w:rsidP="00045764">
      <w:r w:rsidRPr="00F934CC">
        <w:rPr>
          <w:rStyle w:val="Style13ptBold"/>
        </w:rPr>
        <w:t xml:space="preserve">Ozawa </w:t>
      </w:r>
      <w:r>
        <w:rPr>
          <w:rStyle w:val="Style13ptBold"/>
        </w:rPr>
        <w:t>20</w:t>
      </w:r>
      <w:r w:rsidRPr="00F934CC">
        <w:rPr>
          <w:rStyle w:val="Style13ptBold"/>
        </w:rPr>
        <w:t>13</w:t>
      </w:r>
      <w:r>
        <w:t xml:space="preserve"> (Harumi, The Japan Times, February 28, 2013, “Japan will never stop whaling: fisheries chief,” </w:t>
      </w:r>
      <w:hyperlink r:id="rId59" w:history="1">
        <w:r w:rsidRPr="001D4F84">
          <w:rPr>
            <w:rStyle w:val="Hyperlink"/>
          </w:rPr>
          <w:t>http://www.japantimes.co.jp/news/2013/02/28/national/japan-will-never-stop-whaling-fisheries-chief/</w:t>
        </w:r>
      </w:hyperlink>
      <w:r>
        <w:t>)</w:t>
      </w:r>
    </w:p>
    <w:p w:rsidR="00045764" w:rsidRDefault="00045764" w:rsidP="00045764">
      <w:pPr>
        <w:rPr>
          <w:sz w:val="16"/>
        </w:rPr>
      </w:pPr>
      <w:r w:rsidRPr="00A734A2">
        <w:rPr>
          <w:rStyle w:val="StyleUnderline"/>
        </w:rPr>
        <w:t xml:space="preserve">Fisheries minister Yoshimasa Hayashi said </w:t>
      </w:r>
      <w:r w:rsidRPr="00A734A2">
        <w:rPr>
          <w:rStyle w:val="Emphasis"/>
        </w:rPr>
        <w:t>Japan will never stop hunting whales</w:t>
      </w:r>
      <w:r w:rsidRPr="00A734A2">
        <w:rPr>
          <w:rStyle w:val="StyleUnderline"/>
        </w:rPr>
        <w:t xml:space="preserve"> despite fierce criticism from other nations and violent clashes at sea with militant conservationists. </w:t>
      </w:r>
      <w:r w:rsidRPr="00A734A2">
        <w:rPr>
          <w:rStyle w:val="Emphasis"/>
        </w:rPr>
        <w:t>“I don’t think there will be any kind of an end for whaling by Japan</w:t>
      </w:r>
      <w:r w:rsidRPr="00A734A2">
        <w:rPr>
          <w:rStyle w:val="StyleUnderline"/>
        </w:rPr>
        <w:t>,” he said</w:t>
      </w:r>
      <w:r w:rsidRPr="00A734A2">
        <w:rPr>
          <w:sz w:val="16"/>
        </w:rPr>
        <w:t xml:space="preserve"> Tuesday. </w:t>
      </w:r>
      <w:r w:rsidRPr="00A734A2">
        <w:rPr>
          <w:rStyle w:val="StyleUnderline"/>
        </w:rPr>
        <w:t xml:space="preserve">Hayashi, who took the ministerial post overseeing the country’s whaling program in December, said criticism of the practice is “a </w:t>
      </w:r>
      <w:r w:rsidRPr="00A734A2">
        <w:rPr>
          <w:rStyle w:val="Emphasis"/>
        </w:rPr>
        <w:t>cultural attack</w:t>
      </w:r>
      <w:r w:rsidRPr="00A734A2">
        <w:rPr>
          <w:rStyle w:val="StyleUnderline"/>
        </w:rPr>
        <w:t>, a kind of prejudice against Japanese culture.”</w:t>
      </w:r>
      <w:r w:rsidRPr="00A734A2">
        <w:rPr>
          <w:sz w:val="16"/>
        </w:rPr>
        <w:t xml:space="preserve"> </w:t>
      </w:r>
      <w:r w:rsidRPr="00A734A2">
        <w:rPr>
          <w:rStyle w:val="Emphasis"/>
        </w:rPr>
        <w:t>There is “a long historical tradition about whaling</w:t>
      </w:r>
      <w:r w:rsidRPr="00A734A2">
        <w:rPr>
          <w:rStyle w:val="StyleUnderline"/>
        </w:rPr>
        <w:t>” he said in his office, graced with portraits of the Emperor and Empress. “Japan is an island nation surrounded by the sea, so taking some good protein from the ocean is very important. For food security, I think it’s very important,” he said. “We have never said everybody should eat whale, but we have a long tradition and culture of whaling. So why don’t we at least agree to disagree? We have this culture and you don’t have that culture.”</w:t>
      </w:r>
      <w:r w:rsidRPr="00A734A2">
        <w:rPr>
          <w:sz w:val="16"/>
        </w:rPr>
        <w:t xml:space="preserve"> </w:t>
      </w:r>
      <w:r w:rsidRPr="00A734A2">
        <w:rPr>
          <w:rStyle w:val="Emphasis"/>
        </w:rPr>
        <w:t>Unlike Norway and Iceland, which openly flout the 1986 moratorium on commercial whaling</w:t>
      </w:r>
      <w:r w:rsidRPr="00A734A2">
        <w:rPr>
          <w:rStyle w:val="StyleUnderline"/>
        </w:rPr>
        <w:t xml:space="preserve"> agreed through the International Whaling Commission,</w:t>
      </w:r>
      <w:r w:rsidRPr="00A734A2">
        <w:rPr>
          <w:sz w:val="16"/>
        </w:rPr>
        <w:t xml:space="preserve"> </w:t>
      </w:r>
      <w:r w:rsidRPr="00A734A2">
        <w:rPr>
          <w:rStyle w:val="Emphasis"/>
        </w:rPr>
        <w:t>Japan hunts using a loophole that allows for lethal scientific research</w:t>
      </w:r>
      <w:r w:rsidRPr="00A734A2">
        <w:rPr>
          <w:rStyle w:val="StyleUnderline"/>
        </w:rPr>
        <w:t>.</w:t>
      </w:r>
      <w:r w:rsidRPr="00A734A2">
        <w:rPr>
          <w:sz w:val="16"/>
        </w:rPr>
        <w:t xml:space="preserve"> </w:t>
      </w:r>
      <w:r w:rsidRPr="00A734A2">
        <w:rPr>
          <w:rStyle w:val="StyleUnderline"/>
        </w:rPr>
        <w:t>But it makes no secret of the fact that the mammals ultimately end up on menus.</w:t>
      </w:r>
      <w:r w:rsidRPr="00A734A2">
        <w:rPr>
          <w:sz w:val="16"/>
        </w:rPr>
        <w:t xml:space="preserve"> Hayashi, a graduate of the prestigious Kennedy School at Harvard University who first entered the Diet in 1995, considers the whaling port of Shimonoseki, Yamaguchi Prefecture, his hometown. </w:t>
      </w:r>
      <w:r w:rsidRPr="00A734A2">
        <w:rPr>
          <w:rStyle w:val="StyleUnderline"/>
        </w:rPr>
        <w:t>The 52-year-old said Japan is tired of being lectured by nations whose own culinary cultures can seem a little off-color.</w:t>
      </w:r>
      <w:r w:rsidRPr="00A734A2">
        <w:rPr>
          <w:sz w:val="16"/>
        </w:rPr>
        <w:t xml:space="preserve"> “In some countries they eat dogs, like Korea. In Australia they eat kangaroos. </w:t>
      </w:r>
      <w:r w:rsidRPr="00A734A2">
        <w:rPr>
          <w:rStyle w:val="StyleUnderline"/>
        </w:rPr>
        <w:t>We don’t eat those animals, but we don’t stop them from doing that because we understand that’s their culture,”</w:t>
      </w:r>
      <w:r w:rsidRPr="00A734A2">
        <w:rPr>
          <w:sz w:val="16"/>
        </w:rPr>
        <w:t xml:space="preserve"> Hayashi said in fluent English. “</w:t>
      </w:r>
      <w:r w:rsidRPr="00A734A2">
        <w:rPr>
          <w:rStyle w:val="Emphasis"/>
        </w:rPr>
        <w:t>Whaling has long been part of traditional Japanese culture</w:t>
      </w:r>
      <w:r w:rsidRPr="00A734A2">
        <w:rPr>
          <w:rStyle w:val="StyleUnderline"/>
        </w:rPr>
        <w:t>, so I just would like to say ‘please understand this is our culture.</w:t>
      </w:r>
      <w:r w:rsidRPr="00A734A2">
        <w:rPr>
          <w:sz w:val="16"/>
        </w:rPr>
        <w:t>’</w:t>
      </w:r>
    </w:p>
    <w:p w:rsidR="00045764" w:rsidRDefault="00045764" w:rsidP="00045764">
      <w:pPr>
        <w:pStyle w:val="Heading3"/>
      </w:pPr>
      <w:r>
        <w:lastRenderedPageBreak/>
        <w:t>1nc – Whales Bad</w:t>
      </w:r>
    </w:p>
    <w:p w:rsidR="00045764" w:rsidRPr="00A734A2" w:rsidRDefault="00045764" w:rsidP="00045764">
      <w:pPr>
        <w:pStyle w:val="Heading4"/>
      </w:pPr>
      <w:r w:rsidRPr="00A734A2">
        <w:t>Whale</w:t>
      </w:r>
      <w:r>
        <w:t>s</w:t>
      </w:r>
      <w:r w:rsidRPr="00A734A2">
        <w:t xml:space="preserve"> </w:t>
      </w:r>
      <w:r>
        <w:t>are overpopulated</w:t>
      </w:r>
      <w:r w:rsidRPr="00A734A2">
        <w:t xml:space="preserve"> now </w:t>
      </w:r>
      <w:r>
        <w:t>– they are dying due to lack of food</w:t>
      </w:r>
    </w:p>
    <w:p w:rsidR="00045764" w:rsidRPr="00A734A2" w:rsidRDefault="00045764" w:rsidP="00045764">
      <w:r w:rsidRPr="00A734A2">
        <w:rPr>
          <w:rStyle w:val="Style13ptBold"/>
        </w:rPr>
        <w:t>Wiwchar, 2010</w:t>
      </w:r>
      <w:r>
        <w:t xml:space="preserve"> (</w:t>
      </w:r>
      <w:r w:rsidRPr="00A734A2">
        <w:t>David, AMMSA, 4/17/10, “To Many Whales, Not Enough Food”, Aboriginal Multimedia Society, http://www.ammsa.com/publications/ravens-eye/too-many-whales-not-enough-food</w:t>
      </w:r>
      <w:r>
        <w:t>)</w:t>
      </w:r>
    </w:p>
    <w:p w:rsidR="00045764" w:rsidRPr="002436DD" w:rsidRDefault="00045764" w:rsidP="00045764">
      <w:pPr>
        <w:rPr>
          <w:rStyle w:val="StyleUnderline"/>
        </w:rPr>
      </w:pPr>
      <w:r w:rsidRPr="002436DD">
        <w:t xml:space="preserve">A top scientist at the Department of Fisheries and Oceans (DFO) says </w:t>
      </w:r>
      <w:r w:rsidRPr="002436DD">
        <w:rPr>
          <w:rStyle w:val="StyleUnderline"/>
        </w:rPr>
        <w:t>there are too many whales for the ecosystem to currently support, and they will continue to starve unless their population is managed.</w:t>
      </w:r>
      <w:r>
        <w:rPr>
          <w:rStyle w:val="StyleUnderline"/>
        </w:rPr>
        <w:t xml:space="preserve"> </w:t>
      </w:r>
      <w:r w:rsidRPr="002436DD">
        <w:t xml:space="preserve">The scientist, who did not want his name printed because of the political volatility of the whaling issue, said the </w:t>
      </w:r>
      <w:r w:rsidRPr="002436DD">
        <w:rPr>
          <w:rStyle w:val="StyleUnderline"/>
        </w:rPr>
        <w:t>150 gray whales that washed up on Pacific shores over the last year are only the tip of the iceberg</w:t>
      </w:r>
      <w:r w:rsidRPr="002436DD">
        <w:t>.</w:t>
      </w:r>
      <w:r>
        <w:t xml:space="preserve"> </w:t>
      </w:r>
      <w:r w:rsidRPr="002436DD">
        <w:rPr>
          <w:rStyle w:val="StyleUnderline"/>
        </w:rPr>
        <w:t>"If 150 whales washed up on beaches, we figure it's pretty safe to say close to 1,000 have died of starvation considering that dead whales usually sink," he said. "People are so concerned about gray whales being hunted by Natives, and dolphins being caught in nets for no other reason than we think they are cute, intelligent beings</w:t>
      </w:r>
      <w:r w:rsidRPr="002436DD">
        <w:t>. Well, sure they are, but really, what's the difference between humans harvesting them, and humans forcing them to starve to death?"</w:t>
      </w:r>
      <w:r>
        <w:t xml:space="preserve"> </w:t>
      </w:r>
      <w:r w:rsidRPr="002436DD">
        <w:t>According to the scientist, everything from fish to plankton is harvested and managed. Because we fish for much of the same food eaten by marine mammals, we are starving them out while we claim to be protecting them.</w:t>
      </w:r>
      <w:r>
        <w:t xml:space="preserve"> </w:t>
      </w:r>
      <w:r w:rsidRPr="002436DD">
        <w:rPr>
          <w:rStyle w:val="StyleUnderline"/>
        </w:rPr>
        <w:t>"We manage every species in the ocean except these large marine mammals such as whales, dolphins and sea lions," he said. "So we allow their numbers to increase exponentially while we continue to harvest their food sources for our own. That really doesn't make much sense."</w:t>
      </w:r>
      <w:r>
        <w:rPr>
          <w:rStyle w:val="StyleUnderline"/>
        </w:rPr>
        <w:t xml:space="preserve"> </w:t>
      </w:r>
      <w:r w:rsidRPr="002436DD">
        <w:rPr>
          <w:rStyle w:val="StyleUnderline"/>
        </w:rPr>
        <w:t>The latest population estimates report more than 26,000 gray whales and 10,000 humpback whales swimming off the west coast of North America. That's more gray whales than there ever have been before. And while their population continues to increase at an estimated five per cent per year, fisheries managers are still reluctant to open the stock to any type of controlled harvest simply because of a possible public backlash from environmental organizations.</w:t>
      </w:r>
    </w:p>
    <w:p w:rsidR="00045764" w:rsidRDefault="00045764" w:rsidP="00045764">
      <w:pPr>
        <w:pStyle w:val="Heading4"/>
      </w:pPr>
      <w:r>
        <w:t xml:space="preserve">Whale overpopulation destroys fish stocks and biodiversity </w:t>
      </w:r>
    </w:p>
    <w:p w:rsidR="00045764" w:rsidRPr="00A734A2" w:rsidRDefault="00045764" w:rsidP="00045764">
      <w:r w:rsidRPr="00F25E6B">
        <w:rPr>
          <w:rStyle w:val="Style13ptBold"/>
        </w:rPr>
        <w:t>Pickrell, 2004</w:t>
      </w:r>
      <w:r>
        <w:rPr>
          <w:rStyle w:val="Style13ptBold"/>
        </w:rPr>
        <w:t xml:space="preserve"> </w:t>
      </w:r>
      <w:r w:rsidRPr="00A734A2">
        <w:t>(John, Reporter and Writer for National Geographic News, “Whaling Nations Blame Whales for Fish Declines” National Geographic; June 22, 2004; http://news.nationalgeographic.com/news/2004/06/0622_040622_whalefisheries.html)</w:t>
      </w:r>
    </w:p>
    <w:p w:rsidR="00045764" w:rsidRPr="006E1489" w:rsidRDefault="00045764" w:rsidP="00045764">
      <w:pPr>
        <w:rPr>
          <w:rStyle w:val="StyleUnderline"/>
        </w:rPr>
      </w:pPr>
      <w:r w:rsidRPr="006E1489">
        <w:rPr>
          <w:rStyle w:val="StyleUnderline"/>
        </w:rPr>
        <w:t>In nations</w:t>
      </w:r>
      <w:r w:rsidRPr="006E1489">
        <w:rPr>
          <w:rFonts w:asciiTheme="majorHAnsi" w:hAnsiTheme="majorHAnsi" w:cs="Arial"/>
          <w:color w:val="272727"/>
          <w:sz w:val="16"/>
        </w:rPr>
        <w:t xml:space="preserve"> </w:t>
      </w:r>
      <w:r w:rsidRPr="006E1489">
        <w:rPr>
          <w:rStyle w:val="StyleUnderline"/>
        </w:rPr>
        <w:t>such as Japan, Norway, and Iceland, whales are increasingly regarded as a pests competing with rapidly dwindling fisheries</w:t>
      </w:r>
      <w:r w:rsidRPr="006E1489">
        <w:rPr>
          <w:rFonts w:asciiTheme="majorHAnsi" w:hAnsiTheme="majorHAnsi" w:cs="Arial"/>
          <w:color w:val="272727"/>
          <w:sz w:val="16"/>
        </w:rPr>
        <w:t>. The change in perception could have important implications for how whales are protected and their populations managed, according to a recent research article.</w:t>
      </w:r>
      <w:r w:rsidRPr="006E1489">
        <w:rPr>
          <w:rFonts w:asciiTheme="majorHAnsi" w:hAnsiTheme="majorHAnsi" w:cs="Arial"/>
          <w:color w:val="272727"/>
          <w:sz w:val="12"/>
        </w:rPr>
        <w:t>¶</w:t>
      </w:r>
      <w:r w:rsidRPr="006E1489">
        <w:rPr>
          <w:rFonts w:asciiTheme="majorHAnsi" w:hAnsiTheme="majorHAnsi" w:cs="Arial"/>
          <w:color w:val="272727"/>
          <w:sz w:val="16"/>
        </w:rPr>
        <w:t xml:space="preserve"> </w:t>
      </w:r>
      <w:r w:rsidRPr="006E1489">
        <w:rPr>
          <w:rFonts w:asciiTheme="majorHAnsi" w:hAnsiTheme="majorHAnsi" w:cs="Arial"/>
          <w:sz w:val="16"/>
        </w:rPr>
        <w:t xml:space="preserve">Despite the international moratorium on whaling agreed to by most governments in 1986, </w:t>
      </w:r>
      <w:r w:rsidRPr="006E1489">
        <w:rPr>
          <w:rStyle w:val="StyleUnderline"/>
        </w:rPr>
        <w:t>a handful of nations with a long history of whaling continue to hunt the marine mammals for research projects</w:t>
      </w:r>
      <w:r w:rsidRPr="006E1489">
        <w:rPr>
          <w:rFonts w:asciiTheme="majorHAnsi" w:hAnsiTheme="majorHAnsi" w:cs="Arial"/>
          <w:sz w:val="16"/>
        </w:rPr>
        <w:t>—and meat.</w:t>
      </w:r>
      <w:r w:rsidRPr="006E1489">
        <w:rPr>
          <w:rFonts w:asciiTheme="majorHAnsi" w:hAnsiTheme="majorHAnsi" w:cs="Times New Roman"/>
          <w:sz w:val="12"/>
        </w:rPr>
        <w:t>¶</w:t>
      </w:r>
      <w:r w:rsidRPr="006E1489">
        <w:rPr>
          <w:rFonts w:asciiTheme="majorHAnsi" w:hAnsiTheme="majorHAnsi" w:cs="Times New Roman"/>
          <w:sz w:val="16"/>
        </w:rPr>
        <w:t xml:space="preserve"> </w:t>
      </w:r>
      <w:r w:rsidRPr="006E1489">
        <w:rPr>
          <w:rFonts w:asciiTheme="majorHAnsi" w:hAnsiTheme="majorHAnsi" w:cs="Arial"/>
          <w:sz w:val="16"/>
        </w:rPr>
        <w:t>"T</w:t>
      </w:r>
      <w:r w:rsidRPr="006E1489">
        <w:rPr>
          <w:rStyle w:val="StyleUnderline"/>
        </w:rPr>
        <w:t>o nations with whalers, or to those currently reviving whaling, whales are no longer natural resources to be managed sustainably, but are competitors for fisheries,</w:t>
      </w:r>
      <w:r w:rsidRPr="006E1489">
        <w:rPr>
          <w:rFonts w:asciiTheme="majorHAnsi" w:hAnsiTheme="majorHAnsi" w:cs="Arial"/>
          <w:sz w:val="16"/>
        </w:rPr>
        <w:t>" said the author of the article, conservation biologist Peter Corkeron of the Norwegian Institute of Marine Research in Tromsoe.</w:t>
      </w:r>
      <w:r w:rsidRPr="006E1489">
        <w:rPr>
          <w:rFonts w:asciiTheme="majorHAnsi" w:hAnsiTheme="majorHAnsi" w:cs="Arial"/>
          <w:sz w:val="12"/>
        </w:rPr>
        <w:t>¶</w:t>
      </w:r>
      <w:r w:rsidRPr="006E1489">
        <w:rPr>
          <w:rFonts w:asciiTheme="majorHAnsi" w:hAnsiTheme="majorHAnsi" w:cs="Arial"/>
          <w:sz w:val="16"/>
        </w:rPr>
        <w:t xml:space="preserve"> </w:t>
      </w:r>
      <w:r w:rsidRPr="006E1489">
        <w:rPr>
          <w:rStyle w:val="StyleUnderline"/>
        </w:rPr>
        <w:t>The governments of Japan and Norway now claim that species such as the minke whale</w:t>
      </w:r>
      <w:r w:rsidRPr="006E1489">
        <w:rPr>
          <w:rFonts w:asciiTheme="majorHAnsi" w:hAnsiTheme="majorHAnsi" w:cs="Arial"/>
          <w:sz w:val="16"/>
        </w:rPr>
        <w:t xml:space="preserve"> </w:t>
      </w:r>
      <w:r w:rsidRPr="006E1489">
        <w:rPr>
          <w:rFonts w:asciiTheme="majorHAnsi" w:hAnsiTheme="majorHAnsi" w:cs="Arial"/>
          <w:i/>
          <w:iCs/>
          <w:sz w:val="16"/>
        </w:rPr>
        <w:t>(Balaenoptera acutorostrata)</w:t>
      </w:r>
      <w:r w:rsidRPr="006E1489">
        <w:rPr>
          <w:rFonts w:asciiTheme="majorHAnsi" w:hAnsiTheme="majorHAnsi" w:cs="Arial"/>
          <w:sz w:val="16"/>
        </w:rPr>
        <w:t xml:space="preserve"> </w:t>
      </w:r>
      <w:r w:rsidRPr="006E1489">
        <w:rPr>
          <w:rStyle w:val="StyleUnderline"/>
        </w:rPr>
        <w:t>have rebounded to such numbers that they are a factor behind plummeting populations of fish hunted for human consumption the world over.</w:t>
      </w:r>
      <w:r w:rsidRPr="006E1489">
        <w:rPr>
          <w:rFonts w:asciiTheme="majorHAnsi" w:hAnsiTheme="majorHAnsi" w:cs="Arial"/>
          <w:sz w:val="16"/>
        </w:rPr>
        <w:t xml:space="preserve"> The WWF last month said the global cod catch had dropped by 70 percent in the last 30 years and that </w:t>
      </w:r>
      <w:r w:rsidRPr="006E1489">
        <w:rPr>
          <w:rStyle w:val="StyleUnderline"/>
        </w:rPr>
        <w:t>cod could disappear completely within another 15 years if the trend continues</w:t>
      </w:r>
      <w:r w:rsidRPr="006E1489">
        <w:rPr>
          <w:rFonts w:asciiTheme="majorHAnsi" w:hAnsiTheme="majorHAnsi" w:cs="Arial"/>
          <w:sz w:val="16"/>
        </w:rPr>
        <w:t>.</w:t>
      </w:r>
      <w:r w:rsidRPr="006E1489">
        <w:rPr>
          <w:rFonts w:asciiTheme="majorHAnsi" w:hAnsiTheme="majorHAnsi" w:cs="Arial"/>
          <w:sz w:val="12"/>
        </w:rPr>
        <w:t>¶</w:t>
      </w:r>
      <w:r w:rsidRPr="006E1489">
        <w:rPr>
          <w:rFonts w:asciiTheme="majorHAnsi" w:hAnsiTheme="majorHAnsi" w:cs="Arial"/>
          <w:sz w:val="16"/>
        </w:rPr>
        <w:t xml:space="preserve"> "</w:t>
      </w:r>
      <w:r w:rsidRPr="006E1489">
        <w:rPr>
          <w:rStyle w:val="StyleUnderline"/>
        </w:rPr>
        <w:t>The logical extension of this idea is that whales should not be allowed to recover to environmental carrying capacity, but rather are in need of culling in the name of ecosystem management</w:t>
      </w:r>
      <w:r w:rsidRPr="006E1489">
        <w:rPr>
          <w:rFonts w:asciiTheme="majorHAnsi" w:hAnsiTheme="majorHAnsi" w:cs="Arial"/>
          <w:sz w:val="16"/>
        </w:rPr>
        <w:t>," Corkeron said.</w:t>
      </w:r>
      <w:r w:rsidRPr="006E1489">
        <w:rPr>
          <w:rFonts w:asciiTheme="majorHAnsi" w:hAnsiTheme="majorHAnsi" w:cs="Arial"/>
          <w:sz w:val="12"/>
        </w:rPr>
        <w:t>¶</w:t>
      </w:r>
      <w:r w:rsidRPr="006E1489">
        <w:rPr>
          <w:rFonts w:asciiTheme="majorHAnsi" w:hAnsiTheme="majorHAnsi" w:cs="Arial"/>
          <w:sz w:val="16"/>
        </w:rPr>
        <w:t xml:space="preserve"> He points to the example of how seal populations are managed in some North Atlantic nations as one possible scenario for the future control of whales—</w:t>
      </w:r>
      <w:r w:rsidRPr="006E1489">
        <w:rPr>
          <w:rFonts w:asciiTheme="majorHAnsi" w:hAnsiTheme="majorHAnsi" w:cs="Arial"/>
          <w:sz w:val="16"/>
        </w:rPr>
        <w:lastRenderedPageBreak/>
        <w:t>Canada allowed the culling of 350,000 seals earlier this year in a move it claimed was necessary to protect commercial fish stocks.</w:t>
      </w:r>
      <w:r w:rsidRPr="006E1489">
        <w:rPr>
          <w:rFonts w:asciiTheme="majorHAnsi" w:hAnsiTheme="majorHAnsi" w:cs="Arial"/>
          <w:sz w:val="12"/>
        </w:rPr>
        <w:t>¶</w:t>
      </w:r>
      <w:r w:rsidRPr="006E1489">
        <w:rPr>
          <w:rFonts w:asciiTheme="majorHAnsi" w:hAnsiTheme="majorHAnsi" w:cs="Arial"/>
          <w:sz w:val="16"/>
        </w:rPr>
        <w:t xml:space="preserve"> "</w:t>
      </w:r>
      <w:r w:rsidRPr="006E1489">
        <w:rPr>
          <w:rStyle w:val="StyleUnderline"/>
        </w:rPr>
        <w:t>As our impact on the oceans grows and fish disappear, our perception of how to share the reduced wealth of the oceans with whales is changing</w:t>
      </w:r>
      <w:r w:rsidRPr="006E1489">
        <w:rPr>
          <w:rFonts w:asciiTheme="majorHAnsi" w:hAnsiTheme="majorHAnsi" w:cs="Arial"/>
          <w:sz w:val="16"/>
        </w:rPr>
        <w:t xml:space="preserve">," Corkeron wrote in his in his article, which was published in the June edition of the science journal </w:t>
      </w:r>
      <w:r w:rsidRPr="006E1489">
        <w:rPr>
          <w:rFonts w:asciiTheme="majorHAnsi" w:hAnsiTheme="majorHAnsi" w:cs="Arial"/>
          <w:i/>
          <w:iCs/>
          <w:sz w:val="16"/>
        </w:rPr>
        <w:t xml:space="preserve">Conservation Biology. </w:t>
      </w:r>
      <w:r w:rsidRPr="006E1489">
        <w:rPr>
          <w:rFonts w:asciiTheme="majorHAnsi" w:hAnsiTheme="majorHAnsi" w:cs="Arial"/>
          <w:sz w:val="16"/>
        </w:rPr>
        <w:t>The article also called for debate in the scientific community on how whales are used as conservation icons and whether whale watching has a negative effect on the animals and the environment.</w:t>
      </w:r>
      <w:r w:rsidRPr="006E1489">
        <w:rPr>
          <w:rFonts w:asciiTheme="majorHAnsi" w:hAnsiTheme="majorHAnsi" w:cs="Arial"/>
          <w:sz w:val="12"/>
        </w:rPr>
        <w:t>¶</w:t>
      </w:r>
      <w:r w:rsidRPr="006E1489">
        <w:rPr>
          <w:rFonts w:asciiTheme="majorHAnsi" w:hAnsiTheme="majorHAnsi" w:cs="Arial"/>
          <w:sz w:val="16"/>
        </w:rPr>
        <w:t xml:space="preserve"> On May 18 of this year, </w:t>
      </w:r>
      <w:r w:rsidRPr="006E1489">
        <w:rPr>
          <w:rStyle w:val="StyleUnderline"/>
        </w:rPr>
        <w:t>Norway's parliament passed a resolution calling for a threefold increase in the hunting quota for minke whales, to preserve cod and other prey for fishers</w:t>
      </w:r>
      <w:r w:rsidRPr="006E1489">
        <w:rPr>
          <w:rFonts w:asciiTheme="majorHAnsi" w:hAnsiTheme="majorHAnsi" w:cs="Arial"/>
          <w:sz w:val="16"/>
        </w:rPr>
        <w:t>. A Norwegian Ministry of Fisheries report claimed that 5.5 million tons of fish are eaten by marine mammals in Norwegian waters, compared with just 2.74 million tons taken by Norwegian fisheries in 2002. "This indicates the competition between humans and marine mammals, which must be given considerable weight in managing these species," the report said.</w:t>
      </w:r>
      <w:r w:rsidRPr="006E1489">
        <w:rPr>
          <w:rFonts w:asciiTheme="majorHAnsi" w:hAnsiTheme="majorHAnsi" w:cs="Arial"/>
          <w:sz w:val="12"/>
        </w:rPr>
        <w:t>¶</w:t>
      </w:r>
      <w:r w:rsidRPr="006E1489">
        <w:rPr>
          <w:rFonts w:asciiTheme="majorHAnsi" w:hAnsiTheme="majorHAnsi" w:cs="Arial"/>
          <w:sz w:val="16"/>
        </w:rPr>
        <w:t xml:space="preserve"> Similarly, in February, Japan's delegation to a United Nation's fisheries meeting in Rome claimed that Japan's scientific whaling program in the North Pacific has revealed that whales are a significant competitor for fish stocks.</w:t>
      </w:r>
      <w:r w:rsidRPr="006E1489">
        <w:rPr>
          <w:rFonts w:asciiTheme="majorHAnsi" w:hAnsiTheme="majorHAnsi" w:cs="Arial"/>
          <w:sz w:val="12"/>
        </w:rPr>
        <w:t>¶</w:t>
      </w:r>
      <w:r w:rsidRPr="006E1489">
        <w:rPr>
          <w:rFonts w:asciiTheme="majorHAnsi" w:hAnsiTheme="majorHAnsi" w:cs="Arial"/>
          <w:sz w:val="16"/>
        </w:rPr>
        <w:t xml:space="preserve"> A Japanese Fisheries Agency spokesperson said that whales eat at least ten target species hunted by people, including Japanese anchovy and Pacific saury. Other figures suggested that </w:t>
      </w:r>
      <w:r w:rsidRPr="006E1489">
        <w:rPr>
          <w:rStyle w:val="StyleUnderline"/>
        </w:rPr>
        <w:t>whales</w:t>
      </w:r>
      <w:r w:rsidRPr="006E1489">
        <w:rPr>
          <w:rFonts w:asciiTheme="majorHAnsi" w:hAnsiTheme="majorHAnsi" w:cs="Arial"/>
          <w:sz w:val="16"/>
        </w:rPr>
        <w:t xml:space="preserve"> and dolphins </w:t>
      </w:r>
      <w:r w:rsidRPr="006E1489">
        <w:rPr>
          <w:rStyle w:val="StyleUnderline"/>
        </w:rPr>
        <w:t>worldwide consume 300 to 500 million tons of marine food annually—three to six times the amount fished for total human consumption.</w:t>
      </w:r>
    </w:p>
    <w:p w:rsidR="00045764" w:rsidRDefault="00045764" w:rsidP="00045764">
      <w:pPr>
        <w:pStyle w:val="Heading4"/>
        <w:rPr>
          <w:rFonts w:eastAsia="Times New Roman"/>
        </w:rPr>
      </w:pPr>
      <w:r>
        <w:rPr>
          <w:rFonts w:eastAsia="Times New Roman"/>
        </w:rPr>
        <w:t>Additionally, whale falls critical sustaining deep sea biodiversity.</w:t>
      </w:r>
    </w:p>
    <w:p w:rsidR="00045764" w:rsidRDefault="00045764" w:rsidP="00045764">
      <w:pPr>
        <w:rPr>
          <w:rStyle w:val="Style13ptBold"/>
        </w:rPr>
      </w:pPr>
      <w:r w:rsidRPr="001F677D">
        <w:rPr>
          <w:rStyle w:val="Style13ptBold"/>
        </w:rPr>
        <w:t xml:space="preserve">Russo, </w:t>
      </w:r>
      <w:r>
        <w:rPr>
          <w:rStyle w:val="Style13ptBold"/>
        </w:rPr>
        <w:t>200</w:t>
      </w:r>
      <w:r w:rsidRPr="001F677D">
        <w:rPr>
          <w:rStyle w:val="Style13ptBold"/>
        </w:rPr>
        <w:t>4</w:t>
      </w:r>
      <w:r>
        <w:rPr>
          <w:rStyle w:val="Style13ptBold"/>
        </w:rPr>
        <w:t xml:space="preserve"> </w:t>
      </w:r>
      <w:r>
        <w:t>(</w:t>
      </w:r>
      <w:r w:rsidRPr="00C1258D">
        <w:t xml:space="preserve">Julie Zeidner, </w:t>
      </w:r>
      <w:r>
        <w:t xml:space="preserve">Researched for NOAA, </w:t>
      </w:r>
      <w:r w:rsidRPr="00C1258D">
        <w:t>“This Whale's (After) Life” NURP Research http://www.nurp.noaa.gov/Spotlight/Whales.htm)</w:t>
      </w:r>
    </w:p>
    <w:p w:rsidR="00045764" w:rsidRPr="00B63F3E" w:rsidRDefault="00045764" w:rsidP="00045764">
      <w:pPr>
        <w:shd w:val="clear" w:color="auto" w:fill="FFFFFF"/>
        <w:spacing w:after="100" w:afterAutospacing="1" w:line="240" w:lineRule="auto"/>
        <w:rPr>
          <w:sz w:val="14"/>
        </w:rPr>
      </w:pPr>
      <w:r w:rsidRPr="00B63F3E">
        <w:rPr>
          <w:sz w:val="14"/>
        </w:rPr>
        <w:t>This story begins where a whale’s life ends.  In life, the whale reigns supreme and powerful—our connection to a lost world of dinosaurs and the sea, a symbol of what is great, free, and intelligent. In death, the whale continues an act of stately splendor. It</w:t>
      </w:r>
      <w:r w:rsidRPr="00B63F3E">
        <w:rPr>
          <w:rFonts w:eastAsia="Times New Roman" w:cs="Arial"/>
          <w:color w:val="333333"/>
          <w:sz w:val="14"/>
        </w:rPr>
        <w:t xml:space="preserve"> produces a funeral procession that’s been enacted for millions of years, but one for which we are just getting snapshots of now</w:t>
      </w:r>
      <w:r w:rsidRPr="00B63F3E">
        <w:rPr>
          <w:sz w:val="14"/>
        </w:rPr>
        <w:t>. Credit for what we do know about the remarkable afterlife of the whale is largely due to the efforts of biological oceanographer Craig Smith of the University of Hawaii and his research associates, including graduate student Amy Baco.</w:t>
      </w:r>
      <w:r w:rsidRPr="00B63F3E">
        <w:rPr>
          <w:rFonts w:eastAsia="Times New Roman" w:cs="Arial"/>
          <w:color w:val="333333"/>
          <w:sz w:val="14"/>
        </w:rPr>
        <w:t xml:space="preserve">  </w:t>
      </w:r>
      <w:r w:rsidRPr="00B63F3E">
        <w:rPr>
          <w:sz w:val="14"/>
        </w:rPr>
        <w:t xml:space="preserve">For more than a decade, Smith has been pursuing the idea that whale corpses (called </w:t>
      </w:r>
      <w:r w:rsidRPr="001F677D">
        <w:rPr>
          <w:rStyle w:val="StyleUnderline"/>
        </w:rPr>
        <w:t xml:space="preserve">whale falls when they fall to the bottom of the ocean) serve as biological stepping stones for a host of exotic deep-sea animals that survive in some of the world’s harshest environments. </w:t>
      </w:r>
      <w:r w:rsidRPr="00B63F3E">
        <w:rPr>
          <w:sz w:val="14"/>
        </w:rPr>
        <w:t>His theory has stirred debate among scientists trying to determine how tube worms, clams and other colonizers of hydrothermal vents and cold seeps arrive and persist in their ephemeral habitats. Smith believes that for the past 30 million years or so,</w:t>
      </w:r>
      <w:r w:rsidRPr="001F677D">
        <w:rPr>
          <w:rStyle w:val="StyleUnderline"/>
        </w:rPr>
        <w:t xml:space="preserve"> whale falls may have been providing a stepping stone for at least some of these animals to colonize over vast expanses of the ocean.  Studying whale falls has important implications for science. “</w:t>
      </w:r>
      <w:r w:rsidRPr="001F677D">
        <w:rPr>
          <w:rStyle w:val="Emphasis"/>
        </w:rPr>
        <w:t>If we want to understand how evolution works, we need to explain the incredible diversity of animals in the deep sea,”</w:t>
      </w:r>
      <w:r w:rsidRPr="001F677D">
        <w:rPr>
          <w:rStyle w:val="StyleUnderline"/>
        </w:rPr>
        <w:t xml:space="preserve"> said Smith.</w:t>
      </w:r>
      <w:r w:rsidRPr="00B63F3E">
        <w:rPr>
          <w:rFonts w:eastAsia="Times New Roman" w:cs="Arial"/>
          <w:color w:val="333333"/>
          <w:sz w:val="14"/>
        </w:rPr>
        <w:t xml:space="preserve"> </w:t>
      </w:r>
      <w:r w:rsidRPr="001F677D">
        <w:rPr>
          <w:rStyle w:val="StyleUnderline"/>
        </w:rPr>
        <w:t>At least 16 animal species new to science have been found in the 13 years that Smith and other scientists have been studying whale falls. Biodiversity also means there are lots of genetic resources with potential commercial applications to tap.</w:t>
      </w:r>
      <w:r w:rsidRPr="00B63F3E">
        <w:rPr>
          <w:rFonts w:eastAsia="Times New Roman" w:cs="Arial"/>
          <w:color w:val="333333"/>
          <w:sz w:val="14"/>
        </w:rPr>
        <w:t xml:space="preserve"> </w:t>
      </w:r>
      <w:r w:rsidRPr="002A5730">
        <w:rPr>
          <w:rStyle w:val="StyleUnderline"/>
        </w:rPr>
        <w:t>For example, a San Diego biotechnology company is working with Smith to develop a cold-water detergent containing an enzyme found in bacteria growing on whale bones. Such a detergent may have the potential to yield substantial energy savings on a national scale</w:t>
      </w:r>
      <w:r w:rsidRPr="00B63F3E">
        <w:rPr>
          <w:sz w:val="14"/>
        </w:rPr>
        <w:t>. Understanding what happens to organic-rich matter in the deep sea--like a 35 ton whale--is another area of broad ecological interest. This knowledge is relevant both for understanding how deep sea animals respond to point-source enrichment and for predicting the effects of relocating sewage sludge or disposing of other organic-rich wastes at the deep-sea floor, Smith said.</w:t>
      </w:r>
    </w:p>
    <w:p w:rsidR="00045764" w:rsidRDefault="00045764" w:rsidP="00045764">
      <w:pPr>
        <w:pStyle w:val="Heading3"/>
      </w:pPr>
      <w:r>
        <w:lastRenderedPageBreak/>
        <w:t>Ext. Whale Falls Good</w:t>
      </w:r>
    </w:p>
    <w:p w:rsidR="00045764" w:rsidRDefault="00045764" w:rsidP="00045764">
      <w:pPr>
        <w:pStyle w:val="Heading4"/>
        <w:rPr>
          <w:rStyle w:val="Style13ptBold"/>
          <w:b/>
        </w:rPr>
      </w:pPr>
      <w:r>
        <w:rPr>
          <w:rStyle w:val="Style13ptBold"/>
          <w:b/>
        </w:rPr>
        <w:t>Whale Carcasses are critical, may be only way by which undersea species survive</w:t>
      </w:r>
    </w:p>
    <w:p w:rsidR="00045764" w:rsidRPr="009B17E6" w:rsidRDefault="00045764" w:rsidP="00045764">
      <w:r>
        <w:rPr>
          <w:rStyle w:val="Style13ptBold"/>
        </w:rPr>
        <w:t xml:space="preserve">Little, 2010 </w:t>
      </w:r>
      <w:r w:rsidRPr="009B17E6">
        <w:t>(Dr. Crispin T. S. Little is a researcher and senior Lecturer for Leeds University in Britain, and specializes in paleontology and various other studies of life. “Life at the Bottom: The Prolific Afterlife of Whales”</w:t>
      </w:r>
      <w:r>
        <w:t xml:space="preserve"> Scientific American </w:t>
      </w:r>
      <w:hyperlink r:id="rId60" w:history="1">
        <w:r w:rsidRPr="009B17E6">
          <w:rPr>
            <w:rStyle w:val="Hyperlink"/>
          </w:rPr>
          <w:t>http://www.scientificamerican.com/article/the-prolific-afterlife-of-whales/</w:t>
        </w:r>
      </w:hyperlink>
      <w:r>
        <w:t>)</w:t>
      </w:r>
    </w:p>
    <w:p w:rsidR="00045764" w:rsidRPr="00DE2895" w:rsidRDefault="00045764" w:rsidP="00045764">
      <w:pPr>
        <w:rPr>
          <w:rFonts w:eastAsia="Times New Roman" w:cs="Arial"/>
          <w:iCs/>
          <w:color w:val="333333"/>
          <w:sz w:val="18"/>
        </w:rPr>
      </w:pPr>
      <w:r w:rsidRPr="009B17E6">
        <w:rPr>
          <w:rFonts w:eastAsia="Times New Roman" w:cs="Arial"/>
          <w:iCs/>
          <w:color w:val="333333"/>
          <w:sz w:val="14"/>
        </w:rPr>
        <w:t>On a routine expedition in 1987, oceanographers in the submersible Alvin were mapping the typically barren, nutrient-poor seafloor in the Santa Catalina Basin, off the shore of southern California. On the final dive of the trip, the scanning sonar detected a large object on the seafloor. Piercing through the abyssal darkness down at 1,240 meters, Alvin’s headlights revealed</w:t>
      </w:r>
      <w:r w:rsidRPr="009B17E6">
        <w:rPr>
          <w:rFonts w:eastAsia="Times New Roman" w:cs="Arial"/>
          <w:iCs/>
          <w:color w:val="333333"/>
        </w:rPr>
        <w:t xml:space="preserve"> </w:t>
      </w:r>
      <w:r w:rsidRPr="009B17E6">
        <w:rPr>
          <w:rStyle w:val="StyleUnderline"/>
        </w:rPr>
        <w:t>a 20-meter-long whale skeleton</w:t>
      </w:r>
      <w:r w:rsidRPr="009B17E6">
        <w:rPr>
          <w:rFonts w:eastAsia="Times New Roman" w:cs="Arial"/>
          <w:iCs/>
          <w:color w:val="333333"/>
          <w:sz w:val="14"/>
        </w:rPr>
        <w:t xml:space="preserve"> partly buried in sediment. On reviewing the dive video</w:t>
      </w:r>
      <w:r w:rsidRPr="009B17E6">
        <w:rPr>
          <w:rFonts w:eastAsia="Times New Roman" w:cs="Arial"/>
          <w:iCs/>
          <w:color w:val="333333"/>
          <w:sz w:val="14"/>
        </w:rPr>
        <w:softHyphen/>
        <w:t xml:space="preserve">tapes, expedition leader Craig Smith and his team saw that the skeleton was probably either a blue or a fin whale. </w:t>
      </w:r>
      <w:r w:rsidRPr="009B17E6">
        <w:rPr>
          <w:sz w:val="14"/>
        </w:rPr>
        <w:t>The creature</w:t>
      </w:r>
      <w:r w:rsidRPr="009B17E6">
        <w:rPr>
          <w:rStyle w:val="StyleUnderline"/>
          <w:sz w:val="14"/>
        </w:rPr>
        <w:t xml:space="preserve"> </w:t>
      </w:r>
      <w:r w:rsidRPr="009B17E6">
        <w:rPr>
          <w:rStyle w:val="StyleUnderline"/>
        </w:rPr>
        <w:t>appeared to have been dead for years, but the bones and their surroundings teemed with life—wriggling worms, centimeter-size clams, little snails and limpets, and patches of white microbial mats. The skeleton was a thriving oasis in a vast, desertlike expanse. Almost a year later Smith, an oceanographer at the University of Hawaii at Manoa, returned for a proper study of the skeleton site. His team described several species previously unknown to science, plus some that had been observed only in unusual environments, such as at deep-sea hydrothermal vents. Since then, investigators have documented dozens of communities that are supported by sunken whale carcasses and have described more than 400 species that are living in and around them, of which at least 30 have not been seen anywhere else</w:t>
      </w:r>
      <w:r w:rsidRPr="009B17E6">
        <w:rPr>
          <w:rFonts w:eastAsia="Times New Roman" w:cs="Arial"/>
          <w:iCs/>
          <w:color w:val="333333"/>
        </w:rPr>
        <w:t>.</w:t>
      </w:r>
      <w:r w:rsidRPr="009B17E6">
        <w:rPr>
          <w:rFonts w:eastAsia="Times New Roman" w:cs="Arial"/>
          <w:iCs/>
          <w:color w:val="333333"/>
          <w:sz w:val="18"/>
        </w:rPr>
        <w:t xml:space="preserve"> </w:t>
      </w:r>
      <w:r w:rsidRPr="009B17E6">
        <w:rPr>
          <w:rFonts w:eastAsia="Times New Roman" w:cs="Arial"/>
          <w:iCs/>
          <w:color w:val="333333"/>
          <w:sz w:val="14"/>
        </w:rPr>
        <w:t xml:space="preserve">The research has begun to sketch out a picture of how these surprising whale-fall communities work and how they have evolved. The first hint that dead whales could host specialized animal communities came as early as 1854, when a zoologist described a new species of centimeter-size mussel extracted from burrows in floating whale blubber collected off the Cape of Good Hope in South Africa. When industrial deep-sea trawling began in the 20th century, researchers learned that such dependence on dead whales was not a freak occurrence. From the 1960s onward an </w:t>
      </w:r>
      <w:r w:rsidRPr="009B17E6">
        <w:rPr>
          <w:rStyle w:val="StyleUnderline"/>
        </w:rPr>
        <w:t>increasing number of whale skulls and other bones with attached specimens of new mollusk species were recovered</w:t>
      </w:r>
      <w:r w:rsidRPr="009B17E6">
        <w:rPr>
          <w:rFonts w:eastAsia="Times New Roman" w:cs="Arial"/>
          <w:iCs/>
          <w:color w:val="333333"/>
        </w:rPr>
        <w:t xml:space="preserve"> </w:t>
      </w:r>
      <w:r w:rsidRPr="009B17E6">
        <w:rPr>
          <w:rFonts w:eastAsia="Times New Roman" w:cs="Arial"/>
          <w:iCs/>
          <w:color w:val="333333"/>
          <w:sz w:val="14"/>
        </w:rPr>
        <w:t xml:space="preserve">from nets around Scotland, Ireland, Iceland and particularly the Chatham Rise to the east of New Zealand. One bone specimen trawled off the South African coast in 1964 was covered with the same small mussel first seen in 1854 in roughly the same area. Mussels were not the only new animals found in recovered whale bones: a tiny, previously unknown species of limpet—limpets are snail-like mollusks with conical rather than spiral shells—was described in 1985, soon followed by others. The limpets were named Osteopelta because of their association with bones. But not until Smith’s fortuitous discovery in 1987 did the full extent of the ecological novelty of sunken dead whales become clear. The mollusk species his team found were especially interesting. </w:t>
      </w:r>
      <w:r w:rsidRPr="009B17E6">
        <w:rPr>
          <w:rStyle w:val="StyleUnderline"/>
          <w:sz w:val="18"/>
        </w:rPr>
        <w:t xml:space="preserve">The </w:t>
      </w:r>
      <w:r w:rsidRPr="009B17E6">
        <w:rPr>
          <w:rStyle w:val="StyleUnderline"/>
        </w:rPr>
        <w:t>clams and mussels belonged to groups known to harbor chemosynthetic bacteria. Such bacteria can draw energy from inorganic chemicals, and they sometimes form the basis of entire ecosystems. (The earliest organisms, before life “invented” photosynthesis and introduced oxygen into the biosphere, were chemosynthetic, although they had a different metabolism from that of modern chemosynthetic organisms.</w:t>
      </w:r>
      <w:r w:rsidRPr="009B17E6">
        <w:rPr>
          <w:rFonts w:eastAsia="Times New Roman" w:cs="Arial"/>
          <w:iCs/>
          <w:color w:val="333333"/>
        </w:rPr>
        <w:t xml:space="preserve">) </w:t>
      </w:r>
      <w:r w:rsidRPr="009B17E6">
        <w:rPr>
          <w:rFonts w:eastAsia="Times New Roman" w:cs="Arial"/>
          <w:iCs/>
          <w:color w:val="333333"/>
          <w:sz w:val="14"/>
        </w:rPr>
        <w:t xml:space="preserve">Most of the mollusks were known only from other chemosynthesis-based sites: the mussels from sunken wood and hydrothermal vents; vesicomyid clams from vents and cold seeps, where fluids rich in methane and other hydrocarbons leak onto the seafloor; lucinid clams from seeps and anoxic sediments (seafloor sediments lacking oxygen); and a snail from anoxic sediments. </w:t>
      </w:r>
      <w:r w:rsidRPr="009B17E6">
        <w:rPr>
          <w:rStyle w:val="StyleUnderline"/>
        </w:rPr>
        <w:t>The similarities led Smith and his co-workers to suggest in 1989 that whale skeletons might act as “stepping-stones” for deep-sea animals to spread from one chemosynthetic community to another.</w:t>
      </w:r>
      <w:r w:rsidRPr="009B17E6">
        <w:rPr>
          <w:rStyle w:val="StyleUnderline"/>
          <w:sz w:val="18"/>
        </w:rPr>
        <w:t xml:space="preserve"> </w:t>
      </w:r>
      <w:r w:rsidRPr="009B17E6">
        <w:rPr>
          <w:rFonts w:eastAsia="Times New Roman" w:cs="Arial"/>
          <w:iCs/>
          <w:color w:val="333333"/>
          <w:sz w:val="14"/>
        </w:rPr>
        <w:t>Whether creatures can move between communities from one generation to the next or whether species spread on much longer timescales is a question that is still open to this day.</w:t>
      </w:r>
    </w:p>
    <w:p w:rsidR="00045764" w:rsidRDefault="00045764" w:rsidP="00045764"/>
    <w:p w:rsidR="00045764" w:rsidRDefault="00045764" w:rsidP="00045764"/>
    <w:p w:rsidR="00045764" w:rsidRDefault="00045764" w:rsidP="00045764"/>
    <w:p w:rsidR="00045764" w:rsidRDefault="00045764" w:rsidP="00045764"/>
    <w:sectPr w:rsidR="0004576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Lucida Grande">
    <w:charset w:val="00"/>
    <w:family w:val="auto"/>
    <w:pitch w:val="variable"/>
    <w:sig w:usb0="E1000AEF" w:usb1="5000A1FF" w:usb2="00000000" w:usb3="00000000" w:csb0="000001BF" w:csb1="00000000"/>
  </w:font>
  <w:font w:name="SimSun">
    <w:altName w:val="宋体"/>
    <w:panose1 w:val="02010600030101010101"/>
    <w:charset w:val="86"/>
    <w:family w:val="auto"/>
    <w:pitch w:val="variable"/>
    <w:sig w:usb0="00000003" w:usb1="288F0000" w:usb2="00000016" w:usb3="00000000" w:csb0="00040001" w:csb1="00000000"/>
  </w:font>
  <w:font w:name="Segoe UI">
    <w:panose1 w:val="020B0502040204020203"/>
    <w:charset w:val="00"/>
    <w:family w:val="swiss"/>
    <w:pitch w:val="variable"/>
    <w:sig w:usb0="E10022FF" w:usb1="C000E47F" w:usb2="00000029" w:usb3="00000000" w:csb0="000001DF" w:csb1="00000000"/>
  </w:font>
  <w:font w:name="Arial Unicode MS">
    <w:panose1 w:val="020B0604020202020204"/>
    <w:charset w:val="80"/>
    <w:family w:val="swiss"/>
    <w:pitch w:val="variable"/>
    <w:sig w:usb0="F7FFAFFF" w:usb1="E9DFFFFF" w:usb2="0000003F" w:usb3="00000000" w:csb0="003F01FF" w:csb1="00000000"/>
  </w:font>
  <w:font w:name="MS Gothic">
    <w:altName w:val="ＭＳ ゴシック"/>
    <w:panose1 w:val="020B06090702050802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0A1A2F11"/>
    <w:multiLevelType w:val="hybridMultilevel"/>
    <w:tmpl w:val="040A6A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7325B6E"/>
    <w:multiLevelType w:val="hybridMultilevel"/>
    <w:tmpl w:val="BB368A18"/>
    <w:lvl w:ilvl="0" w:tplc="7D68848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3DAD5E08"/>
    <w:multiLevelType w:val="hybridMultilevel"/>
    <w:tmpl w:val="35986ACE"/>
    <w:lvl w:ilvl="0" w:tplc="ED26590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496E3C69"/>
    <w:multiLevelType w:val="hybridMultilevel"/>
    <w:tmpl w:val="CAA0DE5A"/>
    <w:lvl w:ilvl="0" w:tplc="A922155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714950C3"/>
    <w:multiLevelType w:val="hybridMultilevel"/>
    <w:tmpl w:val="31086682"/>
    <w:lvl w:ilvl="0" w:tplc="4236981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 w:numId="12">
    <w:abstractNumId w:val="14"/>
  </w:num>
  <w:num w:numId="13">
    <w:abstractNumId w:val="12"/>
  </w:num>
  <w:num w:numId="14">
    <w:abstractNumId w:val="13"/>
  </w:num>
  <w:num w:numId="1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86"/>
  <w:doNotDisplayPageBoundaries/>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95264732"/>
    <w:docVar w:name="VerbatimVersion" w:val="5.0"/>
  </w:docVars>
  <w:rsids>
    <w:rsidRoot w:val="00A734A2"/>
    <w:rsid w:val="000139A3"/>
    <w:rsid w:val="00023CEF"/>
    <w:rsid w:val="0002698C"/>
    <w:rsid w:val="00045764"/>
    <w:rsid w:val="000E57F0"/>
    <w:rsid w:val="00100833"/>
    <w:rsid w:val="00104529"/>
    <w:rsid w:val="00104866"/>
    <w:rsid w:val="00170431"/>
    <w:rsid w:val="00177B7D"/>
    <w:rsid w:val="0018322D"/>
    <w:rsid w:val="0018629A"/>
    <w:rsid w:val="00194153"/>
    <w:rsid w:val="001A5EF9"/>
    <w:rsid w:val="001B5776"/>
    <w:rsid w:val="001F4500"/>
    <w:rsid w:val="00211638"/>
    <w:rsid w:val="00251FC7"/>
    <w:rsid w:val="00281861"/>
    <w:rsid w:val="002855A7"/>
    <w:rsid w:val="002A1C0C"/>
    <w:rsid w:val="002D3485"/>
    <w:rsid w:val="00315690"/>
    <w:rsid w:val="00325646"/>
    <w:rsid w:val="0035578E"/>
    <w:rsid w:val="003614E0"/>
    <w:rsid w:val="003902BA"/>
    <w:rsid w:val="003A09E2"/>
    <w:rsid w:val="003B09A0"/>
    <w:rsid w:val="003D07AA"/>
    <w:rsid w:val="003F0EAB"/>
    <w:rsid w:val="00407037"/>
    <w:rsid w:val="00442506"/>
    <w:rsid w:val="004605D6"/>
    <w:rsid w:val="00476204"/>
    <w:rsid w:val="004C60E8"/>
    <w:rsid w:val="004E3579"/>
    <w:rsid w:val="004F39E0"/>
    <w:rsid w:val="00537BD5"/>
    <w:rsid w:val="00560677"/>
    <w:rsid w:val="006065BD"/>
    <w:rsid w:val="00606878"/>
    <w:rsid w:val="006345E2"/>
    <w:rsid w:val="00665003"/>
    <w:rsid w:val="00700D43"/>
    <w:rsid w:val="007361AC"/>
    <w:rsid w:val="007F5B66"/>
    <w:rsid w:val="00823A1C"/>
    <w:rsid w:val="00845B9D"/>
    <w:rsid w:val="00860984"/>
    <w:rsid w:val="008B3ECB"/>
    <w:rsid w:val="008C1B2E"/>
    <w:rsid w:val="0091627E"/>
    <w:rsid w:val="00934E0E"/>
    <w:rsid w:val="009841B2"/>
    <w:rsid w:val="009B17E6"/>
    <w:rsid w:val="009E1922"/>
    <w:rsid w:val="00A00F40"/>
    <w:rsid w:val="00A6663A"/>
    <w:rsid w:val="00A734A2"/>
    <w:rsid w:val="00A93661"/>
    <w:rsid w:val="00A95652"/>
    <w:rsid w:val="00AE7DAD"/>
    <w:rsid w:val="00B33188"/>
    <w:rsid w:val="00B33C6D"/>
    <w:rsid w:val="00B4508F"/>
    <w:rsid w:val="00B46EC2"/>
    <w:rsid w:val="00B53369"/>
    <w:rsid w:val="00B8057C"/>
    <w:rsid w:val="00B965BE"/>
    <w:rsid w:val="00BF593B"/>
    <w:rsid w:val="00C56606"/>
    <w:rsid w:val="00C57C7B"/>
    <w:rsid w:val="00C63188"/>
    <w:rsid w:val="00C83417"/>
    <w:rsid w:val="00C8361F"/>
    <w:rsid w:val="00CB284D"/>
    <w:rsid w:val="00CD736E"/>
    <w:rsid w:val="00CE161E"/>
    <w:rsid w:val="00CF59A8"/>
    <w:rsid w:val="00D325A9"/>
    <w:rsid w:val="00D36A8A"/>
    <w:rsid w:val="00D67CEA"/>
    <w:rsid w:val="00D71170"/>
    <w:rsid w:val="00D77526"/>
    <w:rsid w:val="00DA6538"/>
    <w:rsid w:val="00ED30CF"/>
    <w:rsid w:val="00F176EF"/>
    <w:rsid w:val="00FE5A4F"/>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C02B5BC-0028-45E8-80D4-4086C689C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iPriority="6"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C8361F"/>
  </w:style>
  <w:style w:type="paragraph" w:styleId="Heading1">
    <w:name w:val="heading 1"/>
    <w:aliases w:val="Pocket"/>
    <w:basedOn w:val="Normal"/>
    <w:next w:val="Normal"/>
    <w:link w:val="Heading1Char"/>
    <w:autoRedefine/>
    <w:qFormat/>
    <w:rsid w:val="00C8361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C8361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C8361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Ch,no read,No Spacing1121,No Spacing111111,small space,ta,Card,No Spacing1,Debate Text,No Spacing11,Read stuff,No Spacing111,No Spacing2,tags"/>
    <w:basedOn w:val="Normal"/>
    <w:next w:val="Normal"/>
    <w:link w:val="Heading4Char"/>
    <w:autoRedefine/>
    <w:uiPriority w:val="3"/>
    <w:unhideWhenUsed/>
    <w:qFormat/>
    <w:rsid w:val="00C8361F"/>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unhideWhenUsed/>
    <w:rsid w:val="00C8361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8361F"/>
  </w:style>
  <w:style w:type="character" w:customStyle="1" w:styleId="Heading1Char">
    <w:name w:val="Heading 1 Char"/>
    <w:aliases w:val="Pocket Char"/>
    <w:basedOn w:val="DefaultParagraphFont"/>
    <w:link w:val="Heading1"/>
    <w:rsid w:val="00C8361F"/>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C8361F"/>
    <w:rPr>
      <w:rFonts w:eastAsiaTheme="majorEastAsia" w:cstheme="majorBidi"/>
      <w:b/>
      <w:sz w:val="44"/>
      <w:szCs w:val="26"/>
      <w:u w:val="double"/>
    </w:rPr>
  </w:style>
  <w:style w:type="character" w:customStyle="1" w:styleId="Heading3Char">
    <w:name w:val="Heading 3 Char"/>
    <w:aliases w:val="Block Char"/>
    <w:basedOn w:val="DefaultParagraphFont"/>
    <w:link w:val="Heading3"/>
    <w:uiPriority w:val="2"/>
    <w:rsid w:val="00C8361F"/>
    <w:rPr>
      <w:rFonts w:eastAsiaTheme="majorEastAsia"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Ch Char,no read Char,No Spacing1121 Char,No Spacing111111 Char,small space Char,ta Char"/>
    <w:basedOn w:val="DefaultParagraphFont"/>
    <w:link w:val="Heading4"/>
    <w:uiPriority w:val="3"/>
    <w:rsid w:val="00C8361F"/>
    <w:rPr>
      <w:rFonts w:eastAsiaTheme="majorEastAsia" w:cstheme="majorBidi"/>
      <w:b/>
      <w:iCs/>
      <w:sz w:val="26"/>
    </w:rPr>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ox"/>
    <w:basedOn w:val="DefaultParagraphFont"/>
    <w:uiPriority w:val="7"/>
    <w:qFormat/>
    <w:rsid w:val="00C8361F"/>
    <w:rPr>
      <w:b/>
      <w:i w:val="0"/>
      <w:iCs/>
      <w:u w:val="singl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C8361F"/>
    <w:rPr>
      <w:b/>
      <w:bCs/>
      <w:sz w:val="26"/>
    </w:rPr>
  </w:style>
  <w:style w:type="character" w:customStyle="1" w:styleId="StyleUnderline">
    <w:name w:val="Style Underline"/>
    <w:aliases w:val="Underline,Style Bold Underline,Style,apple-style-span + 6 pt,Bold,Kern at 16 pt,Bold Cite Char,Citation Char Char Char,Intense Emphasis1,Intense Emphasis2,HHeading 3 + 12 pt,Heading 3 Char1 Char Char Char,Intense Emphasis3,ci,c,cite,Bo,B"/>
    <w:basedOn w:val="DefaultParagraphFont"/>
    <w:uiPriority w:val="6"/>
    <w:qFormat/>
    <w:rsid w:val="00C8361F"/>
    <w:rPr>
      <w:u w:val="single"/>
    </w:rPr>
  </w:style>
  <w:style w:type="character" w:styleId="Hyperlink">
    <w:name w:val="Hyperlink"/>
    <w:aliases w:val="heading 1 (block title),Important,Read,Internet Link,Card Text"/>
    <w:basedOn w:val="DefaultParagraphFont"/>
    <w:uiPriority w:val="99"/>
    <w:unhideWhenUsed/>
    <w:rsid w:val="00C8361F"/>
    <w:rPr>
      <w:color w:val="auto"/>
      <w:u w:val="none"/>
    </w:rPr>
  </w:style>
  <w:style w:type="character" w:styleId="FollowedHyperlink">
    <w:name w:val="FollowedHyperlink"/>
    <w:basedOn w:val="DefaultParagraphFont"/>
    <w:uiPriority w:val="99"/>
    <w:semiHidden/>
    <w:unhideWhenUsed/>
    <w:rsid w:val="00C8361F"/>
    <w:rPr>
      <w:color w:val="auto"/>
      <w:u w:val="none"/>
    </w:rPr>
  </w:style>
  <w:style w:type="paragraph" w:styleId="NormalWeb">
    <w:name w:val="Normal (Web)"/>
    <w:basedOn w:val="Normal"/>
    <w:uiPriority w:val="99"/>
    <w:rsid w:val="002A1C0C"/>
    <w:pPr>
      <w:spacing w:before="100" w:beforeAutospacing="1" w:after="240"/>
    </w:pPr>
    <w:rPr>
      <w:rFonts w:ascii="Times New Roman" w:eastAsia="Times New Roman" w:hAnsi="Times New Roman" w:cs="Times New Roman"/>
      <w:sz w:val="24"/>
      <w:szCs w:val="24"/>
    </w:rPr>
  </w:style>
  <w:style w:type="character" w:customStyle="1" w:styleId="st1">
    <w:name w:val="st1"/>
    <w:basedOn w:val="DefaultParagraphFont"/>
    <w:rsid w:val="003F0EAB"/>
  </w:style>
  <w:style w:type="paragraph" w:styleId="ListParagraph">
    <w:name w:val="List Paragraph"/>
    <w:basedOn w:val="Normal"/>
    <w:uiPriority w:val="34"/>
    <w:rsid w:val="00B33188"/>
    <w:pPr>
      <w:ind w:left="720"/>
      <w:contextualSpacing/>
    </w:pPr>
  </w:style>
  <w:style w:type="character" w:customStyle="1" w:styleId="apple-converted-space">
    <w:name w:val="apple-converted-space"/>
    <w:basedOn w:val="DefaultParagraphFont"/>
    <w:rsid w:val="00560677"/>
  </w:style>
  <w:style w:type="character" w:customStyle="1" w:styleId="BoldUnderline">
    <w:name w:val="BoldUnderline"/>
    <w:uiPriority w:val="1"/>
    <w:qFormat/>
    <w:rsid w:val="00170431"/>
    <w:rPr>
      <w:rFonts w:ascii="Arial" w:hAnsi="Arial" w:cs="Arial" w:hint="default"/>
      <w:b/>
      <w:bCs w:val="0"/>
      <w:sz w:val="20"/>
      <w:u w:val="single"/>
    </w:rPr>
  </w:style>
  <w:style w:type="paragraph" w:customStyle="1" w:styleId="Tagtemplate">
    <w:name w:val="Tagtemplate"/>
    <w:basedOn w:val="Normal"/>
    <w:link w:val="TagtemplateChar"/>
    <w:autoRedefine/>
    <w:qFormat/>
    <w:rsid w:val="00170431"/>
    <w:pPr>
      <w:keepNext/>
      <w:keepLines/>
    </w:pPr>
    <w:rPr>
      <w:rFonts w:eastAsia="Calibri"/>
      <w:b/>
      <w:sz w:val="24"/>
    </w:rPr>
  </w:style>
  <w:style w:type="character" w:customStyle="1" w:styleId="TagtemplateChar">
    <w:name w:val="Tagtemplate Char"/>
    <w:link w:val="Tagtemplate"/>
    <w:rsid w:val="00170431"/>
    <w:rPr>
      <w:rFonts w:eastAsia="Calibri"/>
      <w:b/>
      <w:sz w:val="24"/>
    </w:rPr>
  </w:style>
  <w:style w:type="character" w:customStyle="1" w:styleId="TagChar1">
    <w:name w:val="Tag Char1"/>
    <w:aliases w:val="Heading 2 Cha Char,TagStyle Char1,Heading 2 Char Char Char Char Char Char Char Char Char Char Char Char Char Char Char,Heading 2 Char Char Char Char Char Char Char Char Char Char Char Char,TAG Char1 Char1,Tag&amp;Ci Char,Heading 2 Char Char Char1"/>
    <w:qFormat/>
    <w:locked/>
    <w:rsid w:val="00170431"/>
    <w:rPr>
      <w:rFonts w:ascii="Arial" w:hAnsi="Arial"/>
      <w:b/>
      <w:sz w:val="22"/>
      <w:szCs w:val="24"/>
    </w:rPr>
  </w:style>
  <w:style w:type="character" w:styleId="IntenseEmphasis">
    <w:name w:val="Intense Emphasis"/>
    <w:aliases w:val="Cards + Font: 12 pt Char,Intense Emphasis11111,Heading 3 Char1,Heading 3 Char Char Char Char Char,Intense Emphasi,9.5 pt,Box Out,Italic,Intense Emphasis5,Cite Char1"/>
    <w:uiPriority w:val="6"/>
    <w:qFormat/>
    <w:rsid w:val="00170431"/>
    <w:rPr>
      <w:b w:val="0"/>
      <w:bCs/>
      <w:u w:val="single"/>
    </w:rPr>
  </w:style>
  <w:style w:type="character" w:customStyle="1" w:styleId="hit">
    <w:name w:val="hit"/>
    <w:rsid w:val="00170431"/>
  </w:style>
  <w:style w:type="paragraph" w:styleId="DocumentMap">
    <w:name w:val="Document Map"/>
    <w:basedOn w:val="Normal"/>
    <w:link w:val="DocumentMapChar"/>
    <w:uiPriority w:val="99"/>
    <w:semiHidden/>
    <w:unhideWhenUsed/>
    <w:rsid w:val="00045764"/>
    <w:pPr>
      <w:spacing w:after="0" w:line="240" w:lineRule="auto"/>
    </w:pPr>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045764"/>
    <w:rPr>
      <w:rFonts w:ascii="Lucida Grande" w:hAnsi="Lucida Grande" w:cs="Lucida Grand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web.mit.edu/karmour/www/" TargetMode="External"/><Relationship Id="rId21" Type="http://schemas.openxmlformats.org/officeDocument/2006/relationships/hyperlink" Target="http://takvera.blogspot.com/2012/01/biodiversity-crisis-habitat-loss-and.html" TargetMode="External"/><Relationship Id="rId34" Type="http://schemas.openxmlformats.org/officeDocument/2006/relationships/hyperlink" Target="http://www.pewclimate.org/projects/marine" TargetMode="External"/><Relationship Id="rId42" Type="http://schemas.openxmlformats.org/officeDocument/2006/relationships/hyperlink" Target="http://thesunbreak.com/2012/06/22/is-the-overfishing-crisis-oversold/" TargetMode="External"/><Relationship Id="rId47" Type="http://schemas.openxmlformats.org/officeDocument/2006/relationships/hyperlink" Target="http://www.bonaireturtles.org/explore/are-sea-turtles-worth-saving/" TargetMode="External"/><Relationship Id="rId50" Type="http://schemas.openxmlformats.org/officeDocument/2006/relationships/hyperlink" Target="http://seaplexscience.com/2011/01/10/does-the-great-pacific-garbage-patch-exist/" TargetMode="External"/><Relationship Id="rId55" Type="http://schemas.openxmlformats.org/officeDocument/2006/relationships/hyperlink" Target="http://www.eia-international.org/wp-content/uploads/EIA-Toxic-Catch-report-FINAL.pdf" TargetMode="External"/><Relationship Id="rId63" Type="http://schemas.openxmlformats.org/officeDocument/2006/relationships/customXml" Target="../customXml/item1.xml"/><Relationship Id="rId7" Type="http://schemas.openxmlformats.org/officeDocument/2006/relationships/hyperlink" Target="http://www.environmentalphilosophy.org/ISEEIAEPpapers/2009/Maier.pdf" TargetMode="External"/><Relationship Id="rId2" Type="http://schemas.openxmlformats.org/officeDocument/2006/relationships/styles" Target="styles.xml"/><Relationship Id="rId16" Type="http://schemas.openxmlformats.org/officeDocument/2006/relationships/hyperlink" Target="http://www.sciencedirect.com/science/journal/02727714/86/2" TargetMode="External"/><Relationship Id="rId29" Type="http://schemas.openxmlformats.org/officeDocument/2006/relationships/hyperlink" Target="http://newsoffice.mit.edu/2014/how-the-ocean-reins-in-global-warming" TargetMode="External"/><Relationship Id="rId11" Type="http://schemas.openxmlformats.org/officeDocument/2006/relationships/hyperlink" Target="http://www.qdive.net/pdf/WhatisKillingCoralReefs.pdf" TargetMode="External"/><Relationship Id="rId24" Type="http://schemas.openxmlformats.org/officeDocument/2006/relationships/hyperlink" Target="http://newsoffice.mit.edu/2014/how-the-ocean-reins-in-global-warming" TargetMode="External"/><Relationship Id="rId32" Type="http://schemas.openxmlformats.org/officeDocument/2006/relationships/hyperlink" Target="http://eaton.math.rpi.edu/csums/papers/Ecostability/hughesparadigms.pdf" TargetMode="External"/><Relationship Id="rId37" Type="http://schemas.openxmlformats.org/officeDocument/2006/relationships/hyperlink" Target="http://in.reuters.com/?lc=int_mb_1001" TargetMode="External"/><Relationship Id="rId40" Type="http://schemas.openxmlformats.org/officeDocument/2006/relationships/hyperlink" Target="http://www.edf.org/blog/2014/04/02/report-overfishing-bad-fish-worse-economy" TargetMode="External"/><Relationship Id="rId45" Type="http://schemas.openxmlformats.org/officeDocument/2006/relationships/hyperlink" Target="http://www.wired.com/2010/07/temperature-ocean-life/" TargetMode="External"/><Relationship Id="rId53" Type="http://schemas.openxmlformats.org/officeDocument/2006/relationships/hyperlink" Target="https://www.gov.uk/government/uploads/system/uploads/attachment_data/file/183344/protecting-whales__1_.pdf" TargetMode="External"/><Relationship Id="rId58" Type="http://schemas.openxmlformats.org/officeDocument/2006/relationships/hyperlink" Target="http://www.bbc.co.uk/news/world-asia-24756168" TargetMode="External"/><Relationship Id="rId5" Type="http://schemas.openxmlformats.org/officeDocument/2006/relationships/hyperlink" Target="http://books.google.com/books?id=NJUanyPkh0AC&amp;pg=PA274&amp;lpg=PA274&amp;dq=manatees+%22keystone+species%22&amp;source=bl&amp;ots=rB1vju6y6v&amp;sig=isIAuB81-ZM_Hv4PAMp2EKt4lH8&amp;hl=en&amp;sa=X&amp;ei=kaX7T_GoEYiorQHfrZ2LCQ&amp;ved=0CGgQ6AEwCA" TargetMode="External"/><Relationship Id="rId61" Type="http://schemas.openxmlformats.org/officeDocument/2006/relationships/fontTable" Target="fontTable.xml"/><Relationship Id="rId19" Type="http://schemas.openxmlformats.org/officeDocument/2006/relationships/hyperlink" Target="http://www.nsf.gov/news/news_summ.jsp?cntn_id=130129" TargetMode="External"/><Relationship Id="rId14" Type="http://schemas.openxmlformats.org/officeDocument/2006/relationships/hyperlink" Target="http://www.livescience.com/41577-ocean-acidification-bad-for-economy.html" TargetMode="External"/><Relationship Id="rId22" Type="http://schemas.openxmlformats.org/officeDocument/2006/relationships/hyperlink" Target="http://eaps-www.mit.edu/paoc/people/yavor-kostov" TargetMode="External"/><Relationship Id="rId27" Type="http://schemas.openxmlformats.org/officeDocument/2006/relationships/hyperlink" Target="http://oceans.mit.edu/JohnMarshall/" TargetMode="External"/><Relationship Id="rId30" Type="http://schemas.openxmlformats.org/officeDocument/2006/relationships/hyperlink" Target="http://www.biomedcentral.com/content/pdf/1476-069X-7-S2-S3.pdf" TargetMode="External"/><Relationship Id="rId35" Type="http://schemas.openxmlformats.org/officeDocument/2006/relationships/hyperlink" Target="http://www.washingtonpost.com/opinions/our-survival-depends-on-the-health-of-the-oceans/2014/06/22/2c0acd0a-f72e-11e3-a3a5-42be35962a52_story.html" TargetMode="External"/><Relationship Id="rId43" Type="http://schemas.openxmlformats.org/officeDocument/2006/relationships/hyperlink" Target="http://blog.nature.org/conservancy/2010/11/29/fisheries-apocalypse-ocean-fish-stock-peter-kareiva-ray-hilborn/" TargetMode="External"/><Relationship Id="rId48" Type="http://schemas.openxmlformats.org/officeDocument/2006/relationships/hyperlink" Target="http://www.coastalbreezenews.com/2012/08/23/sea-turtle-tidbits-6/" TargetMode="External"/><Relationship Id="rId56" Type="http://schemas.openxmlformats.org/officeDocument/2006/relationships/hyperlink" Target="http://www.salon.com/2013/10/31/report_japan_is_hunting_its_whales_and_dolphins_to_extinction/" TargetMode="External"/><Relationship Id="rId64" Type="http://schemas.openxmlformats.org/officeDocument/2006/relationships/customXml" Target="../customXml/item2.xml"/><Relationship Id="rId8" Type="http://schemas.openxmlformats.org/officeDocument/2006/relationships/hyperlink" Target="http://www.mail-archive.com/pen-" TargetMode="External"/><Relationship Id="rId51" Type="http://schemas.openxmlformats.org/officeDocument/2006/relationships/hyperlink" Target="http://www.scienceworldreport.com/reporters/catherine-griffin" TargetMode="External"/><Relationship Id="rId3" Type="http://schemas.openxmlformats.org/officeDocument/2006/relationships/settings" Target="settings.xml"/><Relationship Id="rId12" Type="http://schemas.openxmlformats.org/officeDocument/2006/relationships/hyperlink" Target="http://oceanservice.noaa.gov/education/tutorial_corals/coral08_naturalthreats.html" TargetMode="External"/><Relationship Id="rId17" Type="http://schemas.openxmlformats.org/officeDocument/2006/relationships/hyperlink" Target="http://www.sciencedirect.com/science/article/pii/S027277140900537X" TargetMode="External"/><Relationship Id="rId25" Type="http://schemas.openxmlformats.org/officeDocument/2006/relationships/hyperlink" Target="http://onlinelibrary.wiley.com/doi/10.1002/2013GL058998/abstract" TargetMode="External"/><Relationship Id="rId33" Type="http://schemas.openxmlformats.org/officeDocument/2006/relationships/hyperlink" Target="http://eaton.math.rpi.edu/csums/papers/Ecostability/hughesparadigms.pdf" TargetMode="External"/><Relationship Id="rId38" Type="http://schemas.openxmlformats.org/officeDocument/2006/relationships/hyperlink" Target="http://www.reuters.com/subjects/united-nations?lc=int_mb_1001" TargetMode="External"/><Relationship Id="rId46" Type="http://schemas.openxmlformats.org/officeDocument/2006/relationships/hyperlink" Target="http://newswatch.nationalgeographic.com/2014/03/31/whatsanacreofseagrassworth/" TargetMode="External"/><Relationship Id="rId59" Type="http://schemas.openxmlformats.org/officeDocument/2006/relationships/hyperlink" Target="http://www.japantimes.co.jp/news/2013/02/28/national/japan-will-never-stop-whaling-fisheries-chief/" TargetMode="External"/><Relationship Id="rId20" Type="http://schemas.openxmlformats.org/officeDocument/2006/relationships/hyperlink" Target="http://www.pnas.org/content/110/17/6937.short" TargetMode="External"/><Relationship Id="rId41" Type="http://schemas.openxmlformats.org/officeDocument/2006/relationships/hyperlink" Target="http://www.washingtonpost.com/blogs/wonkblog/wp/2013/10/29/just-how-badly-are-we-overfishing-the-ocean/0/" TargetMode="External"/><Relationship Id="rId54" Type="http://schemas.openxmlformats.org/officeDocument/2006/relationships/hyperlink" Target="http://www.theguardian.com/environment/2013/oct/31/japan-hunts-dolphins-whales-extinction" TargetMode="External"/><Relationship Id="rId62"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cience.nationalgeographic.com/science/prehistoric-world/mass-extinction/" TargetMode="External"/><Relationship Id="rId15" Type="http://schemas.openxmlformats.org/officeDocument/2006/relationships/hyperlink" Target="https://www.google.com/search?client=opera&amp;q=iaea&amp;sourceid=opera&amp;ie=UTF-8&amp;oe=UTF-8" TargetMode="External"/><Relationship Id="rId23" Type="http://schemas.openxmlformats.org/officeDocument/2006/relationships/hyperlink" Target="http://newsoffice.mit.edu/2014/how-the-ocean-reins-in-global-warming" TargetMode="External"/><Relationship Id="rId28" Type="http://schemas.openxmlformats.org/officeDocument/2006/relationships/hyperlink" Target="http://newsoffice.mit.edu/2014/how-the-ocean-reins-in-global-warming" TargetMode="External"/><Relationship Id="rId36" Type="http://schemas.openxmlformats.org/officeDocument/2006/relationships/hyperlink" Target="http://www.reuters.com/places/china?lc=int_mb_1001" TargetMode="External"/><Relationship Id="rId49" Type="http://schemas.openxmlformats.org/officeDocument/2006/relationships/hyperlink" Target="http://www.bonaireturtles.org/explore/are-sea-turtles-worth-saving/" TargetMode="External"/><Relationship Id="rId57" Type="http://schemas.openxmlformats.org/officeDocument/2006/relationships/hyperlink" Target="http://www.theguardian.com/environment/2013/oct/31/japan-hunts-small-cetaceans-whale-dolphin-porpoise-not-sustainable" TargetMode="External"/><Relationship Id="rId10" Type="http://schemas.openxmlformats.org/officeDocument/2006/relationships/hyperlink" Target="http://www.qdive.net/pdf/WhatisKillingCoralReefs.pdf" TargetMode="External"/><Relationship Id="rId31" Type="http://schemas.openxmlformats.org/officeDocument/2006/relationships/hyperlink" Target="http://www.biomedcentral.com/content/pdf/1476-069X-7-S2-S3.pdf" TargetMode="External"/><Relationship Id="rId44" Type="http://schemas.openxmlformats.org/officeDocument/2006/relationships/hyperlink" Target="http://www.science20.com/anthrophysis/new_perspective_overfishing-85376" TargetMode="External"/><Relationship Id="rId52" Type="http://schemas.openxmlformats.org/officeDocument/2006/relationships/hyperlink" Target="http://www.uvm.edu/~uvmpr/?Page=news&amp;storyID=18797&amp;category=ucommfeature" TargetMode="External"/><Relationship Id="rId60" Type="http://schemas.openxmlformats.org/officeDocument/2006/relationships/hyperlink" Target="http://www.scientificamerican.com/article/the-prolific-afterlife-of-whales/" TargetMode="External"/><Relationship Id="rId65"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hyperlink" Target="http://www.qdive.net/pdf/WhatisKillingCoralReefs.pdf" TargetMode="External"/><Relationship Id="rId13" Type="http://schemas.openxmlformats.org/officeDocument/2006/relationships/hyperlink" Target="http://thewe.cc/weplanet/news/water/rising_sea_temperature_killing_great_barrier_reef.htm" TargetMode="External"/><Relationship Id="rId18" Type="http://schemas.openxmlformats.org/officeDocument/2006/relationships/hyperlink" Target="http://www.seafriends.org.nz/issues/global/acid.htm" TargetMode="External"/><Relationship Id="rId39" Type="http://schemas.openxmlformats.org/officeDocument/2006/relationships/hyperlink" Target="http://www.reuters.com/places/arctic?lc=int_mb_1001"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eremy.hammon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5FC6496B2D7E7448917CCAFDE4B033D" ma:contentTypeVersion="0" ma:contentTypeDescription="Create a new document." ma:contentTypeScope="" ma:versionID="2df35fa289b4240795a0a6d76a6fdcf2">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6CF8006-2D81-41C3-A46F-DD305FD3D6A5}"/>
</file>

<file path=customXml/itemProps2.xml><?xml version="1.0" encoding="utf-8"?>
<ds:datastoreItem xmlns:ds="http://schemas.openxmlformats.org/officeDocument/2006/customXml" ds:itemID="{694E5DD8-EBC0-4837-903A-B154FD796DA3}"/>
</file>

<file path=customXml/itemProps3.xml><?xml version="1.0" encoding="utf-8"?>
<ds:datastoreItem xmlns:ds="http://schemas.openxmlformats.org/officeDocument/2006/customXml" ds:itemID="{6AE91CE4-576E-449F-A931-8A622CC82407}"/>
</file>

<file path=docProps/app.xml><?xml version="1.0" encoding="utf-8"?>
<Properties xmlns="http://schemas.openxmlformats.org/officeDocument/2006/extended-properties" xmlns:vt="http://schemas.openxmlformats.org/officeDocument/2006/docPropsVTypes">
  <Template>Debate</Template>
  <TotalTime>2</TotalTime>
  <Pages>160</Pages>
  <Words>64702</Words>
  <Characters>368806</Characters>
  <Application>Microsoft Office Word</Application>
  <DocSecurity>0</DocSecurity>
  <Lines>3073</Lines>
  <Paragraphs>865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432643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Jeremy Hammond</dc:creator>
  <cp:keywords>5.0</cp:keywords>
  <dc:description/>
  <cp:lastModifiedBy>Jeremy Hammond</cp:lastModifiedBy>
  <cp:revision>2</cp:revision>
  <dcterms:created xsi:type="dcterms:W3CDTF">2014-07-18T14:24:00Z</dcterms:created>
  <dcterms:modified xsi:type="dcterms:W3CDTF">2014-07-18T14:24:00Z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0x010100E5FC6496B2D7E7448917CCAFDE4B033D</vt:lpwstr>
  </property>
</Properties>
</file>